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C29C0D" w14:textId="77777777" w:rsidR="003C7BA6" w:rsidRDefault="003C7BA6" w:rsidP="003C7BA6">
      <w:pPr>
        <w:pStyle w:val="Heading1"/>
      </w:pPr>
      <w:bookmarkStart w:id="0" w:name="_Hlk12026397"/>
      <w:r>
        <w:t>***Saudi Arm Sales Neg***</w:t>
      </w:r>
    </w:p>
    <w:p w14:paraId="1A8F6BD3" w14:textId="6857F869" w:rsidR="003C7BA6" w:rsidRDefault="003C7BA6" w:rsidP="004875BC">
      <w:pPr>
        <w:pStyle w:val="Heading1"/>
      </w:pPr>
      <w:r>
        <w:t>Relations DA</w:t>
      </w:r>
    </w:p>
    <w:p w14:paraId="0B2843A4" w14:textId="77777777" w:rsidR="003C7BA6" w:rsidRDefault="003C7BA6" w:rsidP="003C7BA6">
      <w:pPr>
        <w:pStyle w:val="Heading2"/>
      </w:pPr>
      <w:r>
        <w:t>1NC</w:t>
      </w:r>
    </w:p>
    <w:p w14:paraId="22B790B8" w14:textId="77777777" w:rsidR="003C7BA6" w:rsidRPr="00611BB5" w:rsidRDefault="003C7BA6" w:rsidP="003C7BA6"/>
    <w:p w14:paraId="7737A7C6" w14:textId="77777777" w:rsidR="003C7BA6" w:rsidRPr="0050301D" w:rsidRDefault="003C7BA6" w:rsidP="003C7BA6">
      <w:pPr>
        <w:pStyle w:val="Heading3"/>
      </w:pPr>
      <w:bookmarkStart w:id="1" w:name="_Hlk11251304"/>
      <w:r>
        <w:t>1NC – Relations DA</w:t>
      </w:r>
    </w:p>
    <w:p w14:paraId="2D2C5B54" w14:textId="77777777" w:rsidR="003C7BA6" w:rsidRDefault="003C7BA6" w:rsidP="003C7BA6"/>
    <w:p w14:paraId="19B87DDC" w14:textId="77777777" w:rsidR="003C7BA6" w:rsidRDefault="003C7BA6" w:rsidP="003C7BA6">
      <w:pPr>
        <w:pStyle w:val="Heading4"/>
      </w:pPr>
      <w:r>
        <w:t>The US-Saudi relationship is strong now because of Trump’s commitment to current US security policy</w:t>
      </w:r>
    </w:p>
    <w:p w14:paraId="55C11A51" w14:textId="77777777" w:rsidR="003C7BA6" w:rsidRPr="00CC31EF" w:rsidRDefault="003C7BA6" w:rsidP="003C7BA6">
      <w:r>
        <w:t xml:space="preserve">Elizabeth </w:t>
      </w:r>
      <w:r w:rsidRPr="00CC31EF">
        <w:rPr>
          <w:rStyle w:val="Style13ptBold"/>
        </w:rPr>
        <w:t>Allan</w:t>
      </w:r>
      <w:r>
        <w:t xml:space="preserve">, </w:t>
      </w:r>
      <w:r w:rsidRPr="00575DB1">
        <w:rPr>
          <w:rStyle w:val="Style13ptBold"/>
        </w:rPr>
        <w:t>6-8</w:t>
      </w:r>
      <w:r w:rsidRPr="00575DB1">
        <w:t>-2019, a first-year student at Yale Law School, MPhil in Modern Middle Eastern Studies from the University of Oxford, where she studied as a Rhodes Scholar, The</w:t>
      </w:r>
      <w:r>
        <w:t xml:space="preserve"> Yemen Resolution and the Historical U.S.-Saudi Security Relationship, Lawfare, https://www.lawfareblog.com/yemen-resolution-and-historical-us-saudi-security-relationship</w:t>
      </w:r>
    </w:p>
    <w:p w14:paraId="6C1B7482" w14:textId="77777777" w:rsidR="003C7BA6" w:rsidRPr="007D32C2" w:rsidRDefault="003C7BA6" w:rsidP="003C7BA6">
      <w:pPr>
        <w:rPr>
          <w:sz w:val="16"/>
        </w:rPr>
      </w:pPr>
      <w:r w:rsidRPr="007D32C2">
        <w:rPr>
          <w:sz w:val="16"/>
        </w:rPr>
        <w:t xml:space="preserve">As this history demonstrates, </w:t>
      </w:r>
      <w:r w:rsidRPr="00380918">
        <w:rPr>
          <w:rStyle w:val="StyleUnderline"/>
        </w:rPr>
        <w:t>the fact that</w:t>
      </w:r>
      <w:r w:rsidRPr="00575DB1">
        <w:rPr>
          <w:rStyle w:val="StyleUnderline"/>
        </w:rPr>
        <w:t xml:space="preserve"> </w:t>
      </w:r>
      <w:r w:rsidRPr="006C1560">
        <w:rPr>
          <w:rStyle w:val="StyleUnderline"/>
          <w:highlight w:val="yellow"/>
        </w:rPr>
        <w:t xml:space="preserve">Congress and </w:t>
      </w:r>
      <w:r w:rsidRPr="00380918">
        <w:rPr>
          <w:rStyle w:val="StyleUnderline"/>
        </w:rPr>
        <w:t xml:space="preserve">the </w:t>
      </w:r>
      <w:r w:rsidRPr="006C1560">
        <w:rPr>
          <w:rStyle w:val="StyleUnderline"/>
          <w:highlight w:val="yellow"/>
        </w:rPr>
        <w:t xml:space="preserve">president </w:t>
      </w:r>
      <w:r w:rsidRPr="00380918">
        <w:rPr>
          <w:rStyle w:val="StyleUnderline"/>
        </w:rPr>
        <w:t xml:space="preserve">are </w:t>
      </w:r>
      <w:r w:rsidRPr="006C1560">
        <w:rPr>
          <w:rStyle w:val="StyleUnderline"/>
          <w:highlight w:val="yellow"/>
        </w:rPr>
        <w:t>at odds over</w:t>
      </w:r>
      <w:r w:rsidRPr="00575DB1">
        <w:rPr>
          <w:rStyle w:val="StyleUnderline"/>
        </w:rPr>
        <w:t xml:space="preserve"> U.S. </w:t>
      </w:r>
      <w:r w:rsidRPr="006C1560">
        <w:rPr>
          <w:rStyle w:val="Emphasis"/>
          <w:highlight w:val="yellow"/>
        </w:rPr>
        <w:t>security policy</w:t>
      </w:r>
      <w:r w:rsidRPr="006C1560">
        <w:rPr>
          <w:rStyle w:val="StyleUnderline"/>
          <w:highlight w:val="yellow"/>
        </w:rPr>
        <w:t xml:space="preserve"> toward Saudi Arabia is </w:t>
      </w:r>
      <w:r w:rsidRPr="006C1560">
        <w:rPr>
          <w:rStyle w:val="Emphasis"/>
          <w:highlight w:val="yellow"/>
        </w:rPr>
        <w:t>not a new development</w:t>
      </w:r>
      <w:r w:rsidRPr="006C1560">
        <w:rPr>
          <w:rStyle w:val="StyleUnderline"/>
          <w:highlight w:val="yellow"/>
        </w:rPr>
        <w:t xml:space="preserve"> in the</w:t>
      </w:r>
      <w:r w:rsidRPr="00380918">
        <w:rPr>
          <w:rStyle w:val="StyleUnderline"/>
        </w:rPr>
        <w:t xml:space="preserve"> U.S.-Saudi </w:t>
      </w:r>
      <w:r w:rsidRPr="006C1560">
        <w:rPr>
          <w:rStyle w:val="StyleUnderline"/>
          <w:highlight w:val="yellow"/>
        </w:rPr>
        <w:t>relationship</w:t>
      </w:r>
      <w:r w:rsidRPr="00380918">
        <w:rPr>
          <w:sz w:val="16"/>
        </w:rPr>
        <w:t>. In the current dispute, Congress is leveraging several old tools for influencing security policy—including opposition to arms sales under the AECA and restrictions on forei</w:t>
      </w:r>
      <w:r w:rsidRPr="007D32C2">
        <w:rPr>
          <w:sz w:val="16"/>
        </w:rPr>
        <w:t>gn assistance—and previously unused tools, such as the War Powers Resolution.</w:t>
      </w:r>
    </w:p>
    <w:p w14:paraId="74518C52" w14:textId="77777777" w:rsidR="003C7BA6" w:rsidRPr="007D32C2" w:rsidRDefault="003C7BA6" w:rsidP="003C7BA6">
      <w:pPr>
        <w:rPr>
          <w:sz w:val="16"/>
        </w:rPr>
      </w:pPr>
      <w:r w:rsidRPr="007D32C2">
        <w:rPr>
          <w:rStyle w:val="StyleUnderline"/>
        </w:rPr>
        <w:t>Congress’s</w:t>
      </w:r>
      <w:r w:rsidRPr="00575DB1">
        <w:rPr>
          <w:rStyle w:val="StyleUnderline"/>
        </w:rPr>
        <w:t xml:space="preserve"> specific </w:t>
      </w:r>
      <w:r w:rsidRPr="00380918">
        <w:rPr>
          <w:rStyle w:val="StyleUnderline"/>
        </w:rPr>
        <w:t>objections to the U.S.-Saudi security relationship reflect contemporary</w:t>
      </w:r>
      <w:r w:rsidRPr="00575DB1">
        <w:rPr>
          <w:rStyle w:val="StyleUnderline"/>
        </w:rPr>
        <w:t xml:space="preserve"> </w:t>
      </w:r>
      <w:r w:rsidRPr="006C1560">
        <w:rPr>
          <w:rStyle w:val="StyleUnderline"/>
          <w:highlight w:val="yellow"/>
        </w:rPr>
        <w:t>concerns over</w:t>
      </w:r>
      <w:r w:rsidRPr="00575DB1">
        <w:rPr>
          <w:rStyle w:val="StyleUnderline"/>
        </w:rPr>
        <w:t xml:space="preserve"> the humanitarian crisis in </w:t>
      </w:r>
      <w:r w:rsidRPr="006C1560">
        <w:rPr>
          <w:rStyle w:val="Emphasis"/>
          <w:highlight w:val="yellow"/>
        </w:rPr>
        <w:t>Yemen</w:t>
      </w:r>
      <w:r w:rsidRPr="007D32C2">
        <w:rPr>
          <w:sz w:val="16"/>
        </w:rPr>
        <w:t xml:space="preserve">. Beyond Yemen, however, several structural factors complicate traditional pillars of the U.S.-Saudi security alliance, including concerns that Saudi Arabia’s actions are undermining regional security, growing </w:t>
      </w:r>
      <w:r w:rsidRPr="00575DB1">
        <w:rPr>
          <w:rStyle w:val="StyleUnderline"/>
        </w:rPr>
        <w:t xml:space="preserve">scrutiny of Saudi Arabia’s internal </w:t>
      </w:r>
      <w:r w:rsidRPr="007D32C2">
        <w:rPr>
          <w:rStyle w:val="StyleUnderline"/>
        </w:rPr>
        <w:t xml:space="preserve">politics (for example, its </w:t>
      </w:r>
      <w:r w:rsidRPr="006C1560">
        <w:rPr>
          <w:rStyle w:val="Emphasis"/>
          <w:highlight w:val="yellow"/>
        </w:rPr>
        <w:t>human rights</w:t>
      </w:r>
      <w:r w:rsidRPr="007D32C2">
        <w:rPr>
          <w:rStyle w:val="StyleUnderline"/>
        </w:rPr>
        <w:t xml:space="preserve"> track record), and </w:t>
      </w:r>
      <w:r w:rsidRPr="0040076A">
        <w:rPr>
          <w:rStyle w:val="StyleUnderline"/>
        </w:rPr>
        <w:t xml:space="preserve">the U.S.’s increased capacity to produce </w:t>
      </w:r>
      <w:r w:rsidRPr="007D32C2">
        <w:rPr>
          <w:rStyle w:val="StyleUnderline"/>
        </w:rPr>
        <w:t>domestic</w:t>
      </w:r>
      <w:r w:rsidRPr="00575DB1">
        <w:rPr>
          <w:rStyle w:val="StyleUnderline"/>
        </w:rPr>
        <w:t xml:space="preserve"> </w:t>
      </w:r>
      <w:r w:rsidRPr="006C1560">
        <w:rPr>
          <w:rStyle w:val="Emphasis"/>
          <w:highlight w:val="yellow"/>
        </w:rPr>
        <w:t>oil</w:t>
      </w:r>
      <w:r w:rsidRPr="007D32C2">
        <w:rPr>
          <w:sz w:val="16"/>
        </w:rPr>
        <w:t xml:space="preserve"> (although Saudi Arabia remains important to global energy markets). Those in support of continuing the relationship emphasize that, although the Saudi-U.S. partnership is far from perfect, it has strategic benefits, particularly in counterterrorism, opposition to Iran, and maintenance of regional stability against a more chaotic alternative.</w:t>
      </w:r>
    </w:p>
    <w:p w14:paraId="7781119C" w14:textId="77777777" w:rsidR="003C7BA6" w:rsidRPr="00380918" w:rsidRDefault="003C7BA6" w:rsidP="003C7BA6">
      <w:pPr>
        <w:rPr>
          <w:rStyle w:val="Emphasis"/>
        </w:rPr>
      </w:pPr>
      <w:r w:rsidRPr="00380918">
        <w:rPr>
          <w:rStyle w:val="StyleUnderline"/>
        </w:rPr>
        <w:t>Ultimately</w:t>
      </w:r>
      <w:r w:rsidRPr="00575DB1">
        <w:rPr>
          <w:rStyle w:val="StyleUnderline"/>
        </w:rPr>
        <w:t xml:space="preserve">, congressional supporters and </w:t>
      </w:r>
      <w:r w:rsidRPr="006C1560">
        <w:rPr>
          <w:rStyle w:val="StyleUnderline"/>
          <w:highlight w:val="yellow"/>
        </w:rPr>
        <w:t>skeptics must cooperate with the exec</w:t>
      </w:r>
      <w:r w:rsidRPr="00380918">
        <w:rPr>
          <w:rStyle w:val="StyleUnderline"/>
        </w:rPr>
        <w:t>utive</w:t>
      </w:r>
      <w:r w:rsidRPr="00575DB1">
        <w:rPr>
          <w:rStyle w:val="StyleUnderline"/>
        </w:rPr>
        <w:t xml:space="preserve"> branch to change U.S. security strategy, </w:t>
      </w:r>
      <w:r w:rsidRPr="006C1560">
        <w:rPr>
          <w:rStyle w:val="StyleUnderline"/>
          <w:highlight w:val="yellow"/>
        </w:rPr>
        <w:t>and</w:t>
      </w:r>
      <w:r w:rsidRPr="00575DB1">
        <w:rPr>
          <w:rStyle w:val="StyleUnderline"/>
        </w:rPr>
        <w:t xml:space="preserve"> the </w:t>
      </w:r>
      <w:r w:rsidRPr="006C1560">
        <w:rPr>
          <w:rStyle w:val="StyleUnderline"/>
          <w:highlight w:val="yellow"/>
        </w:rPr>
        <w:t>Trump</w:t>
      </w:r>
      <w:r w:rsidRPr="00575DB1">
        <w:rPr>
          <w:rStyle w:val="StyleUnderline"/>
        </w:rPr>
        <w:t xml:space="preserve"> administration </w:t>
      </w:r>
      <w:r w:rsidRPr="00380918">
        <w:rPr>
          <w:rStyle w:val="StyleUnderline"/>
        </w:rPr>
        <w:t xml:space="preserve">has consistently </w:t>
      </w:r>
      <w:r w:rsidRPr="006C1560">
        <w:rPr>
          <w:rStyle w:val="StyleUnderline"/>
          <w:highlight w:val="yellow"/>
        </w:rPr>
        <w:t>indicated</w:t>
      </w:r>
      <w:r w:rsidRPr="00575DB1">
        <w:rPr>
          <w:rStyle w:val="StyleUnderline"/>
        </w:rPr>
        <w:t xml:space="preserve"> that it has </w:t>
      </w:r>
      <w:r w:rsidRPr="006C1560">
        <w:rPr>
          <w:rStyle w:val="Emphasis"/>
          <w:highlight w:val="yellow"/>
        </w:rPr>
        <w:t>no intention of turning away</w:t>
      </w:r>
      <w:r w:rsidRPr="006C1560">
        <w:rPr>
          <w:rStyle w:val="StyleUnderline"/>
          <w:highlight w:val="yellow"/>
        </w:rPr>
        <w:t xml:space="preserve"> </w:t>
      </w:r>
      <w:r w:rsidRPr="00380918">
        <w:rPr>
          <w:rStyle w:val="StyleUnderline"/>
        </w:rPr>
        <w:t xml:space="preserve">from the U.S.-Saudi alliance. </w:t>
      </w:r>
      <w:r w:rsidRPr="006C1560">
        <w:rPr>
          <w:rStyle w:val="Emphasis"/>
          <w:sz w:val="26"/>
          <w:szCs w:val="26"/>
          <w:highlight w:val="yellow"/>
        </w:rPr>
        <w:t>As long as this remains</w:t>
      </w:r>
      <w:r w:rsidRPr="006C1560">
        <w:rPr>
          <w:rStyle w:val="Emphasis"/>
          <w:highlight w:val="yellow"/>
        </w:rPr>
        <w:t xml:space="preserve"> </w:t>
      </w:r>
      <w:r w:rsidRPr="00380918">
        <w:rPr>
          <w:rStyle w:val="Emphasis"/>
        </w:rPr>
        <w:t xml:space="preserve">administration </w:t>
      </w:r>
      <w:r w:rsidRPr="006C1560">
        <w:rPr>
          <w:rStyle w:val="Emphasis"/>
          <w:sz w:val="26"/>
          <w:szCs w:val="26"/>
          <w:highlight w:val="yellow"/>
        </w:rPr>
        <w:t>policy</w:t>
      </w:r>
      <w:r w:rsidRPr="006C1560">
        <w:rPr>
          <w:rStyle w:val="StyleUnderline"/>
          <w:highlight w:val="yellow"/>
        </w:rPr>
        <w:t>,</w:t>
      </w:r>
      <w:r w:rsidRPr="00575DB1">
        <w:rPr>
          <w:rStyle w:val="StyleUnderline"/>
        </w:rPr>
        <w:t xml:space="preserve"> Congress may use various legislative tools to chip away at U.S. security support for the kingdom—but </w:t>
      </w:r>
      <w:r w:rsidRPr="006C1560">
        <w:rPr>
          <w:rStyle w:val="Emphasis"/>
          <w:highlight w:val="yellow"/>
        </w:rPr>
        <w:t xml:space="preserve">there is unlikely to be a fundamental realignment in the U.S.-Saudi </w:t>
      </w:r>
      <w:r w:rsidRPr="00380918">
        <w:rPr>
          <w:rStyle w:val="Emphasis"/>
        </w:rPr>
        <w:t xml:space="preserve">security </w:t>
      </w:r>
      <w:r w:rsidRPr="006C1560">
        <w:rPr>
          <w:rStyle w:val="Emphasis"/>
          <w:highlight w:val="yellow"/>
        </w:rPr>
        <w:t>relationship.</w:t>
      </w:r>
    </w:p>
    <w:p w14:paraId="2D8D7633" w14:textId="77777777" w:rsidR="003C7BA6" w:rsidRDefault="003C7BA6" w:rsidP="003C7BA6"/>
    <w:p w14:paraId="26FC44FE" w14:textId="77777777" w:rsidR="003C7BA6" w:rsidRDefault="003C7BA6" w:rsidP="003C7BA6">
      <w:pPr>
        <w:pStyle w:val="Heading4"/>
      </w:pPr>
      <w:r>
        <w:t>Ending arms sales collapses US-Saudi relations---spoils their “Vision for 2030”---cooperation is key to stable oil prices and counterterror</w:t>
      </w:r>
    </w:p>
    <w:p w14:paraId="36EF7C2C" w14:textId="77777777" w:rsidR="003C7BA6" w:rsidRPr="00984941" w:rsidRDefault="003C7BA6" w:rsidP="003C7BA6">
      <w:r>
        <w:t xml:space="preserve">Linda S </w:t>
      </w:r>
      <w:r w:rsidRPr="00984941">
        <w:rPr>
          <w:rStyle w:val="Style13ptBold"/>
        </w:rPr>
        <w:t>Heard</w:t>
      </w:r>
      <w:r>
        <w:t xml:space="preserve"> 10/22/</w:t>
      </w:r>
      <w:r w:rsidRPr="00984941">
        <w:rPr>
          <w:rStyle w:val="Style13ptBold"/>
        </w:rPr>
        <w:t>18</w:t>
      </w:r>
      <w:r>
        <w:t>, an award-winning British political columnist and guest television commentator with a focus on the Middle East, "Trump shouldn’t ruin US-Saudi relations", Gulf News, https://gulfnews.com/opinion/op-eds/trump-shouldnt-ruin-us-saudi-relations-1.2292607</w:t>
      </w:r>
    </w:p>
    <w:p w14:paraId="1C7B6ACB" w14:textId="77777777" w:rsidR="003C7BA6" w:rsidRPr="004C273C" w:rsidRDefault="003C7BA6" w:rsidP="003C7BA6">
      <w:pPr>
        <w:rPr>
          <w:u w:val="single"/>
        </w:rPr>
      </w:pPr>
      <w:r w:rsidRPr="006C1560">
        <w:rPr>
          <w:rStyle w:val="StyleUnderline"/>
          <w:highlight w:val="yellow"/>
        </w:rPr>
        <w:t>The</w:t>
      </w:r>
      <w:r w:rsidRPr="004C273C">
        <w:rPr>
          <w:rStyle w:val="StyleUnderline"/>
        </w:rPr>
        <w:t xml:space="preserve"> US </w:t>
      </w:r>
      <w:r w:rsidRPr="006C1560">
        <w:rPr>
          <w:rStyle w:val="StyleUnderline"/>
          <w:highlight w:val="yellow"/>
        </w:rPr>
        <w:t xml:space="preserve">president is </w:t>
      </w:r>
      <w:r w:rsidRPr="00F11B3C">
        <w:rPr>
          <w:rStyle w:val="StyleUnderline"/>
        </w:rPr>
        <w:t>clearly</w:t>
      </w:r>
      <w:r w:rsidRPr="004C273C">
        <w:rPr>
          <w:rStyle w:val="StyleUnderline"/>
        </w:rPr>
        <w:t xml:space="preserve"> </w:t>
      </w:r>
      <w:r w:rsidRPr="006C1560">
        <w:rPr>
          <w:rStyle w:val="StyleUnderline"/>
          <w:highlight w:val="yellow"/>
        </w:rPr>
        <w:t>reluctant to impose sanctions on Saudi Arabia</w:t>
      </w:r>
      <w:r w:rsidRPr="004C273C">
        <w:rPr>
          <w:sz w:val="16"/>
        </w:rPr>
        <w:t xml:space="preserve"> with which the United States has enjoyed a close and beneficial relationship since 1945 when King Abdul Aziz Bin Saud first met with President Franklin D. Roosevelt aboard the US cruiser Quincy in the Suez Canal. </w:t>
      </w:r>
      <w:r w:rsidRPr="004C273C">
        <w:rPr>
          <w:rStyle w:val="StyleUnderline"/>
        </w:rPr>
        <w:t xml:space="preserve">The two </w:t>
      </w:r>
      <w:r w:rsidRPr="006F4220">
        <w:rPr>
          <w:rStyle w:val="StyleUnderline"/>
        </w:rPr>
        <w:t>leaders</w:t>
      </w:r>
      <w:r w:rsidRPr="004C273C">
        <w:rPr>
          <w:rStyle w:val="StyleUnderline"/>
        </w:rPr>
        <w:t xml:space="preserve"> hit it off </w:t>
      </w:r>
      <w:r w:rsidRPr="006F4220">
        <w:rPr>
          <w:rStyle w:val="StyleUnderline"/>
        </w:rPr>
        <w:t xml:space="preserve">laying the foundations of </w:t>
      </w:r>
      <w:r w:rsidRPr="006C1560">
        <w:rPr>
          <w:rStyle w:val="StyleUnderline"/>
          <w:highlight w:val="yellow"/>
        </w:rPr>
        <w:t>an important economic, defence and intelligence-sharing partnership</w:t>
      </w:r>
      <w:r w:rsidRPr="004C273C">
        <w:rPr>
          <w:rStyle w:val="StyleUnderline"/>
        </w:rPr>
        <w:t xml:space="preserve"> that overcame certain obstacles over the decades to endure until today.</w:t>
      </w:r>
    </w:p>
    <w:p w14:paraId="45BCBA2C" w14:textId="77777777" w:rsidR="003C7BA6" w:rsidRPr="004C273C" w:rsidRDefault="003C7BA6" w:rsidP="003C7BA6">
      <w:pPr>
        <w:rPr>
          <w:sz w:val="16"/>
        </w:rPr>
      </w:pPr>
      <w:r w:rsidRPr="006C1560">
        <w:rPr>
          <w:rStyle w:val="StyleUnderline"/>
          <w:highlight w:val="yellow"/>
        </w:rPr>
        <w:t>Should Trump concede to pressure</w:t>
      </w:r>
      <w:r w:rsidRPr="004C273C">
        <w:rPr>
          <w:rStyle w:val="StyleUnderline"/>
        </w:rPr>
        <w:t xml:space="preserve"> from lawmakers to </w:t>
      </w:r>
      <w:r w:rsidRPr="006F4220">
        <w:rPr>
          <w:rStyle w:val="StyleUnderline"/>
        </w:rPr>
        <w:t>apply</w:t>
      </w:r>
      <w:r w:rsidRPr="004C273C">
        <w:rPr>
          <w:rStyle w:val="StyleUnderline"/>
        </w:rPr>
        <w:t xml:space="preserve"> “severe </w:t>
      </w:r>
      <w:r w:rsidRPr="006F4220">
        <w:rPr>
          <w:rStyle w:val="StyleUnderline"/>
        </w:rPr>
        <w:t>punishments</w:t>
      </w:r>
      <w:r w:rsidRPr="004C273C">
        <w:rPr>
          <w:rStyle w:val="StyleUnderline"/>
        </w:rPr>
        <w:t>”</w:t>
      </w:r>
      <w:r w:rsidRPr="004C273C">
        <w:rPr>
          <w:sz w:val="16"/>
        </w:rPr>
        <w:t xml:space="preserve"> related to the unfortunate demise of Saudi national Jamal Khashoggi </w:t>
      </w:r>
      <w:r w:rsidRPr="006C1560">
        <w:rPr>
          <w:rStyle w:val="Emphasis"/>
          <w:highlight w:val="yellow"/>
        </w:rPr>
        <w:t>there may be no going back</w:t>
      </w:r>
      <w:r w:rsidRPr="004C273C">
        <w:rPr>
          <w:rStyle w:val="StyleUnderline"/>
        </w:rPr>
        <w:t>. If the Saudi monarch chooses to retaliate he has numerous options</w:t>
      </w:r>
      <w:r w:rsidRPr="004C273C">
        <w:rPr>
          <w:sz w:val="16"/>
        </w:rPr>
        <w:t>, not least the withdrawal of a $110 billion (Dh403.7 billion) arms deal with options for $350 billion in purchases over the next ten years.</w:t>
      </w:r>
    </w:p>
    <w:p w14:paraId="743F0E4F" w14:textId="77777777" w:rsidR="003C7BA6" w:rsidRPr="004C273C" w:rsidRDefault="003C7BA6" w:rsidP="003C7BA6">
      <w:pPr>
        <w:rPr>
          <w:sz w:val="16"/>
          <w:szCs w:val="16"/>
        </w:rPr>
      </w:pPr>
      <w:r w:rsidRPr="004C273C">
        <w:rPr>
          <w:sz w:val="16"/>
          <w:szCs w:val="16"/>
        </w:rPr>
        <w:t>Subsequent to meeting with Crown Prince Mohammad Bin Salman last year, Trump was ecstatic telling the media, “Hundreds of billions of dollars of investments into the United States — and jobs, jobs, jobs.” Notably the kingdom also holds over $166 billion in US debt.</w:t>
      </w:r>
    </w:p>
    <w:p w14:paraId="3214F538" w14:textId="77777777" w:rsidR="003C7BA6" w:rsidRPr="004C273C" w:rsidRDefault="003C7BA6" w:rsidP="003C7BA6">
      <w:pPr>
        <w:rPr>
          <w:rStyle w:val="StyleUnderline"/>
        </w:rPr>
      </w:pPr>
      <w:r w:rsidRPr="004C273C">
        <w:rPr>
          <w:sz w:val="16"/>
        </w:rPr>
        <w:t xml:space="preserve">Secondly, </w:t>
      </w:r>
      <w:r w:rsidRPr="006C1560">
        <w:rPr>
          <w:rStyle w:val="StyleUnderline"/>
          <w:highlight w:val="yellow"/>
        </w:rPr>
        <w:t>both</w:t>
      </w:r>
      <w:r w:rsidRPr="004C273C">
        <w:rPr>
          <w:rStyle w:val="StyleUnderline"/>
        </w:rPr>
        <w:t xml:space="preserve"> the US and Saudi </w:t>
      </w:r>
      <w:r w:rsidRPr="006C1560">
        <w:rPr>
          <w:rStyle w:val="StyleUnderline"/>
          <w:highlight w:val="yellow"/>
        </w:rPr>
        <w:t xml:space="preserve">are on the same page when it comes to </w:t>
      </w:r>
      <w:r w:rsidRPr="006C1560">
        <w:rPr>
          <w:rStyle w:val="Emphasis"/>
          <w:highlight w:val="yellow"/>
        </w:rPr>
        <w:t>deterring Iran from</w:t>
      </w:r>
      <w:r w:rsidRPr="006F4220">
        <w:rPr>
          <w:rStyle w:val="Emphasis"/>
        </w:rPr>
        <w:t xml:space="preserve"> continuing its destructive regional </w:t>
      </w:r>
      <w:r w:rsidRPr="006C1560">
        <w:rPr>
          <w:rStyle w:val="Emphasis"/>
          <w:highlight w:val="yellow"/>
        </w:rPr>
        <w:t>military interventions</w:t>
      </w:r>
      <w:r w:rsidRPr="006C1560">
        <w:rPr>
          <w:rStyle w:val="StyleUnderline"/>
          <w:highlight w:val="yellow"/>
        </w:rPr>
        <w:t xml:space="preserve">. </w:t>
      </w:r>
      <w:r w:rsidRPr="006F4220">
        <w:rPr>
          <w:rStyle w:val="StyleUnderline"/>
        </w:rPr>
        <w:t xml:space="preserve">US </w:t>
      </w:r>
      <w:r w:rsidRPr="006C1560">
        <w:rPr>
          <w:rStyle w:val="StyleUnderline"/>
          <w:highlight w:val="yellow"/>
        </w:rPr>
        <w:t>sanctions against Tehran’s</w:t>
      </w:r>
      <w:r w:rsidRPr="004C273C">
        <w:rPr>
          <w:rStyle w:val="StyleUnderline"/>
        </w:rPr>
        <w:t xml:space="preserve"> sale of crude </w:t>
      </w:r>
      <w:r w:rsidRPr="006C1560">
        <w:rPr>
          <w:rStyle w:val="StyleUnderline"/>
          <w:highlight w:val="yellow"/>
        </w:rPr>
        <w:t>oil come into effect</w:t>
      </w:r>
      <w:r w:rsidRPr="004C273C">
        <w:rPr>
          <w:rStyle w:val="StyleUnderline"/>
        </w:rPr>
        <w:t xml:space="preserve"> during the coming two weeks. </w:t>
      </w:r>
      <w:r w:rsidRPr="006C1560">
        <w:rPr>
          <w:rStyle w:val="StyleUnderline"/>
          <w:highlight w:val="yellow"/>
        </w:rPr>
        <w:t>Riyadh</w:t>
      </w:r>
      <w:r w:rsidRPr="004C273C">
        <w:rPr>
          <w:rStyle w:val="StyleUnderline"/>
        </w:rPr>
        <w:t xml:space="preserve"> had </w:t>
      </w:r>
      <w:r w:rsidRPr="006C1560">
        <w:rPr>
          <w:rStyle w:val="StyleUnderline"/>
          <w:highlight w:val="yellow"/>
        </w:rPr>
        <w:t xml:space="preserve">offered to make up the short fall to keep oil prices stable. If Saudi decides to </w:t>
      </w:r>
      <w:r w:rsidRPr="006C1560">
        <w:rPr>
          <w:rStyle w:val="Emphasis"/>
          <w:highlight w:val="yellow"/>
        </w:rPr>
        <w:t>cut production, prices will soar, sending</w:t>
      </w:r>
      <w:r w:rsidRPr="006F4220">
        <w:rPr>
          <w:rStyle w:val="Emphasis"/>
        </w:rPr>
        <w:t xml:space="preserve"> worldwide </w:t>
      </w:r>
      <w:r w:rsidRPr="006C1560">
        <w:rPr>
          <w:rStyle w:val="Emphasis"/>
          <w:highlight w:val="yellow"/>
        </w:rPr>
        <w:t>markets into freefall</w:t>
      </w:r>
      <w:r w:rsidRPr="004C273C">
        <w:rPr>
          <w:rStyle w:val="StyleUnderline"/>
        </w:rPr>
        <w:t>.</w:t>
      </w:r>
    </w:p>
    <w:p w14:paraId="69103D62" w14:textId="77777777" w:rsidR="003C7BA6" w:rsidRPr="00CB50F6" w:rsidRDefault="003C7BA6" w:rsidP="003C7BA6">
      <w:pPr>
        <w:rPr>
          <w:u w:val="single"/>
        </w:rPr>
      </w:pPr>
      <w:r w:rsidRPr="00F11B3C">
        <w:rPr>
          <w:sz w:val="16"/>
        </w:rPr>
        <w:t xml:space="preserve">A statement on </w:t>
      </w:r>
      <w:r w:rsidRPr="006C1560">
        <w:rPr>
          <w:rStyle w:val="StyleUnderline"/>
          <w:highlight w:val="yellow"/>
        </w:rPr>
        <w:t>the US</w:t>
      </w:r>
      <w:r w:rsidRPr="00F11B3C">
        <w:rPr>
          <w:rStyle w:val="StyleUnderline"/>
        </w:rPr>
        <w:t xml:space="preserve"> Department of State</w:t>
      </w:r>
      <w:r w:rsidRPr="00F11B3C">
        <w:rPr>
          <w:sz w:val="16"/>
        </w:rPr>
        <w:t xml:space="preserve">’s web page </w:t>
      </w:r>
      <w:r w:rsidRPr="006C1560">
        <w:rPr>
          <w:rStyle w:val="StyleUnderline"/>
          <w:highlight w:val="yellow"/>
        </w:rPr>
        <w:t>praises Saudi Arabia for its “</w:t>
      </w:r>
      <w:r w:rsidRPr="006C1560">
        <w:rPr>
          <w:rStyle w:val="Emphasis"/>
          <w:highlight w:val="yellow"/>
        </w:rPr>
        <w:t>crucial role</w:t>
      </w:r>
      <w:r w:rsidRPr="006C1560">
        <w:rPr>
          <w:rStyle w:val="StyleUnderline"/>
          <w:highlight w:val="yellow"/>
        </w:rPr>
        <w:t xml:space="preserve"> in</w:t>
      </w:r>
      <w:r w:rsidRPr="00F11B3C">
        <w:rPr>
          <w:sz w:val="16"/>
        </w:rPr>
        <w:t xml:space="preserve"> maintaining security in the Middle East, including </w:t>
      </w:r>
      <w:r w:rsidRPr="00F11B3C">
        <w:rPr>
          <w:rStyle w:val="StyleUnderline"/>
        </w:rPr>
        <w:t>“</w:t>
      </w:r>
      <w:r w:rsidRPr="006C1560">
        <w:rPr>
          <w:rStyle w:val="StyleUnderline"/>
          <w:highlight w:val="yellow"/>
        </w:rPr>
        <w:t>countering</w:t>
      </w:r>
      <w:r w:rsidRPr="00F11B3C">
        <w:rPr>
          <w:rStyle w:val="StyleUnderline"/>
        </w:rPr>
        <w:t xml:space="preserve"> violent extremism from </w:t>
      </w:r>
      <w:r w:rsidRPr="006C1560">
        <w:rPr>
          <w:rStyle w:val="StyleUnderline"/>
          <w:highlight w:val="yellow"/>
        </w:rPr>
        <w:t>Daesh</w:t>
      </w:r>
      <w:r w:rsidRPr="00F11B3C">
        <w:rPr>
          <w:sz w:val="16"/>
        </w:rPr>
        <w:t xml:space="preserve"> [the self-proclaimed Islamic State of Iraq and the Levant] </w:t>
      </w:r>
      <w:r w:rsidRPr="006C1560">
        <w:rPr>
          <w:rStyle w:val="StyleUnderline"/>
          <w:highlight w:val="yellow"/>
        </w:rPr>
        <w:t xml:space="preserve">as well as other </w:t>
      </w:r>
      <w:r w:rsidRPr="006C1560">
        <w:rPr>
          <w:rStyle w:val="Emphasis"/>
          <w:highlight w:val="yellow"/>
        </w:rPr>
        <w:t>extremist groups</w:t>
      </w:r>
      <w:r w:rsidRPr="006C1560">
        <w:rPr>
          <w:rStyle w:val="StyleUnderline"/>
          <w:highlight w:val="yellow"/>
        </w:rPr>
        <w:t xml:space="preserve">.” The country that protects the Muslim world’s holiest sites is no insignificant backwater </w:t>
      </w:r>
      <w:r w:rsidRPr="00CB50F6">
        <w:rPr>
          <w:rStyle w:val="StyleUnderline"/>
        </w:rPr>
        <w:t>without geopolitical or economic clout.</w:t>
      </w:r>
    </w:p>
    <w:p w14:paraId="2F0FC2DA" w14:textId="77777777" w:rsidR="003C7BA6" w:rsidRPr="004C273C" w:rsidRDefault="003C7BA6" w:rsidP="003C7BA6">
      <w:pPr>
        <w:rPr>
          <w:sz w:val="16"/>
          <w:szCs w:val="16"/>
        </w:rPr>
      </w:pPr>
      <w:r w:rsidRPr="00CB50F6">
        <w:rPr>
          <w:sz w:val="16"/>
          <w:szCs w:val="16"/>
        </w:rPr>
        <w:t>Height of hypocrisy</w:t>
      </w:r>
    </w:p>
    <w:p w14:paraId="0AB2EE67" w14:textId="77777777" w:rsidR="003C7BA6" w:rsidRPr="00D24B8A" w:rsidRDefault="003C7BA6" w:rsidP="003C7BA6">
      <w:pPr>
        <w:rPr>
          <w:rStyle w:val="StyleUnderline"/>
        </w:rPr>
      </w:pPr>
      <w:r w:rsidRPr="00D24B8A">
        <w:rPr>
          <w:rStyle w:val="StyleUnderline"/>
        </w:rPr>
        <w:t>Any future attempts by the US to broker an Israeli-Palestinian peace deal cannot be successful unless Riyadh is on board. Saudi Arabia’s staunch friends in the GCC as well as others in the region, among them Egypt and Jordan, will not be amused if the US and its allies give the kingdom the cold shoulder.</w:t>
      </w:r>
    </w:p>
    <w:p w14:paraId="0D70AAA8" w14:textId="77777777" w:rsidR="003C7BA6" w:rsidRPr="004C273C" w:rsidRDefault="003C7BA6" w:rsidP="003C7BA6">
      <w:pPr>
        <w:rPr>
          <w:sz w:val="16"/>
          <w:szCs w:val="16"/>
        </w:rPr>
      </w:pPr>
      <w:r w:rsidRPr="004C273C">
        <w:rPr>
          <w:sz w:val="16"/>
          <w:szCs w:val="16"/>
        </w:rPr>
        <w:t>It is the height of hypocrisy that Western leaders are willing to damage their countries’ friendship with Riyadh on the grounds that this incident offends their moral values. They should look in the mirror.</w:t>
      </w:r>
    </w:p>
    <w:p w14:paraId="364F9C37" w14:textId="77777777" w:rsidR="003C7BA6" w:rsidRPr="004C273C" w:rsidRDefault="003C7BA6" w:rsidP="003C7BA6">
      <w:pPr>
        <w:rPr>
          <w:sz w:val="16"/>
          <w:szCs w:val="16"/>
        </w:rPr>
      </w:pPr>
      <w:r w:rsidRPr="004C273C">
        <w:rPr>
          <w:sz w:val="16"/>
          <w:szCs w:val="16"/>
        </w:rPr>
        <w:t>The CIA has a history of kidnapping, renditions, torture, black sites and attempts to topple or kill foreign leaders. And, as the Guardian has exposed MI6 officers are licensed to kill. Section 7 of Britain’s Intelligence Services Act gives protection to spies who commit murder, kidnap or torture — as long as their actions have been authorised in writing by a secretary of state. A tragic mistake was made but all those involved have either been sacked or detained. Saudi authorities have instituted a probe to be completed within a month.</w:t>
      </w:r>
    </w:p>
    <w:p w14:paraId="2728B1C3" w14:textId="77777777" w:rsidR="003C7BA6" w:rsidRPr="004C273C" w:rsidRDefault="003C7BA6" w:rsidP="003C7BA6">
      <w:pPr>
        <w:rPr>
          <w:sz w:val="16"/>
          <w:szCs w:val="16"/>
        </w:rPr>
      </w:pPr>
      <w:r w:rsidRPr="004C273C">
        <w:rPr>
          <w:sz w:val="16"/>
          <w:szCs w:val="16"/>
        </w:rPr>
        <w:t>Moreover, the country’s intelligence services are to be overhauled. Saudi Arabia is also cooperating in a joint investigation with Turkey opening up its consulate and consular residence to Turkish forensic teams. These steps have been met with such derision that the Saudis might have been wiser to remain silent.</w:t>
      </w:r>
    </w:p>
    <w:p w14:paraId="5F386020" w14:textId="77777777" w:rsidR="003C7BA6" w:rsidRPr="004C273C" w:rsidRDefault="003C7BA6" w:rsidP="003C7BA6">
      <w:pPr>
        <w:rPr>
          <w:rStyle w:val="StyleUnderline"/>
        </w:rPr>
      </w:pPr>
      <w:r w:rsidRPr="006C1560">
        <w:rPr>
          <w:rStyle w:val="StyleUnderline"/>
          <w:highlight w:val="yellow"/>
        </w:rPr>
        <w:t>The Saudis</w:t>
      </w:r>
      <w:r w:rsidRPr="004C273C">
        <w:rPr>
          <w:rStyle w:val="StyleUnderline"/>
        </w:rPr>
        <w:t xml:space="preserve"> are a proud people. They </w:t>
      </w:r>
      <w:r w:rsidRPr="006C1560">
        <w:rPr>
          <w:rStyle w:val="StyleUnderline"/>
          <w:highlight w:val="yellow"/>
        </w:rPr>
        <w:t>will not appreciate being humiliated and will</w:t>
      </w:r>
      <w:r w:rsidRPr="004C273C">
        <w:rPr>
          <w:rStyle w:val="StyleUnderline"/>
        </w:rPr>
        <w:t xml:space="preserve"> no doubt </w:t>
      </w:r>
      <w:r w:rsidRPr="006C1560">
        <w:rPr>
          <w:rStyle w:val="Emphasis"/>
          <w:highlight w:val="yellow"/>
        </w:rPr>
        <w:t>resent</w:t>
      </w:r>
      <w:r w:rsidRPr="00F11B3C">
        <w:rPr>
          <w:rStyle w:val="Emphasis"/>
        </w:rPr>
        <w:t xml:space="preserve"> any </w:t>
      </w:r>
      <w:r w:rsidRPr="006C1560">
        <w:rPr>
          <w:rStyle w:val="Emphasis"/>
          <w:highlight w:val="yellow"/>
        </w:rPr>
        <w:t>attempts</w:t>
      </w:r>
      <w:r w:rsidRPr="00F11B3C">
        <w:rPr>
          <w:rStyle w:val="Emphasis"/>
        </w:rPr>
        <w:t xml:space="preserve"> by Western nations and corporates </w:t>
      </w:r>
      <w:r w:rsidRPr="006C1560">
        <w:rPr>
          <w:rStyle w:val="Emphasis"/>
          <w:highlight w:val="yellow"/>
        </w:rPr>
        <w:t>to spoil Saudi Arabia’s Vision for 2030</w:t>
      </w:r>
      <w:r w:rsidRPr="00F11B3C">
        <w:rPr>
          <w:rStyle w:val="Emphasis"/>
        </w:rPr>
        <w:t>,</w:t>
      </w:r>
      <w:r w:rsidRPr="004C273C">
        <w:rPr>
          <w:rStyle w:val="StyleUnderline"/>
        </w:rPr>
        <w:t xml:space="preserve"> a blueprint for the diversification of the nation’s economy away from oil as well as the development of trade, investment, tourism, health, education and entertainment.</w:t>
      </w:r>
    </w:p>
    <w:p w14:paraId="10CCA71C" w14:textId="77777777" w:rsidR="003C7BA6" w:rsidRPr="004C273C" w:rsidRDefault="003C7BA6" w:rsidP="003C7BA6">
      <w:pPr>
        <w:rPr>
          <w:rStyle w:val="StyleUnderline"/>
        </w:rPr>
      </w:pPr>
      <w:r w:rsidRPr="006C1560">
        <w:rPr>
          <w:rStyle w:val="Emphasis"/>
          <w:highlight w:val="yellow"/>
        </w:rPr>
        <w:t>Moscow and Beijing are waiting in the wings to replace Washington as</w:t>
      </w:r>
      <w:r w:rsidRPr="006F4220">
        <w:rPr>
          <w:rStyle w:val="Emphasis"/>
        </w:rPr>
        <w:t xml:space="preserve"> Riyadh’s strategic </w:t>
      </w:r>
      <w:r w:rsidRPr="006C1560">
        <w:rPr>
          <w:rStyle w:val="Emphasis"/>
          <w:highlight w:val="yellow"/>
        </w:rPr>
        <w:t>partners and arms suppliers</w:t>
      </w:r>
      <w:r w:rsidRPr="004C273C">
        <w:rPr>
          <w:rStyle w:val="StyleUnderline"/>
        </w:rPr>
        <w:t>.</w:t>
      </w:r>
      <w:r w:rsidRPr="004C273C">
        <w:rPr>
          <w:sz w:val="16"/>
        </w:rPr>
        <w:t xml:space="preserve"> Unlike the CEOs of Western companies and investment houses that lemming-like are riding on the same high horse by dropping out of “Davos in the Desert’, a Saudi economic forum scheduled to kick off today, </w:t>
      </w:r>
      <w:r w:rsidRPr="004C273C">
        <w:rPr>
          <w:rStyle w:val="StyleUnderline"/>
        </w:rPr>
        <w:t xml:space="preserve">their </w:t>
      </w:r>
      <w:r w:rsidRPr="006C1560">
        <w:rPr>
          <w:rStyle w:val="StyleUnderline"/>
          <w:highlight w:val="yellow"/>
        </w:rPr>
        <w:t>Russian and Chinese counterparts have no desire to dampen their financial prospects.</w:t>
      </w:r>
    </w:p>
    <w:p w14:paraId="16339DD6" w14:textId="77777777" w:rsidR="003C7BA6" w:rsidRPr="004C273C" w:rsidRDefault="003C7BA6" w:rsidP="003C7BA6">
      <w:pPr>
        <w:rPr>
          <w:sz w:val="16"/>
        </w:rPr>
      </w:pPr>
      <w:r w:rsidRPr="004C273C">
        <w:rPr>
          <w:sz w:val="16"/>
        </w:rPr>
        <w:t xml:space="preserve">Let’s be realistic. </w:t>
      </w:r>
      <w:r w:rsidRPr="006C1560">
        <w:rPr>
          <w:rStyle w:val="StyleUnderline"/>
          <w:highlight w:val="yellow"/>
        </w:rPr>
        <w:t>Imagine</w:t>
      </w:r>
      <w:r w:rsidRPr="004C273C">
        <w:rPr>
          <w:rStyle w:val="StyleUnderline"/>
        </w:rPr>
        <w:t xml:space="preserve"> a </w:t>
      </w:r>
      <w:r w:rsidRPr="006F4220">
        <w:rPr>
          <w:rStyle w:val="StyleUnderline"/>
        </w:rPr>
        <w:t>scales</w:t>
      </w:r>
      <w:r w:rsidRPr="004C273C">
        <w:rPr>
          <w:rStyle w:val="StyleUnderline"/>
        </w:rPr>
        <w:t xml:space="preserve"> with </w:t>
      </w:r>
      <w:r w:rsidRPr="006C1560">
        <w:rPr>
          <w:rStyle w:val="StyleUnderline"/>
          <w:highlight w:val="yellow"/>
        </w:rPr>
        <w:t>all the advantages</w:t>
      </w:r>
      <w:r w:rsidRPr="004C273C">
        <w:rPr>
          <w:rStyle w:val="StyleUnderline"/>
        </w:rPr>
        <w:t xml:space="preserve"> the West reaps </w:t>
      </w:r>
      <w:r w:rsidRPr="006C1560">
        <w:rPr>
          <w:rStyle w:val="StyleUnderline"/>
          <w:highlight w:val="yellow"/>
        </w:rPr>
        <w:t>from</w:t>
      </w:r>
      <w:r w:rsidRPr="004C273C">
        <w:rPr>
          <w:rStyle w:val="StyleUnderline"/>
        </w:rPr>
        <w:t xml:space="preserve"> maintaining </w:t>
      </w:r>
      <w:r w:rsidRPr="006C1560">
        <w:rPr>
          <w:rStyle w:val="StyleUnderline"/>
          <w:highlight w:val="yellow"/>
        </w:rPr>
        <w:t>friendly relations</w:t>
      </w:r>
      <w:r w:rsidRPr="004C273C">
        <w:rPr>
          <w:rStyle w:val="StyleUnderline"/>
        </w:rPr>
        <w:t xml:space="preserve"> with the Saudis on the one side </w:t>
      </w:r>
      <w:r w:rsidRPr="006C1560">
        <w:rPr>
          <w:rStyle w:val="StyleUnderline"/>
          <w:highlight w:val="yellow"/>
        </w:rPr>
        <w:t>and</w:t>
      </w:r>
      <w:r w:rsidRPr="004C273C">
        <w:rPr>
          <w:rStyle w:val="StyleUnderline"/>
        </w:rPr>
        <w:t xml:space="preserve"> on the other the </w:t>
      </w:r>
      <w:r w:rsidRPr="006C1560">
        <w:rPr>
          <w:rStyle w:val="StyleUnderline"/>
          <w:highlight w:val="yellow"/>
        </w:rPr>
        <w:t>potential losses that could be incurred</w:t>
      </w:r>
      <w:r w:rsidRPr="004C273C">
        <w:rPr>
          <w:rStyle w:val="StyleUnderline"/>
        </w:rPr>
        <w:t xml:space="preserve"> by the fake holier-than-thou attitudes of Western leaderships.</w:t>
      </w:r>
      <w:r w:rsidRPr="004C273C">
        <w:rPr>
          <w:sz w:val="16"/>
        </w:rPr>
        <w:t xml:space="preserve"> Where was all this concern when Israel slaughtered Palestinian men, woman and children on their own soil this year? Israel was cheered on and rewarded with billions of dollars in additional aid.</w:t>
      </w:r>
    </w:p>
    <w:p w14:paraId="553AEB37" w14:textId="77777777" w:rsidR="003C7BA6" w:rsidRPr="004C273C" w:rsidRDefault="003C7BA6" w:rsidP="003C7BA6">
      <w:pPr>
        <w:rPr>
          <w:sz w:val="16"/>
          <w:szCs w:val="16"/>
        </w:rPr>
      </w:pPr>
      <w:r w:rsidRPr="004C273C">
        <w:rPr>
          <w:sz w:val="16"/>
          <w:szCs w:val="16"/>
        </w:rPr>
        <w:t>The media fed by a drip-drip of lurid stories from anonymous Turkish officials has whipped up a global frenzy with commentators behaving like the toothless crones that crowded to watch Madame Guillotine’s rolling heads.</w:t>
      </w:r>
    </w:p>
    <w:p w14:paraId="505E79F7" w14:textId="77777777" w:rsidR="003C7BA6" w:rsidRPr="004C273C" w:rsidRDefault="003C7BA6" w:rsidP="003C7BA6">
      <w:pPr>
        <w:rPr>
          <w:sz w:val="16"/>
          <w:szCs w:val="16"/>
        </w:rPr>
      </w:pPr>
      <w:r w:rsidRPr="004C273C">
        <w:rPr>
          <w:sz w:val="16"/>
          <w:szCs w:val="16"/>
        </w:rPr>
        <w:t>“Turkey is treating the Khashoggi affair like its Must-See TV” is a headline in The Atlantic that speaks volumes. What happened to behind closed doors diplomacy? Without doubt Turkey’s president Recep Tayyip Erdogan whose own human rights record is scandalous must be thoroughly enjoying this show.</w:t>
      </w:r>
    </w:p>
    <w:p w14:paraId="5379E287" w14:textId="77777777" w:rsidR="003C7BA6" w:rsidRPr="0050301D" w:rsidRDefault="003C7BA6" w:rsidP="003C7BA6"/>
    <w:p w14:paraId="05F4412B" w14:textId="77777777" w:rsidR="003C7BA6" w:rsidRPr="00D24B8A" w:rsidRDefault="003C7BA6" w:rsidP="003C7BA6">
      <w:pPr>
        <w:pStyle w:val="Heading4"/>
      </w:pPr>
      <w:r>
        <w:t xml:space="preserve">Saudi Arabia needs to keep production high or else oil price spikes will collapse global economic growth---they’re the </w:t>
      </w:r>
      <w:r>
        <w:rPr>
          <w:u w:val="single"/>
        </w:rPr>
        <w:t>only country</w:t>
      </w:r>
      <w:r>
        <w:t xml:space="preserve"> that can expand production on short notice</w:t>
      </w:r>
    </w:p>
    <w:p w14:paraId="0674C639" w14:textId="77777777" w:rsidR="003C7BA6" w:rsidRDefault="003C7BA6" w:rsidP="003C7BA6">
      <w:r>
        <w:t xml:space="preserve">Thomas </w:t>
      </w:r>
      <w:r w:rsidRPr="00E07E18">
        <w:rPr>
          <w:rStyle w:val="Style13ptBold"/>
        </w:rPr>
        <w:t>Heath</w:t>
      </w:r>
      <w:r>
        <w:t xml:space="preserve"> 4/26/</w:t>
      </w:r>
      <w:r w:rsidRPr="00E07E18">
        <w:rPr>
          <w:rStyle w:val="Style13ptBold"/>
        </w:rPr>
        <w:t>19</w:t>
      </w:r>
      <w:r w:rsidRPr="00C375EF">
        <w:t>, reporter @ WaPo, “</w:t>
      </w:r>
      <w:r>
        <w:t>U.S. gas prices are going up — and Saudi Arabia is in the driver’s seat”, https://www.washingtonpost.com/business/economy/us-gas-prices-are-going-up--and-saudi-arabia-is-in-the-drivers-seat/2019/04/26/1ad9bb8a-66ba-11e9-8985-4cf30147bdca_story.html</w:t>
      </w:r>
    </w:p>
    <w:p w14:paraId="48E523A4" w14:textId="77777777" w:rsidR="003C7BA6" w:rsidRPr="0053794B" w:rsidRDefault="003C7BA6" w:rsidP="003C7BA6">
      <w:pPr>
        <w:rPr>
          <w:sz w:val="16"/>
          <w:szCs w:val="16"/>
        </w:rPr>
      </w:pPr>
      <w:r w:rsidRPr="0053794B">
        <w:rPr>
          <w:sz w:val="16"/>
          <w:szCs w:val="16"/>
        </w:rPr>
        <w:t>It’s a pretty good bet that you are going to pay more to fill up your gas tank as we head into the summer driving season.</w:t>
      </w:r>
    </w:p>
    <w:p w14:paraId="1995277E" w14:textId="77777777" w:rsidR="003C7BA6" w:rsidRPr="00C375EF" w:rsidRDefault="003C7BA6" w:rsidP="003C7BA6">
      <w:pPr>
        <w:rPr>
          <w:rStyle w:val="StyleUnderline"/>
        </w:rPr>
      </w:pPr>
      <w:r w:rsidRPr="006C1560">
        <w:rPr>
          <w:rStyle w:val="StyleUnderline"/>
          <w:highlight w:val="yellow"/>
        </w:rPr>
        <w:t>Prices are rising</w:t>
      </w:r>
      <w:r w:rsidRPr="00C375EF">
        <w:rPr>
          <w:rStyle w:val="StyleUnderline"/>
        </w:rPr>
        <w:t xml:space="preserve"> rapidly</w:t>
      </w:r>
      <w:r w:rsidRPr="0053794B">
        <w:rPr>
          <w:sz w:val="16"/>
        </w:rPr>
        <w:t xml:space="preserve">, including a 5-cent-per-gallon increase in the space of five days this past week. And among other factors, </w:t>
      </w:r>
      <w:r w:rsidRPr="00C375EF">
        <w:rPr>
          <w:rStyle w:val="StyleUnderline"/>
        </w:rPr>
        <w:t>you can thank President Trump and his tightened sanctions on Iran for that.</w:t>
      </w:r>
    </w:p>
    <w:p w14:paraId="0A18C93F" w14:textId="77777777" w:rsidR="003C7BA6" w:rsidRPr="0053794B" w:rsidRDefault="003C7BA6" w:rsidP="003C7BA6">
      <w:pPr>
        <w:rPr>
          <w:sz w:val="16"/>
        </w:rPr>
      </w:pPr>
      <w:r w:rsidRPr="0053794B">
        <w:rPr>
          <w:sz w:val="16"/>
        </w:rPr>
        <w:t xml:space="preserve">Trump is so concerned that his sanctions will raise gasoline prices that on Friday, he said </w:t>
      </w:r>
      <w:r w:rsidRPr="00C375EF">
        <w:rPr>
          <w:rStyle w:val="StyleUnderline"/>
        </w:rPr>
        <w:t>he “called up” the Organization of the Petroleum Exporting Countries and told them to bring down oil prices</w:t>
      </w:r>
      <w:r w:rsidRPr="0053794B">
        <w:rPr>
          <w:sz w:val="16"/>
        </w:rPr>
        <w:t>. The president has lobbied OPEC hard in the past to pump enough oil to keep U.S. gasoline prices low.</w:t>
      </w:r>
    </w:p>
    <w:p w14:paraId="73ED1966" w14:textId="77777777" w:rsidR="003C7BA6" w:rsidRPr="0053794B" w:rsidRDefault="003C7BA6" w:rsidP="003C7BA6">
      <w:pPr>
        <w:rPr>
          <w:sz w:val="16"/>
          <w:szCs w:val="16"/>
        </w:rPr>
      </w:pPr>
      <w:r w:rsidRPr="0053794B">
        <w:rPr>
          <w:sz w:val="16"/>
          <w:szCs w:val="16"/>
        </w:rPr>
        <w:t>It’s a state of affairs that reeks of irony.</w:t>
      </w:r>
    </w:p>
    <w:p w14:paraId="69F46200" w14:textId="77777777" w:rsidR="003C7BA6" w:rsidRPr="0053794B" w:rsidRDefault="003C7BA6" w:rsidP="003C7BA6">
      <w:pPr>
        <w:rPr>
          <w:sz w:val="16"/>
          <w:szCs w:val="16"/>
        </w:rPr>
      </w:pPr>
      <w:r w:rsidRPr="0053794B">
        <w:rPr>
          <w:sz w:val="16"/>
          <w:szCs w:val="16"/>
        </w:rPr>
        <w:t>U.S. independence from Middle East oil has stood at the forefront of national ambitions since the 1970s, when oil prices went wild and the economy went into a long and painful funk.</w:t>
      </w:r>
    </w:p>
    <w:p w14:paraId="5F609541" w14:textId="77777777" w:rsidR="003C7BA6" w:rsidRPr="0053794B" w:rsidRDefault="003C7BA6" w:rsidP="003C7BA6">
      <w:pPr>
        <w:rPr>
          <w:sz w:val="16"/>
          <w:szCs w:val="16"/>
        </w:rPr>
      </w:pPr>
      <w:r w:rsidRPr="0053794B">
        <w:rPr>
          <w:sz w:val="16"/>
          <w:szCs w:val="16"/>
        </w:rPr>
        <w:t>Almost five decades and an economic transformation later, vehicle gas mileage has vastly improved, buildings are becoming more energy-efficient, we have a growing renewable-energy sector and, incredibly, the United States produces more oil and natural gas than ever. We even export some, though we are still a net importer.</w:t>
      </w:r>
    </w:p>
    <w:p w14:paraId="174AD71A" w14:textId="77777777" w:rsidR="003C7BA6" w:rsidRPr="0053794B" w:rsidRDefault="003C7BA6" w:rsidP="003C7BA6">
      <w:pPr>
        <w:rPr>
          <w:sz w:val="16"/>
          <w:szCs w:val="16"/>
        </w:rPr>
      </w:pPr>
      <w:r w:rsidRPr="0053794B">
        <w:rPr>
          <w:sz w:val="16"/>
          <w:szCs w:val="16"/>
        </w:rPr>
        <w:t>And guess what.</w:t>
      </w:r>
    </w:p>
    <w:p w14:paraId="2D2AB6EB" w14:textId="77777777" w:rsidR="003C7BA6" w:rsidRPr="00D24B8A" w:rsidRDefault="003C7BA6" w:rsidP="003C7BA6">
      <w:pPr>
        <w:rPr>
          <w:rStyle w:val="Emphasis"/>
        </w:rPr>
      </w:pPr>
      <w:r w:rsidRPr="00C375EF">
        <w:rPr>
          <w:rStyle w:val="StyleUnderline"/>
        </w:rPr>
        <w:t xml:space="preserve">The Saudis are in control again, </w:t>
      </w:r>
      <w:r w:rsidRPr="006C1560">
        <w:rPr>
          <w:rStyle w:val="StyleUnderline"/>
          <w:highlight w:val="yellow"/>
        </w:rPr>
        <w:t>thanks to</w:t>
      </w:r>
      <w:r w:rsidRPr="00C375EF">
        <w:rPr>
          <w:rStyle w:val="StyleUnderline"/>
        </w:rPr>
        <w:t xml:space="preserve"> the </w:t>
      </w:r>
      <w:r w:rsidRPr="006C1560">
        <w:rPr>
          <w:rStyle w:val="StyleUnderline"/>
          <w:highlight w:val="yellow"/>
        </w:rPr>
        <w:t>Trump</w:t>
      </w:r>
      <w:r w:rsidRPr="00C375EF">
        <w:rPr>
          <w:rStyle w:val="StyleUnderline"/>
        </w:rPr>
        <w:t xml:space="preserve"> administration</w:t>
      </w:r>
      <w:r w:rsidRPr="006C1560">
        <w:rPr>
          <w:rStyle w:val="StyleUnderline"/>
          <w:highlight w:val="yellow"/>
        </w:rPr>
        <w:t>’s</w:t>
      </w:r>
      <w:r w:rsidRPr="00C375EF">
        <w:rPr>
          <w:rStyle w:val="StyleUnderline"/>
        </w:rPr>
        <w:t xml:space="preserve"> </w:t>
      </w:r>
      <w:r w:rsidRPr="006C1560">
        <w:rPr>
          <w:rStyle w:val="StyleUnderline"/>
          <w:highlight w:val="yellow"/>
        </w:rPr>
        <w:t xml:space="preserve">sanctions on Iran </w:t>
      </w:r>
      <w:r w:rsidRPr="00D24B8A">
        <w:rPr>
          <w:rStyle w:val="StyleUnderline"/>
        </w:rPr>
        <w:t>and</w:t>
      </w:r>
      <w:r w:rsidRPr="00C375EF">
        <w:rPr>
          <w:rStyle w:val="StyleUnderline"/>
        </w:rPr>
        <w:t xml:space="preserve"> </w:t>
      </w:r>
      <w:r w:rsidRPr="006C1560">
        <w:rPr>
          <w:rStyle w:val="StyleUnderline"/>
          <w:highlight w:val="yellow"/>
        </w:rPr>
        <w:t>the Venezuelan crisis</w:t>
      </w:r>
      <w:r w:rsidRPr="00D24B8A">
        <w:rPr>
          <w:rStyle w:val="StyleUnderline"/>
        </w:rPr>
        <w:t xml:space="preserve">. Throw in some </w:t>
      </w:r>
      <w:r w:rsidRPr="006C1560">
        <w:rPr>
          <w:rStyle w:val="StyleUnderline"/>
          <w:highlight w:val="yellow"/>
        </w:rPr>
        <w:t>uncertainty in</w:t>
      </w:r>
      <w:r w:rsidRPr="00D24B8A">
        <w:rPr>
          <w:rStyle w:val="StyleUnderline"/>
        </w:rPr>
        <w:t xml:space="preserve"> unstable producer states such as </w:t>
      </w:r>
      <w:r w:rsidRPr="006C1560">
        <w:rPr>
          <w:rStyle w:val="StyleUnderline"/>
          <w:highlight w:val="yellow"/>
        </w:rPr>
        <w:t>Libya and Nigeria</w:t>
      </w:r>
      <w:r w:rsidRPr="00D24B8A">
        <w:rPr>
          <w:rStyle w:val="StyleUnderline"/>
        </w:rPr>
        <w:t>, and</w:t>
      </w:r>
      <w:r w:rsidRPr="00C375EF">
        <w:rPr>
          <w:rStyle w:val="StyleUnderline"/>
        </w:rPr>
        <w:t xml:space="preserve"> </w:t>
      </w:r>
      <w:r w:rsidRPr="00D24B8A">
        <w:rPr>
          <w:rStyle w:val="Emphasis"/>
        </w:rPr>
        <w:t xml:space="preserve">the </w:t>
      </w:r>
      <w:r w:rsidRPr="006C1560">
        <w:rPr>
          <w:rStyle w:val="Emphasis"/>
          <w:highlight w:val="yellow"/>
        </w:rPr>
        <w:t>world markets may</w:t>
      </w:r>
      <w:r w:rsidRPr="00D24B8A">
        <w:rPr>
          <w:rStyle w:val="Emphasis"/>
        </w:rPr>
        <w:t xml:space="preserve"> once again </w:t>
      </w:r>
      <w:r w:rsidRPr="006C1560">
        <w:rPr>
          <w:rStyle w:val="Emphasis"/>
          <w:highlight w:val="yellow"/>
        </w:rPr>
        <w:t>need Saudi Arabia to ride to the rescue.</w:t>
      </w:r>
    </w:p>
    <w:p w14:paraId="5AB8313B" w14:textId="77777777" w:rsidR="003C7BA6" w:rsidRPr="0053794B" w:rsidRDefault="003C7BA6" w:rsidP="003C7BA6">
      <w:pPr>
        <w:rPr>
          <w:sz w:val="16"/>
        </w:rPr>
      </w:pPr>
      <w:r w:rsidRPr="00C375EF">
        <w:rPr>
          <w:rStyle w:val="StyleUnderline"/>
        </w:rPr>
        <w:t>“</w:t>
      </w:r>
      <w:r w:rsidRPr="006C1560">
        <w:rPr>
          <w:rStyle w:val="Emphasis"/>
          <w:highlight w:val="yellow"/>
        </w:rPr>
        <w:t>We are</w:t>
      </w:r>
      <w:r w:rsidRPr="00D24B8A">
        <w:rPr>
          <w:rStyle w:val="Emphasis"/>
        </w:rPr>
        <w:t xml:space="preserve"> really </w:t>
      </w:r>
      <w:r w:rsidRPr="006C1560">
        <w:rPr>
          <w:rStyle w:val="Emphasis"/>
          <w:highlight w:val="yellow"/>
        </w:rPr>
        <w:t>at the mercy of Saudi Arabia like never before</w:t>
      </w:r>
      <w:r w:rsidRPr="00C375EF">
        <w:rPr>
          <w:rStyle w:val="StyleUnderline"/>
        </w:rPr>
        <w:t>, even going back to the 1970s,”</w:t>
      </w:r>
      <w:r w:rsidRPr="0053794B">
        <w:rPr>
          <w:sz w:val="16"/>
        </w:rPr>
        <w:t xml:space="preserve"> said John Kilduff of the Again Capital investment firm.</w:t>
      </w:r>
    </w:p>
    <w:p w14:paraId="674598CC" w14:textId="77777777" w:rsidR="003C7BA6" w:rsidRPr="00D24B8A" w:rsidRDefault="003C7BA6" w:rsidP="003C7BA6">
      <w:pPr>
        <w:rPr>
          <w:rStyle w:val="Emphasis"/>
        </w:rPr>
      </w:pPr>
      <w:r w:rsidRPr="006C1560">
        <w:rPr>
          <w:rStyle w:val="Emphasis"/>
          <w:highlight w:val="yellow"/>
        </w:rPr>
        <w:t>If the Saudis</w:t>
      </w:r>
      <w:r w:rsidRPr="00D24B8A">
        <w:rPr>
          <w:rStyle w:val="Emphasis"/>
        </w:rPr>
        <w:t xml:space="preserve"> so </w:t>
      </w:r>
      <w:r w:rsidRPr="006C1560">
        <w:rPr>
          <w:rStyle w:val="Emphasis"/>
          <w:highlight w:val="yellow"/>
        </w:rPr>
        <w:t xml:space="preserve">desire, they can </w:t>
      </w:r>
      <w:r w:rsidRPr="00D24B8A">
        <w:rPr>
          <w:rStyle w:val="Emphasis"/>
        </w:rPr>
        <w:t xml:space="preserve">tighten their taps, </w:t>
      </w:r>
      <w:r w:rsidRPr="006C1560">
        <w:rPr>
          <w:rStyle w:val="Emphasis"/>
          <w:highlight w:val="yellow"/>
        </w:rPr>
        <w:t xml:space="preserve">slow the flow of oil and send prices high enough to </w:t>
      </w:r>
      <w:r w:rsidRPr="006C1560">
        <w:rPr>
          <w:rStyle w:val="Emphasis"/>
          <w:sz w:val="26"/>
          <w:szCs w:val="26"/>
          <w:highlight w:val="yellow"/>
        </w:rPr>
        <w:t xml:space="preserve">impair global </w:t>
      </w:r>
      <w:r w:rsidRPr="00D24B8A">
        <w:rPr>
          <w:rStyle w:val="Emphasis"/>
          <w:sz w:val="26"/>
          <w:szCs w:val="26"/>
        </w:rPr>
        <w:t xml:space="preserve">economic </w:t>
      </w:r>
      <w:r w:rsidRPr="006C1560">
        <w:rPr>
          <w:rStyle w:val="Emphasis"/>
          <w:sz w:val="26"/>
          <w:szCs w:val="26"/>
          <w:highlight w:val="yellow"/>
        </w:rPr>
        <w:t>growth</w:t>
      </w:r>
      <w:r w:rsidRPr="00D24B8A">
        <w:rPr>
          <w:rStyle w:val="Emphasis"/>
        </w:rPr>
        <w:t>. It’s all up to them.</w:t>
      </w:r>
    </w:p>
    <w:p w14:paraId="7403A751" w14:textId="77777777" w:rsidR="003C7BA6" w:rsidRPr="0053794B" w:rsidRDefault="003C7BA6" w:rsidP="003C7BA6">
      <w:pPr>
        <w:rPr>
          <w:sz w:val="16"/>
          <w:szCs w:val="16"/>
        </w:rPr>
      </w:pPr>
      <w:r w:rsidRPr="0053794B">
        <w:rPr>
          <w:sz w:val="16"/>
          <w:szCs w:val="16"/>
        </w:rPr>
        <w:t>Trump’s Iran policy “is clearly beneficial for the Saudis,” according to an analyst report issued Tuesday by Raymond James, a financial services firm.</w:t>
      </w:r>
    </w:p>
    <w:p w14:paraId="4B36CD21" w14:textId="77777777" w:rsidR="003C7BA6" w:rsidRPr="0053794B" w:rsidRDefault="003C7BA6" w:rsidP="003C7BA6">
      <w:pPr>
        <w:rPr>
          <w:sz w:val="16"/>
          <w:szCs w:val="16"/>
        </w:rPr>
      </w:pPr>
      <w:r w:rsidRPr="0053794B">
        <w:rPr>
          <w:sz w:val="16"/>
          <w:szCs w:val="16"/>
        </w:rPr>
        <w:t>And that’s squeezing American drivers at the pump. According to AAA, the national average price for regular gasoline Friday was $2.88 a gallon, about 25 cents more than a month ago. The average was $4.04 in California, the most expensive gas in the country. The cheapest was in Alabama, at $2.51.</w:t>
      </w:r>
    </w:p>
    <w:p w14:paraId="10684AD3" w14:textId="77777777" w:rsidR="003C7BA6" w:rsidRPr="0053794B" w:rsidRDefault="003C7BA6" w:rsidP="003C7BA6">
      <w:pPr>
        <w:rPr>
          <w:sz w:val="16"/>
          <w:szCs w:val="16"/>
        </w:rPr>
      </w:pPr>
      <w:r w:rsidRPr="0053794B">
        <w:rPr>
          <w:sz w:val="16"/>
          <w:szCs w:val="16"/>
        </w:rPr>
        <w:t>“I don’t think a $3 per gallon national average is impossible,” said Stewart Glickman, an analyst with CFRA Research.</w:t>
      </w:r>
    </w:p>
    <w:p w14:paraId="0C0B4058" w14:textId="77777777" w:rsidR="003C7BA6" w:rsidRPr="0053794B" w:rsidRDefault="003C7BA6" w:rsidP="003C7BA6">
      <w:pPr>
        <w:rPr>
          <w:sz w:val="16"/>
          <w:szCs w:val="16"/>
        </w:rPr>
      </w:pPr>
      <w:r w:rsidRPr="0053794B">
        <w:rPr>
          <w:sz w:val="16"/>
          <w:szCs w:val="16"/>
        </w:rPr>
        <w:t>A barrel of oil was at a six-month high Thursday but fell Friday after Trump said that he had called OPEC. The two big benchmarks, West Texas Intermediate and Brent Crude, were at $62 and $71, respectively on Friday morning. That’s roughly a 4 percent drop in a day. Analysts said part of the reason for the drop was a rumor that China would be exempted from the Iran sanctions.</w:t>
      </w:r>
    </w:p>
    <w:p w14:paraId="26B03295" w14:textId="77777777" w:rsidR="003C7BA6" w:rsidRPr="0053794B" w:rsidRDefault="003C7BA6" w:rsidP="003C7BA6">
      <w:pPr>
        <w:rPr>
          <w:sz w:val="16"/>
          <w:szCs w:val="16"/>
        </w:rPr>
      </w:pPr>
      <w:r w:rsidRPr="0053794B">
        <w:rPr>
          <w:sz w:val="16"/>
          <w:szCs w:val="16"/>
        </w:rPr>
        <w:t>The sweet spot is about $80. That is a price at which producers such as Saudi Arabia can make plenty of money without creating outrage and economic strain among customers. You get much above $80 per barrel — and look out.</w:t>
      </w:r>
    </w:p>
    <w:p w14:paraId="509143F6" w14:textId="77777777" w:rsidR="003C7BA6" w:rsidRPr="0053794B" w:rsidRDefault="003C7BA6" w:rsidP="003C7BA6">
      <w:pPr>
        <w:rPr>
          <w:sz w:val="16"/>
          <w:szCs w:val="16"/>
        </w:rPr>
      </w:pPr>
      <w:r w:rsidRPr="0053794B">
        <w:rPr>
          <w:sz w:val="16"/>
          <w:szCs w:val="16"/>
        </w:rPr>
        <w:t>The rule of thumb is that a sustained $10 increase in the price of a barrel of oil shaves a half-point off the U.S. gross domestic product.</w:t>
      </w:r>
    </w:p>
    <w:p w14:paraId="6FE9194B" w14:textId="77777777" w:rsidR="003C7BA6" w:rsidRPr="00C375EF" w:rsidRDefault="003C7BA6" w:rsidP="003C7BA6">
      <w:pPr>
        <w:rPr>
          <w:u w:val="single"/>
        </w:rPr>
      </w:pPr>
      <w:r w:rsidRPr="00C375EF">
        <w:rPr>
          <w:rStyle w:val="StyleUnderline"/>
        </w:rPr>
        <w:t xml:space="preserve">“It acts </w:t>
      </w:r>
      <w:r w:rsidRPr="006C1560">
        <w:rPr>
          <w:rStyle w:val="StyleUnderline"/>
          <w:highlight w:val="yellow"/>
        </w:rPr>
        <w:t xml:space="preserve">like a tax on </w:t>
      </w:r>
      <w:r w:rsidRPr="00D24B8A">
        <w:rPr>
          <w:rStyle w:val="StyleUnderline"/>
        </w:rPr>
        <w:t xml:space="preserve">American </w:t>
      </w:r>
      <w:r w:rsidRPr="006C1560">
        <w:rPr>
          <w:rStyle w:val="StyleUnderline"/>
          <w:highlight w:val="yellow"/>
        </w:rPr>
        <w:t>consumers</w:t>
      </w:r>
      <w:r w:rsidRPr="00C375EF">
        <w:rPr>
          <w:rStyle w:val="StyleUnderline"/>
        </w:rPr>
        <w:t>,”</w:t>
      </w:r>
      <w:r w:rsidRPr="0053794B">
        <w:rPr>
          <w:sz w:val="16"/>
        </w:rPr>
        <w:t xml:space="preserve"> Kilduff said of expensive oil. </w:t>
      </w:r>
      <w:r w:rsidRPr="00C375EF">
        <w:rPr>
          <w:rStyle w:val="StyleUnderline"/>
        </w:rPr>
        <w:t>“</w:t>
      </w:r>
      <w:r w:rsidRPr="006C1560">
        <w:rPr>
          <w:rStyle w:val="StyleUnderline"/>
          <w:highlight w:val="yellow"/>
        </w:rPr>
        <w:t>It hurts consumer confidence</w:t>
      </w:r>
      <w:r w:rsidRPr="00C375EF">
        <w:rPr>
          <w:rStyle w:val="StyleUnderline"/>
        </w:rPr>
        <w:t xml:space="preserve">, can damage India’s and Asia’s economies. </w:t>
      </w:r>
      <w:r w:rsidRPr="006C1560">
        <w:rPr>
          <w:rStyle w:val="Emphasis"/>
          <w:highlight w:val="yellow"/>
        </w:rPr>
        <w:t>It will knock Japan, China and Europe into a recession</w:t>
      </w:r>
      <w:r w:rsidRPr="00C375EF">
        <w:rPr>
          <w:rStyle w:val="StyleUnderline"/>
        </w:rPr>
        <w:t xml:space="preserve"> because you are forced to spend money on energy and not on leisure, housing, furniture, clothing.”</w:t>
      </w:r>
    </w:p>
    <w:p w14:paraId="5C7C45C9" w14:textId="77777777" w:rsidR="003C7BA6" w:rsidRPr="0053794B" w:rsidRDefault="003C7BA6" w:rsidP="003C7BA6">
      <w:pPr>
        <w:rPr>
          <w:sz w:val="16"/>
          <w:szCs w:val="16"/>
        </w:rPr>
      </w:pPr>
      <w:r w:rsidRPr="0053794B">
        <w:rPr>
          <w:sz w:val="16"/>
          <w:szCs w:val="16"/>
        </w:rPr>
        <w:t>So how did we get here?</w:t>
      </w:r>
    </w:p>
    <w:p w14:paraId="268E0D75" w14:textId="77777777" w:rsidR="003C7BA6" w:rsidRPr="00C375EF" w:rsidRDefault="003C7BA6" w:rsidP="003C7BA6">
      <w:pPr>
        <w:rPr>
          <w:rStyle w:val="StyleUnderline"/>
        </w:rPr>
      </w:pPr>
      <w:r w:rsidRPr="0053794B">
        <w:rPr>
          <w:sz w:val="16"/>
        </w:rPr>
        <w:t xml:space="preserve">First, realize that </w:t>
      </w:r>
      <w:r w:rsidRPr="006C1560">
        <w:rPr>
          <w:rStyle w:val="StyleUnderline"/>
          <w:highlight w:val="yellow"/>
        </w:rPr>
        <w:t>world oil supply and demand are tightly in sync</w:t>
      </w:r>
      <w:r w:rsidRPr="00C375EF">
        <w:rPr>
          <w:rStyle w:val="StyleUnderline"/>
        </w:rPr>
        <w:t xml:space="preserve"> at about 100 million barrels a day. </w:t>
      </w:r>
      <w:r w:rsidRPr="006C1560">
        <w:rPr>
          <w:rStyle w:val="Emphasis"/>
          <w:highlight w:val="yellow"/>
        </w:rPr>
        <w:t>There isn’t much room for error</w:t>
      </w:r>
      <w:r w:rsidRPr="00C375EF">
        <w:rPr>
          <w:rStyle w:val="StyleUnderline"/>
        </w:rPr>
        <w:t xml:space="preserve"> on either side.</w:t>
      </w:r>
    </w:p>
    <w:p w14:paraId="32A70863" w14:textId="77777777" w:rsidR="003C7BA6" w:rsidRPr="0053794B" w:rsidRDefault="003C7BA6" w:rsidP="003C7BA6">
      <w:pPr>
        <w:rPr>
          <w:sz w:val="16"/>
        </w:rPr>
      </w:pPr>
      <w:r w:rsidRPr="00D24B8A">
        <w:rPr>
          <w:rStyle w:val="StyleUnderline"/>
        </w:rPr>
        <w:t>A disruption in the world oil market, no matter how small, can send a ripple through prices</w:t>
      </w:r>
      <w:r w:rsidRPr="00D24B8A">
        <w:rPr>
          <w:sz w:val="16"/>
        </w:rPr>
        <w:t xml:space="preserve"> that will be felt at gas pumps across the country and at the many homes in the Northeast that burn oil to remain toasty during the winter.</w:t>
      </w:r>
    </w:p>
    <w:p w14:paraId="4CF9915C" w14:textId="77777777" w:rsidR="003C7BA6" w:rsidRPr="00C375EF" w:rsidRDefault="003C7BA6" w:rsidP="003C7BA6">
      <w:pPr>
        <w:rPr>
          <w:u w:val="single"/>
        </w:rPr>
      </w:pPr>
      <w:r w:rsidRPr="00C375EF">
        <w:rPr>
          <w:rStyle w:val="StyleUnderline"/>
        </w:rPr>
        <w:t>If much of that production goes offline, let’s say a million barrels or so, the effect on the world economy will follow within a month or two.</w:t>
      </w:r>
    </w:p>
    <w:p w14:paraId="1D4A56A2" w14:textId="77777777" w:rsidR="003C7BA6" w:rsidRPr="0053794B" w:rsidRDefault="003C7BA6" w:rsidP="003C7BA6">
      <w:pPr>
        <w:rPr>
          <w:sz w:val="16"/>
        </w:rPr>
      </w:pPr>
      <w:r w:rsidRPr="0053794B">
        <w:rPr>
          <w:sz w:val="16"/>
        </w:rPr>
        <w:t xml:space="preserve">At the moment, </w:t>
      </w:r>
      <w:r w:rsidRPr="00C375EF">
        <w:rPr>
          <w:rStyle w:val="StyleUnderline"/>
        </w:rPr>
        <w:t>the primary disruption is in Iran.</w:t>
      </w:r>
      <w:r w:rsidRPr="0053794B">
        <w:rPr>
          <w:sz w:val="16"/>
        </w:rPr>
        <w:t xml:space="preserve"> It exported about 2.3 million barrels of oil a day at its peak. But </w:t>
      </w:r>
      <w:r w:rsidRPr="00C375EF">
        <w:rPr>
          <w:rStyle w:val="StyleUnderline"/>
        </w:rPr>
        <w:t xml:space="preserve">production has dropped </w:t>
      </w:r>
      <w:r w:rsidRPr="0053794B">
        <w:rPr>
          <w:sz w:val="16"/>
        </w:rPr>
        <w:t xml:space="preserve">to 1.3 million </w:t>
      </w:r>
      <w:r w:rsidRPr="00C375EF">
        <w:rPr>
          <w:rStyle w:val="StyleUnderline"/>
        </w:rPr>
        <w:t xml:space="preserve">and is headed significantly lower because of Trump administration sanctions intended to scare off Iran’s remaining customers and drive its oil exports down to zero. </w:t>
      </w:r>
      <w:r w:rsidRPr="0053794B">
        <w:rPr>
          <w:sz w:val="16"/>
        </w:rPr>
        <w:t>(Trump wants Iran to stop supporting terrorists, to halt missile development and to renegotiate parts of the international nuclear treaty that the United States withdrew from last year.)</w:t>
      </w:r>
    </w:p>
    <w:p w14:paraId="47EA4105" w14:textId="77777777" w:rsidR="003C7BA6" w:rsidRPr="00C375EF" w:rsidRDefault="003C7BA6" w:rsidP="003C7BA6">
      <w:pPr>
        <w:rPr>
          <w:rStyle w:val="StyleUnderline"/>
        </w:rPr>
      </w:pPr>
      <w:r w:rsidRPr="00C375EF">
        <w:rPr>
          <w:rStyle w:val="StyleUnderline"/>
        </w:rPr>
        <w:t>The Iran sanctions were imposed last fall, but Trump granted waivers to several countries, allowing them to continue buying Iranian crude. At the time, he was using Twitter messages to urge OPEC, and Saudi Arabia in particular, to pump more oil so that oil prices would stay affordable.</w:t>
      </w:r>
    </w:p>
    <w:p w14:paraId="00CD3131" w14:textId="77777777" w:rsidR="003C7BA6" w:rsidRPr="00C375EF" w:rsidRDefault="003C7BA6" w:rsidP="003C7BA6">
      <w:pPr>
        <w:rPr>
          <w:rStyle w:val="StyleUnderline"/>
        </w:rPr>
      </w:pPr>
      <w:r w:rsidRPr="00C375EF">
        <w:rPr>
          <w:rStyle w:val="StyleUnderline"/>
        </w:rPr>
        <w:t>The Saudis</w:t>
      </w:r>
      <w:r w:rsidRPr="0053794B">
        <w:rPr>
          <w:sz w:val="16"/>
        </w:rPr>
        <w:t xml:space="preserve"> and other exporting nations </w:t>
      </w:r>
      <w:r w:rsidRPr="00C375EF">
        <w:rPr>
          <w:rStyle w:val="StyleUnderline"/>
        </w:rPr>
        <w:t>complied with Trump’s request, which analysts said was a “bait and switch” move that left the world awash in oil. Oil prices plummeted, and major producers fumed.</w:t>
      </w:r>
    </w:p>
    <w:p w14:paraId="5AE4C624" w14:textId="77777777" w:rsidR="003C7BA6" w:rsidRPr="00C375EF" w:rsidRDefault="003C7BA6" w:rsidP="003C7BA6">
      <w:pPr>
        <w:rPr>
          <w:rStyle w:val="StyleUnderline"/>
        </w:rPr>
      </w:pPr>
      <w:r w:rsidRPr="00C375EF">
        <w:rPr>
          <w:rStyle w:val="StyleUnderline"/>
        </w:rPr>
        <w:t>Now China, India, Japan, South Korea and Turkey</w:t>
      </w:r>
      <w:r w:rsidRPr="0053794B">
        <w:rPr>
          <w:sz w:val="16"/>
        </w:rPr>
        <w:t xml:space="preserve"> — all significant U.S. trading partners — </w:t>
      </w:r>
      <w:r w:rsidRPr="00C375EF">
        <w:rPr>
          <w:rStyle w:val="StyleUnderline"/>
        </w:rPr>
        <w:t>have been told that waivers won’t be renewed in May, exposing the five countries to economic penalties if they continue buying Iranian crude.</w:t>
      </w:r>
    </w:p>
    <w:p w14:paraId="15924CC4" w14:textId="77777777" w:rsidR="003C7BA6" w:rsidRPr="0053794B" w:rsidRDefault="003C7BA6" w:rsidP="003C7BA6">
      <w:pPr>
        <w:rPr>
          <w:sz w:val="16"/>
        </w:rPr>
      </w:pPr>
      <w:r w:rsidRPr="00C375EF">
        <w:rPr>
          <w:rStyle w:val="StyleUnderline"/>
        </w:rPr>
        <w:t>Meanwhile, Venezuelan oil production has also fallen off a cliff</w:t>
      </w:r>
      <w:r w:rsidRPr="0053794B">
        <w:rPr>
          <w:sz w:val="16"/>
        </w:rPr>
        <w:t>, because of that country’s civil unrest and the mismanagement of its national oil company, Petróleos de Venezuela (PDVSA).</w:t>
      </w:r>
    </w:p>
    <w:p w14:paraId="2897B98C" w14:textId="77777777" w:rsidR="003C7BA6" w:rsidRPr="0053794B" w:rsidRDefault="003C7BA6" w:rsidP="003C7BA6">
      <w:pPr>
        <w:rPr>
          <w:sz w:val="16"/>
        </w:rPr>
      </w:pPr>
      <w:r w:rsidRPr="00C375EF">
        <w:rPr>
          <w:rStyle w:val="StyleUnderline"/>
        </w:rPr>
        <w:t xml:space="preserve">The trick for consumer nations is to replace that Iranian and Venezuelan oil. And </w:t>
      </w:r>
      <w:r w:rsidRPr="006C1560">
        <w:rPr>
          <w:rStyle w:val="StyleUnderline"/>
          <w:highlight w:val="yellow"/>
        </w:rPr>
        <w:t xml:space="preserve">the </w:t>
      </w:r>
      <w:r w:rsidRPr="006C1560">
        <w:rPr>
          <w:rStyle w:val="Emphasis"/>
          <w:sz w:val="26"/>
          <w:szCs w:val="26"/>
          <w:highlight w:val="yellow"/>
        </w:rPr>
        <w:t>only country</w:t>
      </w:r>
      <w:r w:rsidRPr="006C1560">
        <w:rPr>
          <w:rStyle w:val="StyleUnderline"/>
          <w:highlight w:val="yellow"/>
        </w:rPr>
        <w:t xml:space="preserve"> that can expand its production on short notice — and avert a rise in global oil prices — is </w:t>
      </w:r>
      <w:r w:rsidRPr="006C1560">
        <w:rPr>
          <w:rStyle w:val="Emphasis"/>
          <w:highlight w:val="yellow"/>
        </w:rPr>
        <w:t>Saudi Arabia</w:t>
      </w:r>
      <w:r w:rsidRPr="0053794B">
        <w:rPr>
          <w:sz w:val="16"/>
        </w:rPr>
        <w:t>, with its of 201 billion barrels of oil under the desert. (Five times U.S. proven reserves.)</w:t>
      </w:r>
    </w:p>
    <w:p w14:paraId="5FB5E821" w14:textId="77777777" w:rsidR="003C7BA6" w:rsidRPr="0053794B" w:rsidRDefault="003C7BA6" w:rsidP="003C7BA6">
      <w:pPr>
        <w:rPr>
          <w:sz w:val="16"/>
          <w:szCs w:val="16"/>
        </w:rPr>
      </w:pPr>
      <w:r w:rsidRPr="0053794B">
        <w:rPr>
          <w:sz w:val="16"/>
          <w:szCs w:val="16"/>
        </w:rPr>
        <w:t>“The Saudis are the ones with the major spare capacity out there,” Glickman said. “Right now, they are producing around 9.8 million barrels per day. They have been as high as 11.3 [million], so it would not take a lot of effort to add 1.2 million a day and could probably add as much as 1.5 million if they wanted.”</w:t>
      </w:r>
    </w:p>
    <w:p w14:paraId="609723A3" w14:textId="77777777" w:rsidR="003C7BA6" w:rsidRPr="00C375EF" w:rsidRDefault="003C7BA6" w:rsidP="003C7BA6">
      <w:pPr>
        <w:rPr>
          <w:u w:val="single"/>
        </w:rPr>
      </w:pPr>
      <w:r w:rsidRPr="0053794B">
        <w:rPr>
          <w:sz w:val="16"/>
        </w:rPr>
        <w:t xml:space="preserve">Glickman added: “This matters because </w:t>
      </w:r>
      <w:r w:rsidRPr="006C1560">
        <w:rPr>
          <w:rStyle w:val="StyleUnderline"/>
          <w:highlight w:val="yellow"/>
        </w:rPr>
        <w:t xml:space="preserve">you are leaving yourself </w:t>
      </w:r>
      <w:r w:rsidRPr="006C1560">
        <w:rPr>
          <w:rStyle w:val="Emphasis"/>
          <w:highlight w:val="yellow"/>
        </w:rPr>
        <w:t>dangerously thin</w:t>
      </w:r>
      <w:r w:rsidRPr="006C1560">
        <w:rPr>
          <w:rStyle w:val="StyleUnderline"/>
          <w:highlight w:val="yellow"/>
        </w:rPr>
        <w:t xml:space="preserve"> if there is some supply shock</w:t>
      </w:r>
      <w:r w:rsidRPr="00C375EF">
        <w:rPr>
          <w:rStyle w:val="StyleUnderline"/>
        </w:rPr>
        <w:t xml:space="preserve">. And </w:t>
      </w:r>
      <w:r w:rsidRPr="006C1560">
        <w:rPr>
          <w:rStyle w:val="StyleUnderline"/>
          <w:highlight w:val="yellow"/>
        </w:rPr>
        <w:t>the</w:t>
      </w:r>
      <w:r w:rsidRPr="00C375EF">
        <w:rPr>
          <w:rStyle w:val="StyleUnderline"/>
        </w:rPr>
        <w:t xml:space="preserve"> global oil </w:t>
      </w:r>
      <w:r w:rsidRPr="006C1560">
        <w:rPr>
          <w:rStyle w:val="StyleUnderline"/>
          <w:highlight w:val="yellow"/>
        </w:rPr>
        <w:t>market likes to have spare capacity</w:t>
      </w:r>
      <w:r w:rsidRPr="00C375EF">
        <w:rPr>
          <w:rStyle w:val="StyleUnderline"/>
        </w:rPr>
        <w:t xml:space="preserve"> in case Libya goes down or Nigeria goes down or Venezuela goes to zero.”</w:t>
      </w:r>
    </w:p>
    <w:p w14:paraId="213F0267" w14:textId="77777777" w:rsidR="003C7BA6" w:rsidRPr="00C375EF" w:rsidRDefault="003C7BA6" w:rsidP="003C7BA6">
      <w:pPr>
        <w:rPr>
          <w:rStyle w:val="StyleUnderline"/>
        </w:rPr>
      </w:pPr>
      <w:r w:rsidRPr="0053794B">
        <w:rPr>
          <w:rStyle w:val="StyleUnderline"/>
        </w:rPr>
        <w:t>The Saudis are smarting from Trump’s “bait and switch.” And they would probably love to have oil trade at $80 a barrel to help them meet the demands of the kingdom’s people. On the other hand, Trump has supported Mohammed bin Salman, the kingdom’s 33-year-old crown prince and de facto ruler, in the aftermath of the Oct. 2 killing of Washington Post columnist Jamal Khashoggi by Saudi agents inside the Saudi Consulate in Istanbul.</w:t>
      </w:r>
    </w:p>
    <w:p w14:paraId="094BE943" w14:textId="77777777" w:rsidR="003C7BA6" w:rsidRPr="00D24B8A" w:rsidRDefault="003C7BA6" w:rsidP="003C7BA6">
      <w:pPr>
        <w:rPr>
          <w:rStyle w:val="StyleUnderline"/>
        </w:rPr>
      </w:pPr>
      <w:r w:rsidRPr="00C375EF">
        <w:rPr>
          <w:rStyle w:val="StyleUnderline"/>
        </w:rPr>
        <w:t>“</w:t>
      </w:r>
      <w:r w:rsidRPr="006C1560">
        <w:rPr>
          <w:rStyle w:val="StyleUnderline"/>
          <w:highlight w:val="yellow"/>
        </w:rPr>
        <w:t>It’s hard to believe</w:t>
      </w:r>
      <w:r w:rsidRPr="00C375EF">
        <w:rPr>
          <w:rStyle w:val="StyleUnderline"/>
        </w:rPr>
        <w:t xml:space="preserve"> that </w:t>
      </w:r>
      <w:r w:rsidRPr="006C1560">
        <w:rPr>
          <w:rStyle w:val="StyleUnderline"/>
          <w:highlight w:val="yellow"/>
        </w:rPr>
        <w:t>they won’t get pushed around by</w:t>
      </w:r>
      <w:r w:rsidRPr="00C375EF">
        <w:rPr>
          <w:rStyle w:val="StyleUnderline"/>
        </w:rPr>
        <w:t xml:space="preserve"> President </w:t>
      </w:r>
      <w:r w:rsidRPr="006C1560">
        <w:rPr>
          <w:rStyle w:val="StyleUnderline"/>
          <w:highlight w:val="yellow"/>
        </w:rPr>
        <w:t>Trump, given</w:t>
      </w:r>
      <w:r w:rsidRPr="00C375EF">
        <w:rPr>
          <w:rStyle w:val="StyleUnderline"/>
        </w:rPr>
        <w:t xml:space="preserve"> all </w:t>
      </w:r>
      <w:r w:rsidRPr="006C1560">
        <w:rPr>
          <w:rStyle w:val="StyleUnderline"/>
          <w:highlight w:val="yellow"/>
        </w:rPr>
        <w:t xml:space="preserve">the </w:t>
      </w:r>
      <w:r w:rsidRPr="006C1560">
        <w:rPr>
          <w:rStyle w:val="Emphasis"/>
          <w:highlight w:val="yellow"/>
        </w:rPr>
        <w:t>cover</w:t>
      </w:r>
      <w:r w:rsidRPr="00C375EF">
        <w:rPr>
          <w:rStyle w:val="StyleUnderline"/>
        </w:rPr>
        <w:t xml:space="preserve"> Trump has given Saudi Arabia and the crown prince </w:t>
      </w:r>
      <w:r w:rsidRPr="006C1560">
        <w:rPr>
          <w:rStyle w:val="StyleUnderline"/>
          <w:highlight w:val="yellow"/>
        </w:rPr>
        <w:t>over</w:t>
      </w:r>
      <w:r w:rsidRPr="00C375EF">
        <w:rPr>
          <w:rStyle w:val="StyleUnderline"/>
        </w:rPr>
        <w:t xml:space="preserve"> the </w:t>
      </w:r>
      <w:r w:rsidRPr="006C1560">
        <w:rPr>
          <w:rStyle w:val="Emphasis"/>
          <w:highlight w:val="yellow"/>
        </w:rPr>
        <w:t>Khashoggi</w:t>
      </w:r>
      <w:r w:rsidRPr="00C375EF">
        <w:rPr>
          <w:rStyle w:val="StyleUnderline"/>
        </w:rPr>
        <w:t xml:space="preserve"> affair,”</w:t>
      </w:r>
      <w:r w:rsidRPr="0053794B">
        <w:rPr>
          <w:sz w:val="16"/>
        </w:rPr>
        <w:t xml:space="preserve"> Kilduff said. </w:t>
      </w:r>
      <w:r w:rsidRPr="00D24B8A">
        <w:rPr>
          <w:rStyle w:val="StyleUnderline"/>
        </w:rPr>
        <w:t>“There is a huge debt that exists and is owed by the Saudis to the Trump administration.”</w:t>
      </w:r>
    </w:p>
    <w:p w14:paraId="40405986" w14:textId="77777777" w:rsidR="003C7BA6" w:rsidRPr="0053794B" w:rsidRDefault="003C7BA6" w:rsidP="003C7BA6">
      <w:pPr>
        <w:rPr>
          <w:sz w:val="16"/>
          <w:szCs w:val="16"/>
        </w:rPr>
      </w:pPr>
      <w:r w:rsidRPr="0053794B">
        <w:rPr>
          <w:sz w:val="16"/>
          <w:szCs w:val="16"/>
        </w:rPr>
        <w:t>But even with an ocean of oil at their disposal, the Saudis have a difficult time managing the supply. Sometimes they cut production too much and prices skyrocket.</w:t>
      </w:r>
    </w:p>
    <w:p w14:paraId="7FB74DA1" w14:textId="77777777" w:rsidR="003C7BA6" w:rsidRPr="00D24B8A" w:rsidRDefault="003C7BA6" w:rsidP="003C7BA6">
      <w:pPr>
        <w:rPr>
          <w:rStyle w:val="StyleUnderline"/>
        </w:rPr>
      </w:pPr>
      <w:r w:rsidRPr="0053794B">
        <w:rPr>
          <w:sz w:val="16"/>
          <w:szCs w:val="16"/>
        </w:rPr>
        <w:t xml:space="preserve">“It tends to get away from them, both on the upside and downside,” Kilduff said. “But either way, </w:t>
      </w:r>
      <w:r w:rsidRPr="00D24B8A">
        <w:rPr>
          <w:rStyle w:val="StyleUnderline"/>
        </w:rPr>
        <w:t>the Saudis are in the driver’s seat.”</w:t>
      </w:r>
    </w:p>
    <w:p w14:paraId="362A2588" w14:textId="77777777" w:rsidR="003C7BA6" w:rsidRPr="00C375EF" w:rsidRDefault="003C7BA6" w:rsidP="003C7BA6">
      <w:pPr>
        <w:rPr>
          <w:rStyle w:val="StyleUnderline"/>
        </w:rPr>
      </w:pPr>
    </w:p>
    <w:bookmarkEnd w:id="1"/>
    <w:p w14:paraId="09EE989E" w14:textId="77777777" w:rsidR="003C7BA6" w:rsidRPr="00651410" w:rsidRDefault="003C7BA6" w:rsidP="003C7BA6">
      <w:pPr>
        <w:pStyle w:val="Heading4"/>
      </w:pPr>
      <w:r>
        <w:t xml:space="preserve">Economic decline goes </w:t>
      </w:r>
      <w:r>
        <w:rPr>
          <w:u w:val="single"/>
        </w:rPr>
        <w:t>nuclear</w:t>
      </w:r>
    </w:p>
    <w:p w14:paraId="2161A072" w14:textId="77777777" w:rsidR="003C7BA6" w:rsidRDefault="003C7BA6" w:rsidP="003C7BA6">
      <w:r>
        <w:t xml:space="preserve">Stein </w:t>
      </w:r>
      <w:r w:rsidRPr="00B0641B">
        <w:rPr>
          <w:rStyle w:val="Style13ptBold"/>
        </w:rPr>
        <w:t>Tønnesson 15</w:t>
      </w:r>
      <w:r>
        <w:t xml:space="preserve">, </w:t>
      </w:r>
      <w:r w:rsidRPr="00AF177C">
        <w:t>Research Professor, Peace Research Institute Oslo; Leader</w:t>
      </w:r>
      <w:r>
        <w:t xml:space="preserve"> of East Asia Peace program, Uppsala University, 2015, “Deterrence, interdependence and Sino–US peace,” International Area Studies Review, Vol. 18, No. 3, p. 297-311</w:t>
      </w:r>
    </w:p>
    <w:p w14:paraId="3954EDFC" w14:textId="77777777" w:rsidR="003C7BA6" w:rsidRPr="00B0641B" w:rsidRDefault="003C7BA6" w:rsidP="003C7BA6">
      <w:pPr>
        <w:rPr>
          <w:sz w:val="16"/>
        </w:rPr>
      </w:pPr>
      <w:r w:rsidRPr="00B0641B">
        <w:rPr>
          <w:sz w:val="16"/>
        </w:rPr>
        <w:t xml:space="preserve">Several </w:t>
      </w:r>
      <w:r w:rsidRPr="001013B2">
        <w:rPr>
          <w:rStyle w:val="StyleUnderline"/>
        </w:rPr>
        <w:t>recent works</w:t>
      </w:r>
      <w:r w:rsidRPr="00B0641B">
        <w:rPr>
          <w:sz w:val="16"/>
        </w:rPr>
        <w:t xml:space="preserve"> on China and Sino–US relations </w:t>
      </w:r>
      <w:r w:rsidRPr="001013B2">
        <w:rPr>
          <w:rStyle w:val="StyleUnderline"/>
        </w:rPr>
        <w:t>have made</w:t>
      </w:r>
      <w:r w:rsidRPr="00B0641B">
        <w:rPr>
          <w:sz w:val="16"/>
        </w:rPr>
        <w:t xml:space="preserve"> substantial </w:t>
      </w:r>
      <w:r w:rsidRPr="001013B2">
        <w:rPr>
          <w:rStyle w:val="StyleUnderline"/>
        </w:rPr>
        <w:t>contributions to the current understanding of how and under what circumstances</w:t>
      </w:r>
      <w:r w:rsidRPr="00B0641B">
        <w:rPr>
          <w:sz w:val="16"/>
        </w:rPr>
        <w:t xml:space="preserve"> a combination of </w:t>
      </w:r>
      <w:r w:rsidRPr="001013B2">
        <w:rPr>
          <w:rStyle w:val="StyleUnderline"/>
        </w:rPr>
        <w:t>nuclear deterrence and economic interdependence may reduce the risk of war between major powers</w:t>
      </w:r>
      <w:r w:rsidRPr="00B0641B">
        <w:rPr>
          <w:sz w:val="16"/>
        </w:rPr>
        <w:t xml:space="preserve">. At least four conclusions can be drawn from the review above: first, those who say that </w:t>
      </w:r>
      <w:r w:rsidRPr="001013B2">
        <w:rPr>
          <w:rStyle w:val="StyleUnderline"/>
        </w:rPr>
        <w:t xml:space="preserve">interdependence may </w:t>
      </w:r>
      <w:r w:rsidRPr="00B56D79">
        <w:rPr>
          <w:rStyle w:val="Emphasis"/>
        </w:rPr>
        <w:t>both inhibit and drive conflict</w:t>
      </w:r>
      <w:r w:rsidRPr="00B56D79">
        <w:rPr>
          <w:sz w:val="16"/>
        </w:rPr>
        <w:t xml:space="preserve"> are right. </w:t>
      </w:r>
      <w:r w:rsidRPr="001013B2">
        <w:rPr>
          <w:rStyle w:val="StyleUnderline"/>
        </w:rPr>
        <w:t>Interdependence raises the cost of conflict</w:t>
      </w:r>
      <w:r w:rsidRPr="00B56D79">
        <w:rPr>
          <w:sz w:val="16"/>
        </w:rPr>
        <w:t xml:space="preserve"> for all sides </w:t>
      </w:r>
      <w:r w:rsidRPr="001013B2">
        <w:rPr>
          <w:rStyle w:val="StyleUnderline"/>
        </w:rPr>
        <w:t>but</w:t>
      </w:r>
      <w:r w:rsidRPr="00B56D79">
        <w:rPr>
          <w:sz w:val="16"/>
        </w:rPr>
        <w:t xml:space="preserve"> </w:t>
      </w:r>
      <w:r w:rsidRPr="001013B2">
        <w:rPr>
          <w:rStyle w:val="StyleUnderline"/>
        </w:rPr>
        <w:t xml:space="preserve">asymmetrical or unbalanced dependencies and </w:t>
      </w:r>
      <w:r w:rsidRPr="006C1560">
        <w:rPr>
          <w:rStyle w:val="Emphasis"/>
          <w:highlight w:val="yellow"/>
        </w:rPr>
        <w:t>negative trade expectations</w:t>
      </w:r>
      <w:r w:rsidRPr="00B0641B">
        <w:rPr>
          <w:sz w:val="16"/>
        </w:rPr>
        <w:t xml:space="preserve"> may </w:t>
      </w:r>
      <w:r w:rsidRPr="006C1560">
        <w:rPr>
          <w:rStyle w:val="StyleUnderline"/>
          <w:highlight w:val="yellow"/>
        </w:rPr>
        <w:t xml:space="preserve">generate tensions leading to </w:t>
      </w:r>
      <w:r w:rsidRPr="006C1560">
        <w:rPr>
          <w:rStyle w:val="Emphasis"/>
          <w:highlight w:val="yellow"/>
        </w:rPr>
        <w:t>trade wars</w:t>
      </w:r>
      <w:r w:rsidRPr="001013B2">
        <w:rPr>
          <w:rStyle w:val="StyleUnderline"/>
        </w:rPr>
        <w:t xml:space="preserve"> among interdependent states </w:t>
      </w:r>
      <w:r w:rsidRPr="006C1560">
        <w:rPr>
          <w:rStyle w:val="StyleUnderline"/>
          <w:highlight w:val="yellow"/>
        </w:rPr>
        <w:t>that</w:t>
      </w:r>
      <w:r w:rsidRPr="00B0641B">
        <w:rPr>
          <w:sz w:val="16"/>
        </w:rPr>
        <w:t xml:space="preserve"> in turn </w:t>
      </w:r>
      <w:r w:rsidRPr="006C1560">
        <w:rPr>
          <w:rStyle w:val="Emphasis"/>
          <w:highlight w:val="yellow"/>
        </w:rPr>
        <w:t>increase</w:t>
      </w:r>
      <w:r w:rsidRPr="001013B2">
        <w:rPr>
          <w:rStyle w:val="StyleUnderline"/>
        </w:rPr>
        <w:t xml:space="preserve"> the </w:t>
      </w:r>
      <w:r w:rsidRPr="006C1560">
        <w:rPr>
          <w:rStyle w:val="Emphasis"/>
          <w:highlight w:val="yellow"/>
        </w:rPr>
        <w:t>risk of military conflict</w:t>
      </w:r>
      <w:r w:rsidRPr="00B0641B">
        <w:rPr>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w:t>
      </w:r>
      <w:r w:rsidRPr="00651410">
        <w:rPr>
          <w:sz w:val="16"/>
        </w:rPr>
        <w:t xml:space="preserve">global system of trade and finance (Ravenhill, 2014; Yoshimatsu, 2014: 576); and fourth, </w:t>
      </w:r>
      <w:r w:rsidRPr="001013B2">
        <w:rPr>
          <w:rStyle w:val="StyleUnderline"/>
        </w:rPr>
        <w:t>decisions for war</w:t>
      </w:r>
      <w:r w:rsidRPr="00651410">
        <w:rPr>
          <w:sz w:val="16"/>
        </w:rPr>
        <w:t xml:space="preserve"> and peace </w:t>
      </w:r>
      <w:r w:rsidRPr="001013B2">
        <w:rPr>
          <w:rStyle w:val="StyleUnderline"/>
        </w:rPr>
        <w:t>are taken by very few people, who act on the basis of their future expectations</w:t>
      </w:r>
      <w:r w:rsidRPr="00651410">
        <w:rPr>
          <w:sz w:val="16"/>
        </w:rPr>
        <w:t>. International relations theory must be supplemented by foreign policy analysis in order to assess the value attributed by national decision-makers to economic development and their assessments of risks and opp</w:t>
      </w:r>
      <w:r w:rsidRPr="00B0641B">
        <w:rPr>
          <w:sz w:val="16"/>
        </w:rPr>
        <w:t xml:space="preserve">ortunities. </w:t>
      </w:r>
      <w:r w:rsidRPr="006C1560">
        <w:rPr>
          <w:rStyle w:val="StyleUnderline"/>
          <w:highlight w:val="yellow"/>
        </w:rPr>
        <w:t>If leaders</w:t>
      </w:r>
      <w:r w:rsidRPr="00B0641B">
        <w:rPr>
          <w:sz w:val="16"/>
        </w:rPr>
        <w:t xml:space="preserve"> on either side of the Atlantic </w:t>
      </w:r>
      <w:r w:rsidRPr="001013B2">
        <w:rPr>
          <w:rStyle w:val="StyleUnderline"/>
        </w:rPr>
        <w:t xml:space="preserve">begin to </w:t>
      </w:r>
      <w:r w:rsidRPr="006C1560">
        <w:rPr>
          <w:rStyle w:val="StyleUnderline"/>
          <w:highlight w:val="yellow"/>
        </w:rPr>
        <w:t>seriously</w:t>
      </w:r>
      <w:r w:rsidRPr="001013B2">
        <w:rPr>
          <w:rStyle w:val="StyleUnderline"/>
        </w:rPr>
        <w:t xml:space="preserve"> </w:t>
      </w:r>
      <w:r w:rsidRPr="00B0641B">
        <w:rPr>
          <w:rStyle w:val="Emphasis"/>
        </w:rPr>
        <w:t xml:space="preserve">fear or </w:t>
      </w:r>
      <w:r w:rsidRPr="006C1560">
        <w:rPr>
          <w:rStyle w:val="Emphasis"/>
          <w:highlight w:val="yellow"/>
        </w:rPr>
        <w:t xml:space="preserve">anticipate </w:t>
      </w:r>
      <w:r w:rsidRPr="00651410">
        <w:rPr>
          <w:rStyle w:val="Emphasis"/>
        </w:rPr>
        <w:t>their</w:t>
      </w:r>
      <w:r w:rsidRPr="00B0641B">
        <w:rPr>
          <w:rStyle w:val="Emphasis"/>
        </w:rPr>
        <w:t xml:space="preserve"> own </w:t>
      </w:r>
      <w:r w:rsidRPr="00651410">
        <w:rPr>
          <w:rStyle w:val="Emphasis"/>
        </w:rPr>
        <w:t xml:space="preserve">nation’s </w:t>
      </w:r>
      <w:r w:rsidRPr="006C1560">
        <w:rPr>
          <w:rStyle w:val="Emphasis"/>
          <w:highlight w:val="yellow"/>
        </w:rPr>
        <w:t>decline</w:t>
      </w:r>
      <w:r w:rsidRPr="00B0641B">
        <w:rPr>
          <w:sz w:val="16"/>
        </w:rPr>
        <w:t xml:space="preserve"> then </w:t>
      </w:r>
      <w:r w:rsidRPr="006C1560">
        <w:rPr>
          <w:rStyle w:val="StyleUnderline"/>
          <w:highlight w:val="yellow"/>
        </w:rPr>
        <w:t>they may blame</w:t>
      </w:r>
      <w:r w:rsidRPr="00B0641B">
        <w:rPr>
          <w:sz w:val="16"/>
        </w:rPr>
        <w:t xml:space="preserve"> this on </w:t>
      </w:r>
      <w:r w:rsidRPr="006C1560">
        <w:rPr>
          <w:rStyle w:val="Emphasis"/>
          <w:highlight w:val="yellow"/>
        </w:rPr>
        <w:t>external dependence</w:t>
      </w:r>
      <w:r w:rsidRPr="001013B2">
        <w:rPr>
          <w:rStyle w:val="StyleUnderline"/>
        </w:rPr>
        <w:t xml:space="preserve">, appeal to </w:t>
      </w:r>
      <w:r w:rsidRPr="009936AC">
        <w:rPr>
          <w:rStyle w:val="Emphasis"/>
        </w:rPr>
        <w:t>anti-foreign sentiments</w:t>
      </w:r>
      <w:r w:rsidRPr="001013B2">
        <w:rPr>
          <w:rStyle w:val="StyleUnderline"/>
        </w:rPr>
        <w:t xml:space="preserve">, contemplate the use of </w:t>
      </w:r>
      <w:r w:rsidRPr="009936AC">
        <w:rPr>
          <w:rStyle w:val="Emphasis"/>
        </w:rPr>
        <w:t>force</w:t>
      </w:r>
      <w:r w:rsidRPr="001013B2">
        <w:rPr>
          <w:rStyle w:val="StyleUnderline"/>
        </w:rPr>
        <w:t xml:space="preserve"> to gain</w:t>
      </w:r>
      <w:r w:rsidRPr="00B0641B">
        <w:rPr>
          <w:sz w:val="16"/>
        </w:rPr>
        <w:t xml:space="preserve"> respect or </w:t>
      </w:r>
      <w:r w:rsidRPr="001013B2">
        <w:rPr>
          <w:rStyle w:val="StyleUnderline"/>
        </w:rPr>
        <w:t xml:space="preserve">credibility, adopt protectionist policies, </w:t>
      </w:r>
      <w:r w:rsidRPr="006C1560">
        <w:rPr>
          <w:rStyle w:val="StyleUnderline"/>
          <w:highlight w:val="yellow"/>
        </w:rPr>
        <w:t>and</w:t>
      </w:r>
      <w:r w:rsidRPr="00B0641B">
        <w:rPr>
          <w:sz w:val="16"/>
        </w:rPr>
        <w:t xml:space="preserve"> ultimately </w:t>
      </w:r>
      <w:r w:rsidRPr="006C1560">
        <w:rPr>
          <w:rStyle w:val="Emphasis"/>
          <w:highlight w:val="yellow"/>
        </w:rPr>
        <w:t>refuse to be deterred by</w:t>
      </w:r>
      <w:r w:rsidRPr="00B0641B">
        <w:rPr>
          <w:sz w:val="16"/>
        </w:rPr>
        <w:t xml:space="preserve"> either </w:t>
      </w:r>
      <w:r w:rsidRPr="006C1560">
        <w:rPr>
          <w:rStyle w:val="Emphasis"/>
          <w:highlight w:val="yellow"/>
        </w:rPr>
        <w:t>nuclear arms</w:t>
      </w:r>
      <w:r w:rsidRPr="001013B2">
        <w:rPr>
          <w:rStyle w:val="StyleUnderline"/>
        </w:rPr>
        <w:t xml:space="preserve"> or prospects of socioeconomic calamities. Such a dangerous shift could happen </w:t>
      </w:r>
      <w:r w:rsidRPr="009936AC">
        <w:rPr>
          <w:rStyle w:val="Emphasis"/>
        </w:rPr>
        <w:t>abruptly</w:t>
      </w:r>
      <w:r w:rsidRPr="00B0641B">
        <w:rPr>
          <w:sz w:val="16"/>
        </w:rPr>
        <w:t>, i.e. under the instigation of actions by a third party – or against a third party.</w:t>
      </w:r>
    </w:p>
    <w:p w14:paraId="0A3ABBB6" w14:textId="77777777" w:rsidR="003C7BA6" w:rsidRDefault="003C7BA6" w:rsidP="003C7BA6">
      <w:pPr>
        <w:rPr>
          <w:sz w:val="16"/>
        </w:rPr>
      </w:pPr>
      <w:r w:rsidRPr="00B0641B">
        <w:rPr>
          <w:sz w:val="16"/>
        </w:rPr>
        <w:t xml:space="preserve">Yet as long as there is both nuclear deterrence and interdependence, the tensions </w:t>
      </w:r>
      <w:r w:rsidRPr="001013B2">
        <w:rPr>
          <w:rStyle w:val="StyleUnderline"/>
        </w:rPr>
        <w:t>in East Asia</w:t>
      </w:r>
      <w:r w:rsidRPr="00B0641B">
        <w:rPr>
          <w:sz w:val="16"/>
        </w:rPr>
        <w:t xml:space="preserve"> are unlikely to escalate to war. As Chan (2013) says, all states in the region are aware that they cannot count on support from either China or the US if they make provocative moves. </w:t>
      </w:r>
      <w:r w:rsidRPr="006C1560">
        <w:rPr>
          <w:rStyle w:val="StyleUnderline"/>
          <w:highlight w:val="yellow"/>
        </w:rPr>
        <w:t>The greatest risk is</w:t>
      </w:r>
      <w:r w:rsidRPr="001013B2">
        <w:rPr>
          <w:rStyle w:val="StyleUnderline"/>
        </w:rPr>
        <w:t xml:space="preserve"> </w:t>
      </w:r>
      <w:r w:rsidRPr="00B0641B">
        <w:rPr>
          <w:rStyle w:val="Emphasis"/>
        </w:rPr>
        <w:t>not</w:t>
      </w:r>
      <w:r w:rsidRPr="00B0641B">
        <w:rPr>
          <w:sz w:val="16"/>
        </w:rPr>
        <w:t xml:space="preserve"> that </w:t>
      </w:r>
      <w:r w:rsidRPr="00B0641B">
        <w:rPr>
          <w:rStyle w:val="Emphasis"/>
        </w:rPr>
        <w:t>a territorial dispute</w:t>
      </w:r>
      <w:r w:rsidRPr="00B0641B">
        <w:rPr>
          <w:sz w:val="16"/>
        </w:rPr>
        <w:t xml:space="preserve"> leads to war under present circumstances </w:t>
      </w:r>
      <w:r w:rsidRPr="001013B2">
        <w:rPr>
          <w:rStyle w:val="StyleUnderline"/>
        </w:rPr>
        <w:t xml:space="preserve">but </w:t>
      </w:r>
      <w:r w:rsidRPr="006C1560">
        <w:rPr>
          <w:rStyle w:val="StyleUnderline"/>
          <w:highlight w:val="yellow"/>
        </w:rPr>
        <w:t xml:space="preserve">that </w:t>
      </w:r>
      <w:r w:rsidRPr="006C1560">
        <w:rPr>
          <w:rStyle w:val="Emphasis"/>
          <w:highlight w:val="yellow"/>
        </w:rPr>
        <w:t>changes in the world economy</w:t>
      </w:r>
      <w:r w:rsidRPr="001013B2">
        <w:rPr>
          <w:rStyle w:val="StyleUnderline"/>
        </w:rPr>
        <w:t xml:space="preserve"> alter those circumstances in ways that </w:t>
      </w:r>
      <w:r w:rsidRPr="006C1560">
        <w:rPr>
          <w:rStyle w:val="StyleUnderline"/>
          <w:highlight w:val="yellow"/>
        </w:rPr>
        <w:t xml:space="preserve">render </w:t>
      </w:r>
      <w:r w:rsidRPr="006C1560">
        <w:rPr>
          <w:rStyle w:val="Emphasis"/>
          <w:highlight w:val="yellow"/>
        </w:rPr>
        <w:t>inter-state peace</w:t>
      </w:r>
      <w:r w:rsidRPr="001013B2">
        <w:rPr>
          <w:rStyle w:val="StyleUnderline"/>
        </w:rPr>
        <w:t xml:space="preserve"> more </w:t>
      </w:r>
      <w:r w:rsidRPr="006C1560">
        <w:rPr>
          <w:rStyle w:val="Emphasis"/>
          <w:highlight w:val="yellow"/>
        </w:rPr>
        <w:t>precarious</w:t>
      </w:r>
      <w:r w:rsidRPr="00B0641B">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1013B2">
        <w:rPr>
          <w:rStyle w:val="StyleUnderline"/>
        </w:rPr>
        <w:t>This could have unforeseen consequences in the field of security, with nuclear deterrence remaining the only factor to protect the world from Armageddon, and unreliably so</w:t>
      </w:r>
      <w:r w:rsidRPr="009936AC">
        <w:rPr>
          <w:sz w:val="16"/>
        </w:rPr>
        <w:t xml:space="preserve">. </w:t>
      </w:r>
      <w:r w:rsidRPr="006C1560">
        <w:rPr>
          <w:rStyle w:val="StyleUnderline"/>
          <w:highlight w:val="yellow"/>
        </w:rPr>
        <w:t xml:space="preserve">Deterrence could </w:t>
      </w:r>
      <w:r w:rsidRPr="006C1560">
        <w:rPr>
          <w:rStyle w:val="Emphasis"/>
          <w:highlight w:val="yellow"/>
        </w:rPr>
        <w:t>lose</w:t>
      </w:r>
      <w:r w:rsidRPr="00B0641B">
        <w:rPr>
          <w:rStyle w:val="Emphasis"/>
        </w:rPr>
        <w:t xml:space="preserve"> its </w:t>
      </w:r>
      <w:r w:rsidRPr="006C1560">
        <w:rPr>
          <w:rStyle w:val="Emphasis"/>
          <w:highlight w:val="yellow"/>
        </w:rPr>
        <w:t>credibility</w:t>
      </w:r>
      <w:r w:rsidRPr="00B0641B">
        <w:rPr>
          <w:sz w:val="16"/>
        </w:rPr>
        <w:t xml:space="preserve">: one of the two </w:t>
      </w:r>
      <w:r w:rsidRPr="006C1560">
        <w:rPr>
          <w:rStyle w:val="StyleUnderline"/>
          <w:highlight w:val="yellow"/>
        </w:rPr>
        <w:t xml:space="preserve">great powers might </w:t>
      </w:r>
      <w:r w:rsidRPr="006C1560">
        <w:rPr>
          <w:rStyle w:val="Emphasis"/>
          <w:highlight w:val="yellow"/>
        </w:rPr>
        <w:t>gamble</w:t>
      </w:r>
      <w:r w:rsidRPr="001013B2">
        <w:rPr>
          <w:rStyle w:val="StyleUnderline"/>
        </w:rPr>
        <w:t xml:space="preserve"> that the other yield </w:t>
      </w:r>
      <w:r w:rsidRPr="006C1560">
        <w:rPr>
          <w:rStyle w:val="StyleUnderline"/>
          <w:highlight w:val="yellow"/>
        </w:rPr>
        <w:t>in a cyber</w:t>
      </w:r>
      <w:r w:rsidRPr="001013B2">
        <w:rPr>
          <w:rStyle w:val="StyleUnderline"/>
        </w:rPr>
        <w:t xml:space="preserve">-war </w:t>
      </w:r>
      <w:r w:rsidRPr="006C1560">
        <w:rPr>
          <w:rStyle w:val="StyleUnderline"/>
          <w:highlight w:val="yellow"/>
        </w:rPr>
        <w:t>or conventional</w:t>
      </w:r>
      <w:r w:rsidRPr="00B0641B">
        <w:rPr>
          <w:sz w:val="16"/>
        </w:rPr>
        <w:t xml:space="preserve"> limited </w:t>
      </w:r>
      <w:r w:rsidRPr="006C1560">
        <w:rPr>
          <w:rStyle w:val="StyleUnderline"/>
          <w:highlight w:val="yellow"/>
        </w:rPr>
        <w:t>war</w:t>
      </w:r>
      <w:r w:rsidRPr="00B0641B">
        <w:rPr>
          <w:sz w:val="16"/>
        </w:rPr>
        <w:t>, or third party countries might engage in conflict with each other, with a view to obliging Washington or Beijing to intervene.</w:t>
      </w:r>
    </w:p>
    <w:p w14:paraId="0A3FDC75" w14:textId="77777777" w:rsidR="003C7BA6" w:rsidRDefault="003C7BA6" w:rsidP="003C7BA6"/>
    <w:p w14:paraId="4EF935D7" w14:textId="77777777" w:rsidR="003C7BA6" w:rsidRDefault="003C7BA6" w:rsidP="003C7BA6">
      <w:pPr>
        <w:pStyle w:val="Heading2"/>
      </w:pPr>
      <w:r>
        <w:t>Impact</w:t>
      </w:r>
    </w:p>
    <w:p w14:paraId="499361EE" w14:textId="77777777" w:rsidR="003C7BA6" w:rsidRPr="006C1560" w:rsidRDefault="003C7BA6" w:rsidP="003C7BA6"/>
    <w:p w14:paraId="3620C5B9" w14:textId="77777777" w:rsidR="003C7BA6" w:rsidRDefault="003C7BA6" w:rsidP="003C7BA6">
      <w:pPr>
        <w:pStyle w:val="Heading3"/>
      </w:pPr>
      <w:r>
        <w:t>2NC Econ Impact – Overview</w:t>
      </w:r>
    </w:p>
    <w:p w14:paraId="224E1104" w14:textId="77777777" w:rsidR="003C7BA6" w:rsidRDefault="003C7BA6" w:rsidP="003C7BA6"/>
    <w:p w14:paraId="27EF92E2" w14:textId="77777777" w:rsidR="003C7BA6" w:rsidRPr="001F19A8" w:rsidRDefault="003C7BA6" w:rsidP="003C7BA6">
      <w:pPr>
        <w:pStyle w:val="Heading4"/>
      </w:pPr>
      <w:r>
        <w:t xml:space="preserve">Ending arms sales to Saudi Arabia collapses relations---strong relations facilitate coordination over Iran sanctions---the US needs Saudi Arabia to keep oil production high in order to compensate for less Iran oil on the market---weak relations mean Saudi Arabia will decrease oil production which spikes prices and collapses the global economy </w:t>
      </w:r>
    </w:p>
    <w:p w14:paraId="2CE2A612" w14:textId="77777777" w:rsidR="003C7BA6" w:rsidRPr="006C1560" w:rsidRDefault="003C7BA6" w:rsidP="003C7BA6"/>
    <w:p w14:paraId="0E09BC56" w14:textId="77777777" w:rsidR="003C7BA6" w:rsidRDefault="003C7BA6" w:rsidP="003C7BA6">
      <w:pPr>
        <w:pStyle w:val="Heading4"/>
      </w:pPr>
      <w:r>
        <w:t xml:space="preserve">Economic decline causes war---great powers will </w:t>
      </w:r>
      <w:r>
        <w:rPr>
          <w:u w:val="single"/>
        </w:rPr>
        <w:t>turn outwards</w:t>
      </w:r>
      <w:r>
        <w:t xml:space="preserve"> and </w:t>
      </w:r>
      <w:r>
        <w:rPr>
          <w:u w:val="single"/>
        </w:rPr>
        <w:t>blame others</w:t>
      </w:r>
      <w:r>
        <w:t xml:space="preserve"> for internal conflicts---it breaks down interdependence and makes leaders </w:t>
      </w:r>
      <w:r>
        <w:rPr>
          <w:u w:val="single"/>
        </w:rPr>
        <w:t xml:space="preserve">ignore </w:t>
      </w:r>
      <w:r w:rsidRPr="00C652C5">
        <w:rPr>
          <w:u w:val="single"/>
        </w:rPr>
        <w:t>deterrence</w:t>
      </w:r>
      <w:r>
        <w:t xml:space="preserve">, which are </w:t>
      </w:r>
      <w:r w:rsidRPr="00C652C5">
        <w:t>the</w:t>
      </w:r>
      <w:r>
        <w:t xml:space="preserve"> </w:t>
      </w:r>
      <w:r>
        <w:rPr>
          <w:u w:val="single"/>
        </w:rPr>
        <w:t>fundamental checks</w:t>
      </w:r>
      <w:r>
        <w:t xml:space="preserve"> on conflict---their defense assumes a set of </w:t>
      </w:r>
      <w:r>
        <w:rPr>
          <w:u w:val="single"/>
        </w:rPr>
        <w:t>moderating mechanisms</w:t>
      </w:r>
      <w:r>
        <w:t xml:space="preserve"> which </w:t>
      </w:r>
      <w:r>
        <w:rPr>
          <w:u w:val="single"/>
        </w:rPr>
        <w:t>don’t exist</w:t>
      </w:r>
      <w:r>
        <w:t xml:space="preserve"> post-economic decline---that’s Tonnesson.</w:t>
      </w:r>
    </w:p>
    <w:p w14:paraId="268AE0C6" w14:textId="77777777" w:rsidR="003C7BA6" w:rsidRPr="006C1560" w:rsidRDefault="003C7BA6" w:rsidP="003C7BA6"/>
    <w:p w14:paraId="38DDC1E1" w14:textId="77777777" w:rsidR="003C7BA6" w:rsidRDefault="003C7BA6" w:rsidP="003C7BA6">
      <w:pPr>
        <w:pStyle w:val="Heading4"/>
      </w:pPr>
      <w:r>
        <w:t xml:space="preserve">Economic decline </w:t>
      </w:r>
      <w:r w:rsidRPr="00AC3C44">
        <w:rPr>
          <w:u w:val="single"/>
        </w:rPr>
        <w:t>under Trump</w:t>
      </w:r>
      <w:r>
        <w:t xml:space="preserve"> is particularly likely to trigger diversionary war---</w:t>
      </w:r>
      <w:r>
        <w:rPr>
          <w:u w:val="single"/>
        </w:rPr>
        <w:t>their defense</w:t>
      </w:r>
      <w:r>
        <w:t xml:space="preserve"> only applies to </w:t>
      </w:r>
      <w:r>
        <w:rPr>
          <w:u w:val="single"/>
        </w:rPr>
        <w:t>normal, non-awful</w:t>
      </w:r>
      <w:r>
        <w:t xml:space="preserve"> Presidents </w:t>
      </w:r>
    </w:p>
    <w:p w14:paraId="2E63A630" w14:textId="77777777" w:rsidR="003C7BA6" w:rsidRDefault="003C7BA6" w:rsidP="003C7BA6">
      <w:r>
        <w:t xml:space="preserve">Dennis M. </w:t>
      </w:r>
      <w:r w:rsidRPr="00B177E4">
        <w:rPr>
          <w:rStyle w:val="Style13ptBold"/>
        </w:rPr>
        <w:t xml:space="preserve">Foster </w:t>
      </w:r>
      <w:r>
        <w:rPr>
          <w:rStyle w:val="Style13ptBold"/>
        </w:rPr>
        <w:t>16</w:t>
      </w:r>
      <w:r>
        <w:t>, professor of international studies and political science at the Virginia Military Institute, 12/19/16, “Would President Trump go to war to divert attention from problems at home?,” http://inhomelandsecurity.com/would-president-trump-go-to-war-to-divert-attention-from-problems-at-home/</w:t>
      </w:r>
    </w:p>
    <w:p w14:paraId="3FEB43EC" w14:textId="77777777" w:rsidR="003C7BA6" w:rsidRPr="00B177E4" w:rsidRDefault="003C7BA6" w:rsidP="003C7BA6">
      <w:pPr>
        <w:rPr>
          <w:sz w:val="16"/>
        </w:rPr>
      </w:pPr>
      <w:r w:rsidRPr="006C1560">
        <w:rPr>
          <w:rStyle w:val="StyleUnderline"/>
          <w:highlight w:val="yellow"/>
        </w:rPr>
        <w:t xml:space="preserve">If the U.S. economy </w:t>
      </w:r>
      <w:r w:rsidRPr="006C1560">
        <w:rPr>
          <w:rStyle w:val="Emphasis"/>
          <w:highlight w:val="yellow"/>
        </w:rPr>
        <w:t>tanks</w:t>
      </w:r>
      <w:r w:rsidRPr="006C1560">
        <w:rPr>
          <w:rStyle w:val="StyleUnderline"/>
          <w:highlight w:val="yellow"/>
        </w:rPr>
        <w:t>, should we expect</w:t>
      </w:r>
      <w:r w:rsidRPr="00B177E4">
        <w:rPr>
          <w:sz w:val="16"/>
        </w:rPr>
        <w:t xml:space="preserve"> Donald </w:t>
      </w:r>
      <w:r w:rsidRPr="00B177E4">
        <w:rPr>
          <w:rStyle w:val="StyleUnderline"/>
        </w:rPr>
        <w:t xml:space="preserve">Trump to engage in a </w:t>
      </w:r>
      <w:r w:rsidRPr="006C1560">
        <w:rPr>
          <w:rStyle w:val="Emphasis"/>
          <w:highlight w:val="yellow"/>
        </w:rPr>
        <w:t>diversionary war?</w:t>
      </w:r>
      <w:r w:rsidRPr="00B177E4">
        <w:rPr>
          <w:sz w:val="16"/>
        </w:rPr>
        <w:t xml:space="preserve"> Since the age of Machiavelli, analysts have expected world leaders to launch international conflicts to deflect popular attention away from problems at home. By stirring up feelings of patriotism, leaders might escape the political costs of scandal, unpopularity — or a poorly performing economy.</w:t>
      </w:r>
    </w:p>
    <w:p w14:paraId="3F998F53" w14:textId="77777777" w:rsidR="003C7BA6" w:rsidRPr="00B177E4" w:rsidRDefault="003C7BA6" w:rsidP="003C7BA6">
      <w:pPr>
        <w:rPr>
          <w:sz w:val="16"/>
        </w:rPr>
      </w:pPr>
      <w:r w:rsidRPr="00B177E4">
        <w:rPr>
          <w:sz w:val="16"/>
        </w:rPr>
        <w:t>One often-cited example of diversionary war in modern times is Argentina’s 1982 invasion of the Falklands, which several (though not all) political scientists attribute to the junta’s desire to divert the people’s attention from a disastrous economy.</w:t>
      </w:r>
    </w:p>
    <w:p w14:paraId="011C2DC9" w14:textId="77777777" w:rsidR="003C7BA6" w:rsidRPr="00B177E4" w:rsidRDefault="003C7BA6" w:rsidP="003C7BA6">
      <w:pPr>
        <w:rPr>
          <w:sz w:val="16"/>
        </w:rPr>
      </w:pPr>
      <w:r w:rsidRPr="00B177E4">
        <w:rPr>
          <w:sz w:val="16"/>
        </w:rPr>
        <w:t xml:space="preserve">In a 2014 article, Jonathan Keller and I argued that </w:t>
      </w:r>
      <w:r w:rsidRPr="006C1560">
        <w:rPr>
          <w:rStyle w:val="StyleUnderline"/>
          <w:highlight w:val="yellow"/>
        </w:rPr>
        <w:t>whether</w:t>
      </w:r>
      <w:r w:rsidRPr="00B177E4">
        <w:rPr>
          <w:rStyle w:val="StyleUnderline"/>
        </w:rPr>
        <w:t xml:space="preserve"> U.S. </w:t>
      </w:r>
      <w:r w:rsidRPr="006C1560">
        <w:rPr>
          <w:rStyle w:val="StyleUnderline"/>
          <w:highlight w:val="yellow"/>
        </w:rPr>
        <w:t>presidents engage</w:t>
      </w:r>
      <w:r w:rsidRPr="00B177E4">
        <w:rPr>
          <w:rStyle w:val="StyleUnderline"/>
        </w:rPr>
        <w:t xml:space="preserve"> in </w:t>
      </w:r>
      <w:r w:rsidRPr="006C1560">
        <w:rPr>
          <w:rStyle w:val="StyleUnderline"/>
          <w:highlight w:val="yellow"/>
        </w:rPr>
        <w:t>diversionary conflicts depends</w:t>
      </w:r>
      <w:r w:rsidRPr="00B177E4">
        <w:rPr>
          <w:sz w:val="16"/>
        </w:rPr>
        <w:t xml:space="preserve"> in part </w:t>
      </w:r>
      <w:r w:rsidRPr="006C1560">
        <w:rPr>
          <w:rStyle w:val="StyleUnderline"/>
          <w:highlight w:val="yellow"/>
        </w:rPr>
        <w:t>on</w:t>
      </w:r>
      <w:r w:rsidRPr="00B177E4">
        <w:rPr>
          <w:rStyle w:val="StyleUnderline"/>
        </w:rPr>
        <w:t xml:space="preserve"> their </w:t>
      </w:r>
      <w:r w:rsidRPr="006C1560">
        <w:rPr>
          <w:rStyle w:val="Emphasis"/>
          <w:highlight w:val="yellow"/>
        </w:rPr>
        <w:t>psychological traits</w:t>
      </w:r>
      <w:r w:rsidRPr="00B177E4">
        <w:rPr>
          <w:sz w:val="16"/>
        </w:rPr>
        <w:t xml:space="preserve"> — how they frame the world, process information and develop plans of action. </w:t>
      </w:r>
      <w:r w:rsidRPr="00B177E4">
        <w:rPr>
          <w:rStyle w:val="StyleUnderline"/>
        </w:rPr>
        <w:t>Certain traits predispose leaders to more belligerent behavior</w:t>
      </w:r>
      <w:r w:rsidRPr="00B177E4">
        <w:rPr>
          <w:sz w:val="16"/>
        </w:rPr>
        <w:t>.</w:t>
      </w:r>
    </w:p>
    <w:p w14:paraId="31152833" w14:textId="77777777" w:rsidR="003C7BA6" w:rsidRPr="00B177E4" w:rsidRDefault="003C7BA6" w:rsidP="003C7BA6">
      <w:pPr>
        <w:rPr>
          <w:sz w:val="16"/>
        </w:rPr>
      </w:pPr>
      <w:r w:rsidRPr="00B177E4">
        <w:rPr>
          <w:sz w:val="16"/>
        </w:rPr>
        <w:t>Do words translate into foreign policy action?</w:t>
      </w:r>
    </w:p>
    <w:p w14:paraId="13B3FE81" w14:textId="77777777" w:rsidR="003C7BA6" w:rsidRPr="00B177E4" w:rsidRDefault="003C7BA6" w:rsidP="003C7BA6">
      <w:pPr>
        <w:rPr>
          <w:sz w:val="16"/>
        </w:rPr>
      </w:pPr>
      <w:r w:rsidRPr="00B177E4">
        <w:rPr>
          <w:sz w:val="16"/>
        </w:rPr>
        <w:t>One way to identify these traits is content analyses of leaders’ rhetoric. The more leaders use certain types of verbal constructs, the more likely they are to possess traits that lead them to use military force.</w:t>
      </w:r>
    </w:p>
    <w:p w14:paraId="7B374EE6" w14:textId="77777777" w:rsidR="003C7BA6" w:rsidRPr="00B177E4" w:rsidRDefault="003C7BA6" w:rsidP="003C7BA6">
      <w:pPr>
        <w:rPr>
          <w:sz w:val="16"/>
        </w:rPr>
      </w:pPr>
      <w:r w:rsidRPr="00B177E4">
        <w:rPr>
          <w:sz w:val="16"/>
        </w:rPr>
        <w:t xml:space="preserve">For one, </w:t>
      </w:r>
      <w:r w:rsidRPr="00B177E4">
        <w:rPr>
          <w:rStyle w:val="StyleUnderline"/>
        </w:rPr>
        <w:t xml:space="preserve">conceptually </w:t>
      </w:r>
      <w:r w:rsidRPr="006C1560">
        <w:rPr>
          <w:rStyle w:val="StyleUnderline"/>
          <w:highlight w:val="yellow"/>
        </w:rPr>
        <w:t>simplistic leaders view the world in “black and white</w:t>
      </w:r>
      <w:r w:rsidRPr="00B177E4">
        <w:rPr>
          <w:rStyle w:val="StyleUnderline"/>
        </w:rPr>
        <w:t>” terms</w:t>
      </w:r>
      <w:r w:rsidRPr="00B177E4">
        <w:rPr>
          <w:sz w:val="16"/>
        </w:rPr>
        <w:t xml:space="preserve">; they </w:t>
      </w:r>
      <w:r w:rsidRPr="00B177E4">
        <w:rPr>
          <w:rStyle w:val="StyleUnderline"/>
        </w:rPr>
        <w:t xml:space="preserve">develop unsophisticated solutions to problems </w:t>
      </w:r>
      <w:r w:rsidRPr="006C1560">
        <w:rPr>
          <w:rStyle w:val="StyleUnderline"/>
          <w:highlight w:val="yellow"/>
        </w:rPr>
        <w:t>and are</w:t>
      </w:r>
      <w:r w:rsidRPr="00B177E4">
        <w:rPr>
          <w:sz w:val="16"/>
        </w:rPr>
        <w:t xml:space="preserve"> largely </w:t>
      </w:r>
      <w:r w:rsidRPr="006C1560">
        <w:rPr>
          <w:rStyle w:val="Emphasis"/>
          <w:highlight w:val="yellow"/>
        </w:rPr>
        <w:t>insensitive to risks</w:t>
      </w:r>
      <w:r w:rsidRPr="00B177E4">
        <w:rPr>
          <w:sz w:val="16"/>
        </w:rPr>
        <w:t xml:space="preserve">. Similarly, </w:t>
      </w:r>
      <w:r w:rsidRPr="006C1560">
        <w:rPr>
          <w:rStyle w:val="StyleUnderline"/>
          <w:highlight w:val="yellow"/>
        </w:rPr>
        <w:t>distrustful leaders</w:t>
      </w:r>
      <w:r w:rsidRPr="00B177E4">
        <w:rPr>
          <w:sz w:val="16"/>
        </w:rPr>
        <w:t xml:space="preserve"> tend to </w:t>
      </w:r>
      <w:r w:rsidRPr="006C1560">
        <w:rPr>
          <w:rStyle w:val="StyleUnderline"/>
          <w:highlight w:val="yellow"/>
        </w:rPr>
        <w:t>exaggerate threats and</w:t>
      </w:r>
      <w:r w:rsidRPr="00B177E4">
        <w:rPr>
          <w:rStyle w:val="StyleUnderline"/>
        </w:rPr>
        <w:t xml:space="preserve"> rely on aggression</w:t>
      </w:r>
      <w:r w:rsidRPr="00B177E4">
        <w:rPr>
          <w:sz w:val="16"/>
        </w:rPr>
        <w:t xml:space="preserve"> to deal with threats. </w:t>
      </w:r>
      <w:r w:rsidRPr="00B177E4">
        <w:rPr>
          <w:rStyle w:val="StyleUnderline"/>
        </w:rPr>
        <w:t>Distrustful leaders</w:t>
      </w:r>
      <w:r w:rsidRPr="00B177E4">
        <w:rPr>
          <w:sz w:val="16"/>
        </w:rPr>
        <w:t xml:space="preserve"> typically </w:t>
      </w:r>
      <w:r w:rsidRPr="006C1560">
        <w:rPr>
          <w:rStyle w:val="Emphasis"/>
          <w:highlight w:val="yellow"/>
        </w:rPr>
        <w:t>favor military action</w:t>
      </w:r>
      <w:r w:rsidRPr="00B177E4">
        <w:rPr>
          <w:sz w:val="16"/>
        </w:rPr>
        <w:t xml:space="preserve"> and are confident in their ability to wield it effectively.</w:t>
      </w:r>
    </w:p>
    <w:p w14:paraId="13DAC04F" w14:textId="77777777" w:rsidR="003C7BA6" w:rsidRPr="00B177E4" w:rsidRDefault="003C7BA6" w:rsidP="003C7BA6">
      <w:pPr>
        <w:rPr>
          <w:sz w:val="16"/>
        </w:rPr>
      </w:pPr>
      <w:r w:rsidRPr="00B177E4">
        <w:rPr>
          <w:sz w:val="16"/>
        </w:rPr>
        <w:t xml:space="preserve">Thus, </w:t>
      </w:r>
      <w:r w:rsidRPr="006C1560">
        <w:rPr>
          <w:rStyle w:val="StyleUnderline"/>
          <w:highlight w:val="yellow"/>
        </w:rPr>
        <w:t>when faced with</w:t>
      </w:r>
      <w:r w:rsidRPr="00B177E4">
        <w:rPr>
          <w:rStyle w:val="StyleUnderline"/>
        </w:rPr>
        <w:t xml:space="preserve"> politically damaging problems that are hard to solve — such as </w:t>
      </w:r>
      <w:r w:rsidRPr="006C1560">
        <w:rPr>
          <w:rStyle w:val="StyleUnderline"/>
          <w:highlight w:val="yellow"/>
        </w:rPr>
        <w:t xml:space="preserve">a </w:t>
      </w:r>
      <w:r w:rsidRPr="006C1560">
        <w:rPr>
          <w:rStyle w:val="Emphasis"/>
          <w:highlight w:val="yellow"/>
        </w:rPr>
        <w:t>faltering economy</w:t>
      </w:r>
      <w:r w:rsidRPr="006C1560">
        <w:rPr>
          <w:sz w:val="16"/>
          <w:highlight w:val="yellow"/>
        </w:rPr>
        <w:t xml:space="preserve"> — </w:t>
      </w:r>
      <w:r w:rsidRPr="006C1560">
        <w:rPr>
          <w:rStyle w:val="StyleUnderline"/>
          <w:highlight w:val="yellow"/>
        </w:rPr>
        <w:t>leaders</w:t>
      </w:r>
      <w:r w:rsidRPr="00B177E4">
        <w:rPr>
          <w:rStyle w:val="StyleUnderline"/>
        </w:rPr>
        <w:t xml:space="preserve"> who are</w:t>
      </w:r>
      <w:r w:rsidRPr="00B177E4">
        <w:rPr>
          <w:sz w:val="16"/>
        </w:rPr>
        <w:t xml:space="preserve"> both </w:t>
      </w:r>
      <w:r w:rsidRPr="006C1560">
        <w:rPr>
          <w:rStyle w:val="StyleUnderline"/>
          <w:highlight w:val="yellow"/>
        </w:rPr>
        <w:t xml:space="preserve">distrustful and simplistic are </w:t>
      </w:r>
      <w:r w:rsidRPr="006C1560">
        <w:rPr>
          <w:rStyle w:val="Emphasis"/>
          <w:highlight w:val="yellow"/>
        </w:rPr>
        <w:t>less likely to put together complex</w:t>
      </w:r>
      <w:r w:rsidRPr="00B177E4">
        <w:rPr>
          <w:rStyle w:val="Emphasis"/>
        </w:rPr>
        <w:t xml:space="preserve">, direct </w:t>
      </w:r>
      <w:r w:rsidRPr="006C1560">
        <w:rPr>
          <w:rStyle w:val="Emphasis"/>
          <w:highlight w:val="yellow"/>
        </w:rPr>
        <w:t>responses</w:t>
      </w:r>
      <w:r w:rsidRPr="00B177E4">
        <w:rPr>
          <w:sz w:val="16"/>
        </w:rPr>
        <w:t xml:space="preserve">. Instead, </w:t>
      </w:r>
      <w:r w:rsidRPr="006C1560">
        <w:rPr>
          <w:rStyle w:val="StyleUnderline"/>
          <w:highlight w:val="yellow"/>
        </w:rPr>
        <w:t>they develop</w:t>
      </w:r>
      <w:r w:rsidRPr="00B177E4">
        <w:rPr>
          <w:rStyle w:val="StyleUnderline"/>
        </w:rPr>
        <w:t xml:space="preserve"> simplistic but </w:t>
      </w:r>
      <w:r w:rsidRPr="006C1560">
        <w:rPr>
          <w:rStyle w:val="StyleUnderline"/>
          <w:highlight w:val="yellow"/>
        </w:rPr>
        <w:t>risky “solutions” that divert</w:t>
      </w:r>
      <w:r w:rsidRPr="00B177E4">
        <w:rPr>
          <w:rStyle w:val="StyleUnderline"/>
        </w:rPr>
        <w:t xml:space="preserve"> popular </w:t>
      </w:r>
      <w:r w:rsidRPr="006C1560">
        <w:rPr>
          <w:rStyle w:val="StyleUnderline"/>
          <w:highlight w:val="yellow"/>
        </w:rPr>
        <w:t>attention</w:t>
      </w:r>
      <w:r w:rsidRPr="00B177E4">
        <w:rPr>
          <w:sz w:val="16"/>
        </w:rPr>
        <w:t xml:space="preserve"> from the problem, </w:t>
      </w:r>
      <w:r w:rsidRPr="006C1560">
        <w:rPr>
          <w:rStyle w:val="StyleUnderline"/>
          <w:highlight w:val="yellow"/>
        </w:rPr>
        <w:t>utilizing</w:t>
      </w:r>
      <w:r w:rsidRPr="00B177E4">
        <w:rPr>
          <w:sz w:val="16"/>
        </w:rPr>
        <w:t xml:space="preserve"> the tools with which they are most comfortable and confident (</w:t>
      </w:r>
      <w:r w:rsidRPr="006C1560">
        <w:rPr>
          <w:rStyle w:val="Emphasis"/>
          <w:highlight w:val="yellow"/>
        </w:rPr>
        <w:t>military force</w:t>
      </w:r>
      <w:r w:rsidRPr="00B177E4">
        <w:rPr>
          <w:sz w:val="16"/>
        </w:rPr>
        <w:t>).</w:t>
      </w:r>
    </w:p>
    <w:p w14:paraId="4A106466" w14:textId="77777777" w:rsidR="003C7BA6" w:rsidRPr="00B177E4" w:rsidRDefault="003C7BA6" w:rsidP="003C7BA6">
      <w:pPr>
        <w:rPr>
          <w:sz w:val="16"/>
        </w:rPr>
      </w:pPr>
      <w:r w:rsidRPr="00B177E4">
        <w:rPr>
          <w:sz w:val="16"/>
        </w:rPr>
        <w:t>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w:t>
      </w:r>
    </w:p>
    <w:p w14:paraId="71E884C1" w14:textId="77777777" w:rsidR="003C7BA6" w:rsidRPr="00B177E4" w:rsidRDefault="003C7BA6" w:rsidP="003C7BA6">
      <w:pPr>
        <w:rPr>
          <w:sz w:val="16"/>
        </w:rPr>
      </w:pPr>
      <w:r w:rsidRPr="00B177E4">
        <w:rPr>
          <w:sz w:val="16"/>
        </w:rPr>
        <w:t>What about Donald Trump?</w:t>
      </w:r>
    </w:p>
    <w:p w14:paraId="0039C8F1" w14:textId="77777777" w:rsidR="003C7BA6" w:rsidRPr="00B177E4" w:rsidRDefault="003C7BA6" w:rsidP="003C7BA6">
      <w:pPr>
        <w:rPr>
          <w:sz w:val="16"/>
        </w:rPr>
      </w:pPr>
      <w:r w:rsidRPr="00B177E4">
        <w:rPr>
          <w:sz w:val="16"/>
        </w:rPr>
        <w:t>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w:t>
      </w:r>
    </w:p>
    <w:p w14:paraId="43DE7D86" w14:textId="77777777" w:rsidR="003C7BA6" w:rsidRPr="00B177E4" w:rsidRDefault="003C7BA6" w:rsidP="003C7BA6">
      <w:pPr>
        <w:rPr>
          <w:sz w:val="16"/>
        </w:rPr>
      </w:pPr>
      <w:r w:rsidRPr="00B177E4">
        <w:rPr>
          <w:sz w:val="16"/>
        </w:rPr>
        <w:t>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w:t>
      </w:r>
    </w:p>
    <w:p w14:paraId="49824B75" w14:textId="77777777" w:rsidR="003C7BA6" w:rsidRPr="00B177E4" w:rsidRDefault="003C7BA6" w:rsidP="003C7BA6">
      <w:pPr>
        <w:rPr>
          <w:sz w:val="16"/>
        </w:rPr>
      </w:pPr>
      <w:r w:rsidRPr="00B177E4">
        <w:rPr>
          <w:sz w:val="16"/>
        </w:rPr>
        <w:t>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w:t>
      </w:r>
    </w:p>
    <w:p w14:paraId="26959E33" w14:textId="77777777" w:rsidR="003C7BA6" w:rsidRPr="00B177E4" w:rsidRDefault="003C7BA6" w:rsidP="003C7BA6">
      <w:pPr>
        <w:rPr>
          <w:sz w:val="16"/>
        </w:rPr>
      </w:pPr>
      <w:r w:rsidRPr="00B177E4">
        <w:rPr>
          <w:sz w:val="16"/>
        </w:rPr>
        <w:t>A possible implication for military action</w:t>
      </w:r>
    </w:p>
    <w:p w14:paraId="54E2C412" w14:textId="77777777" w:rsidR="003C7BA6" w:rsidRPr="00B177E4" w:rsidRDefault="003C7BA6" w:rsidP="003C7BA6">
      <w:pPr>
        <w:rPr>
          <w:sz w:val="16"/>
        </w:rPr>
      </w:pPr>
      <w:r w:rsidRPr="006C1560">
        <w:rPr>
          <w:rStyle w:val="StyleUnderline"/>
          <w:highlight w:val="yellow"/>
        </w:rPr>
        <w:t>I took</w:t>
      </w:r>
      <w:r w:rsidRPr="00B177E4">
        <w:rPr>
          <w:sz w:val="16"/>
        </w:rPr>
        <w:t xml:space="preserve"> these </w:t>
      </w:r>
      <w:r w:rsidRPr="006C1560">
        <w:rPr>
          <w:rStyle w:val="StyleUnderline"/>
          <w:highlight w:val="yellow"/>
        </w:rPr>
        <w:t>data on Trump</w:t>
      </w:r>
      <w:r w:rsidRPr="00B177E4">
        <w:rPr>
          <w:rStyle w:val="StyleUnderline"/>
        </w:rPr>
        <w:t xml:space="preserve"> and plugged them </w:t>
      </w:r>
      <w:r w:rsidRPr="006C1560">
        <w:rPr>
          <w:rStyle w:val="StyleUnderline"/>
          <w:highlight w:val="yellow"/>
        </w:rPr>
        <w:t>into the statistical model</w:t>
      </w:r>
      <w:r w:rsidRPr="00B177E4">
        <w:rPr>
          <w:rStyle w:val="StyleUnderline"/>
        </w:rPr>
        <w:t xml:space="preserve"> that we developed </w:t>
      </w:r>
      <w:r w:rsidRPr="006C1560">
        <w:rPr>
          <w:rStyle w:val="StyleUnderline"/>
          <w:highlight w:val="yellow"/>
        </w:rPr>
        <w:t>to predict</w:t>
      </w:r>
      <w:r w:rsidRPr="00B177E4">
        <w:rPr>
          <w:rStyle w:val="StyleUnderline"/>
        </w:rPr>
        <w:t xml:space="preserve"> major </w:t>
      </w:r>
      <w:r w:rsidRPr="006C1560">
        <w:rPr>
          <w:rStyle w:val="StyleUnderline"/>
          <w:highlight w:val="yellow"/>
        </w:rPr>
        <w:t>uses of force</w:t>
      </w:r>
      <w:r w:rsidRPr="00B177E4">
        <w:rPr>
          <w:rStyle w:val="StyleUnderline"/>
        </w:rPr>
        <w:t xml:space="preserve"> by the U</w:t>
      </w:r>
      <w:r w:rsidRPr="00B177E4">
        <w:rPr>
          <w:sz w:val="16"/>
        </w:rPr>
        <w:t xml:space="preserve">nited </w:t>
      </w:r>
      <w:r w:rsidRPr="00B177E4">
        <w:rPr>
          <w:rStyle w:val="StyleUnderline"/>
        </w:rPr>
        <w:t>S</w:t>
      </w:r>
      <w:r w:rsidRPr="00B177E4">
        <w:rPr>
          <w:sz w:val="16"/>
        </w:rPr>
        <w:t xml:space="preserve">tates </w:t>
      </w:r>
      <w:r w:rsidRPr="00B177E4">
        <w:rPr>
          <w:rStyle w:val="StyleUnderline"/>
        </w:rPr>
        <w:t>from 1953 to 2000</w:t>
      </w:r>
      <w:r w:rsidRPr="00B177E4">
        <w:rPr>
          <w:sz w:val="16"/>
        </w:rPr>
        <w:t xml:space="preserve">. </w:t>
      </w:r>
      <w:r w:rsidRPr="006C1560">
        <w:rPr>
          <w:rStyle w:val="StyleUnderline"/>
          <w:highlight w:val="yellow"/>
        </w:rPr>
        <w:t>For a president of average distrust and</w:t>
      </w:r>
      <w:r w:rsidRPr="00B177E4">
        <w:rPr>
          <w:rStyle w:val="StyleUnderline"/>
        </w:rPr>
        <w:t xml:space="preserve"> conceptual </w:t>
      </w:r>
      <w:r w:rsidRPr="006C1560">
        <w:rPr>
          <w:rStyle w:val="StyleUnderline"/>
          <w:highlight w:val="yellow"/>
        </w:rPr>
        <w:t>complexity</w:t>
      </w:r>
      <w:r w:rsidRPr="00B177E4">
        <w:rPr>
          <w:rStyle w:val="StyleUnderline"/>
        </w:rPr>
        <w:t xml:space="preserve">, an </w:t>
      </w:r>
      <w:r w:rsidRPr="006C1560">
        <w:rPr>
          <w:rStyle w:val="StyleUnderline"/>
          <w:highlight w:val="yellow"/>
        </w:rPr>
        <w:t>economic downturn</w:t>
      </w:r>
      <w:r w:rsidRPr="00B177E4">
        <w:rPr>
          <w:rStyle w:val="StyleUnderline"/>
        </w:rPr>
        <w:t xml:space="preserve"> </w:t>
      </w:r>
      <w:r w:rsidRPr="00B177E4">
        <w:rPr>
          <w:rStyle w:val="Emphasis"/>
        </w:rPr>
        <w:t xml:space="preserve">only </w:t>
      </w:r>
      <w:r w:rsidRPr="006C1560">
        <w:rPr>
          <w:rStyle w:val="Emphasis"/>
          <w:highlight w:val="yellow"/>
        </w:rPr>
        <w:t>weakly predicts</w:t>
      </w:r>
      <w:r w:rsidRPr="00B177E4">
        <w:rPr>
          <w:rStyle w:val="Emphasis"/>
        </w:rPr>
        <w:t xml:space="preserve"> an </w:t>
      </w:r>
      <w:r w:rsidRPr="006C1560">
        <w:rPr>
          <w:rStyle w:val="Emphasis"/>
          <w:highlight w:val="yellow"/>
        </w:rPr>
        <w:t>increase in</w:t>
      </w:r>
      <w:r w:rsidRPr="00B177E4">
        <w:rPr>
          <w:rStyle w:val="Emphasis"/>
        </w:rPr>
        <w:t xml:space="preserve"> the </w:t>
      </w:r>
      <w:r w:rsidRPr="006C1560">
        <w:rPr>
          <w:rStyle w:val="Emphasis"/>
          <w:highlight w:val="yellow"/>
        </w:rPr>
        <w:t>use of force</w:t>
      </w:r>
      <w:r w:rsidRPr="00B177E4">
        <w:rPr>
          <w:sz w:val="16"/>
        </w:rPr>
        <w:t>.</w:t>
      </w:r>
    </w:p>
    <w:p w14:paraId="1A88D390" w14:textId="77777777" w:rsidR="003C7BA6" w:rsidRDefault="003C7BA6" w:rsidP="003C7BA6">
      <w:pPr>
        <w:rPr>
          <w:sz w:val="16"/>
        </w:rPr>
      </w:pPr>
      <w:r w:rsidRPr="00B177E4">
        <w:rPr>
          <w:rStyle w:val="StyleUnderline"/>
        </w:rPr>
        <w:t xml:space="preserve">But </w:t>
      </w:r>
      <w:r w:rsidRPr="006C1560">
        <w:rPr>
          <w:rStyle w:val="StyleUnderline"/>
          <w:highlight w:val="yellow"/>
        </w:rPr>
        <w:t>the model would predict</w:t>
      </w:r>
      <w:r w:rsidRPr="00B177E4">
        <w:rPr>
          <w:sz w:val="16"/>
        </w:rPr>
        <w:t xml:space="preserve"> that </w:t>
      </w:r>
      <w:r w:rsidRPr="00B177E4">
        <w:rPr>
          <w:rStyle w:val="StyleUnderline"/>
        </w:rPr>
        <w:t xml:space="preserve">a president with </w:t>
      </w:r>
      <w:r w:rsidRPr="006C1560">
        <w:rPr>
          <w:rStyle w:val="StyleUnderline"/>
          <w:highlight w:val="yellow"/>
        </w:rPr>
        <w:t>Trump</w:t>
      </w:r>
      <w:r w:rsidRPr="00B177E4">
        <w:rPr>
          <w:rStyle w:val="StyleUnderline"/>
        </w:rPr>
        <w:t xml:space="preserve">’s numbers </w:t>
      </w:r>
      <w:r w:rsidRPr="006C1560">
        <w:rPr>
          <w:rStyle w:val="StyleUnderline"/>
          <w:highlight w:val="yellow"/>
        </w:rPr>
        <w:t xml:space="preserve">would respond to </w:t>
      </w:r>
      <w:r w:rsidRPr="006C1560">
        <w:rPr>
          <w:rStyle w:val="Emphasis"/>
          <w:sz w:val="24"/>
          <w:highlight w:val="yellow"/>
        </w:rPr>
        <w:t>even a minor economic downturn with</w:t>
      </w:r>
      <w:r w:rsidRPr="00B177E4">
        <w:rPr>
          <w:rStyle w:val="Emphasis"/>
          <w:sz w:val="24"/>
        </w:rPr>
        <w:t xml:space="preserve"> an increase in the use of </w:t>
      </w:r>
      <w:r w:rsidRPr="006C1560">
        <w:rPr>
          <w:rStyle w:val="Emphasis"/>
          <w:sz w:val="24"/>
          <w:highlight w:val="yellow"/>
        </w:rPr>
        <w:t>force</w:t>
      </w:r>
      <w:r w:rsidRPr="00B177E4">
        <w:rPr>
          <w:sz w:val="16"/>
        </w:rPr>
        <w:t>. For example, were the misery index (aggregate inflation and unemployment) equal to 12 — about where it stood in October 2011 — the model predicts a president with Trump’s psychological traits would initiate more than one major conflict per quarter.</w:t>
      </w:r>
    </w:p>
    <w:p w14:paraId="0E28F9CE" w14:textId="77777777" w:rsidR="003C7BA6" w:rsidRPr="004820E4" w:rsidRDefault="003C7BA6" w:rsidP="003C7BA6">
      <w:pPr>
        <w:rPr>
          <w:rStyle w:val="StyleUnderline"/>
        </w:rPr>
      </w:pPr>
    </w:p>
    <w:p w14:paraId="55041A0B" w14:textId="77777777" w:rsidR="003C7BA6" w:rsidRDefault="003C7BA6" w:rsidP="003C7BA6">
      <w:pPr>
        <w:pStyle w:val="Heading3"/>
      </w:pPr>
      <w:r>
        <w:t>2NC Econ Impact – Turns Middle East</w:t>
      </w:r>
    </w:p>
    <w:p w14:paraId="1967F968" w14:textId="77777777" w:rsidR="003C7BA6" w:rsidRPr="00CA0D47" w:rsidRDefault="003C7BA6" w:rsidP="003C7BA6">
      <w:pPr>
        <w:pStyle w:val="Heading4"/>
      </w:pPr>
      <w:r>
        <w:t xml:space="preserve">Global economic decline causes severe Middle East instability </w:t>
      </w:r>
    </w:p>
    <w:p w14:paraId="44D7C35A" w14:textId="77777777" w:rsidR="003C7BA6" w:rsidRDefault="003C7BA6" w:rsidP="003C7BA6">
      <w:r w:rsidRPr="00CD7E26">
        <w:rPr>
          <w:rStyle w:val="IntenseEmphasis"/>
          <w:rFonts w:eastAsiaTheme="majorEastAsia"/>
        </w:rPr>
        <w:t xml:space="preserve">Washington Post, </w:t>
      </w:r>
      <w:r w:rsidRPr="00CA0D47">
        <w:t>11-15,</w:t>
      </w:r>
      <w:r>
        <w:t xml:space="preserve"> </w:t>
      </w:r>
      <w:r w:rsidRPr="00CA0D47">
        <w:rPr>
          <w:rStyle w:val="IntenseEmphasis"/>
          <w:rFonts w:eastAsiaTheme="majorEastAsia"/>
        </w:rPr>
        <w:t>2008</w:t>
      </w:r>
      <w:r>
        <w:t>, “</w:t>
      </w:r>
      <w:r w:rsidRPr="00CD7E26">
        <w:t>Experts See Security Risks in Downturn</w:t>
      </w:r>
      <w:r>
        <w:t xml:space="preserve">,” online: </w:t>
      </w:r>
      <w:r w:rsidRPr="00CD7E26">
        <w:t>http://www.washingtonpost.com/wp-dyn/content/article/2008/11/14/AR2008111403864.html</w:t>
      </w:r>
    </w:p>
    <w:p w14:paraId="246E32DB" w14:textId="77777777" w:rsidR="003C7BA6" w:rsidRDefault="003C7BA6" w:rsidP="003C7BA6">
      <w:pPr>
        <w:pStyle w:val="card"/>
      </w:pPr>
      <w:r>
        <w:t xml:space="preserve">Intelligence officials are warning that </w:t>
      </w:r>
      <w:r w:rsidRPr="00C06E4A">
        <w:rPr>
          <w:rStyle w:val="underline"/>
        </w:rPr>
        <w:t xml:space="preserve">the deepening </w:t>
      </w:r>
      <w:r w:rsidRPr="007F51E6">
        <w:rPr>
          <w:rStyle w:val="underline"/>
          <w:highlight w:val="yellow"/>
        </w:rPr>
        <w:t>global financial crisis could weaken fragile governments in the world's most dangerous areas and undermine the ability of the U</w:t>
      </w:r>
      <w:r>
        <w:t xml:space="preserve">nited </w:t>
      </w:r>
      <w:r w:rsidRPr="007F51E6">
        <w:rPr>
          <w:rStyle w:val="underline"/>
          <w:highlight w:val="yellow"/>
        </w:rPr>
        <w:t>S</w:t>
      </w:r>
      <w:r>
        <w:t xml:space="preserve">tates and its allies </w:t>
      </w:r>
      <w:r w:rsidRPr="007F51E6">
        <w:rPr>
          <w:rStyle w:val="underline"/>
          <w:highlight w:val="yellow"/>
        </w:rPr>
        <w:t>to respond</w:t>
      </w:r>
      <w:r w:rsidRPr="00C06E4A">
        <w:rPr>
          <w:rStyle w:val="underline"/>
        </w:rPr>
        <w:t xml:space="preserve"> to a new wave of security threats</w:t>
      </w:r>
      <w:r>
        <w:t>.</w:t>
      </w:r>
    </w:p>
    <w:p w14:paraId="32A1C943" w14:textId="77777777" w:rsidR="003C7BA6" w:rsidRDefault="003C7BA6" w:rsidP="003C7BA6">
      <w:pPr>
        <w:pStyle w:val="card"/>
      </w:pPr>
      <w:r>
        <w:t xml:space="preserve">U.S. government officials and private analysts say the </w:t>
      </w:r>
      <w:r w:rsidRPr="007F51E6">
        <w:rPr>
          <w:rStyle w:val="underline"/>
          <w:highlight w:val="yellow"/>
        </w:rPr>
        <w:t>economic turmoil</w:t>
      </w:r>
      <w:r w:rsidRPr="00C06E4A">
        <w:rPr>
          <w:rStyle w:val="underline"/>
        </w:rPr>
        <w:t xml:space="preserve"> has </w:t>
      </w:r>
      <w:r w:rsidRPr="007F51E6">
        <w:rPr>
          <w:rStyle w:val="underline"/>
          <w:highlight w:val="yellow"/>
        </w:rPr>
        <w:t>heightened the</w:t>
      </w:r>
      <w:r w:rsidRPr="00C06E4A">
        <w:rPr>
          <w:rStyle w:val="underline"/>
        </w:rPr>
        <w:t xml:space="preserve"> short-term </w:t>
      </w:r>
      <w:r w:rsidRPr="007F51E6">
        <w:rPr>
          <w:rStyle w:val="underline"/>
          <w:highlight w:val="yellow"/>
        </w:rPr>
        <w:t>risk of a terrorist attack</w:t>
      </w:r>
      <w:r w:rsidRPr="007F51E6">
        <w:rPr>
          <w:highlight w:val="yellow"/>
        </w:rPr>
        <w:t>,</w:t>
      </w:r>
      <w:r>
        <w:t xml:space="preserve"> as radical groups probe for weakening border protections and new gaps in defenses. </w:t>
      </w:r>
      <w:r w:rsidRPr="00C06E4A">
        <w:rPr>
          <w:rStyle w:val="underline"/>
        </w:rPr>
        <w:t xml:space="preserve">A </w:t>
      </w:r>
      <w:r w:rsidRPr="007F51E6">
        <w:rPr>
          <w:rStyle w:val="underline"/>
          <w:highlight w:val="yellow"/>
        </w:rPr>
        <w:t>protracted financial crisis could threaten the survival of</w:t>
      </w:r>
      <w:r w:rsidRPr="00C06E4A">
        <w:rPr>
          <w:rStyle w:val="underline"/>
        </w:rPr>
        <w:t xml:space="preserve"> friendly </w:t>
      </w:r>
      <w:r w:rsidRPr="007F51E6">
        <w:rPr>
          <w:rStyle w:val="underline"/>
          <w:highlight w:val="yellow"/>
        </w:rPr>
        <w:t>regimes from Pakistan to the Middle East</w:t>
      </w:r>
      <w:r w:rsidRPr="00C06E4A">
        <w:rPr>
          <w:rStyle w:val="underline"/>
        </w:rPr>
        <w:t xml:space="preserve"> while forcing Western nations to cut spending on defense</w:t>
      </w:r>
      <w:r>
        <w:t>, intelligence and foreign aid, the sources said.</w:t>
      </w:r>
    </w:p>
    <w:p w14:paraId="03B2D0AE" w14:textId="77777777" w:rsidR="003C7BA6" w:rsidRDefault="003C7BA6" w:rsidP="003C7BA6">
      <w:pPr>
        <w:pStyle w:val="card"/>
      </w:pPr>
      <w:r w:rsidRPr="00C06E4A">
        <w:rPr>
          <w:rStyle w:val="underline"/>
        </w:rPr>
        <w:t>The crisis could also accelerate the shift to a more Asia-centric globe, as rising powers</w:t>
      </w:r>
      <w:r>
        <w:t xml:space="preserve"> such as China </w:t>
      </w:r>
      <w:r w:rsidRPr="00C06E4A">
        <w:rPr>
          <w:rStyle w:val="underline"/>
        </w:rPr>
        <w:t>gain more leverage</w:t>
      </w:r>
      <w:r>
        <w:t xml:space="preserve"> over international financial institutions </w:t>
      </w:r>
      <w:r w:rsidRPr="00C06E4A">
        <w:rPr>
          <w:rStyle w:val="underline"/>
        </w:rPr>
        <w:t>and greater influence</w:t>
      </w:r>
      <w:r>
        <w:t xml:space="preserve"> in world capitals.</w:t>
      </w:r>
    </w:p>
    <w:p w14:paraId="7DFC65AB" w14:textId="77777777" w:rsidR="003C7BA6" w:rsidRDefault="003C7BA6" w:rsidP="003C7BA6">
      <w:pPr>
        <w:pStyle w:val="card"/>
      </w:pPr>
      <w:r>
        <w:t xml:space="preserve">Some of </w:t>
      </w:r>
      <w:r w:rsidRPr="00C06E4A">
        <w:rPr>
          <w:rStyle w:val="underline"/>
        </w:rPr>
        <w:t xml:space="preserve">the more </w:t>
      </w:r>
      <w:r w:rsidRPr="007F51E6">
        <w:rPr>
          <w:rStyle w:val="underline"/>
          <w:highlight w:val="yellow"/>
        </w:rPr>
        <w:t>troubling</w:t>
      </w:r>
      <w:r w:rsidRPr="00C06E4A">
        <w:rPr>
          <w:rStyle w:val="underline"/>
        </w:rPr>
        <w:t xml:space="preserve"> and </w:t>
      </w:r>
      <w:r w:rsidRPr="007F51E6">
        <w:rPr>
          <w:rStyle w:val="underline"/>
          <w:highlight w:val="yellow"/>
        </w:rPr>
        <w:t>immediate scenarios</w:t>
      </w:r>
      <w:r>
        <w:t xml:space="preserve"> analysts are weighing </w:t>
      </w:r>
      <w:r w:rsidRPr="007F51E6">
        <w:rPr>
          <w:rStyle w:val="underline"/>
          <w:highlight w:val="yellow"/>
        </w:rPr>
        <w:t>involve nuclear-armed Pakistan</w:t>
      </w:r>
      <w:r>
        <w:t>, which already was being battered by inflation and unemployment before the global financial tsunami hit. Since September, Pakistan has seen its national currency devalued and its hard-currency reserves nearly wiped out.</w:t>
      </w:r>
    </w:p>
    <w:p w14:paraId="56D555BE" w14:textId="77777777" w:rsidR="003C7BA6" w:rsidRDefault="003C7BA6" w:rsidP="003C7BA6">
      <w:pPr>
        <w:pStyle w:val="card"/>
      </w:pPr>
      <w:r w:rsidRPr="007F51E6">
        <w:rPr>
          <w:rStyle w:val="underline"/>
          <w:highlight w:val="yellow"/>
        </w:rPr>
        <w:t>Analysts</w:t>
      </w:r>
      <w:r w:rsidRPr="003D6FD2">
        <w:rPr>
          <w:rStyle w:val="underline"/>
        </w:rPr>
        <w:t xml:space="preserve"> also </w:t>
      </w:r>
      <w:r w:rsidRPr="007F51E6">
        <w:rPr>
          <w:rStyle w:val="underline"/>
          <w:highlight w:val="yellow"/>
        </w:rPr>
        <w:t>worry about the impact</w:t>
      </w:r>
      <w:r w:rsidRPr="00CD7E26">
        <w:t xml:space="preserve"> of plummeting crude prices </w:t>
      </w:r>
      <w:r w:rsidRPr="007F51E6">
        <w:rPr>
          <w:rStyle w:val="underline"/>
          <w:highlight w:val="yellow"/>
        </w:rPr>
        <w:t>on oil-dependent nations such as Yemen</w:t>
      </w:r>
      <w:r w:rsidRPr="003D6FD2">
        <w:rPr>
          <w:rStyle w:val="underline"/>
        </w:rPr>
        <w:t>, which has a</w:t>
      </w:r>
      <w:r w:rsidRPr="00CD7E26">
        <w:t xml:space="preserve"> large population of unemployed youths and a </w:t>
      </w:r>
      <w:r w:rsidRPr="003D6FD2">
        <w:rPr>
          <w:rStyle w:val="underline"/>
        </w:rPr>
        <w:t>history of support for militant Islamic groups</w:t>
      </w:r>
      <w:r w:rsidRPr="00CD7E26">
        <w:t>.</w:t>
      </w:r>
    </w:p>
    <w:p w14:paraId="51474758" w14:textId="77777777" w:rsidR="003C7BA6" w:rsidRDefault="003C7BA6" w:rsidP="003C7BA6"/>
    <w:p w14:paraId="3688D555" w14:textId="77777777" w:rsidR="003C7BA6" w:rsidRDefault="003C7BA6" w:rsidP="003C7BA6">
      <w:pPr>
        <w:pStyle w:val="Heading3"/>
      </w:pPr>
      <w:r>
        <w:t>2NC Energy Shock Impact</w:t>
      </w:r>
    </w:p>
    <w:p w14:paraId="3A6CF9F7" w14:textId="77777777" w:rsidR="003C7BA6" w:rsidRDefault="003C7BA6" w:rsidP="003C7BA6">
      <w:pPr>
        <w:pStyle w:val="Heading4"/>
      </w:pPr>
      <w:r>
        <w:t xml:space="preserve">Energy shocks cause great power nuke war </w:t>
      </w:r>
    </w:p>
    <w:p w14:paraId="01BE5BA4" w14:textId="77777777" w:rsidR="003C7BA6" w:rsidRDefault="003C7BA6" w:rsidP="003C7BA6">
      <w:r w:rsidRPr="00B67354">
        <w:t xml:space="preserve">Islam Yasin </w:t>
      </w:r>
      <w:r w:rsidRPr="0064073A">
        <w:rPr>
          <w:rStyle w:val="Style13ptBold"/>
        </w:rPr>
        <w:t>Qasem 7</w:t>
      </w:r>
      <w:r w:rsidRPr="00B67354">
        <w:t xml:space="preserve">, a doctoral candidate in the Department of Politics and Social Sciences at the University of Pompeu Fabra (UPF) in Barcelona, MA in International Affairs from Columbia, July 9, 2007, </w:t>
      </w:r>
      <w:r>
        <w:t xml:space="preserve">“The Coming Warfare of Oil Shortage,” online: </w:t>
      </w:r>
      <w:r w:rsidRPr="00A353AA">
        <w:t>http://www.opednews.com/articles/opedne_islam_ya_070709_the_coming_warfare_o.htm</w:t>
      </w:r>
    </w:p>
    <w:p w14:paraId="7ECE4D0F" w14:textId="77777777" w:rsidR="003C7BA6" w:rsidRPr="00033AC4" w:rsidRDefault="003C7BA6" w:rsidP="003C7BA6">
      <w:pPr>
        <w:pStyle w:val="card"/>
      </w:pPr>
      <w:r w:rsidRPr="009E7788">
        <w:rPr>
          <w:rStyle w:val="underline"/>
          <w:highlight w:val="yellow"/>
        </w:rPr>
        <w:t>Recognizing the strategic value of oil</w:t>
      </w:r>
      <w:r w:rsidRPr="00B67354">
        <w:rPr>
          <w:rStyle w:val="underline"/>
        </w:rPr>
        <w:t xml:space="preserve"> for their national interests, </w:t>
      </w:r>
      <w:r w:rsidRPr="009E7788">
        <w:rPr>
          <w:rStyle w:val="underline"/>
          <w:highlight w:val="yellow"/>
        </w:rPr>
        <w:t>superpowers will</w:t>
      </w:r>
      <w:r w:rsidRPr="00B67354">
        <w:t xml:space="preserve"> not hesitate to </w:t>
      </w:r>
      <w:r w:rsidRPr="009E7788">
        <w:rPr>
          <w:rStyle w:val="underline"/>
          <w:highlight w:val="yellow"/>
        </w:rPr>
        <w:t>unleash</w:t>
      </w:r>
      <w:r w:rsidRPr="00B67354">
        <w:rPr>
          <w:rStyle w:val="underline"/>
        </w:rPr>
        <w:t xml:space="preserve"> their economic and </w:t>
      </w:r>
      <w:r w:rsidRPr="009E7788">
        <w:rPr>
          <w:rStyle w:val="underline"/>
          <w:highlight w:val="yellow"/>
        </w:rPr>
        <w:t>military power to ensure secure access to oil</w:t>
      </w:r>
      <w:r w:rsidRPr="00B67354">
        <w:rPr>
          <w:rStyle w:val="underline"/>
        </w:rPr>
        <w:t xml:space="preserve"> resources,</w:t>
      </w:r>
      <w:r w:rsidRPr="00B67354">
        <w:t xml:space="preserve"> </w:t>
      </w:r>
      <w:r w:rsidRPr="009E7788">
        <w:rPr>
          <w:rStyle w:val="underline"/>
          <w:highlight w:val="yellow"/>
        </w:rPr>
        <w:t>triggering worldwide</w:t>
      </w:r>
      <w:r w:rsidRPr="00B67354">
        <w:rPr>
          <w:rStyle w:val="underline"/>
        </w:rPr>
        <w:t xml:space="preserve"> tension, if not </w:t>
      </w:r>
      <w:r w:rsidRPr="009E7788">
        <w:rPr>
          <w:rStyle w:val="underline"/>
          <w:highlight w:val="yellow"/>
        </w:rPr>
        <w:t>armed conflict</w:t>
      </w:r>
      <w:r w:rsidRPr="00B67354">
        <w:t xml:space="preserve">.  And </w:t>
      </w:r>
      <w:r w:rsidRPr="009E7788">
        <w:rPr>
          <w:rStyle w:val="underline"/>
          <w:highlight w:val="yellow"/>
        </w:rPr>
        <w:t>while</w:t>
      </w:r>
      <w:r w:rsidRPr="00B67354">
        <w:t xml:space="preserve"> superpowers like </w:t>
      </w:r>
      <w:r w:rsidRPr="009E7788">
        <w:rPr>
          <w:rStyle w:val="underline"/>
          <w:highlight w:val="yellow"/>
        </w:rPr>
        <w:t>the U</w:t>
      </w:r>
      <w:r w:rsidRPr="00B67354">
        <w:t xml:space="preserve">nited </w:t>
      </w:r>
      <w:r w:rsidRPr="009E7788">
        <w:rPr>
          <w:rStyle w:val="underline"/>
          <w:highlight w:val="yellow"/>
        </w:rPr>
        <w:t>S</w:t>
      </w:r>
      <w:r w:rsidRPr="00B67354">
        <w:t xml:space="preserve">tates </w:t>
      </w:r>
      <w:r w:rsidRPr="009E7788">
        <w:rPr>
          <w:rStyle w:val="underline"/>
          <w:highlight w:val="yellow"/>
        </w:rPr>
        <w:t>maintain superior conventional military power</w:t>
      </w:r>
      <w:r w:rsidRPr="00B67354">
        <w:rPr>
          <w:rStyle w:val="underline"/>
        </w:rPr>
        <w:t>,</w:t>
      </w:r>
      <w:r w:rsidRPr="00B67354">
        <w:t xml:space="preserve"> in addition to their nuclear power, </w:t>
      </w:r>
      <w:r w:rsidRPr="00B67354">
        <w:rPr>
          <w:rStyle w:val="underline"/>
        </w:rPr>
        <w:t xml:space="preserve">some </w:t>
      </w:r>
      <w:r w:rsidRPr="009E7788">
        <w:rPr>
          <w:rStyle w:val="underline"/>
          <w:highlight w:val="yellow"/>
        </w:rPr>
        <w:t>weaker states are already nuclearly armed</w:t>
      </w:r>
      <w:r w:rsidRPr="009E7788">
        <w:rPr>
          <w:highlight w:val="yellow"/>
        </w:rPr>
        <w:t xml:space="preserve">, </w:t>
      </w:r>
      <w:r w:rsidRPr="009E7788">
        <w:rPr>
          <w:rStyle w:val="underline"/>
          <w:highlight w:val="yellow"/>
        </w:rPr>
        <w:t>others are seeking nuc</w:t>
      </w:r>
      <w:r w:rsidRPr="00B67354">
        <w:rPr>
          <w:rStyle w:val="underline"/>
        </w:rPr>
        <w:t>lear weapon</w:t>
      </w:r>
      <w:r w:rsidRPr="009E7788">
        <w:rPr>
          <w:rStyle w:val="underline"/>
          <w:highlight w:val="yellow"/>
        </w:rPr>
        <w:t>s</w:t>
      </w:r>
      <w:r w:rsidRPr="00B67354">
        <w:t xml:space="preserve">. In an anarchic world </w:t>
      </w:r>
      <w:r w:rsidRPr="009E7788">
        <w:rPr>
          <w:rStyle w:val="underline"/>
          <w:highlight w:val="yellow"/>
        </w:rPr>
        <w:t>with</w:t>
      </w:r>
      <w:r w:rsidRPr="00B67354">
        <w:rPr>
          <w:rStyle w:val="underline"/>
        </w:rPr>
        <w:t xml:space="preserve"> many </w:t>
      </w:r>
      <w:r w:rsidRPr="009E7788">
        <w:rPr>
          <w:rStyle w:val="underline"/>
          <w:highlight w:val="yellow"/>
        </w:rPr>
        <w:t>nuclear</w:t>
      </w:r>
      <w:r w:rsidRPr="00B67354">
        <w:rPr>
          <w:rStyle w:val="underline"/>
        </w:rPr>
        <w:t xml:space="preserve">-weapon </w:t>
      </w:r>
      <w:r w:rsidRPr="009E7788">
        <w:rPr>
          <w:rStyle w:val="underline"/>
          <w:highlight w:val="yellow"/>
        </w:rPr>
        <w:t>states feeling insecure, and a global economy in downward spiral</w:t>
      </w:r>
      <w:r w:rsidRPr="009E7788">
        <w:rPr>
          <w:highlight w:val="yellow"/>
        </w:rPr>
        <w:t xml:space="preserve">, </w:t>
      </w:r>
      <w:r w:rsidRPr="009E7788">
        <w:rPr>
          <w:rStyle w:val="Emphasis"/>
          <w:rFonts w:eastAsiaTheme="majorEastAsia"/>
          <w:highlight w:val="yellow"/>
        </w:rPr>
        <w:t>the chances of using nuc</w:t>
      </w:r>
      <w:r w:rsidRPr="00B67354">
        <w:rPr>
          <w:rStyle w:val="Emphasis"/>
          <w:rFonts w:eastAsiaTheme="majorEastAsia"/>
        </w:rPr>
        <w:t>lear weapon</w:t>
      </w:r>
      <w:r w:rsidRPr="009E7788">
        <w:rPr>
          <w:rStyle w:val="Emphasis"/>
          <w:rFonts w:eastAsiaTheme="majorEastAsia"/>
          <w:highlight w:val="yellow"/>
        </w:rPr>
        <w:t>s</w:t>
      </w:r>
      <w:r w:rsidRPr="00B67354">
        <w:t xml:space="preserve"> in pursues of national interests </w:t>
      </w:r>
      <w:r w:rsidRPr="009E7788">
        <w:rPr>
          <w:rStyle w:val="Emphasis"/>
          <w:rFonts w:eastAsiaTheme="majorEastAsia"/>
          <w:highlight w:val="yellow"/>
        </w:rPr>
        <w:t>are high</w:t>
      </w:r>
      <w:r w:rsidRPr="00B67354">
        <w:t xml:space="preserve">. </w:t>
      </w:r>
    </w:p>
    <w:p w14:paraId="4B6F3847" w14:textId="77777777" w:rsidR="003C7BA6" w:rsidRPr="00695154" w:rsidRDefault="003C7BA6" w:rsidP="003C7BA6"/>
    <w:p w14:paraId="04CEE811" w14:textId="77777777" w:rsidR="003C7BA6" w:rsidRDefault="003C7BA6" w:rsidP="003C7BA6">
      <w:pPr>
        <w:pStyle w:val="Heading2"/>
      </w:pPr>
      <w:r>
        <w:t>UQ</w:t>
      </w:r>
    </w:p>
    <w:p w14:paraId="10A999B6" w14:textId="77777777" w:rsidR="003C7BA6" w:rsidRDefault="003C7BA6" w:rsidP="003C7BA6"/>
    <w:p w14:paraId="557AA42C" w14:textId="77777777" w:rsidR="003C7BA6" w:rsidRDefault="003C7BA6" w:rsidP="003C7BA6">
      <w:pPr>
        <w:pStyle w:val="Heading3"/>
      </w:pPr>
      <w:r>
        <w:t>2NC UQ – Relations High</w:t>
      </w:r>
    </w:p>
    <w:p w14:paraId="5CF909A5" w14:textId="77777777" w:rsidR="003C7BA6" w:rsidRDefault="003C7BA6" w:rsidP="003C7BA6"/>
    <w:p w14:paraId="58F3DABA" w14:textId="77777777" w:rsidR="003C7BA6" w:rsidRDefault="003C7BA6" w:rsidP="003C7BA6">
      <w:pPr>
        <w:pStyle w:val="Heading4"/>
      </w:pPr>
      <w:r>
        <w:t xml:space="preserve">The US-Saudi relationship is strong now because of Trump’s commitment to current US security policy---in the face of obstacles regarding Yemen, human rights abuses, and oil, Trump has </w:t>
      </w:r>
      <w:r>
        <w:rPr>
          <w:u w:val="single"/>
        </w:rPr>
        <w:t>no intention</w:t>
      </w:r>
      <w:r>
        <w:t xml:space="preserve"> of turning away from the alliance---the president’s current stance on arms sales is more important to the relationship than what critics say or potential future developments---that’s Allan</w:t>
      </w:r>
    </w:p>
    <w:p w14:paraId="1E1AFEF8" w14:textId="77777777" w:rsidR="003C7BA6" w:rsidRPr="004E4DF8" w:rsidRDefault="003C7BA6" w:rsidP="003C7BA6"/>
    <w:p w14:paraId="0CB42B11" w14:textId="77777777" w:rsidR="003C7BA6" w:rsidRPr="004E4DF8" w:rsidRDefault="003C7BA6" w:rsidP="003C7BA6"/>
    <w:p w14:paraId="76E4DCC6" w14:textId="77777777" w:rsidR="003C7BA6" w:rsidRDefault="003C7BA6" w:rsidP="003C7BA6">
      <w:pPr>
        <w:pStyle w:val="Heading3"/>
      </w:pPr>
      <w:r>
        <w:t xml:space="preserve">2NC UQ – Relations High – AT: Khashoggi </w:t>
      </w:r>
    </w:p>
    <w:p w14:paraId="44F6A193" w14:textId="77777777" w:rsidR="003C7BA6" w:rsidRDefault="003C7BA6" w:rsidP="003C7BA6"/>
    <w:p w14:paraId="44A151CE" w14:textId="77777777" w:rsidR="003C7BA6" w:rsidRPr="0040076A" w:rsidRDefault="003C7BA6" w:rsidP="003C7BA6">
      <w:pPr>
        <w:pStyle w:val="Heading4"/>
      </w:pPr>
      <w:r>
        <w:t>Khashoggi’s murder didn’t hurt US-Saudi relations---arms sales outweighed moral concerns</w:t>
      </w:r>
    </w:p>
    <w:p w14:paraId="7BCC17A9" w14:textId="77777777" w:rsidR="003C7BA6" w:rsidRPr="00A802C6" w:rsidRDefault="003C7BA6" w:rsidP="003C7BA6">
      <w:r>
        <w:t xml:space="preserve">Louis </w:t>
      </w:r>
      <w:r w:rsidRPr="00A802C6">
        <w:rPr>
          <w:rStyle w:val="Style13ptBold"/>
        </w:rPr>
        <w:t>Delvoie</w:t>
      </w:r>
      <w:r>
        <w:t>, 12-1-20</w:t>
      </w:r>
      <w:r w:rsidRPr="00A802C6">
        <w:rPr>
          <w:rStyle w:val="Style13ptBold"/>
        </w:rPr>
        <w:t>18</w:t>
      </w:r>
      <w:r>
        <w:t>, a Fellow in the Centre for International and Defence Policy at Queen’s University, The bilateral relationship of Saudi Arabia and the U.S., Kingston Whig-Standard, https://www.thewhig.com/opinion/columnists/the-bilateral-relationship-of-saudi-arabia-and-the-u-s</w:t>
      </w:r>
    </w:p>
    <w:p w14:paraId="5FB4A7B4" w14:textId="77777777" w:rsidR="003C7BA6" w:rsidRPr="0040076A" w:rsidRDefault="003C7BA6" w:rsidP="003C7BA6">
      <w:pPr>
        <w:rPr>
          <w:sz w:val="16"/>
        </w:rPr>
      </w:pPr>
      <w:r w:rsidRPr="006C1560">
        <w:rPr>
          <w:rStyle w:val="StyleUnderline"/>
          <w:highlight w:val="yellow"/>
        </w:rPr>
        <w:t>A new chapter in the</w:t>
      </w:r>
      <w:r w:rsidRPr="0040076A">
        <w:rPr>
          <w:rStyle w:val="StyleUnderline"/>
        </w:rPr>
        <w:t xml:space="preserve"> bilateral </w:t>
      </w:r>
      <w:r w:rsidRPr="006C1560">
        <w:rPr>
          <w:rStyle w:val="StyleUnderline"/>
          <w:highlight w:val="yellow"/>
        </w:rPr>
        <w:t>relationship</w:t>
      </w:r>
      <w:r w:rsidRPr="0040076A">
        <w:rPr>
          <w:rStyle w:val="StyleUnderline"/>
        </w:rPr>
        <w:t xml:space="preserve"> opened with the advent of </w:t>
      </w:r>
      <w:r w:rsidRPr="006C1560">
        <w:rPr>
          <w:rStyle w:val="Emphasis"/>
          <w:highlight w:val="yellow"/>
        </w:rPr>
        <w:t>the Trump administration</w:t>
      </w:r>
      <w:r w:rsidRPr="0040076A">
        <w:rPr>
          <w:rStyle w:val="StyleUnderline"/>
        </w:rPr>
        <w:t xml:space="preserve"> in Washington.</w:t>
      </w:r>
      <w:r w:rsidRPr="0040076A">
        <w:rPr>
          <w:sz w:val="16"/>
        </w:rPr>
        <w:t xml:space="preserve"> Trump rather simplistically saw Saudi Arabia as a good friend of both the United States and Israel in the Middle East, and thus a country deserving of American support. Under the influence of his son-in-law, Jared Kushner, who was a longtime friend of Israeli Prime Minister Benjamin Netanyahu, </w:t>
      </w:r>
      <w:r w:rsidRPr="006C1560">
        <w:rPr>
          <w:rStyle w:val="StyleUnderline"/>
          <w:highlight w:val="yellow"/>
        </w:rPr>
        <w:t>Trump decided</w:t>
      </w:r>
      <w:r w:rsidRPr="0040076A">
        <w:rPr>
          <w:rStyle w:val="StyleUnderline"/>
        </w:rPr>
        <w:t xml:space="preserve"> to </w:t>
      </w:r>
      <w:r w:rsidRPr="006C1560">
        <w:rPr>
          <w:rStyle w:val="StyleUnderline"/>
          <w:highlight w:val="yellow"/>
        </w:rPr>
        <w:t>make Saudi Arabia</w:t>
      </w:r>
      <w:r w:rsidRPr="0040076A">
        <w:rPr>
          <w:rStyle w:val="StyleUnderline"/>
        </w:rPr>
        <w:t xml:space="preserve"> and Israel the destinations of </w:t>
      </w:r>
      <w:r w:rsidRPr="006C1560">
        <w:rPr>
          <w:rStyle w:val="StyleUnderline"/>
          <w:highlight w:val="yellow"/>
        </w:rPr>
        <w:t>his first trip</w:t>
      </w:r>
      <w:r w:rsidRPr="0040076A">
        <w:rPr>
          <w:rStyle w:val="StyleUnderline"/>
        </w:rPr>
        <w:t xml:space="preserve"> abroad as president.</w:t>
      </w:r>
      <w:r w:rsidRPr="0040076A">
        <w:rPr>
          <w:sz w:val="16"/>
        </w:rPr>
        <w:t xml:space="preserve"> He did this over the objections of his secretary of state and his secretary of defense, but he nevertheless came to regard the visit to Saudi Arabia as a diplomatic triumph. </w:t>
      </w:r>
      <w:r w:rsidRPr="006C1560">
        <w:rPr>
          <w:rStyle w:val="StyleUnderline"/>
          <w:highlight w:val="yellow"/>
        </w:rPr>
        <w:t>He came away from it with $</w:t>
      </w:r>
      <w:r w:rsidRPr="006C1560">
        <w:rPr>
          <w:rStyle w:val="Emphasis"/>
          <w:highlight w:val="yellow"/>
        </w:rPr>
        <w:t>110 billion</w:t>
      </w:r>
      <w:r w:rsidRPr="009026F2">
        <w:rPr>
          <w:rStyle w:val="Emphasis"/>
        </w:rPr>
        <w:t xml:space="preserve"> worth of </w:t>
      </w:r>
      <w:r w:rsidRPr="006C1560">
        <w:rPr>
          <w:rStyle w:val="Emphasis"/>
          <w:highlight w:val="yellow"/>
        </w:rPr>
        <w:t>contracts for</w:t>
      </w:r>
      <w:r w:rsidRPr="009026F2">
        <w:rPr>
          <w:rStyle w:val="Emphasis"/>
        </w:rPr>
        <w:t xml:space="preserve"> the sale of </w:t>
      </w:r>
      <w:r w:rsidRPr="006C1560">
        <w:rPr>
          <w:rStyle w:val="Emphasis"/>
          <w:highlight w:val="yellow"/>
        </w:rPr>
        <w:t>American military equipment</w:t>
      </w:r>
      <w:r w:rsidRPr="0040076A">
        <w:rPr>
          <w:sz w:val="16"/>
        </w:rPr>
        <w:t>, which he boasted would create thousands of jobs in the United States, thus helping to “make America great again.” What is more, the lavish hospitality that the Saudi leadership had bestowed on him convinced him that he had established a close personal bond with the king and the senior princes. Saudi Arabia was flavour of the month in Trumpland, and Trump was flavour of the month in Riyadh.</w:t>
      </w:r>
    </w:p>
    <w:p w14:paraId="3092813A" w14:textId="77777777" w:rsidR="003C7BA6" w:rsidRPr="0040076A" w:rsidRDefault="003C7BA6" w:rsidP="003C7BA6">
      <w:pPr>
        <w:rPr>
          <w:sz w:val="16"/>
        </w:rPr>
      </w:pPr>
      <w:r w:rsidRPr="006C1560">
        <w:rPr>
          <w:rStyle w:val="StyleUnderline"/>
          <w:highlight w:val="yellow"/>
        </w:rPr>
        <w:t xml:space="preserve">A </w:t>
      </w:r>
      <w:r w:rsidRPr="006C1560">
        <w:rPr>
          <w:rStyle w:val="Emphasis"/>
          <w:highlight w:val="yellow"/>
        </w:rPr>
        <w:t>cloud</w:t>
      </w:r>
      <w:r w:rsidRPr="006C1560">
        <w:rPr>
          <w:rStyle w:val="StyleUnderline"/>
          <w:highlight w:val="yellow"/>
        </w:rPr>
        <w:t xml:space="preserve"> came</w:t>
      </w:r>
      <w:r w:rsidRPr="0040076A">
        <w:rPr>
          <w:rStyle w:val="StyleUnderline"/>
        </w:rPr>
        <w:t xml:space="preserve"> over this rather rosy landscape some two months ago </w:t>
      </w:r>
      <w:r w:rsidRPr="006C1560">
        <w:rPr>
          <w:rStyle w:val="StyleUnderline"/>
          <w:highlight w:val="yellow"/>
        </w:rPr>
        <w:t>when</w:t>
      </w:r>
      <w:r w:rsidRPr="0040076A">
        <w:rPr>
          <w:rStyle w:val="StyleUnderline"/>
        </w:rPr>
        <w:t xml:space="preserve"> Saudi journalist Jamal </w:t>
      </w:r>
      <w:r w:rsidRPr="006C1560">
        <w:rPr>
          <w:rStyle w:val="Emphasis"/>
          <w:highlight w:val="yellow"/>
        </w:rPr>
        <w:t>Khashoggi</w:t>
      </w:r>
      <w:r w:rsidRPr="006C1560">
        <w:rPr>
          <w:rStyle w:val="StyleUnderline"/>
          <w:highlight w:val="yellow"/>
        </w:rPr>
        <w:t xml:space="preserve"> was murdered</w:t>
      </w:r>
      <w:r w:rsidRPr="0040076A">
        <w:rPr>
          <w:sz w:val="16"/>
        </w:rPr>
        <w:t xml:space="preserve"> and butchered in the Saudi consulate in Istanbul. Khashoggi’s only crime was that he had published articles critical of the human rights situation in his country and of the country’s crown prince, Mohamad bin Salman. The brutal murder was met with revulsion and condemnation around the world, where it was widely viewed not only as a homicide, but also as a blatant attack on freedom of the press. Despite the Saudi authorities’ lame attempts to cover up the event, it soon became evident that it was the work of agents of the Saudi government. The only unanswered question was who had authorized or ordered the killing of Khashoggi. Suspicion not unnaturally fell on the Saudi crown prince, who now controls virtually everything that takes place in the Saudi state. That suspicion was bolstered as a result of an investigation conducted by the Central Intelligence Agency, in co-operation with the Turkish government.</w:t>
      </w:r>
    </w:p>
    <w:p w14:paraId="7F7469EE" w14:textId="77777777" w:rsidR="003C7BA6" w:rsidRPr="0040076A" w:rsidRDefault="003C7BA6" w:rsidP="003C7BA6">
      <w:pPr>
        <w:rPr>
          <w:rStyle w:val="StyleUnderline"/>
        </w:rPr>
      </w:pPr>
      <w:r w:rsidRPr="0040076A">
        <w:rPr>
          <w:rStyle w:val="StyleUnderline"/>
        </w:rPr>
        <w:t xml:space="preserve">Despite the mounting evidence, Donald </w:t>
      </w:r>
      <w:r w:rsidRPr="006C1560">
        <w:rPr>
          <w:rStyle w:val="Emphasis"/>
          <w:highlight w:val="yellow"/>
        </w:rPr>
        <w:t xml:space="preserve">Trump refused to </w:t>
      </w:r>
      <w:r w:rsidRPr="009026F2">
        <w:rPr>
          <w:rStyle w:val="Emphasis"/>
        </w:rPr>
        <w:t xml:space="preserve">criticize or </w:t>
      </w:r>
      <w:r w:rsidRPr="006C1560">
        <w:rPr>
          <w:rStyle w:val="Emphasis"/>
          <w:highlight w:val="yellow"/>
        </w:rPr>
        <w:t>condemn the Saudi crown prince</w:t>
      </w:r>
      <w:r w:rsidRPr="009026F2">
        <w:rPr>
          <w:rStyle w:val="Emphasis"/>
        </w:rPr>
        <w:t>.</w:t>
      </w:r>
      <w:r w:rsidRPr="0040076A">
        <w:rPr>
          <w:rStyle w:val="StyleUnderline"/>
        </w:rPr>
        <w:t xml:space="preserve"> Some viewed this as a moral failing on his part</w:t>
      </w:r>
      <w:r w:rsidRPr="0040076A">
        <w:rPr>
          <w:sz w:val="16"/>
        </w:rPr>
        <w:t xml:space="preserve">, which was not unusual given that the man has the moral compass of a mongoose. </w:t>
      </w:r>
      <w:r w:rsidRPr="0040076A">
        <w:rPr>
          <w:rStyle w:val="StyleUnderline"/>
        </w:rPr>
        <w:t xml:space="preserve">But there were other </w:t>
      </w:r>
      <w:r w:rsidRPr="006C1560">
        <w:rPr>
          <w:rStyle w:val="StyleUnderline"/>
          <w:highlight w:val="yellow"/>
        </w:rPr>
        <w:t>factors at play in his stance</w:t>
      </w:r>
      <w:r w:rsidRPr="0040076A">
        <w:rPr>
          <w:rStyle w:val="StyleUnderline"/>
        </w:rPr>
        <w:t>, including:</w:t>
      </w:r>
    </w:p>
    <w:p w14:paraId="3010C3D3" w14:textId="77777777" w:rsidR="003C7BA6" w:rsidRPr="0040076A" w:rsidRDefault="003C7BA6" w:rsidP="003C7BA6">
      <w:pPr>
        <w:rPr>
          <w:sz w:val="16"/>
          <w:szCs w:val="16"/>
        </w:rPr>
      </w:pPr>
      <w:r w:rsidRPr="0040076A">
        <w:rPr>
          <w:sz w:val="16"/>
          <w:szCs w:val="16"/>
        </w:rPr>
        <w:t>The fact that he had a considerable personal and political investment in his relationship with the Saudi royal family.</w:t>
      </w:r>
    </w:p>
    <w:p w14:paraId="0E3552F1" w14:textId="77777777" w:rsidR="003C7BA6" w:rsidRPr="0040076A" w:rsidRDefault="003C7BA6" w:rsidP="003C7BA6">
      <w:pPr>
        <w:rPr>
          <w:sz w:val="16"/>
          <w:szCs w:val="16"/>
        </w:rPr>
      </w:pPr>
      <w:r w:rsidRPr="0040076A">
        <w:rPr>
          <w:sz w:val="16"/>
          <w:szCs w:val="16"/>
        </w:rPr>
        <w:t>Saudi Arabia was the most vehement and proactive opponent of Iran in the region.</w:t>
      </w:r>
    </w:p>
    <w:p w14:paraId="2EBBA07F" w14:textId="77777777" w:rsidR="003C7BA6" w:rsidRPr="0040076A" w:rsidRDefault="003C7BA6" w:rsidP="003C7BA6">
      <w:pPr>
        <w:rPr>
          <w:sz w:val="16"/>
          <w:szCs w:val="16"/>
        </w:rPr>
      </w:pPr>
      <w:r w:rsidRPr="0040076A">
        <w:rPr>
          <w:sz w:val="16"/>
          <w:szCs w:val="16"/>
        </w:rPr>
        <w:t>Saudi Arabia had established cordial relations with Israel and was seen as a protector of Israel against Iran.</w:t>
      </w:r>
    </w:p>
    <w:p w14:paraId="6F0903C5" w14:textId="77777777" w:rsidR="003C7BA6" w:rsidRPr="009026F2" w:rsidRDefault="003C7BA6" w:rsidP="003C7BA6">
      <w:pPr>
        <w:rPr>
          <w:rStyle w:val="Emphasis"/>
        </w:rPr>
      </w:pPr>
      <w:r w:rsidRPr="006C1560">
        <w:rPr>
          <w:rStyle w:val="Emphasis"/>
          <w:highlight w:val="yellow"/>
        </w:rPr>
        <w:t>Saudi Arabia is the world’s largest importer of American military</w:t>
      </w:r>
      <w:r w:rsidRPr="009026F2">
        <w:rPr>
          <w:rStyle w:val="Emphasis"/>
        </w:rPr>
        <w:t xml:space="preserve"> equipment and </w:t>
      </w:r>
      <w:r w:rsidRPr="006C1560">
        <w:rPr>
          <w:rStyle w:val="Emphasis"/>
          <w:highlight w:val="yellow"/>
        </w:rPr>
        <w:t>tech</w:t>
      </w:r>
      <w:r w:rsidRPr="009026F2">
        <w:rPr>
          <w:rStyle w:val="Emphasis"/>
        </w:rPr>
        <w:t>nology.</w:t>
      </w:r>
    </w:p>
    <w:p w14:paraId="47E2A263" w14:textId="77777777" w:rsidR="003C7BA6" w:rsidRPr="0040076A" w:rsidRDefault="003C7BA6" w:rsidP="003C7BA6">
      <w:pPr>
        <w:rPr>
          <w:sz w:val="16"/>
          <w:szCs w:val="16"/>
        </w:rPr>
      </w:pPr>
      <w:r w:rsidRPr="0040076A">
        <w:rPr>
          <w:sz w:val="16"/>
          <w:szCs w:val="16"/>
        </w:rPr>
        <w:t>Saudi Arabia provides the United States with a solid base from which to contest Russia’s incursions into the Middle East.</w:t>
      </w:r>
    </w:p>
    <w:p w14:paraId="5C7C99B0" w14:textId="77777777" w:rsidR="003C7BA6" w:rsidRPr="0040076A" w:rsidRDefault="003C7BA6" w:rsidP="003C7BA6">
      <w:pPr>
        <w:rPr>
          <w:sz w:val="16"/>
          <w:szCs w:val="16"/>
        </w:rPr>
      </w:pPr>
      <w:r w:rsidRPr="0040076A">
        <w:rPr>
          <w:sz w:val="16"/>
          <w:szCs w:val="16"/>
        </w:rPr>
        <w:t>Saudi Arabia is an important, although sometimes ambiguous, ally of the United States in the struggle against Islamist extremism.</w:t>
      </w:r>
    </w:p>
    <w:p w14:paraId="3320DA18" w14:textId="77777777" w:rsidR="003C7BA6" w:rsidRPr="0040076A" w:rsidRDefault="003C7BA6" w:rsidP="003C7BA6">
      <w:pPr>
        <w:rPr>
          <w:sz w:val="16"/>
          <w:szCs w:val="16"/>
        </w:rPr>
      </w:pPr>
      <w:r w:rsidRPr="0040076A">
        <w:rPr>
          <w:sz w:val="16"/>
          <w:szCs w:val="16"/>
        </w:rPr>
        <w:t>As the world’s largest exporter of oil, Saudi Arabia can have a major impact on world oil prices, simply be deciding to raise or lower its production levels.</w:t>
      </w:r>
    </w:p>
    <w:p w14:paraId="0E5B8671" w14:textId="77777777" w:rsidR="003C7BA6" w:rsidRPr="009026F2" w:rsidRDefault="003C7BA6" w:rsidP="003C7BA6">
      <w:pPr>
        <w:rPr>
          <w:rStyle w:val="Emphasis"/>
        </w:rPr>
      </w:pPr>
      <w:r w:rsidRPr="0040076A">
        <w:rPr>
          <w:sz w:val="16"/>
        </w:rPr>
        <w:t xml:space="preserve">All of these factors played a role in determining Trump’s reaction to the murder of Khashoggi. Many of them also played a role in the stances adopted by other western countries. </w:t>
      </w:r>
      <w:r w:rsidRPr="0040076A">
        <w:rPr>
          <w:rStyle w:val="StyleUnderline"/>
        </w:rPr>
        <w:t xml:space="preserve">With the exception of Germany, which terminated all sales of military equipment to the kingdom, all other </w:t>
      </w:r>
      <w:r w:rsidRPr="006C1560">
        <w:rPr>
          <w:rStyle w:val="StyleUnderline"/>
          <w:highlight w:val="yellow"/>
        </w:rPr>
        <w:t>western countries have proven</w:t>
      </w:r>
      <w:r w:rsidRPr="0040076A">
        <w:rPr>
          <w:rStyle w:val="StyleUnderline"/>
        </w:rPr>
        <w:t xml:space="preserve"> very </w:t>
      </w:r>
      <w:r w:rsidRPr="006C1560">
        <w:rPr>
          <w:rStyle w:val="StyleUnderline"/>
          <w:highlight w:val="yellow"/>
        </w:rPr>
        <w:t>reticent to take any effective action against Saudi Arabia</w:t>
      </w:r>
      <w:r w:rsidRPr="0040076A">
        <w:rPr>
          <w:rStyle w:val="StyleUnderline"/>
        </w:rPr>
        <w:t xml:space="preserve">. This is once again </w:t>
      </w:r>
      <w:r w:rsidRPr="006C1560">
        <w:rPr>
          <w:rStyle w:val="Emphasis"/>
          <w:highlight w:val="yellow"/>
        </w:rPr>
        <w:t>an example of Realpolitik taking precedence over idealism</w:t>
      </w:r>
      <w:r w:rsidRPr="009026F2">
        <w:rPr>
          <w:rStyle w:val="Emphasis"/>
        </w:rPr>
        <w:t xml:space="preserve"> in foreign policy.</w:t>
      </w:r>
    </w:p>
    <w:p w14:paraId="6841479C" w14:textId="77777777" w:rsidR="003C7BA6" w:rsidRDefault="003C7BA6" w:rsidP="003C7BA6">
      <w:pPr>
        <w:rPr>
          <w:rStyle w:val="StyleUnderline"/>
        </w:rPr>
      </w:pPr>
    </w:p>
    <w:p w14:paraId="2B650C1B" w14:textId="77777777" w:rsidR="003C7BA6" w:rsidRDefault="003C7BA6" w:rsidP="003C7BA6">
      <w:pPr>
        <w:pStyle w:val="Heading3"/>
      </w:pPr>
      <w:r w:rsidRPr="004E4DF8">
        <w:t>2NC UQ – Relations High – AT: Asia Pivot</w:t>
      </w:r>
    </w:p>
    <w:p w14:paraId="5E8E38E1" w14:textId="77777777" w:rsidR="003C7BA6" w:rsidRDefault="003C7BA6" w:rsidP="003C7BA6"/>
    <w:p w14:paraId="1128FE1C" w14:textId="77777777" w:rsidR="003C7BA6" w:rsidRDefault="003C7BA6" w:rsidP="003C7BA6">
      <w:pPr>
        <w:pStyle w:val="Heading4"/>
      </w:pPr>
      <w:r>
        <w:t>Trump is pivoting to Eurasia, and is focused on making deals with Saudi Arabia in the Middle East</w:t>
      </w:r>
    </w:p>
    <w:p w14:paraId="6CA94100" w14:textId="77777777" w:rsidR="003C7BA6" w:rsidRDefault="003C7BA6" w:rsidP="003C7BA6">
      <w:r>
        <w:t xml:space="preserve">Bruno </w:t>
      </w:r>
      <w:r w:rsidRPr="00DB3402">
        <w:rPr>
          <w:rStyle w:val="Style13ptBold"/>
        </w:rPr>
        <w:t>Maçães</w:t>
      </w:r>
      <w:r>
        <w:t xml:space="preserve"> 8/21/</w:t>
      </w:r>
      <w:r w:rsidRPr="00DB3402">
        <w:rPr>
          <w:rStyle w:val="Style13ptBold"/>
        </w:rPr>
        <w:t>18</w:t>
      </w:r>
      <w:r>
        <w:t xml:space="preserve">, Nonresident Senior Fellow at the Hudson Institute, "Trump’s Pivot to Eurasia", The American Interest, </w:t>
      </w:r>
      <w:hyperlink r:id="rId9" w:history="1">
        <w:r w:rsidRPr="00E3290C">
          <w:rPr>
            <w:rStyle w:val="Hyperlink"/>
          </w:rPr>
          <w:t>https://www.the-american-interest.com/2018/08/21/trumps-pivot-to-eurasia/</w:t>
        </w:r>
      </w:hyperlink>
    </w:p>
    <w:p w14:paraId="342F8C1F" w14:textId="77777777" w:rsidR="003C7BA6" w:rsidRPr="00835F1B" w:rsidRDefault="003C7BA6" w:rsidP="003C7BA6">
      <w:pPr>
        <w:rPr>
          <w:sz w:val="16"/>
        </w:rPr>
      </w:pPr>
      <w:r w:rsidRPr="00835F1B">
        <w:rPr>
          <w:rStyle w:val="StyleUnderline"/>
          <w:highlight w:val="yellow"/>
        </w:rPr>
        <w:t>When</w:t>
      </w:r>
      <w:r w:rsidRPr="00835F1B">
        <w:rPr>
          <w:sz w:val="16"/>
        </w:rPr>
        <w:t xml:space="preserve"> President </w:t>
      </w:r>
      <w:r w:rsidRPr="00835F1B">
        <w:rPr>
          <w:rStyle w:val="StyleUnderline"/>
          <w:highlight w:val="yellow"/>
        </w:rPr>
        <w:t>Obama</w:t>
      </w:r>
      <w:r w:rsidRPr="00835F1B">
        <w:rPr>
          <w:sz w:val="16"/>
        </w:rPr>
        <w:t xml:space="preserve"> and Secretary Clinton </w:t>
      </w:r>
      <w:r w:rsidRPr="00835F1B">
        <w:rPr>
          <w:rStyle w:val="StyleUnderline"/>
          <w:highlight w:val="yellow"/>
        </w:rPr>
        <w:t>launched</w:t>
      </w:r>
      <w:r w:rsidRPr="00835F1B">
        <w:rPr>
          <w:sz w:val="16"/>
        </w:rPr>
        <w:t xml:space="preserve"> what quickly came to be known as </w:t>
      </w:r>
      <w:r w:rsidRPr="00835F1B">
        <w:rPr>
          <w:rStyle w:val="StyleUnderline"/>
          <w:highlight w:val="yellow"/>
        </w:rPr>
        <w:t>the Pivot to Asia</w:t>
      </w:r>
      <w:r w:rsidRPr="00835F1B">
        <w:rPr>
          <w:sz w:val="16"/>
        </w:rPr>
        <w:t xml:space="preserve">, they had a number of different ideas in mind. First, </w:t>
      </w:r>
      <w:r w:rsidRPr="00835F1B">
        <w:rPr>
          <w:rStyle w:val="StyleUnderline"/>
          <w:highlight w:val="yellow"/>
        </w:rPr>
        <w:t>there was the feeling that the U</w:t>
      </w:r>
      <w:r w:rsidRPr="00835F1B">
        <w:rPr>
          <w:rStyle w:val="StyleUnderline"/>
        </w:rPr>
        <w:t xml:space="preserve">nited </w:t>
      </w:r>
      <w:r w:rsidRPr="00835F1B">
        <w:rPr>
          <w:rStyle w:val="StyleUnderline"/>
          <w:highlight w:val="yellow"/>
        </w:rPr>
        <w:t>S</w:t>
      </w:r>
      <w:r w:rsidRPr="00835F1B">
        <w:rPr>
          <w:rStyle w:val="StyleUnderline"/>
        </w:rPr>
        <w:t xml:space="preserve">tates </w:t>
      </w:r>
      <w:r w:rsidRPr="00835F1B">
        <w:rPr>
          <w:rStyle w:val="StyleUnderline"/>
          <w:highlight w:val="yellow"/>
        </w:rPr>
        <w:t xml:space="preserve">was stuck in the Middle East </w:t>
      </w:r>
      <w:r w:rsidRPr="00835F1B">
        <w:rPr>
          <w:rStyle w:val="StyleUnderline"/>
        </w:rPr>
        <w:t xml:space="preserve">quagmire </w:t>
      </w:r>
      <w:r w:rsidRPr="00835F1B">
        <w:rPr>
          <w:rStyle w:val="StyleUnderline"/>
          <w:highlight w:val="yellow"/>
        </w:rPr>
        <w:t>and needed a</w:t>
      </w:r>
      <w:r w:rsidRPr="00835F1B">
        <w:rPr>
          <w:rStyle w:val="StyleUnderline"/>
        </w:rPr>
        <w:t xml:space="preserve"> sharp </w:t>
      </w:r>
      <w:r w:rsidRPr="00835F1B">
        <w:rPr>
          <w:rStyle w:val="StyleUnderline"/>
          <w:highlight w:val="yellow"/>
        </w:rPr>
        <w:t>change of direction</w:t>
      </w:r>
      <w:r w:rsidRPr="00835F1B">
        <w:rPr>
          <w:rStyle w:val="StyleUnderline"/>
        </w:rPr>
        <w:t xml:space="preserve"> to escape.</w:t>
      </w:r>
      <w:r w:rsidRPr="00835F1B">
        <w:rPr>
          <w:sz w:val="16"/>
        </w:rPr>
        <w:t xml:space="preserve"> Second, there was the fear that America’s role in other parts of the world had been neglected, sometimes with destabilizing consequences. Finally, and perhaps more fundamentally, the Pivot was anchored in a particular philosophy of history. As Clinton and her Assistant Secretary of State for East Asian and Pacific Affairs, Kurt Campbell, never tired of proclaiming, Asia was where the history of the next century would be written. The United States needed to share in the action.</w:t>
      </w:r>
    </w:p>
    <w:p w14:paraId="1F1F4320" w14:textId="77777777" w:rsidR="003C7BA6" w:rsidRPr="00835F1B" w:rsidRDefault="003C7BA6" w:rsidP="003C7BA6">
      <w:pPr>
        <w:rPr>
          <w:sz w:val="16"/>
          <w:szCs w:val="16"/>
        </w:rPr>
      </w:pPr>
      <w:r w:rsidRPr="00835F1B">
        <w:rPr>
          <w:sz w:val="16"/>
          <w:szCs w:val="16"/>
        </w:rPr>
        <w:t>For such a formidable claim a lot was left unexplained, but in his famous interview with The Atlantic’s Jeffrey Goldberg, Obama contrasted the Middle East with Asia in the following terms: The latter “is filled with striving, ambitious, energetic people who are every single day scratching and clawing to build businesses and get education and find jobs and build infrastructure. The contrast [with the Middle East] is pretty stark.” In Asia, Obama saw young people yearning for self-improvement, modernity, education, and material wealth. “They are not thinking about how to kill Americans,” he said in a moment of uncharacteristic bluntness.</w:t>
      </w:r>
    </w:p>
    <w:p w14:paraId="0D5EEF81" w14:textId="77777777" w:rsidR="003C7BA6" w:rsidRPr="00835F1B" w:rsidRDefault="003C7BA6" w:rsidP="003C7BA6">
      <w:pPr>
        <w:rPr>
          <w:sz w:val="16"/>
        </w:rPr>
      </w:pPr>
      <w:r w:rsidRPr="00835F1B">
        <w:rPr>
          <w:sz w:val="16"/>
        </w:rPr>
        <w:t xml:space="preserve">Obama, in brief, thought that Asia was the most salient part of the world for America’s future, and that no U.S. President could afford to take his eye off this brute fact. </w:t>
      </w:r>
      <w:r w:rsidRPr="00835F1B">
        <w:rPr>
          <w:rStyle w:val="StyleUnderline"/>
          <w:highlight w:val="yellow"/>
        </w:rPr>
        <w:t>But even if Clinton</w:t>
      </w:r>
      <w:r w:rsidRPr="00835F1B">
        <w:rPr>
          <w:rStyle w:val="StyleUnderline"/>
        </w:rPr>
        <w:t xml:space="preserve"> had </w:t>
      </w:r>
      <w:r w:rsidRPr="00835F1B">
        <w:rPr>
          <w:rStyle w:val="StyleUnderline"/>
          <w:highlight w:val="yellow"/>
        </w:rPr>
        <w:t>won</w:t>
      </w:r>
      <w:r w:rsidRPr="00835F1B">
        <w:rPr>
          <w:rStyle w:val="StyleUnderline"/>
        </w:rPr>
        <w:t xml:space="preserve"> the 2016 election, </w:t>
      </w:r>
      <w:r w:rsidRPr="00835F1B">
        <w:rPr>
          <w:rStyle w:val="Emphasis"/>
          <w:highlight w:val="yellow"/>
        </w:rPr>
        <w:t>the Pivot was ill-conceived</w:t>
      </w:r>
      <w:r w:rsidRPr="00835F1B">
        <w:rPr>
          <w:rStyle w:val="Emphasis"/>
        </w:rPr>
        <w:t xml:space="preserve"> from the beginning </w:t>
      </w:r>
      <w:r w:rsidRPr="00835F1B">
        <w:rPr>
          <w:rStyle w:val="Emphasis"/>
          <w:highlight w:val="yellow"/>
        </w:rPr>
        <w:t>and would</w:t>
      </w:r>
      <w:r w:rsidRPr="00835F1B">
        <w:rPr>
          <w:rStyle w:val="Emphasis"/>
        </w:rPr>
        <w:t xml:space="preserve"> almost certainly </w:t>
      </w:r>
      <w:r w:rsidRPr="00835F1B">
        <w:rPr>
          <w:rStyle w:val="Emphasis"/>
          <w:highlight w:val="yellow"/>
        </w:rPr>
        <w:t>have ended in failure</w:t>
      </w:r>
      <w:r w:rsidRPr="00835F1B">
        <w:rPr>
          <w:sz w:val="16"/>
        </w:rPr>
        <w:t xml:space="preserve">. Its architects correctly recognized that Asia’s extraordinary success in the last two decades derived from the continent’s increasing interconnectedness with the wider world; China, they argued, had to be understood within a much more inclusive regional framework, not just studied in isolation. </w:t>
      </w:r>
      <w:r w:rsidRPr="00835F1B">
        <w:rPr>
          <w:rStyle w:val="StyleUnderline"/>
        </w:rPr>
        <w:t>The problem was that the Pivot then attempted to construct this framework around an ill-defined Asian continent, whose borders remain unsteady</w:t>
      </w:r>
      <w:r w:rsidRPr="00835F1B">
        <w:rPr>
          <w:sz w:val="16"/>
        </w:rPr>
        <w:t xml:space="preserve"> (was Pakistan part of Asia for the purposes of the Pivot?) </w:t>
      </w:r>
      <w:r w:rsidRPr="00835F1B">
        <w:rPr>
          <w:rStyle w:val="StyleUnderline"/>
        </w:rPr>
        <w:t>and whose relevance to contemporary realities is unclear.</w:t>
      </w:r>
      <w:r w:rsidRPr="00835F1B">
        <w:rPr>
          <w:sz w:val="16"/>
        </w:rPr>
        <w:t xml:space="preserve"> “Context matters” is of little use as a policy heuristic if nobody can agree on what the relevant context is—and such agreement is made all the more elusive by contested borders and shifting trade routes.</w:t>
      </w:r>
    </w:p>
    <w:p w14:paraId="0E16E947" w14:textId="77777777" w:rsidR="003C7BA6" w:rsidRPr="00835F1B" w:rsidRDefault="003C7BA6" w:rsidP="003C7BA6">
      <w:pPr>
        <w:rPr>
          <w:sz w:val="16"/>
          <w:szCs w:val="16"/>
        </w:rPr>
      </w:pPr>
      <w:r w:rsidRPr="00835F1B">
        <w:rPr>
          <w:sz w:val="16"/>
          <w:szCs w:val="16"/>
        </w:rPr>
        <w:t>Indeed, China is developing a foreign policy aimed at transcending these artificial boundaries. The corridors composing the Belt and Road initiative stretch from the Atlantic to the South Pacific, with important stations in the Horn of Africa and the Arctic. The scope of this initiative allows Beijing to detect opportunities going much beyond existing realities. To give but two examples, the Belt and Road will attempt to move the center of gravity of European shipping from Northern to Southern Europe—the Chinese acquisition and expansion of the Port of Piraeus significantly cuts the shipping distance from Asia to Europe—and to build industrial value chains spanning from Congo to Shanghai by way of Kazakhstan.</w:t>
      </w:r>
    </w:p>
    <w:p w14:paraId="2000123A" w14:textId="77777777" w:rsidR="003C7BA6" w:rsidRPr="00835F1B" w:rsidRDefault="003C7BA6" w:rsidP="003C7BA6">
      <w:pPr>
        <w:rPr>
          <w:sz w:val="16"/>
        </w:rPr>
      </w:pPr>
      <w:r w:rsidRPr="00835F1B">
        <w:rPr>
          <w:rStyle w:val="StyleUnderline"/>
          <w:highlight w:val="yellow"/>
        </w:rPr>
        <w:t xml:space="preserve">The fatal flaw </w:t>
      </w:r>
      <w:r w:rsidRPr="00835F1B">
        <w:rPr>
          <w:rStyle w:val="StyleUnderline"/>
        </w:rPr>
        <w:t xml:space="preserve">with the Pivot to Asia was not that it could be construed as a provocation to China, or even that it neglected opportunities and commitments in other regions. Rather, it </w:t>
      </w:r>
      <w:r w:rsidRPr="00835F1B">
        <w:rPr>
          <w:rStyle w:val="StyleUnderline"/>
          <w:highlight w:val="yellow"/>
        </w:rPr>
        <w:t xml:space="preserve">was </w:t>
      </w:r>
      <w:r w:rsidRPr="00835F1B">
        <w:rPr>
          <w:rStyle w:val="StyleUnderline"/>
        </w:rPr>
        <w:t xml:space="preserve">that it encouraged a way of </w:t>
      </w:r>
      <w:r w:rsidRPr="00835F1B">
        <w:rPr>
          <w:rStyle w:val="StyleUnderline"/>
          <w:highlight w:val="yellow"/>
        </w:rPr>
        <w:t>looking at the world as divided between self-contained geographies</w:t>
      </w:r>
      <w:r w:rsidRPr="00835F1B">
        <w:rPr>
          <w:rStyle w:val="StyleUnderline"/>
        </w:rPr>
        <w:t>.</w:t>
      </w:r>
      <w:r w:rsidRPr="00835F1B">
        <w:rPr>
          <w:sz w:val="16"/>
        </w:rPr>
        <w:t xml:space="preserve"> Obama may have kept his engagement in Syria at a minimum so that resources could be concentrated in Asia. In reality, though, his reluctance to act in Syria had a very detrimental impact in the South China Sea, where China felt increasingly comfortable to adopt a more aggressive posture. Europe, Middle East, South Asia, and Asia Pacific are concepts that today have a meaning only for historians, and even they are having second thoughts. Why would a global superpower voluntarily limit its sphere of action? If you read Campbell’s recent book, it is obvious that the motivating principle behind the Pivot is the gradual expansion of the Western world. The Middle East, once seen as a privileged area for Westernization, now appears difficult and recalcitrant. As Obama put it, it is a disappointing part of the world. It might have to be left to the end of the process, like those pockets of resistance you leave behind in order to win the battle as quickly as possible. But Campbell sees Asia as doting impatiently on the arc of the moral universe, bending it towards freedom—and by extension towards America.</w:t>
      </w:r>
    </w:p>
    <w:p w14:paraId="3DC7EED9" w14:textId="77777777" w:rsidR="003C7BA6" w:rsidRPr="00835F1B" w:rsidRDefault="003C7BA6" w:rsidP="003C7BA6">
      <w:pPr>
        <w:rPr>
          <w:sz w:val="16"/>
        </w:rPr>
      </w:pPr>
      <w:r w:rsidRPr="00835F1B">
        <w:rPr>
          <w:rStyle w:val="Emphasis"/>
          <w:highlight w:val="yellow"/>
        </w:rPr>
        <w:t>Enter Trump</w:t>
      </w:r>
      <w:r w:rsidRPr="00835F1B">
        <w:rPr>
          <w:sz w:val="16"/>
          <w:highlight w:val="yellow"/>
        </w:rPr>
        <w:t>.</w:t>
      </w:r>
      <w:r w:rsidRPr="00835F1B">
        <w:rPr>
          <w:sz w:val="16"/>
        </w:rPr>
        <w:t xml:space="preserve"> Now, when trying to make sense of what might be called the Trump doctrine, every commentator faces a very unsettling predicament. On the one hand, there is a strong unwillingness to identify any particular theory of international politics as the basis for Trump’s foreign policy because we all know that he does not do theory. Even his supporters will argue that he follows his instincts rather than a developed doctrine. On the other hand, can it seriously be argued that Trump is entirely beyond reason, that everything he does lacks strategy or sense? Moreover, even if Trump does in fact have no idea of what he is doing, it doesn’t follow that there is no underlying pattern to his decision-making.</w:t>
      </w:r>
    </w:p>
    <w:p w14:paraId="3A22C204" w14:textId="77777777" w:rsidR="003C7BA6" w:rsidRPr="00835F1B" w:rsidRDefault="003C7BA6" w:rsidP="003C7BA6">
      <w:pPr>
        <w:rPr>
          <w:sz w:val="16"/>
          <w:szCs w:val="16"/>
        </w:rPr>
      </w:pPr>
      <w:r w:rsidRPr="00835F1B">
        <w:rPr>
          <w:sz w:val="16"/>
          <w:szCs w:val="16"/>
        </w:rPr>
        <w:t>I make these remarks more as a cautionary note than as a serious starting point. As a matter of fact, it seems clear to me that Trump and some of his advisors have voiced a number of coherent thoughts about the world order. More often than not, these are expressed as a rejection of existing ideas. The Trump Administration has argued, for example, that the world order is not and will never become a community of values. It has argued that the West will always remain confined to a particular geography, commanding no universal allegiance. It has argued that how countries act matters more than the way they are organized.</w:t>
      </w:r>
    </w:p>
    <w:p w14:paraId="6279DC5B" w14:textId="77777777" w:rsidR="003C7BA6" w:rsidRPr="00835F1B" w:rsidRDefault="003C7BA6" w:rsidP="003C7BA6">
      <w:pPr>
        <w:rPr>
          <w:rStyle w:val="StyleUnderline"/>
        </w:rPr>
      </w:pPr>
      <w:r w:rsidRPr="00835F1B">
        <w:rPr>
          <w:sz w:val="16"/>
        </w:rPr>
        <w:t xml:space="preserve">The point about the limited geographic expansion of the Western world is critical. Many liberals seem to think the whole world is in the process of becoming “like us,” and thus all countries must be treated as candidates for membership in the Western order. But </w:t>
      </w:r>
      <w:r w:rsidRPr="00835F1B">
        <w:rPr>
          <w:rStyle w:val="StyleUnderline"/>
        </w:rPr>
        <w:t xml:space="preserve">for Trump and his advisors, </w:t>
      </w:r>
      <w:r w:rsidRPr="00835F1B">
        <w:rPr>
          <w:rStyle w:val="StyleUnderline"/>
          <w:highlight w:val="yellow"/>
        </w:rPr>
        <w:t>the world remains an arena for action</w:t>
      </w:r>
      <w:r w:rsidRPr="00835F1B">
        <w:rPr>
          <w:rStyle w:val="StyleUnderline"/>
        </w:rPr>
        <w:t xml:space="preserve"> rather than an expanded home for a future global community.</w:t>
      </w:r>
    </w:p>
    <w:p w14:paraId="78078524" w14:textId="77777777" w:rsidR="003C7BA6" w:rsidRPr="00835F1B" w:rsidRDefault="003C7BA6" w:rsidP="003C7BA6">
      <w:pPr>
        <w:rPr>
          <w:rStyle w:val="StyleUnderline"/>
        </w:rPr>
      </w:pPr>
      <w:r w:rsidRPr="00835F1B">
        <w:rPr>
          <w:rStyle w:val="StyleUnderline"/>
        </w:rPr>
        <w:t>The Trump Administration</w:t>
      </w:r>
      <w:r w:rsidRPr="00835F1B">
        <w:rPr>
          <w:sz w:val="16"/>
        </w:rPr>
        <w:t xml:space="preserve"> shares with its predecessor a healthy skepticism towards the old Cold War notion that Europe holds the key to the world order, but unlike Obama, it has not replaced that belief with a quixotic universalism. It </w:t>
      </w:r>
      <w:r w:rsidRPr="00835F1B">
        <w:rPr>
          <w:rStyle w:val="StyleUnderline"/>
        </w:rPr>
        <w:t>looks at the world and sees a number of powerful players and privileged locations—actors and geographies where important resources have accumulated or where important questions about the global distribution of power will be decided</w:t>
      </w:r>
      <w:r w:rsidRPr="00835F1B">
        <w:rPr>
          <w:sz w:val="16"/>
        </w:rPr>
        <w:t xml:space="preserve">. It does not draw deep divisions between the civilized and the uncivilized, since it lacks a strong idea of civilization, but it does draw distinctions between the powerful and the powerless. </w:t>
      </w:r>
      <w:r w:rsidRPr="00835F1B">
        <w:rPr>
          <w:rStyle w:val="StyleUnderline"/>
        </w:rPr>
        <w:t>And much like a multinational company, the Trump Administration prioritizes certain geographic regions as the main prizes for state competition.</w:t>
      </w:r>
    </w:p>
    <w:p w14:paraId="538BC078" w14:textId="77777777" w:rsidR="003C7BA6" w:rsidRPr="00835F1B" w:rsidRDefault="003C7BA6" w:rsidP="003C7BA6">
      <w:pPr>
        <w:rPr>
          <w:sz w:val="16"/>
        </w:rPr>
      </w:pPr>
      <w:r w:rsidRPr="00835F1B">
        <w:rPr>
          <w:sz w:val="16"/>
        </w:rPr>
        <w:t xml:space="preserve">Outside the immediate neighborhood—Mexico and Canada have required sustained attention—the White House and the State Department under Secretary Pompeo have identified a number of zones of involvement and drawn increasingly defined links between them. The picture they have been developing bears a remarkable similarity to China’s Belt and Road initiative: on one end, the crisis point of North Korea, the relation with Japan, and the increasingly aggressive confrontation with China on trade; on the other end, the relations with Europe, which turned out to be a lot more eventful than anticipated—an incipient clash with Germany, a new relationship with post-Brexit Britain and doubts about NATO. </w:t>
      </w:r>
      <w:r w:rsidRPr="00835F1B">
        <w:rPr>
          <w:rStyle w:val="Emphasis"/>
          <w:highlight w:val="yellow"/>
        </w:rPr>
        <w:t>The Middle East has not disappeared from the radar</w:t>
      </w:r>
      <w:r w:rsidRPr="00835F1B">
        <w:rPr>
          <w:rStyle w:val="StyleUnderline"/>
        </w:rPr>
        <w:t xml:space="preserve"> either, </w:t>
      </w:r>
      <w:r w:rsidRPr="00835F1B">
        <w:rPr>
          <w:rStyle w:val="StyleUnderline"/>
          <w:highlight w:val="yellow"/>
        </w:rPr>
        <w:t>with an entente cordiale with</w:t>
      </w:r>
      <w:r w:rsidRPr="00835F1B">
        <w:rPr>
          <w:rStyle w:val="StyleUnderline"/>
        </w:rPr>
        <w:t xml:space="preserve"> Israel and </w:t>
      </w:r>
      <w:r w:rsidRPr="00835F1B">
        <w:rPr>
          <w:rStyle w:val="StyleUnderline"/>
          <w:highlight w:val="yellow"/>
        </w:rPr>
        <w:t>Saudi Arabia</w:t>
      </w:r>
      <w:r w:rsidRPr="00835F1B">
        <w:rPr>
          <w:rStyle w:val="StyleUnderline"/>
        </w:rPr>
        <w:t xml:space="preserve"> opening the way for new hostilities with Iran</w:t>
      </w:r>
      <w:r w:rsidRPr="00835F1B">
        <w:rPr>
          <w:sz w:val="16"/>
        </w:rPr>
        <w:t>, and with the old alliance with Turkey at a breaking point. But there is a new focus on the sea routes between Asia and Europe, the new strategic theater of the Indo-Pacific that Washington wants to build in close cooperation with Delhi. The U.S. military, for example, has just renamed its Pacific Command the U.S. Indo-Pacific Command—an attempt to counter Chinese political and economic power along the sea lanes holding the vast Eurasian supercontinent together.</w:t>
      </w:r>
    </w:p>
    <w:p w14:paraId="3363A851" w14:textId="77777777" w:rsidR="003C7BA6" w:rsidRPr="00835F1B" w:rsidRDefault="003C7BA6" w:rsidP="003C7BA6">
      <w:pPr>
        <w:rPr>
          <w:sz w:val="16"/>
        </w:rPr>
      </w:pPr>
      <w:r w:rsidRPr="00835F1B">
        <w:rPr>
          <w:rStyle w:val="Emphasis"/>
          <w:highlight w:val="yellow"/>
        </w:rPr>
        <w:t>If Obama pivoted to Asia, then, Trump has pivoted to Eurasia</w:t>
      </w:r>
      <w:r w:rsidRPr="00835F1B">
        <w:rPr>
          <w:sz w:val="16"/>
        </w:rPr>
        <w:t>. That is hardly surprising: the supercontinent stretching from Lisbon to Jakarta is increasingly connected and interdependent, containing about two thirds of the world population and global economic output. Certain regions of the supercontinent are dense areas of technological innovation. Others are enormously rich in natural resources. More importantly, perhaps, it is here and only here that the United States finds state actors rivalling its own power and wealth: China, Russia, the European Union, perhaps India in the future, as well as smaller states it nonetheless regards as security threats. Even in the limit case of a world war, it is highly unlikely that a generalized conflict between, for example, China and the United States, could take place in the Pacific. It would be conducted where important allies and enemies can be regimented, where natural resources and large populations exist and where industry is concentrated.</w:t>
      </w:r>
    </w:p>
    <w:p w14:paraId="113CF469" w14:textId="77777777" w:rsidR="003C7BA6" w:rsidRPr="00835F1B" w:rsidRDefault="003C7BA6" w:rsidP="003C7BA6">
      <w:pPr>
        <w:rPr>
          <w:sz w:val="16"/>
          <w:szCs w:val="16"/>
        </w:rPr>
      </w:pPr>
      <w:r w:rsidRPr="00835F1B">
        <w:rPr>
          <w:sz w:val="16"/>
          <w:szCs w:val="16"/>
        </w:rPr>
        <w:t>Trump’s Pivot to Eurasia has two practical implications for American grand strategy. The first regards Russia’s role in American foreign policy. Traditionally, Washington strategists saw Russia as an external threat to be contained, perhaps eliminated at some point, or festively brought into the Western bloc—but always in reference to the borderlands separating it from Europe. The Pivot to Eurasia changes that by opening a second, eastern front where Russia appears less as a threat and more as an opportunity. Not by chance, public reports have informed us that Henry Kissinger has quietly suggested to Trump that the United States should work with Russia to contain a rising China. This strategy would use closer relations with Russia to limit China’s growing power and influence.</w:t>
      </w:r>
    </w:p>
    <w:p w14:paraId="6A791079" w14:textId="77777777" w:rsidR="003C7BA6" w:rsidRPr="00835F1B" w:rsidRDefault="003C7BA6" w:rsidP="003C7BA6">
      <w:pPr>
        <w:rPr>
          <w:sz w:val="16"/>
          <w:szCs w:val="16"/>
        </w:rPr>
      </w:pPr>
      <w:r w:rsidRPr="00835F1B">
        <w:rPr>
          <w:sz w:val="16"/>
          <w:szCs w:val="16"/>
        </w:rPr>
        <w:t>The second implication has to do with Europe. Just as Russia must be understood from both directions at once—west and east—so must Europe be placed in a larger Eurasian framework going beyond its Atlantic ties. Trump’s effort here is not only to get European NATO countries to take up their defense against the Russian threat, but also to temper the growing economic links between the European Union and China and, if possible, reorient Europe back towards the United States. These figures may come as a surprise to some, but the transatlantic alliance is increasingly peripheral in economic terms. In 2017 the European Union imported 375 billion euros in goods from China, corresponding to 20 percent of total imports. The volume imported from the United States was only 256 billion. To flip this around is the core of Trump’s Europe strategy.</w:t>
      </w:r>
    </w:p>
    <w:p w14:paraId="4179D1DE" w14:textId="77777777" w:rsidR="003C7BA6" w:rsidRPr="00835F1B" w:rsidRDefault="003C7BA6" w:rsidP="003C7BA6">
      <w:pPr>
        <w:rPr>
          <w:sz w:val="16"/>
        </w:rPr>
      </w:pPr>
      <w:r w:rsidRPr="00835F1B">
        <w:rPr>
          <w:sz w:val="16"/>
        </w:rPr>
        <w:t xml:space="preserve">In his review of my new book, Gideon Rachman of the Financial Times argued that the biggest strategic question facing a rising China is not the development of the Eurasian landmass but instead the struggle for power in the seas and economies of the Pacific region, where China faces direct opposition from its great rival across the ocean. To this Philip Stephens, also of the Financial Times, responded that the Pacific is mostly water. </w:t>
      </w:r>
      <w:r w:rsidRPr="00835F1B">
        <w:rPr>
          <w:rStyle w:val="Emphasis"/>
          <w:highlight w:val="yellow"/>
        </w:rPr>
        <w:t xml:space="preserve">American decision makers seem </w:t>
      </w:r>
      <w:r w:rsidRPr="00835F1B">
        <w:rPr>
          <w:rStyle w:val="Emphasis"/>
        </w:rPr>
        <w:t xml:space="preserve">increasingly </w:t>
      </w:r>
      <w:r w:rsidRPr="00835F1B">
        <w:rPr>
          <w:rStyle w:val="Emphasis"/>
          <w:highlight w:val="yellow"/>
        </w:rPr>
        <w:t>aware</w:t>
      </w:r>
      <w:r w:rsidRPr="00835F1B">
        <w:rPr>
          <w:rStyle w:val="Emphasis"/>
        </w:rPr>
        <w:t xml:space="preserve"> that </w:t>
      </w:r>
      <w:r w:rsidRPr="00835F1B">
        <w:rPr>
          <w:rStyle w:val="Emphasis"/>
          <w:highlight w:val="yellow"/>
        </w:rPr>
        <w:t>the new center of gravity in world politics is not the Pacific and not the Atlantic, but the Old World between the two</w:t>
      </w:r>
      <w:r w:rsidRPr="00835F1B">
        <w:rPr>
          <w:rStyle w:val="StyleUnderline"/>
        </w:rPr>
        <w:t>. Whether he knows it or not, Trump is pivoting to Eurasia</w:t>
      </w:r>
      <w:r w:rsidRPr="00835F1B">
        <w:rPr>
          <w:sz w:val="16"/>
        </w:rPr>
        <w:t>.</w:t>
      </w:r>
    </w:p>
    <w:p w14:paraId="7974F84D" w14:textId="77777777" w:rsidR="003C7BA6" w:rsidRDefault="003C7BA6" w:rsidP="003C7BA6"/>
    <w:p w14:paraId="1766AD31" w14:textId="77777777" w:rsidR="003C7BA6" w:rsidRDefault="003C7BA6" w:rsidP="003C7BA6">
      <w:pPr>
        <w:pStyle w:val="Heading3"/>
      </w:pPr>
      <w:r>
        <w:t>2NC UQ – Relations High – AT: Nuclear Energy</w:t>
      </w:r>
    </w:p>
    <w:p w14:paraId="590EF728" w14:textId="77777777" w:rsidR="003C7BA6" w:rsidRDefault="003C7BA6" w:rsidP="003C7BA6"/>
    <w:p w14:paraId="2E2CA8E0" w14:textId="77777777" w:rsidR="003C7BA6" w:rsidRDefault="003C7BA6" w:rsidP="003C7BA6">
      <w:pPr>
        <w:pStyle w:val="Heading4"/>
      </w:pPr>
      <w:r>
        <w:t>Trump wants to sell nuclear reactors to Saudi Arabia</w:t>
      </w:r>
    </w:p>
    <w:p w14:paraId="02577012" w14:textId="77777777" w:rsidR="003C7BA6" w:rsidRDefault="003C7BA6" w:rsidP="003C7BA6">
      <w:r>
        <w:t xml:space="preserve">M. V. </w:t>
      </w:r>
      <w:r w:rsidRPr="00835F1B">
        <w:rPr>
          <w:rStyle w:val="Style13ptBold"/>
        </w:rPr>
        <w:t>Ramana</w:t>
      </w:r>
      <w:r>
        <w:t xml:space="preserve"> 4/16/</w:t>
      </w:r>
      <w:r w:rsidRPr="00835F1B">
        <w:rPr>
          <w:rStyle w:val="Style13ptBold"/>
        </w:rPr>
        <w:t>19</w:t>
      </w:r>
      <w:r>
        <w:t>, he Simons Chair in Disarmament, Global and Human Security at the Liu Institute for Global Issues in the School of Public Policy and Global Affairs at the University of British Columbia in Vancouver, "The Trump administration is eager to sell nuclear reactors to Saudi Arabia. But why?", Bulletin of the Atomic Scientists, https://thebulletin.org/2019/04/the-trump-administration-is-eager-to-sell-nuclear-reactors-to-saudi-arabia-but-why/</w:t>
      </w:r>
    </w:p>
    <w:p w14:paraId="6F731C15" w14:textId="77777777" w:rsidR="003C7BA6" w:rsidRPr="00195A0A" w:rsidRDefault="003C7BA6" w:rsidP="003C7BA6">
      <w:pPr>
        <w:rPr>
          <w:sz w:val="16"/>
        </w:rPr>
      </w:pPr>
      <w:r w:rsidRPr="00195A0A">
        <w:rPr>
          <w:rStyle w:val="StyleUnderline"/>
          <w:highlight w:val="yellow"/>
        </w:rPr>
        <w:t>US government officials appear to be advancing a potential sale of nuclear power plants to Saudi Arabia</w:t>
      </w:r>
      <w:r w:rsidRPr="00835F1B">
        <w:rPr>
          <w:rStyle w:val="StyleUnderline"/>
        </w:rPr>
        <w:t xml:space="preserve">. Late last month, Reuters reported that Energy Secretary Rick </w:t>
      </w:r>
      <w:r w:rsidRPr="00195A0A">
        <w:rPr>
          <w:rStyle w:val="StyleUnderline"/>
          <w:highlight w:val="yellow"/>
        </w:rPr>
        <w:t>Perry approved</w:t>
      </w:r>
      <w:r w:rsidRPr="00835F1B">
        <w:rPr>
          <w:rStyle w:val="StyleUnderline"/>
        </w:rPr>
        <w:t xml:space="preserve"> six secret </w:t>
      </w:r>
      <w:r w:rsidRPr="00195A0A">
        <w:rPr>
          <w:rStyle w:val="StyleUnderline"/>
          <w:highlight w:val="yellow"/>
        </w:rPr>
        <w:t>authorizations for</w:t>
      </w:r>
      <w:r w:rsidRPr="00835F1B">
        <w:rPr>
          <w:rStyle w:val="StyleUnderline"/>
        </w:rPr>
        <w:t xml:space="preserve"> companies to do </w:t>
      </w:r>
      <w:r w:rsidRPr="00195A0A">
        <w:rPr>
          <w:rStyle w:val="StyleUnderline"/>
          <w:highlight w:val="yellow"/>
        </w:rPr>
        <w:t>preliminary work on a Saudi nuclear deal</w:t>
      </w:r>
      <w:r w:rsidRPr="00835F1B">
        <w:rPr>
          <w:rStyle w:val="StyleUnderline"/>
        </w:rPr>
        <w:t xml:space="preserve"> without congressional oversight</w:t>
      </w:r>
      <w:r w:rsidRPr="00195A0A">
        <w:rPr>
          <w:sz w:val="16"/>
        </w:rPr>
        <w:t>. The Reuters article followed an interim staff report that US Rep. Elijah Cummings, chairman of the House Oversight Committee, released in February; the report cited whistleblowers who had warned that the White House was trying to rush the transfer of nuclear technology to the Kingdom.</w:t>
      </w:r>
    </w:p>
    <w:p w14:paraId="2E093EA7" w14:textId="77777777" w:rsidR="003C7BA6" w:rsidRPr="00195A0A" w:rsidRDefault="003C7BA6" w:rsidP="003C7BA6">
      <w:pPr>
        <w:rPr>
          <w:sz w:val="16"/>
          <w:szCs w:val="16"/>
        </w:rPr>
      </w:pPr>
      <w:r w:rsidRPr="00195A0A">
        <w:rPr>
          <w:sz w:val="16"/>
          <w:szCs w:val="16"/>
        </w:rPr>
        <w:t>Many experts have expressed concern about the terms of a US-Saudi nuclear cooperation agreement now apparently under negotiation. Some despair at the very idea of transferring such sensitive technology to a regime known to have been involved in the gruesome murder of a prominent US-based journalist and to have led a bloody war in Yemen.</w:t>
      </w:r>
    </w:p>
    <w:p w14:paraId="33B5622A" w14:textId="77777777" w:rsidR="003C7BA6" w:rsidRPr="00195A0A" w:rsidRDefault="003C7BA6" w:rsidP="003C7BA6">
      <w:pPr>
        <w:rPr>
          <w:sz w:val="16"/>
          <w:szCs w:val="16"/>
        </w:rPr>
      </w:pPr>
      <w:r w:rsidRPr="00195A0A">
        <w:rPr>
          <w:sz w:val="16"/>
          <w:szCs w:val="16"/>
        </w:rPr>
        <w:t>Saudi Arabia has attempted to justify its nuclear power program as a way to shift its electrical system away from fossil fuels, in part because of climate change concerns and in part because it is economically useful for the Kingdom to sell its oil and gas on the international market, rather than use them to generate electricity.</w:t>
      </w:r>
    </w:p>
    <w:p w14:paraId="5083A266" w14:textId="77777777" w:rsidR="003C7BA6" w:rsidRPr="00195A0A" w:rsidRDefault="003C7BA6" w:rsidP="003C7BA6">
      <w:pPr>
        <w:rPr>
          <w:sz w:val="16"/>
          <w:szCs w:val="16"/>
        </w:rPr>
      </w:pPr>
      <w:r w:rsidRPr="00195A0A">
        <w:rPr>
          <w:sz w:val="16"/>
          <w:szCs w:val="16"/>
        </w:rPr>
        <w:t>But for sun-baked Saudi Arabia, the economical and obvious switch is to solar energy, which also doesn’t result in carbon emissions and can be used to reduce domestic consumption of oil and gas. The limited efforts in installing solar power capacity on the part of the Saudi government suggest that climate action and economics may not be the driving motivations for its extensive nuclear energy plan. Indeed, members of the Saudi regime have, on other occasions, made it clear that their interests in nuclear energy derive from the idea that it would help them acquire the capability to make nuclear weapons and match Iran, whose regional status is seen to have risen as a result of its uranium enrichment program, even though it is now apparently limited by the Iran nuclear deal.</w:t>
      </w:r>
    </w:p>
    <w:p w14:paraId="64FA0549" w14:textId="77777777" w:rsidR="003C7BA6" w:rsidRPr="00195A0A" w:rsidRDefault="003C7BA6" w:rsidP="003C7BA6">
      <w:pPr>
        <w:rPr>
          <w:sz w:val="16"/>
        </w:rPr>
      </w:pPr>
      <w:r w:rsidRPr="00195A0A">
        <w:rPr>
          <w:sz w:val="16"/>
        </w:rPr>
        <w:t xml:space="preserve">The contrast between Saudi Arabia’s solar potential and its focus on nuclear power raises a question: </w:t>
      </w:r>
      <w:r w:rsidRPr="00195A0A">
        <w:rPr>
          <w:rStyle w:val="Emphasis"/>
          <w:highlight w:val="yellow"/>
        </w:rPr>
        <w:t>Why is</w:t>
      </w:r>
      <w:r w:rsidRPr="00195A0A">
        <w:rPr>
          <w:rStyle w:val="Emphasis"/>
        </w:rPr>
        <w:t xml:space="preserve"> the </w:t>
      </w:r>
      <w:r w:rsidRPr="00195A0A">
        <w:rPr>
          <w:rStyle w:val="Emphasis"/>
          <w:highlight w:val="yellow"/>
        </w:rPr>
        <w:t>Trump</w:t>
      </w:r>
      <w:r w:rsidRPr="00195A0A">
        <w:rPr>
          <w:rStyle w:val="Emphasis"/>
        </w:rPr>
        <w:t xml:space="preserve"> administration so </w:t>
      </w:r>
      <w:r w:rsidRPr="00195A0A">
        <w:rPr>
          <w:rStyle w:val="Emphasis"/>
          <w:highlight w:val="yellow"/>
        </w:rPr>
        <w:t>eager to provide nuclear tech</w:t>
      </w:r>
      <w:r w:rsidRPr="00195A0A">
        <w:rPr>
          <w:rStyle w:val="Emphasis"/>
        </w:rPr>
        <w:t>nology</w:t>
      </w:r>
      <w:r w:rsidRPr="00195A0A">
        <w:rPr>
          <w:rStyle w:val="StyleUnderline"/>
        </w:rPr>
        <w:t xml:space="preserve"> to such a questionable partner?</w:t>
      </w:r>
      <w:r w:rsidRPr="00195A0A">
        <w:rPr>
          <w:sz w:val="16"/>
        </w:rPr>
        <w:t xml:space="preserve"> We offer some tentative answers to this question and argue that it would be best for the United States to stop trying to sell nuclear reactors to Saudi Arabia, and to use its considerable diplomatic capacity to encourage other countries to do the same.</w:t>
      </w:r>
    </w:p>
    <w:p w14:paraId="66A9A060" w14:textId="77777777" w:rsidR="003C7BA6" w:rsidRPr="00195A0A" w:rsidRDefault="003C7BA6" w:rsidP="003C7BA6">
      <w:pPr>
        <w:rPr>
          <w:u w:val="single"/>
        </w:rPr>
      </w:pPr>
      <w:r w:rsidRPr="00195A0A">
        <w:rPr>
          <w:sz w:val="16"/>
        </w:rPr>
        <w:t xml:space="preserve">Outside inducement, inside interest. </w:t>
      </w:r>
      <w:r w:rsidRPr="00195A0A">
        <w:rPr>
          <w:rStyle w:val="StyleUnderline"/>
        </w:rPr>
        <w:t xml:space="preserve">Despite President Trump’s </w:t>
      </w:r>
      <w:r w:rsidRPr="00195A0A">
        <w:rPr>
          <w:rStyle w:val="Emphasis"/>
          <w:highlight w:val="yellow"/>
        </w:rPr>
        <w:t>outspoken interest in maintaining a close relationship</w:t>
      </w:r>
      <w:r w:rsidRPr="00195A0A">
        <w:rPr>
          <w:rStyle w:val="StyleUnderline"/>
        </w:rPr>
        <w:t xml:space="preserve"> with the Saudi leadership, the White House is not seeking a Saudi nuclear agreement entirely on its own volition. It is also responding to </w:t>
      </w:r>
      <w:r w:rsidRPr="00195A0A">
        <w:rPr>
          <w:rStyle w:val="StyleUnderline"/>
          <w:highlight w:val="yellow"/>
        </w:rPr>
        <w:t xml:space="preserve">a major </w:t>
      </w:r>
      <w:r w:rsidRPr="00195A0A">
        <w:rPr>
          <w:rStyle w:val="Emphasis"/>
          <w:highlight w:val="yellow"/>
        </w:rPr>
        <w:t>lobbying effort</w:t>
      </w:r>
      <w:r w:rsidRPr="00195A0A">
        <w:rPr>
          <w:rStyle w:val="StyleUnderline"/>
        </w:rPr>
        <w:t xml:space="preserve">. In February, representatives </w:t>
      </w:r>
      <w:r w:rsidRPr="00195A0A">
        <w:rPr>
          <w:rStyle w:val="StyleUnderline"/>
          <w:highlight w:val="yellow"/>
        </w:rPr>
        <w:t>from</w:t>
      </w:r>
      <w:r w:rsidRPr="00195A0A">
        <w:rPr>
          <w:rStyle w:val="StyleUnderline"/>
        </w:rPr>
        <w:t xml:space="preserve"> several </w:t>
      </w:r>
      <w:r w:rsidRPr="00195A0A">
        <w:rPr>
          <w:rStyle w:val="StyleUnderline"/>
          <w:highlight w:val="yellow"/>
        </w:rPr>
        <w:t>nuclear energy firms</w:t>
      </w:r>
      <w:r w:rsidRPr="00195A0A">
        <w:rPr>
          <w:rStyle w:val="StyleUnderline"/>
        </w:rPr>
        <w:t>, including NuScale, TerraPower, Westinghouse, and General Electric, met with President Trump reportedly with the aim of having the president “highlight the role US nuclear developers can play in providing power to other countries.”</w:t>
      </w:r>
    </w:p>
    <w:p w14:paraId="147A816F" w14:textId="77777777" w:rsidR="003C7BA6" w:rsidRPr="00195A0A" w:rsidRDefault="003C7BA6" w:rsidP="003C7BA6">
      <w:pPr>
        <w:rPr>
          <w:sz w:val="16"/>
          <w:szCs w:val="16"/>
        </w:rPr>
      </w:pPr>
      <w:r w:rsidRPr="00195A0A">
        <w:rPr>
          <w:sz w:val="16"/>
          <w:szCs w:val="16"/>
        </w:rPr>
        <w:t>The motivation for nuclear reactor suppliers is understandable. Thanks in part to the multibillion-dollar cost of reactors, the nuclear energy market is slim. One can literally count the number of new reactor construction projects starting each year since 2010 on the fingers of one hand. Westinghouse, the leading company among those that lobbied Trump, has not signed a new reactor contact in more than a decade. The Middle East has been an especially competitive market for companies interested in building reactors in the Kingdom. If any reactors are sold, it will only be with the help of high-level support, probably involving national governments or even heads of state.</w:t>
      </w:r>
    </w:p>
    <w:p w14:paraId="3AC42AC9" w14:textId="77777777" w:rsidR="003C7BA6" w:rsidRPr="00195A0A" w:rsidRDefault="003C7BA6" w:rsidP="003C7BA6">
      <w:pPr>
        <w:rPr>
          <w:sz w:val="16"/>
          <w:szCs w:val="16"/>
        </w:rPr>
      </w:pPr>
      <w:r w:rsidRPr="00195A0A">
        <w:rPr>
          <w:sz w:val="16"/>
          <w:szCs w:val="16"/>
        </w:rPr>
        <w:t>But the effort to sell US nuclear power plants has also garnered some new players: companies involving ex-members of the armed forces. For about two years now, there have been reports of former national security advisor Michael Flynn playing an important role in trying to start nuclear exports to the Middle East, especially Saudi Arabia. More recently, a host of articles have uncovered the role of the newly established IP3 Corporation (derived from International Peace, Power, and Prosperity), a company dominated by a number of retired military officials. The extent of IP3’s lobbying became apparent only after the House Oversight Committee report was published.</w:t>
      </w:r>
    </w:p>
    <w:p w14:paraId="12AA21FC" w14:textId="77777777" w:rsidR="003C7BA6" w:rsidRPr="00195A0A" w:rsidRDefault="003C7BA6" w:rsidP="003C7BA6">
      <w:pPr>
        <w:rPr>
          <w:sz w:val="16"/>
          <w:szCs w:val="16"/>
        </w:rPr>
      </w:pPr>
      <w:r w:rsidRPr="00195A0A">
        <w:rPr>
          <w:sz w:val="16"/>
          <w:szCs w:val="16"/>
        </w:rPr>
        <w:t>The influence trail is murky, and the various conflicts of interest within the Trump administration render the picture even murkier. One example is the case of Westinghouse and Jared Kushner, son in law of and senior advisor to President Donald Trump and a close friend of Saudi Crown Prince Mohammad bin Salman. Westinghouse is the largest nuclear reactor supplier in the United States, but, thanks to cost escalations in multiple projects involving its AP1000 nuclear reactor design, the company filed for bankruptcy protection in 2017. It was then purchased by the Canadian company Brookfield Business Partners. Brookfield Business Partners is a subsidiary of Brookfield Asset Management Inc., which reached a deal in August 2018 with the Kushner family’s real estate company to lease a highly unprofitable building in New York. The Kushner company had purchased 666 Fifth Avenue in New York for $1.8 billion in 2007, just before the property markets collapsed. The company had been trying for years to offload this debt. Brookfield’s deal might be just a coincidence, but the timing and the earlier foray into the nuclear business raise obvious conflict of interest questions.</w:t>
      </w:r>
    </w:p>
    <w:p w14:paraId="23E68688" w14:textId="77777777" w:rsidR="003C7BA6" w:rsidRPr="00195A0A" w:rsidRDefault="003C7BA6" w:rsidP="003C7BA6">
      <w:pPr>
        <w:rPr>
          <w:sz w:val="16"/>
        </w:rPr>
      </w:pPr>
      <w:r w:rsidRPr="00195A0A">
        <w:rPr>
          <w:rStyle w:val="StyleUnderline"/>
        </w:rPr>
        <w:t xml:space="preserve">Many </w:t>
      </w:r>
      <w:r w:rsidRPr="00195A0A">
        <w:rPr>
          <w:rStyle w:val="StyleUnderline"/>
          <w:highlight w:val="yellow"/>
        </w:rPr>
        <w:t>reasons for the US interest in selling reactors to Saudi Arabia</w:t>
      </w:r>
      <w:r w:rsidRPr="00195A0A">
        <w:rPr>
          <w:rStyle w:val="StyleUnderline"/>
        </w:rPr>
        <w:t xml:space="preserve"> have been put forward. Some involve the economic health of the US nuclear industry. Some involve national security; it has been argued that Russia, China, or </w:t>
      </w:r>
      <w:r w:rsidRPr="00195A0A">
        <w:rPr>
          <w:rStyle w:val="StyleUnderline"/>
          <w:highlight w:val="yellow"/>
        </w:rPr>
        <w:t>other countries will supply the Kingdom with reactors, if the U</w:t>
      </w:r>
      <w:r w:rsidRPr="00195A0A">
        <w:rPr>
          <w:rStyle w:val="StyleUnderline"/>
        </w:rPr>
        <w:t xml:space="preserve">nited </w:t>
      </w:r>
      <w:r w:rsidRPr="00195A0A">
        <w:rPr>
          <w:rStyle w:val="StyleUnderline"/>
          <w:highlight w:val="yellow"/>
        </w:rPr>
        <w:t>S</w:t>
      </w:r>
      <w:r w:rsidRPr="00195A0A">
        <w:rPr>
          <w:rStyle w:val="StyleUnderline"/>
        </w:rPr>
        <w:t xml:space="preserve">tates </w:t>
      </w:r>
      <w:r w:rsidRPr="00195A0A">
        <w:rPr>
          <w:rStyle w:val="StyleUnderline"/>
          <w:highlight w:val="yellow"/>
        </w:rPr>
        <w:t>does not</w:t>
      </w:r>
      <w:r w:rsidRPr="00195A0A">
        <w:rPr>
          <w:rStyle w:val="StyleUnderline"/>
        </w:rPr>
        <w:t>, providing few or none of the proliferation controls that a US agreement might include</w:t>
      </w:r>
      <w:r w:rsidRPr="00195A0A">
        <w:rPr>
          <w:sz w:val="16"/>
        </w:rPr>
        <w:t>. Still, the conflict of interest questions must be answered, before a true appraisal of US security interests in providing reactors to Saudi Arabia can be made.</w:t>
      </w:r>
    </w:p>
    <w:p w14:paraId="5DC3DBE8" w14:textId="77777777" w:rsidR="003C7BA6" w:rsidRDefault="003C7BA6" w:rsidP="003C7BA6">
      <w:pPr>
        <w:pStyle w:val="Heading2"/>
      </w:pPr>
      <w:r>
        <w:t>Link</w:t>
      </w:r>
    </w:p>
    <w:p w14:paraId="3DD83E94" w14:textId="77777777" w:rsidR="003C7BA6" w:rsidRPr="002318B3" w:rsidRDefault="003C7BA6" w:rsidP="003C7BA6"/>
    <w:p w14:paraId="2BE591CD" w14:textId="77777777" w:rsidR="003C7BA6" w:rsidRDefault="003C7BA6" w:rsidP="003C7BA6">
      <w:pPr>
        <w:pStyle w:val="Heading3"/>
      </w:pPr>
      <w:r>
        <w:t>2NC Link – Arms Sales</w:t>
      </w:r>
    </w:p>
    <w:p w14:paraId="21173DBE" w14:textId="77777777" w:rsidR="003C7BA6" w:rsidRDefault="003C7BA6" w:rsidP="003C7BA6"/>
    <w:p w14:paraId="13A85474" w14:textId="77777777" w:rsidR="003C7BA6" w:rsidRPr="00380918" w:rsidRDefault="003C7BA6" w:rsidP="003C7BA6">
      <w:pPr>
        <w:pStyle w:val="Heading4"/>
      </w:pPr>
      <w:r>
        <w:t xml:space="preserve">Arms sales </w:t>
      </w:r>
      <w:r>
        <w:rPr>
          <w:u w:val="single"/>
        </w:rPr>
        <w:t>define</w:t>
      </w:r>
      <w:r>
        <w:t xml:space="preserve"> the relationship---ending them spills over to all security cooperation</w:t>
      </w:r>
    </w:p>
    <w:p w14:paraId="3BBCA2FC" w14:textId="77777777" w:rsidR="003C7BA6" w:rsidRPr="00CC31EF" w:rsidRDefault="003C7BA6" w:rsidP="003C7BA6">
      <w:r>
        <w:t xml:space="preserve">Christopher M. </w:t>
      </w:r>
      <w:r w:rsidRPr="00CC31EF">
        <w:rPr>
          <w:rStyle w:val="Style13ptBold"/>
        </w:rPr>
        <w:t>Blanchard</w:t>
      </w:r>
      <w:r>
        <w:t xml:space="preserve"> 9/21/</w:t>
      </w:r>
      <w:r w:rsidRPr="00CC31EF">
        <w:rPr>
          <w:rStyle w:val="Style13ptBold"/>
        </w:rPr>
        <w:t>18</w:t>
      </w:r>
      <w:r>
        <w:t>, a Specialist in Middle Eastern Affairs at the CRS, "Saudi Arabia: Background and U.S. Relations", Congressional Research Service, https://crsreports.congress.gov/product/pdf/RL/RL33533</w:t>
      </w:r>
    </w:p>
    <w:p w14:paraId="4EC563E7" w14:textId="77777777" w:rsidR="003C7BA6" w:rsidRPr="00630416" w:rsidRDefault="003C7BA6" w:rsidP="003C7BA6">
      <w:pPr>
        <w:rPr>
          <w:sz w:val="16"/>
        </w:rPr>
      </w:pPr>
      <w:r w:rsidRPr="00630416">
        <w:rPr>
          <w:rStyle w:val="StyleUnderline"/>
        </w:rPr>
        <w:t xml:space="preserve">The kingdom of </w:t>
      </w:r>
      <w:r w:rsidRPr="006C1560">
        <w:rPr>
          <w:rStyle w:val="Emphasis"/>
          <w:highlight w:val="yellow"/>
        </w:rPr>
        <w:t>Saudi Arabia’s relations with the U</w:t>
      </w:r>
      <w:r w:rsidRPr="00630416">
        <w:rPr>
          <w:rStyle w:val="StyleUnderline"/>
        </w:rPr>
        <w:t xml:space="preserve">nited </w:t>
      </w:r>
      <w:r w:rsidRPr="006C1560">
        <w:rPr>
          <w:rStyle w:val="Emphasis"/>
          <w:highlight w:val="yellow"/>
        </w:rPr>
        <w:t>S</w:t>
      </w:r>
      <w:r w:rsidRPr="00630416">
        <w:rPr>
          <w:rStyle w:val="StyleUnderline"/>
        </w:rPr>
        <w:t>tates, its stability, and its future</w:t>
      </w:r>
      <w:r>
        <w:rPr>
          <w:rStyle w:val="StyleUnderline"/>
        </w:rPr>
        <w:t xml:space="preserve"> </w:t>
      </w:r>
      <w:r w:rsidRPr="00630416">
        <w:rPr>
          <w:rStyle w:val="StyleUnderline"/>
        </w:rPr>
        <w:t xml:space="preserve">trajectory </w:t>
      </w:r>
      <w:r w:rsidRPr="006C1560">
        <w:rPr>
          <w:rStyle w:val="StyleUnderline"/>
          <w:highlight w:val="yellow"/>
        </w:rPr>
        <w:t xml:space="preserve">are </w:t>
      </w:r>
      <w:r w:rsidRPr="00630416">
        <w:rPr>
          <w:rStyle w:val="StyleUnderline"/>
        </w:rPr>
        <w:t xml:space="preserve">subjects </w:t>
      </w:r>
      <w:r w:rsidRPr="006C1560">
        <w:rPr>
          <w:rStyle w:val="StyleUnderline"/>
          <w:highlight w:val="yellow"/>
        </w:rPr>
        <w:t>of</w:t>
      </w:r>
      <w:r w:rsidRPr="00630416">
        <w:rPr>
          <w:rStyle w:val="StyleUnderline"/>
        </w:rPr>
        <w:t xml:space="preserve"> continuing congressional </w:t>
      </w:r>
      <w:r w:rsidRPr="006C1560">
        <w:rPr>
          <w:rStyle w:val="StyleUnderline"/>
          <w:highlight w:val="yellow"/>
        </w:rPr>
        <w:t>interest. In particular,</w:t>
      </w:r>
      <w:r w:rsidRPr="00630416">
        <w:rPr>
          <w:rStyle w:val="StyleUnderline"/>
        </w:rPr>
        <w:t xml:space="preserve"> Saudi leadership</w:t>
      </w:r>
      <w:r>
        <w:rPr>
          <w:rStyle w:val="StyleUnderline"/>
        </w:rPr>
        <w:t xml:space="preserve"> </w:t>
      </w:r>
      <w:r w:rsidRPr="00630416">
        <w:rPr>
          <w:rStyle w:val="StyleUnderline"/>
        </w:rPr>
        <w:t xml:space="preserve">transitions, trends in </w:t>
      </w:r>
      <w:r w:rsidRPr="00E22056">
        <w:rPr>
          <w:rStyle w:val="StyleUnderline"/>
        </w:rPr>
        <w:t xml:space="preserve">global </w:t>
      </w:r>
      <w:r w:rsidRPr="006C1560">
        <w:rPr>
          <w:rStyle w:val="StyleUnderline"/>
          <w:highlight w:val="yellow"/>
        </w:rPr>
        <w:t>oil</w:t>
      </w:r>
      <w:r w:rsidRPr="00E22056">
        <w:rPr>
          <w:rStyle w:val="StyleUnderline"/>
        </w:rPr>
        <w:t xml:space="preserve"> prices</w:t>
      </w:r>
      <w:r w:rsidRPr="00630416">
        <w:rPr>
          <w:rStyle w:val="StyleUnderline"/>
        </w:rPr>
        <w:t xml:space="preserve">, </w:t>
      </w:r>
      <w:r w:rsidRPr="00E22056">
        <w:rPr>
          <w:rStyle w:val="StyleUnderline"/>
        </w:rPr>
        <w:t>Saudi</w:t>
      </w:r>
      <w:r w:rsidRPr="00630416">
        <w:rPr>
          <w:rStyle w:val="StyleUnderline"/>
        </w:rPr>
        <w:t xml:space="preserve"> budget pressures and </w:t>
      </w:r>
      <w:r w:rsidRPr="006C1560">
        <w:rPr>
          <w:rStyle w:val="StyleUnderline"/>
          <w:highlight w:val="yellow"/>
        </w:rPr>
        <w:t>reform</w:t>
      </w:r>
      <w:r w:rsidRPr="00E22056">
        <w:rPr>
          <w:rStyle w:val="StyleUnderline"/>
        </w:rPr>
        <w:t xml:space="preserve"> plans</w:t>
      </w:r>
      <w:r w:rsidRPr="00630416">
        <w:rPr>
          <w:rStyle w:val="StyleUnderline"/>
        </w:rPr>
        <w:t>, aggressive</w:t>
      </w:r>
      <w:r>
        <w:rPr>
          <w:rStyle w:val="StyleUnderline"/>
        </w:rPr>
        <w:t xml:space="preserve"> </w:t>
      </w:r>
      <w:r w:rsidRPr="00630416">
        <w:rPr>
          <w:rStyle w:val="StyleUnderline"/>
        </w:rPr>
        <w:t xml:space="preserve">transnational </w:t>
      </w:r>
      <w:r w:rsidRPr="006C1560">
        <w:rPr>
          <w:rStyle w:val="StyleUnderline"/>
          <w:highlight w:val="yellow"/>
        </w:rPr>
        <w:t>terror</w:t>
      </w:r>
      <w:r w:rsidRPr="00E22056">
        <w:rPr>
          <w:rStyle w:val="StyleUnderline"/>
        </w:rPr>
        <w:t>ist threats</w:t>
      </w:r>
      <w:r w:rsidRPr="00630416">
        <w:rPr>
          <w:rStyle w:val="StyleUnderline"/>
        </w:rPr>
        <w:t xml:space="preserve">, assertive Saudi foreign policies, and </w:t>
      </w:r>
      <w:r w:rsidRPr="006C1560">
        <w:rPr>
          <w:rStyle w:val="StyleUnderline"/>
          <w:highlight w:val="yellow"/>
        </w:rPr>
        <w:t>Saudi-Iran</w:t>
      </w:r>
      <w:r w:rsidRPr="00E22056">
        <w:rPr>
          <w:rStyle w:val="StyleUnderline"/>
        </w:rPr>
        <w:t xml:space="preserve">ian </w:t>
      </w:r>
      <w:r w:rsidRPr="006C1560">
        <w:rPr>
          <w:rStyle w:val="StyleUnderline"/>
          <w:highlight w:val="yellow"/>
        </w:rPr>
        <w:t>tensions</w:t>
      </w:r>
      <w:r w:rsidRPr="00630416">
        <w:rPr>
          <w:rStyle w:val="StyleUnderline"/>
        </w:rPr>
        <w:t xml:space="preserve"> have</w:t>
      </w:r>
      <w:r>
        <w:rPr>
          <w:rStyle w:val="StyleUnderline"/>
        </w:rPr>
        <w:t xml:space="preserve"> </w:t>
      </w:r>
      <w:r w:rsidRPr="00630416">
        <w:rPr>
          <w:rStyle w:val="StyleUnderline"/>
        </w:rPr>
        <w:t xml:space="preserve">fueled recent congressional discussions. </w:t>
      </w:r>
      <w:r w:rsidRPr="00630416">
        <w:rPr>
          <w:sz w:val="16"/>
        </w:rPr>
        <w:t>U.S.-Saudi security cooperation and U.S. concern for the continuing global availability of Saudi energy supplies continue to anchor official bilateral relations as they have for decades. In this context, the Trump Administration’s efforts to reinvigorate U.S.-Saudi relations have drawn increased public attention and have generated debate. Previously, the Obama Administration had differed with Saudi leaders over Iran, the Iranian nuclear program, and conflicts in Syria, Iraq, and Yemen.</w:t>
      </w:r>
    </w:p>
    <w:p w14:paraId="05968444" w14:textId="77777777" w:rsidR="003C7BA6" w:rsidRPr="00E22056" w:rsidRDefault="003C7BA6" w:rsidP="003C7BA6">
      <w:pPr>
        <w:rPr>
          <w:sz w:val="16"/>
        </w:rPr>
      </w:pPr>
      <w:r w:rsidRPr="00E22056">
        <w:rPr>
          <w:sz w:val="16"/>
        </w:rPr>
        <w:t xml:space="preserve">Amid some continuing differences on these issues, </w:t>
      </w:r>
      <w:r w:rsidRPr="006C1560">
        <w:rPr>
          <w:rStyle w:val="Emphasis"/>
          <w:sz w:val="26"/>
          <w:szCs w:val="26"/>
          <w:highlight w:val="yellow"/>
        </w:rPr>
        <w:t>bilateral ties have been defined</w:t>
      </w:r>
      <w:r w:rsidRPr="00E22056">
        <w:rPr>
          <w:sz w:val="16"/>
        </w:rPr>
        <w:t xml:space="preserve"> since 2017 </w:t>
      </w:r>
      <w:r w:rsidRPr="006C1560">
        <w:rPr>
          <w:rStyle w:val="Emphasis"/>
          <w:sz w:val="26"/>
          <w:szCs w:val="26"/>
          <w:highlight w:val="yellow"/>
        </w:rPr>
        <w:t>by arms sale</w:t>
      </w:r>
      <w:r w:rsidRPr="00E22056">
        <w:rPr>
          <w:rStyle w:val="Emphasis"/>
          <w:sz w:val="26"/>
          <w:szCs w:val="26"/>
        </w:rPr>
        <w:t xml:space="preserve"> </w:t>
      </w:r>
      <w:r w:rsidRPr="00E22056">
        <w:rPr>
          <w:rStyle w:val="StyleUnderline"/>
          <w:sz w:val="26"/>
          <w:szCs w:val="26"/>
        </w:rPr>
        <w:t>proposal</w:t>
      </w:r>
      <w:r w:rsidRPr="006C1560">
        <w:rPr>
          <w:rStyle w:val="Emphasis"/>
          <w:sz w:val="26"/>
          <w:szCs w:val="26"/>
          <w:highlight w:val="yellow"/>
        </w:rPr>
        <w:t>s</w:t>
      </w:r>
      <w:r w:rsidRPr="00E22056">
        <w:rPr>
          <w:sz w:val="16"/>
        </w:rPr>
        <w:t xml:space="preserve">, Yemen-related security cooperation, and shared concerns about Iran, Al Qaeda, and the Islamic State organization (IS, aka ISIL/ISIS or the Arabic acronym Da’esh). </w:t>
      </w:r>
      <w:r w:rsidRPr="00630416">
        <w:rPr>
          <w:rStyle w:val="StyleUnderline"/>
        </w:rPr>
        <w:t>From 2012 through 2016, the Obama Administration notified Congress of proposed Foreign</w:t>
      </w:r>
      <w:r>
        <w:rPr>
          <w:rStyle w:val="StyleUnderline"/>
        </w:rPr>
        <w:t xml:space="preserve"> </w:t>
      </w:r>
      <w:r w:rsidRPr="00630416">
        <w:rPr>
          <w:rStyle w:val="StyleUnderline"/>
        </w:rPr>
        <w:t>Military Sales to Saudi Arabia with a potential value of more than $45 billion. President Donald</w:t>
      </w:r>
      <w:r>
        <w:rPr>
          <w:rStyle w:val="StyleUnderline"/>
        </w:rPr>
        <w:t xml:space="preserve"> </w:t>
      </w:r>
      <w:r w:rsidRPr="00630416">
        <w:rPr>
          <w:rStyle w:val="StyleUnderline"/>
        </w:rPr>
        <w:t>Trump and Saudi officials announced agreement on some of these sales and others during the</w:t>
      </w:r>
      <w:r>
        <w:rPr>
          <w:rStyle w:val="StyleUnderline"/>
        </w:rPr>
        <w:t xml:space="preserve"> </w:t>
      </w:r>
      <w:r w:rsidRPr="00630416">
        <w:rPr>
          <w:rStyle w:val="StyleUnderline"/>
        </w:rPr>
        <w:t>President’s May 2017 trip to the kingdom, as part of a package that may potentially be worth</w:t>
      </w:r>
      <w:r>
        <w:rPr>
          <w:rStyle w:val="StyleUnderline"/>
        </w:rPr>
        <w:t xml:space="preserve"> </w:t>
      </w:r>
      <w:r w:rsidRPr="00630416">
        <w:rPr>
          <w:rStyle w:val="StyleUnderline"/>
        </w:rPr>
        <w:t xml:space="preserve">more than $110 billion. This package of previously discussed and </w:t>
      </w:r>
      <w:r w:rsidRPr="006C1560">
        <w:rPr>
          <w:rStyle w:val="StyleUnderline"/>
          <w:highlight w:val="yellow"/>
        </w:rPr>
        <w:t>new</w:t>
      </w:r>
      <w:r w:rsidRPr="00630416">
        <w:rPr>
          <w:rStyle w:val="StyleUnderline"/>
        </w:rPr>
        <w:t xml:space="preserve">ly proposed </w:t>
      </w:r>
      <w:r w:rsidRPr="006C1560">
        <w:rPr>
          <w:rStyle w:val="StyleUnderline"/>
          <w:highlight w:val="yellow"/>
        </w:rPr>
        <w:t>defense sales</w:t>
      </w:r>
      <w:r w:rsidRPr="00630416">
        <w:rPr>
          <w:rStyle w:val="StyleUnderline"/>
        </w:rPr>
        <w:t xml:space="preserve"> is</w:t>
      </w:r>
      <w:r>
        <w:rPr>
          <w:rStyle w:val="StyleUnderline"/>
        </w:rPr>
        <w:t xml:space="preserve"> </w:t>
      </w:r>
      <w:r w:rsidRPr="00630416">
        <w:rPr>
          <w:rStyle w:val="StyleUnderline"/>
        </w:rPr>
        <w:t xml:space="preserve">intended to </w:t>
      </w:r>
      <w:r w:rsidRPr="006C1560">
        <w:rPr>
          <w:rStyle w:val="StyleUnderline"/>
          <w:highlight w:val="yellow"/>
        </w:rPr>
        <w:t>address Saudi</w:t>
      </w:r>
      <w:r w:rsidRPr="00630416">
        <w:rPr>
          <w:rStyle w:val="StyleUnderline"/>
        </w:rPr>
        <w:t xml:space="preserve"> needs for </w:t>
      </w:r>
      <w:r w:rsidRPr="006C1560">
        <w:rPr>
          <w:rStyle w:val="StyleUnderline"/>
          <w:highlight w:val="yellow"/>
        </w:rPr>
        <w:t>maritime</w:t>
      </w:r>
      <w:r w:rsidRPr="00630416">
        <w:rPr>
          <w:rStyle w:val="StyleUnderline"/>
        </w:rPr>
        <w:t xml:space="preserve"> and </w:t>
      </w:r>
      <w:r w:rsidRPr="00E22056">
        <w:rPr>
          <w:rStyle w:val="StyleUnderline"/>
        </w:rPr>
        <w:t>coastal</w:t>
      </w:r>
      <w:r w:rsidRPr="00630416">
        <w:rPr>
          <w:rStyle w:val="StyleUnderline"/>
        </w:rPr>
        <w:t xml:space="preserve"> </w:t>
      </w:r>
      <w:r w:rsidRPr="00E22056">
        <w:rPr>
          <w:rStyle w:val="StyleUnderline"/>
        </w:rPr>
        <w:t>security</w:t>
      </w:r>
      <w:r w:rsidRPr="00630416">
        <w:rPr>
          <w:rStyle w:val="StyleUnderline"/>
        </w:rPr>
        <w:t xml:space="preserve"> improvements, </w:t>
      </w:r>
      <w:r w:rsidRPr="006C1560">
        <w:rPr>
          <w:rStyle w:val="StyleUnderline"/>
          <w:highlight w:val="yellow"/>
        </w:rPr>
        <w:t>air force</w:t>
      </w:r>
      <w:r>
        <w:rPr>
          <w:rStyle w:val="StyleUnderline"/>
        </w:rPr>
        <w:t xml:space="preserve"> </w:t>
      </w:r>
      <w:r w:rsidRPr="00630416">
        <w:rPr>
          <w:rStyle w:val="StyleUnderline"/>
        </w:rPr>
        <w:t xml:space="preserve">training and support, </w:t>
      </w:r>
      <w:r w:rsidRPr="006C1560">
        <w:rPr>
          <w:rStyle w:val="StyleUnderline"/>
          <w:highlight w:val="yellow"/>
        </w:rPr>
        <w:t>cybersecurity</w:t>
      </w:r>
      <w:r w:rsidRPr="00630416">
        <w:rPr>
          <w:rStyle w:val="StyleUnderline"/>
        </w:rPr>
        <w:t xml:space="preserve"> and communications upgrades, </w:t>
      </w:r>
      <w:r w:rsidRPr="006C1560">
        <w:rPr>
          <w:rStyle w:val="StyleUnderline"/>
          <w:highlight w:val="yellow"/>
        </w:rPr>
        <w:t>missile</w:t>
      </w:r>
      <w:r w:rsidRPr="00630416">
        <w:rPr>
          <w:rStyle w:val="StyleUnderline"/>
        </w:rPr>
        <w:t xml:space="preserve"> and air </w:t>
      </w:r>
      <w:r w:rsidRPr="006C1560">
        <w:rPr>
          <w:rStyle w:val="StyleUnderline"/>
          <w:highlight w:val="yellow"/>
        </w:rPr>
        <w:t>defenses, and</w:t>
      </w:r>
      <w:r>
        <w:rPr>
          <w:rStyle w:val="StyleUnderline"/>
        </w:rPr>
        <w:t xml:space="preserve"> </w:t>
      </w:r>
      <w:r w:rsidRPr="00630416">
        <w:rPr>
          <w:rStyle w:val="StyleUnderline"/>
        </w:rPr>
        <w:t xml:space="preserve">enhanced border security and </w:t>
      </w:r>
      <w:r w:rsidRPr="006C1560">
        <w:rPr>
          <w:rStyle w:val="StyleUnderline"/>
          <w:highlight w:val="yellow"/>
        </w:rPr>
        <w:t>counterterror</w:t>
      </w:r>
      <w:r w:rsidRPr="00630416">
        <w:rPr>
          <w:rStyle w:val="StyleUnderline"/>
        </w:rPr>
        <w:t>ism capabilities</w:t>
      </w:r>
      <w:r w:rsidRPr="00E22056">
        <w:rPr>
          <w:sz w:val="16"/>
        </w:rPr>
        <w:t xml:space="preserve"> (see “Arms Sales, Security Assistance, and Training” below and Appendix B).</w:t>
      </w:r>
    </w:p>
    <w:p w14:paraId="7A5CD507" w14:textId="77777777" w:rsidR="003C7BA6" w:rsidRPr="00E22056" w:rsidRDefault="003C7BA6" w:rsidP="003C7BA6">
      <w:pPr>
        <w:rPr>
          <w:sz w:val="10"/>
          <w:szCs w:val="10"/>
        </w:rPr>
      </w:pPr>
      <w:r w:rsidRPr="00E22056">
        <w:rPr>
          <w:sz w:val="10"/>
          <w:szCs w:val="10"/>
        </w:rPr>
        <w:t>King Salman bin Abd al Aziz Al Saud (age 82) succeeded his late half-brother King Abdullah bin Abd al Aziz following the latter’s death in January 2015. King Salman later announced dramatic changes to succession arrangements left in place by King Abdullah, surprising observers of the kingdom’s politics. King Salman first replaced his half-brother Crown Prince Muqrin bin Abd al Aziz with their nephew, Prince Mohammed bin Nayef bin Abd al Aziz, who was then Interior Minister and counterterrorism chief. The king then named his own son, Prince Mohammed bin Salman bin Abd al Aziz, then 29, as Deputy Crown Prince and Defense Minister.</w:t>
      </w:r>
    </w:p>
    <w:p w14:paraId="566573D0" w14:textId="77777777" w:rsidR="003C7BA6" w:rsidRPr="00E22056" w:rsidRDefault="003C7BA6" w:rsidP="003C7BA6">
      <w:pPr>
        <w:rPr>
          <w:sz w:val="10"/>
          <w:szCs w:val="10"/>
        </w:rPr>
      </w:pPr>
      <w:r w:rsidRPr="00E22056">
        <w:rPr>
          <w:sz w:val="10"/>
          <w:szCs w:val="10"/>
        </w:rPr>
        <w:t>In June 2017, Prince Mohammed bin Nayef was relieved of his positions and Prince Mohammed bin Salman (age 33) was elevated further to the position of Crown Prince, placing him in line to succeed his father (see Figure 1, Figure 2, and “Leadership and Succession” below). Both princes are members of the generation of grandsons of the kingdom’s late founder, King Abd al Aziz bin Abd al Rahman Al Saud (aka Ibn Saud). The succession changes and Crown Prince Mohammad bin Salman’s efforts to assert his role as the shaper of the kingdom’s national security and economic policies have resulted in an apparent consolidation of authority under one individual and sub-branch of the family that is unprecedented in the kingdom since its founding.</w:t>
      </w:r>
    </w:p>
    <w:p w14:paraId="0D18DF96" w14:textId="77777777" w:rsidR="003C7BA6" w:rsidRPr="00E22056" w:rsidRDefault="003C7BA6" w:rsidP="003C7BA6">
      <w:pPr>
        <w:rPr>
          <w:sz w:val="10"/>
          <w:szCs w:val="10"/>
        </w:rPr>
      </w:pPr>
      <w:r w:rsidRPr="00E22056">
        <w:rPr>
          <w:sz w:val="10"/>
          <w:szCs w:val="10"/>
        </w:rPr>
        <w:t xml:space="preserve">Shifts in Saudi foreign policy toward a more assertive posture—typified by the kingdom’s military operations in neighboring Yemen and a series of regional moves intended to counteract Iranian initiatives—have accompanied the post-2015 leadership changes. Saudi leaders launched military operations in Yemen following the early 2015 ouster of Yemen’s transitional government by the Zaydi Shia Ansar Allah (aka Houthi) movement and backers of the late former Yemeni President Ali Abdullah Saleh (see “Conflict in Yemen” below). A U.S.-facilitated, Saudi-led coalition air campaign has conducted strikes across the country since late March 2015, coupled with a joint Saudi and Emirati ground campaign aimed at reversing Houthi gains and compelling them to negotiate with U.N.-recognized transition leaders. </w:t>
      </w:r>
    </w:p>
    <w:p w14:paraId="0E463BFC" w14:textId="77777777" w:rsidR="003C7BA6" w:rsidRPr="00E22056" w:rsidRDefault="003C7BA6" w:rsidP="003C7BA6">
      <w:pPr>
        <w:rPr>
          <w:sz w:val="10"/>
          <w:szCs w:val="10"/>
        </w:rPr>
      </w:pPr>
      <w:r w:rsidRPr="00E22056">
        <w:rPr>
          <w:sz w:val="10"/>
          <w:szCs w:val="10"/>
        </w:rPr>
        <w:t>Concerns about Yemeni civilian deaths in Saudi airstrikes, the operation’s contribution to grave humanitarian conditions, and gains by Al Qaeda and Islamic State supporters have led some Members of Congress and U.S. officials to urge all parties to seek a prompt settlement. President Obama maintained U.S. logistical support for Saudi operations in Yemen but decided in 2016 to reduce U.S. personnel support and limit certain U.S. arms transfers. President Trump has chosen to proceed with precision guided munition technology sales that the Obama Administration deferred. In September 2018, the Trump Administration certified conditions set by Congress on Saudi actions in Yemen and renewed calls for a political solution. A U.S. State Department travel advisory issued in April 2018 warns that “rebel groups operating in Yemen have fired long-range missiles into Saudi Arabia, specifically targeting populated areas and civilian infrastructure” and that “rebel forces in Yemen fire artillery at Saudi border towns and launch cross-border attacks against Saudi military personnel.” 1</w:t>
      </w:r>
    </w:p>
    <w:p w14:paraId="3777F8C1" w14:textId="77777777" w:rsidR="003C7BA6" w:rsidRPr="00E22056" w:rsidRDefault="003C7BA6" w:rsidP="003C7BA6">
      <w:pPr>
        <w:rPr>
          <w:sz w:val="16"/>
        </w:rPr>
      </w:pPr>
      <w:r w:rsidRPr="00630416">
        <w:rPr>
          <w:rStyle w:val="StyleUnderline"/>
        </w:rPr>
        <w:t>U.S. support to the kingdom’s operations in Yemen and Saudi use of U.S.-origin weaponry has</w:t>
      </w:r>
      <w:r>
        <w:rPr>
          <w:rStyle w:val="StyleUnderline"/>
        </w:rPr>
        <w:t xml:space="preserve"> </w:t>
      </w:r>
      <w:r w:rsidRPr="00630416">
        <w:rPr>
          <w:rStyle w:val="StyleUnderline"/>
        </w:rPr>
        <w:t>drawn new attention to congressionally reviewed arms sales and questions of authorization</w:t>
      </w:r>
      <w:r w:rsidRPr="00E22056">
        <w:rPr>
          <w:sz w:val="16"/>
        </w:rPr>
        <w:t>. In the 114th Congress, some Members scrutinized proposed sales of thousands of guided air-to-ground munitions and tanks to Saudi Arabia in the context of concerns about the Saudi military’s conduct in Yemen (see Appendix D below).</w:t>
      </w:r>
    </w:p>
    <w:p w14:paraId="108EE586" w14:textId="77777777" w:rsidR="003C7BA6" w:rsidRPr="00E22056" w:rsidRDefault="003C7BA6" w:rsidP="003C7BA6">
      <w:pPr>
        <w:rPr>
          <w:sz w:val="10"/>
          <w:szCs w:val="10"/>
        </w:rPr>
      </w:pPr>
      <w:r w:rsidRPr="00E22056">
        <w:rPr>
          <w:sz w:val="10"/>
          <w:szCs w:val="10"/>
        </w:rPr>
        <w:t>In the 115th Congress, legislation has been enacted that prohibits the obligation or expenditure of U.S. funds for in-flight refueling operations of Saudi and Saudi-led coalition aircraft that are not conducting select types of operations if certain certifications cannot be made and maintained (Section 1290 of the FY2019 National Defense Authorization Act, P.L. 115-232, Appendix D). 2 The provision is subject to an Administration national security waiver.</w:t>
      </w:r>
    </w:p>
    <w:p w14:paraId="5507FE40" w14:textId="77777777" w:rsidR="003C7BA6" w:rsidRPr="00E22056" w:rsidRDefault="003C7BA6" w:rsidP="003C7BA6">
      <w:pPr>
        <w:rPr>
          <w:sz w:val="10"/>
          <w:szCs w:val="10"/>
        </w:rPr>
      </w:pPr>
      <w:r w:rsidRPr="00E22056">
        <w:rPr>
          <w:sz w:val="10"/>
          <w:szCs w:val="10"/>
        </w:rPr>
        <w:t>A similar measure would place conditions on the transfer of any air-to-ground munitions to Saudi Arabia (S.J.Res. 40), and, in June 2017, the Senate narrowly voted to reject a motion to further consider a joint resolution of disapproval (S.J.Res. 42) on proposed sales of precision guided munitions to the kingdom. The House and Senate also have considered resolutions (H.Con.Res. 81 and S.J.Res. 54) that would direct the President to end U.S. military support for Saudi operations in Yemen unless Congress specifically authorizes the continuation of such support.</w:t>
      </w:r>
    </w:p>
    <w:p w14:paraId="2EB1BC69" w14:textId="77777777" w:rsidR="003C7BA6" w:rsidRPr="00E22056" w:rsidRDefault="003C7BA6" w:rsidP="003C7BA6">
      <w:pPr>
        <w:rPr>
          <w:sz w:val="10"/>
          <w:szCs w:val="10"/>
        </w:rPr>
      </w:pPr>
      <w:r w:rsidRPr="00E22056">
        <w:rPr>
          <w:sz w:val="10"/>
          <w:szCs w:val="10"/>
        </w:rPr>
        <w:t>Inside the kingdom, arrests of Islamic State (IS) supporters have continued since 2014, as Islamic State affiliates have claimed responsibility for a series of deadly attacks against Saudi security forces and members of the kingdom’s Shia minority across the country (see “The Islamic State’s Campaign against the Kingdom” below). Saudi authorities report having disrupted planned IS attacks on government targets in 2017 and counted 34 terrorist attacks in 2016, including an attempted IS-claimed suicide bombing against the U.S. Consulate General in Jeddah. Saudi leaders and their IS adversaries have reiterated their hostility toward each other since 2015, with Saudi leaders proposing new transnational counterterrorism cooperation and IS leaders redeclaring war against the royal family, condemning official Saudi clerics, and urging attacks inside the kingdom (see “Terrorism Threats and Bilateral Cooperation”). The current U.S. State Department travel advisory for Saudi Arabia warns that “terrorist groups continue plotting possible attacks” and that “terrorists may attack with little or no warning.”</w:t>
      </w:r>
    </w:p>
    <w:p w14:paraId="7395D5D8" w14:textId="77777777" w:rsidR="003C7BA6" w:rsidRPr="00E22056" w:rsidRDefault="003C7BA6" w:rsidP="003C7BA6">
      <w:pPr>
        <w:rPr>
          <w:sz w:val="10"/>
          <w:szCs w:val="10"/>
        </w:rPr>
      </w:pPr>
      <w:r w:rsidRPr="00E22056">
        <w:rPr>
          <w:sz w:val="10"/>
          <w:szCs w:val="10"/>
        </w:rPr>
        <w:t>Since 2011, significant shifts in the political and economic landscape of the Middle East have focused international attention on Saudi domestic policy issues and reinvigorated social and political debates among Saudis (see “Domestic Issues” below). These regional shifts, coupled with ongoing economic, social, and political changes in the kingdom, may make sensitive issues such as political reform, unemployment, education, human rights, corruption, religious freedom, and extremism more prominent in U.S.-Saudi relations than in the past. U.S. policy initiatives have long sought to help Saudi leaders address economic and security challenges in ways consistent with U.S. interests. Recent joint U.S.-Saudi diplomatic efforts to strengthen economic, educational, and interpersonal ties have focused on improving opportunities for the kingdom’s young population. Tens of thousands of Saudi students continue to pursue higher education in the United States, although numbers have declined in response to Saudi government funding changes.</w:t>
      </w:r>
    </w:p>
    <w:p w14:paraId="5639A72B" w14:textId="77777777" w:rsidR="003C7BA6" w:rsidRPr="00E22056" w:rsidRDefault="003C7BA6" w:rsidP="003C7BA6">
      <w:pPr>
        <w:rPr>
          <w:sz w:val="10"/>
          <w:szCs w:val="10"/>
        </w:rPr>
      </w:pPr>
      <w:r w:rsidRPr="00E22056">
        <w:rPr>
          <w:sz w:val="10"/>
          <w:szCs w:val="10"/>
        </w:rPr>
        <w:t>Some nongovernment observers have called for a reassessment of U.S.-Saudi relations amid the kingdom’s ongoing military campaign in Yemen. 3 They cite concern about human rights conditions in the kingdom, as well as resurgent questions about the relationship between religious proselytization by some Saudis and the appeal of violent Islamist extremism. U.S. officials have called publicly for the kingdom to seek a negotiated settlement in Yemen, allow peaceful expressions of dissent at home, and help fight extremism abroad. Any more strident official U.S. criticisms of the kingdom’s policies traditionally remain subjects of private diplomatic engagement rather than official public discussion.</w:t>
      </w:r>
    </w:p>
    <w:p w14:paraId="7CCF0571" w14:textId="77777777" w:rsidR="003C7BA6" w:rsidRPr="00E22056" w:rsidRDefault="003C7BA6" w:rsidP="003C7BA6">
      <w:pPr>
        <w:rPr>
          <w:sz w:val="10"/>
          <w:szCs w:val="10"/>
        </w:rPr>
      </w:pPr>
      <w:r w:rsidRPr="00E22056">
        <w:rPr>
          <w:sz w:val="10"/>
          <w:szCs w:val="10"/>
        </w:rPr>
        <w:t>Saudi concerns about U.S. leadership and policies in the Middle East grew during the Administrations of Presidents George W. Bush and Barack Obama, in parallel to U.S. concerns about Saudi priorities and choices. In particular, Saudi leaders at times signaled their displeasure with U.S. policy approaches to Egypt, Israel and the Palestinians, Bahrain, Iraq, Syria, and Iran. Saudi officials also opposed the changes to U.S. sovereign immunity law that were made by the 114th Congress through the Justice Against Sponsors of Terrorism Act (S. 2040, P.L. 114-222, aka JASTA) and have sought their amendment or repeal.4</w:t>
      </w:r>
    </w:p>
    <w:p w14:paraId="2D10C4AD" w14:textId="77777777" w:rsidR="003C7BA6" w:rsidRPr="00E22056" w:rsidRDefault="003C7BA6" w:rsidP="003C7BA6">
      <w:pPr>
        <w:rPr>
          <w:sz w:val="10"/>
          <w:szCs w:val="10"/>
        </w:rPr>
      </w:pPr>
      <w:r w:rsidRPr="00E22056">
        <w:rPr>
          <w:sz w:val="10"/>
          <w:szCs w:val="10"/>
        </w:rPr>
        <w:t>Saudi official public responses to the Joint Comprehensive Plan of Action (JCPOA) nuclear agreement with Iran were initially relatively neutral, emphasizing elements of an agreement with Iran that Saudi Arabia would support rather than expressing Saudi endorsement of the JCPOA as negotiated and agreed. King Salman eventually endorsed the JCPOA during his September 2015 visit to Washington, DC, but later called for the agreement to be reexamined and welcomed President Trump’s decision to withdraw the United States from the agreement. Saudi officials have engaged in civil nuclear cooperation talks with the United States and other countries since 2017 (see “Potential U.S.-Saudi Nuclear Cooperation”).</w:t>
      </w:r>
    </w:p>
    <w:p w14:paraId="7755E7CD" w14:textId="77777777" w:rsidR="003C7BA6" w:rsidRPr="00E22056" w:rsidRDefault="003C7BA6" w:rsidP="003C7BA6">
      <w:pPr>
        <w:rPr>
          <w:sz w:val="16"/>
        </w:rPr>
      </w:pPr>
      <w:r w:rsidRPr="00630416">
        <w:rPr>
          <w:rStyle w:val="StyleUnderline"/>
        </w:rPr>
        <w:t xml:space="preserve">Policy differences and specific current </w:t>
      </w:r>
      <w:r w:rsidRPr="006C1560">
        <w:rPr>
          <w:rStyle w:val="StyleUnderline"/>
          <w:highlight w:val="yellow"/>
        </w:rPr>
        <w:t>disagreements notwithstanding</w:t>
      </w:r>
      <w:r w:rsidRPr="00630416">
        <w:rPr>
          <w:rStyle w:val="StyleUnderline"/>
        </w:rPr>
        <w:t xml:space="preserve">, U.S. and Saudi </w:t>
      </w:r>
      <w:r w:rsidRPr="006C1560">
        <w:rPr>
          <w:rStyle w:val="StyleUnderline"/>
          <w:highlight w:val="yellow"/>
        </w:rPr>
        <w:t>officials have</w:t>
      </w:r>
      <w:r w:rsidRPr="00630416">
        <w:rPr>
          <w:rStyle w:val="StyleUnderline"/>
        </w:rPr>
        <w:t xml:space="preserve"> long </w:t>
      </w:r>
      <w:r w:rsidRPr="006C1560">
        <w:rPr>
          <w:rStyle w:val="StyleUnderline"/>
          <w:highlight w:val="yellow"/>
        </w:rPr>
        <w:t>favored continuity</w:t>
      </w:r>
      <w:r w:rsidRPr="00630416">
        <w:rPr>
          <w:rStyle w:val="StyleUnderline"/>
        </w:rPr>
        <w:t xml:space="preserve"> over dramatic strategic shifts, despite some Saudis’ and Americans’</w:t>
      </w:r>
      <w:r>
        <w:rPr>
          <w:rStyle w:val="StyleUnderline"/>
        </w:rPr>
        <w:t xml:space="preserve"> </w:t>
      </w:r>
      <w:r w:rsidRPr="00630416">
        <w:rPr>
          <w:rStyle w:val="StyleUnderline"/>
        </w:rPr>
        <w:t xml:space="preserve">calls for fundamental changes </w:t>
      </w:r>
      <w:r w:rsidRPr="006C1560">
        <w:rPr>
          <w:rStyle w:val="StyleUnderline"/>
          <w:highlight w:val="yellow"/>
        </w:rPr>
        <w:t>to the</w:t>
      </w:r>
      <w:r w:rsidRPr="00630416">
        <w:rPr>
          <w:rStyle w:val="StyleUnderline"/>
        </w:rPr>
        <w:t xml:space="preserve"> bilateral </w:t>
      </w:r>
      <w:r w:rsidRPr="006C1560">
        <w:rPr>
          <w:rStyle w:val="StyleUnderline"/>
          <w:highlight w:val="yellow"/>
        </w:rPr>
        <w:t>relationship</w:t>
      </w:r>
      <w:r w:rsidRPr="00630416">
        <w:rPr>
          <w:rStyle w:val="StyleUnderline"/>
        </w:rPr>
        <w:t xml:space="preserve">. </w:t>
      </w:r>
      <w:r w:rsidRPr="00E22056">
        <w:rPr>
          <w:rStyle w:val="StyleUnderline"/>
        </w:rPr>
        <w:t>The Trump Administration, like its</w:t>
      </w:r>
      <w:r>
        <w:rPr>
          <w:rStyle w:val="StyleUnderline"/>
        </w:rPr>
        <w:t xml:space="preserve"> </w:t>
      </w:r>
      <w:r w:rsidRPr="00E22056">
        <w:rPr>
          <w:rStyle w:val="StyleUnderline"/>
        </w:rPr>
        <w:t>predecessors, engages the Saudi government as a strategic partner to promote regional security</w:t>
      </w:r>
      <w:r>
        <w:rPr>
          <w:rStyle w:val="StyleUnderline"/>
        </w:rPr>
        <w:t xml:space="preserve"> </w:t>
      </w:r>
      <w:r w:rsidRPr="00E22056">
        <w:rPr>
          <w:rStyle w:val="StyleUnderline"/>
        </w:rPr>
        <w:t>and global economic stability. The Saudi government appears to view the United States as an</w:t>
      </w:r>
      <w:r>
        <w:rPr>
          <w:rStyle w:val="StyleUnderline"/>
        </w:rPr>
        <w:t xml:space="preserve"> </w:t>
      </w:r>
      <w:r w:rsidRPr="00E22056">
        <w:rPr>
          <w:rStyle w:val="StyleUnderline"/>
        </w:rPr>
        <w:t>important security partner. At the end of President Trump’s May 2017 visit</w:t>
      </w:r>
      <w:r w:rsidRPr="00630416">
        <w:rPr>
          <w:rStyle w:val="StyleUnderline"/>
        </w:rPr>
        <w:t xml:space="preserve">, </w:t>
      </w:r>
      <w:r w:rsidRPr="006C1560">
        <w:rPr>
          <w:rStyle w:val="StyleUnderline"/>
          <w:highlight w:val="yellow"/>
        </w:rPr>
        <w:t xml:space="preserve">the U.S. and Saudi </w:t>
      </w:r>
      <w:r w:rsidRPr="00AC4DA1">
        <w:rPr>
          <w:rStyle w:val="StyleUnderline"/>
        </w:rPr>
        <w:t>governments agreed to “a new</w:t>
      </w:r>
      <w:r w:rsidRPr="00630416">
        <w:rPr>
          <w:rStyle w:val="StyleUnderline"/>
        </w:rPr>
        <w:t xml:space="preserve"> </w:t>
      </w:r>
      <w:r w:rsidRPr="006C1560">
        <w:rPr>
          <w:rStyle w:val="StyleUnderline"/>
          <w:highlight w:val="yellow"/>
        </w:rPr>
        <w:t>Strategic Partnership</w:t>
      </w:r>
      <w:r w:rsidRPr="00630416">
        <w:rPr>
          <w:rStyle w:val="StyleUnderline"/>
        </w:rPr>
        <w:t xml:space="preserve"> for the 21st Century in the interest of both</w:t>
      </w:r>
      <w:r>
        <w:rPr>
          <w:rStyle w:val="StyleUnderline"/>
        </w:rPr>
        <w:t xml:space="preserve"> </w:t>
      </w:r>
      <w:r w:rsidRPr="00630416">
        <w:rPr>
          <w:rStyle w:val="StyleUnderline"/>
        </w:rPr>
        <w:t xml:space="preserve">countries by formally announcing </w:t>
      </w:r>
      <w:r w:rsidRPr="00AC4DA1">
        <w:rPr>
          <w:rStyle w:val="StyleUnderline"/>
        </w:rPr>
        <w:t>a Joint Strategic Vision</w:t>
      </w:r>
      <w:r w:rsidRPr="00630416">
        <w:rPr>
          <w:rStyle w:val="StyleUnderline"/>
        </w:rPr>
        <w:t>.”</w:t>
      </w:r>
      <w:r w:rsidRPr="00E22056">
        <w:rPr>
          <w:sz w:val="16"/>
        </w:rPr>
        <w:t>5</w:t>
      </w:r>
    </w:p>
    <w:p w14:paraId="35AAA433" w14:textId="77777777" w:rsidR="003C7BA6" w:rsidRPr="00630416" w:rsidRDefault="003C7BA6" w:rsidP="003C7BA6">
      <w:pPr>
        <w:rPr>
          <w:rStyle w:val="StyleUnderline"/>
        </w:rPr>
      </w:pPr>
      <w:r w:rsidRPr="00E22056">
        <w:rPr>
          <w:sz w:val="16"/>
        </w:rPr>
        <w:t xml:space="preserve">With a new generation of Saudi leaders assuming prominent positions in the kingdom and chaotic conditions persisting in the Middle East region, some change in U.S.-Saudi relations may prove inevitable. The Trump Administration has thus far partnered with King Salman and Crown Prince Mohammed bin Salman on their domestic policy initiatives and their approaches to Iran, Yemen, Syria, and Iraq. </w:t>
      </w:r>
      <w:r w:rsidRPr="00630416">
        <w:rPr>
          <w:rStyle w:val="StyleUnderline"/>
        </w:rPr>
        <w:t xml:space="preserve">The </w:t>
      </w:r>
      <w:r w:rsidRPr="006C1560">
        <w:rPr>
          <w:rStyle w:val="StyleUnderline"/>
          <w:highlight w:val="yellow"/>
        </w:rPr>
        <w:t>success or failure</w:t>
      </w:r>
      <w:r w:rsidRPr="00630416">
        <w:rPr>
          <w:rStyle w:val="StyleUnderline"/>
        </w:rPr>
        <w:t xml:space="preserve"> of these initiatives </w:t>
      </w:r>
      <w:r w:rsidRPr="006C1560">
        <w:rPr>
          <w:rStyle w:val="StyleUnderline"/>
          <w:highlight w:val="yellow"/>
        </w:rPr>
        <w:t xml:space="preserve">may have </w:t>
      </w:r>
      <w:r w:rsidRPr="006C1560">
        <w:rPr>
          <w:rStyle w:val="Emphasis"/>
          <w:highlight w:val="yellow"/>
        </w:rPr>
        <w:t>considerable significance</w:t>
      </w:r>
      <w:r w:rsidRPr="006C1560">
        <w:rPr>
          <w:rStyle w:val="StyleUnderline"/>
          <w:highlight w:val="yellow"/>
        </w:rPr>
        <w:t xml:space="preserve"> for the </w:t>
      </w:r>
      <w:r w:rsidRPr="00E22056">
        <w:rPr>
          <w:rStyle w:val="StyleUnderline"/>
        </w:rPr>
        <w:t xml:space="preserve">bilateral </w:t>
      </w:r>
      <w:r w:rsidRPr="006C1560">
        <w:rPr>
          <w:rStyle w:val="Emphasis"/>
          <w:highlight w:val="yellow"/>
        </w:rPr>
        <w:t>relationship</w:t>
      </w:r>
      <w:r w:rsidRPr="006C1560">
        <w:rPr>
          <w:rStyle w:val="StyleUnderline"/>
          <w:highlight w:val="yellow"/>
        </w:rPr>
        <w:t xml:space="preserve"> and</w:t>
      </w:r>
      <w:r w:rsidRPr="00630416">
        <w:rPr>
          <w:rStyle w:val="StyleUnderline"/>
        </w:rPr>
        <w:t xml:space="preserve"> consequences for </w:t>
      </w:r>
      <w:r w:rsidRPr="00E22056">
        <w:rPr>
          <w:rStyle w:val="Emphasis"/>
        </w:rPr>
        <w:t xml:space="preserve">international </w:t>
      </w:r>
      <w:r w:rsidRPr="006C1560">
        <w:rPr>
          <w:rStyle w:val="Emphasis"/>
          <w:highlight w:val="yellow"/>
        </w:rPr>
        <w:t>security</w:t>
      </w:r>
      <w:r w:rsidRPr="006C1560">
        <w:rPr>
          <w:rStyle w:val="StyleUnderline"/>
          <w:highlight w:val="yellow"/>
        </w:rPr>
        <w:t xml:space="preserve"> </w:t>
      </w:r>
      <w:r w:rsidRPr="00E22056">
        <w:rPr>
          <w:rStyle w:val="StyleUnderline"/>
        </w:rPr>
        <w:t>for years</w:t>
      </w:r>
      <w:r w:rsidRPr="00630416">
        <w:rPr>
          <w:rStyle w:val="StyleUnderline"/>
        </w:rPr>
        <w:t xml:space="preserve"> to come.</w:t>
      </w:r>
    </w:p>
    <w:p w14:paraId="6E6A14C3" w14:textId="77777777" w:rsidR="003C7BA6" w:rsidRPr="002318B3" w:rsidRDefault="003C7BA6" w:rsidP="003C7BA6"/>
    <w:p w14:paraId="76AB6DAE" w14:textId="77777777" w:rsidR="003C7BA6" w:rsidRDefault="003C7BA6" w:rsidP="003C7BA6"/>
    <w:p w14:paraId="299B9B55" w14:textId="77777777" w:rsidR="003C7BA6" w:rsidRPr="003325FA" w:rsidRDefault="003C7BA6" w:rsidP="003C7BA6">
      <w:pPr>
        <w:pStyle w:val="Heading3"/>
      </w:pPr>
      <w:r>
        <w:t>2NC Link – AT: Thumpers – Arms Key</w:t>
      </w:r>
    </w:p>
    <w:p w14:paraId="51A2CDBD" w14:textId="77777777" w:rsidR="003C7BA6" w:rsidRDefault="003C7BA6" w:rsidP="003C7BA6">
      <w:pPr>
        <w:pStyle w:val="Heading4"/>
      </w:pPr>
      <w:r>
        <w:t>Arms sales are the foundation of the US-Saudi Arabia relationship---studies show defense partners are likely to have enduring relationships</w:t>
      </w:r>
    </w:p>
    <w:p w14:paraId="6DBBBEE6" w14:textId="77777777" w:rsidR="003C7BA6" w:rsidRPr="00C30B19" w:rsidRDefault="003C7BA6" w:rsidP="003C7BA6">
      <w:r>
        <w:t xml:space="preserve">Omar </w:t>
      </w:r>
      <w:r w:rsidRPr="00C30B19">
        <w:rPr>
          <w:rStyle w:val="Style13ptBold"/>
        </w:rPr>
        <w:t>Mohamed</w:t>
      </w:r>
      <w:r>
        <w:t xml:space="preserve"> 7/19/</w:t>
      </w:r>
      <w:r w:rsidRPr="00C30B19">
        <w:rPr>
          <w:rStyle w:val="Style13ptBold"/>
        </w:rPr>
        <w:t>17</w:t>
      </w:r>
      <w:r>
        <w:t>, Strategic Analyst- GCC Foreign Policy-Gulf Military Balance, University of Exeter, "The Special Partnership: Considering U.S.-Saudi Relations Through the Alliance Politics Literature", https://ruor.uottawa.ca/bitstream/10393/36607/1/OMAR%2C%20Mohammed%2020175.pdf</w:t>
      </w:r>
    </w:p>
    <w:p w14:paraId="56976554" w14:textId="77777777" w:rsidR="003C7BA6" w:rsidRDefault="003C7BA6" w:rsidP="003C7BA6">
      <w:pPr>
        <w:rPr>
          <w:rStyle w:val="StyleUnderline"/>
        </w:rPr>
      </w:pPr>
      <w:r w:rsidRPr="006C1560">
        <w:rPr>
          <w:rStyle w:val="Emphasis"/>
          <w:highlight w:val="yellow"/>
        </w:rPr>
        <w:t>Arms transfers</w:t>
      </w:r>
      <w:r w:rsidRPr="006C1560">
        <w:rPr>
          <w:rStyle w:val="StyleUnderline"/>
          <w:highlight w:val="yellow"/>
        </w:rPr>
        <w:t xml:space="preserve"> between the U.S. and Saudi Arabia represent a </w:t>
      </w:r>
      <w:r w:rsidRPr="006C1560">
        <w:rPr>
          <w:rStyle w:val="Emphasis"/>
          <w:highlight w:val="yellow"/>
        </w:rPr>
        <w:t>major component</w:t>
      </w:r>
      <w:r w:rsidRPr="006C1560">
        <w:rPr>
          <w:rStyle w:val="StyleUnderline"/>
          <w:highlight w:val="yellow"/>
        </w:rPr>
        <w:t xml:space="preserve"> of the security partnership</w:t>
      </w:r>
      <w:r w:rsidRPr="002318B3">
        <w:rPr>
          <w:rStyle w:val="StyleUnderline"/>
        </w:rPr>
        <w:t>. U.S. arms sales to Saudi Arabia touch on both the economic</w:t>
      </w:r>
      <w:r>
        <w:rPr>
          <w:rStyle w:val="StyleUnderline"/>
        </w:rPr>
        <w:t xml:space="preserve"> </w:t>
      </w:r>
      <w:r w:rsidRPr="002318B3">
        <w:rPr>
          <w:rStyle w:val="StyleUnderline"/>
        </w:rPr>
        <w:t xml:space="preserve">and security dimensions of the bilateral partnership. </w:t>
      </w:r>
      <w:r w:rsidRPr="002318B3">
        <w:rPr>
          <w:rStyle w:val="Emphasis"/>
        </w:rPr>
        <w:t xml:space="preserve">Alliance politics literature highlights that </w:t>
      </w:r>
      <w:r w:rsidRPr="006C1560">
        <w:rPr>
          <w:rStyle w:val="Emphasis"/>
          <w:highlight w:val="yellow"/>
        </w:rPr>
        <w:t>partners whose strategic interest revolve around</w:t>
      </w:r>
      <w:r w:rsidRPr="002318B3">
        <w:rPr>
          <w:rStyle w:val="Emphasis"/>
        </w:rPr>
        <w:t xml:space="preserve"> the areas of </w:t>
      </w:r>
      <w:r w:rsidRPr="006C1560">
        <w:rPr>
          <w:rStyle w:val="Emphasis"/>
          <w:highlight w:val="yellow"/>
        </w:rPr>
        <w:t>defence</w:t>
      </w:r>
      <w:r w:rsidRPr="002318B3">
        <w:rPr>
          <w:rStyle w:val="Emphasis"/>
        </w:rPr>
        <w:t xml:space="preserve"> and security </w:t>
      </w:r>
      <w:r w:rsidRPr="006C1560">
        <w:rPr>
          <w:rStyle w:val="Emphasis"/>
          <w:highlight w:val="yellow"/>
        </w:rPr>
        <w:t>are more likely to have enduring relationships</w:t>
      </w:r>
      <w:r w:rsidRPr="002318B3">
        <w:rPr>
          <w:rStyle w:val="StyleUnderline"/>
        </w:rPr>
        <w:t>. To help secure U.S. defence assurances, Saudi</w:t>
      </w:r>
      <w:r>
        <w:rPr>
          <w:rStyle w:val="StyleUnderline"/>
        </w:rPr>
        <w:t xml:space="preserve"> </w:t>
      </w:r>
      <w:r w:rsidRPr="002318B3">
        <w:rPr>
          <w:rStyle w:val="StyleUnderline"/>
        </w:rPr>
        <w:t xml:space="preserve">Arabia has pursued complex and lucrative </w:t>
      </w:r>
      <w:r w:rsidRPr="006C1560">
        <w:rPr>
          <w:rStyle w:val="StyleUnderline"/>
          <w:highlight w:val="yellow"/>
        </w:rPr>
        <w:t>arms deals</w:t>
      </w:r>
      <w:r w:rsidRPr="002318B3">
        <w:rPr>
          <w:rStyle w:val="StyleUnderline"/>
        </w:rPr>
        <w:t xml:space="preserve">, which have </w:t>
      </w:r>
      <w:r w:rsidRPr="006C1560">
        <w:rPr>
          <w:rStyle w:val="StyleUnderline"/>
          <w:highlight w:val="yellow"/>
        </w:rPr>
        <w:t>cement</w:t>
      </w:r>
      <w:r w:rsidRPr="002318B3">
        <w:rPr>
          <w:rStyle w:val="StyleUnderline"/>
        </w:rPr>
        <w:t xml:space="preserve">ed </w:t>
      </w:r>
      <w:r w:rsidRPr="006C1560">
        <w:rPr>
          <w:rStyle w:val="Emphasis"/>
          <w:highlight w:val="yellow"/>
        </w:rPr>
        <w:t>long-term commitment</w:t>
      </w:r>
      <w:r w:rsidRPr="006C1560">
        <w:rPr>
          <w:rStyle w:val="StyleUnderline"/>
          <w:highlight w:val="yellow"/>
        </w:rPr>
        <w:t xml:space="preserve"> to the</w:t>
      </w:r>
      <w:r w:rsidRPr="002318B3">
        <w:rPr>
          <w:rStyle w:val="StyleUnderline"/>
        </w:rPr>
        <w:t xml:space="preserve"> security </w:t>
      </w:r>
      <w:r w:rsidRPr="006C1560">
        <w:rPr>
          <w:rStyle w:val="StyleUnderline"/>
          <w:highlight w:val="yellow"/>
        </w:rPr>
        <w:t>partnership</w:t>
      </w:r>
      <w:r w:rsidRPr="002318B3">
        <w:rPr>
          <w:rStyle w:val="StyleUnderline"/>
        </w:rPr>
        <w:t>. For the United States, arms transfers to Saudi</w:t>
      </w:r>
      <w:r>
        <w:rPr>
          <w:rStyle w:val="StyleUnderline"/>
        </w:rPr>
        <w:t xml:space="preserve"> </w:t>
      </w:r>
      <w:r w:rsidRPr="002318B3">
        <w:rPr>
          <w:rStyle w:val="StyleUnderline"/>
        </w:rPr>
        <w:t>Arabia help shore up Saudi Arabia’s defensive capabilities, while providing a reliable</w:t>
      </w:r>
      <w:r>
        <w:rPr>
          <w:rStyle w:val="StyleUnderline"/>
        </w:rPr>
        <w:t xml:space="preserve"> </w:t>
      </w:r>
      <w:r w:rsidRPr="002318B3">
        <w:rPr>
          <w:rStyle w:val="StyleUnderline"/>
        </w:rPr>
        <w:t>market for defence exports.</w:t>
      </w:r>
    </w:p>
    <w:p w14:paraId="09173763" w14:textId="77777777" w:rsidR="003C7BA6" w:rsidRDefault="003C7BA6" w:rsidP="003C7BA6">
      <w:pPr>
        <w:rPr>
          <w:rStyle w:val="StyleUnderline"/>
        </w:rPr>
      </w:pPr>
    </w:p>
    <w:p w14:paraId="5AB48BB5" w14:textId="77777777" w:rsidR="003C7BA6" w:rsidRDefault="003C7BA6" w:rsidP="003C7BA6">
      <w:pPr>
        <w:pStyle w:val="Heading3"/>
      </w:pPr>
      <w:r>
        <w:t>2NC Link – Yes Spillover – Oil</w:t>
      </w:r>
    </w:p>
    <w:p w14:paraId="5B60882D" w14:textId="77777777" w:rsidR="003C7BA6" w:rsidRDefault="003C7BA6" w:rsidP="003C7BA6"/>
    <w:p w14:paraId="215515FE" w14:textId="77777777" w:rsidR="003C7BA6" w:rsidRDefault="003C7BA6" w:rsidP="003C7BA6">
      <w:pPr>
        <w:pStyle w:val="Heading4"/>
      </w:pPr>
      <w:r>
        <w:t>Cutting defense cooperation jeopardizes US-Saudi coordination over oil prices in the wake of Iran sanctions</w:t>
      </w:r>
    </w:p>
    <w:p w14:paraId="58397D79" w14:textId="77777777" w:rsidR="003C7BA6" w:rsidRDefault="003C7BA6" w:rsidP="003C7BA6">
      <w:r>
        <w:t xml:space="preserve">Derek </w:t>
      </w:r>
      <w:r w:rsidRPr="003325FA">
        <w:rPr>
          <w:rStyle w:val="Style13ptBold"/>
        </w:rPr>
        <w:t>Bisaccio</w:t>
      </w:r>
      <w:r>
        <w:t>, 10-23-20</w:t>
      </w:r>
      <w:r w:rsidRPr="003325FA">
        <w:rPr>
          <w:rStyle w:val="Style13ptBold"/>
        </w:rPr>
        <w:t>18</w:t>
      </w:r>
      <w:r>
        <w:t xml:space="preserve">, Military Markets Analyst @ Forecast International, Examining U.S. Arms Sales to Saudi Arabia, Defense-Aerospace.com, </w:t>
      </w:r>
      <w:hyperlink r:id="rId10" w:history="1">
        <w:r w:rsidRPr="001D51CC">
          <w:rPr>
            <w:rStyle w:val="Hyperlink"/>
          </w:rPr>
          <w:t>http://www.defense-aerospace.com/articles-view/feature/5/196962/us-arms-sales-to-saudi-arabia%3A-policy-options.html</w:t>
        </w:r>
      </w:hyperlink>
    </w:p>
    <w:p w14:paraId="308F80BF" w14:textId="77777777" w:rsidR="003C7BA6" w:rsidRPr="002059DB" w:rsidRDefault="003C7BA6" w:rsidP="003C7BA6">
      <w:pPr>
        <w:rPr>
          <w:rStyle w:val="StyleUnderline"/>
        </w:rPr>
      </w:pPr>
      <w:r w:rsidRPr="00710B69">
        <w:rPr>
          <w:sz w:val="16"/>
        </w:rPr>
        <w:t xml:space="preserve">It would be expensive, take significant amounts of time, and require a restructuring of Saudi Arabia’s security outlook, all to import systems whose quality and usefulness Saudi Arabia is already skeptical of. These are strong points, but it is worth pointing out that </w:t>
      </w:r>
      <w:r w:rsidRPr="00710B69">
        <w:rPr>
          <w:rStyle w:val="Emphasis"/>
        </w:rPr>
        <w:t xml:space="preserve">a significant or total </w:t>
      </w:r>
      <w:r w:rsidRPr="006C1560">
        <w:rPr>
          <w:rStyle w:val="Emphasis"/>
          <w:highlight w:val="yellow"/>
        </w:rPr>
        <w:t>shutdown of</w:t>
      </w:r>
      <w:r w:rsidRPr="00710B69">
        <w:rPr>
          <w:rStyle w:val="Emphasis"/>
        </w:rPr>
        <w:t xml:space="preserve"> U.S. </w:t>
      </w:r>
      <w:r w:rsidRPr="006C1560">
        <w:rPr>
          <w:rStyle w:val="Emphasis"/>
          <w:highlight w:val="yellow"/>
        </w:rPr>
        <w:t>arms coop</w:t>
      </w:r>
      <w:r w:rsidRPr="00710B69">
        <w:rPr>
          <w:rStyle w:val="Emphasis"/>
        </w:rPr>
        <w:t>eration with Saudi Arabia would come with its own set of risks</w:t>
      </w:r>
      <w:r w:rsidRPr="002059DB">
        <w:rPr>
          <w:rStyle w:val="StyleUnderline"/>
        </w:rPr>
        <w:t xml:space="preserve">. </w:t>
      </w:r>
    </w:p>
    <w:p w14:paraId="0C4AE78C" w14:textId="77777777" w:rsidR="003C7BA6" w:rsidRPr="00710B69" w:rsidRDefault="003C7BA6" w:rsidP="003C7BA6">
      <w:pPr>
        <w:rPr>
          <w:sz w:val="16"/>
        </w:rPr>
      </w:pPr>
      <w:r w:rsidRPr="002059DB">
        <w:rPr>
          <w:rStyle w:val="StyleUnderline"/>
        </w:rPr>
        <w:t xml:space="preserve">The most immediate consequence would be </w:t>
      </w:r>
      <w:r w:rsidRPr="006C1560">
        <w:rPr>
          <w:rStyle w:val="Emphasis"/>
          <w:highlight w:val="yellow"/>
        </w:rPr>
        <w:t>jeopardiz</w:t>
      </w:r>
      <w:r w:rsidRPr="00710B69">
        <w:rPr>
          <w:rStyle w:val="Emphasis"/>
        </w:rPr>
        <w:t xml:space="preserve">ing </w:t>
      </w:r>
      <w:r w:rsidRPr="006C1560">
        <w:rPr>
          <w:rStyle w:val="Emphasis"/>
          <w:highlight w:val="yellow"/>
        </w:rPr>
        <w:t>American ties with Riyadh</w:t>
      </w:r>
      <w:r w:rsidRPr="006C1560">
        <w:rPr>
          <w:rStyle w:val="StyleUnderline"/>
          <w:highlight w:val="yellow"/>
        </w:rPr>
        <w:t>, a</w:t>
      </w:r>
      <w:r w:rsidRPr="002059DB">
        <w:rPr>
          <w:rStyle w:val="StyleUnderline"/>
        </w:rPr>
        <w:t xml:space="preserve"> country that remains </w:t>
      </w:r>
      <w:r w:rsidRPr="006C1560">
        <w:rPr>
          <w:rStyle w:val="StyleUnderline"/>
          <w:highlight w:val="yellow"/>
        </w:rPr>
        <w:t>influential</w:t>
      </w:r>
      <w:r w:rsidRPr="002059DB">
        <w:rPr>
          <w:rStyle w:val="StyleUnderline"/>
        </w:rPr>
        <w:t xml:space="preserve"> in the world especially because of its ability to act as a </w:t>
      </w:r>
      <w:r w:rsidRPr="006C1560">
        <w:rPr>
          <w:rStyle w:val="Emphasis"/>
          <w:highlight w:val="yellow"/>
        </w:rPr>
        <w:t>swing oil producer</w:t>
      </w:r>
      <w:r w:rsidRPr="002059DB">
        <w:rPr>
          <w:rStyle w:val="StyleUnderline"/>
        </w:rPr>
        <w:t>.</w:t>
      </w:r>
      <w:r w:rsidRPr="00710B69">
        <w:rPr>
          <w:sz w:val="16"/>
        </w:rPr>
        <w:t xml:space="preserve"> Opponents of Saudi Arabia in general see no issue with downgrading U.S.-Saudi relations, and perhaps in time the U.S. might view its security interests as diverging from requiring Washington to work with governments like Saudi Arabia’s. </w:t>
      </w:r>
    </w:p>
    <w:p w14:paraId="30A19644" w14:textId="77777777" w:rsidR="003C7BA6" w:rsidRPr="00710B69" w:rsidRDefault="003C7BA6" w:rsidP="003C7BA6">
      <w:pPr>
        <w:rPr>
          <w:sz w:val="16"/>
        </w:rPr>
      </w:pPr>
      <w:r w:rsidRPr="00710B69">
        <w:rPr>
          <w:sz w:val="16"/>
        </w:rPr>
        <w:t xml:space="preserve">But </w:t>
      </w:r>
      <w:r w:rsidRPr="006C1560">
        <w:rPr>
          <w:rStyle w:val="StyleUnderline"/>
          <w:highlight w:val="yellow"/>
        </w:rPr>
        <w:t>if</w:t>
      </w:r>
      <w:r w:rsidRPr="00710B69">
        <w:rPr>
          <w:sz w:val="16"/>
        </w:rPr>
        <w:t xml:space="preserve"> the </w:t>
      </w:r>
      <w:r w:rsidRPr="006C1560">
        <w:rPr>
          <w:rStyle w:val="StyleUnderline"/>
          <w:highlight w:val="yellow"/>
        </w:rPr>
        <w:t>Trump</w:t>
      </w:r>
      <w:r w:rsidRPr="00710B69">
        <w:rPr>
          <w:sz w:val="16"/>
        </w:rPr>
        <w:t xml:space="preserve"> administration</w:t>
      </w:r>
      <w:r w:rsidRPr="006C1560">
        <w:rPr>
          <w:rStyle w:val="StyleUnderline"/>
          <w:highlight w:val="yellow"/>
        </w:rPr>
        <w:t>’s</w:t>
      </w:r>
      <w:r w:rsidRPr="006C1560">
        <w:rPr>
          <w:sz w:val="16"/>
          <w:highlight w:val="yellow"/>
        </w:rPr>
        <w:t xml:space="preserve"> </w:t>
      </w:r>
      <w:r w:rsidRPr="006C1560">
        <w:rPr>
          <w:rStyle w:val="StyleUnderline"/>
          <w:highlight w:val="yellow"/>
        </w:rPr>
        <w:t>goal</w:t>
      </w:r>
      <w:r w:rsidRPr="00710B69">
        <w:rPr>
          <w:sz w:val="16"/>
        </w:rPr>
        <w:t xml:space="preserve"> in the present </w:t>
      </w:r>
      <w:r w:rsidRPr="002059DB">
        <w:rPr>
          <w:rStyle w:val="StyleUnderline"/>
        </w:rPr>
        <w:t xml:space="preserve">is </w:t>
      </w:r>
      <w:r w:rsidRPr="006C1560">
        <w:rPr>
          <w:rStyle w:val="StyleUnderline"/>
          <w:highlight w:val="yellow"/>
        </w:rPr>
        <w:t xml:space="preserve">to isolate </w:t>
      </w:r>
      <w:r w:rsidRPr="006C1560">
        <w:rPr>
          <w:rStyle w:val="Emphasis"/>
          <w:highlight w:val="yellow"/>
        </w:rPr>
        <w:t>Iran</w:t>
      </w:r>
      <w:r w:rsidRPr="006C1560">
        <w:rPr>
          <w:rStyle w:val="StyleUnderline"/>
          <w:highlight w:val="yellow"/>
        </w:rPr>
        <w:t xml:space="preserve"> </w:t>
      </w:r>
      <w:r w:rsidRPr="00F11B3C">
        <w:rPr>
          <w:rStyle w:val="StyleUnderline"/>
        </w:rPr>
        <w:t xml:space="preserve">and concretely address its </w:t>
      </w:r>
      <w:r w:rsidRPr="00F11B3C">
        <w:rPr>
          <w:rStyle w:val="Emphasis"/>
        </w:rPr>
        <w:t>nuclear and missile programs</w:t>
      </w:r>
      <w:r w:rsidRPr="00F11B3C">
        <w:rPr>
          <w:rStyle w:val="StyleUnderline"/>
        </w:rPr>
        <w:t xml:space="preserve"> as well</w:t>
      </w:r>
      <w:r w:rsidRPr="002059DB">
        <w:rPr>
          <w:rStyle w:val="StyleUnderline"/>
        </w:rPr>
        <w:t xml:space="preserve"> as foreign policy in the region, </w:t>
      </w:r>
      <w:r w:rsidRPr="006C1560">
        <w:rPr>
          <w:rStyle w:val="Emphasis"/>
          <w:highlight w:val="yellow"/>
        </w:rPr>
        <w:t>coordination</w:t>
      </w:r>
      <w:r w:rsidRPr="00630416">
        <w:rPr>
          <w:rStyle w:val="Emphasis"/>
        </w:rPr>
        <w:t xml:space="preserve"> of efforts </w:t>
      </w:r>
      <w:r w:rsidRPr="006C1560">
        <w:rPr>
          <w:rStyle w:val="Emphasis"/>
          <w:highlight w:val="yellow"/>
        </w:rPr>
        <w:t>with Saudi Arabia will prove essential</w:t>
      </w:r>
      <w:r w:rsidRPr="00710B69">
        <w:rPr>
          <w:sz w:val="16"/>
        </w:rPr>
        <w:t xml:space="preserve">. Critics of the Crown Prince regularly paint him as reckless, which, if an accurate depiction, should prompt consideration of whether reducing America’s ability to influence Saudi policy choices is the wisest course of action for Washington to take. </w:t>
      </w:r>
    </w:p>
    <w:p w14:paraId="420E6F37" w14:textId="77777777" w:rsidR="003C7BA6" w:rsidRPr="00710B69" w:rsidRDefault="003C7BA6" w:rsidP="003C7BA6">
      <w:pPr>
        <w:rPr>
          <w:sz w:val="16"/>
        </w:rPr>
      </w:pPr>
      <w:r w:rsidRPr="00710B69">
        <w:rPr>
          <w:sz w:val="16"/>
        </w:rPr>
        <w:t xml:space="preserve">Depending on how severely the U.S. was to act, </w:t>
      </w:r>
      <w:r w:rsidRPr="006C1560">
        <w:rPr>
          <w:rStyle w:val="StyleUnderline"/>
          <w:highlight w:val="yellow"/>
        </w:rPr>
        <w:t>cutting defense coop</w:t>
      </w:r>
      <w:r w:rsidRPr="002059DB">
        <w:rPr>
          <w:rStyle w:val="StyleUnderline"/>
        </w:rPr>
        <w:t xml:space="preserve">eration </w:t>
      </w:r>
      <w:r w:rsidRPr="006C1560">
        <w:rPr>
          <w:rStyle w:val="StyleUnderline"/>
          <w:highlight w:val="yellow"/>
        </w:rPr>
        <w:t>could produce the opposite effect than intended</w:t>
      </w:r>
      <w:r w:rsidRPr="002059DB">
        <w:rPr>
          <w:rStyle w:val="StyleUnderline"/>
        </w:rPr>
        <w:t xml:space="preserve"> with respect to Saudi policies: </w:t>
      </w:r>
      <w:r w:rsidRPr="006C1560">
        <w:rPr>
          <w:rStyle w:val="StyleUnderline"/>
          <w:highlight w:val="yellow"/>
        </w:rPr>
        <w:t>Saudi Arabia could</w:t>
      </w:r>
      <w:r w:rsidRPr="002059DB">
        <w:rPr>
          <w:rStyle w:val="StyleUnderline"/>
        </w:rPr>
        <w:t xml:space="preserve"> well </w:t>
      </w:r>
      <w:r w:rsidRPr="006C1560">
        <w:rPr>
          <w:rStyle w:val="Emphasis"/>
          <w:highlight w:val="yellow"/>
        </w:rPr>
        <w:t>double-down</w:t>
      </w:r>
      <w:r w:rsidRPr="006C1560">
        <w:rPr>
          <w:rStyle w:val="StyleUnderline"/>
          <w:highlight w:val="yellow"/>
        </w:rPr>
        <w:t>, or</w:t>
      </w:r>
      <w:r w:rsidRPr="002059DB">
        <w:rPr>
          <w:rStyle w:val="StyleUnderline"/>
        </w:rPr>
        <w:t xml:space="preserve"> in any case </w:t>
      </w:r>
      <w:r w:rsidRPr="006C1560">
        <w:rPr>
          <w:rStyle w:val="Emphasis"/>
          <w:highlight w:val="yellow"/>
        </w:rPr>
        <w:t>refuse to budge</w:t>
      </w:r>
      <w:r w:rsidRPr="006C1560">
        <w:rPr>
          <w:rStyle w:val="StyleUnderline"/>
          <w:highlight w:val="yellow"/>
        </w:rPr>
        <w:t>, rather than concede to Washington</w:t>
      </w:r>
      <w:r w:rsidRPr="00710B69">
        <w:rPr>
          <w:sz w:val="16"/>
        </w:rPr>
        <w:t xml:space="preserve">. Should the U.S. cut only a few deals, or refuse to sell a few systems, the pressure will be so miniscule as to hardly register in Riyadh. </w:t>
      </w:r>
    </w:p>
    <w:p w14:paraId="3ECD79E1" w14:textId="77777777" w:rsidR="003C7BA6" w:rsidRPr="00B92B55" w:rsidRDefault="003C7BA6" w:rsidP="003C7BA6"/>
    <w:p w14:paraId="6BC991F7" w14:textId="77777777" w:rsidR="003C7BA6" w:rsidRDefault="003C7BA6" w:rsidP="003C7BA6"/>
    <w:p w14:paraId="2EF199C8" w14:textId="77777777" w:rsidR="003C7BA6" w:rsidRDefault="003C7BA6" w:rsidP="003C7BA6">
      <w:pPr>
        <w:pStyle w:val="Heading3"/>
      </w:pPr>
      <w:r>
        <w:t>2NC Link – Yes Spillover – Terror</w:t>
      </w:r>
    </w:p>
    <w:p w14:paraId="05A55A9D" w14:textId="77777777" w:rsidR="003C7BA6" w:rsidRDefault="003C7BA6" w:rsidP="003C7BA6"/>
    <w:p w14:paraId="3391DB0E" w14:textId="77777777" w:rsidR="003C7BA6" w:rsidRPr="00082873" w:rsidRDefault="003C7BA6" w:rsidP="003C7BA6">
      <w:pPr>
        <w:pStyle w:val="Heading4"/>
      </w:pPr>
      <w:r>
        <w:t>Relations are key to counter-terror---it balances its pragmatic relationship with the US against domestic support for extreme ideology---by publicly embarrassing Saudi Arabia, the aff reverses counter-terror progress</w:t>
      </w:r>
    </w:p>
    <w:p w14:paraId="7D8D6D64" w14:textId="77777777" w:rsidR="003C7BA6" w:rsidRPr="00082873" w:rsidRDefault="003C7BA6" w:rsidP="003C7BA6">
      <w:r>
        <w:t xml:space="preserve">Daniel L. </w:t>
      </w:r>
      <w:r w:rsidRPr="00545D89">
        <w:rPr>
          <w:rStyle w:val="Style13ptBold"/>
        </w:rPr>
        <w:t>Byman</w:t>
      </w:r>
      <w:r>
        <w:t>, 5-24-20</w:t>
      </w:r>
      <w:r w:rsidRPr="00545D89">
        <w:rPr>
          <w:rStyle w:val="Style13ptBold"/>
        </w:rPr>
        <w:t>16</w:t>
      </w:r>
      <w:r>
        <w:t>, Senior Fellow @ Brookings, Center for Middle East Policy, The U.S.-Saudi Arabia counterterrorism relationship, Brookings, testimony before the House Committee on Foreign Affairs’ Subcommittee on Terrorism, Nonproliferation, and Trade on the U.S.-Saudi Arabia counterterrorism relationship, https://www.brookings.edu/testimonies/the-u-s-saudi-arabia-counterterrorism-relationship/</w:t>
      </w:r>
    </w:p>
    <w:p w14:paraId="35AA9635" w14:textId="77777777" w:rsidR="003C7BA6" w:rsidRPr="00082873" w:rsidRDefault="003C7BA6" w:rsidP="003C7BA6">
      <w:pPr>
        <w:rPr>
          <w:rStyle w:val="Emphasis"/>
        </w:rPr>
      </w:pPr>
      <w:r w:rsidRPr="006C1560">
        <w:rPr>
          <w:rStyle w:val="Emphasis"/>
          <w:highlight w:val="yellow"/>
        </w:rPr>
        <w:t>Saudi counterterror</w:t>
      </w:r>
      <w:r w:rsidRPr="00082873">
        <w:rPr>
          <w:rStyle w:val="Emphasis"/>
        </w:rPr>
        <w:t xml:space="preserve">ism </w:t>
      </w:r>
      <w:r w:rsidRPr="006C1560">
        <w:rPr>
          <w:rStyle w:val="Emphasis"/>
          <w:highlight w:val="yellow"/>
        </w:rPr>
        <w:t xml:space="preserve">policy represents a mix of ideology, domestic politics, and </w:t>
      </w:r>
      <w:r w:rsidRPr="00082873">
        <w:rPr>
          <w:rStyle w:val="Emphasis"/>
        </w:rPr>
        <w:t xml:space="preserve">cold </w:t>
      </w:r>
      <w:r w:rsidRPr="006C1560">
        <w:rPr>
          <w:rStyle w:val="Emphasis"/>
          <w:highlight w:val="yellow"/>
        </w:rPr>
        <w:t>pragmatism</w:t>
      </w:r>
      <w:r w:rsidRPr="00082873">
        <w:rPr>
          <w:rStyle w:val="Emphasis"/>
        </w:rPr>
        <w:t>.</w:t>
      </w:r>
    </w:p>
    <w:p w14:paraId="6C5132E9" w14:textId="77777777" w:rsidR="003C7BA6" w:rsidRPr="00410A4A" w:rsidRDefault="003C7BA6" w:rsidP="003C7BA6">
      <w:pPr>
        <w:rPr>
          <w:sz w:val="16"/>
        </w:rPr>
      </w:pPr>
      <w:r w:rsidRPr="006C1560">
        <w:rPr>
          <w:rStyle w:val="StyleUnderline"/>
          <w:highlight w:val="yellow"/>
        </w:rPr>
        <w:t>Most Saudis</w:t>
      </w:r>
      <w:r w:rsidRPr="00545D89">
        <w:rPr>
          <w:rStyle w:val="StyleUnderline"/>
        </w:rPr>
        <w:t xml:space="preserve">, including many in the government, </w:t>
      </w:r>
      <w:r w:rsidRPr="006C1560">
        <w:rPr>
          <w:rStyle w:val="StyleUnderline"/>
          <w:highlight w:val="yellow"/>
        </w:rPr>
        <w:t>are</w:t>
      </w:r>
      <w:r w:rsidRPr="00545D89">
        <w:rPr>
          <w:rStyle w:val="StyleUnderline"/>
        </w:rPr>
        <w:t xml:space="preserve"> strong </w:t>
      </w:r>
      <w:r w:rsidRPr="006C1560">
        <w:rPr>
          <w:rStyle w:val="StyleUnderline"/>
          <w:highlight w:val="yellow"/>
        </w:rPr>
        <w:t>supporters of</w:t>
      </w:r>
      <w:r w:rsidRPr="00410A4A">
        <w:rPr>
          <w:sz w:val="16"/>
        </w:rPr>
        <w:t xml:space="preserve"> an austere version of </w:t>
      </w:r>
      <w:r w:rsidRPr="006C1560">
        <w:rPr>
          <w:rStyle w:val="StyleUnderline"/>
          <w:highlight w:val="yellow"/>
        </w:rPr>
        <w:t>Salafism</w:t>
      </w:r>
      <w:r w:rsidRPr="00545D89">
        <w:rPr>
          <w:rStyle w:val="StyleUnderline"/>
        </w:rPr>
        <w:t>, regard non-Muslims</w:t>
      </w:r>
      <w:r w:rsidRPr="00410A4A">
        <w:rPr>
          <w:sz w:val="16"/>
        </w:rPr>
        <w:t xml:space="preserve"> (and most non-Salafis) </w:t>
      </w:r>
      <w:r w:rsidRPr="00545D89">
        <w:rPr>
          <w:rStyle w:val="StyleUnderline"/>
        </w:rPr>
        <w:t>as hostile, and see fighting Israel, India, and at times even the United States as legitimate</w:t>
      </w:r>
      <w:r w:rsidRPr="00410A4A">
        <w:rPr>
          <w:sz w:val="16"/>
        </w:rPr>
        <w:t>. Missionary work, such as spreading ‘true’ Islam through preaching and education, is particularly supported across a wide spectrum of the population.</w:t>
      </w:r>
    </w:p>
    <w:p w14:paraId="021B15AD" w14:textId="77777777" w:rsidR="003C7BA6" w:rsidRPr="00410A4A" w:rsidRDefault="003C7BA6" w:rsidP="003C7BA6">
      <w:pPr>
        <w:rPr>
          <w:sz w:val="16"/>
        </w:rPr>
      </w:pPr>
      <w:r w:rsidRPr="00082873">
        <w:rPr>
          <w:rStyle w:val="StyleUnderline"/>
        </w:rPr>
        <w:t xml:space="preserve">For </w:t>
      </w:r>
      <w:r w:rsidRPr="006C1560">
        <w:rPr>
          <w:rStyle w:val="StyleUnderline"/>
          <w:highlight w:val="yellow"/>
        </w:rPr>
        <w:t>the royal family</w:t>
      </w:r>
      <w:r w:rsidRPr="00082873">
        <w:rPr>
          <w:rStyle w:val="StyleUnderline"/>
        </w:rPr>
        <w:t xml:space="preserve">, this general domestic support is mixed with a </w:t>
      </w:r>
      <w:r w:rsidRPr="006C1560">
        <w:rPr>
          <w:rStyle w:val="StyleUnderline"/>
          <w:highlight w:val="yellow"/>
        </w:rPr>
        <w:t xml:space="preserve">need </w:t>
      </w:r>
      <w:r w:rsidRPr="00082873">
        <w:rPr>
          <w:rStyle w:val="StyleUnderline"/>
        </w:rPr>
        <w:t xml:space="preserve">for </w:t>
      </w:r>
      <w:r w:rsidRPr="006C1560">
        <w:rPr>
          <w:rStyle w:val="Emphasis"/>
          <w:highlight w:val="yellow"/>
        </w:rPr>
        <w:t>legitimacy</w:t>
      </w:r>
      <w:r w:rsidRPr="00545D89">
        <w:rPr>
          <w:rStyle w:val="StyleUnderline"/>
        </w:rPr>
        <w:t>.</w:t>
      </w:r>
      <w:r w:rsidRPr="00410A4A">
        <w:rPr>
          <w:sz w:val="16"/>
        </w:rPr>
        <w:t xml:space="preserve"> The royal family is not elected, and its record of providing services and economic growth is mixed. It is particularly vulnerable now given the collapse of the price of oil since mid-2014: the Kingdom’s budget deficit today is the largest in its history.[31] As such, </w:t>
      </w:r>
      <w:r w:rsidRPr="00082873">
        <w:rPr>
          <w:rStyle w:val="StyleUnderline"/>
        </w:rPr>
        <w:t xml:space="preserve">the royal family </w:t>
      </w:r>
      <w:r w:rsidRPr="006C1560">
        <w:rPr>
          <w:rStyle w:val="StyleUnderline"/>
          <w:highlight w:val="yellow"/>
        </w:rPr>
        <w:t>relies</w:t>
      </w:r>
      <w:r w:rsidRPr="00545D89">
        <w:rPr>
          <w:rStyle w:val="StyleUnderline"/>
        </w:rPr>
        <w:t xml:space="preserve"> heavily </w:t>
      </w:r>
      <w:r w:rsidRPr="006C1560">
        <w:rPr>
          <w:rStyle w:val="StyleUnderline"/>
          <w:highlight w:val="yellow"/>
        </w:rPr>
        <w:t>on its pact with the clerical establishment</w:t>
      </w:r>
      <w:r w:rsidRPr="00545D89">
        <w:rPr>
          <w:rStyle w:val="StyleUnderline"/>
        </w:rPr>
        <w:t xml:space="preserve"> to implement Islamic law in the Kingdom and to defend the faith in general</w:t>
      </w:r>
      <w:r w:rsidRPr="00410A4A">
        <w:rPr>
          <w:sz w:val="16"/>
        </w:rPr>
        <w:t xml:space="preserve">. Rejecting missionary work and religious education, with this pact in mind, is difficult, and </w:t>
      </w:r>
      <w:r w:rsidRPr="00545D89">
        <w:rPr>
          <w:rStyle w:val="StyleUnderline"/>
        </w:rPr>
        <w:t>even rejecting violence in the name of the faith is hard if the cause is popular</w:t>
      </w:r>
      <w:r w:rsidRPr="00410A4A">
        <w:rPr>
          <w:sz w:val="16"/>
        </w:rPr>
        <w:t>, as is the anti-Assad struggle in Syria today. The new king, Salman bin Abdel Aziz Al Saud, if anything, has moved closer to the clerical establishment since he took power in 2015. He fired the Kingdom’s only female Cabinet minister and is in regular contact with leading conservative clerics.[32]</w:t>
      </w:r>
    </w:p>
    <w:p w14:paraId="641B393B" w14:textId="77777777" w:rsidR="003C7BA6" w:rsidRPr="00410A4A" w:rsidRDefault="003C7BA6" w:rsidP="003C7BA6">
      <w:pPr>
        <w:rPr>
          <w:sz w:val="16"/>
        </w:rPr>
      </w:pPr>
      <w:r w:rsidRPr="006C1560">
        <w:rPr>
          <w:rStyle w:val="StyleUnderline"/>
          <w:highlight w:val="yellow"/>
        </w:rPr>
        <w:t>The</w:t>
      </w:r>
      <w:r w:rsidRPr="00545D89">
        <w:rPr>
          <w:rStyle w:val="StyleUnderline"/>
        </w:rPr>
        <w:t xml:space="preserve"> Saudi </w:t>
      </w:r>
      <w:r w:rsidRPr="006C1560">
        <w:rPr>
          <w:rStyle w:val="StyleUnderline"/>
          <w:highlight w:val="yellow"/>
        </w:rPr>
        <w:t xml:space="preserve">royal family, however, is also pragmatic. </w:t>
      </w:r>
      <w:r w:rsidRPr="006C1560">
        <w:rPr>
          <w:rStyle w:val="Emphasis"/>
          <w:highlight w:val="yellow"/>
        </w:rPr>
        <w:t>It values its relationship with the U</w:t>
      </w:r>
      <w:r w:rsidRPr="00082873">
        <w:rPr>
          <w:rStyle w:val="Emphasis"/>
        </w:rPr>
        <w:t xml:space="preserve">nited </w:t>
      </w:r>
      <w:r w:rsidRPr="006C1560">
        <w:rPr>
          <w:rStyle w:val="Emphasis"/>
          <w:highlight w:val="yellow"/>
        </w:rPr>
        <w:t>S</w:t>
      </w:r>
      <w:r w:rsidRPr="00082873">
        <w:rPr>
          <w:rStyle w:val="Emphasis"/>
        </w:rPr>
        <w:t>tates</w:t>
      </w:r>
      <w:r w:rsidRPr="00545D89">
        <w:rPr>
          <w:rStyle w:val="StyleUnderline"/>
        </w:rPr>
        <w:t xml:space="preserve">, and the 2003 attacks taught it that problems that are seemingly safely abroad can come home quickly and unexpectedly. </w:t>
      </w:r>
      <w:r w:rsidRPr="00410A4A">
        <w:rPr>
          <w:sz w:val="16"/>
        </w:rPr>
        <w:t>So the time-honored practice of diversion – convincing radicals to go after other targets – is risky. The regime is particularly sensitive to anything that might call into question the regime’s legitimacy, and it has not hesitated to silence or imprison popular clerics when necessary.</w:t>
      </w:r>
    </w:p>
    <w:p w14:paraId="036F6CCC" w14:textId="77777777" w:rsidR="003C7BA6" w:rsidRPr="00410A4A" w:rsidRDefault="003C7BA6" w:rsidP="003C7BA6">
      <w:pPr>
        <w:rPr>
          <w:sz w:val="16"/>
          <w:szCs w:val="16"/>
        </w:rPr>
      </w:pPr>
      <w:r w:rsidRPr="00410A4A">
        <w:rPr>
          <w:sz w:val="16"/>
          <w:szCs w:val="16"/>
        </w:rPr>
        <w:t>A CHANGING SAUDI ARABIA?</w:t>
      </w:r>
    </w:p>
    <w:p w14:paraId="64AD88DA" w14:textId="77777777" w:rsidR="003C7BA6" w:rsidRPr="00410A4A" w:rsidRDefault="003C7BA6" w:rsidP="003C7BA6">
      <w:pPr>
        <w:rPr>
          <w:sz w:val="16"/>
          <w:szCs w:val="16"/>
        </w:rPr>
      </w:pPr>
      <w:r w:rsidRPr="00410A4A">
        <w:rPr>
          <w:sz w:val="16"/>
          <w:szCs w:val="16"/>
        </w:rPr>
        <w:t>Making these generalizations less certain, the Kingdom is now in the midst of a profound change. King Salman is the last of his generation: all future Saudi leaders (and the vast majority of Saudis) will have grown up in a Kingdom that has known considerable wealth. In the past two years the Kingdom, which historically preferred to act behind the scenes, has already charted an increasingly independent and assertive path. Salman has shaken up succession, gone to war in Yemen against initial U.S. opposition, openly criticized the Obama administration harshly on the Iran deal, stepped up action in Syria, and otherwise is playing a far more leading role in the region than is traditional. On counterterrorism, the appointment of Mohammad bin Nayef as Crown Prince is at least promising, as he is pro-American and an aggressive and effective foe of Al Qaeda and other groups.[33]</w:t>
      </w:r>
    </w:p>
    <w:p w14:paraId="7067FC9E" w14:textId="77777777" w:rsidR="003C7BA6" w:rsidRPr="00410A4A" w:rsidRDefault="003C7BA6" w:rsidP="003C7BA6">
      <w:pPr>
        <w:rPr>
          <w:sz w:val="16"/>
          <w:szCs w:val="16"/>
        </w:rPr>
      </w:pPr>
      <w:r w:rsidRPr="00410A4A">
        <w:rPr>
          <w:sz w:val="16"/>
          <w:szCs w:val="16"/>
        </w:rPr>
        <w:t>The Kingdom is also beginning – in rhetoric at least – a massive economic restructuring. The Kingdom’s economy remains dependent on oil, its public sector is bloated, its education system need to teach more practical knowledge, and Saudis have grown used to massive government subsidies: all daunting challenges. The new King and his young son, the new Deputy Crown Prince, have proposed an ambitious set of reforms to wean the Kingdom off its dependence on oil. Possible changes include a decrease in subsidies, the sale of public lands, and a value added tax.[34] The Kingdom, however, is often glacial regarding the pace of any reforms. To the extent that the Kingdom’s own radicalization problems are driven by economic and social ills, little progress is likely in the near-term, and things may get far worse.</w:t>
      </w:r>
    </w:p>
    <w:p w14:paraId="6053290A" w14:textId="77777777" w:rsidR="003C7BA6" w:rsidRPr="00410A4A" w:rsidRDefault="003C7BA6" w:rsidP="003C7BA6">
      <w:pPr>
        <w:rPr>
          <w:sz w:val="16"/>
          <w:szCs w:val="16"/>
        </w:rPr>
      </w:pPr>
      <w:r w:rsidRPr="00410A4A">
        <w:rPr>
          <w:sz w:val="16"/>
          <w:szCs w:val="16"/>
        </w:rPr>
        <w:t>LIMITS TO U.S. INFLUENCE</w:t>
      </w:r>
    </w:p>
    <w:p w14:paraId="715A5758" w14:textId="77777777" w:rsidR="003C7BA6" w:rsidRPr="00410A4A" w:rsidRDefault="003C7BA6" w:rsidP="003C7BA6">
      <w:pPr>
        <w:rPr>
          <w:sz w:val="16"/>
        </w:rPr>
      </w:pPr>
      <w:r w:rsidRPr="00082873">
        <w:rPr>
          <w:rStyle w:val="StyleUnderline"/>
        </w:rPr>
        <w:t>U.S. pressure</w:t>
      </w:r>
      <w:r w:rsidRPr="00082873">
        <w:rPr>
          <w:sz w:val="16"/>
        </w:rPr>
        <w:t xml:space="preserve"> under the Bush and Obama administrations has moved Saudi Arabia away from many dangerous activities and </w:t>
      </w:r>
      <w:r w:rsidRPr="00082873">
        <w:rPr>
          <w:rStyle w:val="StyleUnderline"/>
        </w:rPr>
        <w:t>has helped transform Saudi capacity in fighting terrorism.</w:t>
      </w:r>
      <w:r w:rsidRPr="00082873">
        <w:rPr>
          <w:sz w:val="16"/>
        </w:rPr>
        <w:t xml:space="preserve"> Even if the key motivation was the change in the perceived threat to the Kingdom itself rather than U.S. influence, these are considerable successes that deserve recognition.</w:t>
      </w:r>
    </w:p>
    <w:p w14:paraId="31D5CEB2" w14:textId="77777777" w:rsidR="003C7BA6" w:rsidRPr="00410A4A" w:rsidRDefault="003C7BA6" w:rsidP="003C7BA6">
      <w:pPr>
        <w:rPr>
          <w:sz w:val="16"/>
        </w:rPr>
      </w:pPr>
      <w:r w:rsidRPr="00082873">
        <w:rPr>
          <w:rStyle w:val="StyleUnderline"/>
        </w:rPr>
        <w:t>Changing Saudi policy still further is difficult</w:t>
      </w:r>
      <w:r w:rsidRPr="00082873">
        <w:rPr>
          <w:sz w:val="16"/>
          <w:szCs w:val="16"/>
        </w:rPr>
        <w:t>. Although the United States has sold the Kingdom almost $100 billion in arms during the Obama administration, the Saudi media remains critical of the President as unreliable and hostile to the Kingdom. Riyadh, moreover</w:t>
      </w:r>
      <w:r w:rsidRPr="00082873">
        <w:rPr>
          <w:sz w:val="16"/>
        </w:rPr>
        <w:t>, is frustrated with U.S. policy regarding Iran in particular but also in the region in general. Saudi Arabia backed the coup in Egypt, in opposition to U.S. policy, and Saudi leaders were previously outraged that the United States abandoned the Mubarak regime. The Obama administration has largely abandoned criticizing the Saudi regime on human rights grounds, but it is important to remember that most Saudis do not share U.S. values regarding women’s and homosexual rights, religious liberty, and other basic freedoms that are fundamental to American society.</w:t>
      </w:r>
    </w:p>
    <w:p w14:paraId="726742BA" w14:textId="77777777" w:rsidR="003C7BA6" w:rsidRPr="00082873" w:rsidRDefault="003C7BA6" w:rsidP="003C7BA6">
      <w:pPr>
        <w:rPr>
          <w:rStyle w:val="Emphasis"/>
        </w:rPr>
      </w:pPr>
      <w:r w:rsidRPr="006C1560">
        <w:rPr>
          <w:rStyle w:val="StyleUnderline"/>
          <w:highlight w:val="yellow"/>
        </w:rPr>
        <w:t>Many issues regarding counterterror</w:t>
      </w:r>
      <w:r w:rsidRPr="00410A4A">
        <w:rPr>
          <w:rStyle w:val="StyleUnderline"/>
        </w:rPr>
        <w:t xml:space="preserve">ism – particularly the promotion of extremism abroad via sectarianism and criticism of non-Muslims – </w:t>
      </w:r>
      <w:r w:rsidRPr="006C1560">
        <w:rPr>
          <w:rStyle w:val="StyleUnderline"/>
          <w:highlight w:val="yellow"/>
        </w:rPr>
        <w:t>touch on core domestic political issues vital to the regime’s legitimacy</w:t>
      </w:r>
      <w:r w:rsidRPr="00410A4A">
        <w:rPr>
          <w:rStyle w:val="StyleUnderline"/>
        </w:rPr>
        <w:t xml:space="preserve"> and very survival. </w:t>
      </w:r>
      <w:r w:rsidRPr="006C1560">
        <w:rPr>
          <w:rStyle w:val="Emphasis"/>
          <w:highlight w:val="yellow"/>
        </w:rPr>
        <w:t>Change in these areas will</w:t>
      </w:r>
      <w:r w:rsidRPr="00082873">
        <w:rPr>
          <w:rStyle w:val="Emphasis"/>
        </w:rPr>
        <w:t xml:space="preserve"> at best </w:t>
      </w:r>
      <w:r w:rsidRPr="006C1560">
        <w:rPr>
          <w:rStyle w:val="Emphasis"/>
          <w:highlight w:val="yellow"/>
        </w:rPr>
        <w:t>be slow, and the U</w:t>
      </w:r>
      <w:r w:rsidRPr="00082873">
        <w:rPr>
          <w:rStyle w:val="Emphasis"/>
        </w:rPr>
        <w:t xml:space="preserve">nited </w:t>
      </w:r>
      <w:r w:rsidRPr="006C1560">
        <w:rPr>
          <w:rStyle w:val="Emphasis"/>
          <w:highlight w:val="yellow"/>
        </w:rPr>
        <w:t>S</w:t>
      </w:r>
      <w:r w:rsidRPr="00082873">
        <w:rPr>
          <w:rStyle w:val="Emphasis"/>
        </w:rPr>
        <w:t xml:space="preserve">tates </w:t>
      </w:r>
      <w:r w:rsidRPr="006C1560">
        <w:rPr>
          <w:rStyle w:val="Emphasis"/>
          <w:highlight w:val="yellow"/>
        </w:rPr>
        <w:t>should expect progress to end or even reverse should the regime’s domestic situation face challenges.</w:t>
      </w:r>
    </w:p>
    <w:p w14:paraId="7E77BF05" w14:textId="77777777" w:rsidR="003C7BA6" w:rsidRPr="00410A4A" w:rsidRDefault="003C7BA6" w:rsidP="003C7BA6">
      <w:pPr>
        <w:rPr>
          <w:sz w:val="16"/>
        </w:rPr>
      </w:pPr>
      <w:r w:rsidRPr="006C1560">
        <w:rPr>
          <w:rStyle w:val="Emphasis"/>
          <w:highlight w:val="yellow"/>
        </w:rPr>
        <w:t xml:space="preserve">Quiet pressure is </w:t>
      </w:r>
      <w:r w:rsidRPr="00082873">
        <w:rPr>
          <w:rStyle w:val="Emphasis"/>
        </w:rPr>
        <w:t xml:space="preserve">almost always </w:t>
      </w:r>
      <w:r w:rsidRPr="006C1560">
        <w:rPr>
          <w:rStyle w:val="Emphasis"/>
          <w:highlight w:val="yellow"/>
        </w:rPr>
        <w:t>best</w:t>
      </w:r>
      <w:r w:rsidRPr="006C1560">
        <w:rPr>
          <w:rStyle w:val="StyleUnderline"/>
          <w:highlight w:val="yellow"/>
        </w:rPr>
        <w:t xml:space="preserve"> when trying to change Saudi policy. </w:t>
      </w:r>
      <w:r w:rsidRPr="006C1560">
        <w:rPr>
          <w:rStyle w:val="Emphasis"/>
          <w:highlight w:val="yellow"/>
        </w:rPr>
        <w:t>The small circle of decision-makers in Saudi Arabia does not take well to public embarrassment, and they believe strongly in the value of close personal relationships</w:t>
      </w:r>
      <w:r w:rsidRPr="00082873">
        <w:rPr>
          <w:rStyle w:val="Emphasis"/>
        </w:rPr>
        <w:t>.</w:t>
      </w:r>
      <w:r w:rsidRPr="00410A4A">
        <w:rPr>
          <w:rStyle w:val="StyleUnderline"/>
        </w:rPr>
        <w:t xml:space="preserve"> </w:t>
      </w:r>
      <w:r w:rsidRPr="00410A4A">
        <w:rPr>
          <w:sz w:val="16"/>
        </w:rPr>
        <w:t>To be effective, U.S. pressure must involve top officials, including the President. Otherwise, it will simply be ignored or may even prove counterproductive.</w:t>
      </w:r>
    </w:p>
    <w:p w14:paraId="52E820EB" w14:textId="77777777" w:rsidR="003C7BA6" w:rsidRPr="00410A4A" w:rsidRDefault="003C7BA6" w:rsidP="003C7BA6">
      <w:pPr>
        <w:rPr>
          <w:sz w:val="16"/>
        </w:rPr>
      </w:pPr>
      <w:r w:rsidRPr="006C1560">
        <w:rPr>
          <w:rStyle w:val="StyleUnderline"/>
          <w:highlight w:val="yellow"/>
        </w:rPr>
        <w:t>Saudi Arabia is vital partner in the struggle to defeat the Islamic State, Al Qaeda, and other groups</w:t>
      </w:r>
      <w:r w:rsidRPr="00410A4A">
        <w:rPr>
          <w:sz w:val="16"/>
        </w:rPr>
        <w:t xml:space="preserve">. But it is not a friend. </w:t>
      </w:r>
      <w:r w:rsidRPr="006C1560">
        <w:rPr>
          <w:rStyle w:val="Emphasis"/>
          <w:highlight w:val="yellow"/>
        </w:rPr>
        <w:t>Demonizing Saudi Arabia does not help advance U.S. interests</w:t>
      </w:r>
      <w:r w:rsidRPr="00082873">
        <w:rPr>
          <w:rStyle w:val="Emphasis"/>
        </w:rPr>
        <w:t>,</w:t>
      </w:r>
      <w:r w:rsidRPr="00410A4A">
        <w:rPr>
          <w:sz w:val="16"/>
        </w:rPr>
        <w:t xml:space="preserve"> but nor should critics of U.S. policy in the region see Washington and Riyadh as fully aligned given the profound difference in values.</w:t>
      </w:r>
    </w:p>
    <w:p w14:paraId="2E43CC30" w14:textId="77777777" w:rsidR="003C7BA6" w:rsidRPr="00545D89" w:rsidRDefault="003C7BA6" w:rsidP="003C7BA6"/>
    <w:p w14:paraId="79FD07BA" w14:textId="77777777" w:rsidR="003C7BA6" w:rsidRDefault="003C7BA6" w:rsidP="003C7BA6">
      <w:pPr>
        <w:pStyle w:val="Heading2"/>
      </w:pPr>
      <w:r>
        <w:t>Oil</w:t>
      </w:r>
    </w:p>
    <w:p w14:paraId="7B1E76E8" w14:textId="77777777" w:rsidR="003C7BA6" w:rsidRDefault="003C7BA6" w:rsidP="003C7BA6"/>
    <w:p w14:paraId="5AC4AAB9" w14:textId="77777777" w:rsidR="003C7BA6" w:rsidRPr="00B92B55" w:rsidRDefault="003C7BA6" w:rsidP="003C7BA6">
      <w:pPr>
        <w:pStyle w:val="Heading3"/>
      </w:pPr>
      <w:r>
        <w:t>Oil K2 Econ</w:t>
      </w:r>
    </w:p>
    <w:p w14:paraId="45D67291" w14:textId="77777777" w:rsidR="003C7BA6" w:rsidRDefault="003C7BA6" w:rsidP="003C7BA6"/>
    <w:p w14:paraId="4EF60C14" w14:textId="77777777" w:rsidR="003C7BA6" w:rsidRDefault="003C7BA6" w:rsidP="003C7BA6">
      <w:pPr>
        <w:pStyle w:val="Heading4"/>
      </w:pPr>
      <w:r>
        <w:t>Higher oil prices would spark global economic downturn---Saudi Arabia is the key swing producer</w:t>
      </w:r>
    </w:p>
    <w:p w14:paraId="503A2837" w14:textId="77777777" w:rsidR="003C7BA6" w:rsidRPr="00BA7E0C" w:rsidRDefault="003C7BA6" w:rsidP="003C7BA6">
      <w:r>
        <w:t xml:space="preserve">Tim </w:t>
      </w:r>
      <w:r w:rsidRPr="00BA7E0C">
        <w:rPr>
          <w:rStyle w:val="Style13ptBold"/>
        </w:rPr>
        <w:t>Mullaney</w:t>
      </w:r>
      <w:r>
        <w:t xml:space="preserve"> 7/23/</w:t>
      </w:r>
      <w:r w:rsidRPr="00BA7E0C">
        <w:rPr>
          <w:rStyle w:val="Style13ptBold"/>
        </w:rPr>
        <w:t>18</w:t>
      </w:r>
      <w:r>
        <w:t>, reporter covering economics, health care and technology for CNBC, "Risks are rising that oil prices will cause next recession", CNBC, https://www.cnbc.com/2018/07/13/risks-rising-that-oil-prices-will-cause-next-recession.html</w:t>
      </w:r>
    </w:p>
    <w:p w14:paraId="6225B4B9" w14:textId="77777777" w:rsidR="003C7BA6" w:rsidRPr="004E26D4" w:rsidRDefault="003C7BA6" w:rsidP="003C7BA6">
      <w:pPr>
        <w:rPr>
          <w:rStyle w:val="Emphasis"/>
        </w:rPr>
      </w:pPr>
      <w:r w:rsidRPr="00CB50F6">
        <w:rPr>
          <w:sz w:val="16"/>
        </w:rPr>
        <w:t xml:space="preserve">Oil gained more than 20 percent in the first half of 2018, and </w:t>
      </w:r>
      <w:r w:rsidRPr="00C16E48">
        <w:rPr>
          <w:rStyle w:val="StyleUnderline"/>
        </w:rPr>
        <w:t xml:space="preserve">odds have been rising that </w:t>
      </w:r>
      <w:r w:rsidRPr="006C1560">
        <w:rPr>
          <w:rStyle w:val="Emphasis"/>
          <w:highlight w:val="yellow"/>
        </w:rPr>
        <w:t>higher</w:t>
      </w:r>
      <w:r w:rsidRPr="004E26D4">
        <w:rPr>
          <w:rStyle w:val="Emphasis"/>
        </w:rPr>
        <w:t xml:space="preserve"> crude </w:t>
      </w:r>
      <w:r w:rsidRPr="006C1560">
        <w:rPr>
          <w:rStyle w:val="Emphasis"/>
          <w:highlight w:val="yellow"/>
        </w:rPr>
        <w:t>oil prices will spark the next economic downturn</w:t>
      </w:r>
      <w:r w:rsidRPr="00C16E48">
        <w:rPr>
          <w:rStyle w:val="StyleUnderline"/>
        </w:rPr>
        <w:t xml:space="preserve">. This should not come as a surprise for any investor who is a student of market history: </w:t>
      </w:r>
      <w:r w:rsidRPr="006C1560">
        <w:rPr>
          <w:rStyle w:val="Emphasis"/>
          <w:highlight w:val="yellow"/>
        </w:rPr>
        <w:t>The last five U.S. recessions were</w:t>
      </w:r>
      <w:r w:rsidRPr="004E26D4">
        <w:rPr>
          <w:rStyle w:val="Emphasis"/>
        </w:rPr>
        <w:t xml:space="preserve"> also </w:t>
      </w:r>
      <w:r w:rsidRPr="006C1560">
        <w:rPr>
          <w:rStyle w:val="Emphasis"/>
          <w:highlight w:val="yellow"/>
        </w:rPr>
        <w:t>preceded by a rise in oil prices.</w:t>
      </w:r>
    </w:p>
    <w:p w14:paraId="5B9308E1" w14:textId="77777777" w:rsidR="003C7BA6" w:rsidRPr="00CB50F6" w:rsidRDefault="003C7BA6" w:rsidP="003C7BA6">
      <w:pPr>
        <w:rPr>
          <w:sz w:val="16"/>
          <w:szCs w:val="16"/>
        </w:rPr>
      </w:pPr>
      <w:r w:rsidRPr="00CB50F6">
        <w:rPr>
          <w:sz w:val="16"/>
          <w:szCs w:val="16"/>
        </w:rPr>
        <w:t>In July 2008, even when the Federal Reserve was still betting that it had a handle on the economy, Warren Buffett warned that “exploding” inflation — whether in the price of oil or steel — was the biggest risk to the U.S. economy.</w:t>
      </w:r>
    </w:p>
    <w:p w14:paraId="32C87A41" w14:textId="77777777" w:rsidR="003C7BA6" w:rsidRPr="00CB50F6" w:rsidRDefault="003C7BA6" w:rsidP="003C7BA6">
      <w:pPr>
        <w:rPr>
          <w:sz w:val="16"/>
        </w:rPr>
      </w:pPr>
      <w:r w:rsidRPr="00C16E48">
        <w:rPr>
          <w:rStyle w:val="StyleUnderline"/>
        </w:rPr>
        <w:t xml:space="preserve">“Quickly rising oil prices have been a contributing factor to every recession since World War II,” said Moody’s chief economist Mark Zandi. </w:t>
      </w:r>
      <w:r w:rsidRPr="006C1560">
        <w:rPr>
          <w:rStyle w:val="StyleUnderline"/>
          <w:highlight w:val="yellow"/>
        </w:rPr>
        <w:t xml:space="preserve">Odds of a </w:t>
      </w:r>
      <w:r w:rsidRPr="006C1560">
        <w:rPr>
          <w:rStyle w:val="Emphasis"/>
          <w:highlight w:val="yellow"/>
        </w:rPr>
        <w:t>2020</w:t>
      </w:r>
      <w:r w:rsidRPr="00C16E48">
        <w:rPr>
          <w:rStyle w:val="StyleUnderline"/>
        </w:rPr>
        <w:t xml:space="preserve"> U.S. </w:t>
      </w:r>
      <w:r w:rsidRPr="006C1560">
        <w:rPr>
          <w:rStyle w:val="StyleUnderline"/>
          <w:highlight w:val="yellow"/>
        </w:rPr>
        <w:t>recession</w:t>
      </w:r>
      <w:r w:rsidRPr="00C16E48">
        <w:rPr>
          <w:rStyle w:val="StyleUnderline"/>
        </w:rPr>
        <w:t xml:space="preserve"> </w:t>
      </w:r>
      <w:r w:rsidRPr="006C1560">
        <w:rPr>
          <w:rStyle w:val="StyleUnderline"/>
          <w:highlight w:val="yellow"/>
        </w:rPr>
        <w:t>have risen</w:t>
      </w:r>
      <w:r w:rsidRPr="00CB50F6">
        <w:rPr>
          <w:sz w:val="16"/>
        </w:rPr>
        <w:t xml:space="preserve"> </w:t>
      </w:r>
      <w:r w:rsidRPr="00CB50F6">
        <w:rPr>
          <w:rStyle w:val="StyleUnderline"/>
        </w:rPr>
        <w:t xml:space="preserve">to 34 percent, </w:t>
      </w:r>
      <w:r w:rsidRPr="006C1560">
        <w:rPr>
          <w:rStyle w:val="StyleUnderline"/>
          <w:highlight w:val="yellow"/>
        </w:rPr>
        <w:t>from</w:t>
      </w:r>
      <w:r w:rsidRPr="00CB50F6">
        <w:rPr>
          <w:rStyle w:val="StyleUnderline"/>
        </w:rPr>
        <w:t xml:space="preserve"> 28 percent </w:t>
      </w:r>
      <w:r w:rsidRPr="006C1560">
        <w:rPr>
          <w:rStyle w:val="StyleUnderline"/>
          <w:highlight w:val="yellow"/>
        </w:rPr>
        <w:t>before this year’s spike</w:t>
      </w:r>
      <w:r w:rsidRPr="00C16E48">
        <w:rPr>
          <w:rStyle w:val="StyleUnderline"/>
        </w:rPr>
        <w:t xml:space="preserve"> in crude oil</w:t>
      </w:r>
      <w:r w:rsidRPr="00CB50F6">
        <w:rPr>
          <w:sz w:val="16"/>
        </w:rPr>
        <w:t>, Moody’s stated in a report.</w:t>
      </w:r>
    </w:p>
    <w:p w14:paraId="5006D346" w14:textId="77777777" w:rsidR="003C7BA6" w:rsidRPr="00CB50F6" w:rsidRDefault="003C7BA6" w:rsidP="003C7BA6">
      <w:pPr>
        <w:rPr>
          <w:sz w:val="16"/>
          <w:szCs w:val="16"/>
        </w:rPr>
      </w:pPr>
      <w:r w:rsidRPr="00CB50F6">
        <w:rPr>
          <w:sz w:val="16"/>
          <w:szCs w:val="16"/>
        </w:rPr>
        <w:t>President Donald Trump’s tax cut, a deal on Capitol Hill to boost government spending, and a flattening of the difference between short- and long-term interest rates also are contributing to the elevated recession risk. “My recession odds for 2020 have significantly increased since late last year,” Zandi said.</w:t>
      </w:r>
    </w:p>
    <w:p w14:paraId="30E3FF18" w14:textId="77777777" w:rsidR="003C7BA6" w:rsidRPr="00C16E48" w:rsidRDefault="003C7BA6" w:rsidP="003C7BA6">
      <w:pPr>
        <w:rPr>
          <w:rStyle w:val="StyleUnderline"/>
        </w:rPr>
      </w:pPr>
      <w:r w:rsidRPr="00CB50F6">
        <w:rPr>
          <w:sz w:val="16"/>
        </w:rPr>
        <w:t xml:space="preserve">Oil seesawed in trading on Monday after President Trump’s tweet about Iran added to a geopolitical catalysts for oil. It started trading strong but trailed off by the end of the day. </w:t>
      </w:r>
      <w:r w:rsidRPr="00C16E48">
        <w:rPr>
          <w:rStyle w:val="StyleUnderline"/>
        </w:rPr>
        <w:t>Recent swings in the price of oil</w:t>
      </w:r>
      <w:r w:rsidRPr="00CB50F6">
        <w:rPr>
          <w:sz w:val="16"/>
        </w:rPr>
        <w:t xml:space="preserve"> — especially early last week, when Treasury Secretary Steve Mnuchin said some buyers of Iranian oil may be given extra time before sanctions hit, and Trump and Russian President Vladimir Putin discussed working together to regulate oil prices — </w:t>
      </w:r>
      <w:r w:rsidRPr="00C16E48">
        <w:rPr>
          <w:rStyle w:val="StyleUnderline"/>
        </w:rPr>
        <w:t xml:space="preserve">show that </w:t>
      </w:r>
      <w:r w:rsidRPr="006C1560">
        <w:rPr>
          <w:rStyle w:val="StyleUnderline"/>
          <w:highlight w:val="yellow"/>
        </w:rPr>
        <w:t>the oil trade remains vulnerable to a downturn.</w:t>
      </w:r>
    </w:p>
    <w:p w14:paraId="35BE0D51" w14:textId="77777777" w:rsidR="003C7BA6" w:rsidRPr="004E26D4" w:rsidRDefault="003C7BA6" w:rsidP="003C7BA6">
      <w:pPr>
        <w:rPr>
          <w:sz w:val="16"/>
          <w:szCs w:val="16"/>
        </w:rPr>
      </w:pPr>
      <w:r w:rsidRPr="006C1560">
        <w:rPr>
          <w:rStyle w:val="Emphasis"/>
          <w:highlight w:val="yellow"/>
        </w:rPr>
        <w:t>Sanctions against Iran</w:t>
      </w:r>
      <w:r w:rsidRPr="00CB50F6">
        <w:rPr>
          <w:sz w:val="16"/>
        </w:rPr>
        <w:t xml:space="preserve">, reimposed as Trump repudiated his predecessor’s deal to halt Iran’s development of nuclear weapons, </w:t>
      </w:r>
      <w:r w:rsidRPr="006C1560">
        <w:rPr>
          <w:rStyle w:val="Emphasis"/>
          <w:highlight w:val="yellow"/>
        </w:rPr>
        <w:t>is playing a major role</w:t>
      </w:r>
      <w:r w:rsidRPr="00C16E48">
        <w:rPr>
          <w:rStyle w:val="StyleUnderline"/>
        </w:rPr>
        <w:t xml:space="preserve"> in crude oil prices.</w:t>
      </w:r>
      <w:r w:rsidRPr="00CB50F6">
        <w:rPr>
          <w:sz w:val="16"/>
        </w:rPr>
        <w:t xml:space="preserve"> </w:t>
      </w:r>
      <w:r w:rsidRPr="004E26D4">
        <w:rPr>
          <w:sz w:val="16"/>
          <w:szCs w:val="16"/>
        </w:rPr>
        <w:t>In late June the Trump administration signaled that oil buyers must stop buying Iranian crude by November, and shortly after, Trump said he had a deal with the Saudis to increase production, though doubts remain about the Saudis’ ability to increase production by as much as 2 million barrels.</w:t>
      </w:r>
    </w:p>
    <w:p w14:paraId="5711AED9" w14:textId="77777777" w:rsidR="003C7BA6" w:rsidRPr="00CB50F6" w:rsidRDefault="003C7BA6" w:rsidP="003C7BA6">
      <w:pPr>
        <w:rPr>
          <w:sz w:val="16"/>
          <w:szCs w:val="16"/>
        </w:rPr>
      </w:pPr>
      <w:r w:rsidRPr="00CB50F6">
        <w:rPr>
          <w:sz w:val="16"/>
          <w:szCs w:val="16"/>
        </w:rPr>
        <w:t>In June figures reported last week, Saudi production was up by 500,000 barrels as it tries to tame the recent growth in crude oil prices. But the Saudis also have also said they cannot raise oil production above that level this month.</w:t>
      </w:r>
    </w:p>
    <w:p w14:paraId="5C6D8D2D" w14:textId="77777777" w:rsidR="003C7BA6" w:rsidRPr="00CB50F6" w:rsidRDefault="003C7BA6" w:rsidP="003C7BA6">
      <w:pPr>
        <w:rPr>
          <w:sz w:val="16"/>
          <w:szCs w:val="16"/>
        </w:rPr>
      </w:pPr>
      <w:r w:rsidRPr="00CB50F6">
        <w:rPr>
          <w:sz w:val="16"/>
          <w:szCs w:val="16"/>
        </w:rPr>
        <w:t>Earlier this month, Sanford C. Bernstein made a call that crude could reach $150 a barrel over the next several years. On Monday, as the U.S. and Iranian leaders ratched up their war of words, some analysts contended that oil could reach $200 a barrel if Iran shuts down the Strait of Hormuz or takes military action.</w:t>
      </w:r>
    </w:p>
    <w:p w14:paraId="71CDE916" w14:textId="77777777" w:rsidR="003C7BA6" w:rsidRPr="00CB50F6" w:rsidRDefault="003C7BA6" w:rsidP="003C7BA6">
      <w:pPr>
        <w:rPr>
          <w:sz w:val="16"/>
        </w:rPr>
      </w:pPr>
      <w:r w:rsidRPr="00C16E48">
        <w:rPr>
          <w:rStyle w:val="StyleUnderline"/>
        </w:rPr>
        <w:t>The case for a short-term surge</w:t>
      </w:r>
      <w:r w:rsidRPr="00CB50F6">
        <w:rPr>
          <w:sz w:val="16"/>
        </w:rPr>
        <w:t xml:space="preserve"> in crude prices is that the </w:t>
      </w:r>
      <w:r w:rsidRPr="00C16E48">
        <w:rPr>
          <w:rStyle w:val="StyleUnderline"/>
        </w:rPr>
        <w:t xml:space="preserve">Trump </w:t>
      </w:r>
      <w:r w:rsidRPr="006C1560">
        <w:rPr>
          <w:rStyle w:val="StyleUnderline"/>
          <w:highlight w:val="yellow"/>
        </w:rPr>
        <w:t>sanctions would remove</w:t>
      </w:r>
      <w:r w:rsidRPr="00CB50F6">
        <w:rPr>
          <w:sz w:val="16"/>
        </w:rPr>
        <w:t xml:space="preserve"> much, even all, of </w:t>
      </w:r>
      <w:r w:rsidRPr="006C1560">
        <w:rPr>
          <w:rStyle w:val="StyleUnderline"/>
          <w:highlight w:val="yellow"/>
        </w:rPr>
        <w:t>Iran’s</w:t>
      </w:r>
      <w:r w:rsidRPr="00C16E48">
        <w:rPr>
          <w:rStyle w:val="StyleUnderline"/>
        </w:rPr>
        <w:t xml:space="preserve"> 2.2 million </w:t>
      </w:r>
      <w:r w:rsidRPr="006C1560">
        <w:rPr>
          <w:rStyle w:val="StyleUnderline"/>
          <w:highlight w:val="yellow"/>
        </w:rPr>
        <w:t>barrels</w:t>
      </w:r>
      <w:r w:rsidRPr="00C16E48">
        <w:rPr>
          <w:rStyle w:val="StyleUnderline"/>
        </w:rPr>
        <w:t xml:space="preserve"> per day </w:t>
      </w:r>
      <w:r w:rsidRPr="006C1560">
        <w:rPr>
          <w:rStyle w:val="StyleUnderline"/>
          <w:highlight w:val="yellow"/>
        </w:rPr>
        <w:t>from</w:t>
      </w:r>
      <w:r w:rsidRPr="00C16E48">
        <w:rPr>
          <w:rStyle w:val="StyleUnderline"/>
        </w:rPr>
        <w:t xml:space="preserve"> a </w:t>
      </w:r>
      <w:r w:rsidRPr="006C1560">
        <w:rPr>
          <w:rStyle w:val="StyleUnderline"/>
          <w:highlight w:val="yellow"/>
        </w:rPr>
        <w:t>global market</w:t>
      </w:r>
      <w:r w:rsidRPr="00C16E48">
        <w:rPr>
          <w:rStyle w:val="StyleUnderline"/>
        </w:rPr>
        <w:t xml:space="preserve"> of just less than 100 million daily barrels, </w:t>
      </w:r>
      <w:r w:rsidRPr="006C1560">
        <w:rPr>
          <w:rStyle w:val="StyleUnderline"/>
          <w:highlight w:val="yellow"/>
        </w:rPr>
        <w:t xml:space="preserve">at the same time </w:t>
      </w:r>
      <w:r w:rsidRPr="00CB50F6">
        <w:rPr>
          <w:rStyle w:val="StyleUnderline"/>
        </w:rPr>
        <w:t>the</w:t>
      </w:r>
      <w:r w:rsidRPr="00C16E48">
        <w:rPr>
          <w:rStyle w:val="StyleUnderline"/>
        </w:rPr>
        <w:t xml:space="preserve"> </w:t>
      </w:r>
      <w:r w:rsidRPr="006C1560">
        <w:rPr>
          <w:rStyle w:val="StyleUnderline"/>
          <w:highlight w:val="yellow"/>
        </w:rPr>
        <w:t>global</w:t>
      </w:r>
      <w:r w:rsidRPr="00C16E48">
        <w:rPr>
          <w:rStyle w:val="StyleUnderline"/>
        </w:rPr>
        <w:t xml:space="preserve"> economic </w:t>
      </w:r>
      <w:r w:rsidRPr="006C1560">
        <w:rPr>
          <w:rStyle w:val="StyleUnderline"/>
          <w:highlight w:val="yellow"/>
        </w:rPr>
        <w:t>expansion has demand growing</w:t>
      </w:r>
      <w:r w:rsidRPr="00C16E48">
        <w:rPr>
          <w:rStyle w:val="StyleUnderline"/>
        </w:rPr>
        <w:t xml:space="preserve"> 1.7 percent annually</w:t>
      </w:r>
      <w:r w:rsidRPr="00CB50F6">
        <w:rPr>
          <w:sz w:val="16"/>
        </w:rPr>
        <w:t xml:space="preserve">, according to Bjørnar Tonhaugen, head of oil markets at Oslo-based consulting firm Rystad Energy. </w:t>
      </w:r>
      <w:r w:rsidRPr="006C1560">
        <w:rPr>
          <w:rStyle w:val="StyleUnderline"/>
          <w:highlight w:val="yellow"/>
        </w:rPr>
        <w:t>The market is already struggling with the loss of</w:t>
      </w:r>
      <w:r w:rsidRPr="00C16E48">
        <w:rPr>
          <w:rStyle w:val="StyleUnderline"/>
        </w:rPr>
        <w:t xml:space="preserve"> as many as 700,000 </w:t>
      </w:r>
      <w:r w:rsidRPr="006C1560">
        <w:rPr>
          <w:rStyle w:val="StyleUnderline"/>
          <w:highlight w:val="yellow"/>
        </w:rPr>
        <w:t>barrels</w:t>
      </w:r>
      <w:r w:rsidRPr="00C16E48">
        <w:rPr>
          <w:rStyle w:val="StyleUnderline"/>
        </w:rPr>
        <w:t xml:space="preserve"> a day </w:t>
      </w:r>
      <w:r w:rsidRPr="006C1560">
        <w:rPr>
          <w:rStyle w:val="StyleUnderline"/>
          <w:highlight w:val="yellow"/>
        </w:rPr>
        <w:t>of Libya</w:t>
      </w:r>
      <w:r w:rsidRPr="00C16E48">
        <w:rPr>
          <w:rStyle w:val="StyleUnderline"/>
        </w:rPr>
        <w:t xml:space="preserve">n crude, </w:t>
      </w:r>
      <w:r w:rsidRPr="006C1560">
        <w:rPr>
          <w:rStyle w:val="StyleUnderline"/>
          <w:highlight w:val="yellow"/>
        </w:rPr>
        <w:t>and</w:t>
      </w:r>
      <w:r w:rsidRPr="00C16E48">
        <w:rPr>
          <w:rStyle w:val="StyleUnderline"/>
        </w:rPr>
        <w:t xml:space="preserve"> more from </w:t>
      </w:r>
      <w:r w:rsidRPr="006C1560">
        <w:rPr>
          <w:rStyle w:val="StyleUnderline"/>
          <w:highlight w:val="yellow"/>
        </w:rPr>
        <w:t>Venezuela</w:t>
      </w:r>
      <w:r w:rsidRPr="00CB50F6">
        <w:rPr>
          <w:sz w:val="16"/>
        </w:rPr>
        <w:t>, as those nations struggle with outdated or malfunctioning production systems and internal political turmoil.</w:t>
      </w:r>
    </w:p>
    <w:p w14:paraId="0373E6DC" w14:textId="77777777" w:rsidR="003C7BA6" w:rsidRPr="00CB50F6" w:rsidRDefault="003C7BA6" w:rsidP="003C7BA6">
      <w:pPr>
        <w:rPr>
          <w:sz w:val="16"/>
          <w:szCs w:val="16"/>
        </w:rPr>
      </w:pPr>
      <w:r w:rsidRPr="00CB50F6">
        <w:rPr>
          <w:sz w:val="16"/>
          <w:szCs w:val="16"/>
        </w:rPr>
        <w:t>The math on how much higher oil prices hurt the economy</w:t>
      </w:r>
    </w:p>
    <w:p w14:paraId="106C2EC3" w14:textId="77777777" w:rsidR="003C7BA6" w:rsidRPr="00C16E48" w:rsidRDefault="003C7BA6" w:rsidP="003C7BA6">
      <w:pPr>
        <w:rPr>
          <w:rStyle w:val="StyleUnderline"/>
        </w:rPr>
      </w:pPr>
      <w:r w:rsidRPr="00CB50F6">
        <w:rPr>
          <w:sz w:val="16"/>
        </w:rPr>
        <w:t>“</w:t>
      </w:r>
      <w:r w:rsidRPr="006C1560">
        <w:rPr>
          <w:rStyle w:val="StyleUnderline"/>
          <w:highlight w:val="yellow"/>
        </w:rPr>
        <w:t>If we</w:t>
      </w:r>
      <w:r w:rsidRPr="00C16E48">
        <w:rPr>
          <w:rStyle w:val="StyleUnderline"/>
        </w:rPr>
        <w:t xml:space="preserve"> do </w:t>
      </w:r>
      <w:r w:rsidRPr="006C1560">
        <w:rPr>
          <w:rStyle w:val="StyleUnderline"/>
          <w:highlight w:val="yellow"/>
        </w:rPr>
        <w:t>get oil prices of $100</w:t>
      </w:r>
      <w:r w:rsidRPr="00CB50F6">
        <w:rPr>
          <w:sz w:val="16"/>
        </w:rPr>
        <w:t>, $125 or $150,</w:t>
      </w:r>
      <w:r w:rsidRPr="00C16E48">
        <w:rPr>
          <w:rStyle w:val="StyleUnderline"/>
        </w:rPr>
        <w:t xml:space="preserve"> </w:t>
      </w:r>
      <w:r w:rsidRPr="006C1560">
        <w:rPr>
          <w:rStyle w:val="StyleUnderline"/>
          <w:highlight w:val="yellow"/>
        </w:rPr>
        <w:t xml:space="preserve">you reach a </w:t>
      </w:r>
      <w:r w:rsidRPr="006C1560">
        <w:rPr>
          <w:rStyle w:val="Emphasis"/>
          <w:highlight w:val="yellow"/>
        </w:rPr>
        <w:t>severe pain threshold</w:t>
      </w:r>
      <w:r w:rsidRPr="00CB50F6">
        <w:rPr>
          <w:sz w:val="16"/>
        </w:rPr>
        <w:t xml:space="preserve">, and not just for the U.S.” said Bernard Baumohl, chief economist of the Economic Outlook Group in Princeton, New Jersey. “There’s nothing vague or ambiguous about it. You reach a pain threshold in the triple digits, </w:t>
      </w:r>
      <w:r w:rsidRPr="00C16E48">
        <w:rPr>
          <w:rStyle w:val="StyleUnderline"/>
        </w:rPr>
        <w:t xml:space="preserve">and there is </w:t>
      </w:r>
      <w:r w:rsidRPr="006C1560">
        <w:rPr>
          <w:rStyle w:val="StyleUnderline"/>
          <w:highlight w:val="yellow"/>
        </w:rPr>
        <w:t xml:space="preserve">a </w:t>
      </w:r>
      <w:r w:rsidRPr="006C1560">
        <w:rPr>
          <w:rStyle w:val="Emphasis"/>
          <w:highlight w:val="yellow"/>
        </w:rPr>
        <w:t>much higher probability of a global downturn. … It would be cataclysmic</w:t>
      </w:r>
      <w:r w:rsidRPr="006C1560">
        <w:rPr>
          <w:rStyle w:val="StyleUnderline"/>
          <w:highlight w:val="yellow"/>
        </w:rPr>
        <w:t>.’’</w:t>
      </w:r>
    </w:p>
    <w:p w14:paraId="214AA218" w14:textId="77777777" w:rsidR="003C7BA6" w:rsidRPr="00C16E48" w:rsidRDefault="003C7BA6" w:rsidP="003C7BA6">
      <w:pPr>
        <w:rPr>
          <w:rStyle w:val="StyleUnderline"/>
        </w:rPr>
      </w:pPr>
      <w:r w:rsidRPr="00CB50F6">
        <w:rPr>
          <w:sz w:val="16"/>
        </w:rPr>
        <w:t>Baumohl isn’t a believe in the recession theory, though. “</w:t>
      </w:r>
      <w:r w:rsidRPr="00C16E48">
        <w:rPr>
          <w:rStyle w:val="StyleUnderline"/>
        </w:rPr>
        <w:t xml:space="preserve">You can have a statement made that drives [oil prices] up one day and down the next, </w:t>
      </w:r>
      <w:r w:rsidRPr="006C1560">
        <w:rPr>
          <w:rStyle w:val="StyleUnderline"/>
          <w:highlight w:val="yellow"/>
        </w:rPr>
        <w:t>the key is to focus on fundamentals</w:t>
      </w:r>
      <w:r w:rsidRPr="006C1560">
        <w:rPr>
          <w:sz w:val="16"/>
          <w:highlight w:val="yellow"/>
        </w:rPr>
        <w:t>,</w:t>
      </w:r>
      <w:r w:rsidRPr="00CB50F6">
        <w:rPr>
          <w:sz w:val="16"/>
        </w:rPr>
        <w:t xml:space="preserve">” he said. </w:t>
      </w:r>
      <w:r w:rsidRPr="006C1560">
        <w:rPr>
          <w:rStyle w:val="StyleUnderline"/>
          <w:highlight w:val="yellow"/>
        </w:rPr>
        <w:t>Assuming no major geopolitical crisis</w:t>
      </w:r>
      <w:r w:rsidRPr="00CB50F6">
        <w:rPr>
          <w:sz w:val="16"/>
        </w:rPr>
        <w:t xml:space="preserve">, and that is a big assumption, </w:t>
      </w:r>
      <w:r w:rsidRPr="006C1560">
        <w:rPr>
          <w:rStyle w:val="StyleUnderline"/>
          <w:highlight w:val="yellow"/>
        </w:rPr>
        <w:t>we expect to see a downward slope even with Iran sanctions.”</w:t>
      </w:r>
    </w:p>
    <w:p w14:paraId="47392F7C" w14:textId="77777777" w:rsidR="003C7BA6" w:rsidRPr="00CB50F6" w:rsidRDefault="003C7BA6" w:rsidP="003C7BA6">
      <w:pPr>
        <w:rPr>
          <w:sz w:val="16"/>
          <w:szCs w:val="16"/>
        </w:rPr>
      </w:pPr>
      <w:r w:rsidRPr="00CB50F6">
        <w:rPr>
          <w:sz w:val="16"/>
          <w:szCs w:val="16"/>
        </w:rPr>
        <w:t>The reason: U.S. shale output will continue to rise from what is already a record level. “By next year, the U.S. will be the largest producer of oil in the world,” Baumohl said.</w:t>
      </w:r>
    </w:p>
    <w:p w14:paraId="77DF8DCC" w14:textId="77777777" w:rsidR="003C7BA6" w:rsidRPr="00C16E48" w:rsidRDefault="003C7BA6" w:rsidP="003C7BA6">
      <w:pPr>
        <w:rPr>
          <w:rStyle w:val="StyleUnderline"/>
        </w:rPr>
      </w:pPr>
      <w:r w:rsidRPr="00C16E48">
        <w:rPr>
          <w:rStyle w:val="StyleUnderline"/>
        </w:rPr>
        <w:t>U.S. West Texas Intermediate crude oil prices were around $68 on Monday, while Brent crude oil was near-$73.</w:t>
      </w:r>
    </w:p>
    <w:p w14:paraId="564FBE93" w14:textId="77777777" w:rsidR="003C7BA6" w:rsidRPr="00C16E48" w:rsidRDefault="003C7BA6" w:rsidP="003C7BA6">
      <w:pPr>
        <w:rPr>
          <w:rStyle w:val="StyleUnderline"/>
        </w:rPr>
      </w:pPr>
      <w:r w:rsidRPr="00CB50F6">
        <w:rPr>
          <w:sz w:val="16"/>
        </w:rPr>
        <w:t xml:space="preserve">The issue of more expensive crude and its economic ripple effects boils down to two questions: </w:t>
      </w:r>
      <w:r w:rsidRPr="00C16E48">
        <w:rPr>
          <w:rStyle w:val="StyleUnderline"/>
        </w:rPr>
        <w:t>What would happen if crude really went up above $100, and how likely is that scenario, really?</w:t>
      </w:r>
    </w:p>
    <w:p w14:paraId="4C4EE3CB" w14:textId="77777777" w:rsidR="003C7BA6" w:rsidRPr="00C16E48" w:rsidRDefault="003C7BA6" w:rsidP="003C7BA6">
      <w:pPr>
        <w:rPr>
          <w:rStyle w:val="StyleUnderline"/>
        </w:rPr>
      </w:pPr>
      <w:r w:rsidRPr="00CB50F6">
        <w:rPr>
          <w:sz w:val="16"/>
        </w:rPr>
        <w:t xml:space="preserve">The first question can be answered, at least partly, using some established rules of thumb about how much spending on gasoline cuts into other consumer spending. Baumohl cites an estimate that </w:t>
      </w:r>
      <w:r w:rsidRPr="006C1560">
        <w:rPr>
          <w:rStyle w:val="StyleUnderline"/>
          <w:highlight w:val="yellow"/>
        </w:rPr>
        <w:t>every penny added to the price of gas</w:t>
      </w:r>
      <w:r w:rsidRPr="00C16E48">
        <w:rPr>
          <w:rStyle w:val="StyleUnderline"/>
        </w:rPr>
        <w:t xml:space="preserve">oline </w:t>
      </w:r>
      <w:r w:rsidRPr="006C1560">
        <w:rPr>
          <w:rStyle w:val="StyleUnderline"/>
          <w:highlight w:val="yellow"/>
        </w:rPr>
        <w:t xml:space="preserve">reduces </w:t>
      </w:r>
      <w:r w:rsidRPr="006C1560">
        <w:rPr>
          <w:rStyle w:val="Emphasis"/>
          <w:highlight w:val="yellow"/>
        </w:rPr>
        <w:t>consumer spending</w:t>
      </w:r>
      <w:r w:rsidRPr="006C1560">
        <w:rPr>
          <w:rStyle w:val="StyleUnderline"/>
          <w:highlight w:val="yellow"/>
        </w:rPr>
        <w:t xml:space="preserve"> by $1 billion a year</w:t>
      </w:r>
      <w:r w:rsidRPr="00CB50F6">
        <w:rPr>
          <w:sz w:val="16"/>
        </w:rPr>
        <w:t xml:space="preserve">. Zandi estimates that </w:t>
      </w:r>
      <w:r w:rsidRPr="00C16E48">
        <w:rPr>
          <w:rStyle w:val="StyleUnderline"/>
        </w:rPr>
        <w:t>every $10 added to crude prices would reduce U.S. growth by</w:t>
      </w:r>
      <w:r w:rsidRPr="00CB50F6">
        <w:rPr>
          <w:sz w:val="16"/>
        </w:rPr>
        <w:t xml:space="preserve"> 10 to 15 basis points, </w:t>
      </w:r>
      <w:r w:rsidRPr="00C16E48">
        <w:rPr>
          <w:rStyle w:val="StyleUnderline"/>
        </w:rPr>
        <w:t>or 0.1 to 0.15 percentage points, in the year after the increase.</w:t>
      </w:r>
    </w:p>
    <w:p w14:paraId="0985CD26" w14:textId="77777777" w:rsidR="003C7BA6" w:rsidRPr="00CB50F6" w:rsidRDefault="003C7BA6" w:rsidP="003C7BA6">
      <w:pPr>
        <w:rPr>
          <w:sz w:val="16"/>
        </w:rPr>
      </w:pPr>
      <w:r w:rsidRPr="00CB50F6">
        <w:rPr>
          <w:sz w:val="16"/>
        </w:rPr>
        <w:t xml:space="preserve">Going from $50 to $75, which has already happened, will reduce growth by a quarter of a point to nearly half of 1 percent, Zandi said. </w:t>
      </w:r>
      <w:r w:rsidRPr="006C1560">
        <w:rPr>
          <w:rStyle w:val="Emphasis"/>
          <w:highlight w:val="yellow"/>
        </w:rPr>
        <w:t>If oil hit $150, an economy</w:t>
      </w:r>
      <w:r w:rsidRPr="004E26D4">
        <w:rPr>
          <w:rStyle w:val="Emphasis"/>
        </w:rPr>
        <w:t xml:space="preserve"> recently </w:t>
      </w:r>
      <w:r w:rsidRPr="006C1560">
        <w:rPr>
          <w:rStyle w:val="Emphasis"/>
          <w:highlight w:val="yellow"/>
        </w:rPr>
        <w:t>growing</w:t>
      </w:r>
      <w:r w:rsidRPr="004E26D4">
        <w:rPr>
          <w:rStyle w:val="Emphasis"/>
        </w:rPr>
        <w:t xml:space="preserve"> near a </w:t>
      </w:r>
      <w:r w:rsidRPr="006C1560">
        <w:rPr>
          <w:rStyle w:val="Emphasis"/>
          <w:highlight w:val="yellow"/>
        </w:rPr>
        <w:t>3 percent</w:t>
      </w:r>
      <w:r w:rsidRPr="004E26D4">
        <w:rPr>
          <w:rStyle w:val="Emphasis"/>
        </w:rPr>
        <w:t xml:space="preserve"> rate </w:t>
      </w:r>
      <w:r w:rsidRPr="006C1560">
        <w:rPr>
          <w:rStyle w:val="Emphasis"/>
          <w:highlight w:val="yellow"/>
        </w:rPr>
        <w:t>would see growth fall by half</w:t>
      </w:r>
      <w:r w:rsidRPr="004E26D4">
        <w:rPr>
          <w:rStyle w:val="Emphasis"/>
        </w:rPr>
        <w:t xml:space="preserve">, and that’s </w:t>
      </w:r>
      <w:r w:rsidRPr="006C1560">
        <w:rPr>
          <w:rStyle w:val="Emphasis"/>
          <w:highlight w:val="yellow"/>
        </w:rPr>
        <w:t>before higher prices sparked inflation and forced interest rates higher</w:t>
      </w:r>
      <w:r w:rsidRPr="00CB50F6">
        <w:rPr>
          <w:sz w:val="16"/>
        </w:rPr>
        <w:t>, Baumohl said.</w:t>
      </w:r>
    </w:p>
    <w:p w14:paraId="6D1BDB95" w14:textId="77777777" w:rsidR="003C7BA6" w:rsidRDefault="003C7BA6" w:rsidP="003C7BA6">
      <w:pPr>
        <w:rPr>
          <w:rStyle w:val="StyleUnderline"/>
        </w:rPr>
      </w:pPr>
      <w:r w:rsidRPr="00CB50F6">
        <w:rPr>
          <w:sz w:val="16"/>
        </w:rPr>
        <w:t xml:space="preserve">“I think </w:t>
      </w:r>
      <w:r w:rsidRPr="00C16E48">
        <w:rPr>
          <w:rStyle w:val="StyleUnderline"/>
        </w:rPr>
        <w:t>$150 oil in a short period would suck the wind out of the expansion</w:t>
      </w:r>
      <w:r w:rsidRPr="00CB50F6">
        <w:rPr>
          <w:sz w:val="16"/>
        </w:rPr>
        <w:t>,” Zandi said. “</w:t>
      </w:r>
      <w:r w:rsidRPr="006C1560">
        <w:rPr>
          <w:rStyle w:val="Emphasis"/>
          <w:highlight w:val="yellow"/>
        </w:rPr>
        <w:t>Recession risks would be very high.”</w:t>
      </w:r>
    </w:p>
    <w:p w14:paraId="60C3C67B" w14:textId="77777777" w:rsidR="003C7BA6" w:rsidRDefault="003C7BA6" w:rsidP="003C7BA6">
      <w:pPr>
        <w:rPr>
          <w:rStyle w:val="StyleUnderline"/>
        </w:rPr>
      </w:pPr>
    </w:p>
    <w:p w14:paraId="51A2577E" w14:textId="77777777" w:rsidR="003C7BA6" w:rsidRPr="00CB50F6" w:rsidRDefault="003C7BA6" w:rsidP="003C7BA6">
      <w:pPr>
        <w:rPr>
          <w:rStyle w:val="StyleUnderline"/>
        </w:rPr>
      </w:pPr>
    </w:p>
    <w:p w14:paraId="5C034B72" w14:textId="77777777" w:rsidR="003C7BA6" w:rsidRDefault="003C7BA6" w:rsidP="003C7BA6">
      <w:pPr>
        <w:pStyle w:val="Heading4"/>
      </w:pPr>
      <w:r>
        <w:t>US-Saudi tensions risk an oil price spike to $400 a barrel, collapsing the global economy</w:t>
      </w:r>
    </w:p>
    <w:p w14:paraId="057249FB" w14:textId="77777777" w:rsidR="003C7BA6" w:rsidRPr="00984941" w:rsidRDefault="003C7BA6" w:rsidP="003C7BA6">
      <w:r>
        <w:t xml:space="preserve">Rob </w:t>
      </w:r>
      <w:r w:rsidRPr="00984941">
        <w:rPr>
          <w:rStyle w:val="Style13ptBold"/>
        </w:rPr>
        <w:t>Davies</w:t>
      </w:r>
      <w:r>
        <w:t xml:space="preserve"> 10/15/</w:t>
      </w:r>
      <w:r w:rsidRPr="00984941">
        <w:rPr>
          <w:rStyle w:val="Style13ptBold"/>
        </w:rPr>
        <w:t>18</w:t>
      </w:r>
      <w:r>
        <w:t>, reporter @ The Guardian, "How much damage can Saudi Arabia do to the global economy?", The Guardian, https://www.theguardian.com/world/2018/oct/15/how-much-damage-can-saudi-arabia-do-to-the-global-economy</w:t>
      </w:r>
    </w:p>
    <w:p w14:paraId="0C8CD570" w14:textId="77777777" w:rsidR="003C7BA6" w:rsidRPr="004820E4" w:rsidRDefault="003C7BA6" w:rsidP="003C7BA6">
      <w:pPr>
        <w:rPr>
          <w:sz w:val="16"/>
        </w:rPr>
      </w:pPr>
      <w:r w:rsidRPr="006C1560">
        <w:rPr>
          <w:rStyle w:val="StyleUnderline"/>
          <w:highlight w:val="yellow"/>
        </w:rPr>
        <w:t>Saudi Arabia</w:t>
      </w:r>
      <w:r w:rsidRPr="004820E4">
        <w:rPr>
          <w:sz w:val="16"/>
        </w:rPr>
        <w:t xml:space="preserve"> enjoys a privileged position both in geopolitical and economic terms. It </w:t>
      </w:r>
      <w:r w:rsidRPr="004820E4">
        <w:rPr>
          <w:rStyle w:val="StyleUnderline"/>
        </w:rPr>
        <w:t xml:space="preserve">will </w:t>
      </w:r>
      <w:r w:rsidRPr="006C1560">
        <w:rPr>
          <w:rStyle w:val="StyleUnderline"/>
          <w:highlight w:val="yellow"/>
        </w:rPr>
        <w:t>have a powerful hand</w:t>
      </w:r>
      <w:r w:rsidRPr="004820E4">
        <w:rPr>
          <w:rStyle w:val="StyleUnderline"/>
        </w:rPr>
        <w:t xml:space="preserve"> to play </w:t>
      </w:r>
      <w:r w:rsidRPr="006C1560">
        <w:rPr>
          <w:rStyle w:val="StyleUnderline"/>
          <w:highlight w:val="yellow"/>
        </w:rPr>
        <w:t>if tensions with the US</w:t>
      </w:r>
      <w:r w:rsidRPr="004820E4">
        <w:rPr>
          <w:rStyle w:val="StyleUnderline"/>
        </w:rPr>
        <w:t xml:space="preserve"> and the west </w:t>
      </w:r>
      <w:r w:rsidRPr="006C1560">
        <w:rPr>
          <w:rStyle w:val="StyleUnderline"/>
          <w:highlight w:val="yellow"/>
        </w:rPr>
        <w:t>escalate</w:t>
      </w:r>
      <w:r w:rsidRPr="004820E4">
        <w:rPr>
          <w:sz w:val="16"/>
        </w:rPr>
        <w:t xml:space="preserve"> and it follows through with Sunday’s warning of retaliation.</w:t>
      </w:r>
    </w:p>
    <w:p w14:paraId="11E4E675" w14:textId="77777777" w:rsidR="003C7BA6" w:rsidRPr="004820E4" w:rsidRDefault="003C7BA6" w:rsidP="003C7BA6">
      <w:pPr>
        <w:rPr>
          <w:rStyle w:val="StyleUnderline"/>
        </w:rPr>
      </w:pPr>
      <w:r w:rsidRPr="004820E4">
        <w:rPr>
          <w:rStyle w:val="StyleUnderline"/>
        </w:rPr>
        <w:t xml:space="preserve">Its </w:t>
      </w:r>
      <w:r w:rsidRPr="006C1560">
        <w:rPr>
          <w:rStyle w:val="StyleUnderline"/>
          <w:highlight w:val="yellow"/>
        </w:rPr>
        <w:t>vast oil reserves</w:t>
      </w:r>
      <w:r w:rsidRPr="004820E4">
        <w:rPr>
          <w:sz w:val="16"/>
        </w:rPr>
        <w:t xml:space="preserve"> </w:t>
      </w:r>
      <w:r w:rsidRPr="004820E4">
        <w:rPr>
          <w:rStyle w:val="StyleUnderline"/>
        </w:rPr>
        <w:t>– it claims to have about 260bn barrels still to extract – afford the most obvious advantage. The kingdom is the world’s largest oil exporter</w:t>
      </w:r>
      <w:r w:rsidRPr="004820E4">
        <w:rPr>
          <w:sz w:val="16"/>
        </w:rPr>
        <w:t xml:space="preserve">, pumping or shipping about 7m barrels a day, </w:t>
      </w:r>
      <w:r w:rsidRPr="004820E4">
        <w:rPr>
          <w:rStyle w:val="StyleUnderline"/>
        </w:rPr>
        <w:t xml:space="preserve">and </w:t>
      </w:r>
      <w:r w:rsidRPr="006C1560">
        <w:rPr>
          <w:rStyle w:val="StyleUnderline"/>
          <w:highlight w:val="yellow"/>
        </w:rPr>
        <w:t>giving Riyadh huge clout in the global economy because it wields power to push up prices</w:t>
      </w:r>
      <w:r w:rsidRPr="004820E4">
        <w:rPr>
          <w:rStyle w:val="StyleUnderline"/>
        </w:rPr>
        <w:t>.</w:t>
      </w:r>
    </w:p>
    <w:p w14:paraId="1569D5E5" w14:textId="77777777" w:rsidR="003C7BA6" w:rsidRPr="004820E4" w:rsidRDefault="003C7BA6" w:rsidP="003C7BA6">
      <w:pPr>
        <w:rPr>
          <w:sz w:val="16"/>
          <w:szCs w:val="16"/>
        </w:rPr>
      </w:pPr>
      <w:r w:rsidRPr="004820E4">
        <w:rPr>
          <w:sz w:val="16"/>
          <w:szCs w:val="16"/>
        </w:rPr>
        <w:t>An editorial in Arab News by Turki Aldhakhil, the general manager of the official Saudi news channel, Al Arabiya, offers a hint of what could be in the offing.</w:t>
      </w:r>
    </w:p>
    <w:p w14:paraId="183F7F4C" w14:textId="77777777" w:rsidR="003C7BA6" w:rsidRPr="004820E4" w:rsidRDefault="003C7BA6" w:rsidP="003C7BA6">
      <w:pPr>
        <w:rPr>
          <w:rStyle w:val="StyleUnderline"/>
        </w:rPr>
      </w:pPr>
      <w:r w:rsidRPr="004820E4">
        <w:rPr>
          <w:sz w:val="16"/>
        </w:rPr>
        <w:t xml:space="preserve">He said </w:t>
      </w:r>
      <w:r w:rsidRPr="004820E4">
        <w:rPr>
          <w:rStyle w:val="StyleUnderline"/>
        </w:rPr>
        <w:t>Riyadh was weighing</w:t>
      </w:r>
      <w:r w:rsidRPr="004820E4">
        <w:rPr>
          <w:sz w:val="16"/>
        </w:rPr>
        <w:t xml:space="preserve"> up 30 measures designed to put pressure on the US if it were to impose sanctions over the disappearance and presumed murder of Jamal Khashoggi inside the country’s Istanbul consulate. These would include </w:t>
      </w:r>
      <w:r w:rsidRPr="006C1560">
        <w:rPr>
          <w:rStyle w:val="StyleUnderline"/>
          <w:highlight w:val="yellow"/>
        </w:rPr>
        <w:t>an oil production cut</w:t>
      </w:r>
      <w:r w:rsidRPr="004820E4">
        <w:rPr>
          <w:rStyle w:val="StyleUnderline"/>
        </w:rPr>
        <w:t xml:space="preserve"> that </w:t>
      </w:r>
      <w:r w:rsidRPr="006C1560">
        <w:rPr>
          <w:rStyle w:val="StyleUnderline"/>
          <w:highlight w:val="yellow"/>
        </w:rPr>
        <w:t>could drive prices</w:t>
      </w:r>
      <w:r w:rsidRPr="004820E4">
        <w:rPr>
          <w:rStyle w:val="StyleUnderline"/>
        </w:rPr>
        <w:t xml:space="preserve"> from around $80 (£60) a barrel </w:t>
      </w:r>
      <w:r w:rsidRPr="006C1560">
        <w:rPr>
          <w:rStyle w:val="StyleUnderline"/>
          <w:highlight w:val="yellow"/>
        </w:rPr>
        <w:t>to</w:t>
      </w:r>
      <w:r w:rsidRPr="004820E4">
        <w:rPr>
          <w:rStyle w:val="StyleUnderline"/>
        </w:rPr>
        <w:t xml:space="preserve"> more than </w:t>
      </w:r>
      <w:r w:rsidRPr="006C1560">
        <w:rPr>
          <w:rStyle w:val="StyleUnderline"/>
          <w:highlight w:val="yellow"/>
        </w:rPr>
        <w:t>$400, more than double the all-time high</w:t>
      </w:r>
      <w:r w:rsidRPr="004820E4">
        <w:rPr>
          <w:rStyle w:val="StyleUnderline"/>
        </w:rPr>
        <w:t xml:space="preserve"> of $147.27 reached in 2008.</w:t>
      </w:r>
    </w:p>
    <w:p w14:paraId="57033690" w14:textId="77777777" w:rsidR="003C7BA6" w:rsidRDefault="003C7BA6" w:rsidP="003C7BA6">
      <w:pPr>
        <w:rPr>
          <w:rStyle w:val="StyleUnderline"/>
        </w:rPr>
      </w:pPr>
      <w:r w:rsidRPr="004820E4">
        <w:rPr>
          <w:rStyle w:val="StyleUnderline"/>
        </w:rPr>
        <w:t xml:space="preserve">This would have </w:t>
      </w:r>
      <w:r w:rsidRPr="006C1560">
        <w:rPr>
          <w:rStyle w:val="StyleUnderline"/>
          <w:highlight w:val="yellow"/>
        </w:rPr>
        <w:t>profound consequences globally</w:t>
      </w:r>
      <w:r w:rsidRPr="004820E4">
        <w:rPr>
          <w:sz w:val="16"/>
        </w:rPr>
        <w:t xml:space="preserve">, not just because motorists would pay more at the petrol pump, but </w:t>
      </w:r>
      <w:r w:rsidRPr="006C1560">
        <w:rPr>
          <w:rStyle w:val="StyleUnderline"/>
          <w:highlight w:val="yellow"/>
        </w:rPr>
        <w:t>because it would force up the cost of all goods that travel by road.</w:t>
      </w:r>
    </w:p>
    <w:p w14:paraId="315115BE" w14:textId="77777777" w:rsidR="003C7BA6" w:rsidRPr="00110C38" w:rsidRDefault="003C7BA6" w:rsidP="003C7BA6"/>
    <w:p w14:paraId="0EBBF54A" w14:textId="77777777" w:rsidR="003C7BA6" w:rsidRDefault="003C7BA6" w:rsidP="003C7BA6">
      <w:pPr>
        <w:pStyle w:val="Heading3"/>
      </w:pPr>
      <w:r>
        <w:t>AT: SA Won’t Cut Production</w:t>
      </w:r>
    </w:p>
    <w:p w14:paraId="5BBDD480" w14:textId="77777777" w:rsidR="003C7BA6" w:rsidRDefault="003C7BA6" w:rsidP="003C7BA6"/>
    <w:p w14:paraId="1C8E0A52" w14:textId="77777777" w:rsidR="003C7BA6" w:rsidRDefault="003C7BA6" w:rsidP="003C7BA6">
      <w:pPr>
        <w:pStyle w:val="Heading4"/>
      </w:pPr>
      <w:r>
        <w:t>Saudi Arabia will coordinate with the US to keep oil prices low now because of strong relations---without strong relations, Saudi Arabia would be motivated to cut production to keep prices high</w:t>
      </w:r>
    </w:p>
    <w:p w14:paraId="102E9AC6" w14:textId="77777777" w:rsidR="003C7BA6" w:rsidRDefault="003C7BA6" w:rsidP="003C7BA6">
      <w:r>
        <w:t xml:space="preserve">Shmuel </w:t>
      </w:r>
      <w:r w:rsidRPr="0004283A">
        <w:rPr>
          <w:rStyle w:val="Style13ptBold"/>
        </w:rPr>
        <w:t>Even</w:t>
      </w:r>
      <w:r>
        <w:t>, 1-7-20</w:t>
      </w:r>
      <w:r w:rsidRPr="0004283A">
        <w:rPr>
          <w:rStyle w:val="Style13ptBold"/>
        </w:rPr>
        <w:t>19</w:t>
      </w:r>
      <w:r>
        <w:t>, Senior Research Fellow at the Institute for National Security Studies, ScD from Technion and University of Haifa, Saudi Arabia and the Oil Prices Challenge, INSS Insight No. 1125, https://www.inss.org.il/publication/saudi-arabia-oil-prices-challenge/</w:t>
      </w:r>
    </w:p>
    <w:p w14:paraId="66F44D22" w14:textId="77777777" w:rsidR="003C7BA6" w:rsidRPr="00F15FA2" w:rsidRDefault="003C7BA6" w:rsidP="003C7BA6">
      <w:pPr>
        <w:rPr>
          <w:sz w:val="16"/>
          <w:szCs w:val="16"/>
        </w:rPr>
      </w:pPr>
      <w:r w:rsidRPr="00F15FA2">
        <w:rPr>
          <w:sz w:val="16"/>
          <w:szCs w:val="16"/>
        </w:rPr>
        <w:t>Tension with the United States</w:t>
      </w:r>
    </w:p>
    <w:p w14:paraId="453FFBD3" w14:textId="77777777" w:rsidR="003C7BA6" w:rsidRPr="00F15FA2" w:rsidRDefault="003C7BA6" w:rsidP="003C7BA6">
      <w:pPr>
        <w:rPr>
          <w:sz w:val="16"/>
        </w:rPr>
      </w:pPr>
      <w:r w:rsidRPr="006C1560">
        <w:rPr>
          <w:rStyle w:val="StyleUnderline"/>
          <w:highlight w:val="yellow"/>
        </w:rPr>
        <w:t>For the US</w:t>
      </w:r>
      <w:r w:rsidRPr="00F15FA2">
        <w:rPr>
          <w:rStyle w:val="StyleUnderline"/>
        </w:rPr>
        <w:t xml:space="preserve"> administration, </w:t>
      </w:r>
      <w:r w:rsidRPr="006C1560">
        <w:rPr>
          <w:rStyle w:val="StyleUnderline"/>
          <w:highlight w:val="yellow"/>
        </w:rPr>
        <w:t>Saudi Arabia’s</w:t>
      </w:r>
      <w:r w:rsidRPr="00F15FA2">
        <w:rPr>
          <w:rStyle w:val="StyleUnderline"/>
        </w:rPr>
        <w:t xml:space="preserve"> main </w:t>
      </w:r>
      <w:r w:rsidRPr="006C1560">
        <w:rPr>
          <w:rStyle w:val="StyleUnderline"/>
          <w:highlight w:val="yellow"/>
        </w:rPr>
        <w:t>role</w:t>
      </w:r>
      <w:r w:rsidRPr="00F15FA2">
        <w:rPr>
          <w:rStyle w:val="StyleUnderline"/>
        </w:rPr>
        <w:t xml:space="preserve"> in the campaign against Iran </w:t>
      </w:r>
      <w:r w:rsidRPr="006C1560">
        <w:rPr>
          <w:rStyle w:val="StyleUnderline"/>
          <w:highlight w:val="yellow"/>
        </w:rPr>
        <w:t xml:space="preserve">is to </w:t>
      </w:r>
      <w:r w:rsidRPr="006C1560">
        <w:rPr>
          <w:rStyle w:val="Emphasis"/>
          <w:highlight w:val="yellow"/>
        </w:rPr>
        <w:t>increase oil exports</w:t>
      </w:r>
      <w:r w:rsidRPr="006C1560">
        <w:rPr>
          <w:rStyle w:val="StyleUnderline"/>
          <w:highlight w:val="yellow"/>
        </w:rPr>
        <w:t xml:space="preserve"> in order to </w:t>
      </w:r>
      <w:r w:rsidRPr="006C1560">
        <w:rPr>
          <w:rStyle w:val="Emphasis"/>
          <w:highlight w:val="yellow"/>
        </w:rPr>
        <w:t>support effective sanctions</w:t>
      </w:r>
      <w:r w:rsidRPr="006C1560">
        <w:rPr>
          <w:rStyle w:val="StyleUnderline"/>
          <w:highlight w:val="yellow"/>
        </w:rPr>
        <w:t xml:space="preserve"> on</w:t>
      </w:r>
      <w:r w:rsidRPr="00F15FA2">
        <w:rPr>
          <w:rStyle w:val="StyleUnderline"/>
        </w:rPr>
        <w:t xml:space="preserve"> the export of </w:t>
      </w:r>
      <w:r w:rsidRPr="006C1560">
        <w:rPr>
          <w:rStyle w:val="StyleUnderline"/>
          <w:highlight w:val="yellow"/>
        </w:rPr>
        <w:t>Iran</w:t>
      </w:r>
      <w:r w:rsidRPr="00F15FA2">
        <w:rPr>
          <w:rStyle w:val="StyleUnderline"/>
        </w:rPr>
        <w:t xml:space="preserve">ian oil, while maintaining global prices at a level that does not hurt US economic growth. Saudi production capacity </w:t>
      </w:r>
      <w:r w:rsidRPr="00F15FA2">
        <w:rPr>
          <w:sz w:val="16"/>
        </w:rPr>
        <w:t xml:space="preserve">is about 12 MMBD, which means an excess of about 2 MMBD (compared with 2017 average production). This capacity </w:t>
      </w:r>
      <w:r w:rsidRPr="00F15FA2">
        <w:rPr>
          <w:rStyle w:val="StyleUnderline"/>
        </w:rPr>
        <w:t>means Saudi Arabia could replace most of Iran’s exports</w:t>
      </w:r>
      <w:r w:rsidRPr="00F15FA2">
        <w:rPr>
          <w:sz w:val="16"/>
        </w:rPr>
        <w:t xml:space="preserve">. According to OPEC, in 2017 Iran oil exported included 2.1 MMBD of crude oil and about 1 MMBD of oil products. Two thirds of oil exports went to Asia and a third to Europe. The 2017 value of oil and oil products export was about $53 billion. </w:t>
      </w:r>
      <w:r w:rsidRPr="00F15FA2">
        <w:rPr>
          <w:rStyle w:val="StyleUnderline"/>
        </w:rPr>
        <w:t>Iran is now striving to increase oil prices as much as possible in order to maximize its income in the short term, despite US sanctions</w:t>
      </w:r>
      <w:r w:rsidRPr="00F15FA2">
        <w:rPr>
          <w:sz w:val="16"/>
        </w:rPr>
        <w:t>. This is of particular importance to the regime due to demands by its population to improve economic conditions.</w:t>
      </w:r>
    </w:p>
    <w:p w14:paraId="42ACABC3" w14:textId="77777777" w:rsidR="003C7BA6" w:rsidRPr="00F15FA2" w:rsidRDefault="003C7BA6" w:rsidP="003C7BA6">
      <w:pPr>
        <w:rPr>
          <w:sz w:val="16"/>
        </w:rPr>
      </w:pPr>
      <w:r w:rsidRPr="00F15FA2">
        <w:rPr>
          <w:rStyle w:val="StyleUnderline"/>
        </w:rPr>
        <w:t xml:space="preserve">In April 2018, </w:t>
      </w:r>
      <w:r w:rsidRPr="006C1560">
        <w:rPr>
          <w:rStyle w:val="Emphasis"/>
          <w:highlight w:val="yellow"/>
        </w:rPr>
        <w:t>before</w:t>
      </w:r>
      <w:r w:rsidRPr="00F15FA2">
        <w:rPr>
          <w:rStyle w:val="Emphasis"/>
        </w:rPr>
        <w:t xml:space="preserve"> current </w:t>
      </w:r>
      <w:r w:rsidRPr="006C1560">
        <w:rPr>
          <w:rStyle w:val="Emphasis"/>
          <w:highlight w:val="yellow"/>
        </w:rPr>
        <w:t>sanctions</w:t>
      </w:r>
      <w:r w:rsidRPr="00F15FA2">
        <w:rPr>
          <w:rStyle w:val="StyleUnderline"/>
        </w:rPr>
        <w:t xml:space="preserve"> were imposed on Iran (May), oil prices increased almost to $70 per barrel, and </w:t>
      </w:r>
      <w:r w:rsidRPr="006C1560">
        <w:rPr>
          <w:rStyle w:val="StyleUnderline"/>
          <w:highlight w:val="yellow"/>
        </w:rPr>
        <w:t xml:space="preserve">the Saudi regime voiced its intent to </w:t>
      </w:r>
      <w:r w:rsidRPr="006C1560">
        <w:rPr>
          <w:rStyle w:val="Emphasis"/>
          <w:highlight w:val="yellow"/>
        </w:rPr>
        <w:t>raise prices</w:t>
      </w:r>
      <w:r w:rsidRPr="00F15FA2">
        <w:rPr>
          <w:rStyle w:val="StyleUnderline"/>
        </w:rPr>
        <w:t xml:space="preserve"> to as high as $80-100 per barrel. </w:t>
      </w:r>
      <w:r w:rsidRPr="006C1560">
        <w:rPr>
          <w:rStyle w:val="StyleUnderline"/>
          <w:highlight w:val="yellow"/>
        </w:rPr>
        <w:t>This</w:t>
      </w:r>
      <w:r w:rsidRPr="00F15FA2">
        <w:rPr>
          <w:rStyle w:val="StyleUnderline"/>
        </w:rPr>
        <w:t xml:space="preserve"> announcement </w:t>
      </w:r>
      <w:r w:rsidRPr="006C1560">
        <w:rPr>
          <w:rStyle w:val="StyleUnderline"/>
          <w:highlight w:val="yellow"/>
        </w:rPr>
        <w:t xml:space="preserve">sparked </w:t>
      </w:r>
      <w:r w:rsidRPr="006C1560">
        <w:rPr>
          <w:rStyle w:val="Emphasis"/>
          <w:highlight w:val="yellow"/>
        </w:rPr>
        <w:t>disagreement</w:t>
      </w:r>
      <w:r w:rsidRPr="006C1560">
        <w:rPr>
          <w:rStyle w:val="StyleUnderline"/>
          <w:highlight w:val="yellow"/>
        </w:rPr>
        <w:t xml:space="preserve"> with the U</w:t>
      </w:r>
      <w:r w:rsidRPr="00F15FA2">
        <w:rPr>
          <w:rStyle w:val="StyleUnderline"/>
        </w:rPr>
        <w:t xml:space="preserve">nited </w:t>
      </w:r>
      <w:r w:rsidRPr="006C1560">
        <w:rPr>
          <w:rStyle w:val="StyleUnderline"/>
          <w:highlight w:val="yellow"/>
        </w:rPr>
        <w:t>S</w:t>
      </w:r>
      <w:r w:rsidRPr="00F15FA2">
        <w:rPr>
          <w:rStyle w:val="StyleUnderline"/>
        </w:rPr>
        <w:t>tates</w:t>
      </w:r>
      <w:r w:rsidRPr="00F15FA2">
        <w:rPr>
          <w:sz w:val="16"/>
        </w:rPr>
        <w:t>, as President Trump feared the high price would burden US industry and consumers and contribute to inflation and an increase in US interest rates. He tweeted “oil prices are artificially Very High! No good and will not be accepted!” In turn, the Saudi Oil Minister responded that this is due to market forces and that “there is no such thing as an artificial price.” Saudi Arabia did, in fact, moderately increase oil production as of May 2018, but in early October 2018, soon before the second phase of US sanctions on Iran (November 5, 2018) also designed to affect Iranian oil export, prices reached a new height for the year of about $76 per barrel.</w:t>
      </w:r>
    </w:p>
    <w:p w14:paraId="75463712" w14:textId="77777777" w:rsidR="003C7BA6" w:rsidRPr="00F15FA2" w:rsidRDefault="003C7BA6" w:rsidP="003C7BA6">
      <w:pPr>
        <w:rPr>
          <w:sz w:val="16"/>
          <w:szCs w:val="16"/>
        </w:rPr>
      </w:pPr>
      <w:r w:rsidRPr="00F15FA2">
        <w:rPr>
          <w:sz w:val="16"/>
          <w:szCs w:val="16"/>
        </w:rPr>
        <w:t>Within the framework of the second phase of sanctions, in order to reduce global oil prices and enable Iranian oil consumers to adjust, the US administration excluded eight countries from its ban on the purchase of Iranian oil for a period of six months (through April 2019). US oil production also increased. These events mitigated the urgency of increased Saudi oil production.</w:t>
      </w:r>
    </w:p>
    <w:p w14:paraId="21BBA893" w14:textId="77777777" w:rsidR="003C7BA6" w:rsidRPr="00F15FA2" w:rsidRDefault="003C7BA6" w:rsidP="003C7BA6">
      <w:pPr>
        <w:rPr>
          <w:sz w:val="16"/>
        </w:rPr>
      </w:pPr>
      <w:r w:rsidRPr="006C1560">
        <w:rPr>
          <w:rStyle w:val="StyleUnderline"/>
          <w:highlight w:val="yellow"/>
        </w:rPr>
        <w:t>At the same time</w:t>
      </w:r>
      <w:r w:rsidRPr="00F15FA2">
        <w:rPr>
          <w:rStyle w:val="StyleUnderline"/>
        </w:rPr>
        <w:t xml:space="preserve">, the Saudi government’s entanglement in the assassination of Saudi journalist Jamal </w:t>
      </w:r>
      <w:r w:rsidRPr="006C1560">
        <w:rPr>
          <w:rStyle w:val="Emphasis"/>
          <w:highlight w:val="yellow"/>
        </w:rPr>
        <w:t>Khashoggi</w:t>
      </w:r>
      <w:r w:rsidRPr="00F15FA2">
        <w:rPr>
          <w:rStyle w:val="StyleUnderline"/>
        </w:rPr>
        <w:t xml:space="preserve"> on October 2, 2018 </w:t>
      </w:r>
      <w:r w:rsidRPr="006C1560">
        <w:rPr>
          <w:rStyle w:val="StyleUnderline"/>
          <w:highlight w:val="yellow"/>
        </w:rPr>
        <w:t>hurt Riyadh’s ability to</w:t>
      </w:r>
      <w:r w:rsidRPr="00F15FA2">
        <w:rPr>
          <w:rStyle w:val="StyleUnderline"/>
        </w:rPr>
        <w:t xml:space="preserve"> successfully </w:t>
      </w:r>
      <w:r w:rsidRPr="006C1560">
        <w:rPr>
          <w:rStyle w:val="StyleUnderline"/>
          <w:highlight w:val="yellow"/>
        </w:rPr>
        <w:t>confront</w:t>
      </w:r>
      <w:r w:rsidRPr="00F15FA2">
        <w:rPr>
          <w:rStyle w:val="StyleUnderline"/>
        </w:rPr>
        <w:t xml:space="preserve"> the </w:t>
      </w:r>
      <w:r w:rsidRPr="006C1560">
        <w:rPr>
          <w:rStyle w:val="StyleUnderline"/>
          <w:highlight w:val="yellow"/>
        </w:rPr>
        <w:t>Trump</w:t>
      </w:r>
      <w:r w:rsidRPr="00F15FA2">
        <w:rPr>
          <w:rStyle w:val="StyleUnderline"/>
        </w:rPr>
        <w:t xml:space="preserve"> administration in general, and certainly </w:t>
      </w:r>
      <w:r w:rsidRPr="006C1560">
        <w:rPr>
          <w:rStyle w:val="StyleUnderline"/>
          <w:highlight w:val="yellow"/>
        </w:rPr>
        <w:t xml:space="preserve">regarding oil prices, which </w:t>
      </w:r>
      <w:r w:rsidRPr="006C1560">
        <w:rPr>
          <w:rStyle w:val="Emphasis"/>
          <w:highlight w:val="yellow"/>
        </w:rPr>
        <w:t>forced them to comply with US demands</w:t>
      </w:r>
      <w:r w:rsidRPr="00F15FA2">
        <w:rPr>
          <w:rStyle w:val="StyleUnderline"/>
        </w:rPr>
        <w:t>. Saudi oil production reached 11.1 MMBD in November, a year record for 2018. On November 19, 2018 President Trump said that Saudi Arabia accepted his demands to monitor oil prices and maintain them at a reasonable range. According to Trump, Saudi Arabia is an important US ally helping to promote US strategic interests, among them the fight against Iran and against global terror. He also mentioned hundreds of billions of dollars of Saudi investments in US industry. In other words, he has no intention of sacrificing US strategic interests as a result of this affair</w:t>
      </w:r>
      <w:r w:rsidRPr="00F15FA2">
        <w:rPr>
          <w:sz w:val="16"/>
        </w:rPr>
        <w:t>. Oil prices that day were about $57 dollars per barrel and later continued to drop.</w:t>
      </w:r>
    </w:p>
    <w:p w14:paraId="373ECCC5" w14:textId="77777777" w:rsidR="003C7BA6" w:rsidRPr="00F15FA2" w:rsidRDefault="003C7BA6" w:rsidP="003C7BA6">
      <w:pPr>
        <w:rPr>
          <w:sz w:val="16"/>
          <w:szCs w:val="16"/>
        </w:rPr>
      </w:pPr>
      <w:r w:rsidRPr="00F15FA2">
        <w:rPr>
          <w:sz w:val="16"/>
          <w:szCs w:val="16"/>
        </w:rPr>
        <w:t>While Saudi Arabia played a moderating role at the OPEC conference in Vienna on November 6, 2018, it agreed to cut back total production of the organization. At the conference it was also agreed that as of January 2019 total production would be cut back by 1.2 million barrels per day, 800 million of which by OPEC countries and 400 million by non-OPEC countries, primarily Russia, which cooperates with the organization. These cutbacks were seen by the oil market as lower than expected, all the more so considering Iran was excluded because of the sanctions (over Saudi objection) as well as Venezuela and Libya because of their internal situation. Oil prices remained low even after the agreement, about $51 dollars per barrel. Later that month prices continued falling, and by the end of December 2018 the price was about $46 per barrel. The additional sharp decrease was credited to economic forecasts that predicted a slowdown in global economic growth. Given that such prices could also hurt the US oil industry, it is possible that the price is even lower than what the administration would like to see. Therefore, this price level may allow Saudi Arabia to aim at a price increase, to an agreed upon level.</w:t>
      </w:r>
    </w:p>
    <w:p w14:paraId="7F427256" w14:textId="77777777" w:rsidR="003C7BA6" w:rsidRPr="00F15FA2" w:rsidRDefault="003C7BA6" w:rsidP="003C7BA6">
      <w:pPr>
        <w:rPr>
          <w:sz w:val="16"/>
        </w:rPr>
      </w:pPr>
      <w:r w:rsidRPr="00F15FA2">
        <w:rPr>
          <w:sz w:val="16"/>
        </w:rPr>
        <w:t xml:space="preserve">In conclusion, </w:t>
      </w:r>
      <w:r w:rsidRPr="006C1560">
        <w:rPr>
          <w:rStyle w:val="StyleUnderline"/>
          <w:highlight w:val="yellow"/>
        </w:rPr>
        <w:t>Saudi activity in</w:t>
      </w:r>
      <w:r w:rsidRPr="00F15FA2">
        <w:rPr>
          <w:rStyle w:val="StyleUnderline"/>
        </w:rPr>
        <w:t xml:space="preserve"> the </w:t>
      </w:r>
      <w:r w:rsidRPr="006C1560">
        <w:rPr>
          <w:rStyle w:val="StyleUnderline"/>
          <w:highlight w:val="yellow"/>
        </w:rPr>
        <w:t>oil</w:t>
      </w:r>
      <w:r w:rsidRPr="00F15FA2">
        <w:rPr>
          <w:rStyle w:val="StyleUnderline"/>
        </w:rPr>
        <w:t xml:space="preserve"> industry </w:t>
      </w:r>
      <w:r w:rsidRPr="006C1560">
        <w:rPr>
          <w:rStyle w:val="StyleUnderline"/>
          <w:highlight w:val="yellow"/>
        </w:rPr>
        <w:t>reflects a range of</w:t>
      </w:r>
      <w:r w:rsidRPr="00F15FA2">
        <w:rPr>
          <w:rStyle w:val="StyleUnderline"/>
        </w:rPr>
        <w:t xml:space="preserve"> economic and political </w:t>
      </w:r>
      <w:r w:rsidRPr="006C1560">
        <w:rPr>
          <w:rStyle w:val="StyleUnderline"/>
          <w:highlight w:val="yellow"/>
        </w:rPr>
        <w:t>interests, which sometimes contradict each other</w:t>
      </w:r>
      <w:r w:rsidRPr="00F15FA2">
        <w:rPr>
          <w:rStyle w:val="StyleUnderline"/>
        </w:rPr>
        <w:t xml:space="preserve">. Over the past year much </w:t>
      </w:r>
      <w:r w:rsidRPr="006C1560">
        <w:rPr>
          <w:rStyle w:val="Emphasis"/>
          <w:highlight w:val="yellow"/>
        </w:rPr>
        <w:t>tension has marked Saudi-US relations regarding oil prices, but over the past few months Saudi Arabia has coordinated</w:t>
      </w:r>
      <w:r w:rsidRPr="00F15FA2">
        <w:rPr>
          <w:rStyle w:val="Emphasis"/>
        </w:rPr>
        <w:t xml:space="preserve"> its activities </w:t>
      </w:r>
      <w:r w:rsidRPr="006C1560">
        <w:rPr>
          <w:rStyle w:val="Emphasis"/>
          <w:highlight w:val="yellow"/>
        </w:rPr>
        <w:t>with the U</w:t>
      </w:r>
      <w:r w:rsidRPr="00F15FA2">
        <w:rPr>
          <w:rStyle w:val="Emphasis"/>
        </w:rPr>
        <w:t xml:space="preserve">nited </w:t>
      </w:r>
      <w:r w:rsidRPr="006C1560">
        <w:rPr>
          <w:rStyle w:val="Emphasis"/>
          <w:highlight w:val="yellow"/>
        </w:rPr>
        <w:t>S</w:t>
      </w:r>
      <w:r w:rsidRPr="00F15FA2">
        <w:rPr>
          <w:rStyle w:val="Emphasis"/>
        </w:rPr>
        <w:t>tates in an effort to support sanctions against Iran</w:t>
      </w:r>
      <w:r w:rsidRPr="00F15FA2">
        <w:rPr>
          <w:rStyle w:val="StyleUnderline"/>
        </w:rPr>
        <w:t xml:space="preserve">. </w:t>
      </w:r>
      <w:r w:rsidRPr="00F15FA2">
        <w:rPr>
          <w:sz w:val="16"/>
        </w:rPr>
        <w:t>This is evident through increased Saudi oil production and its efforts to moderate initiatives for a sharp decrease in OPEC oil production. That said, current oil prices put pressure on the Kingdom’s economic challenges and make it difficult for it to meet the extent of economic reforms it announced within the targeted time frame, in addition to challenging its defense goals. Therefore, it is likely it will strive toward higher oil prices by reducing production, at least up to the level on which it agreed with the US administration. The US need to regulate production and the enforcement measures it will use might become clear before the end April 2019, when the waiver for eight states regarding the ban on purchase of Iranian oil will end.</w:t>
      </w:r>
    </w:p>
    <w:p w14:paraId="3329461A" w14:textId="77777777" w:rsidR="003C7BA6" w:rsidRDefault="003C7BA6" w:rsidP="003C7BA6"/>
    <w:p w14:paraId="51732CD6" w14:textId="77777777" w:rsidR="003C7BA6" w:rsidRDefault="003C7BA6" w:rsidP="003C7BA6">
      <w:pPr>
        <w:pStyle w:val="Heading4"/>
      </w:pPr>
      <w:r>
        <w:t>Even if cutting production would hurt the Saudi economy, that’s a mistake they will make---it’s a long-term effect that they won’t consider</w:t>
      </w:r>
    </w:p>
    <w:p w14:paraId="4A8BDBF8" w14:textId="77777777" w:rsidR="003C7BA6" w:rsidRPr="00DB336F" w:rsidRDefault="003C7BA6" w:rsidP="003C7BA6">
      <w:r>
        <w:t xml:space="preserve">John </w:t>
      </w:r>
      <w:r w:rsidRPr="00DB336F">
        <w:rPr>
          <w:rStyle w:val="Style13ptBold"/>
        </w:rPr>
        <w:t>Kemp</w:t>
      </w:r>
      <w:r>
        <w:t>, 2-21-20</w:t>
      </w:r>
      <w:r w:rsidRPr="00DB336F">
        <w:rPr>
          <w:rStyle w:val="Style13ptBold"/>
        </w:rPr>
        <w:t>19</w:t>
      </w:r>
      <w:r>
        <w:t>, a Reuters market analyst, Column: Saudi Arabia resumes familiar role as swing producer, https://uk.reuters.com/article/uk-oil-prices-kemp/column-saudi-arabia-resumes-familiar-role-as-swing-producer-idUKKCN1QA1AO</w:t>
      </w:r>
    </w:p>
    <w:p w14:paraId="728284D8" w14:textId="77777777" w:rsidR="003C7BA6" w:rsidRPr="00DB336F" w:rsidRDefault="003C7BA6" w:rsidP="003C7BA6">
      <w:pPr>
        <w:rPr>
          <w:u w:val="single"/>
        </w:rPr>
      </w:pPr>
      <w:r w:rsidRPr="00DB336F">
        <w:rPr>
          <w:rStyle w:val="StyleUnderline"/>
          <w:highlight w:val="yellow"/>
        </w:rPr>
        <w:t>The</w:t>
      </w:r>
      <w:r w:rsidRPr="00DB336F">
        <w:rPr>
          <w:rStyle w:val="StyleUnderline"/>
        </w:rPr>
        <w:t xml:space="preserve"> de facto </w:t>
      </w:r>
      <w:r w:rsidRPr="00DB336F">
        <w:rPr>
          <w:rStyle w:val="StyleUnderline"/>
          <w:highlight w:val="yellow"/>
        </w:rPr>
        <w:t>OPEC leader</w:t>
      </w:r>
      <w:r w:rsidRPr="00DB336F">
        <w:rPr>
          <w:rStyle w:val="StyleUnderline"/>
        </w:rPr>
        <w:t xml:space="preserve"> has demonstrated, once again, that it </w:t>
      </w:r>
      <w:r w:rsidRPr="00DB336F">
        <w:rPr>
          <w:rStyle w:val="StyleUnderline"/>
          <w:highlight w:val="yellow"/>
        </w:rPr>
        <w:t>can</w:t>
      </w:r>
      <w:r w:rsidRPr="00DB336F">
        <w:rPr>
          <w:rStyle w:val="StyleUnderline"/>
        </w:rPr>
        <w:t xml:space="preserve"> always </w:t>
      </w:r>
      <w:r w:rsidRPr="00DB336F">
        <w:rPr>
          <w:rStyle w:val="StyleUnderline"/>
          <w:highlight w:val="yellow"/>
        </w:rPr>
        <w:t>tighten the physical market, boost prices</w:t>
      </w:r>
      <w:r w:rsidRPr="00DB336F">
        <w:rPr>
          <w:rStyle w:val="StyleUnderline"/>
        </w:rPr>
        <w:t xml:space="preserve"> and push the calendar spread into backwardation - </w:t>
      </w:r>
      <w:r w:rsidRPr="00DB336F">
        <w:rPr>
          <w:rStyle w:val="StyleUnderline"/>
          <w:highlight w:val="yellow"/>
        </w:rPr>
        <w:t>if it is prepared to cut its own production</w:t>
      </w:r>
      <w:r w:rsidRPr="00DB336F">
        <w:rPr>
          <w:rStyle w:val="StyleUnderline"/>
        </w:rPr>
        <w:t xml:space="preserve"> enough.</w:t>
      </w:r>
    </w:p>
    <w:p w14:paraId="142F44D0" w14:textId="77777777" w:rsidR="003C7BA6" w:rsidRPr="00DB336F" w:rsidRDefault="003C7BA6" w:rsidP="003C7BA6">
      <w:pPr>
        <w:rPr>
          <w:u w:val="single"/>
        </w:rPr>
      </w:pPr>
      <w:r w:rsidRPr="00DB336F">
        <w:rPr>
          <w:rStyle w:val="StyleUnderline"/>
          <w:highlight w:val="yellow"/>
        </w:rPr>
        <w:t>The</w:t>
      </w:r>
      <w:r w:rsidRPr="00DB336F">
        <w:rPr>
          <w:rStyle w:val="StyleUnderline"/>
        </w:rPr>
        <w:t xml:space="preserve"> familiar </w:t>
      </w:r>
      <w:r w:rsidRPr="00DB336F">
        <w:rPr>
          <w:rStyle w:val="StyleUnderline"/>
          <w:highlight w:val="yellow"/>
        </w:rPr>
        <w:t>problem</w:t>
      </w:r>
      <w:r w:rsidRPr="00DB336F">
        <w:rPr>
          <w:rStyle w:val="StyleUnderline"/>
        </w:rPr>
        <w:t xml:space="preserve"> is that </w:t>
      </w:r>
      <w:r w:rsidRPr="00DB336F">
        <w:rPr>
          <w:rStyle w:val="StyleUnderline"/>
          <w:highlight w:val="yellow"/>
        </w:rPr>
        <w:t>protecting prices comes at the expense of market share</w:t>
      </w:r>
      <w:r w:rsidRPr="00DB336F">
        <w:rPr>
          <w:rStyle w:val="StyleUnderline"/>
        </w:rPr>
        <w:t>: the more the kingdom cuts its own production and tightens the market, the more it encourages increased output from other sources.</w:t>
      </w:r>
    </w:p>
    <w:p w14:paraId="746F9A3A" w14:textId="77777777" w:rsidR="003C7BA6" w:rsidRPr="00DB336F" w:rsidRDefault="003C7BA6" w:rsidP="003C7BA6">
      <w:pPr>
        <w:rPr>
          <w:sz w:val="16"/>
          <w:szCs w:val="16"/>
        </w:rPr>
      </w:pPr>
      <w:r w:rsidRPr="00DB336F">
        <w:rPr>
          <w:sz w:val="16"/>
          <w:szCs w:val="16"/>
        </w:rPr>
        <w:t>In this case, rising prices threaten to extend the oil drilling and production boom in the United States, which would ultimately force Saudi Arabia to make even deeper cuts or abandon its price-defence strategy.</w:t>
      </w:r>
    </w:p>
    <w:p w14:paraId="787CABE3" w14:textId="77777777" w:rsidR="003C7BA6" w:rsidRPr="00DB336F" w:rsidRDefault="003C7BA6" w:rsidP="003C7BA6">
      <w:pPr>
        <w:rPr>
          <w:sz w:val="16"/>
          <w:szCs w:val="16"/>
        </w:rPr>
      </w:pPr>
      <w:r w:rsidRPr="00DB336F">
        <w:rPr>
          <w:sz w:val="16"/>
          <w:szCs w:val="16"/>
        </w:rPr>
        <w:t>Saudi Arabia has never been able to escape from this dilemma and the country’s oil policy has cycled between a priority on price defence and volume defence.</w:t>
      </w:r>
    </w:p>
    <w:p w14:paraId="61DB1761" w14:textId="77777777" w:rsidR="003C7BA6" w:rsidRPr="00DB336F" w:rsidRDefault="003C7BA6" w:rsidP="003C7BA6">
      <w:pPr>
        <w:rPr>
          <w:sz w:val="16"/>
          <w:szCs w:val="16"/>
        </w:rPr>
      </w:pPr>
      <w:r w:rsidRPr="00DB336F">
        <w:rPr>
          <w:sz w:val="16"/>
          <w:szCs w:val="16"/>
        </w:rPr>
        <w:t>The kingdom has always struggled to craft an exit strategy from periods of output restraint. Policymakers pursue production curbs for too long, tighten the market too much and drive prices to an unsustainable level.</w:t>
      </w:r>
    </w:p>
    <w:p w14:paraId="2D1CBE14" w14:textId="77777777" w:rsidR="003C7BA6" w:rsidRPr="00DB336F" w:rsidRDefault="003C7BA6" w:rsidP="003C7BA6">
      <w:pPr>
        <w:rPr>
          <w:sz w:val="16"/>
          <w:szCs w:val="16"/>
        </w:rPr>
      </w:pPr>
      <w:r w:rsidRPr="00DB336F">
        <w:rPr>
          <w:sz w:val="16"/>
          <w:szCs w:val="16"/>
        </w:rPr>
        <w:t>The result is usually a slowdown in consumption growth and an acceleration of non-Saudi sources of production that pushes the market back towards surplus and necessitates a new round of output cuts.</w:t>
      </w:r>
    </w:p>
    <w:p w14:paraId="42B4D6F0" w14:textId="77777777" w:rsidR="003C7BA6" w:rsidRPr="00DB336F" w:rsidRDefault="003C7BA6" w:rsidP="003C7BA6">
      <w:pPr>
        <w:rPr>
          <w:rStyle w:val="StyleUnderline"/>
        </w:rPr>
      </w:pPr>
      <w:r w:rsidRPr="00DB336F">
        <w:rPr>
          <w:rStyle w:val="Emphasis"/>
          <w:highlight w:val="yellow"/>
        </w:rPr>
        <w:t>The kingdom made the same mistake in 2008, 2014 and 2018</w:t>
      </w:r>
      <w:r w:rsidRPr="00DB336F">
        <w:rPr>
          <w:rStyle w:val="StyleUnderline"/>
          <w:highlight w:val="yellow"/>
        </w:rPr>
        <w:t>, failing to raise production early enough</w:t>
      </w:r>
      <w:r w:rsidRPr="00DB336F">
        <w:rPr>
          <w:rStyle w:val="StyleUnderline"/>
        </w:rPr>
        <w:t>, creating the conditions for unsustainable price inflation and sowing the seeds of the subsequent downturns.</w:t>
      </w:r>
    </w:p>
    <w:p w14:paraId="2EA68E94" w14:textId="77777777" w:rsidR="003C7BA6" w:rsidRPr="00DB336F" w:rsidRDefault="003C7BA6" w:rsidP="003C7BA6">
      <w:pPr>
        <w:rPr>
          <w:sz w:val="16"/>
          <w:szCs w:val="16"/>
        </w:rPr>
      </w:pPr>
      <w:r w:rsidRPr="00DB336F">
        <w:rPr>
          <w:sz w:val="16"/>
          <w:szCs w:val="16"/>
        </w:rPr>
        <w:t>Like any oil exporter Saudi Arabia will always benefit from an increase in prices in the short term, but it can then prove difficult to put a lid on the market.</w:t>
      </w:r>
    </w:p>
    <w:p w14:paraId="46B891FE" w14:textId="77777777" w:rsidR="003C7BA6" w:rsidRPr="00DB336F" w:rsidRDefault="003C7BA6" w:rsidP="003C7BA6">
      <w:pPr>
        <w:rPr>
          <w:sz w:val="16"/>
          <w:szCs w:val="16"/>
        </w:rPr>
      </w:pPr>
      <w:r w:rsidRPr="00DB336F">
        <w:rPr>
          <w:sz w:val="16"/>
          <w:szCs w:val="16"/>
        </w:rPr>
        <w:t>Saudi Arabia’s informal price targets tend to ratchet up as realised prices rise, with its targets tending to be somewhat elastic.</w:t>
      </w:r>
    </w:p>
    <w:p w14:paraId="31C58907" w14:textId="77777777" w:rsidR="003C7BA6" w:rsidRPr="00DB336F" w:rsidRDefault="003C7BA6" w:rsidP="003C7BA6">
      <w:pPr>
        <w:rPr>
          <w:sz w:val="16"/>
          <w:szCs w:val="16"/>
        </w:rPr>
      </w:pPr>
      <w:r w:rsidRPr="00DB336F">
        <w:rPr>
          <w:sz w:val="16"/>
          <w:szCs w:val="16"/>
        </w:rPr>
        <w:t>In the first nine months of 2018 Saudi Arabia allowed the market to tighten too much, pushing prices above $80. That proved unsustainable and triggered a slowdown in consumption growth and a surge in U.S. shale.</w:t>
      </w:r>
    </w:p>
    <w:p w14:paraId="02269D86" w14:textId="77777777" w:rsidR="003C7BA6" w:rsidRPr="00DB336F" w:rsidRDefault="003C7BA6" w:rsidP="003C7BA6">
      <w:pPr>
        <w:rPr>
          <w:sz w:val="16"/>
          <w:szCs w:val="16"/>
        </w:rPr>
      </w:pPr>
      <w:r w:rsidRPr="00DB336F">
        <w:rPr>
          <w:sz w:val="16"/>
          <w:szCs w:val="16"/>
        </w:rPr>
        <w:t>The kingdom’s market management was not helped by a mercurial White House, which threatened to push Iran’s oil exports to zero and then granted generous sanctions waivers.</w:t>
      </w:r>
    </w:p>
    <w:p w14:paraId="1E75D833" w14:textId="77777777" w:rsidR="003C7BA6" w:rsidRDefault="003C7BA6" w:rsidP="003C7BA6">
      <w:pPr>
        <w:rPr>
          <w:rStyle w:val="StyleUnderline"/>
        </w:rPr>
      </w:pPr>
      <w:r w:rsidRPr="00DB336F">
        <w:rPr>
          <w:rStyle w:val="StyleUnderline"/>
          <w:highlight w:val="yellow"/>
        </w:rPr>
        <w:t>The question is whether the Saudis will make the same mistake again</w:t>
      </w:r>
      <w:r w:rsidRPr="00DB336F">
        <w:rPr>
          <w:rStyle w:val="StyleUnderline"/>
        </w:rPr>
        <w:t xml:space="preserve"> in 2019. </w:t>
      </w:r>
      <w:r w:rsidRPr="00DB336F">
        <w:rPr>
          <w:rStyle w:val="Emphasis"/>
          <w:highlight w:val="yellow"/>
        </w:rPr>
        <w:t>Experience suggests it will</w:t>
      </w:r>
      <w:r w:rsidRPr="00DB336F">
        <w:rPr>
          <w:rStyle w:val="StyleUnderline"/>
          <w:highlight w:val="yellow"/>
        </w:rPr>
        <w:t>.</w:t>
      </w:r>
    </w:p>
    <w:p w14:paraId="29F3F10D" w14:textId="77777777" w:rsidR="003C7BA6" w:rsidRDefault="003C7BA6" w:rsidP="003C7BA6">
      <w:pPr>
        <w:rPr>
          <w:rStyle w:val="StyleUnderline"/>
        </w:rPr>
      </w:pPr>
    </w:p>
    <w:p w14:paraId="0E734602" w14:textId="77777777" w:rsidR="003C7BA6" w:rsidRPr="00DB336F" w:rsidRDefault="003C7BA6" w:rsidP="003C7BA6">
      <w:pPr>
        <w:rPr>
          <w:rStyle w:val="StyleUnderline"/>
        </w:rPr>
      </w:pPr>
    </w:p>
    <w:p w14:paraId="77517CBC" w14:textId="77777777" w:rsidR="003C7BA6" w:rsidRDefault="003C7BA6" w:rsidP="003C7BA6">
      <w:pPr>
        <w:pStyle w:val="Heading3"/>
      </w:pPr>
      <w:r>
        <w:t>AT: US Production Solves</w:t>
      </w:r>
    </w:p>
    <w:p w14:paraId="0C2B397A" w14:textId="77777777" w:rsidR="003C7BA6" w:rsidRDefault="003C7BA6" w:rsidP="003C7BA6">
      <w:pPr>
        <w:pStyle w:val="Heading4"/>
      </w:pPr>
    </w:p>
    <w:p w14:paraId="7148B67D" w14:textId="77777777" w:rsidR="003C7BA6" w:rsidRPr="00FD0B32" w:rsidRDefault="003C7BA6" w:rsidP="003C7BA6">
      <w:pPr>
        <w:pStyle w:val="Heading4"/>
      </w:pPr>
      <w:r>
        <w:t>Increasing US production won’t solve---suppliers can’t ramp up production fast enough</w:t>
      </w:r>
    </w:p>
    <w:p w14:paraId="0D8DC9F5" w14:textId="77777777" w:rsidR="003C7BA6" w:rsidRPr="00CB50F6" w:rsidRDefault="003C7BA6" w:rsidP="003C7BA6">
      <w:pPr>
        <w:rPr>
          <w:rStyle w:val="StyleUnderline"/>
          <w:u w:val="none"/>
        </w:rPr>
      </w:pPr>
      <w:r>
        <w:t xml:space="preserve">Tim </w:t>
      </w:r>
      <w:r w:rsidRPr="00BA7E0C">
        <w:rPr>
          <w:rStyle w:val="Style13ptBold"/>
        </w:rPr>
        <w:t>Mullaney</w:t>
      </w:r>
      <w:r>
        <w:t xml:space="preserve"> 7/23/</w:t>
      </w:r>
      <w:r w:rsidRPr="00BA7E0C">
        <w:rPr>
          <w:rStyle w:val="Style13ptBold"/>
        </w:rPr>
        <w:t>18</w:t>
      </w:r>
      <w:r>
        <w:t>, reporter covering economics, health care and technology for CNBC, "Risks are rising that oil prices will cause next recession", CNBC, https://www.cnbc.com/2018/07/13/risks-rising-that-oil-prices-will-cause-next-recession.html</w:t>
      </w:r>
    </w:p>
    <w:p w14:paraId="138968E4" w14:textId="77777777" w:rsidR="003C7BA6" w:rsidRPr="004E26D4" w:rsidRDefault="003C7BA6" w:rsidP="003C7BA6">
      <w:pPr>
        <w:rPr>
          <w:rStyle w:val="StyleUnderline"/>
        </w:rPr>
      </w:pPr>
      <w:r w:rsidRPr="00CB50F6">
        <w:rPr>
          <w:rStyle w:val="StyleUnderline"/>
        </w:rPr>
        <w:t xml:space="preserve">The harder question is whether oil really is likely to go anywhere near $150, or </w:t>
      </w:r>
      <w:r w:rsidRPr="006C1560">
        <w:rPr>
          <w:rStyle w:val="Emphasis"/>
          <w:highlight w:val="yellow"/>
        </w:rPr>
        <w:t>whether U.S. suppliers can head off</w:t>
      </w:r>
      <w:r w:rsidRPr="00FD0B32">
        <w:rPr>
          <w:rStyle w:val="Emphasis"/>
        </w:rPr>
        <w:t xml:space="preserve"> the worst of the </w:t>
      </w:r>
      <w:r w:rsidRPr="006C1560">
        <w:rPr>
          <w:rStyle w:val="Emphasis"/>
          <w:highlight w:val="yellow"/>
        </w:rPr>
        <w:t>damage by increasing domestic production</w:t>
      </w:r>
      <w:r w:rsidRPr="00FD0B32">
        <w:rPr>
          <w:rStyle w:val="Emphasis"/>
        </w:rPr>
        <w:t xml:space="preserve">. </w:t>
      </w:r>
      <w:r w:rsidRPr="006C1560">
        <w:rPr>
          <w:rStyle w:val="Emphasis"/>
          <w:highlight w:val="yellow"/>
        </w:rPr>
        <w:t>A</w:t>
      </w:r>
      <w:r w:rsidRPr="00FD0B32">
        <w:rPr>
          <w:rStyle w:val="Emphasis"/>
        </w:rPr>
        <w:t xml:space="preserve">nother </w:t>
      </w:r>
      <w:r w:rsidRPr="006C1560">
        <w:rPr>
          <w:rStyle w:val="Emphasis"/>
          <w:highlight w:val="yellow"/>
        </w:rPr>
        <w:t>significant factor is whether they can build pipelines fast enough</w:t>
      </w:r>
      <w:r w:rsidRPr="004E26D4">
        <w:rPr>
          <w:rStyle w:val="StyleUnderline"/>
        </w:rPr>
        <w:t xml:space="preserve"> to carry crude from newer “tight oil” fields in Texas — made newly pumpable by hydraulic fracking technology — before prices spike.</w:t>
      </w:r>
    </w:p>
    <w:p w14:paraId="19899EBD" w14:textId="77777777" w:rsidR="003C7BA6" w:rsidRPr="00CB50F6" w:rsidRDefault="003C7BA6" w:rsidP="003C7BA6">
      <w:pPr>
        <w:rPr>
          <w:rStyle w:val="StyleUnderline"/>
        </w:rPr>
      </w:pPr>
      <w:r w:rsidRPr="00CB50F6">
        <w:rPr>
          <w:rStyle w:val="StyleUnderline"/>
        </w:rPr>
        <w:t xml:space="preserve">The </w:t>
      </w:r>
      <w:r w:rsidRPr="006C1560">
        <w:rPr>
          <w:rStyle w:val="StyleUnderline"/>
          <w:highlight w:val="yellow"/>
        </w:rPr>
        <w:t>conventional wisdom</w:t>
      </w:r>
      <w:r w:rsidRPr="00FD0B32">
        <w:rPr>
          <w:sz w:val="16"/>
        </w:rPr>
        <w:t xml:space="preserve"> since oil prices collapsed in 2014 </w:t>
      </w:r>
      <w:r w:rsidRPr="00CB50F6">
        <w:rPr>
          <w:rStyle w:val="StyleUnderline"/>
        </w:rPr>
        <w:t xml:space="preserve">has been </w:t>
      </w:r>
      <w:r w:rsidRPr="006C1560">
        <w:rPr>
          <w:rStyle w:val="StyleUnderline"/>
          <w:highlight w:val="yellow"/>
        </w:rPr>
        <w:t>that U.S. suppliers</w:t>
      </w:r>
      <w:r w:rsidRPr="00CB50F6">
        <w:rPr>
          <w:rStyle w:val="StyleUnderline"/>
        </w:rPr>
        <w:t>, who need a higher price to be profitable</w:t>
      </w:r>
      <w:r w:rsidRPr="00FD0B32">
        <w:rPr>
          <w:sz w:val="16"/>
        </w:rPr>
        <w:t xml:space="preserve"> than many members of the Organization of Petroleum Exporting Countries, or OPEC, </w:t>
      </w:r>
      <w:r w:rsidRPr="006C1560">
        <w:rPr>
          <w:rStyle w:val="StyleUnderline"/>
          <w:highlight w:val="yellow"/>
        </w:rPr>
        <w:t>would ramp up production</w:t>
      </w:r>
      <w:r w:rsidRPr="00CB50F6">
        <w:rPr>
          <w:rStyle w:val="StyleUnderline"/>
        </w:rPr>
        <w:t xml:space="preserve"> whenever crude topped about $50 a barrel.</w:t>
      </w:r>
    </w:p>
    <w:p w14:paraId="4F9B7D12" w14:textId="77777777" w:rsidR="003C7BA6" w:rsidRPr="00FD0B32" w:rsidRDefault="003C7BA6" w:rsidP="003C7BA6">
      <w:pPr>
        <w:rPr>
          <w:sz w:val="16"/>
        </w:rPr>
      </w:pPr>
      <w:r w:rsidRPr="00CB50F6">
        <w:rPr>
          <w:rStyle w:val="StyleUnderline"/>
        </w:rPr>
        <w:t xml:space="preserve">That </w:t>
      </w:r>
      <w:r w:rsidRPr="006C1560">
        <w:rPr>
          <w:rStyle w:val="StyleUnderline"/>
          <w:highlight w:val="yellow"/>
        </w:rPr>
        <w:t xml:space="preserve">has been upset by a </w:t>
      </w:r>
      <w:r w:rsidRPr="006C1560">
        <w:rPr>
          <w:rStyle w:val="Emphasis"/>
          <w:highlight w:val="yellow"/>
        </w:rPr>
        <w:t>shortage of pipelines</w:t>
      </w:r>
      <w:r w:rsidRPr="006C1560">
        <w:rPr>
          <w:rStyle w:val="StyleUnderline"/>
          <w:highlight w:val="yellow"/>
        </w:rPr>
        <w:t xml:space="preserve"> serving Texas’ Permian Basin, home to much of America’s cheapest</w:t>
      </w:r>
      <w:r w:rsidRPr="00CB50F6">
        <w:rPr>
          <w:rStyle w:val="StyleUnderline"/>
        </w:rPr>
        <w:t xml:space="preserve">-to-produce crude </w:t>
      </w:r>
      <w:r w:rsidRPr="006C1560">
        <w:rPr>
          <w:rStyle w:val="StyleUnderline"/>
          <w:highlight w:val="yellow"/>
        </w:rPr>
        <w:t>oil</w:t>
      </w:r>
      <w:r w:rsidRPr="00FD0B32">
        <w:rPr>
          <w:sz w:val="16"/>
        </w:rPr>
        <w:t>, said Paul Tossetti, executive director of short-term crude market forecasting for IHS Markit. Both Tossetti and Rystad’s Tonhaugen said the pipeline issue has nothing to do with delays in building the controversial Keystone XL pipeline, which will originate in Canada.</w:t>
      </w:r>
    </w:p>
    <w:p w14:paraId="1B19EF29" w14:textId="77777777" w:rsidR="003C7BA6" w:rsidRPr="004E26D4" w:rsidRDefault="003C7BA6" w:rsidP="003C7BA6">
      <w:pPr>
        <w:rPr>
          <w:rStyle w:val="StyleUnderline"/>
        </w:rPr>
      </w:pPr>
      <w:r w:rsidRPr="004E26D4">
        <w:rPr>
          <w:rStyle w:val="StyleUnderline"/>
        </w:rPr>
        <w:t>Texas producers’ inability to get their crude to market efficiently is forcing them to sell it on West Texas-based markets, whose benchmark price is about $15 lower than oil sold in Oklahoma and $18 below the Brent crude price.</w:t>
      </w:r>
    </w:p>
    <w:p w14:paraId="4CF8C6A5" w14:textId="77777777" w:rsidR="003C7BA6" w:rsidRPr="00FD0B32" w:rsidRDefault="003C7BA6" w:rsidP="003C7BA6">
      <w:pPr>
        <w:rPr>
          <w:sz w:val="16"/>
        </w:rPr>
      </w:pPr>
      <w:r w:rsidRPr="00FD0B32">
        <w:rPr>
          <w:rStyle w:val="Emphasis"/>
        </w:rPr>
        <w:t>“</w:t>
      </w:r>
      <w:r w:rsidRPr="006C1560">
        <w:rPr>
          <w:rStyle w:val="Emphasis"/>
          <w:highlight w:val="yellow"/>
        </w:rPr>
        <w:t>It’s a</w:t>
      </w:r>
      <w:r w:rsidRPr="00FD0B32">
        <w:rPr>
          <w:rStyle w:val="Emphasis"/>
        </w:rPr>
        <w:t xml:space="preserve"> $23- to </w:t>
      </w:r>
      <w:r w:rsidRPr="006C1560">
        <w:rPr>
          <w:rStyle w:val="Emphasis"/>
          <w:highlight w:val="yellow"/>
        </w:rPr>
        <w:t>$25-a-barrel difference</w:t>
      </w:r>
      <w:r w:rsidRPr="00FD0B32">
        <w:rPr>
          <w:rStyle w:val="Emphasis"/>
        </w:rPr>
        <w:t xml:space="preserve"> [on some days], </w:t>
      </w:r>
      <w:r w:rsidRPr="006C1560">
        <w:rPr>
          <w:rStyle w:val="Emphasis"/>
          <w:highlight w:val="yellow"/>
        </w:rPr>
        <w:t>and that is a lot</w:t>
      </w:r>
      <w:r w:rsidRPr="00FD0B32">
        <w:rPr>
          <w:rStyle w:val="Emphasis"/>
        </w:rPr>
        <w:t>,</w:t>
      </w:r>
      <w:r w:rsidRPr="00FD0B32">
        <w:rPr>
          <w:sz w:val="16"/>
        </w:rPr>
        <w:t>’’ Tossetti said.</w:t>
      </w:r>
    </w:p>
    <w:p w14:paraId="7EE97E1B" w14:textId="77777777" w:rsidR="003C7BA6" w:rsidRPr="00FD0B32" w:rsidRDefault="003C7BA6" w:rsidP="003C7BA6">
      <w:pPr>
        <w:rPr>
          <w:sz w:val="16"/>
        </w:rPr>
      </w:pPr>
      <w:r w:rsidRPr="00CB50F6">
        <w:rPr>
          <w:rStyle w:val="StyleUnderline"/>
        </w:rPr>
        <w:t xml:space="preserve">The case for $150 oil is based on the fact that </w:t>
      </w:r>
      <w:r w:rsidRPr="006C1560">
        <w:rPr>
          <w:rStyle w:val="StyleUnderline"/>
          <w:highlight w:val="yellow"/>
        </w:rPr>
        <w:t>major</w:t>
      </w:r>
      <w:r w:rsidRPr="00CB50F6">
        <w:rPr>
          <w:rStyle w:val="StyleUnderline"/>
        </w:rPr>
        <w:t xml:space="preserve"> oil </w:t>
      </w:r>
      <w:r w:rsidRPr="006C1560">
        <w:rPr>
          <w:rStyle w:val="StyleUnderline"/>
          <w:highlight w:val="yellow"/>
        </w:rPr>
        <w:t xml:space="preserve">companies </w:t>
      </w:r>
      <w:r w:rsidRPr="006C1560">
        <w:rPr>
          <w:rStyle w:val="Emphasis"/>
          <w:highlight w:val="yellow"/>
        </w:rPr>
        <w:t xml:space="preserve">slowed </w:t>
      </w:r>
      <w:r w:rsidRPr="00FD0B32">
        <w:rPr>
          <w:rStyle w:val="Emphasis"/>
        </w:rPr>
        <w:t xml:space="preserve">capital </w:t>
      </w:r>
      <w:r w:rsidRPr="006C1560">
        <w:rPr>
          <w:rStyle w:val="Emphasis"/>
          <w:highlight w:val="yellow"/>
        </w:rPr>
        <w:t>spending devoted to</w:t>
      </w:r>
      <w:r w:rsidRPr="00FD0B32">
        <w:rPr>
          <w:rStyle w:val="Emphasis"/>
        </w:rPr>
        <w:t xml:space="preserve"> the </w:t>
      </w:r>
      <w:r w:rsidRPr="006C1560">
        <w:rPr>
          <w:rStyle w:val="Emphasis"/>
          <w:highlight w:val="yellow"/>
        </w:rPr>
        <w:t>search for new sources of supply</w:t>
      </w:r>
      <w:r w:rsidRPr="00CB50F6">
        <w:rPr>
          <w:rStyle w:val="StyleUnderline"/>
        </w:rPr>
        <w:t xml:space="preserve"> to their lowest point in a generation</w:t>
      </w:r>
      <w:r w:rsidRPr="00FD0B32">
        <w:rPr>
          <w:sz w:val="16"/>
        </w:rPr>
        <w:t xml:space="preserve">, mostly outside of the U.S., when crude oil moved as low as $30 in 2016, Bernstein analysts led by Neil Beveridge wrote. </w:t>
      </w:r>
      <w:r w:rsidRPr="00CB50F6">
        <w:rPr>
          <w:rStyle w:val="StyleUnderline"/>
        </w:rPr>
        <w:t xml:space="preserve">Companies like ExxonMobil and Chevron curtailed capital spending to protect their share prices with stock buybacks and dividends, the report said, </w:t>
      </w:r>
      <w:r w:rsidRPr="006C1560">
        <w:rPr>
          <w:rStyle w:val="StyleUnderline"/>
          <w:highlight w:val="yellow"/>
        </w:rPr>
        <w:t>and that means a shortage</w:t>
      </w:r>
      <w:r w:rsidRPr="00CB50F6">
        <w:rPr>
          <w:rStyle w:val="StyleUnderline"/>
        </w:rPr>
        <w:t xml:space="preserve"> of new supply.</w:t>
      </w:r>
    </w:p>
    <w:p w14:paraId="5E97CDAA" w14:textId="77777777" w:rsidR="003C7BA6" w:rsidRPr="00FD0B32" w:rsidRDefault="003C7BA6" w:rsidP="003C7BA6">
      <w:pPr>
        <w:rPr>
          <w:sz w:val="16"/>
          <w:szCs w:val="16"/>
        </w:rPr>
      </w:pPr>
      <w:r w:rsidRPr="00FD0B32">
        <w:rPr>
          <w:sz w:val="16"/>
          <w:szCs w:val="16"/>
        </w:rPr>
        <w:t>The Iran sanctions are being honored by many oil giants outside the United States, even from countries that disagree with the Trump administration on the sanctions, Tonhaugen said. The global oil market’s reliance on the dollar as a unit of exchange, and on U.S. banks and reinsurance companies that are bound by U.S. sanctions, means that the Iran sanctions are likely to bite hard when they take full effect in November. “No one yet knows how much supply the world will lose because of Iran, but the last time sanctions were imposed in 2012 it was 1.2 million barrels,” Tonhaugen said.</w:t>
      </w:r>
    </w:p>
    <w:p w14:paraId="00B9D657" w14:textId="77777777" w:rsidR="003C7BA6" w:rsidRPr="00FD0B32" w:rsidRDefault="003C7BA6" w:rsidP="003C7BA6">
      <w:pPr>
        <w:rPr>
          <w:sz w:val="16"/>
        </w:rPr>
      </w:pPr>
      <w:r w:rsidRPr="004E26D4">
        <w:rPr>
          <w:rStyle w:val="StyleUnderline"/>
        </w:rPr>
        <w:t xml:space="preserve">Conventional </w:t>
      </w:r>
      <w:r w:rsidRPr="006C1560">
        <w:rPr>
          <w:rStyle w:val="StyleUnderline"/>
          <w:highlight w:val="yellow"/>
        </w:rPr>
        <w:t>oil projects take at least 18 months to complete</w:t>
      </w:r>
      <w:r w:rsidRPr="00CB50F6">
        <w:rPr>
          <w:rStyle w:val="StyleUnderline"/>
        </w:rPr>
        <w:t xml:space="preserve"> exploration and begin production, but </w:t>
      </w:r>
      <w:r w:rsidRPr="006C1560">
        <w:rPr>
          <w:rStyle w:val="StyleUnderline"/>
          <w:highlight w:val="yellow"/>
        </w:rPr>
        <w:t>shale</w:t>
      </w:r>
      <w:r w:rsidRPr="00CB50F6">
        <w:rPr>
          <w:rStyle w:val="StyleUnderline"/>
        </w:rPr>
        <w:t xml:space="preserve"> fields in Texas and North Dakota </w:t>
      </w:r>
      <w:r w:rsidRPr="006C1560">
        <w:rPr>
          <w:rStyle w:val="StyleUnderline"/>
          <w:highlight w:val="yellow"/>
        </w:rPr>
        <w:t>can scale up</w:t>
      </w:r>
      <w:r w:rsidRPr="00CB50F6">
        <w:rPr>
          <w:rStyle w:val="StyleUnderline"/>
        </w:rPr>
        <w:t xml:space="preserve"> much </w:t>
      </w:r>
      <w:r w:rsidRPr="006C1560">
        <w:rPr>
          <w:rStyle w:val="StyleUnderline"/>
          <w:highlight w:val="yellow"/>
        </w:rPr>
        <w:t>more quickly</w:t>
      </w:r>
      <w:r w:rsidRPr="00FD0B32">
        <w:rPr>
          <w:sz w:val="16"/>
        </w:rPr>
        <w:t>, said Chris Lafakis, an energy economist at Moody’s Analytics</w:t>
      </w:r>
      <w:r w:rsidRPr="00CB50F6">
        <w:rPr>
          <w:rStyle w:val="StyleUnderline"/>
        </w:rPr>
        <w:t xml:space="preserve">. </w:t>
      </w:r>
      <w:r w:rsidRPr="006C1560">
        <w:rPr>
          <w:rStyle w:val="StyleUnderline"/>
          <w:highlight w:val="yellow"/>
        </w:rPr>
        <w:t xml:space="preserve">But those </w:t>
      </w:r>
      <w:r w:rsidRPr="006C1560">
        <w:rPr>
          <w:rStyle w:val="Emphasis"/>
          <w:highlight w:val="yellow"/>
        </w:rPr>
        <w:t>barrels can’t reach the world market easily, or fetch the price producers want, until new pipeline capacity comes online</w:t>
      </w:r>
      <w:r w:rsidRPr="006C1560">
        <w:rPr>
          <w:sz w:val="16"/>
          <w:highlight w:val="yellow"/>
        </w:rPr>
        <w:t>,</w:t>
      </w:r>
      <w:r w:rsidRPr="00FD0B32">
        <w:rPr>
          <w:sz w:val="16"/>
        </w:rPr>
        <w:t xml:space="preserve"> and that’s expected to happen late next year.</w:t>
      </w:r>
    </w:p>
    <w:p w14:paraId="74608A70" w14:textId="77777777" w:rsidR="003C7BA6" w:rsidRPr="00FD0B32" w:rsidRDefault="003C7BA6" w:rsidP="003C7BA6">
      <w:pPr>
        <w:rPr>
          <w:sz w:val="16"/>
          <w:szCs w:val="16"/>
        </w:rPr>
      </w:pPr>
      <w:r w:rsidRPr="00FD0B32">
        <w:rPr>
          <w:sz w:val="16"/>
          <w:szCs w:val="16"/>
        </w:rPr>
        <w:t>“The notion that there would be no supply-side response from U.S. shale to a strong price signal is preposterous,” Lafakis said.</w:t>
      </w:r>
    </w:p>
    <w:p w14:paraId="36ABEBCB" w14:textId="77777777" w:rsidR="003C7BA6" w:rsidRPr="00FD0B32" w:rsidRDefault="003C7BA6" w:rsidP="003C7BA6">
      <w:pPr>
        <w:rPr>
          <w:sz w:val="16"/>
          <w:szCs w:val="16"/>
        </w:rPr>
      </w:pPr>
      <w:r w:rsidRPr="00FD0B32">
        <w:rPr>
          <w:sz w:val="16"/>
          <w:szCs w:val="16"/>
        </w:rPr>
        <w:t>Baumohl is bearish on oil prices over the next two years, based on the shale’s growing influence over the market. “Prices will ease down over the next two years. We believe WTI will hover between $40 and $50 a barrel.”</w:t>
      </w:r>
    </w:p>
    <w:p w14:paraId="7C81888F" w14:textId="77777777" w:rsidR="003C7BA6" w:rsidRPr="00FD0B32" w:rsidRDefault="003C7BA6" w:rsidP="003C7BA6">
      <w:pPr>
        <w:rPr>
          <w:sz w:val="16"/>
          <w:szCs w:val="16"/>
        </w:rPr>
      </w:pPr>
      <w:r w:rsidRPr="00FD0B32">
        <w:rPr>
          <w:sz w:val="16"/>
          <w:szCs w:val="16"/>
        </w:rPr>
        <w:t>Neither Rystad nor IHS Markit is bearish, but they don’t expect oil to get anywhere close to $150 before shale supplies rebalance the market. IHS currently forecasts a $75-a-barrel price target for next year, Tossetti said, though it is subject to a rethink given the fluid situation. Rystad’s base case calls for $80 but doesn’t include any impact from Iran’s disruption.</w:t>
      </w:r>
    </w:p>
    <w:p w14:paraId="1060D089" w14:textId="77777777" w:rsidR="003C7BA6" w:rsidRPr="00CB50F6" w:rsidRDefault="003C7BA6" w:rsidP="003C7BA6">
      <w:pPr>
        <w:rPr>
          <w:u w:val="single"/>
        </w:rPr>
      </w:pPr>
      <w:r w:rsidRPr="00CB50F6">
        <w:rPr>
          <w:rStyle w:val="StyleUnderline"/>
        </w:rPr>
        <w:t>“</w:t>
      </w:r>
      <w:r w:rsidRPr="006C1560">
        <w:rPr>
          <w:rStyle w:val="StyleUnderline"/>
          <w:highlight w:val="yellow"/>
        </w:rPr>
        <w:t xml:space="preserve">The market is on a </w:t>
      </w:r>
      <w:r w:rsidRPr="006C1560">
        <w:rPr>
          <w:rStyle w:val="Emphasis"/>
          <w:highlight w:val="yellow"/>
        </w:rPr>
        <w:t>thin edge</w:t>
      </w:r>
      <w:r w:rsidRPr="006C1560">
        <w:rPr>
          <w:rStyle w:val="StyleUnderline"/>
          <w:highlight w:val="yellow"/>
        </w:rPr>
        <w:t xml:space="preserve"> </w:t>
      </w:r>
      <w:r w:rsidRPr="004E26D4">
        <w:rPr>
          <w:rStyle w:val="StyleUnderline"/>
        </w:rPr>
        <w:t>where we could lose more supply than Saudi Arabia</w:t>
      </w:r>
      <w:r w:rsidRPr="00FD0B32">
        <w:rPr>
          <w:sz w:val="16"/>
        </w:rPr>
        <w:t xml:space="preserve"> [and other swing producers, like Kuwait], </w:t>
      </w:r>
      <w:r w:rsidRPr="004E26D4">
        <w:rPr>
          <w:rStyle w:val="StyleUnderline"/>
        </w:rPr>
        <w:t>are able to increase by in the next six months,”</w:t>
      </w:r>
      <w:r w:rsidRPr="00FD0B32">
        <w:rPr>
          <w:sz w:val="16"/>
        </w:rPr>
        <w:t xml:space="preserve"> Tonhaugen said. “</w:t>
      </w:r>
      <w:r w:rsidRPr="004E26D4">
        <w:rPr>
          <w:rStyle w:val="StyleUnderline"/>
        </w:rPr>
        <w:t>Tha</w:t>
      </w:r>
      <w:r w:rsidRPr="00CB50F6">
        <w:rPr>
          <w:rStyle w:val="StyleUnderline"/>
        </w:rPr>
        <w:t>t leaves oil-price risk skewed to the upside and vulnerable as global spare capacity will be put to the test.”</w:t>
      </w:r>
    </w:p>
    <w:p w14:paraId="6D2CD189" w14:textId="77777777" w:rsidR="003C7BA6" w:rsidRDefault="003C7BA6" w:rsidP="003C7BA6"/>
    <w:p w14:paraId="6B6F76B1" w14:textId="77777777" w:rsidR="003C7BA6" w:rsidRDefault="003C7BA6" w:rsidP="003C7BA6">
      <w:pPr>
        <w:pStyle w:val="Heading3"/>
      </w:pPr>
      <w:r>
        <w:t>AT: US-China Trade War</w:t>
      </w:r>
    </w:p>
    <w:p w14:paraId="2E29634E" w14:textId="77777777" w:rsidR="003C7BA6" w:rsidRDefault="003C7BA6" w:rsidP="003C7BA6"/>
    <w:p w14:paraId="04D37CAF" w14:textId="77777777" w:rsidR="003C7BA6" w:rsidRDefault="003C7BA6" w:rsidP="003C7BA6">
      <w:pPr>
        <w:pStyle w:val="Heading4"/>
      </w:pPr>
      <w:r>
        <w:t>US-China trade war doesn’t thump---supply losses are more important than lower demand</w:t>
      </w:r>
    </w:p>
    <w:p w14:paraId="4062F4C8" w14:textId="77777777" w:rsidR="003C7BA6" w:rsidRPr="00FD0B32" w:rsidRDefault="003C7BA6" w:rsidP="003C7BA6">
      <w:r>
        <w:t xml:space="preserve">Tim </w:t>
      </w:r>
      <w:r w:rsidRPr="00BA7E0C">
        <w:rPr>
          <w:rStyle w:val="Style13ptBold"/>
        </w:rPr>
        <w:t>Mullaney</w:t>
      </w:r>
      <w:r>
        <w:t xml:space="preserve"> 7/23/</w:t>
      </w:r>
      <w:r w:rsidRPr="00BA7E0C">
        <w:rPr>
          <w:rStyle w:val="Style13ptBold"/>
        </w:rPr>
        <w:t>18</w:t>
      </w:r>
      <w:r>
        <w:t>, reporter covering economics, health care and technology for CNBC, "Risks are rising that oil prices will cause next recession", CNBC, https://www.cnbc.com/2018/07/13/risks-rising-that-oil-prices-will-cause-next-recession.html</w:t>
      </w:r>
    </w:p>
    <w:p w14:paraId="2F5560C4" w14:textId="77777777" w:rsidR="003C7BA6" w:rsidRPr="00CB50F6" w:rsidRDefault="003C7BA6" w:rsidP="003C7BA6">
      <w:pPr>
        <w:rPr>
          <w:rStyle w:val="StyleUnderline"/>
        </w:rPr>
      </w:pPr>
      <w:r w:rsidRPr="00FD0B32">
        <w:rPr>
          <w:rStyle w:val="StyleUnderline"/>
        </w:rPr>
        <w:t xml:space="preserve">The risk of further supply disruptions remain as </w:t>
      </w:r>
      <w:r w:rsidRPr="006C1560">
        <w:rPr>
          <w:rStyle w:val="StyleUnderline"/>
          <w:highlight w:val="yellow"/>
        </w:rPr>
        <w:t>Saudi Arabia must</w:t>
      </w:r>
      <w:r w:rsidRPr="00FD0B32">
        <w:rPr>
          <w:rStyle w:val="StyleUnderline"/>
        </w:rPr>
        <w:t xml:space="preserve"> reduce its spare capacity to </w:t>
      </w:r>
      <w:r w:rsidRPr="006C1560">
        <w:rPr>
          <w:rStyle w:val="StyleUnderline"/>
          <w:highlight w:val="yellow"/>
        </w:rPr>
        <w:t>make up for</w:t>
      </w:r>
      <w:r w:rsidRPr="00FD0B32">
        <w:rPr>
          <w:rStyle w:val="StyleUnderline"/>
        </w:rPr>
        <w:t xml:space="preserve"> ongoing and future </w:t>
      </w:r>
      <w:r w:rsidRPr="006C1560">
        <w:rPr>
          <w:rStyle w:val="StyleUnderline"/>
          <w:highlight w:val="yellow"/>
        </w:rPr>
        <w:t>expected supply losses</w:t>
      </w:r>
      <w:r w:rsidRPr="00FD0B32">
        <w:rPr>
          <w:rStyle w:val="StyleUnderline"/>
        </w:rPr>
        <w:t xml:space="preserve"> (Venezuela, Libya, Nigeria and Iran). </w:t>
      </w:r>
      <w:r w:rsidRPr="006C1560">
        <w:rPr>
          <w:rStyle w:val="StyleUnderline"/>
          <w:highlight w:val="yellow"/>
        </w:rPr>
        <w:t>Negative effects on demand due to U.S.-China trade tariffs is a real risk, but the effect on demand is much lower than the potential uncertainties on the supply side.</w:t>
      </w:r>
    </w:p>
    <w:p w14:paraId="796E1D4F" w14:textId="77777777" w:rsidR="003C7BA6" w:rsidRPr="00FD0B32" w:rsidRDefault="003C7BA6" w:rsidP="003C7BA6"/>
    <w:p w14:paraId="1067654D" w14:textId="77777777" w:rsidR="003C7BA6" w:rsidRDefault="003C7BA6" w:rsidP="003C7BA6">
      <w:pPr>
        <w:pStyle w:val="Heading3"/>
      </w:pPr>
      <w:r>
        <w:t>Dollar Heg Impact</w:t>
      </w:r>
    </w:p>
    <w:p w14:paraId="69A5E95A" w14:textId="77777777" w:rsidR="003C7BA6" w:rsidRPr="004820E4" w:rsidRDefault="003C7BA6" w:rsidP="003C7BA6"/>
    <w:p w14:paraId="1CF60C3F" w14:textId="77777777" w:rsidR="003C7BA6" w:rsidRDefault="003C7BA6" w:rsidP="003C7BA6">
      <w:pPr>
        <w:pStyle w:val="Heading4"/>
      </w:pPr>
      <w:r>
        <w:t>Reversing security commitments causes Saudi Arabia to retaliate by refusing to sell oil in dollars---kills dollar hegemony</w:t>
      </w:r>
    </w:p>
    <w:p w14:paraId="26408B9B" w14:textId="77777777" w:rsidR="003C7BA6" w:rsidRPr="00591376" w:rsidRDefault="003C7BA6" w:rsidP="003C7BA6">
      <w:r>
        <w:t xml:space="preserve">Dennis </w:t>
      </w:r>
      <w:r w:rsidRPr="00591376">
        <w:rPr>
          <w:rStyle w:val="Style13ptBold"/>
        </w:rPr>
        <w:t>Ross</w:t>
      </w:r>
      <w:r>
        <w:t xml:space="preserve"> 5/1/</w:t>
      </w:r>
      <w:r w:rsidRPr="00591376">
        <w:rPr>
          <w:rStyle w:val="Style13ptBold"/>
        </w:rPr>
        <w:t>19</w:t>
      </w:r>
      <w:r>
        <w:t>, counselor at the Washington Institute for Near East Policy and served in senior national security positions for Presidents Ronald Reagan, George H.W. Bush, Bill Clinton and Barack Obama, "The U.S. and Saudi Arabia Can’t Get a Divorce", Bloomberg, https://www.bloomberg.com/opinion/articles/2019-05-01/the-u-s-and-saudi-arabia-can-t-get-a-divorce</w:t>
      </w:r>
    </w:p>
    <w:p w14:paraId="15386E10" w14:textId="77777777" w:rsidR="003C7BA6" w:rsidRPr="00575DB1" w:rsidRDefault="003C7BA6" w:rsidP="003C7BA6">
      <w:pPr>
        <w:rPr>
          <w:sz w:val="16"/>
        </w:rPr>
      </w:pPr>
      <w:r w:rsidRPr="002318B3">
        <w:rPr>
          <w:rStyle w:val="StyleUnderline"/>
        </w:rPr>
        <w:t xml:space="preserve">Few American foreign-policy challenges are more vexing or divisive than </w:t>
      </w:r>
      <w:r w:rsidRPr="006C1560">
        <w:rPr>
          <w:rStyle w:val="StyleUnderline"/>
          <w:highlight w:val="yellow"/>
        </w:rPr>
        <w:t>relations with Saudi Arabia</w:t>
      </w:r>
      <w:r w:rsidRPr="002318B3">
        <w:rPr>
          <w:rStyle w:val="StyleUnderline"/>
        </w:rPr>
        <w:t xml:space="preserve"> today</w:t>
      </w:r>
      <w:r w:rsidRPr="00575DB1">
        <w:rPr>
          <w:sz w:val="16"/>
        </w:rPr>
        <w:t xml:space="preserve">. U.S. interests would seem to dictate close ties, but American values argue otherwise. </w:t>
      </w:r>
      <w:r w:rsidRPr="006C1560">
        <w:rPr>
          <w:rStyle w:val="StyleUnderline"/>
          <w:highlight w:val="yellow"/>
        </w:rPr>
        <w:t>For</w:t>
      </w:r>
      <w:r w:rsidRPr="002318B3">
        <w:rPr>
          <w:rStyle w:val="StyleUnderline"/>
        </w:rPr>
        <w:t xml:space="preserve"> President </w:t>
      </w:r>
      <w:r w:rsidRPr="006C1560">
        <w:rPr>
          <w:rStyle w:val="StyleUnderline"/>
          <w:highlight w:val="yellow"/>
        </w:rPr>
        <w:t>Trump</w:t>
      </w:r>
      <w:r w:rsidRPr="002318B3">
        <w:rPr>
          <w:rStyle w:val="StyleUnderline"/>
        </w:rPr>
        <w:t xml:space="preserve">, who is all about transactions, it is a no-brainer to </w:t>
      </w:r>
      <w:r w:rsidRPr="006C1560">
        <w:rPr>
          <w:rStyle w:val="StyleUnderline"/>
          <w:highlight w:val="yellow"/>
        </w:rPr>
        <w:t xml:space="preserve">focus on </w:t>
      </w:r>
      <w:r w:rsidRPr="006C1560">
        <w:rPr>
          <w:rStyle w:val="Emphasis"/>
          <w:highlight w:val="yellow"/>
        </w:rPr>
        <w:t>arms sales</w:t>
      </w:r>
      <w:r w:rsidRPr="006C1560">
        <w:rPr>
          <w:rStyle w:val="StyleUnderline"/>
          <w:highlight w:val="yellow"/>
        </w:rPr>
        <w:t xml:space="preserve"> and </w:t>
      </w:r>
      <w:r w:rsidRPr="006C1560">
        <w:rPr>
          <w:rStyle w:val="Emphasis"/>
          <w:highlight w:val="yellow"/>
        </w:rPr>
        <w:t>oil</w:t>
      </w:r>
      <w:r w:rsidRPr="002318B3">
        <w:rPr>
          <w:rStyle w:val="StyleUnderline"/>
        </w:rPr>
        <w:t xml:space="preserve">, and </w:t>
      </w:r>
      <w:r w:rsidRPr="006C1560">
        <w:rPr>
          <w:rStyle w:val="StyleUnderline"/>
          <w:highlight w:val="yellow"/>
        </w:rPr>
        <w:t>little else matters</w:t>
      </w:r>
      <w:r w:rsidRPr="00575DB1">
        <w:rPr>
          <w:sz w:val="16"/>
        </w:rPr>
        <w:t>. For Congress, there must be a price for the killing of the dissident journalist Jamal Khashoggi, as well as conduct of the war in Yemen. Congressional attempts to punish the Saudis, including ending all U.S. military support for the Yemen conflict, have been blocked by the White House.</w:t>
      </w:r>
    </w:p>
    <w:p w14:paraId="30E30A7E" w14:textId="77777777" w:rsidR="003C7BA6" w:rsidRPr="00575DB1" w:rsidRDefault="003C7BA6" w:rsidP="003C7BA6">
      <w:pPr>
        <w:rPr>
          <w:sz w:val="16"/>
          <w:szCs w:val="16"/>
        </w:rPr>
      </w:pPr>
      <w:r w:rsidRPr="00575DB1">
        <w:rPr>
          <w:sz w:val="16"/>
          <w:szCs w:val="16"/>
        </w:rPr>
        <w:t xml:space="preserve">Historically, presidents — Democrats and Republicans alike — have turned a blind eye to Saudi Arabia’s repressive domestic policies, in return for guarantees of a stable oil market. Two things are different today. First, in Congress there is a broad consensus that the Saudis crossed the line and that the administration’s protecting them is simply wrong. Second, the U.S. is increasingly energy-independent and buys little Saudi oil — making many on Capitol Hill believe our stakes in the Saudis are far lower than before. </w:t>
      </w:r>
    </w:p>
    <w:p w14:paraId="111663D6" w14:textId="77777777" w:rsidR="003C7BA6" w:rsidRPr="00575DB1" w:rsidRDefault="003C7BA6" w:rsidP="003C7BA6">
      <w:pPr>
        <w:rPr>
          <w:sz w:val="16"/>
        </w:rPr>
      </w:pPr>
      <w:r w:rsidRPr="00575DB1">
        <w:rPr>
          <w:sz w:val="16"/>
        </w:rPr>
        <w:t xml:space="preserve">Leaving aside the reality that there is one pool of energy worldwide, and that a major disruption of oil because of threats or instability in Saudi Arabia would result in the price skyrocketing for Americans and everyone else, there is another countervailing factor in the interests-values continuum with the kingdom that needs to be considered. </w:t>
      </w:r>
      <w:r w:rsidRPr="00575DB1">
        <w:rPr>
          <w:rStyle w:val="StyleUnderline"/>
        </w:rPr>
        <w:t>Saudi Arabia is in the midst of a fundamental transformation of its society and of the sources of the regime’s legitimacy.</w:t>
      </w:r>
      <w:r w:rsidRPr="00575DB1">
        <w:rPr>
          <w:sz w:val="16"/>
        </w:rPr>
        <w:t xml:space="preserve"> True, the monarchy retains all political power, but </w:t>
      </w:r>
      <w:r w:rsidRPr="00575DB1">
        <w:rPr>
          <w:rStyle w:val="StyleUnderline"/>
        </w:rPr>
        <w:t>nationalism and modernization are replacing Wahhabism</w:t>
      </w:r>
      <w:r w:rsidRPr="00575DB1">
        <w:rPr>
          <w:sz w:val="16"/>
        </w:rPr>
        <w:t xml:space="preserve">, a rigid, intolerant interpretation of Islam that fueled al-Qaeda, the Islamic State and the recent Sri Lanka church bombings. It is </w:t>
      </w:r>
      <w:r w:rsidRPr="00575DB1">
        <w:rPr>
          <w:rStyle w:val="StyleUnderline"/>
        </w:rPr>
        <w:t xml:space="preserve">the doctrine that the U.S. </w:t>
      </w:r>
      <w:r w:rsidRPr="00575DB1">
        <w:rPr>
          <w:sz w:val="16"/>
        </w:rPr>
        <w:t xml:space="preserve">and its allies </w:t>
      </w:r>
      <w:r w:rsidRPr="00575DB1">
        <w:rPr>
          <w:rStyle w:val="StyleUnderline"/>
        </w:rPr>
        <w:t>have been fighting</w:t>
      </w:r>
      <w:r w:rsidRPr="00575DB1">
        <w:rPr>
          <w:sz w:val="16"/>
        </w:rPr>
        <w:t xml:space="preserve"> around the globe.</w:t>
      </w:r>
    </w:p>
    <w:p w14:paraId="2300B6FA" w14:textId="77777777" w:rsidR="003C7BA6" w:rsidRPr="00575DB1" w:rsidRDefault="003C7BA6" w:rsidP="003C7BA6">
      <w:pPr>
        <w:rPr>
          <w:rStyle w:val="StyleUnderline"/>
        </w:rPr>
      </w:pPr>
      <w:r w:rsidRPr="00575DB1">
        <w:rPr>
          <w:rStyle w:val="StyleUnderline"/>
        </w:rPr>
        <w:t xml:space="preserve">The driver of change is Crown Prince </w:t>
      </w:r>
      <w:r w:rsidRPr="00575DB1">
        <w:rPr>
          <w:rStyle w:val="StyleUnderline"/>
          <w:b/>
          <w:bCs/>
        </w:rPr>
        <w:t>M</w:t>
      </w:r>
      <w:r w:rsidRPr="00575DB1">
        <w:rPr>
          <w:rStyle w:val="StyleUnderline"/>
        </w:rPr>
        <w:t xml:space="preserve">ohammad </w:t>
      </w:r>
      <w:r w:rsidRPr="00575DB1">
        <w:rPr>
          <w:rStyle w:val="StyleUnderline"/>
          <w:b/>
          <w:bCs/>
        </w:rPr>
        <w:t>b</w:t>
      </w:r>
      <w:r w:rsidRPr="00575DB1">
        <w:rPr>
          <w:rStyle w:val="StyleUnderline"/>
        </w:rPr>
        <w:t xml:space="preserve">in </w:t>
      </w:r>
      <w:r w:rsidRPr="00575DB1">
        <w:rPr>
          <w:rStyle w:val="StyleUnderline"/>
          <w:b/>
          <w:bCs/>
        </w:rPr>
        <w:t>S</w:t>
      </w:r>
      <w:r w:rsidRPr="00575DB1">
        <w:rPr>
          <w:rStyle w:val="StyleUnderline"/>
        </w:rPr>
        <w:t>alman. He is conducting a revolution from above that is discrediting radical Islamist ideology, including the removal of several thousand clerics and dozens of judges deemed to be sympathetic to Qaeda.</w:t>
      </w:r>
    </w:p>
    <w:p w14:paraId="6D784B11" w14:textId="77777777" w:rsidR="003C7BA6" w:rsidRPr="00575DB1" w:rsidRDefault="003C7BA6" w:rsidP="003C7BA6">
      <w:pPr>
        <w:rPr>
          <w:sz w:val="16"/>
          <w:szCs w:val="16"/>
        </w:rPr>
      </w:pPr>
      <w:r w:rsidRPr="00575DB1">
        <w:rPr>
          <w:sz w:val="16"/>
          <w:szCs w:val="16"/>
        </w:rPr>
        <w:t>The social changes emerging in Saudi Arabia are visible to any visitor — go into any restaurant and see men and women mixing; visit businesses or governmental offices and women are prominent; cinemas are opening; music, forbidden in the strict Wahhabi code, is now played not just privately but in concerts drawing thousands. Even the royal palaces now have women’s restrooms. None of this was thinkable in the past.</w:t>
      </w:r>
    </w:p>
    <w:p w14:paraId="3AE4B87F" w14:textId="77777777" w:rsidR="003C7BA6" w:rsidRPr="00575DB1" w:rsidRDefault="003C7BA6" w:rsidP="003C7BA6">
      <w:pPr>
        <w:rPr>
          <w:sz w:val="16"/>
          <w:szCs w:val="16"/>
        </w:rPr>
      </w:pPr>
      <w:r w:rsidRPr="00575DB1">
        <w:rPr>
          <w:sz w:val="16"/>
          <w:szCs w:val="16"/>
        </w:rPr>
        <w:t xml:space="preserve">Unfortunately, the authoritarianism, the public beheadings, the crackdown on dissent — including the arrests and possibly torture of women activists —  also offend our values. Many thoughtful American critics of Saudi policy argue that we must shun the crown prince and reject as a fanciful notion the idea that he is a modernizing dictator. </w:t>
      </w:r>
    </w:p>
    <w:p w14:paraId="7386BA93" w14:textId="77777777" w:rsidR="003C7BA6" w:rsidRPr="002318B3" w:rsidRDefault="003C7BA6" w:rsidP="003C7BA6">
      <w:pPr>
        <w:rPr>
          <w:rStyle w:val="StyleUnderline"/>
        </w:rPr>
      </w:pPr>
      <w:r w:rsidRPr="00575DB1">
        <w:rPr>
          <w:sz w:val="16"/>
        </w:rPr>
        <w:t xml:space="preserve">Having just returned from Saudi Arabia, I am struck by what feels like two totally different universes. The enthusiasm for the crown prince continues to be real, especially among young people who now can talk openly about their ability to shape their destinies and the destiny of the country. Yet </w:t>
      </w:r>
      <w:r w:rsidRPr="002318B3">
        <w:rPr>
          <w:rStyle w:val="StyleUnderline"/>
        </w:rPr>
        <w:t>the Saudis</w:t>
      </w:r>
      <w:r w:rsidRPr="00575DB1">
        <w:rPr>
          <w:sz w:val="16"/>
        </w:rPr>
        <w:t xml:space="preserve"> I talked to — young and old — </w:t>
      </w:r>
      <w:r w:rsidRPr="002318B3">
        <w:rPr>
          <w:rStyle w:val="StyleUnderline"/>
        </w:rPr>
        <w:t xml:space="preserve">deeply resent the congressional criticism of the crown prince and feel that </w:t>
      </w:r>
      <w:r w:rsidRPr="006C1560">
        <w:rPr>
          <w:rStyle w:val="Emphasis"/>
          <w:highlight w:val="yellow"/>
        </w:rPr>
        <w:t>if Saudi Arabia is shunned by the U.S., the kingdom will shun the U.S. in return</w:t>
      </w:r>
      <w:r w:rsidRPr="002318B3">
        <w:rPr>
          <w:rStyle w:val="StyleUnderline"/>
        </w:rPr>
        <w:t>. With nationalism now a pillar of regime support, we should not be surprised by such a backlash.</w:t>
      </w:r>
    </w:p>
    <w:p w14:paraId="12B07C76" w14:textId="77777777" w:rsidR="003C7BA6" w:rsidRPr="00575DB1" w:rsidRDefault="003C7BA6" w:rsidP="003C7BA6">
      <w:pPr>
        <w:rPr>
          <w:sz w:val="16"/>
        </w:rPr>
      </w:pPr>
      <w:r w:rsidRPr="00575DB1">
        <w:rPr>
          <w:sz w:val="16"/>
        </w:rPr>
        <w:t xml:space="preserve">They may mean it, but is it realistic? </w:t>
      </w:r>
      <w:r w:rsidRPr="00575DB1">
        <w:rPr>
          <w:rStyle w:val="StyleUnderline"/>
        </w:rPr>
        <w:t>Saudi weapons, military infrastructure and training are all dependent on U.S. military support. The kingdom’s investment holdings in the U.S. exceed $800 billion.</w:t>
      </w:r>
      <w:r w:rsidRPr="00575DB1">
        <w:rPr>
          <w:sz w:val="16"/>
        </w:rPr>
        <w:t xml:space="preserve"> The vast majority of the 190,000 students and family members sent abroad are in the U.S., and return with instinctive attachments to America. And, case in point, most the kingdom’s 30-plus cabinet ministers graduated from American universities. They may be angry about the criticism, but their natural affinity is to the U.S. </w:t>
      </w:r>
    </w:p>
    <w:p w14:paraId="17A37371" w14:textId="77777777" w:rsidR="003C7BA6" w:rsidRPr="00575DB1" w:rsidRDefault="003C7BA6" w:rsidP="003C7BA6">
      <w:pPr>
        <w:rPr>
          <w:rStyle w:val="Emphasis"/>
        </w:rPr>
      </w:pPr>
      <w:r w:rsidRPr="00575DB1">
        <w:rPr>
          <w:sz w:val="16"/>
        </w:rPr>
        <w:t xml:space="preserve">By the same token, </w:t>
      </w:r>
      <w:r w:rsidRPr="00575DB1">
        <w:rPr>
          <w:rStyle w:val="StyleUnderline"/>
        </w:rPr>
        <w:t>how easy would it be for the U.S. to truly shun Saudi Arabia?</w:t>
      </w:r>
      <w:r w:rsidRPr="00575DB1">
        <w:rPr>
          <w:sz w:val="16"/>
        </w:rPr>
        <w:t xml:space="preserve"> Even if Americans were to downplay the security implications, which they should not, </w:t>
      </w:r>
      <w:r w:rsidRPr="00575DB1">
        <w:rPr>
          <w:rStyle w:val="Emphasis"/>
        </w:rPr>
        <w:t xml:space="preserve">are </w:t>
      </w:r>
      <w:r w:rsidRPr="006C1560">
        <w:rPr>
          <w:rStyle w:val="Emphasis"/>
          <w:highlight w:val="yellow"/>
        </w:rPr>
        <w:t>they ready to have the Saudis stop insisting</w:t>
      </w:r>
      <w:r w:rsidRPr="00575DB1">
        <w:rPr>
          <w:rStyle w:val="Emphasis"/>
        </w:rPr>
        <w:t xml:space="preserve"> that </w:t>
      </w:r>
      <w:r w:rsidRPr="006C1560">
        <w:rPr>
          <w:rStyle w:val="Emphasis"/>
          <w:highlight w:val="yellow"/>
        </w:rPr>
        <w:t>all transactions in oil be done in dollars? How long would 70 percent of all global trade be done in dollars if that were to change?</w:t>
      </w:r>
      <w:r w:rsidRPr="00575DB1">
        <w:rPr>
          <w:rStyle w:val="Emphasis"/>
        </w:rPr>
        <w:t xml:space="preserve"> </w:t>
      </w:r>
    </w:p>
    <w:p w14:paraId="74906ED8" w14:textId="77777777" w:rsidR="003C7BA6" w:rsidRPr="00575DB1" w:rsidRDefault="003C7BA6" w:rsidP="003C7BA6">
      <w:pPr>
        <w:rPr>
          <w:sz w:val="16"/>
        </w:rPr>
      </w:pPr>
      <w:r w:rsidRPr="00575DB1">
        <w:rPr>
          <w:sz w:val="16"/>
        </w:rPr>
        <w:t xml:space="preserve">With neither side having a national interest in shunning the other, </w:t>
      </w:r>
      <w:r w:rsidRPr="006C1560">
        <w:rPr>
          <w:rStyle w:val="StyleUnderline"/>
          <w:highlight w:val="yellow"/>
        </w:rPr>
        <w:t>the issue is how each will</w:t>
      </w:r>
      <w:r w:rsidRPr="00575DB1">
        <w:rPr>
          <w:rStyle w:val="StyleUnderline"/>
        </w:rPr>
        <w:t xml:space="preserve"> now </w:t>
      </w:r>
      <w:r w:rsidRPr="006C1560">
        <w:rPr>
          <w:rStyle w:val="StyleUnderline"/>
          <w:highlight w:val="yellow"/>
        </w:rPr>
        <w:t>manage the relationship</w:t>
      </w:r>
      <w:r w:rsidRPr="00575DB1">
        <w:rPr>
          <w:sz w:val="16"/>
        </w:rPr>
        <w:t xml:space="preserve">. The </w:t>
      </w:r>
      <w:r w:rsidRPr="006C1560">
        <w:rPr>
          <w:rStyle w:val="StyleUnderline"/>
          <w:highlight w:val="yellow"/>
        </w:rPr>
        <w:t>Trump</w:t>
      </w:r>
      <w:r w:rsidRPr="00575DB1">
        <w:rPr>
          <w:sz w:val="16"/>
        </w:rPr>
        <w:t xml:space="preserve"> administration </w:t>
      </w:r>
      <w:r w:rsidRPr="006C1560">
        <w:rPr>
          <w:rStyle w:val="StyleUnderline"/>
          <w:highlight w:val="yellow"/>
        </w:rPr>
        <w:t>needs to</w:t>
      </w:r>
      <w:r w:rsidRPr="00575DB1">
        <w:rPr>
          <w:rStyle w:val="StyleUnderline"/>
        </w:rPr>
        <w:t xml:space="preserve"> be honest with Congress and the Saudis: We will </w:t>
      </w:r>
      <w:r w:rsidRPr="006C1560">
        <w:rPr>
          <w:rStyle w:val="Emphasis"/>
          <w:highlight w:val="yellow"/>
        </w:rPr>
        <w:t>remain committed to Saudi security</w:t>
      </w:r>
      <w:r w:rsidRPr="00575DB1">
        <w:rPr>
          <w:rStyle w:val="StyleUnderline"/>
        </w:rPr>
        <w:t xml:space="preserve"> and to investing in the kingdom’s effort to transform the country, even as we make clear we will criticize what we believe is wrong</w:t>
      </w:r>
      <w:r w:rsidRPr="00575DB1">
        <w:rPr>
          <w:sz w:val="16"/>
        </w:rPr>
        <w:t xml:space="preserve">. Killing dissidents and defying global norms has consequences. Disallowing domestic criticism will undermine the aims of building a knowledge-based economy and a risk-taking, entrepreneurial society. Countering Iranian and Sunni Islamist radicals is essential, but needs to be coordinated to avoid ill-considered, reckless policies. </w:t>
      </w:r>
    </w:p>
    <w:p w14:paraId="63F94888" w14:textId="77777777" w:rsidR="003C7BA6" w:rsidRPr="00575DB1" w:rsidRDefault="003C7BA6" w:rsidP="003C7BA6">
      <w:pPr>
        <w:rPr>
          <w:sz w:val="16"/>
          <w:szCs w:val="16"/>
        </w:rPr>
      </w:pPr>
      <w:r w:rsidRPr="00575DB1">
        <w:rPr>
          <w:sz w:val="16"/>
          <w:szCs w:val="16"/>
        </w:rPr>
        <w:t xml:space="preserve">Washington will need help from the Saudis, with the crown prince repeating his words that the Khashoggi murder was a “heinous crime,” and explaining the lessons learned and structural changes made because of it. The Saudis should also seek a quiet discussion with congressional leaders to hear their criticisms, respond to them and voice their own. </w:t>
      </w:r>
    </w:p>
    <w:p w14:paraId="6D60712E" w14:textId="77777777" w:rsidR="003C7BA6" w:rsidRDefault="003C7BA6" w:rsidP="003C7BA6">
      <w:pPr>
        <w:rPr>
          <w:rStyle w:val="StyleUnderline"/>
        </w:rPr>
      </w:pPr>
      <w:r w:rsidRPr="00575DB1">
        <w:rPr>
          <w:rStyle w:val="StyleUnderline"/>
        </w:rPr>
        <w:t xml:space="preserve">The Las Vegas rules don’t apply to the Middle East: What happens there does not stay there. And, like it or not, </w:t>
      </w:r>
      <w:r w:rsidRPr="006C1560">
        <w:rPr>
          <w:rStyle w:val="StyleUnderline"/>
          <w:highlight w:val="yellow"/>
        </w:rPr>
        <w:t xml:space="preserve">policies of the Saudis will have a </w:t>
      </w:r>
      <w:r w:rsidRPr="006C1560">
        <w:rPr>
          <w:rStyle w:val="Emphasis"/>
          <w:highlight w:val="yellow"/>
        </w:rPr>
        <w:t>huge effect</w:t>
      </w:r>
      <w:r w:rsidRPr="006C1560">
        <w:rPr>
          <w:rStyle w:val="StyleUnderline"/>
          <w:highlight w:val="yellow"/>
        </w:rPr>
        <w:t xml:space="preserve"> </w:t>
      </w:r>
      <w:r w:rsidRPr="00575DB1">
        <w:rPr>
          <w:rStyle w:val="StyleUnderline"/>
        </w:rPr>
        <w:t>on what takes shape in the Middle East. America can’t write them off.</w:t>
      </w:r>
    </w:p>
    <w:p w14:paraId="27E2E181" w14:textId="77777777" w:rsidR="003C7BA6" w:rsidRDefault="003C7BA6" w:rsidP="003C7BA6">
      <w:pPr>
        <w:rPr>
          <w:rStyle w:val="StyleUnderline"/>
        </w:rPr>
      </w:pPr>
    </w:p>
    <w:p w14:paraId="45F1EC01" w14:textId="77777777" w:rsidR="003C7BA6" w:rsidRPr="00BC1B7B" w:rsidRDefault="003C7BA6" w:rsidP="003C7BA6">
      <w:pPr>
        <w:pStyle w:val="Heading4"/>
        <w:rPr>
          <w:rFonts w:asciiTheme="majorHAnsi" w:hAnsiTheme="majorHAnsi" w:cstheme="majorHAnsi"/>
        </w:rPr>
      </w:pPr>
      <w:r w:rsidRPr="00BC1B7B">
        <w:rPr>
          <w:rFonts w:asciiTheme="majorHAnsi" w:hAnsiTheme="majorHAnsi" w:cstheme="majorHAnsi"/>
        </w:rPr>
        <w:t xml:space="preserve">Dollar heg is key to US global primacy – it’s the </w:t>
      </w:r>
      <w:r w:rsidRPr="00BC1B7B">
        <w:rPr>
          <w:rFonts w:asciiTheme="majorHAnsi" w:hAnsiTheme="majorHAnsi" w:cstheme="majorHAnsi"/>
          <w:u w:val="single"/>
        </w:rPr>
        <w:t>single most important tool</w:t>
      </w:r>
    </w:p>
    <w:p w14:paraId="6CF7A98B" w14:textId="77777777" w:rsidR="003C7BA6" w:rsidRPr="00BC1B7B" w:rsidRDefault="003C7BA6" w:rsidP="003C7BA6">
      <w:pPr>
        <w:rPr>
          <w:rFonts w:asciiTheme="majorHAnsi" w:hAnsiTheme="majorHAnsi" w:cstheme="majorHAnsi"/>
        </w:rPr>
      </w:pPr>
      <w:r w:rsidRPr="00BC1B7B">
        <w:rPr>
          <w:rFonts w:asciiTheme="majorHAnsi" w:hAnsiTheme="majorHAnsi" w:cstheme="majorHAnsi"/>
        </w:rPr>
        <w:t>Drew</w:t>
      </w:r>
      <w:r w:rsidRPr="00BC1B7B">
        <w:rPr>
          <w:rStyle w:val="Style13ptBold"/>
          <w:rFonts w:asciiTheme="majorHAnsi" w:hAnsiTheme="majorHAnsi" w:cstheme="majorHAnsi"/>
        </w:rPr>
        <w:t xml:space="preserve"> Cottle 17</w:t>
      </w:r>
      <w:r w:rsidRPr="00BC1B7B">
        <w:rPr>
          <w:rFonts w:asciiTheme="majorHAnsi" w:hAnsiTheme="majorHAnsi" w:cstheme="majorHAnsi"/>
        </w:rPr>
        <w:t>, senior lecturer @ Western Sydney University, PhD Macquarie, and Thomas Costigan, THE US DOLLAR AS THE GLOBAL RESERVE CURRENCY: Implications for Us Hegemony, World Review of Political Economy, Vol. 8, No. 1</w:t>
      </w:r>
    </w:p>
    <w:p w14:paraId="743028C3" w14:textId="77777777" w:rsidR="003C7BA6" w:rsidRPr="00BC1B7B" w:rsidRDefault="003C7BA6" w:rsidP="003C7BA6">
      <w:pPr>
        <w:rPr>
          <w:rFonts w:asciiTheme="majorHAnsi" w:hAnsiTheme="majorHAnsi" w:cstheme="majorHAnsi"/>
          <w:sz w:val="8"/>
        </w:rPr>
      </w:pPr>
      <w:r w:rsidRPr="00BC1B7B">
        <w:rPr>
          <w:rStyle w:val="StyleUnderline"/>
          <w:rFonts w:asciiTheme="majorHAnsi" w:hAnsiTheme="majorHAnsi" w:cstheme="majorHAnsi"/>
        </w:rPr>
        <w:t>As the global reserve currency since the end of World War II</w:t>
      </w:r>
      <w:r w:rsidRPr="00BC1B7B">
        <w:rPr>
          <w:rFonts w:asciiTheme="majorHAnsi" w:hAnsiTheme="majorHAnsi" w:cstheme="majorHAnsi"/>
          <w:sz w:val="8"/>
        </w:rPr>
        <w:t xml:space="preserve">, </w:t>
      </w:r>
      <w:r w:rsidRPr="006C1560">
        <w:rPr>
          <w:rStyle w:val="StyleUnderline"/>
          <w:rFonts w:asciiTheme="majorHAnsi" w:hAnsiTheme="majorHAnsi" w:cstheme="majorHAnsi"/>
          <w:highlight w:val="yellow"/>
        </w:rPr>
        <w:t xml:space="preserve">the US dollar has been </w:t>
      </w:r>
      <w:r w:rsidRPr="006C1560">
        <w:rPr>
          <w:rStyle w:val="Emphasis"/>
          <w:rFonts w:asciiTheme="majorHAnsi" w:hAnsiTheme="majorHAnsi" w:cstheme="majorHAnsi"/>
          <w:highlight w:val="yellow"/>
        </w:rPr>
        <w:t>intrinsic to the functioning</w:t>
      </w:r>
      <w:r w:rsidRPr="00BC1B7B">
        <w:rPr>
          <w:rStyle w:val="Emphasis"/>
          <w:rFonts w:asciiTheme="majorHAnsi" w:hAnsiTheme="majorHAnsi" w:cstheme="majorHAnsi"/>
        </w:rPr>
        <w:t xml:space="preserve"> of the </w:t>
      </w:r>
      <w:r w:rsidRPr="006C1560">
        <w:rPr>
          <w:rStyle w:val="Emphasis"/>
          <w:rFonts w:asciiTheme="majorHAnsi" w:hAnsiTheme="majorHAnsi" w:cstheme="majorHAnsi"/>
          <w:highlight w:val="yellow"/>
        </w:rPr>
        <w:t>world economy</w:t>
      </w:r>
      <w:r w:rsidRPr="00BC1B7B">
        <w:rPr>
          <w:rFonts w:asciiTheme="majorHAnsi" w:hAnsiTheme="majorHAnsi" w:cstheme="majorHAnsi"/>
          <w:sz w:val="8"/>
        </w:rPr>
        <w:t xml:space="preserve">. </w:t>
      </w:r>
      <w:r w:rsidRPr="006C1560">
        <w:rPr>
          <w:rStyle w:val="StyleUnderline"/>
          <w:rFonts w:asciiTheme="majorHAnsi" w:hAnsiTheme="majorHAnsi" w:cstheme="majorHAnsi"/>
          <w:highlight w:val="yellow"/>
        </w:rPr>
        <w:t>The</w:t>
      </w:r>
      <w:r w:rsidRPr="00BC1B7B">
        <w:rPr>
          <w:rStyle w:val="StyleUnderline"/>
          <w:rFonts w:asciiTheme="majorHAnsi" w:hAnsiTheme="majorHAnsi" w:cstheme="majorHAnsi"/>
        </w:rPr>
        <w:t xml:space="preserve"> US </w:t>
      </w:r>
      <w:r w:rsidRPr="006C1560">
        <w:rPr>
          <w:rStyle w:val="StyleUnderline"/>
          <w:rFonts w:asciiTheme="majorHAnsi" w:hAnsiTheme="majorHAnsi" w:cstheme="majorHAnsi"/>
          <w:highlight w:val="yellow"/>
        </w:rPr>
        <w:t>dollar is</w:t>
      </w:r>
      <w:r w:rsidRPr="00BC1B7B">
        <w:rPr>
          <w:rStyle w:val="StyleUnderline"/>
          <w:rFonts w:asciiTheme="majorHAnsi" w:hAnsiTheme="majorHAnsi" w:cstheme="majorHAnsi"/>
        </w:rPr>
        <w:t xml:space="preserve"> </w:t>
      </w:r>
      <w:r w:rsidRPr="00BC1B7B">
        <w:rPr>
          <w:rStyle w:val="Emphasis"/>
          <w:rFonts w:asciiTheme="majorHAnsi" w:hAnsiTheme="majorHAnsi" w:cstheme="majorHAnsi"/>
        </w:rPr>
        <w:t xml:space="preserve">so </w:t>
      </w:r>
      <w:r w:rsidRPr="006C1560">
        <w:rPr>
          <w:rStyle w:val="Emphasis"/>
          <w:rFonts w:asciiTheme="majorHAnsi" w:hAnsiTheme="majorHAnsi" w:cstheme="majorHAnsi"/>
          <w:highlight w:val="yellow"/>
        </w:rPr>
        <w:t>fundamental to the</w:t>
      </w:r>
      <w:r w:rsidRPr="00BC1B7B">
        <w:rPr>
          <w:rStyle w:val="Emphasis"/>
          <w:rFonts w:asciiTheme="majorHAnsi" w:hAnsiTheme="majorHAnsi" w:cstheme="majorHAnsi"/>
        </w:rPr>
        <w:t xml:space="preserve"> global </w:t>
      </w:r>
      <w:r w:rsidRPr="006C1560">
        <w:rPr>
          <w:rStyle w:val="Emphasis"/>
          <w:rFonts w:asciiTheme="majorHAnsi" w:hAnsiTheme="majorHAnsi" w:cstheme="majorHAnsi"/>
          <w:highlight w:val="yellow"/>
        </w:rPr>
        <w:t>financial system</w:t>
      </w:r>
      <w:r w:rsidRPr="00BC1B7B">
        <w:rPr>
          <w:rStyle w:val="StyleUnderline"/>
          <w:rFonts w:asciiTheme="majorHAnsi" w:hAnsiTheme="majorHAnsi" w:cstheme="majorHAnsi"/>
        </w:rPr>
        <w:t xml:space="preserve"> that the political and economic ramifications</w:t>
      </w:r>
      <w:r w:rsidRPr="00BC1B7B">
        <w:rPr>
          <w:rFonts w:asciiTheme="majorHAnsi" w:hAnsiTheme="majorHAnsi" w:cstheme="majorHAnsi"/>
          <w:sz w:val="8"/>
        </w:rPr>
        <w:t xml:space="preserve"> of the dollar's reserve currency status </w:t>
      </w:r>
      <w:r w:rsidRPr="00BC1B7B">
        <w:rPr>
          <w:rStyle w:val="StyleUnderline"/>
          <w:rFonts w:asciiTheme="majorHAnsi" w:hAnsiTheme="majorHAnsi" w:cstheme="majorHAnsi"/>
        </w:rPr>
        <w:t>are rarely considered</w:t>
      </w:r>
      <w:r w:rsidRPr="00BC1B7B">
        <w:rPr>
          <w:rFonts w:asciiTheme="majorHAnsi" w:hAnsiTheme="majorHAnsi" w:cstheme="majorHAnsi"/>
          <w:sz w:val="8"/>
        </w:rPr>
        <w:t>. The US dollar as the global reserve currency is a subject of critical importance, both to the understanding of the international financial system, and the wider political and economic ramifications of the status accorded to the dollar. As F. William Engdahl has explained,</w:t>
      </w:r>
    </w:p>
    <w:p w14:paraId="7698B700" w14:textId="77777777" w:rsidR="003C7BA6" w:rsidRPr="00BC1B7B" w:rsidRDefault="003C7BA6" w:rsidP="003C7BA6">
      <w:pPr>
        <w:rPr>
          <w:rFonts w:asciiTheme="majorHAnsi" w:hAnsiTheme="majorHAnsi" w:cstheme="majorHAnsi"/>
          <w:sz w:val="8"/>
        </w:rPr>
      </w:pPr>
      <w:r w:rsidRPr="006C1560">
        <w:rPr>
          <w:rStyle w:val="StyleUnderline"/>
          <w:rFonts w:asciiTheme="majorHAnsi" w:hAnsiTheme="majorHAnsi" w:cstheme="majorHAnsi"/>
          <w:highlight w:val="yellow"/>
        </w:rPr>
        <w:t>Maintaining</w:t>
      </w:r>
      <w:r w:rsidRPr="00BC1B7B">
        <w:rPr>
          <w:rFonts w:asciiTheme="majorHAnsi" w:hAnsiTheme="majorHAnsi" w:cstheme="majorHAnsi"/>
          <w:sz w:val="8"/>
        </w:rPr>
        <w:t xml:space="preserve"> the role of </w:t>
      </w:r>
      <w:r w:rsidRPr="006C1560">
        <w:rPr>
          <w:rStyle w:val="StyleUnderline"/>
          <w:rFonts w:asciiTheme="majorHAnsi" w:hAnsiTheme="majorHAnsi" w:cstheme="majorHAnsi"/>
          <w:highlight w:val="yellow"/>
        </w:rPr>
        <w:t>the</w:t>
      </w:r>
      <w:r w:rsidRPr="00BC1B7B">
        <w:rPr>
          <w:rFonts w:asciiTheme="majorHAnsi" w:hAnsiTheme="majorHAnsi" w:cstheme="majorHAnsi"/>
          <w:sz w:val="8"/>
        </w:rPr>
        <w:t xml:space="preserve"> US </w:t>
      </w:r>
      <w:r w:rsidRPr="006C1560">
        <w:rPr>
          <w:rStyle w:val="StyleUnderline"/>
          <w:rFonts w:asciiTheme="majorHAnsi" w:hAnsiTheme="majorHAnsi" w:cstheme="majorHAnsi"/>
          <w:highlight w:val="yellow"/>
        </w:rPr>
        <w:t>dollar</w:t>
      </w:r>
      <w:r w:rsidRPr="00BC1B7B">
        <w:rPr>
          <w:rStyle w:val="StyleUnderline"/>
          <w:rFonts w:asciiTheme="majorHAnsi" w:hAnsiTheme="majorHAnsi" w:cstheme="majorHAnsi"/>
        </w:rPr>
        <w:t xml:space="preserve"> as</w:t>
      </w:r>
      <w:r w:rsidRPr="00BC1B7B">
        <w:rPr>
          <w:rFonts w:asciiTheme="majorHAnsi" w:hAnsiTheme="majorHAnsi" w:cstheme="majorHAnsi"/>
          <w:sz w:val="8"/>
        </w:rPr>
        <w:t xml:space="preserve"> world </w:t>
      </w:r>
      <w:r w:rsidRPr="00BC1B7B">
        <w:rPr>
          <w:rStyle w:val="StyleUnderline"/>
          <w:rFonts w:asciiTheme="majorHAnsi" w:hAnsiTheme="majorHAnsi" w:cstheme="majorHAnsi"/>
        </w:rPr>
        <w:t xml:space="preserve">reserve currency </w:t>
      </w:r>
      <w:r w:rsidRPr="006C1560">
        <w:rPr>
          <w:rStyle w:val="StyleUnderline"/>
          <w:rFonts w:asciiTheme="majorHAnsi" w:hAnsiTheme="majorHAnsi" w:cstheme="majorHAnsi"/>
          <w:highlight w:val="yellow"/>
        </w:rPr>
        <w:t xml:space="preserve">has been the </w:t>
      </w:r>
      <w:r w:rsidRPr="006C1560">
        <w:rPr>
          <w:rStyle w:val="Emphasis"/>
          <w:rFonts w:asciiTheme="majorHAnsi" w:hAnsiTheme="majorHAnsi" w:cstheme="majorHAnsi"/>
          <w:highlight w:val="yellow"/>
        </w:rPr>
        <w:t>foremost pillar of the American Century since 1945</w:t>
      </w:r>
      <w:r w:rsidRPr="006C1560">
        <w:rPr>
          <w:rFonts w:asciiTheme="majorHAnsi" w:hAnsiTheme="majorHAnsi" w:cstheme="majorHAnsi"/>
          <w:sz w:val="8"/>
          <w:highlight w:val="yellow"/>
        </w:rPr>
        <w:t>,</w:t>
      </w:r>
      <w:r w:rsidRPr="00BC1B7B">
        <w:rPr>
          <w:rFonts w:asciiTheme="majorHAnsi" w:hAnsiTheme="majorHAnsi" w:cstheme="majorHAnsi"/>
          <w:sz w:val="8"/>
        </w:rPr>
        <w:t xml:space="preserve"> </w:t>
      </w:r>
      <w:r w:rsidRPr="00BC1B7B">
        <w:rPr>
          <w:rStyle w:val="StyleUnderline"/>
          <w:rFonts w:asciiTheme="majorHAnsi" w:hAnsiTheme="majorHAnsi" w:cstheme="majorHAnsi"/>
        </w:rPr>
        <w:t xml:space="preserve">related to but </w:t>
      </w:r>
      <w:r w:rsidRPr="006C1560">
        <w:rPr>
          <w:rStyle w:val="Emphasis"/>
          <w:rFonts w:asciiTheme="majorHAnsi" w:hAnsiTheme="majorHAnsi" w:cstheme="majorHAnsi"/>
          <w:highlight w:val="yellow"/>
        </w:rPr>
        <w:t>more strategic</w:t>
      </w:r>
      <w:r w:rsidRPr="00BC1B7B">
        <w:rPr>
          <w:rStyle w:val="Emphasis"/>
          <w:rFonts w:asciiTheme="majorHAnsi" w:hAnsiTheme="majorHAnsi" w:cstheme="majorHAnsi"/>
        </w:rPr>
        <w:t xml:space="preserve"> even </w:t>
      </w:r>
      <w:r w:rsidRPr="006C1560">
        <w:rPr>
          <w:rStyle w:val="Emphasis"/>
          <w:rFonts w:asciiTheme="majorHAnsi" w:hAnsiTheme="majorHAnsi" w:cstheme="majorHAnsi"/>
          <w:highlight w:val="yellow"/>
        </w:rPr>
        <w:t>than</w:t>
      </w:r>
      <w:r w:rsidRPr="00BC1B7B">
        <w:rPr>
          <w:rStyle w:val="Emphasis"/>
          <w:rFonts w:asciiTheme="majorHAnsi" w:hAnsiTheme="majorHAnsi" w:cstheme="majorHAnsi"/>
        </w:rPr>
        <w:t xml:space="preserve"> US </w:t>
      </w:r>
      <w:r w:rsidRPr="006C1560">
        <w:rPr>
          <w:rStyle w:val="Emphasis"/>
          <w:rFonts w:asciiTheme="majorHAnsi" w:hAnsiTheme="majorHAnsi" w:cstheme="majorHAnsi"/>
          <w:highlight w:val="yellow"/>
        </w:rPr>
        <w:t>military superiority</w:t>
      </w:r>
      <w:r w:rsidRPr="00BC1B7B">
        <w:rPr>
          <w:rFonts w:asciiTheme="majorHAnsi" w:hAnsiTheme="majorHAnsi" w:cstheme="majorHAnsi"/>
          <w:sz w:val="8"/>
        </w:rPr>
        <w:t>. How that dollar primacy has been maintained to now encompassed the history of countless postwar wars, financial warfare, debt crises, and threats of nuclear war to the present. (Engdahl 2008)</w:t>
      </w:r>
    </w:p>
    <w:p w14:paraId="5BB16612" w14:textId="77777777" w:rsidR="003C7BA6" w:rsidRPr="00BC1B7B" w:rsidRDefault="003C7BA6" w:rsidP="003C7BA6">
      <w:pPr>
        <w:rPr>
          <w:rStyle w:val="StyleUnderline"/>
          <w:rFonts w:asciiTheme="majorHAnsi" w:hAnsiTheme="majorHAnsi" w:cstheme="majorHAnsi"/>
        </w:rPr>
      </w:pPr>
      <w:r w:rsidRPr="00BC1B7B">
        <w:rPr>
          <w:rFonts w:asciiTheme="majorHAnsi" w:hAnsiTheme="majorHAnsi" w:cstheme="majorHAnsi"/>
          <w:sz w:val="8"/>
        </w:rPr>
        <w:t xml:space="preserve">This article contends that </w:t>
      </w:r>
      <w:r w:rsidRPr="006C1560">
        <w:rPr>
          <w:rStyle w:val="StyleUnderline"/>
          <w:rFonts w:asciiTheme="majorHAnsi" w:hAnsiTheme="majorHAnsi" w:cstheme="majorHAnsi"/>
          <w:highlight w:val="yellow"/>
        </w:rPr>
        <w:t>the dollar as</w:t>
      </w:r>
      <w:r w:rsidRPr="00BC1B7B">
        <w:rPr>
          <w:rFonts w:asciiTheme="majorHAnsi" w:hAnsiTheme="majorHAnsi" w:cstheme="majorHAnsi"/>
          <w:sz w:val="8"/>
        </w:rPr>
        <w:t xml:space="preserve"> the </w:t>
      </w:r>
      <w:r w:rsidRPr="006C1560">
        <w:rPr>
          <w:rStyle w:val="StyleUnderline"/>
          <w:rFonts w:asciiTheme="majorHAnsi" w:hAnsiTheme="majorHAnsi" w:cstheme="majorHAnsi"/>
          <w:highlight w:val="yellow"/>
        </w:rPr>
        <w:t>global reserve</w:t>
      </w:r>
      <w:r w:rsidRPr="00BC1B7B">
        <w:rPr>
          <w:rFonts w:asciiTheme="majorHAnsi" w:hAnsiTheme="majorHAnsi" w:cstheme="majorHAnsi"/>
          <w:sz w:val="8"/>
        </w:rPr>
        <w:t xml:space="preserve"> currency </w:t>
      </w:r>
      <w:r w:rsidRPr="006C1560">
        <w:rPr>
          <w:rStyle w:val="StyleUnderline"/>
          <w:rFonts w:asciiTheme="majorHAnsi" w:hAnsiTheme="majorHAnsi" w:cstheme="majorHAnsi"/>
          <w:highlight w:val="yellow"/>
        </w:rPr>
        <w:t xml:space="preserve">has been </w:t>
      </w:r>
      <w:r w:rsidRPr="006C1560">
        <w:rPr>
          <w:rStyle w:val="Emphasis"/>
          <w:rFonts w:asciiTheme="majorHAnsi" w:hAnsiTheme="majorHAnsi" w:cstheme="majorHAnsi"/>
          <w:highlight w:val="yellow"/>
        </w:rPr>
        <w:t>crucial</w:t>
      </w:r>
      <w:r w:rsidRPr="006C1560">
        <w:rPr>
          <w:rStyle w:val="StyleUnderline"/>
          <w:rFonts w:asciiTheme="majorHAnsi" w:hAnsiTheme="majorHAnsi" w:cstheme="majorHAnsi"/>
          <w:highlight w:val="yellow"/>
        </w:rPr>
        <w:t xml:space="preserve"> to</w:t>
      </w:r>
      <w:r w:rsidRPr="00BC1B7B">
        <w:rPr>
          <w:rStyle w:val="StyleUnderline"/>
          <w:rFonts w:asciiTheme="majorHAnsi" w:hAnsiTheme="majorHAnsi" w:cstheme="majorHAnsi"/>
        </w:rPr>
        <w:t xml:space="preserve"> the operations of </w:t>
      </w:r>
      <w:r w:rsidRPr="006C1560">
        <w:rPr>
          <w:rStyle w:val="StyleUnderline"/>
          <w:rFonts w:asciiTheme="majorHAnsi" w:hAnsiTheme="majorHAnsi" w:cstheme="majorHAnsi"/>
          <w:highlight w:val="yellow"/>
        </w:rPr>
        <w:t>US hegemony</w:t>
      </w:r>
      <w:r w:rsidRPr="00BC1B7B">
        <w:rPr>
          <w:rStyle w:val="StyleUnderline"/>
          <w:rFonts w:asciiTheme="majorHAnsi" w:hAnsiTheme="majorHAnsi" w:cstheme="majorHAnsi"/>
        </w:rPr>
        <w:t xml:space="preserve"> during the post-World War II period.</w:t>
      </w:r>
      <w:r w:rsidRPr="00BC1B7B">
        <w:rPr>
          <w:rFonts w:asciiTheme="majorHAnsi" w:hAnsiTheme="majorHAnsi" w:cstheme="majorHAnsi"/>
          <w:sz w:val="8"/>
        </w:rPr>
        <w:t xml:space="preserve"> To investigate this issue, the theoretical perspective of World-Systems Analysis expounded by Immanuel Wallerstein (2011) is employed. The article also draws upon the theoretical work of Henry C.K. Liu who developed the term "US dollar hegemony" (Liu 2002). In this article, we argue that </w:t>
      </w:r>
      <w:r w:rsidRPr="00BC1B7B">
        <w:rPr>
          <w:rStyle w:val="StyleUnderline"/>
          <w:rFonts w:asciiTheme="majorHAnsi" w:hAnsiTheme="majorHAnsi" w:cstheme="majorHAnsi"/>
        </w:rPr>
        <w:t>US planners</w:t>
      </w:r>
      <w:r w:rsidRPr="00BC1B7B">
        <w:rPr>
          <w:rFonts w:asciiTheme="majorHAnsi" w:hAnsiTheme="majorHAnsi" w:cstheme="majorHAnsi"/>
          <w:sz w:val="8"/>
        </w:rPr>
        <w:t xml:space="preserve"> from the Council on Foreign Relations (CFR) in conjunction with State Department officials </w:t>
      </w:r>
      <w:r w:rsidRPr="00BC1B7B">
        <w:rPr>
          <w:rStyle w:val="StyleUnderline"/>
          <w:rFonts w:asciiTheme="majorHAnsi" w:hAnsiTheme="majorHAnsi" w:cstheme="majorHAnsi"/>
        </w:rPr>
        <w:t>pursued a deliberate plan to make the U</w:t>
      </w:r>
      <w:r w:rsidRPr="00BC1B7B">
        <w:rPr>
          <w:rFonts w:asciiTheme="majorHAnsi" w:hAnsiTheme="majorHAnsi" w:cstheme="majorHAnsi"/>
          <w:sz w:val="8"/>
        </w:rPr>
        <w:t xml:space="preserve">nited </w:t>
      </w:r>
      <w:r w:rsidRPr="00BC1B7B">
        <w:rPr>
          <w:rStyle w:val="StyleUnderline"/>
          <w:rFonts w:asciiTheme="majorHAnsi" w:hAnsiTheme="majorHAnsi" w:cstheme="majorHAnsi"/>
        </w:rPr>
        <w:t>S</w:t>
      </w:r>
      <w:r w:rsidRPr="00BC1B7B">
        <w:rPr>
          <w:rFonts w:asciiTheme="majorHAnsi" w:hAnsiTheme="majorHAnsi" w:cstheme="majorHAnsi"/>
          <w:sz w:val="8"/>
        </w:rPr>
        <w:t xml:space="preserve">tates </w:t>
      </w:r>
      <w:r w:rsidRPr="00BC1B7B">
        <w:rPr>
          <w:rStyle w:val="StyleUnderline"/>
          <w:rFonts w:asciiTheme="majorHAnsi" w:hAnsiTheme="majorHAnsi" w:cstheme="majorHAnsi"/>
        </w:rPr>
        <w:t>a global hegemonic power</w:t>
      </w:r>
      <w:r w:rsidRPr="00BC1B7B">
        <w:rPr>
          <w:rFonts w:asciiTheme="majorHAnsi" w:hAnsiTheme="majorHAnsi" w:cstheme="majorHAnsi"/>
          <w:sz w:val="8"/>
        </w:rPr>
        <w:t xml:space="preserve"> (Shoup and Minter 1977) </w:t>
      </w:r>
      <w:r w:rsidRPr="00BC1B7B">
        <w:rPr>
          <w:rStyle w:val="StyleUnderline"/>
          <w:rFonts w:asciiTheme="majorHAnsi" w:hAnsiTheme="majorHAnsi" w:cstheme="majorHAnsi"/>
        </w:rPr>
        <w:t>and the dollar was the central currency of that hegemony</w:t>
      </w:r>
      <w:r w:rsidRPr="00BC1B7B">
        <w:rPr>
          <w:rFonts w:asciiTheme="majorHAnsi" w:hAnsiTheme="majorHAnsi" w:cstheme="majorHAnsi"/>
          <w:sz w:val="8"/>
        </w:rPr>
        <w:t xml:space="preserve"> (Engdahl 2008, 213). We demonstrate how the dollar evolved into a petro-currency through Nixon's Saudi decision of 1973. The dollar was placed on the trajectory that it would follow for decades and became the source of conflict against the United States by its geo-political competitors (Durden 2014). We conclude by arguing that newly emerging strategic competitors to US hegemony such as China, Russia and Iran are growing dissatisfied with the current oil trading arrangements. We do not argue that any of these nations are remotely in contention to replace the United States as world hegemon. However, we suggest that </w:t>
      </w:r>
      <w:r w:rsidRPr="006C1560">
        <w:rPr>
          <w:rStyle w:val="StyleUnderline"/>
          <w:rFonts w:asciiTheme="majorHAnsi" w:hAnsiTheme="majorHAnsi" w:cstheme="majorHAnsi"/>
          <w:highlight w:val="yellow"/>
        </w:rPr>
        <w:t xml:space="preserve">a </w:t>
      </w:r>
      <w:r w:rsidRPr="006C1560">
        <w:rPr>
          <w:rStyle w:val="Emphasis"/>
          <w:rFonts w:asciiTheme="majorHAnsi" w:hAnsiTheme="majorHAnsi" w:cstheme="majorHAnsi"/>
          <w:highlight w:val="yellow"/>
        </w:rPr>
        <w:t>significant blow could be deal</w:t>
      </w:r>
      <w:r w:rsidRPr="006C1560">
        <w:rPr>
          <w:rStyle w:val="Emphasis"/>
          <w:rFonts w:asciiTheme="majorHAnsi" w:hAnsiTheme="majorHAnsi" w:cstheme="majorHAnsi"/>
          <w:sz w:val="8"/>
          <w:highlight w:val="yellow"/>
        </w:rPr>
        <w:t>t</w:t>
      </w:r>
      <w:r w:rsidRPr="006C1560">
        <w:rPr>
          <w:rStyle w:val="StyleUnderline"/>
          <w:rFonts w:asciiTheme="majorHAnsi" w:hAnsiTheme="majorHAnsi" w:cstheme="majorHAnsi"/>
          <w:highlight w:val="yellow"/>
        </w:rPr>
        <w:t xml:space="preserve"> to</w:t>
      </w:r>
      <w:r w:rsidRPr="00BC1B7B">
        <w:rPr>
          <w:rStyle w:val="StyleUnderline"/>
          <w:rFonts w:asciiTheme="majorHAnsi" w:hAnsiTheme="majorHAnsi" w:cstheme="majorHAnsi"/>
        </w:rPr>
        <w:t xml:space="preserve"> the ability of </w:t>
      </w:r>
      <w:r w:rsidRPr="006C1560">
        <w:rPr>
          <w:rStyle w:val="StyleUnderline"/>
          <w:rFonts w:asciiTheme="majorHAnsi" w:hAnsiTheme="majorHAnsi" w:cstheme="majorHAnsi"/>
          <w:highlight w:val="yellow"/>
        </w:rPr>
        <w:t xml:space="preserve">the </w:t>
      </w:r>
      <w:r w:rsidRPr="006C1560">
        <w:rPr>
          <w:rStyle w:val="Emphasis"/>
          <w:rFonts w:asciiTheme="majorHAnsi" w:hAnsiTheme="majorHAnsi" w:cstheme="majorHAnsi"/>
          <w:highlight w:val="yellow"/>
        </w:rPr>
        <w:t>U</w:t>
      </w:r>
      <w:r w:rsidRPr="00BC1B7B">
        <w:rPr>
          <w:rFonts w:asciiTheme="majorHAnsi" w:hAnsiTheme="majorHAnsi" w:cstheme="majorHAnsi"/>
          <w:sz w:val="8"/>
        </w:rPr>
        <w:t xml:space="preserve">nited </w:t>
      </w:r>
      <w:r w:rsidRPr="006C1560">
        <w:rPr>
          <w:rStyle w:val="Emphasis"/>
          <w:rFonts w:asciiTheme="majorHAnsi" w:hAnsiTheme="majorHAnsi" w:cstheme="majorHAnsi"/>
          <w:highlight w:val="yellow"/>
        </w:rPr>
        <w:t>S</w:t>
      </w:r>
      <w:r w:rsidRPr="00BC1B7B">
        <w:rPr>
          <w:rFonts w:asciiTheme="majorHAnsi" w:hAnsiTheme="majorHAnsi" w:cstheme="majorHAnsi"/>
          <w:sz w:val="8"/>
        </w:rPr>
        <w:t xml:space="preserve">tates </w:t>
      </w:r>
      <w:r w:rsidRPr="006C1560">
        <w:rPr>
          <w:rStyle w:val="StyleUnderline"/>
          <w:rFonts w:asciiTheme="majorHAnsi" w:hAnsiTheme="majorHAnsi" w:cstheme="majorHAnsi"/>
          <w:highlight w:val="yellow"/>
        </w:rPr>
        <w:t>to maintain its hegemonic status should</w:t>
      </w:r>
      <w:r w:rsidRPr="00BC1B7B">
        <w:rPr>
          <w:rStyle w:val="StyleUnderline"/>
          <w:rFonts w:asciiTheme="majorHAnsi" w:hAnsiTheme="majorHAnsi" w:cstheme="majorHAnsi"/>
        </w:rPr>
        <w:t xml:space="preserve"> oil </w:t>
      </w:r>
      <w:r w:rsidRPr="006C1560">
        <w:rPr>
          <w:rStyle w:val="StyleUnderline"/>
          <w:rFonts w:asciiTheme="majorHAnsi" w:hAnsiTheme="majorHAnsi" w:cstheme="majorHAnsi"/>
          <w:highlight w:val="yellow"/>
        </w:rPr>
        <w:t>trading be carried out in currencies other than the dollar</w:t>
      </w:r>
      <w:r w:rsidRPr="00BC1B7B">
        <w:rPr>
          <w:rFonts w:asciiTheme="majorHAnsi" w:hAnsiTheme="majorHAnsi" w:cstheme="majorHAnsi"/>
          <w:sz w:val="8"/>
        </w:rPr>
        <w:t xml:space="preserve"> (Koenig 2015</w:t>
      </w:r>
      <w:r w:rsidRPr="00BC1B7B">
        <w:rPr>
          <w:rStyle w:val="StyleUnderline"/>
          <w:rFonts w:asciiTheme="majorHAnsi" w:hAnsiTheme="majorHAnsi" w:cstheme="majorHAnsi"/>
        </w:rPr>
        <w:t xml:space="preserve">). If this were to occur </w:t>
      </w:r>
      <w:r w:rsidRPr="006C1560">
        <w:rPr>
          <w:rStyle w:val="StyleUnderline"/>
          <w:rFonts w:asciiTheme="majorHAnsi" w:hAnsiTheme="majorHAnsi" w:cstheme="majorHAnsi"/>
          <w:highlight w:val="yellow"/>
        </w:rPr>
        <w:t xml:space="preserve">to a large enough extent, </w:t>
      </w:r>
      <w:r w:rsidRPr="00BC1B7B">
        <w:rPr>
          <w:rStyle w:val="StyleUnderline"/>
          <w:rFonts w:asciiTheme="majorHAnsi" w:hAnsiTheme="majorHAnsi" w:cstheme="majorHAnsi"/>
        </w:rPr>
        <w:t xml:space="preserve">the </w:t>
      </w:r>
      <w:r w:rsidRPr="006C1560">
        <w:rPr>
          <w:rStyle w:val="StyleUnderline"/>
          <w:rFonts w:asciiTheme="majorHAnsi" w:hAnsiTheme="majorHAnsi" w:cstheme="majorHAnsi"/>
          <w:highlight w:val="yellow"/>
        </w:rPr>
        <w:t>ability of the</w:t>
      </w:r>
      <w:r w:rsidRPr="006C1560">
        <w:rPr>
          <w:rFonts w:asciiTheme="majorHAnsi" w:hAnsiTheme="majorHAnsi" w:cstheme="majorHAnsi"/>
          <w:sz w:val="8"/>
          <w:highlight w:val="yellow"/>
        </w:rPr>
        <w:t xml:space="preserve"> </w:t>
      </w:r>
      <w:r w:rsidRPr="006C1560">
        <w:rPr>
          <w:rStyle w:val="Emphasis"/>
          <w:rFonts w:asciiTheme="majorHAnsi" w:hAnsiTheme="majorHAnsi" w:cstheme="majorHAnsi"/>
          <w:highlight w:val="yellow"/>
        </w:rPr>
        <w:t>U</w:t>
      </w:r>
      <w:r w:rsidRPr="00BC1B7B">
        <w:rPr>
          <w:rStyle w:val="Emphasis"/>
          <w:rFonts w:asciiTheme="majorHAnsi" w:hAnsiTheme="majorHAnsi" w:cstheme="majorHAnsi"/>
        </w:rPr>
        <w:t xml:space="preserve">nited </w:t>
      </w:r>
      <w:r w:rsidRPr="006C1560">
        <w:rPr>
          <w:rStyle w:val="Emphasis"/>
          <w:rFonts w:asciiTheme="majorHAnsi" w:hAnsiTheme="majorHAnsi" w:cstheme="majorHAnsi"/>
          <w:highlight w:val="yellow"/>
        </w:rPr>
        <w:t>S</w:t>
      </w:r>
      <w:r w:rsidRPr="00BC1B7B">
        <w:rPr>
          <w:rStyle w:val="Emphasis"/>
          <w:rFonts w:asciiTheme="majorHAnsi" w:hAnsiTheme="majorHAnsi" w:cstheme="majorHAnsi"/>
        </w:rPr>
        <w:t>tates</w:t>
      </w:r>
      <w:r w:rsidRPr="00BC1B7B">
        <w:rPr>
          <w:rFonts w:asciiTheme="majorHAnsi" w:hAnsiTheme="majorHAnsi" w:cstheme="majorHAnsi"/>
          <w:sz w:val="8"/>
        </w:rPr>
        <w:t xml:space="preserve"> </w:t>
      </w:r>
      <w:r w:rsidRPr="006C1560">
        <w:rPr>
          <w:rStyle w:val="StyleUnderline"/>
          <w:rFonts w:asciiTheme="majorHAnsi" w:hAnsiTheme="majorHAnsi" w:cstheme="majorHAnsi"/>
          <w:highlight w:val="yellow"/>
        </w:rPr>
        <w:t>to exercise</w:t>
      </w:r>
      <w:r w:rsidRPr="00BC1B7B">
        <w:rPr>
          <w:rStyle w:val="StyleUnderline"/>
          <w:rFonts w:asciiTheme="majorHAnsi" w:hAnsiTheme="majorHAnsi" w:cstheme="majorHAnsi"/>
        </w:rPr>
        <w:t xml:space="preserve"> its </w:t>
      </w:r>
      <w:r w:rsidRPr="006C1560">
        <w:rPr>
          <w:rStyle w:val="Emphasis"/>
          <w:rFonts w:asciiTheme="majorHAnsi" w:hAnsiTheme="majorHAnsi" w:cstheme="majorHAnsi"/>
          <w:highlight w:val="yellow"/>
        </w:rPr>
        <w:t>foreign policy would be severely curtailed</w:t>
      </w:r>
      <w:r w:rsidRPr="00BC1B7B">
        <w:rPr>
          <w:rFonts w:asciiTheme="majorHAnsi" w:hAnsiTheme="majorHAnsi" w:cstheme="majorHAnsi"/>
          <w:sz w:val="8"/>
        </w:rPr>
        <w:t xml:space="preserve"> (National Intelligence Council [NIC] 2012). It would also demonstrate the critical importance of the US dollar in the exercise of US hegemony. In this article, we would like to move the dollar to the forefront of debate in understating how US hegemony in the postWorld War II period is constructed and maintained and its critical importance in a hegemonic US global agenda. 2. The Political and Economic Context of the Founding of the US Dollar as the Global Reserve Currency. The post-World War II era represented a radical paradigm shift in US foreign policy. This policy shift was defined by the “Grand Area” concept developed by the CFR in conjunction with planners from the US State Department. This programme saw </w:t>
      </w:r>
      <w:r w:rsidRPr="00BC1B7B">
        <w:rPr>
          <w:rFonts w:asciiTheme="majorHAnsi" w:hAnsiTheme="majorHAnsi" w:cstheme="majorHAnsi"/>
          <w:sz w:val="6"/>
          <w:szCs w:val="6"/>
        </w:rPr>
        <w:t xml:space="preserve">the United States pursue a global hegemonic project (Shoup 1975). This pursuit was economic in nature; it would require binding together disparate regions of the world into a financial system that would centre upon, and serve the interests of, the US economy (Shoup and Minter 1977). US imperialism was the result of extensive planning on the part of the US government (Panitch and Gindin 2012, 72). The Bretton Woods Conference held in 1944 was the forum where a US-centric world system was instituted. The systems, institutions and arrangements that facilitate US hegemony were established at the Bretton Woods Conference. The most critical of these components for the functioning of US hegemony were the creation of the International Monetary Fund (IMF) and the World Bank, the adoption of the US dollar as the global reserve currency, and the “pegging” of the US dollar to the gold standard (Vasudevan 2008, 35). The Bretton Woods Conference instituted a world system where the US dollar was at the centre of the global economy; the value of a nation’s currency was determined in relation to the US dollar, and “most international transactions were denominated in dollars”(Engdahl 2008). The Grand Area strategy pursued by the United States was intended to defend US national interests in the aftermath of World War II. Those national interests were, in fact, US elite and corporate interests (Shoup and Minter 1977). After World War II, the United States designed a liberal international system in which it would be the primary beneficiary (Mastanduno 2009). Economics and security became inseparably linked for the United States, and the dollar was the core of this new paradigm. According to Mastanduno, as the global reserve currency, the US dollar became the “lynchpin” of Trans-Atlantic and TransPacific trade: This critical role for the dollar granted a well-understood privilege to U.S. policymakers. As long as other governments proved willing to hold dollars, U.S. external deficits could be financed essentially by printing money and lending it abroad, enabling the United States to pursue a variety of foreign and domestic policy objectives without necessarily confronting difficult trade-offs in the short term. (Mastanduno 2009, 130) This arrangement was based on using the US dollar as the primary trading currency. US planners understood the power that this would confer on the United States. At the time of the Bretton Woods Conference, economic considerations were paramount in determining the United States’ role in the post-war world. Warruined European nations were in dire need of liquidity (Mastanduno 2009). Its establishment as the global reserve currency provided the US dollar with a stability of demand during a period when many European nations were in a dire economic position. The British Empire was seen as an obstacle to US hegemony. Britain had major oil interests in the Middle East and Venezuela (Hudson 2003, 119). These interests, particularly Middle East oil, were identified by the Council of Foreign Relations as a “stupendous source of strategic power” (Kolko and Kolko 1972). It became the intention of US planners to gain control of these interests and secure them for the United States (Notter 1949). The Council for Foreign Relations viewed the Second World War and its aftermath as an opportunity for the United States to replace Britain as the dominant global hegemon: With the entry of the United States into World War Two, American planners were virtually unanimous in the belief that the nation should claim a dominant position in the post war world. As usual, however, the leaders of the Council on Foreign Relations were stating this view most clearly. Council President Norman H. Davis now chairmen of the Department of State’s security subcommittee of the advisory on post war foreign policy, asserted in early May, 1942 that it was probable “the British empire as it existed in the past will never reappear and that the United States may have to take its place.” (Hooker 1956, 333) At the end of World War II, Britain was severely weakened by its war efforts and dependent upon US supplies and capital. In the post-war period, the United States would be the dominant actor in the Anglo-American relationship (Marsh 2012). The adoption of the US dollar as the global reserve currency was critical to the emerging power of the United States after 1945. A decisive example of the exertion of US dollar power was the Eisenhower Administration’s approach to the </w:t>
      </w:r>
      <w:r w:rsidRPr="00BC1B7B">
        <w:rPr>
          <w:rStyle w:val="StyleUnderline"/>
          <w:rFonts w:asciiTheme="majorHAnsi" w:hAnsiTheme="majorHAnsi" w:cstheme="majorHAnsi"/>
          <w:sz w:val="6"/>
          <w:szCs w:val="6"/>
        </w:rPr>
        <w:t>Suez</w:t>
      </w:r>
      <w:r w:rsidRPr="00BC1B7B">
        <w:rPr>
          <w:rFonts w:asciiTheme="majorHAnsi" w:hAnsiTheme="majorHAnsi" w:cstheme="majorHAnsi"/>
          <w:sz w:val="6"/>
          <w:szCs w:val="6"/>
        </w:rPr>
        <w:t xml:space="preserve"> Crisis of 1956 (Kingseed 1995). By the mid-1950s, Arab nationalism led by Egyptian president Gamal Abdel Nasser was becoming too popular for the United States to ignore, given the strategic position that Egypt occupied and the potential for Soviet encroachment. The Eisenhower Administration made a strategic decision that Nasser “must be cut down to size” (Venkataramani 1960). Although the United States was self-sufficient in oil, US Secretary of State, John Foster Dulles, believed that, in the event of war with the Soviet Union, oil from the Middle East and West Asia would be essential to Western Interests. Control of the Suez Canal was crucial. The Middle East region and North Africa were viewed through the lens of global geo-strategic interests and what was considered “vital to US interests” (Venkataramani 1960). The Middle East was increasingly important to the United States in the context of the Cold War. However, at the time of the Suez crisis, Britain was still the dominant hegemon in the Middle East, including Egypt (Kingseed 1995). The Suez Crisis was instigated by Egyptian President Nasser’s nationalisation of the Suez Canal. This action prompted an invasion by the British, French and Israelis (Varble 2003). The United States objected to this invasion and responded in a unique way that was indicative of an emerging US hegemony. According to Andrews (2006), the United States used financial means to force a withdrawal from Egypt of invading forces. Andrews (2006) draws a connection between the post-war financial strength of the United States, and the blocking of British reserves at the IMF at a time when the pound sterling “came under sustained pressure on international markets” that was “viscerally orchestrated” by the United States. Kingseed (1995) has argued similarly that the United States used financial means to halt British actions during the Suez Crisis and force them to accept a United Nations resolution on the conflict. Until Britain agreed to accept this resolution, however, the run on the pound that had begun in September 1956 continued, ensuring Britain had to accept US demands that it withdraw from Egypt. As Hudson (2003) and Andrews (2006) have demonstrated, the United States was forcefully creating a world system conducive to its interests. In terms of economic strength, the United States was unrivalled at the end of World War II. However, the United States wielded its economic power strategically, guided by the political objectives of the Grand Strategy at the Bretton Woods Conference and beyond. With its economic strength central to the post-war global economy, the United States determined that it would benefit from the outcome of Bretton Woods. The United States was and remains, for example, the only member nation of the IMF to have a veto over IMF decisions (Hudson 2003, 119). The elevation of the US dollar to the global reserve currency helped the United States to establish and maintain its position at the centre of global trade. 3. The Dollar and Oil Prior to the Nixon decision to abandon the Bretton Woods gold dollar conversion, the dollar was already coming under pressure. During the Korean War, the United States began to subvert the rules of Bretton Woods by increasing the supply of dollars relative to the supply of gold. This process began the debasement of the US dollar and started an inflationary effect that the rest of the world would have to contend with. Gold dollar convertibility was under further pressure in the mid1950s. Western Europe had increased its manufacturing competitiveness with the United States. US companies were looking for high returns due to the dollar’s strong convertibility compared with European currencies (Engdahl 2008, 247). In the 1960s, the issue of convertibility could no longer be ignored by America’s European trading partners. The French president, Charles de Gaulle, accused the United States of exporting its inflation to Europe through an increase in the US money supply, relative to gold. The increase in the US money supply was US military spending. By 1968, the US gold stock had shrunk to $10 billion which is far less than the dollar liabilities that European nations held. The United States informed its creditors that requesting liability settlement in gold would be considered an “unfriendly act” (Hudson 2005, 22). A critical development for the US dollar as the global reserve currency occurred in 1971 when President Richard Nixon removed the US dollar from the gold standard. Until that period, the US dollar had been convertible into gold at the rate of 35 dollars an ounce (Hall et al. 2011). The pegging of the US dollar to the gold standard was of exceptional benefit to the United States in the immediate post-war period, as the United States at that time “held the overwhelming majority of world central bank monetary gold reserves” (Engdahl 2008). It has been argued that, by 1971, the levels of US securities held by foreign central banks were becoming unsustainable for the United States with a currency fixed to the value of gold (Hall et al. 2011). Others contend that Nixon abandoned the gold standard because Britain demanded that all of its dollar holdings be paid in gold (El-Gamal and Jaffe 2009). Two days after this demand, Nixon dropped the convertibility of dollars into gold (El-Gamal and Jaffe 2009). However, there was another reason for the US dollar to leave the gold standard. Although foreign central banks were continuing to seriously doubt the continued viability of the dollar in light of US deficit spending, there existed no alternative to the US dollar as a viable medium of international exchange (Hall et al. 2011). Only the United States possessed the necessary political control over financial institutions that would facilitate the capital flows required by a global reserve currency (Shoup 1975, 9). By default, the United States remained the only option as the global reserve, despite the precarious state of US finances. Nixon’s removal of the US dollar from the gold standard represented a key departure from the protocols established by the Bretton Woods Conference. The US dollar became a “fiat currency,” and its value was no longer determined by, or redeemable for, physical commodities such as gold or silver (D’arista 2004; Kotlikoff 2006). The abandonment of the gold standard and the Bretton Woods Agreement has been interpreted by some as a demonstration of the strength of the United States, and of the US dollar in particular (Keohane 2005). Removed from the gold standard, the US dollar was, beginning in the 1970s, increasingly linked to the value of oil. From the late 1960s, the United States ran large budget deficits to fund its war in Vietnam and the Johnson Administration’s “Great Society” welfare programmes. New ways were required to finance these spending imbalances (Blecker 1999). Momani (2008) argues that a unique relationship between the trade in oil and the US dollar was established. The origin of this trade can be traced to bilateral deals between the US and Saudi governments concluded in 1974. The trade in oil denominated in dollars occurred through the “the establishment of the United States–Saudi Arabian Joint Commission on Economic Cooperation” (Momani 2008, 297). The closer cooperation between the United States and Saudi Arabia supported the US economy specifically in the form of Treasury purchases. A secret deal was signed by US Treasury Secretary William Simon where by the Saudis could purchase treasury bills that had not yet been auctioned and thus help finance burgeoning US debt Momani (2008, 301). Critically, the Commission was staffed by US Treasury officials who indicated the importance of the Commission’s function. As Momani explains, This Joint Commission also included a special technical group that was staffed by American civil servants who helped US companies to increase their exports to Saudi Arabia. Financed by the Saudi government, the technical group’s objectives were to improve bilateral political and commercial relations, promote the export of US goods and services to Saudi Arabia and, most importantly, help recycle Saudi petrodollars through the purchase of US goods. (Momani 2008, 297) Further meetings between the US and Saudi officials determined that the Saudi government would invoice all oil sales in dollars and not a basket of currencies as had been its past practice. United States and Saudi motives for this arrangement were different. The US General Accounting Office (GAO) reported that a major benefit to the United States would be gained from closer bilateral relations with Saudi Arabia because of the 1974 trade deficit that the United States was running with the Kingdom (GAO 1984, 3). Momani (2008) contends that the United States’ objective was to get the Saudis to sell oil in dollars only, and then to “recycle” those dollar surpluses into US Treasury bonds to buttress the US </w:t>
      </w:r>
      <w:r w:rsidRPr="00BC1B7B">
        <w:rPr>
          <w:rFonts w:asciiTheme="majorHAnsi" w:hAnsiTheme="majorHAnsi" w:cstheme="majorHAnsi"/>
          <w:sz w:val="8"/>
        </w:rPr>
        <w:t xml:space="preserve">economy. The US-Saudi deal to recycle Saudi wealth into US government bonds was complemented by a subsequent arrangement. Treasury Secretary Michael Blumenthal, Simon’s successor, negotiated an enormously successful deal to have the Saudis sell their oil in US dollars. At the time, Saudi Arabia was the key determinant of oil prices, known as the “oil marker,” and its “Saudi Light Crude” virtually set oil prices for OPEC and non-OPEC oil-producing states. As the largest OPEC producer, the Saudis used their strong influence in OPEC to persuade other members to follow suit, and they did. In 1975, OPEC announced its decision to invoice oil sales in dollars. </w:t>
      </w:r>
      <w:r w:rsidRPr="00BC1B7B">
        <w:rPr>
          <w:rStyle w:val="StyleUnderline"/>
          <w:rFonts w:asciiTheme="majorHAnsi" w:hAnsiTheme="majorHAnsi" w:cstheme="majorHAnsi"/>
        </w:rPr>
        <w:t xml:space="preserve">The purchase of US dollar-denominated assets, and </w:t>
      </w:r>
      <w:r w:rsidRPr="006C1560">
        <w:rPr>
          <w:rStyle w:val="StyleUnderline"/>
          <w:rFonts w:asciiTheme="majorHAnsi" w:hAnsiTheme="majorHAnsi" w:cstheme="majorHAnsi"/>
          <w:highlight w:val="yellow"/>
        </w:rPr>
        <w:t>trade in</w:t>
      </w:r>
      <w:r w:rsidRPr="00BC1B7B">
        <w:rPr>
          <w:rStyle w:val="StyleUnderline"/>
          <w:rFonts w:asciiTheme="majorHAnsi" w:hAnsiTheme="majorHAnsi" w:cstheme="majorHAnsi"/>
        </w:rPr>
        <w:t xml:space="preserve"> oil with </w:t>
      </w:r>
      <w:r w:rsidRPr="006C1560">
        <w:rPr>
          <w:rStyle w:val="StyleUnderline"/>
          <w:rFonts w:asciiTheme="majorHAnsi" w:hAnsiTheme="majorHAnsi" w:cstheme="majorHAnsi"/>
          <w:highlight w:val="yellow"/>
        </w:rPr>
        <w:t>dollars, allow</w:t>
      </w:r>
      <w:r w:rsidRPr="00BC1B7B">
        <w:rPr>
          <w:rStyle w:val="StyleUnderline"/>
          <w:rFonts w:asciiTheme="majorHAnsi" w:hAnsiTheme="majorHAnsi" w:cstheme="majorHAnsi"/>
        </w:rPr>
        <w:t xml:space="preserve">ed the </w:t>
      </w:r>
      <w:r w:rsidRPr="006C1560">
        <w:rPr>
          <w:rStyle w:val="Emphasis"/>
          <w:rFonts w:asciiTheme="majorHAnsi" w:hAnsiTheme="majorHAnsi" w:cstheme="majorHAnsi"/>
          <w:highlight w:val="yellow"/>
        </w:rPr>
        <w:t>U</w:t>
      </w:r>
      <w:r w:rsidRPr="00BC1B7B">
        <w:rPr>
          <w:rStyle w:val="StyleUnderline"/>
          <w:rFonts w:asciiTheme="majorHAnsi" w:hAnsiTheme="majorHAnsi" w:cstheme="majorHAnsi"/>
        </w:rPr>
        <w:t xml:space="preserve">nited </w:t>
      </w:r>
      <w:r w:rsidRPr="006C1560">
        <w:rPr>
          <w:rStyle w:val="Emphasis"/>
          <w:rFonts w:asciiTheme="majorHAnsi" w:hAnsiTheme="majorHAnsi" w:cstheme="majorHAnsi"/>
          <w:highlight w:val="yellow"/>
        </w:rPr>
        <w:t>S</w:t>
      </w:r>
      <w:r w:rsidRPr="00BC1B7B">
        <w:rPr>
          <w:rStyle w:val="StyleUnderline"/>
          <w:rFonts w:asciiTheme="majorHAnsi" w:hAnsiTheme="majorHAnsi" w:cstheme="majorHAnsi"/>
        </w:rPr>
        <w:t xml:space="preserve">tates </w:t>
      </w:r>
      <w:r w:rsidRPr="006C1560">
        <w:rPr>
          <w:rStyle w:val="StyleUnderline"/>
          <w:rFonts w:asciiTheme="majorHAnsi" w:hAnsiTheme="majorHAnsi" w:cstheme="majorHAnsi"/>
          <w:highlight w:val="yellow"/>
        </w:rPr>
        <w:t>to fund its</w:t>
      </w:r>
      <w:r w:rsidRPr="00BC1B7B">
        <w:rPr>
          <w:rStyle w:val="StyleUnderline"/>
          <w:rFonts w:asciiTheme="majorHAnsi" w:hAnsiTheme="majorHAnsi" w:cstheme="majorHAnsi"/>
        </w:rPr>
        <w:t xml:space="preserve"> budget </w:t>
      </w:r>
      <w:r w:rsidRPr="006C1560">
        <w:rPr>
          <w:rStyle w:val="StyleUnderline"/>
          <w:rFonts w:asciiTheme="majorHAnsi" w:hAnsiTheme="majorHAnsi" w:cstheme="majorHAnsi"/>
          <w:highlight w:val="yellow"/>
        </w:rPr>
        <w:t>deficits and military</w:t>
      </w:r>
      <w:r w:rsidRPr="00BC1B7B">
        <w:rPr>
          <w:rStyle w:val="StyleUnderline"/>
          <w:rFonts w:asciiTheme="majorHAnsi" w:hAnsiTheme="majorHAnsi" w:cstheme="majorHAnsi"/>
        </w:rPr>
        <w:t xml:space="preserve"> adventurism globally</w:t>
      </w:r>
      <w:r w:rsidRPr="00BC1B7B">
        <w:rPr>
          <w:rFonts w:asciiTheme="majorHAnsi" w:hAnsiTheme="majorHAnsi" w:cstheme="majorHAnsi"/>
          <w:sz w:val="8"/>
        </w:rPr>
        <w:t>. As Momani (2008) explains, “</w:t>
      </w:r>
      <w:r w:rsidRPr="00BC1B7B">
        <w:rPr>
          <w:rStyle w:val="StyleUnderline"/>
          <w:rFonts w:asciiTheme="majorHAnsi" w:hAnsiTheme="majorHAnsi" w:cstheme="majorHAnsi"/>
        </w:rPr>
        <w:t xml:space="preserve">the </w:t>
      </w:r>
      <w:r w:rsidRPr="006C1560">
        <w:rPr>
          <w:rStyle w:val="Emphasis"/>
          <w:rFonts w:asciiTheme="majorHAnsi" w:hAnsiTheme="majorHAnsi" w:cstheme="majorHAnsi"/>
          <w:highlight w:val="yellow"/>
        </w:rPr>
        <w:t>U</w:t>
      </w:r>
      <w:r w:rsidRPr="00BC1B7B">
        <w:rPr>
          <w:rStyle w:val="StyleUnderline"/>
          <w:rFonts w:asciiTheme="majorHAnsi" w:hAnsiTheme="majorHAnsi" w:cstheme="majorHAnsi"/>
        </w:rPr>
        <w:t xml:space="preserve">nited </w:t>
      </w:r>
      <w:r w:rsidRPr="006C1560">
        <w:rPr>
          <w:rStyle w:val="Emphasis"/>
          <w:rFonts w:asciiTheme="majorHAnsi" w:hAnsiTheme="majorHAnsi" w:cstheme="majorHAnsi"/>
          <w:highlight w:val="yellow"/>
        </w:rPr>
        <w:t>S</w:t>
      </w:r>
      <w:r w:rsidRPr="00BC1B7B">
        <w:rPr>
          <w:rStyle w:val="StyleUnderline"/>
          <w:rFonts w:asciiTheme="majorHAnsi" w:hAnsiTheme="majorHAnsi" w:cstheme="majorHAnsi"/>
        </w:rPr>
        <w:t xml:space="preserve">tates </w:t>
      </w:r>
      <w:r w:rsidRPr="006C1560">
        <w:rPr>
          <w:rStyle w:val="StyleUnderline"/>
          <w:rFonts w:asciiTheme="majorHAnsi" w:hAnsiTheme="majorHAnsi" w:cstheme="majorHAnsi"/>
          <w:highlight w:val="yellow"/>
        </w:rPr>
        <w:t>has</w:t>
      </w:r>
      <w:r w:rsidRPr="00BC1B7B">
        <w:rPr>
          <w:rStyle w:val="StyleUnderline"/>
          <w:rFonts w:asciiTheme="majorHAnsi" w:hAnsiTheme="majorHAnsi" w:cstheme="majorHAnsi"/>
        </w:rPr>
        <w:t xml:space="preserve"> </w:t>
      </w:r>
      <w:r w:rsidRPr="006C1560">
        <w:rPr>
          <w:rStyle w:val="StyleUnderline"/>
          <w:rFonts w:asciiTheme="majorHAnsi" w:hAnsiTheme="majorHAnsi" w:cstheme="majorHAnsi"/>
          <w:highlight w:val="yellow"/>
        </w:rPr>
        <w:t>been</w:t>
      </w:r>
      <w:r w:rsidRPr="00BC1B7B">
        <w:rPr>
          <w:rStyle w:val="StyleUnderline"/>
          <w:rFonts w:asciiTheme="majorHAnsi" w:hAnsiTheme="majorHAnsi" w:cstheme="majorHAnsi"/>
        </w:rPr>
        <w:t xml:space="preserve"> effectively </w:t>
      </w:r>
      <w:r w:rsidRPr="006C1560">
        <w:rPr>
          <w:rStyle w:val="StyleUnderline"/>
          <w:rFonts w:asciiTheme="majorHAnsi" w:hAnsiTheme="majorHAnsi" w:cstheme="majorHAnsi"/>
          <w:highlight w:val="yellow"/>
        </w:rPr>
        <w:t>printing money to finance</w:t>
      </w:r>
      <w:r w:rsidRPr="00BC1B7B">
        <w:rPr>
          <w:rStyle w:val="StyleUnderline"/>
          <w:rFonts w:asciiTheme="majorHAnsi" w:hAnsiTheme="majorHAnsi" w:cstheme="majorHAnsi"/>
        </w:rPr>
        <w:t xml:space="preserve"> its deficit, and arguably </w:t>
      </w:r>
      <w:r w:rsidRPr="006C1560">
        <w:rPr>
          <w:rStyle w:val="StyleUnderline"/>
          <w:rFonts w:asciiTheme="majorHAnsi" w:hAnsiTheme="majorHAnsi" w:cstheme="majorHAnsi"/>
          <w:highlight w:val="yellow"/>
        </w:rPr>
        <w:t>its military ventures, with little</w:t>
      </w:r>
      <w:r w:rsidRPr="00BC1B7B">
        <w:rPr>
          <w:rStyle w:val="StyleUnderline"/>
          <w:rFonts w:asciiTheme="majorHAnsi" w:hAnsiTheme="majorHAnsi" w:cstheme="majorHAnsi"/>
        </w:rPr>
        <w:t xml:space="preserve"> international </w:t>
      </w:r>
      <w:r w:rsidRPr="006C1560">
        <w:rPr>
          <w:rStyle w:val="StyleUnderline"/>
          <w:rFonts w:asciiTheme="majorHAnsi" w:hAnsiTheme="majorHAnsi" w:cstheme="majorHAnsi"/>
          <w:highlight w:val="yellow"/>
        </w:rPr>
        <w:t>recourse on</w:t>
      </w:r>
      <w:r w:rsidRPr="00BC1B7B">
        <w:rPr>
          <w:rStyle w:val="StyleUnderline"/>
          <w:rFonts w:asciiTheme="majorHAnsi" w:hAnsiTheme="majorHAnsi" w:cstheme="majorHAnsi"/>
        </w:rPr>
        <w:t xml:space="preserve"> the </w:t>
      </w:r>
      <w:r w:rsidRPr="006C1560">
        <w:rPr>
          <w:rStyle w:val="StyleUnderline"/>
          <w:rFonts w:asciiTheme="majorHAnsi" w:hAnsiTheme="majorHAnsi" w:cstheme="majorHAnsi"/>
          <w:highlight w:val="yellow"/>
        </w:rPr>
        <w:t>value of</w:t>
      </w:r>
      <w:r w:rsidRPr="00BC1B7B">
        <w:rPr>
          <w:rStyle w:val="StyleUnderline"/>
          <w:rFonts w:asciiTheme="majorHAnsi" w:hAnsiTheme="majorHAnsi" w:cstheme="majorHAnsi"/>
        </w:rPr>
        <w:t xml:space="preserve"> the </w:t>
      </w:r>
      <w:r w:rsidRPr="006C1560">
        <w:rPr>
          <w:rStyle w:val="StyleUnderline"/>
          <w:rFonts w:asciiTheme="majorHAnsi" w:hAnsiTheme="majorHAnsi" w:cstheme="majorHAnsi"/>
          <w:highlight w:val="yellow"/>
        </w:rPr>
        <w:t>dollar</w:t>
      </w:r>
      <w:r w:rsidRPr="00BC1B7B">
        <w:rPr>
          <w:rFonts w:asciiTheme="majorHAnsi" w:hAnsiTheme="majorHAnsi" w:cstheme="majorHAnsi"/>
          <w:sz w:val="8"/>
        </w:rPr>
        <w:t xml:space="preserve">” (302). </w:t>
      </w:r>
      <w:r w:rsidRPr="00BC1B7B">
        <w:rPr>
          <w:rStyle w:val="StyleUnderline"/>
          <w:rFonts w:asciiTheme="majorHAnsi" w:hAnsiTheme="majorHAnsi" w:cstheme="majorHAnsi"/>
        </w:rPr>
        <w:t xml:space="preserve">The role of the US dollar as world’s </w:t>
      </w:r>
      <w:r w:rsidRPr="006C1560">
        <w:rPr>
          <w:rStyle w:val="StyleUnderline"/>
          <w:rFonts w:asciiTheme="majorHAnsi" w:hAnsiTheme="majorHAnsi" w:cstheme="majorHAnsi"/>
          <w:highlight w:val="yellow"/>
        </w:rPr>
        <w:t>reserve currency has allowed</w:t>
      </w:r>
      <w:r w:rsidRPr="00BC1B7B">
        <w:rPr>
          <w:rStyle w:val="StyleUnderline"/>
          <w:rFonts w:asciiTheme="majorHAnsi" w:hAnsiTheme="majorHAnsi" w:cstheme="majorHAnsi"/>
        </w:rPr>
        <w:t xml:space="preserve"> the United States to maintain and increase spending with </w:t>
      </w:r>
      <w:r w:rsidRPr="006C1560">
        <w:rPr>
          <w:rStyle w:val="StyleUnderline"/>
          <w:rFonts w:asciiTheme="majorHAnsi" w:hAnsiTheme="majorHAnsi" w:cstheme="majorHAnsi"/>
          <w:highlight w:val="yellow"/>
        </w:rPr>
        <w:t>little inflationary impact</w:t>
      </w:r>
      <w:r w:rsidRPr="00BC1B7B">
        <w:rPr>
          <w:rStyle w:val="StyleUnderline"/>
          <w:rFonts w:asciiTheme="majorHAnsi" w:hAnsiTheme="majorHAnsi" w:cstheme="majorHAnsi"/>
        </w:rPr>
        <w:t xml:space="preserve"> on the United States</w:t>
      </w:r>
      <w:r w:rsidRPr="00BC1B7B">
        <w:rPr>
          <w:rFonts w:asciiTheme="majorHAnsi" w:hAnsiTheme="majorHAnsi" w:cstheme="majorHAnsi"/>
          <w:sz w:val="8"/>
        </w:rPr>
        <w:t xml:space="preserve"> (Momani 2008, 301–2). By the 1970s and 1980s, the importance of oil and its trade in US dollars was reflected on financial markets, with growing levels of investment having consequences for oil prices. Yergin (2011) has argued that oil is not just a physical commodity but a financialised instrument, and, moreover, it is a speculative financialised instrument. The “financialisation” of oil that Yergin (2011) describes marked a critical change for the dollar and US finance hegemony. Oil would now be traded on the New York Mercantile Exchange (NYMEX). This institution was based in New York and commenced trading in oil from 1983. Yergin has traced the origins of the “paper barrel” concept to the beginnings of the oil trade on the NYMEX. The paper barrel concept refers to the financialisation of oil; oil as a speculative instrument divorced from its utility as a fossil fuel. While these developments occurred, the US dollar was still being used to trade in oil as a commodity (Yergin 2011). The increased importance of oil to the United States saw the commodity used as a political lever, often referred to as the “oil weapon,” during the Arab-Israeli War. Arab nations instituted an embargo on oil exports to the United States in 1973. Tétreault (2008) contends that the use of the “oil weapon” had little, if any, impact upon the United States’ support for Israel during the war, nor upon US foreign policy on the Middle East during that period. US oil companies merely transferred oil between themselves from non-Arab producers so that, while Arab oil did not go to the United States, supplies of oil from other exporting nations were secured, which weakened the effectiveness of the embargo (Tétreault 2008). Oil supplies were exchanged between and within companies so that Arab oil that could not be sent to the United States or Holland was swapped for oil from nonArab sources which had no destination restrictions. Mabro (2008, 8) has argued that the “oil weapon” was instead a blunt instrument that had a generalised impact on oil supplies. All oil-importing countries experienced about the same degree of shortfall in their supplies, irrespective of whether they were supporters of the Arab states or Israel (Mabro 2008, 8). Nkomo (2010, 15) concluded that the 1973 oil embargo was politically ineffectual as “it is difficult for a seller to isolate a particular importing country and then wield an oil weapon to punish, because oil is widely traded. Nonetheless, Hudson reasoned that the use of the oil weapon spurred US initiatives to reduce the tactic’s effectiveness should it be used again: The shock in the United States and Europe was palpable, and it lent urgency to US secretary of state Henry Kissinger’s mediation of the war. In the long term it also led to a comprehensive new energy policy designed to blunt the oil weapon in the future through the Strategic Petroleum Reserve and conservation measures. (Hudson 1996, 333) The 1973 oil embargo represented an important political challenge from Arab nations to the policies adopted by the United States in relation to the Middle East, but the long-term effect for US global hegemony was negligible. More importantly, international trade during the embargo period continued to be transacted in US dollars. 4. Hegemony and the US Dollar: The Existing Literature US hegemony has been the subject of study from many varied perspectives in different historical contexts. Anderson (2013), for example, has argued that US hegemony rose to cover the planet from the earliest years of US history. He contends that the US imperium had a long prehistory stretching back to its founding. In the post-Cold War era, Johnson (2004, 151) has argued that a new form of US hegemony has emerged where US military bases constitute an “empire of bases.” In this article, we argue that the role of the US dollar as the global reserve currency should be seen as central to the functioning of US hegemony. The benefits the United States has derived from the dollar’s reserve currency status are crucial, for instance, to the maintenance of military bases and other aspects of US hegemonic power. Robert Keohane, for example, has done considerable work on how US hegemony is structurally comprised. In After Hegemony (2005), first published in 1984, Keohane argued that cooperation among capitalist powers would continue even without a single hegemon. Keohane’s study lacks significant explanation of the role of reserve currencies or financial markets in how cooperation occurs between state actors. Susan Strange (1987) critiques hegemonic stability theory. Strange argues that a critical reason for hegemonic change “in the great game of states” “is primarily economic, not political” (Strange 1987, 553). While Strange does consider the role of the US dollar and its reserve status, it is relegated to third position in a list of structural reasons for the conditions that give rise to US hegemony. In contrast, we argue that the dollar and its reserve status is the most fundamental reason that the United States is a hegemonic power. Emmanuel Wallerstein’s (1991) study focuses on the changing worlds system in the 1980s. The collapse of the Soviet Union and the evolution of the world system in the context of a declining US hegemony are seen as major changes to the capitalist world economy. Absent from Wallerstein’s (1991) study is any analysis of the dollar and its reserve function in how hegemony is constructed. Critical contributions have been made by Michael Hudson and Henry C.K. Liu to scholarship on the US dollar with regard to US hegemony. Hudson (2003) has presented a critical history of the US dollar and how the political power attained through the selection of the dollar as the global reserve currency has served the interests of the United States. However, this study was published prior to the financial crash of 2008. The global financial crisis (GFC) has had a large impact on the debates surrounding whether the dollar can be maintained in the face of this disruption (Overholt et al. 2015). Furthermore, since Hudson’s (2003) study was published, there have been several major developments in the realm of political economy that concern the dollar and its continued reserve status. First, the increasing use of the Yuan in bilateral trade between Russian and China, particularly for hydrocarbon payments, has the potential to undermine US hegemony by creating a system outside the control of the US banking system, the China International Payments System (CIPS) (Koneig 2015). Another critical feature which occurred after Hudson (2003) was the creation of the Asian Infrastructure Investment Bank (AIIB). Officially the bank is intended to meet the infrastructure investment needs of the Asian region and will be used to fund “The New Silk Road” project for example. However, this institution will be under the direction of the Chinese in concert with multilateral partners. These developments indicate a challenge to a US-centric world system and raise the possibility of a regional sphere of influence dominated by Russia and China in East and particularly Central Asia. This evolution of Russian Chinese cooperation is a direct threat to the hegemony of the United States in Central Asia as Zbigniew Brzezinski in The Grand Chessboard (1997) theorised could happen. Liu (2002) has analysed the role of the dollar in the operations of US hegemony. Liu contends that since Nixon abandoned the gold standard in 1971, the US dollar has become a “global monetary instrument that only the United States can produce by fiat.” According to Liu, the rest of the world produces goods, and the United States produces dollars that are required to purchase these goods, particularly oil. </w:t>
      </w:r>
      <w:r w:rsidRPr="00BC1B7B">
        <w:rPr>
          <w:rStyle w:val="StyleUnderline"/>
          <w:rFonts w:asciiTheme="majorHAnsi" w:hAnsiTheme="majorHAnsi" w:cstheme="majorHAnsi"/>
        </w:rPr>
        <w:t>As US dollars are needed to facilitate global trade, this consequently positions the United States at the centre of a global trading system in which it is the dominant power</w:t>
      </w:r>
      <w:r w:rsidRPr="00BC1B7B">
        <w:rPr>
          <w:rFonts w:asciiTheme="majorHAnsi" w:hAnsiTheme="majorHAnsi" w:cstheme="majorHAnsi"/>
          <w:sz w:val="8"/>
        </w:rPr>
        <w:t xml:space="preserve">. Liu (2002) asserts the contention that </w:t>
      </w:r>
      <w:r w:rsidRPr="00BC1B7B">
        <w:rPr>
          <w:rStyle w:val="StyleUnderline"/>
          <w:rFonts w:asciiTheme="majorHAnsi" w:hAnsiTheme="majorHAnsi" w:cstheme="majorHAnsi"/>
        </w:rPr>
        <w:t xml:space="preserve">the unique </w:t>
      </w:r>
      <w:r w:rsidRPr="006C1560">
        <w:rPr>
          <w:rStyle w:val="StyleUnderline"/>
          <w:rFonts w:asciiTheme="majorHAnsi" w:hAnsiTheme="majorHAnsi" w:cstheme="majorHAnsi"/>
          <w:highlight w:val="yellow"/>
        </w:rPr>
        <w:t>role the dollar occupies allows</w:t>
      </w:r>
      <w:r w:rsidRPr="00BC1B7B">
        <w:rPr>
          <w:rStyle w:val="StyleUnderline"/>
          <w:rFonts w:asciiTheme="majorHAnsi" w:hAnsiTheme="majorHAnsi" w:cstheme="majorHAnsi"/>
        </w:rPr>
        <w:t xml:space="preserve"> the </w:t>
      </w:r>
      <w:r w:rsidRPr="006C1560">
        <w:rPr>
          <w:rStyle w:val="Emphasis"/>
          <w:rFonts w:asciiTheme="majorHAnsi" w:hAnsiTheme="majorHAnsi" w:cstheme="majorHAnsi"/>
          <w:highlight w:val="yellow"/>
        </w:rPr>
        <w:t>U</w:t>
      </w:r>
      <w:r w:rsidRPr="00BC1B7B">
        <w:rPr>
          <w:rStyle w:val="StyleUnderline"/>
          <w:rFonts w:asciiTheme="majorHAnsi" w:hAnsiTheme="majorHAnsi" w:cstheme="majorHAnsi"/>
        </w:rPr>
        <w:t xml:space="preserve">nited </w:t>
      </w:r>
      <w:r w:rsidRPr="006C1560">
        <w:rPr>
          <w:rStyle w:val="Emphasis"/>
          <w:rFonts w:asciiTheme="majorHAnsi" w:hAnsiTheme="majorHAnsi" w:cstheme="majorHAnsi"/>
          <w:highlight w:val="yellow"/>
        </w:rPr>
        <w:t>S</w:t>
      </w:r>
      <w:r w:rsidRPr="00BC1B7B">
        <w:rPr>
          <w:rStyle w:val="StyleUnderline"/>
          <w:rFonts w:asciiTheme="majorHAnsi" w:hAnsiTheme="majorHAnsi" w:cstheme="majorHAnsi"/>
        </w:rPr>
        <w:t xml:space="preserve">tates </w:t>
      </w:r>
      <w:r w:rsidRPr="006C1560">
        <w:rPr>
          <w:rStyle w:val="StyleUnderline"/>
          <w:rFonts w:asciiTheme="majorHAnsi" w:hAnsiTheme="majorHAnsi" w:cstheme="majorHAnsi"/>
          <w:highlight w:val="yellow"/>
        </w:rPr>
        <w:t>to manipulate</w:t>
      </w:r>
      <w:r w:rsidRPr="00BC1B7B">
        <w:rPr>
          <w:rStyle w:val="StyleUnderline"/>
          <w:rFonts w:asciiTheme="majorHAnsi" w:hAnsiTheme="majorHAnsi" w:cstheme="majorHAnsi"/>
        </w:rPr>
        <w:t xml:space="preserve"> the </w:t>
      </w:r>
      <w:r w:rsidRPr="006C1560">
        <w:rPr>
          <w:rStyle w:val="StyleUnderline"/>
          <w:rFonts w:asciiTheme="majorHAnsi" w:hAnsiTheme="majorHAnsi" w:cstheme="majorHAnsi"/>
          <w:highlight w:val="yellow"/>
        </w:rPr>
        <w:t>currency at will and</w:t>
      </w:r>
      <w:r w:rsidRPr="00BC1B7B">
        <w:rPr>
          <w:rStyle w:val="StyleUnderline"/>
          <w:rFonts w:asciiTheme="majorHAnsi" w:hAnsiTheme="majorHAnsi" w:cstheme="majorHAnsi"/>
        </w:rPr>
        <w:t xml:space="preserve"> that </w:t>
      </w:r>
      <w:r w:rsidRPr="006C1560">
        <w:rPr>
          <w:rStyle w:val="Emphasis"/>
          <w:rFonts w:asciiTheme="majorHAnsi" w:hAnsiTheme="majorHAnsi" w:cstheme="majorHAnsi"/>
          <w:highlight w:val="yellow"/>
        </w:rPr>
        <w:t>China must live with the consequences</w:t>
      </w:r>
      <w:r w:rsidRPr="00BC1B7B">
        <w:rPr>
          <w:rFonts w:asciiTheme="majorHAnsi" w:hAnsiTheme="majorHAnsi" w:cstheme="majorHAnsi"/>
          <w:sz w:val="8"/>
        </w:rPr>
        <w:t xml:space="preserve"> (349). Liu and Deng’s (2012) study identifies a more recent contention between the US dollar and the Chinese RMB centred on the sensitive issue of currency devaluation. However, little theoretical interpretation is given to how this is made possible. Here we fill this gap by positing that a world systems analysis is the best way of understanding the interconnected relationship between the dollar and other currencies. Prasad (2014) has argued that </w:t>
      </w:r>
      <w:r w:rsidRPr="006C1560">
        <w:rPr>
          <w:rStyle w:val="StyleUnderline"/>
          <w:rFonts w:asciiTheme="majorHAnsi" w:hAnsiTheme="majorHAnsi" w:cstheme="majorHAnsi"/>
          <w:highlight w:val="yellow"/>
        </w:rPr>
        <w:t>despite</w:t>
      </w:r>
      <w:r w:rsidRPr="00BC1B7B">
        <w:rPr>
          <w:rStyle w:val="StyleUnderline"/>
          <w:rFonts w:asciiTheme="majorHAnsi" w:hAnsiTheme="majorHAnsi" w:cstheme="majorHAnsi"/>
        </w:rPr>
        <w:t xml:space="preserve"> the </w:t>
      </w:r>
      <w:r w:rsidRPr="006C1560">
        <w:rPr>
          <w:rStyle w:val="StyleUnderline"/>
          <w:rFonts w:asciiTheme="majorHAnsi" w:hAnsiTheme="majorHAnsi" w:cstheme="majorHAnsi"/>
          <w:highlight w:val="yellow"/>
        </w:rPr>
        <w:t>difficulties</w:t>
      </w:r>
      <w:r w:rsidRPr="00BC1B7B">
        <w:rPr>
          <w:rStyle w:val="StyleUnderline"/>
          <w:rFonts w:asciiTheme="majorHAnsi" w:hAnsiTheme="majorHAnsi" w:cstheme="majorHAnsi"/>
        </w:rPr>
        <w:t xml:space="preserve"> that the US dollar and the US economy confront, the </w:t>
      </w:r>
      <w:r w:rsidRPr="006C1560">
        <w:rPr>
          <w:rStyle w:val="StyleUnderline"/>
          <w:rFonts w:asciiTheme="majorHAnsi" w:hAnsiTheme="majorHAnsi" w:cstheme="majorHAnsi"/>
          <w:highlight w:val="yellow"/>
        </w:rPr>
        <w:t>role</w:t>
      </w:r>
      <w:r w:rsidRPr="00BC1B7B">
        <w:rPr>
          <w:rStyle w:val="StyleUnderline"/>
          <w:rFonts w:asciiTheme="majorHAnsi" w:hAnsiTheme="majorHAnsi" w:cstheme="majorHAnsi"/>
        </w:rPr>
        <w:t xml:space="preserve"> of the US </w:t>
      </w:r>
      <w:r w:rsidRPr="006C1560">
        <w:rPr>
          <w:rStyle w:val="StyleUnderline"/>
          <w:rFonts w:asciiTheme="majorHAnsi" w:hAnsiTheme="majorHAnsi" w:cstheme="majorHAnsi"/>
          <w:highlight w:val="yellow"/>
        </w:rPr>
        <w:t>dollar</w:t>
      </w:r>
      <w:r w:rsidRPr="00BC1B7B">
        <w:rPr>
          <w:rStyle w:val="StyleUnderline"/>
          <w:rFonts w:asciiTheme="majorHAnsi" w:hAnsiTheme="majorHAnsi" w:cstheme="majorHAnsi"/>
        </w:rPr>
        <w:t xml:space="preserve"> in international finance through its </w:t>
      </w:r>
      <w:r w:rsidRPr="006C1560">
        <w:rPr>
          <w:rStyle w:val="StyleUnderline"/>
          <w:rFonts w:asciiTheme="majorHAnsi" w:hAnsiTheme="majorHAnsi" w:cstheme="majorHAnsi"/>
          <w:highlight w:val="yellow"/>
        </w:rPr>
        <w:t>reserve</w:t>
      </w:r>
      <w:r w:rsidRPr="00BC1B7B">
        <w:rPr>
          <w:rStyle w:val="StyleUnderline"/>
          <w:rFonts w:asciiTheme="majorHAnsi" w:hAnsiTheme="majorHAnsi" w:cstheme="majorHAnsi"/>
        </w:rPr>
        <w:t xml:space="preserve"> function </w:t>
      </w:r>
      <w:r w:rsidRPr="006C1560">
        <w:rPr>
          <w:rStyle w:val="Emphasis"/>
          <w:rFonts w:asciiTheme="majorHAnsi" w:hAnsiTheme="majorHAnsi" w:cstheme="majorHAnsi"/>
          <w:highlight w:val="yellow"/>
        </w:rPr>
        <w:t>will endure</w:t>
      </w:r>
      <w:r w:rsidRPr="00BC1B7B">
        <w:rPr>
          <w:rStyle w:val="StyleUnderline"/>
          <w:rFonts w:asciiTheme="majorHAnsi" w:hAnsiTheme="majorHAnsi" w:cstheme="majorHAnsi"/>
        </w:rPr>
        <w:t xml:space="preserve"> for the foreseeable future. Prasad emphasises the strengthening of the dollar since the GFC and asserts that the </w:t>
      </w:r>
      <w:r w:rsidRPr="006C1560">
        <w:rPr>
          <w:rStyle w:val="Emphasis"/>
          <w:rFonts w:asciiTheme="majorHAnsi" w:hAnsiTheme="majorHAnsi" w:cstheme="majorHAnsi"/>
          <w:highlight w:val="yellow"/>
        </w:rPr>
        <w:t>existing superiority of Western</w:t>
      </w:r>
      <w:r w:rsidRPr="00BC1B7B">
        <w:rPr>
          <w:rStyle w:val="StyleUnderline"/>
          <w:rFonts w:asciiTheme="majorHAnsi" w:hAnsiTheme="majorHAnsi" w:cstheme="majorHAnsi"/>
        </w:rPr>
        <w:t xml:space="preserve"> legal and financial </w:t>
      </w:r>
      <w:r w:rsidRPr="006C1560">
        <w:rPr>
          <w:rStyle w:val="Emphasis"/>
          <w:rFonts w:asciiTheme="majorHAnsi" w:hAnsiTheme="majorHAnsi" w:cstheme="majorHAnsi"/>
          <w:highlight w:val="yellow"/>
        </w:rPr>
        <w:t>institutions</w:t>
      </w:r>
      <w:r w:rsidRPr="006C1560">
        <w:rPr>
          <w:rStyle w:val="StyleUnderline"/>
          <w:rFonts w:asciiTheme="majorHAnsi" w:hAnsiTheme="majorHAnsi" w:cstheme="majorHAnsi"/>
          <w:highlight w:val="yellow"/>
        </w:rPr>
        <w:t xml:space="preserve"> make the</w:t>
      </w:r>
      <w:r w:rsidRPr="00BC1B7B">
        <w:rPr>
          <w:rStyle w:val="StyleUnderline"/>
          <w:rFonts w:asciiTheme="majorHAnsi" w:hAnsiTheme="majorHAnsi" w:cstheme="majorHAnsi"/>
        </w:rPr>
        <w:t xml:space="preserve"> role of the </w:t>
      </w:r>
      <w:r w:rsidRPr="006C1560">
        <w:rPr>
          <w:rStyle w:val="Emphasis"/>
          <w:rFonts w:asciiTheme="majorHAnsi" w:hAnsiTheme="majorHAnsi" w:cstheme="majorHAnsi"/>
          <w:highlight w:val="yellow"/>
        </w:rPr>
        <w:t>dollar secure</w:t>
      </w:r>
      <w:r w:rsidRPr="00BC1B7B">
        <w:rPr>
          <w:rStyle w:val="StyleUnderline"/>
          <w:rFonts w:asciiTheme="majorHAnsi" w:hAnsiTheme="majorHAnsi" w:cstheme="majorHAnsi"/>
        </w:rPr>
        <w:t>.</w:t>
      </w:r>
      <w:r w:rsidRPr="00BC1B7B">
        <w:rPr>
          <w:rFonts w:asciiTheme="majorHAnsi" w:hAnsiTheme="majorHAnsi" w:cstheme="majorHAnsi"/>
          <w:sz w:val="8"/>
        </w:rPr>
        <w:t xml:space="preserve"> Prasad notes that it has long been a source of contention that holders of US Treasury bonds are, in effect, subsidising US deficit spending and the standard of living of Americans through their purchase of US debt. This phenomenon has been come to be known as the “exorbitant privilege” (Canzoneri et al. 2013). Nonetheless, as the United States’ NIC has suggested, Despite recent inflows into dollar assets and the appreciation of the dollar, the dollar could lose its status as an unparalleled global reserve currency by 2025, and become a first among equals in a market basket of currencies. This may force the US to consider more carefully how the conduct of its foreign policy affects the dollar. Without a steady source of external demand for dollars, US foreign policy actions might bring exposure to currency shock and higher interest rates for Americans. (NIC 2008, 12) The dollar and its position as the global reserve currency are fundamental to the US economy and are, as a consequence, critical to the funding of both US domestic and foreign policies. As financial transactions can be conducted instantly across the globe, it has been suggested that “a nation’s currency security is even more critical than energy security” (Engdahl 2014, 10). Rickards (2011) has examined the geo-strategic and defence posture that the United States maintains in relation to the dollar, exploring the impact future financial attacks may have on the United States’ geo-strategic rivalry with other nations. Rickards (2011, 6) highlights the staging of simulated games on this subject, which were held at the Applied Physics laboratory near Washington in conjunction with the Department of Defence in September 2008. The purpose of the games was to “examine the impact of global financial activities on national security issues” (Rickards 2011, 6). Rickards (2011, 11) argues that such an attack on the United States would undermine confidence in the dollar and emphasises the existence of US presidential powers which permit the freezing of accounts that attempt to disrupt markets in this way. Eichengreen (2011) has offered a different view on the dollar’s status globally, reasoning that in the future it is likely that there will be a basket of currencies in operation within the world economy. Noting that there is an historical precedent for multiple reserve currencies, Eichengreen (2011) contends, nonetheless, that </w:t>
      </w:r>
      <w:r w:rsidRPr="006C1560">
        <w:rPr>
          <w:rStyle w:val="StyleUnderline"/>
          <w:rFonts w:asciiTheme="majorHAnsi" w:hAnsiTheme="majorHAnsi" w:cstheme="majorHAnsi"/>
          <w:highlight w:val="yellow"/>
        </w:rPr>
        <w:t>reports of</w:t>
      </w:r>
      <w:r w:rsidRPr="00BC1B7B">
        <w:rPr>
          <w:rStyle w:val="StyleUnderline"/>
          <w:rFonts w:asciiTheme="majorHAnsi" w:hAnsiTheme="majorHAnsi" w:cstheme="majorHAnsi"/>
        </w:rPr>
        <w:t xml:space="preserve"> the dollar’s imminent </w:t>
      </w:r>
      <w:r w:rsidRPr="006C1560">
        <w:rPr>
          <w:rStyle w:val="StyleUnderline"/>
          <w:rFonts w:asciiTheme="majorHAnsi" w:hAnsiTheme="majorHAnsi" w:cstheme="majorHAnsi"/>
          <w:highlight w:val="yellow"/>
        </w:rPr>
        <w:t>demise</w:t>
      </w:r>
      <w:r w:rsidRPr="00BC1B7B">
        <w:rPr>
          <w:rStyle w:val="StyleUnderline"/>
          <w:rFonts w:asciiTheme="majorHAnsi" w:hAnsiTheme="majorHAnsi" w:cstheme="majorHAnsi"/>
        </w:rPr>
        <w:t xml:space="preserve"> as the global reserve currency </w:t>
      </w:r>
      <w:r w:rsidRPr="006C1560">
        <w:rPr>
          <w:rStyle w:val="StyleUnderline"/>
          <w:rFonts w:asciiTheme="majorHAnsi" w:hAnsiTheme="majorHAnsi" w:cstheme="majorHAnsi"/>
          <w:highlight w:val="yellow"/>
        </w:rPr>
        <w:t>are</w:t>
      </w:r>
      <w:r w:rsidRPr="00BC1B7B">
        <w:rPr>
          <w:rFonts w:asciiTheme="majorHAnsi" w:hAnsiTheme="majorHAnsi" w:cstheme="majorHAnsi"/>
          <w:sz w:val="8"/>
        </w:rPr>
        <w:t xml:space="preserve"> premature, if not </w:t>
      </w:r>
      <w:r w:rsidRPr="00BC1B7B">
        <w:rPr>
          <w:rStyle w:val="Emphasis"/>
          <w:rFonts w:asciiTheme="majorHAnsi" w:hAnsiTheme="majorHAnsi" w:cstheme="majorHAnsi"/>
        </w:rPr>
        <w:t xml:space="preserve">entirely </w:t>
      </w:r>
      <w:r w:rsidRPr="006C1560">
        <w:rPr>
          <w:rStyle w:val="Emphasis"/>
          <w:rFonts w:asciiTheme="majorHAnsi" w:hAnsiTheme="majorHAnsi" w:cstheme="majorHAnsi"/>
          <w:highlight w:val="yellow"/>
        </w:rPr>
        <w:t>unfounded</w:t>
      </w:r>
      <w:r w:rsidRPr="00BC1B7B">
        <w:rPr>
          <w:rFonts w:asciiTheme="majorHAnsi" w:hAnsiTheme="majorHAnsi" w:cstheme="majorHAnsi"/>
          <w:sz w:val="8"/>
        </w:rPr>
        <w:t xml:space="preserve">. However, a question must be raised as to whether the United States would allow the world economy to abandon the dollar as the global reserve, given the potential ramifications such a move would have for the US economy and for US hegemony globally. 5. The Dollar and US Hegemony: A World-Systems Analysis Perspective Immanuel Wallerstein’s conception of World-Systems Analysis has provided a theoretical perspective that is key to the investigation of the US dollar’s significance as the global reserve currency. Wallerstein (2011) has asserted that the world system is divided into core, semi-peripheral and peripheral states. We contend that the US dollar as the global reserve currency is an instrument that has been critical to the establishment of the United States as the ultimate metropole power at the core of this world system. The strategizing undertaken by planners from the CFR and the US State Department at the beginning of World War II was fundamental to the installation of the United States at the core of the post-war world system. </w:t>
      </w:r>
      <w:r w:rsidRPr="00BC1B7B">
        <w:rPr>
          <w:rStyle w:val="StyleUnderline"/>
          <w:rFonts w:asciiTheme="majorHAnsi" w:hAnsiTheme="majorHAnsi" w:cstheme="majorHAnsi"/>
        </w:rPr>
        <w:t xml:space="preserve">The </w:t>
      </w:r>
      <w:r w:rsidRPr="006C1560">
        <w:rPr>
          <w:rStyle w:val="Emphasis"/>
          <w:rFonts w:asciiTheme="majorHAnsi" w:hAnsiTheme="majorHAnsi" w:cstheme="majorHAnsi"/>
          <w:highlight w:val="yellow"/>
        </w:rPr>
        <w:t>economic consequences of</w:t>
      </w:r>
      <w:r w:rsidRPr="00BC1B7B">
        <w:rPr>
          <w:rFonts w:asciiTheme="majorHAnsi" w:hAnsiTheme="majorHAnsi" w:cstheme="majorHAnsi"/>
          <w:sz w:val="8"/>
        </w:rPr>
        <w:t xml:space="preserve"> the </w:t>
      </w:r>
      <w:r w:rsidRPr="006C1560">
        <w:rPr>
          <w:rStyle w:val="Emphasis"/>
          <w:rFonts w:asciiTheme="majorHAnsi" w:hAnsiTheme="majorHAnsi" w:cstheme="majorHAnsi"/>
          <w:highlight w:val="yellow"/>
        </w:rPr>
        <w:t>war</w:t>
      </w:r>
      <w:r w:rsidRPr="00BC1B7B">
        <w:rPr>
          <w:rStyle w:val="StyleUnderline"/>
          <w:rFonts w:asciiTheme="majorHAnsi" w:hAnsiTheme="majorHAnsi" w:cstheme="majorHAnsi"/>
        </w:rPr>
        <w:t xml:space="preserve"> for</w:t>
      </w:r>
      <w:r w:rsidRPr="00BC1B7B">
        <w:rPr>
          <w:rFonts w:asciiTheme="majorHAnsi" w:hAnsiTheme="majorHAnsi" w:cstheme="majorHAnsi"/>
          <w:sz w:val="8"/>
        </w:rPr>
        <w:t xml:space="preserve"> European </w:t>
      </w:r>
      <w:r w:rsidRPr="00BC1B7B">
        <w:rPr>
          <w:rStyle w:val="StyleUnderline"/>
          <w:rFonts w:asciiTheme="majorHAnsi" w:hAnsiTheme="majorHAnsi" w:cstheme="majorHAnsi"/>
        </w:rPr>
        <w:t>nations</w:t>
      </w:r>
      <w:r w:rsidRPr="00BC1B7B">
        <w:rPr>
          <w:rFonts w:asciiTheme="majorHAnsi" w:hAnsiTheme="majorHAnsi" w:cstheme="majorHAnsi"/>
          <w:sz w:val="8"/>
        </w:rPr>
        <w:t xml:space="preserve">, particularly Britain, </w:t>
      </w:r>
      <w:r w:rsidRPr="006C1560">
        <w:rPr>
          <w:rStyle w:val="StyleUnderline"/>
          <w:rFonts w:asciiTheme="majorHAnsi" w:hAnsiTheme="majorHAnsi" w:cstheme="majorHAnsi"/>
          <w:highlight w:val="yellow"/>
        </w:rPr>
        <w:t>provided</w:t>
      </w:r>
      <w:r w:rsidRPr="00BC1B7B">
        <w:rPr>
          <w:rStyle w:val="StyleUnderline"/>
          <w:rFonts w:asciiTheme="majorHAnsi" w:hAnsiTheme="majorHAnsi" w:cstheme="majorHAnsi"/>
        </w:rPr>
        <w:t xml:space="preserve"> a </w:t>
      </w:r>
      <w:r w:rsidRPr="006C1560">
        <w:rPr>
          <w:rStyle w:val="StyleUnderline"/>
          <w:rFonts w:asciiTheme="majorHAnsi" w:hAnsiTheme="majorHAnsi" w:cstheme="majorHAnsi"/>
          <w:highlight w:val="yellow"/>
        </w:rPr>
        <w:t>context for</w:t>
      </w:r>
      <w:r w:rsidRPr="00BC1B7B">
        <w:rPr>
          <w:rStyle w:val="StyleUnderline"/>
          <w:rFonts w:asciiTheme="majorHAnsi" w:hAnsiTheme="majorHAnsi" w:cstheme="majorHAnsi"/>
        </w:rPr>
        <w:t xml:space="preserve"> the </w:t>
      </w:r>
      <w:r w:rsidRPr="006C1560">
        <w:rPr>
          <w:rStyle w:val="Emphasis"/>
          <w:rFonts w:asciiTheme="majorHAnsi" w:hAnsiTheme="majorHAnsi" w:cstheme="majorHAnsi"/>
          <w:highlight w:val="yellow"/>
        </w:rPr>
        <w:t>U</w:t>
      </w:r>
      <w:r w:rsidRPr="00BC1B7B">
        <w:rPr>
          <w:rStyle w:val="StyleUnderline"/>
          <w:rFonts w:asciiTheme="majorHAnsi" w:hAnsiTheme="majorHAnsi" w:cstheme="majorHAnsi"/>
        </w:rPr>
        <w:t xml:space="preserve">nited </w:t>
      </w:r>
      <w:r w:rsidRPr="006C1560">
        <w:rPr>
          <w:rStyle w:val="Emphasis"/>
          <w:rFonts w:asciiTheme="majorHAnsi" w:hAnsiTheme="majorHAnsi" w:cstheme="majorHAnsi"/>
          <w:highlight w:val="yellow"/>
        </w:rPr>
        <w:t>S</w:t>
      </w:r>
      <w:r w:rsidRPr="00BC1B7B">
        <w:rPr>
          <w:rStyle w:val="StyleUnderline"/>
          <w:rFonts w:asciiTheme="majorHAnsi" w:hAnsiTheme="majorHAnsi" w:cstheme="majorHAnsi"/>
        </w:rPr>
        <w:t xml:space="preserve">tates </w:t>
      </w:r>
      <w:r w:rsidRPr="006C1560">
        <w:rPr>
          <w:rStyle w:val="StyleUnderline"/>
          <w:rFonts w:asciiTheme="majorHAnsi" w:hAnsiTheme="majorHAnsi" w:cstheme="majorHAnsi"/>
          <w:highlight w:val="yellow"/>
        </w:rPr>
        <w:t>to assume</w:t>
      </w:r>
      <w:r w:rsidRPr="00BC1B7B">
        <w:rPr>
          <w:rStyle w:val="StyleUnderline"/>
          <w:rFonts w:asciiTheme="majorHAnsi" w:hAnsiTheme="majorHAnsi" w:cstheme="majorHAnsi"/>
        </w:rPr>
        <w:t xml:space="preserve"> a pivotal role in the post-war era.</w:t>
      </w:r>
      <w:r w:rsidRPr="00BC1B7B">
        <w:rPr>
          <w:rFonts w:asciiTheme="majorHAnsi" w:hAnsiTheme="majorHAnsi" w:cstheme="majorHAnsi"/>
          <w:sz w:val="8"/>
        </w:rPr>
        <w:t xml:space="preserve"> Beeson and Higgott (2005) have argued that, </w:t>
      </w:r>
      <w:r w:rsidRPr="00BC1B7B">
        <w:rPr>
          <w:rStyle w:val="StyleUnderline"/>
          <w:rFonts w:asciiTheme="majorHAnsi" w:hAnsiTheme="majorHAnsi" w:cstheme="majorHAnsi"/>
        </w:rPr>
        <w:t xml:space="preserve">after World War II, the United States became the </w:t>
      </w:r>
      <w:r w:rsidRPr="006C1560">
        <w:rPr>
          <w:rStyle w:val="Emphasis"/>
          <w:rFonts w:asciiTheme="majorHAnsi" w:hAnsiTheme="majorHAnsi" w:cstheme="majorHAnsi"/>
          <w:highlight w:val="yellow"/>
        </w:rPr>
        <w:t>pre-eminent global power</w:t>
      </w:r>
      <w:r w:rsidRPr="006C1560">
        <w:rPr>
          <w:rStyle w:val="StyleUnderline"/>
          <w:rFonts w:asciiTheme="majorHAnsi" w:hAnsiTheme="majorHAnsi" w:cstheme="majorHAnsi"/>
          <w:highlight w:val="yellow"/>
        </w:rPr>
        <w:t xml:space="preserve"> by positioning itself, “at the centre of</w:t>
      </w:r>
      <w:r w:rsidRPr="00BC1B7B">
        <w:rPr>
          <w:rStyle w:val="StyleUnderline"/>
          <w:rFonts w:asciiTheme="majorHAnsi" w:hAnsiTheme="majorHAnsi" w:cstheme="majorHAnsi"/>
        </w:rPr>
        <w:t xml:space="preserve"> a dense web of ‘hub and spokes’ </w:t>
      </w:r>
      <w:r w:rsidRPr="006C1560">
        <w:rPr>
          <w:rStyle w:val="Emphasis"/>
          <w:rFonts w:asciiTheme="majorHAnsi" w:hAnsiTheme="majorHAnsi" w:cstheme="majorHAnsi"/>
          <w:highlight w:val="yellow"/>
        </w:rPr>
        <w:t>security relationships</w:t>
      </w:r>
      <w:r w:rsidRPr="00BC1B7B">
        <w:rPr>
          <w:rFonts w:asciiTheme="majorHAnsi" w:hAnsiTheme="majorHAnsi" w:cstheme="majorHAnsi"/>
          <w:sz w:val="8"/>
        </w:rPr>
        <w:t xml:space="preserve">.” As Beeson and Higgott (2005) have explained, </w:t>
      </w:r>
      <w:r w:rsidRPr="00BC1B7B">
        <w:rPr>
          <w:rStyle w:val="StyleUnderline"/>
          <w:rFonts w:asciiTheme="majorHAnsi" w:hAnsiTheme="majorHAnsi" w:cstheme="majorHAnsi"/>
        </w:rPr>
        <w:t>the United States also created an international political and economic framework conducive to its interests, with the multilateral institutions necessary to maintain them.</w:t>
      </w:r>
      <w:r w:rsidRPr="00BC1B7B">
        <w:rPr>
          <w:rFonts w:asciiTheme="majorHAnsi" w:hAnsiTheme="majorHAnsi" w:cstheme="majorHAnsi"/>
          <w:sz w:val="8"/>
        </w:rPr>
        <w:t xml:space="preserve"> Nonetheless, it was the selection of the United States’ currency as the global reserve which ensured that the United States was at the centre of the world economy in the post-war period. The US dollar became the essential means of international trade between core, semi-periphery and periphery states following the end of World War II. Wallerstein (2006) has provided an analysis of US hegemony from the end of World War II to the beginning of the twenty-first century. He contends that an 80-year battle was waged between the United States and Germany to determine who would succeed Britain as the new world hegemon. Wallerstein’s analysis of US power in relation to the world system identified three distinct periods, the first of which commenced when Allied victory in World War II established a period of US global hegemony that endured until 1970. The second period, from 1970 to 2001, was when US hegemony entered into decline. The third phase began with the unilateralist policies of President George W. Bush. These policies were devised to slow down and reverse the decline in US hegemony. In practice, Wallerstein asserts, they accelerated US hegemonic decline. Like Wallerstein, Golub (2004) has emphasised that the unilateralist approach adopted by the Bush administration has led to a serious decline in the international influence of the United States. From the end of World War II until the present, the United States has encountered challenges to its position as the global hegemonic power. The United States has undergone a transformation economically and industrially, and, as a manufacturer and exporter of goods, the United States has certainly declined. Although other aspects of US hegemonic influence have changed, the status of the US dollar as the global reserve currency has not yet been successfully challenged. The power and influence of the US dollar as the global reserve is often overlooked as a hegemonic instrument, particularly as there are more obvious expressions of US hegemonic power, such as the presence of US military bases on every continent except Antarctica. </w:t>
      </w:r>
      <w:r w:rsidRPr="00BC1B7B">
        <w:rPr>
          <w:rStyle w:val="StyleUnderline"/>
          <w:rFonts w:asciiTheme="majorHAnsi" w:hAnsiTheme="majorHAnsi" w:cstheme="majorHAnsi"/>
        </w:rPr>
        <w:t xml:space="preserve">As an enduring feature of US hegemony that continues to link the world economy, the US </w:t>
      </w:r>
      <w:r w:rsidRPr="006C1560">
        <w:rPr>
          <w:rStyle w:val="StyleUnderline"/>
          <w:rFonts w:asciiTheme="majorHAnsi" w:hAnsiTheme="majorHAnsi" w:cstheme="majorHAnsi"/>
          <w:highlight w:val="yellow"/>
        </w:rPr>
        <w:t>dollar</w:t>
      </w:r>
      <w:r w:rsidRPr="00BC1B7B">
        <w:rPr>
          <w:rStyle w:val="StyleUnderline"/>
          <w:rFonts w:asciiTheme="majorHAnsi" w:hAnsiTheme="majorHAnsi" w:cstheme="majorHAnsi"/>
        </w:rPr>
        <w:t xml:space="preserve"> as the global </w:t>
      </w:r>
      <w:r w:rsidRPr="006C1560">
        <w:rPr>
          <w:rStyle w:val="StyleUnderline"/>
          <w:rFonts w:asciiTheme="majorHAnsi" w:hAnsiTheme="majorHAnsi" w:cstheme="majorHAnsi"/>
          <w:highlight w:val="yellow"/>
        </w:rPr>
        <w:t>reserve currency can be viewed</w:t>
      </w:r>
      <w:r w:rsidRPr="00BC1B7B">
        <w:rPr>
          <w:rStyle w:val="StyleUnderline"/>
          <w:rFonts w:asciiTheme="majorHAnsi" w:hAnsiTheme="majorHAnsi" w:cstheme="majorHAnsi"/>
        </w:rPr>
        <w:t xml:space="preserve">, potentially, </w:t>
      </w:r>
      <w:r w:rsidRPr="006C1560">
        <w:rPr>
          <w:rStyle w:val="Emphasis"/>
          <w:rFonts w:asciiTheme="majorHAnsi" w:hAnsiTheme="majorHAnsi" w:cstheme="majorHAnsi"/>
          <w:highlight w:val="yellow"/>
        </w:rPr>
        <w:t>as the most vital element of US hegemony</w:t>
      </w:r>
      <w:r w:rsidRPr="00BC1B7B">
        <w:rPr>
          <w:rStyle w:val="StyleUnderline"/>
          <w:rFonts w:asciiTheme="majorHAnsi" w:hAnsiTheme="majorHAnsi" w:cstheme="majorHAnsi"/>
        </w:rPr>
        <w:t>.</w:t>
      </w:r>
    </w:p>
    <w:p w14:paraId="3FA5B01C" w14:textId="77777777" w:rsidR="003C7BA6" w:rsidRPr="00BC1B7B" w:rsidRDefault="003C7BA6" w:rsidP="003C7BA6">
      <w:pPr>
        <w:rPr>
          <w:rStyle w:val="StyleUnderline"/>
          <w:rFonts w:asciiTheme="majorHAnsi" w:hAnsiTheme="majorHAnsi" w:cstheme="majorHAnsi"/>
        </w:rPr>
      </w:pPr>
    </w:p>
    <w:p w14:paraId="5261E768" w14:textId="77777777" w:rsidR="003C7BA6" w:rsidRPr="00BC1B7B" w:rsidRDefault="003C7BA6" w:rsidP="003C7BA6">
      <w:pPr>
        <w:pStyle w:val="Heading4"/>
        <w:rPr>
          <w:rFonts w:asciiTheme="majorHAnsi" w:hAnsiTheme="majorHAnsi" w:cstheme="majorHAnsi"/>
        </w:rPr>
      </w:pPr>
      <w:r w:rsidRPr="00BC1B7B">
        <w:rPr>
          <w:rFonts w:asciiTheme="majorHAnsi" w:hAnsiTheme="majorHAnsi" w:cstheme="majorHAnsi"/>
        </w:rPr>
        <w:t>US hegemonic decline causes great power wars</w:t>
      </w:r>
    </w:p>
    <w:p w14:paraId="10F75454" w14:textId="77777777" w:rsidR="003C7BA6" w:rsidRPr="00BC1B7B" w:rsidRDefault="003C7BA6" w:rsidP="003C7BA6">
      <w:pPr>
        <w:rPr>
          <w:rFonts w:asciiTheme="majorHAnsi" w:hAnsiTheme="majorHAnsi" w:cstheme="majorHAnsi"/>
        </w:rPr>
      </w:pPr>
      <w:r w:rsidRPr="00BC1B7B">
        <w:rPr>
          <w:rStyle w:val="cite"/>
          <w:rFonts w:asciiTheme="majorHAnsi" w:eastAsia="Malgun Gothic" w:hAnsiTheme="majorHAnsi" w:cstheme="majorHAnsi"/>
        </w:rPr>
        <w:t>Kagan 07</w:t>
      </w:r>
      <w:r w:rsidRPr="00BC1B7B">
        <w:rPr>
          <w:rFonts w:asciiTheme="majorHAnsi" w:hAnsiTheme="majorHAnsi" w:cstheme="majorHAnsi"/>
        </w:rPr>
        <w:t xml:space="preserve">, </w:t>
      </w:r>
      <w:r w:rsidRPr="00BC1B7B">
        <w:rPr>
          <w:rFonts w:asciiTheme="majorHAnsi" w:hAnsiTheme="majorHAnsi" w:cstheme="majorHAnsi"/>
          <w:sz w:val="16"/>
          <w:szCs w:val="16"/>
        </w:rPr>
        <w:t>Senior Associate at the Carnegie Endowment for International Peace [Robert “End of Dreams, Return of History” Policy Review (http://www.hoover.org/publications/policyreview/8552512.html#n10)]</w:t>
      </w:r>
    </w:p>
    <w:p w14:paraId="7B6AE24B" w14:textId="77777777" w:rsidR="003C7BA6" w:rsidRPr="00BC1B7B" w:rsidRDefault="003C7BA6" w:rsidP="003C7BA6">
      <w:pPr>
        <w:pStyle w:val="tiny"/>
        <w:rPr>
          <w:rFonts w:asciiTheme="majorHAnsi" w:hAnsiTheme="majorHAnsi" w:cstheme="majorHAnsi"/>
        </w:rPr>
      </w:pPr>
      <w:r w:rsidRPr="00BC1B7B">
        <w:rPr>
          <w:rFonts w:asciiTheme="majorHAnsi" w:eastAsia="Times New Roman" w:hAnsiTheme="majorHAnsi" w:cstheme="majorHAnsi"/>
          <w:sz w:val="16"/>
        </w:rPr>
        <w:t xml:space="preserve">Finally, there is the United States itself. As a matter of national policy stretching back across numerous administrations, Democratic and Republican, liberal and conservative, </w:t>
      </w:r>
      <w:r w:rsidRPr="00BC1B7B">
        <w:rPr>
          <w:rFonts w:asciiTheme="majorHAnsi" w:hAnsiTheme="majorHAnsi" w:cstheme="majorHAnsi"/>
        </w:rPr>
        <w:t xml:space="preserve">Americans have insisted on preserving regional predominance in East Asia; the Middle East; the Western Hemisphere; until recently, Europe; and now, increasingly, Central Asia. This was its goal after the Second World War, and since the end of the Cold War, beginning with the first Bush administration and continuing through the Clinton years, the United States did not retract but expanded its influence eastward across Europe and into the Middle East, Central Asia, and the Caucasus. Even as it maintains its position as the predominant global power, it is also engaged in hegemonic competitions in these regions with China in East and Central Asia, with Iran in the Middle East and Central Asia, and with Russia in Eastern Europe, Central Asia, and the Caucasus. The United States, too, is more of a traditional than a postmodern power, and though Americans are loath to acknowledge it, they generally prefer their global place as “No. 1” and are equally loath to relinquish it. Once having entered a region, whether for practical or idealistic reasons, they are remarkably slow to withdraw from it until they believe they have substantially transformed it in their own image. They profess indifference to the world and claim they just want to be left alone even as they seek daily to shape the behavior of billions of people around the globe. </w:t>
      </w:r>
      <w:r w:rsidRPr="00BC1B7B">
        <w:rPr>
          <w:rStyle w:val="StyleUnderline"/>
          <w:rFonts w:asciiTheme="majorHAnsi" w:hAnsiTheme="majorHAnsi" w:cstheme="majorHAnsi"/>
        </w:rPr>
        <w:t xml:space="preserve">The </w:t>
      </w:r>
      <w:r w:rsidRPr="006C1560">
        <w:rPr>
          <w:rStyle w:val="StyleUnderline"/>
          <w:rFonts w:asciiTheme="majorHAnsi" w:hAnsiTheme="majorHAnsi" w:cstheme="majorHAnsi"/>
          <w:highlight w:val="yellow"/>
        </w:rPr>
        <w:t>jostling for status</w:t>
      </w:r>
      <w:r w:rsidRPr="00BC1B7B">
        <w:rPr>
          <w:rStyle w:val="StyleUnderline"/>
          <w:rFonts w:asciiTheme="majorHAnsi" w:hAnsiTheme="majorHAnsi" w:cstheme="majorHAnsi"/>
        </w:rPr>
        <w:t xml:space="preserve"> and influence among these ambitious nations and would-be nations </w:t>
      </w:r>
      <w:r w:rsidRPr="006C1560">
        <w:rPr>
          <w:rStyle w:val="StyleUnderline"/>
          <w:rFonts w:asciiTheme="majorHAnsi" w:hAnsiTheme="majorHAnsi" w:cstheme="majorHAnsi"/>
          <w:highlight w:val="yellow"/>
        </w:rPr>
        <w:t>is a</w:t>
      </w:r>
      <w:r w:rsidRPr="00BC1B7B">
        <w:rPr>
          <w:rStyle w:val="StyleUnderline"/>
          <w:rFonts w:asciiTheme="majorHAnsi" w:hAnsiTheme="majorHAnsi" w:cstheme="majorHAnsi"/>
        </w:rPr>
        <w:t xml:space="preserve"> second </w:t>
      </w:r>
      <w:r w:rsidRPr="006C1560">
        <w:rPr>
          <w:rStyle w:val="StyleUnderline"/>
          <w:rFonts w:asciiTheme="majorHAnsi" w:hAnsiTheme="majorHAnsi" w:cstheme="majorHAnsi"/>
          <w:highlight w:val="yellow"/>
        </w:rPr>
        <w:t>defining feature of the</w:t>
      </w:r>
      <w:r w:rsidRPr="00BC1B7B">
        <w:rPr>
          <w:rStyle w:val="StyleUnderline"/>
          <w:rFonts w:asciiTheme="majorHAnsi" w:hAnsiTheme="majorHAnsi" w:cstheme="majorHAnsi"/>
        </w:rPr>
        <w:t xml:space="preserve"> new post-Cold War international </w:t>
      </w:r>
      <w:r w:rsidRPr="006C1560">
        <w:rPr>
          <w:rStyle w:val="StyleUnderline"/>
          <w:rFonts w:asciiTheme="majorHAnsi" w:hAnsiTheme="majorHAnsi" w:cstheme="majorHAnsi"/>
          <w:highlight w:val="yellow"/>
        </w:rPr>
        <w:t>system.</w:t>
      </w:r>
      <w:r w:rsidRPr="00BC1B7B">
        <w:rPr>
          <w:rStyle w:val="StyleUnderline"/>
          <w:rFonts w:asciiTheme="majorHAnsi" w:hAnsiTheme="majorHAnsi" w:cstheme="majorHAnsi"/>
        </w:rPr>
        <w:t xml:space="preserve"> Nationalism in all its forms is back, if it ever went away, and so is international competition for power, influence, honor, and status. </w:t>
      </w:r>
      <w:r w:rsidRPr="006C1560">
        <w:rPr>
          <w:rStyle w:val="Emphasis"/>
          <w:rFonts w:asciiTheme="majorHAnsi" w:hAnsiTheme="majorHAnsi" w:cstheme="majorHAnsi"/>
          <w:highlight w:val="yellow"/>
        </w:rPr>
        <w:t>American predominance</w:t>
      </w:r>
      <w:r w:rsidRPr="006C1560">
        <w:rPr>
          <w:rStyle w:val="StyleUnderline"/>
          <w:rFonts w:asciiTheme="majorHAnsi" w:hAnsiTheme="majorHAnsi" w:cstheme="majorHAnsi"/>
          <w:highlight w:val="yellow"/>
        </w:rPr>
        <w:t xml:space="preserve"> </w:t>
      </w:r>
      <w:r w:rsidRPr="006C1560">
        <w:rPr>
          <w:rStyle w:val="Emphasis"/>
          <w:rFonts w:asciiTheme="majorHAnsi" w:hAnsiTheme="majorHAnsi" w:cstheme="majorHAnsi"/>
          <w:highlight w:val="yellow"/>
        </w:rPr>
        <w:t>prevents</w:t>
      </w:r>
      <w:r w:rsidRPr="006C1560">
        <w:rPr>
          <w:rStyle w:val="StyleUnderline"/>
          <w:rFonts w:asciiTheme="majorHAnsi" w:hAnsiTheme="majorHAnsi" w:cstheme="majorHAnsi"/>
          <w:highlight w:val="yellow"/>
        </w:rPr>
        <w:t xml:space="preserve"> </w:t>
      </w:r>
      <w:r w:rsidRPr="00BC1B7B">
        <w:rPr>
          <w:rStyle w:val="StyleUnderline"/>
          <w:rFonts w:asciiTheme="majorHAnsi" w:hAnsiTheme="majorHAnsi" w:cstheme="majorHAnsi"/>
        </w:rPr>
        <w:t xml:space="preserve">these </w:t>
      </w:r>
      <w:r w:rsidRPr="006C1560">
        <w:rPr>
          <w:rStyle w:val="Emphasis"/>
          <w:rFonts w:asciiTheme="majorHAnsi" w:hAnsiTheme="majorHAnsi" w:cstheme="majorHAnsi"/>
          <w:highlight w:val="yellow"/>
        </w:rPr>
        <w:t>rivalries from intensifying</w:t>
      </w:r>
      <w:r w:rsidRPr="00BC1B7B">
        <w:rPr>
          <w:rStyle w:val="StyleUnderline"/>
          <w:rFonts w:asciiTheme="majorHAnsi" w:hAnsiTheme="majorHAnsi" w:cstheme="majorHAnsi"/>
        </w:rPr>
        <w:t xml:space="preserve"> — its regional as well as its global predominance. </w:t>
      </w:r>
      <w:r w:rsidRPr="006C1560">
        <w:rPr>
          <w:rStyle w:val="StyleUnderline"/>
          <w:rFonts w:asciiTheme="majorHAnsi" w:hAnsiTheme="majorHAnsi" w:cstheme="majorHAnsi"/>
          <w:highlight w:val="yellow"/>
        </w:rPr>
        <w:t xml:space="preserve">Were the </w:t>
      </w:r>
      <w:r w:rsidRPr="006C1560">
        <w:rPr>
          <w:rStyle w:val="Emphasis"/>
          <w:rFonts w:asciiTheme="majorHAnsi" w:hAnsiTheme="majorHAnsi" w:cstheme="majorHAnsi"/>
          <w:highlight w:val="yellow"/>
        </w:rPr>
        <w:t>U</w:t>
      </w:r>
      <w:r w:rsidRPr="00BC1B7B">
        <w:rPr>
          <w:rStyle w:val="StyleUnderline"/>
          <w:rFonts w:asciiTheme="majorHAnsi" w:hAnsiTheme="majorHAnsi" w:cstheme="majorHAnsi"/>
        </w:rPr>
        <w:t xml:space="preserve">nited </w:t>
      </w:r>
      <w:r w:rsidRPr="006C1560">
        <w:rPr>
          <w:rStyle w:val="Emphasis"/>
          <w:rFonts w:asciiTheme="majorHAnsi" w:hAnsiTheme="majorHAnsi" w:cstheme="majorHAnsi"/>
          <w:highlight w:val="yellow"/>
        </w:rPr>
        <w:t>S</w:t>
      </w:r>
      <w:r w:rsidRPr="00BC1B7B">
        <w:rPr>
          <w:rStyle w:val="StyleUnderline"/>
          <w:rFonts w:asciiTheme="majorHAnsi" w:hAnsiTheme="majorHAnsi" w:cstheme="majorHAnsi"/>
        </w:rPr>
        <w:t xml:space="preserve">tates </w:t>
      </w:r>
      <w:r w:rsidRPr="006C1560">
        <w:rPr>
          <w:rStyle w:val="Emphasis"/>
          <w:rFonts w:asciiTheme="majorHAnsi" w:hAnsiTheme="majorHAnsi" w:cstheme="majorHAnsi"/>
          <w:highlight w:val="yellow"/>
        </w:rPr>
        <w:t>to diminish its influence</w:t>
      </w:r>
      <w:r w:rsidRPr="00BC1B7B">
        <w:rPr>
          <w:rStyle w:val="StyleUnderline"/>
          <w:rFonts w:asciiTheme="majorHAnsi" w:hAnsiTheme="majorHAnsi" w:cstheme="majorHAnsi"/>
        </w:rPr>
        <w:t xml:space="preserve"> in the regions where it is currently the strongest power, the </w:t>
      </w:r>
      <w:r w:rsidRPr="006C1560">
        <w:rPr>
          <w:rStyle w:val="StyleUnderline"/>
          <w:rFonts w:asciiTheme="majorHAnsi" w:hAnsiTheme="majorHAnsi" w:cstheme="majorHAnsi"/>
          <w:highlight w:val="yellow"/>
        </w:rPr>
        <w:t>other nations would settle disputes</w:t>
      </w:r>
      <w:r w:rsidRPr="00BC1B7B">
        <w:rPr>
          <w:rStyle w:val="StyleUnderline"/>
          <w:rFonts w:asciiTheme="majorHAnsi" w:hAnsiTheme="majorHAnsi" w:cstheme="majorHAnsi"/>
        </w:rPr>
        <w:t xml:space="preserve"> as great and lesser powers have done in the past: sometimes through diplomacy and accommodation but often </w:t>
      </w:r>
      <w:r w:rsidRPr="006C1560">
        <w:rPr>
          <w:rStyle w:val="Emphasis"/>
          <w:rFonts w:asciiTheme="majorHAnsi" w:hAnsiTheme="majorHAnsi" w:cstheme="majorHAnsi"/>
          <w:highlight w:val="yellow"/>
        </w:rPr>
        <w:t>through</w:t>
      </w:r>
      <w:r w:rsidRPr="006C1560">
        <w:rPr>
          <w:rStyle w:val="StyleUnderline"/>
          <w:rFonts w:asciiTheme="majorHAnsi" w:hAnsiTheme="majorHAnsi" w:cstheme="majorHAnsi"/>
          <w:highlight w:val="yellow"/>
        </w:rPr>
        <w:t xml:space="preserve"> </w:t>
      </w:r>
      <w:r w:rsidRPr="00BC1B7B">
        <w:rPr>
          <w:rStyle w:val="StyleUnderline"/>
          <w:rFonts w:asciiTheme="majorHAnsi" w:hAnsiTheme="majorHAnsi" w:cstheme="majorHAnsi"/>
        </w:rPr>
        <w:t xml:space="preserve">confrontation and </w:t>
      </w:r>
      <w:r w:rsidRPr="006C1560">
        <w:rPr>
          <w:rStyle w:val="Emphasis"/>
          <w:rFonts w:asciiTheme="majorHAnsi" w:hAnsiTheme="majorHAnsi" w:cstheme="majorHAnsi"/>
          <w:highlight w:val="yellow"/>
        </w:rPr>
        <w:t>wars</w:t>
      </w:r>
      <w:r w:rsidRPr="00BC1B7B">
        <w:rPr>
          <w:rFonts w:asciiTheme="majorHAnsi" w:hAnsiTheme="majorHAnsi" w:cstheme="majorHAnsi"/>
        </w:rPr>
        <w:t xml:space="preserve"> of varying scope, intensity, and destructiveness. One novel aspect of such a multipolar world is that </w:t>
      </w:r>
      <w:r w:rsidRPr="006C1560">
        <w:rPr>
          <w:rStyle w:val="StyleUnderline"/>
          <w:rFonts w:asciiTheme="majorHAnsi" w:hAnsiTheme="majorHAnsi" w:cstheme="majorHAnsi"/>
          <w:highlight w:val="yellow"/>
        </w:rPr>
        <w:t>most</w:t>
      </w:r>
      <w:r w:rsidRPr="00BC1B7B">
        <w:rPr>
          <w:rStyle w:val="StyleUnderline"/>
          <w:rFonts w:asciiTheme="majorHAnsi" w:hAnsiTheme="majorHAnsi" w:cstheme="majorHAnsi"/>
        </w:rPr>
        <w:t xml:space="preserve"> of these powers </w:t>
      </w:r>
      <w:r w:rsidRPr="006C1560">
        <w:rPr>
          <w:rStyle w:val="StyleUnderline"/>
          <w:rFonts w:asciiTheme="majorHAnsi" w:hAnsiTheme="majorHAnsi" w:cstheme="majorHAnsi"/>
          <w:highlight w:val="yellow"/>
        </w:rPr>
        <w:t xml:space="preserve">would possess </w:t>
      </w:r>
      <w:r w:rsidRPr="006C1560">
        <w:rPr>
          <w:rStyle w:val="Emphasis"/>
          <w:rFonts w:asciiTheme="majorHAnsi" w:hAnsiTheme="majorHAnsi" w:cstheme="majorHAnsi"/>
          <w:highlight w:val="yellow"/>
        </w:rPr>
        <w:t>nuclear weapons</w:t>
      </w:r>
      <w:r w:rsidRPr="00BC1B7B">
        <w:rPr>
          <w:rStyle w:val="StyleUnderline"/>
          <w:rFonts w:asciiTheme="majorHAnsi" w:hAnsiTheme="majorHAnsi" w:cstheme="majorHAnsi"/>
        </w:rPr>
        <w:t xml:space="preserve">. </w:t>
      </w:r>
      <w:r w:rsidRPr="006C1560">
        <w:rPr>
          <w:rStyle w:val="Emphasis"/>
          <w:rFonts w:asciiTheme="majorHAnsi" w:hAnsiTheme="majorHAnsi" w:cstheme="majorHAnsi"/>
          <w:highlight w:val="yellow"/>
        </w:rPr>
        <w:t>That</w:t>
      </w:r>
      <w:r w:rsidRPr="006C1560">
        <w:rPr>
          <w:rStyle w:val="StyleUnderline"/>
          <w:rFonts w:asciiTheme="majorHAnsi" w:hAnsiTheme="majorHAnsi" w:cstheme="majorHAnsi"/>
          <w:highlight w:val="yellow"/>
        </w:rPr>
        <w:t xml:space="preserve"> </w:t>
      </w:r>
      <w:r w:rsidRPr="00BC1B7B">
        <w:rPr>
          <w:rStyle w:val="StyleUnderline"/>
          <w:rFonts w:asciiTheme="majorHAnsi" w:hAnsiTheme="majorHAnsi" w:cstheme="majorHAnsi"/>
        </w:rPr>
        <w:t xml:space="preserve">could </w:t>
      </w:r>
      <w:r w:rsidRPr="006C1560">
        <w:rPr>
          <w:rStyle w:val="Emphasis"/>
          <w:rFonts w:asciiTheme="majorHAnsi" w:hAnsiTheme="majorHAnsi" w:cstheme="majorHAnsi"/>
          <w:highlight w:val="yellow"/>
        </w:rPr>
        <w:t>make wars</w:t>
      </w:r>
      <w:r w:rsidRPr="00BC1B7B">
        <w:rPr>
          <w:rStyle w:val="StyleUnderline"/>
          <w:rFonts w:asciiTheme="majorHAnsi" w:hAnsiTheme="majorHAnsi" w:cstheme="majorHAnsi"/>
        </w:rPr>
        <w:t xml:space="preserve"> between them less likely, or it could simply make them </w:t>
      </w:r>
      <w:r w:rsidRPr="006C1560">
        <w:rPr>
          <w:rStyle w:val="Emphasis"/>
          <w:rFonts w:asciiTheme="majorHAnsi" w:hAnsiTheme="majorHAnsi" w:cstheme="majorHAnsi"/>
          <w:highlight w:val="yellow"/>
        </w:rPr>
        <w:t>more catastrophic</w:t>
      </w:r>
      <w:r w:rsidRPr="00BC1B7B">
        <w:rPr>
          <w:rStyle w:val="StyleUnderline"/>
          <w:rFonts w:asciiTheme="majorHAnsi" w:hAnsiTheme="majorHAnsi" w:cstheme="majorHAnsi"/>
        </w:rPr>
        <w:t xml:space="preserve">. </w:t>
      </w:r>
      <w:r w:rsidRPr="00BC1B7B">
        <w:rPr>
          <w:rFonts w:asciiTheme="majorHAnsi" w:hAnsiTheme="majorHAnsi" w:cstheme="majorHAnsi"/>
        </w:rPr>
        <w:t xml:space="preserve">It is easy but also dangerous to underestimate the role the United States plays in providing a measure of stability in the world even as it also disrupts stability. For instance, the United States is the dominant naval power everywhere, such that </w:t>
      </w:r>
      <w:r w:rsidRPr="006C1560">
        <w:rPr>
          <w:rStyle w:val="StyleUnderline"/>
          <w:rFonts w:asciiTheme="majorHAnsi" w:hAnsiTheme="majorHAnsi" w:cstheme="majorHAnsi"/>
          <w:highlight w:val="yellow"/>
        </w:rPr>
        <w:t>other nations</w:t>
      </w:r>
      <w:r w:rsidRPr="00BC1B7B">
        <w:rPr>
          <w:rStyle w:val="StyleUnderline"/>
          <w:rFonts w:asciiTheme="majorHAnsi" w:hAnsiTheme="majorHAnsi" w:cstheme="majorHAnsi"/>
        </w:rPr>
        <w:t xml:space="preserve"> cannot compete with it even in their home waters. They either happily or grudgingly </w:t>
      </w:r>
      <w:r w:rsidRPr="006C1560">
        <w:rPr>
          <w:rStyle w:val="StyleUnderline"/>
          <w:rFonts w:asciiTheme="majorHAnsi" w:hAnsiTheme="majorHAnsi" w:cstheme="majorHAnsi"/>
          <w:highlight w:val="yellow"/>
        </w:rPr>
        <w:t>allow the United States</w:t>
      </w:r>
      <w:r w:rsidRPr="00BC1B7B">
        <w:rPr>
          <w:rStyle w:val="StyleUnderline"/>
          <w:rFonts w:asciiTheme="majorHAnsi" w:hAnsiTheme="majorHAnsi" w:cstheme="majorHAnsi"/>
        </w:rPr>
        <w:t xml:space="preserve"> Navy </w:t>
      </w:r>
      <w:r w:rsidRPr="006C1560">
        <w:rPr>
          <w:rStyle w:val="StyleUnderline"/>
          <w:rFonts w:asciiTheme="majorHAnsi" w:hAnsiTheme="majorHAnsi" w:cstheme="majorHAnsi"/>
          <w:highlight w:val="yellow"/>
        </w:rPr>
        <w:t xml:space="preserve">to be </w:t>
      </w:r>
      <w:r w:rsidRPr="00BC1B7B">
        <w:rPr>
          <w:rStyle w:val="StyleUnderline"/>
          <w:rFonts w:asciiTheme="majorHAnsi" w:hAnsiTheme="majorHAnsi" w:cstheme="majorHAnsi"/>
        </w:rPr>
        <w:t xml:space="preserve">the </w:t>
      </w:r>
      <w:r w:rsidRPr="006C1560">
        <w:rPr>
          <w:rStyle w:val="StyleUnderline"/>
          <w:rFonts w:asciiTheme="majorHAnsi" w:hAnsiTheme="majorHAnsi" w:cstheme="majorHAnsi"/>
          <w:highlight w:val="yellow"/>
        </w:rPr>
        <w:t>guarantor of</w:t>
      </w:r>
      <w:r w:rsidRPr="00BC1B7B">
        <w:rPr>
          <w:rStyle w:val="StyleUnderline"/>
          <w:rFonts w:asciiTheme="majorHAnsi" w:hAnsiTheme="majorHAnsi" w:cstheme="majorHAnsi"/>
        </w:rPr>
        <w:t xml:space="preserve"> international waterways and trade routes, of international access to </w:t>
      </w:r>
      <w:r w:rsidRPr="006C1560">
        <w:rPr>
          <w:rStyle w:val="StyleUnderline"/>
          <w:rFonts w:asciiTheme="majorHAnsi" w:hAnsiTheme="majorHAnsi" w:cstheme="majorHAnsi"/>
          <w:highlight w:val="yellow"/>
        </w:rPr>
        <w:t xml:space="preserve">markets and </w:t>
      </w:r>
      <w:r w:rsidRPr="00BC1B7B">
        <w:rPr>
          <w:rStyle w:val="StyleUnderline"/>
          <w:rFonts w:asciiTheme="majorHAnsi" w:hAnsiTheme="majorHAnsi" w:cstheme="majorHAnsi"/>
        </w:rPr>
        <w:t xml:space="preserve">raw </w:t>
      </w:r>
      <w:r w:rsidRPr="006C1560">
        <w:rPr>
          <w:rStyle w:val="StyleUnderline"/>
          <w:rFonts w:asciiTheme="majorHAnsi" w:hAnsiTheme="majorHAnsi" w:cstheme="majorHAnsi"/>
          <w:highlight w:val="yellow"/>
        </w:rPr>
        <w:t>materials</w:t>
      </w:r>
      <w:r w:rsidRPr="00BC1B7B">
        <w:rPr>
          <w:rStyle w:val="StyleUnderline"/>
          <w:rFonts w:asciiTheme="majorHAnsi" w:hAnsiTheme="majorHAnsi" w:cstheme="majorHAnsi"/>
        </w:rPr>
        <w:t xml:space="preserve"> such as oil. Even when the United States engages in a war, it is able to play its role as guardian of the waterways. </w:t>
      </w:r>
      <w:r w:rsidRPr="006C1560">
        <w:rPr>
          <w:rStyle w:val="StyleUnderline"/>
          <w:rFonts w:asciiTheme="majorHAnsi" w:hAnsiTheme="majorHAnsi" w:cstheme="majorHAnsi"/>
          <w:highlight w:val="yellow"/>
        </w:rPr>
        <w:t xml:space="preserve">In a more </w:t>
      </w:r>
      <w:r w:rsidRPr="00BC1B7B">
        <w:rPr>
          <w:rStyle w:val="StyleUnderline"/>
          <w:rFonts w:asciiTheme="majorHAnsi" w:hAnsiTheme="majorHAnsi" w:cstheme="majorHAnsi"/>
        </w:rPr>
        <w:t xml:space="preserve">genuinely </w:t>
      </w:r>
      <w:r w:rsidRPr="006C1560">
        <w:rPr>
          <w:rStyle w:val="StyleUnderline"/>
          <w:rFonts w:asciiTheme="majorHAnsi" w:hAnsiTheme="majorHAnsi" w:cstheme="majorHAnsi"/>
          <w:highlight w:val="yellow"/>
        </w:rPr>
        <w:t xml:space="preserve">multipolar world, </w:t>
      </w:r>
      <w:r w:rsidRPr="00BC1B7B">
        <w:rPr>
          <w:rStyle w:val="StyleUnderline"/>
          <w:rFonts w:asciiTheme="majorHAnsi" w:hAnsiTheme="majorHAnsi" w:cstheme="majorHAnsi"/>
        </w:rPr>
        <w:t xml:space="preserve">however, </w:t>
      </w:r>
      <w:r w:rsidRPr="006C1560">
        <w:rPr>
          <w:rStyle w:val="StyleUnderline"/>
          <w:rFonts w:asciiTheme="majorHAnsi" w:hAnsiTheme="majorHAnsi" w:cstheme="majorHAnsi"/>
          <w:highlight w:val="yellow"/>
        </w:rPr>
        <w:t>it would not</w:t>
      </w:r>
      <w:r w:rsidRPr="00BC1B7B">
        <w:rPr>
          <w:rFonts w:asciiTheme="majorHAnsi" w:hAnsiTheme="majorHAnsi" w:cstheme="majorHAnsi"/>
        </w:rPr>
        <w:t xml:space="preserve">. Nations would compete for naval dominance at least in their own regions and possibly beyond. Conflict between nations would involve struggles on the oceans as well as on land. Armed embargos, of the kind used in World War i and other major conflicts, would disrupt trade flows in a way that is now impossible. Such order as exists in the world rests not only on the goodwill of peoples but also on American power. Such order as exists in the world rests not merely on the goodwill of peoples but on a foundation provided by American power. Even the European Union, that great geopolitical miracle, owes its founding to American power, for without it the European nations after World War ii would never have felt secure enough to reintegrate Germany. </w:t>
      </w:r>
      <w:r w:rsidRPr="00BC1B7B">
        <w:rPr>
          <w:rStyle w:val="StyleUnderline"/>
          <w:rFonts w:asciiTheme="majorHAnsi" w:hAnsiTheme="majorHAnsi" w:cstheme="majorHAnsi"/>
        </w:rPr>
        <w:t xml:space="preserve">Most Europeans recoil at the thought, but even today </w:t>
      </w:r>
      <w:r w:rsidRPr="006C1560">
        <w:rPr>
          <w:rStyle w:val="StyleUnderline"/>
          <w:rFonts w:asciiTheme="majorHAnsi" w:hAnsiTheme="majorHAnsi" w:cstheme="majorHAnsi"/>
          <w:highlight w:val="yellow"/>
        </w:rPr>
        <w:t xml:space="preserve">Europe’s </w:t>
      </w:r>
      <w:r w:rsidRPr="006C1560">
        <w:rPr>
          <w:rStyle w:val="Emphasis"/>
          <w:rFonts w:asciiTheme="majorHAnsi" w:hAnsiTheme="majorHAnsi" w:cstheme="majorHAnsi"/>
          <w:highlight w:val="yellow"/>
        </w:rPr>
        <w:t>stability</w:t>
      </w:r>
      <w:r w:rsidRPr="006C1560">
        <w:rPr>
          <w:rStyle w:val="StyleUnderline"/>
          <w:rFonts w:asciiTheme="majorHAnsi" w:hAnsiTheme="majorHAnsi" w:cstheme="majorHAnsi"/>
          <w:highlight w:val="yellow"/>
        </w:rPr>
        <w:t xml:space="preserve"> depends on</w:t>
      </w:r>
      <w:r w:rsidRPr="00BC1B7B">
        <w:rPr>
          <w:rStyle w:val="StyleUnderline"/>
          <w:rFonts w:asciiTheme="majorHAnsi" w:hAnsiTheme="majorHAnsi" w:cstheme="majorHAnsi"/>
        </w:rPr>
        <w:t xml:space="preserve"> the guarantee, however distant and one hopes unnecessary, that </w:t>
      </w:r>
      <w:r w:rsidRPr="006C1560">
        <w:rPr>
          <w:rStyle w:val="StyleUnderline"/>
          <w:rFonts w:asciiTheme="majorHAnsi" w:hAnsiTheme="majorHAnsi" w:cstheme="majorHAnsi"/>
          <w:highlight w:val="yellow"/>
        </w:rPr>
        <w:t>the U</w:t>
      </w:r>
      <w:r w:rsidRPr="00BC1B7B">
        <w:rPr>
          <w:rStyle w:val="StyleUnderline"/>
          <w:rFonts w:asciiTheme="majorHAnsi" w:hAnsiTheme="majorHAnsi" w:cstheme="majorHAnsi"/>
        </w:rPr>
        <w:t xml:space="preserve">nited </w:t>
      </w:r>
      <w:r w:rsidRPr="006C1560">
        <w:rPr>
          <w:rStyle w:val="StyleUnderline"/>
          <w:rFonts w:asciiTheme="majorHAnsi" w:hAnsiTheme="majorHAnsi" w:cstheme="majorHAnsi"/>
          <w:highlight w:val="yellow"/>
        </w:rPr>
        <w:t>S</w:t>
      </w:r>
      <w:r w:rsidRPr="00BC1B7B">
        <w:rPr>
          <w:rStyle w:val="StyleUnderline"/>
          <w:rFonts w:asciiTheme="majorHAnsi" w:hAnsiTheme="majorHAnsi" w:cstheme="majorHAnsi"/>
        </w:rPr>
        <w:t xml:space="preserve">tates could step in to check any dangerous development on the continent. </w:t>
      </w:r>
      <w:r w:rsidRPr="006C1560">
        <w:rPr>
          <w:rStyle w:val="StyleUnderline"/>
          <w:rFonts w:asciiTheme="majorHAnsi" w:hAnsiTheme="majorHAnsi" w:cstheme="majorHAnsi"/>
          <w:highlight w:val="yellow"/>
        </w:rPr>
        <w:t xml:space="preserve">In </w:t>
      </w:r>
      <w:r w:rsidRPr="00BC1B7B">
        <w:rPr>
          <w:rStyle w:val="StyleUnderline"/>
          <w:rFonts w:asciiTheme="majorHAnsi" w:hAnsiTheme="majorHAnsi" w:cstheme="majorHAnsi"/>
        </w:rPr>
        <w:t xml:space="preserve">a genuinely </w:t>
      </w:r>
      <w:r w:rsidRPr="006C1560">
        <w:rPr>
          <w:rStyle w:val="StyleUnderline"/>
          <w:rFonts w:asciiTheme="majorHAnsi" w:hAnsiTheme="majorHAnsi" w:cstheme="majorHAnsi"/>
          <w:highlight w:val="yellow"/>
        </w:rPr>
        <w:t xml:space="preserve">multipolar world, that would not be possible </w:t>
      </w:r>
      <w:r w:rsidRPr="006C1560">
        <w:rPr>
          <w:rStyle w:val="Emphasis"/>
          <w:rFonts w:asciiTheme="majorHAnsi" w:hAnsiTheme="majorHAnsi" w:cstheme="majorHAnsi"/>
          <w:highlight w:val="yellow"/>
        </w:rPr>
        <w:t>without</w:t>
      </w:r>
      <w:r w:rsidRPr="006C1560">
        <w:rPr>
          <w:rStyle w:val="StyleUnderline"/>
          <w:rFonts w:asciiTheme="majorHAnsi" w:hAnsiTheme="majorHAnsi" w:cstheme="majorHAnsi"/>
          <w:highlight w:val="yellow"/>
        </w:rPr>
        <w:t xml:space="preserve"> </w:t>
      </w:r>
      <w:r w:rsidRPr="00BC1B7B">
        <w:rPr>
          <w:rStyle w:val="StyleUnderline"/>
          <w:rFonts w:asciiTheme="majorHAnsi" w:hAnsiTheme="majorHAnsi" w:cstheme="majorHAnsi"/>
        </w:rPr>
        <w:t xml:space="preserve">renewing the danger of </w:t>
      </w:r>
      <w:r w:rsidRPr="006C1560">
        <w:rPr>
          <w:rStyle w:val="Emphasis"/>
          <w:rFonts w:asciiTheme="majorHAnsi" w:hAnsiTheme="majorHAnsi" w:cstheme="majorHAnsi"/>
          <w:highlight w:val="yellow"/>
        </w:rPr>
        <w:t>world war</w:t>
      </w:r>
      <w:r w:rsidRPr="00BC1B7B">
        <w:rPr>
          <w:rStyle w:val="StyleUnderline"/>
          <w:rFonts w:asciiTheme="majorHAnsi" w:hAnsiTheme="majorHAnsi" w:cstheme="majorHAnsi"/>
        </w:rPr>
        <w:t xml:space="preserve">. </w:t>
      </w:r>
      <w:r w:rsidRPr="00BC1B7B">
        <w:rPr>
          <w:rFonts w:asciiTheme="majorHAnsi" w:hAnsiTheme="majorHAnsi" w:cstheme="majorHAnsi"/>
        </w:rPr>
        <w:t xml:space="preserve">People who believe greater equality among nations would be preferable to the present American predominance often succumb to a basic logical fallacy. They believe the order the world enjoys today exists independently of American power. They imagine that in a world where American power was diminished, the aspects of international order that they like would remain in place. But that’s not the way it works. International order does not rest on ideas and institutions. It is shaped by configurations of power.  The international order we know today reflects the distribution of power in the world since World War ii, and especially since the end of the Cold War. A different configuration of power, a multipolar world in which the poles were Russia, China, the United States, India, and Europe, would produce its own kind of order, with different rules and norms reflecting the interests of the powerful states that would have a hand in shaping it. Would that international order be an improvement? Perhaps for Beijing and Moscow it would. But it is doubtful that it would suit the tastes of enlightenment liberals in the United States and Europe. The current order, of course, is not only far from perfect but also offers no guarantee against major conflict among the world’s great powers. Even under the umbrella of unipolarity, regional conflicts involving the large powers may erupt. War could erupt between China and Taiwan and draw in both the United States and Japan. War could erupt between Russia and Georgia, forcing the United States and its European allies to decide whether to intervene or suffer the consequences of a Russian victory. Conflict between India and Pakistan remains possible, as does conflict between Iran and Israel or other Middle Eastern states. </w:t>
      </w:r>
      <w:r w:rsidRPr="00BC1B7B">
        <w:rPr>
          <w:rStyle w:val="StyleUnderline"/>
          <w:rFonts w:asciiTheme="majorHAnsi" w:hAnsiTheme="majorHAnsi" w:cstheme="majorHAnsi"/>
        </w:rPr>
        <w:t xml:space="preserve">These, too, could draw in other great powers, including the United States. Such </w:t>
      </w:r>
      <w:r w:rsidRPr="006C1560">
        <w:rPr>
          <w:rStyle w:val="Emphasis"/>
          <w:rFonts w:asciiTheme="majorHAnsi" w:hAnsiTheme="majorHAnsi" w:cstheme="majorHAnsi"/>
          <w:highlight w:val="yellow"/>
        </w:rPr>
        <w:t>conflicts</w:t>
      </w:r>
      <w:r w:rsidRPr="00BC1B7B">
        <w:rPr>
          <w:rStyle w:val="StyleUnderline"/>
          <w:rFonts w:asciiTheme="majorHAnsi" w:hAnsiTheme="majorHAnsi" w:cstheme="majorHAnsi"/>
        </w:rPr>
        <w:t xml:space="preserve"> may be unavoidable no matter what policies the United States pursues. But they </w:t>
      </w:r>
      <w:r w:rsidRPr="006C1560">
        <w:rPr>
          <w:rStyle w:val="Emphasis"/>
          <w:rFonts w:asciiTheme="majorHAnsi" w:hAnsiTheme="majorHAnsi" w:cstheme="majorHAnsi"/>
          <w:highlight w:val="yellow"/>
        </w:rPr>
        <w:t>are more likely to erupt</w:t>
      </w:r>
      <w:r w:rsidRPr="006C1560">
        <w:rPr>
          <w:rStyle w:val="StyleUnderline"/>
          <w:rFonts w:asciiTheme="majorHAnsi" w:hAnsiTheme="majorHAnsi" w:cstheme="majorHAnsi"/>
          <w:highlight w:val="yellow"/>
        </w:rPr>
        <w:t xml:space="preserve"> if the United States weakens </w:t>
      </w:r>
      <w:r w:rsidRPr="00BC1B7B">
        <w:rPr>
          <w:rStyle w:val="StyleUnderline"/>
          <w:rFonts w:asciiTheme="majorHAnsi" w:hAnsiTheme="majorHAnsi" w:cstheme="majorHAnsi"/>
        </w:rPr>
        <w:t xml:space="preserve">or withdraws from its positions of regional dominance.   This is </w:t>
      </w:r>
      <w:r w:rsidRPr="006C1560">
        <w:rPr>
          <w:rStyle w:val="StyleUnderline"/>
          <w:rFonts w:asciiTheme="majorHAnsi" w:hAnsiTheme="majorHAnsi" w:cstheme="majorHAnsi"/>
          <w:highlight w:val="yellow"/>
        </w:rPr>
        <w:t xml:space="preserve">especially </w:t>
      </w:r>
      <w:r w:rsidRPr="00BC1B7B">
        <w:rPr>
          <w:rStyle w:val="StyleUnderline"/>
          <w:rFonts w:asciiTheme="majorHAnsi" w:hAnsiTheme="majorHAnsi" w:cstheme="majorHAnsi"/>
        </w:rPr>
        <w:t xml:space="preserve">true </w:t>
      </w:r>
      <w:r w:rsidRPr="006C1560">
        <w:rPr>
          <w:rStyle w:val="StyleUnderline"/>
          <w:rFonts w:asciiTheme="majorHAnsi" w:hAnsiTheme="majorHAnsi" w:cstheme="majorHAnsi"/>
          <w:highlight w:val="yellow"/>
        </w:rPr>
        <w:t xml:space="preserve">in East Asia, </w:t>
      </w:r>
      <w:r w:rsidRPr="00BC1B7B">
        <w:rPr>
          <w:rStyle w:val="StyleUnderline"/>
          <w:rFonts w:asciiTheme="majorHAnsi" w:hAnsiTheme="majorHAnsi" w:cstheme="majorHAnsi"/>
        </w:rPr>
        <w:t xml:space="preserve">where most nations agree that a reliable </w:t>
      </w:r>
      <w:r w:rsidRPr="006C1560">
        <w:rPr>
          <w:rStyle w:val="StyleUnderline"/>
          <w:rFonts w:asciiTheme="majorHAnsi" w:hAnsiTheme="majorHAnsi" w:cstheme="majorHAnsi"/>
          <w:highlight w:val="yellow"/>
        </w:rPr>
        <w:t xml:space="preserve">American power has </w:t>
      </w:r>
      <w:r w:rsidRPr="00BC1B7B">
        <w:rPr>
          <w:rStyle w:val="StyleUnderline"/>
          <w:rFonts w:asciiTheme="majorHAnsi" w:hAnsiTheme="majorHAnsi" w:cstheme="majorHAnsi"/>
        </w:rPr>
        <w:t xml:space="preserve">a </w:t>
      </w:r>
      <w:r w:rsidRPr="006C1560">
        <w:rPr>
          <w:rStyle w:val="StyleUnderline"/>
          <w:rFonts w:asciiTheme="majorHAnsi" w:hAnsiTheme="majorHAnsi" w:cstheme="majorHAnsi"/>
          <w:highlight w:val="yellow"/>
        </w:rPr>
        <w:t xml:space="preserve">stabilizing </w:t>
      </w:r>
      <w:r w:rsidRPr="00BC1B7B">
        <w:rPr>
          <w:rStyle w:val="StyleUnderline"/>
          <w:rFonts w:asciiTheme="majorHAnsi" w:hAnsiTheme="majorHAnsi" w:cstheme="majorHAnsi"/>
        </w:rPr>
        <w:t xml:space="preserve">and pacific </w:t>
      </w:r>
      <w:r w:rsidRPr="006C1560">
        <w:rPr>
          <w:rStyle w:val="StyleUnderline"/>
          <w:rFonts w:asciiTheme="majorHAnsi" w:hAnsiTheme="majorHAnsi" w:cstheme="majorHAnsi"/>
          <w:highlight w:val="yellow"/>
        </w:rPr>
        <w:t xml:space="preserve">effect </w:t>
      </w:r>
      <w:r w:rsidRPr="00BC1B7B">
        <w:rPr>
          <w:rStyle w:val="StyleUnderline"/>
          <w:rFonts w:asciiTheme="majorHAnsi" w:hAnsiTheme="majorHAnsi" w:cstheme="majorHAnsi"/>
        </w:rPr>
        <w:t>on the region</w:t>
      </w:r>
      <w:r w:rsidRPr="00BC1B7B">
        <w:rPr>
          <w:rFonts w:asciiTheme="majorHAnsi" w:hAnsiTheme="majorHAnsi" w:cstheme="majorHAnsi"/>
        </w:rPr>
        <w:t xml:space="preserve">. </w:t>
      </w:r>
      <w:r w:rsidRPr="006C1560">
        <w:rPr>
          <w:rStyle w:val="StyleUnderline"/>
          <w:rFonts w:asciiTheme="majorHAnsi" w:hAnsiTheme="majorHAnsi" w:cstheme="majorHAnsi"/>
          <w:highlight w:val="yellow"/>
        </w:rPr>
        <w:t xml:space="preserve">That is </w:t>
      </w:r>
      <w:r w:rsidRPr="006C1560">
        <w:rPr>
          <w:rStyle w:val="Emphasis"/>
          <w:rFonts w:asciiTheme="majorHAnsi" w:hAnsiTheme="majorHAnsi" w:cstheme="majorHAnsi"/>
          <w:highlight w:val="yellow"/>
        </w:rPr>
        <w:t>certainly the view of</w:t>
      </w:r>
      <w:r w:rsidRPr="00BC1B7B">
        <w:rPr>
          <w:rStyle w:val="StyleUnderline"/>
          <w:rFonts w:asciiTheme="majorHAnsi" w:hAnsiTheme="majorHAnsi" w:cstheme="majorHAnsi"/>
        </w:rPr>
        <w:t xml:space="preserve"> most of </w:t>
      </w:r>
      <w:r w:rsidRPr="006C1560">
        <w:rPr>
          <w:rStyle w:val="Emphasis"/>
          <w:rFonts w:asciiTheme="majorHAnsi" w:hAnsiTheme="majorHAnsi" w:cstheme="majorHAnsi"/>
          <w:highlight w:val="yellow"/>
        </w:rPr>
        <w:t>China’s neighbors</w:t>
      </w:r>
      <w:r w:rsidRPr="00BC1B7B">
        <w:rPr>
          <w:rFonts w:asciiTheme="majorHAnsi" w:hAnsiTheme="majorHAnsi" w:cstheme="majorHAnsi"/>
        </w:rPr>
        <w:t xml:space="preserve">. But even China, which seeks gradually to supplant the United States as the dominant power in the region, faces the dilemma that an American withdrawal could unleash an ambitious, independent, nationalist Japan. In Europe, too, the departure of the United States from the scene — even if it remained the world’s most powerful nation — could be destabilizing. </w:t>
      </w:r>
      <w:r w:rsidRPr="006C1560">
        <w:rPr>
          <w:rStyle w:val="StyleUnderline"/>
          <w:rFonts w:asciiTheme="majorHAnsi" w:hAnsiTheme="majorHAnsi" w:cstheme="majorHAnsi"/>
          <w:highlight w:val="yellow"/>
        </w:rPr>
        <w:t>It could tempt Russia to an even more</w:t>
      </w:r>
      <w:r w:rsidRPr="00BC1B7B">
        <w:rPr>
          <w:rStyle w:val="StyleUnderline"/>
          <w:rFonts w:asciiTheme="majorHAnsi" w:hAnsiTheme="majorHAnsi" w:cstheme="majorHAnsi"/>
        </w:rPr>
        <w:t xml:space="preserve"> overbearing and potentially </w:t>
      </w:r>
      <w:r w:rsidRPr="006C1560">
        <w:rPr>
          <w:rStyle w:val="Emphasis"/>
          <w:rFonts w:asciiTheme="majorHAnsi" w:hAnsiTheme="majorHAnsi" w:cstheme="majorHAnsi"/>
          <w:highlight w:val="yellow"/>
        </w:rPr>
        <w:t>forceful approach</w:t>
      </w:r>
      <w:r w:rsidRPr="00BC1B7B">
        <w:rPr>
          <w:rStyle w:val="StyleUnderline"/>
          <w:rFonts w:asciiTheme="majorHAnsi" w:hAnsiTheme="majorHAnsi" w:cstheme="majorHAnsi"/>
        </w:rPr>
        <w:t xml:space="preserve"> to unruly nations on its periphery. Although some realist theorists seem to imagine that the disappearance of the Soviet Union put an end to the possibility of confrontation between Russia and the West</w:t>
      </w:r>
      <w:r w:rsidRPr="00BC1B7B">
        <w:rPr>
          <w:rFonts w:asciiTheme="majorHAnsi" w:hAnsiTheme="majorHAnsi" w:cstheme="majorHAnsi"/>
        </w:rPr>
        <w:t xml:space="preserve">, and therefore to the need for a permanent American role in Europe, </w:t>
      </w:r>
      <w:r w:rsidRPr="00BC1B7B">
        <w:rPr>
          <w:rStyle w:val="StyleUnderline"/>
          <w:rFonts w:asciiTheme="majorHAnsi" w:hAnsiTheme="majorHAnsi" w:cstheme="majorHAnsi"/>
        </w:rPr>
        <w:t xml:space="preserve">history suggests that </w:t>
      </w:r>
      <w:r w:rsidRPr="006C1560">
        <w:rPr>
          <w:rStyle w:val="StyleUnderline"/>
          <w:rFonts w:asciiTheme="majorHAnsi" w:hAnsiTheme="majorHAnsi" w:cstheme="majorHAnsi"/>
          <w:highlight w:val="yellow"/>
        </w:rPr>
        <w:t xml:space="preserve">conflicts in Europe involving </w:t>
      </w:r>
      <w:r w:rsidRPr="006C1560">
        <w:rPr>
          <w:rStyle w:val="Emphasis"/>
          <w:rFonts w:asciiTheme="majorHAnsi" w:hAnsiTheme="majorHAnsi" w:cstheme="majorHAnsi"/>
          <w:highlight w:val="yellow"/>
        </w:rPr>
        <w:t>Russia are possible</w:t>
      </w:r>
      <w:r w:rsidRPr="00BC1B7B">
        <w:rPr>
          <w:rFonts w:asciiTheme="majorHAnsi" w:hAnsiTheme="majorHAnsi" w:cstheme="majorHAnsi"/>
        </w:rPr>
        <w:t xml:space="preserve"> even without Soviet communism. If the United States withdrew from Europe — if it adopted what some call a strategy of “offshore balancing” — this could in time increase the likelihood of conflict involving Russia and its near neighbors, which could in turn draw the United States back in under unfavorable circumstances. It is also optimistic to imagine that a retrenchment of the American position in the Middle East and the assumption of a more passive, “offshore” role would lead to greater stability there. The vital interest the United States has in access to oil and the role it plays in keeping access open to other nations in Europe and Asia make it unlikely that American leaders could or would stand back and hope for the best while the powers in the region battle it out. Nor would a more “even-handed” policy toward Israel, which some see as the magic key to unlocking peace, stability, and comity in the Middle East, obviate the need to come to Israel ’s aid if its security became threatened. That commitment, paired with the American commitment to protect strategic oil supplies for most of the world, practically ensures a heavy American military presence in the region, both on the seas and on the ground. The subtraction of American power from any region would not end conflict but would simply change the equation. In the Middle East, competition for influence among powers both inside and outside the region has raged for at least two centuries. The rise of Islamic fundamentalism doesn’t change this. It only adds a new and more threatening dimension to the competition, which neither a sudden end to the conflict between Israel and the Palestinians nor an immediate American withdrawal from Iraq would change. </w:t>
      </w:r>
      <w:r w:rsidRPr="006C1560">
        <w:rPr>
          <w:rStyle w:val="StyleUnderline"/>
          <w:rFonts w:asciiTheme="majorHAnsi" w:hAnsiTheme="majorHAnsi" w:cstheme="majorHAnsi"/>
          <w:highlight w:val="yellow"/>
        </w:rPr>
        <w:t xml:space="preserve">The alternative to American predominance </w:t>
      </w:r>
      <w:r w:rsidRPr="00BC1B7B">
        <w:rPr>
          <w:rStyle w:val="StyleUnderline"/>
          <w:rFonts w:asciiTheme="majorHAnsi" w:hAnsiTheme="majorHAnsi" w:cstheme="majorHAnsi"/>
        </w:rPr>
        <w:t xml:space="preserve">in the region </w:t>
      </w:r>
      <w:r w:rsidRPr="006C1560">
        <w:rPr>
          <w:rStyle w:val="StyleUnderline"/>
          <w:rFonts w:asciiTheme="majorHAnsi" w:hAnsiTheme="majorHAnsi" w:cstheme="majorHAnsi"/>
          <w:highlight w:val="yellow"/>
        </w:rPr>
        <w:t>is</w:t>
      </w:r>
      <w:r w:rsidRPr="00BC1B7B">
        <w:rPr>
          <w:rStyle w:val="StyleUnderline"/>
          <w:rFonts w:asciiTheme="majorHAnsi" w:hAnsiTheme="majorHAnsi" w:cstheme="majorHAnsi"/>
        </w:rPr>
        <w:t xml:space="preserve"> not balance and peace. It is further </w:t>
      </w:r>
      <w:r w:rsidRPr="006C1560">
        <w:rPr>
          <w:rStyle w:val="StyleUnderline"/>
          <w:rFonts w:asciiTheme="majorHAnsi" w:hAnsiTheme="majorHAnsi" w:cstheme="majorHAnsi"/>
          <w:highlight w:val="yellow"/>
        </w:rPr>
        <w:t>competition</w:t>
      </w:r>
      <w:r w:rsidRPr="00BC1B7B">
        <w:rPr>
          <w:rStyle w:val="StyleUnderline"/>
          <w:rFonts w:asciiTheme="majorHAnsi" w:hAnsiTheme="majorHAnsi" w:cstheme="majorHAnsi"/>
        </w:rPr>
        <w:t xml:space="preserve">. The region and the states within it remain relatively weak. A diminution of American influence would not be followed by a diminution of other external influences. One could expect deeper involvement </w:t>
      </w:r>
      <w:r w:rsidRPr="006C1560">
        <w:rPr>
          <w:rStyle w:val="StyleUnderline"/>
          <w:rFonts w:asciiTheme="majorHAnsi" w:hAnsiTheme="majorHAnsi" w:cstheme="majorHAnsi"/>
          <w:highlight w:val="yellow"/>
        </w:rPr>
        <w:t>by</w:t>
      </w:r>
      <w:r w:rsidRPr="00BC1B7B">
        <w:rPr>
          <w:rStyle w:val="StyleUnderline"/>
          <w:rFonts w:asciiTheme="majorHAnsi" w:hAnsiTheme="majorHAnsi" w:cstheme="majorHAnsi"/>
        </w:rPr>
        <w:t xml:space="preserve"> both </w:t>
      </w:r>
      <w:r w:rsidRPr="006C1560">
        <w:rPr>
          <w:rStyle w:val="StyleUnderline"/>
          <w:rFonts w:asciiTheme="majorHAnsi" w:hAnsiTheme="majorHAnsi" w:cstheme="majorHAnsi"/>
          <w:highlight w:val="yellow"/>
        </w:rPr>
        <w:t>China and Russia</w:t>
      </w:r>
      <w:r w:rsidRPr="00BC1B7B">
        <w:rPr>
          <w:rStyle w:val="StyleUnderline"/>
          <w:rFonts w:asciiTheme="majorHAnsi" w:hAnsiTheme="majorHAnsi" w:cstheme="majorHAnsi"/>
        </w:rPr>
        <w:t xml:space="preserve">, if only to secure their interests. 18 And one could also expect the more powerful states of the region, particularly </w:t>
      </w:r>
      <w:r w:rsidRPr="006C1560">
        <w:rPr>
          <w:rStyle w:val="StyleUnderline"/>
          <w:rFonts w:asciiTheme="majorHAnsi" w:hAnsiTheme="majorHAnsi" w:cstheme="majorHAnsi"/>
          <w:highlight w:val="yellow"/>
        </w:rPr>
        <w:t xml:space="preserve">Iran, </w:t>
      </w:r>
      <w:r w:rsidRPr="00BC1B7B">
        <w:rPr>
          <w:rStyle w:val="StyleUnderline"/>
          <w:rFonts w:asciiTheme="majorHAnsi" w:hAnsiTheme="majorHAnsi" w:cstheme="majorHAnsi"/>
        </w:rPr>
        <w:t xml:space="preserve">to </w:t>
      </w:r>
      <w:r w:rsidRPr="006C1560">
        <w:rPr>
          <w:rStyle w:val="StyleUnderline"/>
          <w:rFonts w:asciiTheme="majorHAnsi" w:hAnsiTheme="majorHAnsi" w:cstheme="majorHAnsi"/>
          <w:highlight w:val="yellow"/>
        </w:rPr>
        <w:t>expand and fill the vacuum.</w:t>
      </w:r>
      <w:r w:rsidRPr="00BC1B7B">
        <w:rPr>
          <w:rFonts w:asciiTheme="majorHAnsi" w:hAnsiTheme="majorHAnsi" w:cstheme="majorHAnsi"/>
        </w:rPr>
        <w:t xml:space="preserve"> It is doubtful that any American administration would voluntarily take actions that could shift the balance of power in the Middle East further toward Russia, China, or Iran. The world hasn’t changed that much. An American withdrawal from Iraq will not return things to “normal” or to a new kind of stability in the region. It will produce a new instability, one likely to draw the United States back in again. The alternative to American regional predominance in the Middle East and elsewhere is not a new regional stability. In an era of burgeoning nationalism, the future is likely to be one of intensified competition among nations and nationalist movements. Difficult as it may be to extend American predominance into the future, no one should imagine that a reduction of American power or a retraction of American influence and global involvement will provide an easier path.</w:t>
      </w:r>
    </w:p>
    <w:p w14:paraId="4E7857E6" w14:textId="77777777" w:rsidR="003C7BA6" w:rsidRPr="00575DB1" w:rsidRDefault="003C7BA6" w:rsidP="003C7BA6">
      <w:pPr>
        <w:rPr>
          <w:rStyle w:val="StyleUnderline"/>
        </w:rPr>
      </w:pPr>
    </w:p>
    <w:p w14:paraId="79D0E7BF" w14:textId="77777777" w:rsidR="003C7BA6" w:rsidRDefault="003C7BA6" w:rsidP="003C7BA6"/>
    <w:p w14:paraId="5E577861" w14:textId="77777777" w:rsidR="003C7BA6" w:rsidRDefault="003C7BA6" w:rsidP="003C7BA6">
      <w:pPr>
        <w:pStyle w:val="Heading2"/>
      </w:pPr>
      <w:r>
        <w:t>Terror</w:t>
      </w:r>
    </w:p>
    <w:p w14:paraId="5CB213F4" w14:textId="77777777" w:rsidR="003C7BA6" w:rsidRDefault="003C7BA6" w:rsidP="003C7BA6"/>
    <w:p w14:paraId="36B45501" w14:textId="77777777" w:rsidR="003C7BA6" w:rsidRDefault="003C7BA6" w:rsidP="003C7BA6">
      <w:pPr>
        <w:pStyle w:val="Heading3"/>
      </w:pPr>
      <w:r>
        <w:t>2NC – Turns Terror</w:t>
      </w:r>
    </w:p>
    <w:p w14:paraId="3F2DC747" w14:textId="77777777" w:rsidR="003C7BA6" w:rsidRPr="00082873" w:rsidRDefault="003C7BA6" w:rsidP="003C7BA6"/>
    <w:p w14:paraId="5A42C64F" w14:textId="77777777" w:rsidR="003C7BA6" w:rsidRDefault="003C7BA6" w:rsidP="003C7BA6">
      <w:pPr>
        <w:pStyle w:val="Heading4"/>
      </w:pPr>
      <w:r>
        <w:t>Saudi Arabia is a key counter-terror ally---good relations provide intelligence, bases to launch attacks, and coordination over financing, social media, and travel</w:t>
      </w:r>
    </w:p>
    <w:p w14:paraId="4EBEA488" w14:textId="77777777" w:rsidR="003C7BA6" w:rsidRDefault="003C7BA6" w:rsidP="003C7BA6">
      <w:r>
        <w:t xml:space="preserve">Daniel L. </w:t>
      </w:r>
      <w:r w:rsidRPr="00545D89">
        <w:rPr>
          <w:rStyle w:val="Style13ptBold"/>
        </w:rPr>
        <w:t>Byman</w:t>
      </w:r>
      <w:r>
        <w:t>, 5-24-20</w:t>
      </w:r>
      <w:r w:rsidRPr="00545D89">
        <w:rPr>
          <w:rStyle w:val="Style13ptBold"/>
        </w:rPr>
        <w:t>16</w:t>
      </w:r>
      <w:r>
        <w:t>, Senior Fellow @ Brookings, Center for Middle East Policy, The U.S.-Saudi Arabia counterterrorism relationship, Brookings, testimony before the House Committee on Foreign Affairs’ Subcommittee on Terrorism, Nonproliferation, and Trade on the U.S.-Saudi Arabia counterterrorism relationship, https://www.brookings.edu/testimonies/the-u-s-saudi-arabia-counterterrorism-relationship/</w:t>
      </w:r>
    </w:p>
    <w:p w14:paraId="02BADB76" w14:textId="77777777" w:rsidR="003C7BA6" w:rsidRPr="00410A4A" w:rsidRDefault="003C7BA6" w:rsidP="003C7BA6">
      <w:pPr>
        <w:rPr>
          <w:sz w:val="16"/>
          <w:szCs w:val="16"/>
        </w:rPr>
      </w:pPr>
      <w:r w:rsidRPr="00410A4A">
        <w:rPr>
          <w:sz w:val="16"/>
          <w:szCs w:val="16"/>
        </w:rPr>
        <w:t>THE 2003 TURNING POINT</w:t>
      </w:r>
    </w:p>
    <w:p w14:paraId="5582007A" w14:textId="77777777" w:rsidR="003C7BA6" w:rsidRPr="00410A4A" w:rsidRDefault="003C7BA6" w:rsidP="003C7BA6">
      <w:pPr>
        <w:rPr>
          <w:sz w:val="16"/>
        </w:rPr>
      </w:pPr>
      <w:r w:rsidRPr="00410A4A">
        <w:rPr>
          <w:sz w:val="16"/>
        </w:rPr>
        <w:t xml:space="preserve">Much changed in 2003, when Al Qaeda began to attack the Kingdom directly, targeting expatriates there and also security forces. This led to a sustained terrorism campaign that claimed over a hundred lives and hundreds more injured between 2003 and 2006.[8] The current Crown Prince led the campaign against Al Qaeda, ultimately devastating its organization in the Kingdom. As a result of these attacks, </w:t>
      </w:r>
      <w:r w:rsidRPr="006C1560">
        <w:rPr>
          <w:rStyle w:val="Emphasis"/>
          <w:highlight w:val="yellow"/>
        </w:rPr>
        <w:t>the Kingdom embraced intel</w:t>
      </w:r>
      <w:r w:rsidRPr="00082873">
        <w:rPr>
          <w:rStyle w:val="Emphasis"/>
        </w:rPr>
        <w:t xml:space="preserve">ligence </w:t>
      </w:r>
      <w:r w:rsidRPr="006C1560">
        <w:rPr>
          <w:rStyle w:val="Emphasis"/>
          <w:highlight w:val="yellow"/>
        </w:rPr>
        <w:t>coop</w:t>
      </w:r>
      <w:r w:rsidRPr="00082873">
        <w:rPr>
          <w:rStyle w:val="Emphasis"/>
        </w:rPr>
        <w:t xml:space="preserve">eration </w:t>
      </w:r>
      <w:r w:rsidRPr="006C1560">
        <w:rPr>
          <w:rStyle w:val="Emphasis"/>
          <w:highlight w:val="yellow"/>
        </w:rPr>
        <w:t>with the U</w:t>
      </w:r>
      <w:r w:rsidRPr="00082873">
        <w:rPr>
          <w:rStyle w:val="Emphasis"/>
        </w:rPr>
        <w:t xml:space="preserve">nited </w:t>
      </w:r>
      <w:r w:rsidRPr="006C1560">
        <w:rPr>
          <w:rStyle w:val="Emphasis"/>
          <w:highlight w:val="yellow"/>
        </w:rPr>
        <w:t>S</w:t>
      </w:r>
      <w:r w:rsidRPr="00082873">
        <w:rPr>
          <w:rStyle w:val="Emphasis"/>
        </w:rPr>
        <w:t>tates</w:t>
      </w:r>
      <w:r w:rsidRPr="00545D89">
        <w:rPr>
          <w:rStyle w:val="StyleUnderline"/>
        </w:rPr>
        <w:t xml:space="preserve"> </w:t>
      </w:r>
      <w:r w:rsidRPr="00410A4A">
        <w:rPr>
          <w:sz w:val="16"/>
        </w:rPr>
        <w:t>and began to see Al Qaeda as a deadly threat. Writing in 2004, the 9/11 Commission declared, “The Kingdom of Saudi Arabia is now locked in mortal combat with al Qaeda.”[9]</w:t>
      </w:r>
    </w:p>
    <w:p w14:paraId="77593484" w14:textId="77777777" w:rsidR="003C7BA6" w:rsidRPr="00410A4A" w:rsidRDefault="003C7BA6" w:rsidP="003C7BA6">
      <w:pPr>
        <w:rPr>
          <w:sz w:val="16"/>
        </w:rPr>
      </w:pPr>
      <w:r w:rsidRPr="00410A4A">
        <w:rPr>
          <w:sz w:val="16"/>
        </w:rPr>
        <w:t xml:space="preserve">Indicative of this change, </w:t>
      </w:r>
      <w:r w:rsidRPr="00545D89">
        <w:rPr>
          <w:rStyle w:val="StyleUnderline"/>
        </w:rPr>
        <w:t>in 2008 the United States and Saudi Arabia signed a bilateral agreement on technical counterterrorism cooperation. Under the agreement, the United States provides advisors, funded by Saudi Arabia, to assist on security measures. The U.S. military also assists in training Saudi forces</w:t>
      </w:r>
      <w:r w:rsidRPr="00410A4A">
        <w:rPr>
          <w:sz w:val="16"/>
        </w:rPr>
        <w:t>.[10]</w:t>
      </w:r>
    </w:p>
    <w:p w14:paraId="3440A7E3" w14:textId="77777777" w:rsidR="003C7BA6" w:rsidRPr="00410A4A" w:rsidRDefault="003C7BA6" w:rsidP="003C7BA6">
      <w:pPr>
        <w:rPr>
          <w:sz w:val="16"/>
        </w:rPr>
      </w:pPr>
      <w:r w:rsidRPr="006C1560">
        <w:rPr>
          <w:rStyle w:val="Emphasis"/>
          <w:highlight w:val="yellow"/>
        </w:rPr>
        <w:t>Saudi officials are</w:t>
      </w:r>
      <w:r w:rsidRPr="00082873">
        <w:rPr>
          <w:rStyle w:val="Emphasis"/>
        </w:rPr>
        <w:t xml:space="preserve"> now </w:t>
      </w:r>
      <w:r w:rsidRPr="006C1560">
        <w:rPr>
          <w:rStyle w:val="Emphasis"/>
          <w:highlight w:val="yellow"/>
        </w:rPr>
        <w:t>vital counterterror</w:t>
      </w:r>
      <w:r w:rsidRPr="00082873">
        <w:rPr>
          <w:rStyle w:val="Emphasis"/>
        </w:rPr>
        <w:t xml:space="preserve">ism </w:t>
      </w:r>
      <w:r w:rsidRPr="006C1560">
        <w:rPr>
          <w:rStyle w:val="Emphasis"/>
          <w:highlight w:val="yellow"/>
        </w:rPr>
        <w:t>allies.</w:t>
      </w:r>
      <w:r w:rsidRPr="00082873">
        <w:rPr>
          <w:rStyle w:val="StyleUnderline"/>
        </w:rPr>
        <w:t xml:space="preserve"> </w:t>
      </w:r>
      <w:r w:rsidRPr="002157A9">
        <w:rPr>
          <w:rStyle w:val="StyleUnderline"/>
        </w:rPr>
        <w:t xml:space="preserve">They are </w:t>
      </w:r>
      <w:r w:rsidRPr="006C1560">
        <w:rPr>
          <w:rStyle w:val="StyleUnderline"/>
          <w:highlight w:val="yellow"/>
        </w:rPr>
        <w:t xml:space="preserve">playing a </w:t>
      </w:r>
      <w:r w:rsidRPr="006C1560">
        <w:rPr>
          <w:rStyle w:val="Emphasis"/>
          <w:highlight w:val="yellow"/>
        </w:rPr>
        <w:t>leading role</w:t>
      </w:r>
      <w:r w:rsidRPr="00545D89">
        <w:rPr>
          <w:rStyle w:val="StyleUnderline"/>
        </w:rPr>
        <w:t xml:space="preserve"> in trying </w:t>
      </w:r>
      <w:r w:rsidRPr="006C1560">
        <w:rPr>
          <w:rStyle w:val="StyleUnderline"/>
          <w:highlight w:val="yellow"/>
        </w:rPr>
        <w:t xml:space="preserve">to stop </w:t>
      </w:r>
      <w:r w:rsidRPr="002157A9">
        <w:rPr>
          <w:rStyle w:val="StyleUnderline"/>
        </w:rPr>
        <w:t xml:space="preserve">funding to </w:t>
      </w:r>
      <w:r w:rsidRPr="006C1560">
        <w:rPr>
          <w:rStyle w:val="StyleUnderline"/>
          <w:highlight w:val="yellow"/>
        </w:rPr>
        <w:t xml:space="preserve">the </w:t>
      </w:r>
      <w:r w:rsidRPr="006C1560">
        <w:rPr>
          <w:rStyle w:val="Emphasis"/>
          <w:highlight w:val="yellow"/>
        </w:rPr>
        <w:t>I</w:t>
      </w:r>
      <w:r w:rsidRPr="00082873">
        <w:rPr>
          <w:rStyle w:val="Emphasis"/>
        </w:rPr>
        <w:t xml:space="preserve">slamic </w:t>
      </w:r>
      <w:r w:rsidRPr="006C1560">
        <w:rPr>
          <w:rStyle w:val="Emphasis"/>
          <w:highlight w:val="yellow"/>
        </w:rPr>
        <w:t>S</w:t>
      </w:r>
      <w:r w:rsidRPr="00082873">
        <w:rPr>
          <w:rStyle w:val="Emphasis"/>
        </w:rPr>
        <w:t>tate</w:t>
      </w:r>
      <w:r w:rsidRPr="002157A9">
        <w:rPr>
          <w:rStyle w:val="StyleUnderline"/>
        </w:rPr>
        <w:t xml:space="preserve"> </w:t>
      </w:r>
      <w:r w:rsidRPr="006C1560">
        <w:rPr>
          <w:rStyle w:val="StyleUnderline"/>
          <w:highlight w:val="yellow"/>
        </w:rPr>
        <w:t>and</w:t>
      </w:r>
      <w:r w:rsidRPr="00545D89">
        <w:rPr>
          <w:rStyle w:val="StyleUnderline"/>
        </w:rPr>
        <w:t xml:space="preserve"> the </w:t>
      </w:r>
      <w:r w:rsidRPr="006C1560">
        <w:rPr>
          <w:rStyle w:val="Emphasis"/>
          <w:highlight w:val="yellow"/>
        </w:rPr>
        <w:t>Al Qaeda</w:t>
      </w:r>
      <w:r w:rsidRPr="00545D89">
        <w:rPr>
          <w:rStyle w:val="StyleUnderline"/>
        </w:rPr>
        <w:t xml:space="preserve"> core</w:t>
      </w:r>
      <w:r w:rsidRPr="00410A4A">
        <w:rPr>
          <w:sz w:val="16"/>
        </w:rPr>
        <w:t xml:space="preserve">.[11] The shift in the Saudi approach and </w:t>
      </w:r>
      <w:r w:rsidRPr="00545D89">
        <w:rPr>
          <w:rStyle w:val="StyleUnderline"/>
        </w:rPr>
        <w:t xml:space="preserve">the importance of Saudi Arabia’s role in counterterrorism can be seen in several successes against Al Qaeda’s affiliate in Yemen, Al Qaeda in the Arabian Peninsula (AQAP). One of the more notable examples of Saudi Arabia’s increasingly important role </w:t>
      </w:r>
      <w:r w:rsidRPr="006C1560">
        <w:rPr>
          <w:rStyle w:val="StyleUnderline"/>
          <w:highlight w:val="yellow"/>
        </w:rPr>
        <w:t>in</w:t>
      </w:r>
      <w:r w:rsidRPr="00545D89">
        <w:rPr>
          <w:rStyle w:val="StyleUnderline"/>
        </w:rPr>
        <w:t xml:space="preserve"> combatting terrorism was </w:t>
      </w:r>
      <w:r w:rsidRPr="006C1560">
        <w:rPr>
          <w:rStyle w:val="StyleUnderline"/>
          <w:highlight w:val="yellow"/>
        </w:rPr>
        <w:t>the foiled 2010 AQAP cargo plane bomb plot</w:t>
      </w:r>
      <w:r w:rsidRPr="00545D89">
        <w:rPr>
          <w:rStyle w:val="StyleUnderline"/>
        </w:rPr>
        <w:t>.</w:t>
      </w:r>
      <w:r w:rsidRPr="00410A4A">
        <w:rPr>
          <w:sz w:val="16"/>
        </w:rPr>
        <w:t xml:space="preserve"> According to a story in the New York Times, </w:t>
      </w:r>
      <w:r w:rsidRPr="006C1560">
        <w:rPr>
          <w:rStyle w:val="StyleUnderline"/>
          <w:highlight w:val="yellow"/>
        </w:rPr>
        <w:t>Saudi intel</w:t>
      </w:r>
      <w:r w:rsidRPr="002157A9">
        <w:rPr>
          <w:rStyle w:val="StyleUnderline"/>
        </w:rPr>
        <w:t>l</w:t>
      </w:r>
      <w:r w:rsidRPr="00545D89">
        <w:rPr>
          <w:rStyle w:val="StyleUnderline"/>
        </w:rPr>
        <w:t xml:space="preserve">igence </w:t>
      </w:r>
      <w:r w:rsidRPr="006C1560">
        <w:rPr>
          <w:rStyle w:val="StyleUnderline"/>
          <w:highlight w:val="yellow"/>
        </w:rPr>
        <w:t>provided the critical tipoff</w:t>
      </w:r>
      <w:r w:rsidRPr="00545D89">
        <w:rPr>
          <w:rStyle w:val="StyleUnderline"/>
        </w:rPr>
        <w:t xml:space="preserve"> to the American and European intelligence officials that allowed British and Emirati security personnel to intercept the expertly concealed bombs that were already en route to the United States</w:t>
      </w:r>
      <w:r w:rsidRPr="00410A4A">
        <w:rPr>
          <w:sz w:val="16"/>
        </w:rPr>
        <w:t xml:space="preserve">.[12] The last minute intelligence was the product of long-running Saudi intelligence operations to infiltrate AQAP.[13] </w:t>
      </w:r>
      <w:r w:rsidRPr="00545D89">
        <w:rPr>
          <w:rStyle w:val="StyleUnderline"/>
        </w:rPr>
        <w:t xml:space="preserve">The Saudi connection was probably decisive as the </w:t>
      </w:r>
      <w:r w:rsidRPr="006C1560">
        <w:rPr>
          <w:rStyle w:val="StyleUnderline"/>
          <w:highlight w:val="yellow"/>
        </w:rPr>
        <w:t>concealed explosives</w:t>
      </w:r>
      <w:r w:rsidRPr="00545D89">
        <w:rPr>
          <w:rStyle w:val="StyleUnderline"/>
        </w:rPr>
        <w:t xml:space="preserve"> had already </w:t>
      </w:r>
      <w:r w:rsidRPr="006C1560">
        <w:rPr>
          <w:rStyle w:val="StyleUnderline"/>
          <w:highlight w:val="yellow"/>
        </w:rPr>
        <w:t xml:space="preserve">cleared multiple </w:t>
      </w:r>
      <w:r w:rsidRPr="002157A9">
        <w:rPr>
          <w:rStyle w:val="StyleUnderline"/>
        </w:rPr>
        <w:t>security</w:t>
      </w:r>
      <w:r w:rsidRPr="00545D89">
        <w:rPr>
          <w:rStyle w:val="StyleUnderline"/>
        </w:rPr>
        <w:t xml:space="preserve"> </w:t>
      </w:r>
      <w:r w:rsidRPr="006C1560">
        <w:rPr>
          <w:rStyle w:val="StyleUnderline"/>
          <w:highlight w:val="yellow"/>
        </w:rPr>
        <w:t>screenings before the</w:t>
      </w:r>
      <w:r w:rsidRPr="00545D89">
        <w:rPr>
          <w:rStyle w:val="StyleUnderline"/>
        </w:rPr>
        <w:t xml:space="preserve"> timely </w:t>
      </w:r>
      <w:r w:rsidRPr="006C1560">
        <w:rPr>
          <w:rStyle w:val="StyleUnderline"/>
          <w:highlight w:val="yellow"/>
        </w:rPr>
        <w:t>Saudi warning</w:t>
      </w:r>
      <w:r w:rsidRPr="00545D89">
        <w:rPr>
          <w:rStyle w:val="StyleUnderline"/>
        </w:rPr>
        <w:t xml:space="preserve"> initiated the successful multilateral worldwide search</w:t>
      </w:r>
      <w:r w:rsidRPr="00410A4A">
        <w:rPr>
          <w:sz w:val="16"/>
        </w:rPr>
        <w:t xml:space="preserve">.[14] </w:t>
      </w:r>
      <w:r w:rsidRPr="006C1560">
        <w:rPr>
          <w:rStyle w:val="StyleUnderline"/>
          <w:highlight w:val="yellow"/>
        </w:rPr>
        <w:t>In addition to</w:t>
      </w:r>
      <w:r w:rsidRPr="00545D89">
        <w:rPr>
          <w:rStyle w:val="StyleUnderline"/>
        </w:rPr>
        <w:t xml:space="preserve"> these </w:t>
      </w:r>
      <w:r w:rsidRPr="006C1560">
        <w:rPr>
          <w:rStyle w:val="Emphasis"/>
          <w:highlight w:val="yellow"/>
        </w:rPr>
        <w:t>human intel</w:t>
      </w:r>
      <w:r w:rsidRPr="00082873">
        <w:rPr>
          <w:rStyle w:val="Emphasis"/>
        </w:rPr>
        <w:t>ligence capabilities</w:t>
      </w:r>
      <w:r w:rsidRPr="00545D89">
        <w:rPr>
          <w:rStyle w:val="StyleUnderline"/>
        </w:rPr>
        <w:t xml:space="preserve"> </w:t>
      </w:r>
      <w:r w:rsidRPr="006C1560">
        <w:rPr>
          <w:rStyle w:val="StyleUnderline"/>
          <w:highlight w:val="yellow"/>
        </w:rPr>
        <w:t>within jihadist circles</w:t>
      </w:r>
      <w:r w:rsidRPr="00545D89">
        <w:rPr>
          <w:rStyle w:val="StyleUnderline"/>
        </w:rPr>
        <w:t xml:space="preserve"> (not easily matched by Western intelligence), </w:t>
      </w:r>
      <w:r w:rsidRPr="006C1560">
        <w:rPr>
          <w:rStyle w:val="StyleUnderline"/>
          <w:highlight w:val="yellow"/>
        </w:rPr>
        <w:t>Saudi Arabia</w:t>
      </w:r>
      <w:r w:rsidRPr="00545D89">
        <w:rPr>
          <w:rStyle w:val="StyleUnderline"/>
        </w:rPr>
        <w:t xml:space="preserve"> also </w:t>
      </w:r>
      <w:r w:rsidRPr="006C1560">
        <w:rPr>
          <w:rStyle w:val="StyleUnderline"/>
          <w:highlight w:val="yellow"/>
        </w:rPr>
        <w:t>plays a central role</w:t>
      </w:r>
      <w:r w:rsidRPr="00545D89">
        <w:rPr>
          <w:rStyle w:val="StyleUnderline"/>
        </w:rPr>
        <w:t xml:space="preserve"> in the U.S. campaign </w:t>
      </w:r>
      <w:r w:rsidRPr="002157A9">
        <w:rPr>
          <w:rStyle w:val="StyleUnderline"/>
        </w:rPr>
        <w:t>against AQAP</w:t>
      </w:r>
      <w:r w:rsidRPr="00545D89">
        <w:rPr>
          <w:rStyle w:val="StyleUnderline"/>
        </w:rPr>
        <w:t xml:space="preserve"> in Yemen </w:t>
      </w:r>
      <w:r w:rsidRPr="006C1560">
        <w:rPr>
          <w:rStyle w:val="StyleUnderline"/>
          <w:highlight w:val="yellow"/>
        </w:rPr>
        <w:t xml:space="preserve">by </w:t>
      </w:r>
      <w:r w:rsidRPr="006C1560">
        <w:rPr>
          <w:rStyle w:val="Emphasis"/>
          <w:highlight w:val="yellow"/>
        </w:rPr>
        <w:t>hosting a base for drone</w:t>
      </w:r>
      <w:r w:rsidRPr="00082873">
        <w:rPr>
          <w:rStyle w:val="Emphasis"/>
        </w:rPr>
        <w:t xml:space="preserve"> and other </w:t>
      </w:r>
      <w:r w:rsidRPr="006C1560">
        <w:rPr>
          <w:rStyle w:val="Emphasis"/>
          <w:highlight w:val="yellow"/>
        </w:rPr>
        <w:t>attacks</w:t>
      </w:r>
      <w:r w:rsidRPr="00545D89">
        <w:rPr>
          <w:rStyle w:val="StyleUnderline"/>
        </w:rPr>
        <w:t xml:space="preserve"> in Yemen</w:t>
      </w:r>
      <w:r w:rsidRPr="00410A4A">
        <w:rPr>
          <w:sz w:val="16"/>
        </w:rPr>
        <w:t xml:space="preserve"> according to the BBC.[15]</w:t>
      </w:r>
    </w:p>
    <w:p w14:paraId="2F7573BA" w14:textId="77777777" w:rsidR="003C7BA6" w:rsidRPr="00410A4A" w:rsidRDefault="003C7BA6" w:rsidP="003C7BA6">
      <w:pPr>
        <w:rPr>
          <w:sz w:val="16"/>
        </w:rPr>
      </w:pPr>
      <w:r w:rsidRPr="00545D89">
        <w:rPr>
          <w:rStyle w:val="StyleUnderline"/>
        </w:rPr>
        <w:t>The Islamic State, like Al Qaeda, is also considered a top security threat by the Saudi regime</w:t>
      </w:r>
      <w:r w:rsidRPr="00410A4A">
        <w:rPr>
          <w:sz w:val="16"/>
        </w:rPr>
        <w:t>. The Islamic State has declared Saudi Arabia to be its enemy, and its propaganda shows its black flag flying above Mecca. Islamic State terrorists have attacked Shi’a Muslim mosques in the Kingdom and Saudi security officials. The Islamic State also called on Saudi subjects to assassinate senior Saudi leaders. More broadly, the Islamic State threatens the regime’s legitimacy, claiming that it – rather than the Kingdom – is the true embodiment of a state under God’s law. It has called the royal family “slaves of the Crusaders and allies of the Jews” and derided them for abandoning Muslims around the world.[16]</w:t>
      </w:r>
    </w:p>
    <w:p w14:paraId="47E56C41" w14:textId="77777777" w:rsidR="003C7BA6" w:rsidRPr="00410A4A" w:rsidRDefault="003C7BA6" w:rsidP="003C7BA6">
      <w:pPr>
        <w:rPr>
          <w:sz w:val="16"/>
        </w:rPr>
      </w:pPr>
      <w:r w:rsidRPr="00545D89">
        <w:rPr>
          <w:rStyle w:val="StyleUnderline"/>
        </w:rPr>
        <w:t xml:space="preserve">The Saudi government response to the Islamic State has been strong. </w:t>
      </w:r>
      <w:r w:rsidRPr="006C1560">
        <w:rPr>
          <w:rStyle w:val="StyleUnderline"/>
          <w:highlight w:val="yellow"/>
        </w:rPr>
        <w:t xml:space="preserve">The government has taken steps to </w:t>
      </w:r>
      <w:r w:rsidRPr="006C1560">
        <w:rPr>
          <w:rStyle w:val="Emphasis"/>
          <w:highlight w:val="yellow"/>
        </w:rPr>
        <w:t>stop Saudis from travelling abroad to support</w:t>
      </w:r>
      <w:r w:rsidRPr="00082873">
        <w:rPr>
          <w:rStyle w:val="Emphasis"/>
        </w:rPr>
        <w:t xml:space="preserve"> the </w:t>
      </w:r>
      <w:r w:rsidRPr="006C1560">
        <w:rPr>
          <w:rStyle w:val="Emphasis"/>
          <w:highlight w:val="yellow"/>
        </w:rPr>
        <w:t>I</w:t>
      </w:r>
      <w:r w:rsidRPr="00082873">
        <w:rPr>
          <w:rStyle w:val="Emphasis"/>
        </w:rPr>
        <w:t xml:space="preserve">slamic </w:t>
      </w:r>
      <w:r w:rsidRPr="006C1560">
        <w:rPr>
          <w:rStyle w:val="Emphasis"/>
          <w:highlight w:val="yellow"/>
        </w:rPr>
        <w:t>S</w:t>
      </w:r>
      <w:r w:rsidRPr="00082873">
        <w:rPr>
          <w:rStyle w:val="Emphasis"/>
        </w:rPr>
        <w:t>tate</w:t>
      </w:r>
      <w:r w:rsidRPr="00545D89">
        <w:rPr>
          <w:rStyle w:val="StyleUnderline"/>
        </w:rPr>
        <w:t xml:space="preserve"> </w:t>
      </w:r>
      <w:r w:rsidRPr="00410A4A">
        <w:rPr>
          <w:sz w:val="16"/>
        </w:rPr>
        <w:t xml:space="preserve">and other groups, including the arrest of those who traveled abroad to fight with radical groups. In addition, </w:t>
      </w:r>
      <w:r w:rsidRPr="00545D89">
        <w:rPr>
          <w:rStyle w:val="StyleUnderline"/>
        </w:rPr>
        <w:t>it has arrested more than 1,600 suspected Islamic State supporters in the Kingdom and reportedly foiled several attacks.</w:t>
      </w:r>
      <w:r w:rsidRPr="00410A4A">
        <w:rPr>
          <w:sz w:val="16"/>
        </w:rPr>
        <w:t xml:space="preserve">[17] </w:t>
      </w:r>
      <w:r w:rsidRPr="00545D89">
        <w:rPr>
          <w:rStyle w:val="StyleUnderline"/>
        </w:rPr>
        <w:t xml:space="preserve">U.S. Treasury officials have declared the Saudis see “eye to eye” with the United States in stopping Islamic State fundraising, and the Kingdom has </w:t>
      </w:r>
      <w:r w:rsidRPr="006C1560">
        <w:rPr>
          <w:rStyle w:val="Emphasis"/>
          <w:highlight w:val="yellow"/>
        </w:rPr>
        <w:t>stepped up</w:t>
      </w:r>
      <w:r w:rsidRPr="00082873">
        <w:rPr>
          <w:rStyle w:val="Emphasis"/>
        </w:rPr>
        <w:t xml:space="preserve"> its </w:t>
      </w:r>
      <w:r w:rsidRPr="006C1560">
        <w:rPr>
          <w:rStyle w:val="Emphasis"/>
          <w:highlight w:val="yellow"/>
        </w:rPr>
        <w:t>monitoring of social media</w:t>
      </w:r>
      <w:r w:rsidRPr="00545D89">
        <w:rPr>
          <w:rStyle w:val="StyleUnderline"/>
        </w:rPr>
        <w:t>.</w:t>
      </w:r>
      <w:r w:rsidRPr="00410A4A">
        <w:rPr>
          <w:sz w:val="16"/>
        </w:rPr>
        <w:t xml:space="preserve">[18] </w:t>
      </w:r>
      <w:r w:rsidRPr="00545D89">
        <w:rPr>
          <w:rStyle w:val="StyleUnderline"/>
        </w:rPr>
        <w:t xml:space="preserve">Senior </w:t>
      </w:r>
      <w:r w:rsidRPr="006C1560">
        <w:rPr>
          <w:rStyle w:val="StyleUnderline"/>
          <w:highlight w:val="yellow"/>
        </w:rPr>
        <w:t>religious officials</w:t>
      </w:r>
      <w:r w:rsidRPr="00545D89">
        <w:rPr>
          <w:rStyle w:val="StyleUnderline"/>
        </w:rPr>
        <w:t xml:space="preserve"> with close ties to the royal family have also </w:t>
      </w:r>
      <w:r w:rsidRPr="006C1560">
        <w:rPr>
          <w:rStyle w:val="StyleUnderline"/>
          <w:highlight w:val="yellow"/>
        </w:rPr>
        <w:t>denounced</w:t>
      </w:r>
      <w:r w:rsidRPr="00545D89">
        <w:rPr>
          <w:rStyle w:val="StyleUnderline"/>
        </w:rPr>
        <w:t xml:space="preserve"> the </w:t>
      </w:r>
      <w:r w:rsidRPr="006C1560">
        <w:rPr>
          <w:rStyle w:val="StyleUnderline"/>
          <w:highlight w:val="yellow"/>
        </w:rPr>
        <w:t>I</w:t>
      </w:r>
      <w:r w:rsidRPr="00545D89">
        <w:rPr>
          <w:rStyle w:val="StyleUnderline"/>
        </w:rPr>
        <w:t xml:space="preserve">slamic </w:t>
      </w:r>
      <w:r w:rsidRPr="006C1560">
        <w:rPr>
          <w:rStyle w:val="StyleUnderline"/>
          <w:highlight w:val="yellow"/>
        </w:rPr>
        <w:t>S</w:t>
      </w:r>
      <w:r w:rsidRPr="00545D89">
        <w:rPr>
          <w:rStyle w:val="StyleUnderline"/>
        </w:rPr>
        <w:t>tate (and Al Qaeda)</w:t>
      </w:r>
      <w:r w:rsidRPr="00410A4A">
        <w:rPr>
          <w:sz w:val="16"/>
        </w:rPr>
        <w:t xml:space="preserve">.[19] </w:t>
      </w:r>
      <w:r w:rsidRPr="00545D89">
        <w:rPr>
          <w:rStyle w:val="StyleUnderline"/>
        </w:rPr>
        <w:t>The Kingdom announced it was forming an “Islamic” military alliance, headquartered in Saudi Arabia, to fight terrorism</w:t>
      </w:r>
      <w:r w:rsidRPr="00410A4A">
        <w:rPr>
          <w:sz w:val="16"/>
        </w:rPr>
        <w:t>.</w:t>
      </w:r>
    </w:p>
    <w:p w14:paraId="4776D09B" w14:textId="77777777" w:rsidR="003C7BA6" w:rsidRDefault="003C7BA6" w:rsidP="003C7BA6">
      <w:pPr>
        <w:rPr>
          <w:rStyle w:val="StyleUnderline"/>
        </w:rPr>
      </w:pPr>
      <w:r w:rsidRPr="00545D89">
        <w:rPr>
          <w:rStyle w:val="StyleUnderline"/>
        </w:rPr>
        <w:t xml:space="preserve">The Kingdom has </w:t>
      </w:r>
      <w:r w:rsidRPr="006C1560">
        <w:rPr>
          <w:rStyle w:val="StyleUnderline"/>
          <w:highlight w:val="yellow"/>
        </w:rPr>
        <w:t>grown</w:t>
      </w:r>
      <w:r w:rsidRPr="00545D89">
        <w:rPr>
          <w:rStyle w:val="StyleUnderline"/>
        </w:rPr>
        <w:t xml:space="preserve"> far </w:t>
      </w:r>
      <w:r w:rsidRPr="006C1560">
        <w:rPr>
          <w:rStyle w:val="StyleUnderline"/>
          <w:highlight w:val="yellow"/>
        </w:rPr>
        <w:t xml:space="preserve">more effective in </w:t>
      </w:r>
      <w:r w:rsidRPr="006C1560">
        <w:rPr>
          <w:rStyle w:val="Emphasis"/>
          <w:highlight w:val="yellow"/>
        </w:rPr>
        <w:t>stopping terrorist financing</w:t>
      </w:r>
      <w:r w:rsidRPr="00410A4A">
        <w:rPr>
          <w:sz w:val="16"/>
        </w:rPr>
        <w:t xml:space="preserve">. Al Qaeda long drew on financial supporters in the Kingdom, and the Saudi government’s capacity for stopping this was initially poor even after it began to go after the problem seriously.[20] (Part of the problem was that the Kingdom did not have an elaborate taxation system, so the government lacked knowledge of how much money its citizens had or how they spent it). </w:t>
      </w:r>
      <w:r w:rsidRPr="00545D89">
        <w:rPr>
          <w:rStyle w:val="StyleUnderline"/>
        </w:rPr>
        <w:t>The Kingdom invested heavily in fighting terrorist financing with considerable U.S. help. As a result, it is far harder to send money to terrorist groups from Saudi Arabia</w:t>
      </w:r>
      <w:r w:rsidRPr="00410A4A">
        <w:rPr>
          <w:sz w:val="16"/>
        </w:rPr>
        <w:t xml:space="preserve">. In 2014, money going to fighters in Syria was often channeled via Kuwait to avoid Saudi countermeasures.[21] </w:t>
      </w:r>
      <w:r w:rsidRPr="00545D89">
        <w:rPr>
          <w:rStyle w:val="StyleUnderline"/>
        </w:rPr>
        <w:t>Despite these more aggressive measures and considerable progress, financial support for Sunni extremist groups from Saudis remains a significant problem.</w:t>
      </w:r>
      <w:r w:rsidRPr="00410A4A">
        <w:rPr>
          <w:sz w:val="16"/>
        </w:rPr>
        <w:t xml:space="preserve">[22] </w:t>
      </w:r>
      <w:r w:rsidRPr="00545D89">
        <w:rPr>
          <w:rStyle w:val="StyleUnderline"/>
        </w:rPr>
        <w:t>Groups in Pakistan and elsewhere often benefit from the support of wealthy Saudis, and it is not clear how hard the Saudi government is trying to stop these flows.</w:t>
      </w:r>
    </w:p>
    <w:p w14:paraId="342D9FBA" w14:textId="77777777" w:rsidR="003C7BA6" w:rsidRDefault="003C7BA6" w:rsidP="003C7BA6">
      <w:pPr>
        <w:rPr>
          <w:rStyle w:val="StyleUnderline"/>
        </w:rPr>
      </w:pPr>
    </w:p>
    <w:p w14:paraId="55557F1B" w14:textId="77777777" w:rsidR="003C7BA6" w:rsidRDefault="003C7BA6" w:rsidP="003C7BA6">
      <w:pPr>
        <w:rPr>
          <w:sz w:val="16"/>
          <w:szCs w:val="16"/>
        </w:rPr>
      </w:pPr>
    </w:p>
    <w:p w14:paraId="4BFA1529" w14:textId="77777777" w:rsidR="003C7BA6" w:rsidRDefault="003C7BA6" w:rsidP="003C7BA6">
      <w:pPr>
        <w:pStyle w:val="Heading4"/>
      </w:pPr>
      <w:r>
        <w:t>Impact</w:t>
      </w:r>
    </w:p>
    <w:p w14:paraId="540AA461" w14:textId="77777777" w:rsidR="003C7BA6" w:rsidRDefault="003C7BA6" w:rsidP="003C7BA6">
      <w:pPr>
        <w:pStyle w:val="Heading3"/>
      </w:pPr>
      <w:r>
        <w:t>Saudi Arabia K2 Terror</w:t>
      </w:r>
    </w:p>
    <w:p w14:paraId="3750F8F4" w14:textId="77777777" w:rsidR="003C7BA6" w:rsidRDefault="003C7BA6" w:rsidP="003C7BA6"/>
    <w:p w14:paraId="386B68B5" w14:textId="77777777" w:rsidR="003C7BA6" w:rsidRDefault="003C7BA6" w:rsidP="003C7BA6">
      <w:pPr>
        <w:pStyle w:val="Heading4"/>
      </w:pPr>
      <w:r>
        <w:t>Saudi Arabia is a key counter-terror ally</w:t>
      </w:r>
    </w:p>
    <w:p w14:paraId="0B9CA6D9" w14:textId="77777777" w:rsidR="003C7BA6" w:rsidRDefault="003C7BA6" w:rsidP="003C7BA6">
      <w:r w:rsidRPr="00082873">
        <w:rPr>
          <w:rStyle w:val="Style13ptBold"/>
        </w:rPr>
        <w:t>Arab News</w:t>
      </w:r>
      <w:r>
        <w:t xml:space="preserve"> 9/20/</w:t>
      </w:r>
      <w:r w:rsidRPr="00082873">
        <w:rPr>
          <w:rStyle w:val="Style13ptBold"/>
        </w:rPr>
        <w:t>18</w:t>
      </w:r>
      <w:r>
        <w:t>, "US highlights Saudi Arabia’s key role in global fight against terrorism", www.arabnews.com/node/1374946/saudi-arabia</w:t>
      </w:r>
    </w:p>
    <w:p w14:paraId="13B98410" w14:textId="77777777" w:rsidR="003C7BA6" w:rsidRPr="00837DA5" w:rsidRDefault="003C7BA6" w:rsidP="003C7BA6">
      <w:pPr>
        <w:rPr>
          <w:rStyle w:val="StyleUnderline"/>
        </w:rPr>
      </w:pPr>
      <w:r w:rsidRPr="006C1560">
        <w:rPr>
          <w:rStyle w:val="StyleUnderline"/>
          <w:highlight w:val="yellow"/>
        </w:rPr>
        <w:t xml:space="preserve">The </w:t>
      </w:r>
      <w:r w:rsidRPr="00837DA5">
        <w:rPr>
          <w:rStyle w:val="StyleUnderline"/>
        </w:rPr>
        <w:t xml:space="preserve">US </w:t>
      </w:r>
      <w:r w:rsidRPr="006C1560">
        <w:rPr>
          <w:rStyle w:val="StyleUnderline"/>
          <w:highlight w:val="yellow"/>
        </w:rPr>
        <w:t>State Department</w:t>
      </w:r>
      <w:r w:rsidRPr="00837DA5">
        <w:rPr>
          <w:rStyle w:val="StyleUnderline"/>
        </w:rPr>
        <w:t xml:space="preserve"> has </w:t>
      </w:r>
      <w:r w:rsidRPr="006C1560">
        <w:rPr>
          <w:rStyle w:val="StyleUnderline"/>
          <w:highlight w:val="yellow"/>
        </w:rPr>
        <w:t>praised Saudi Arabia for its efforts to combat terror</w:t>
      </w:r>
      <w:r w:rsidRPr="00837DA5">
        <w:rPr>
          <w:rStyle w:val="StyleUnderline"/>
        </w:rPr>
        <w:t xml:space="preserve">ism, describing the Kingdom as </w:t>
      </w:r>
      <w:r w:rsidRPr="006C1560">
        <w:rPr>
          <w:rStyle w:val="StyleUnderline"/>
          <w:highlight w:val="yellow"/>
        </w:rPr>
        <w:t>a</w:t>
      </w:r>
      <w:r w:rsidRPr="00837DA5">
        <w:rPr>
          <w:rStyle w:val="StyleUnderline"/>
        </w:rPr>
        <w:t xml:space="preserve">n active and </w:t>
      </w:r>
      <w:r w:rsidRPr="006C1560">
        <w:rPr>
          <w:rStyle w:val="Emphasis"/>
          <w:highlight w:val="yellow"/>
        </w:rPr>
        <w:t>key member</w:t>
      </w:r>
      <w:r w:rsidRPr="006C1560">
        <w:rPr>
          <w:rStyle w:val="StyleUnderline"/>
          <w:highlight w:val="yellow"/>
        </w:rPr>
        <w:t xml:space="preserve"> in the global coalition to defeat Daesh.</w:t>
      </w:r>
    </w:p>
    <w:p w14:paraId="4F0C1A40" w14:textId="77777777" w:rsidR="003C7BA6" w:rsidRPr="00837DA5" w:rsidRDefault="003C7BA6" w:rsidP="003C7BA6">
      <w:pPr>
        <w:rPr>
          <w:rStyle w:val="StyleUnderline"/>
        </w:rPr>
      </w:pPr>
      <w:r>
        <w:t>“</w:t>
      </w:r>
      <w:r w:rsidRPr="00837DA5">
        <w:rPr>
          <w:rStyle w:val="StyleUnderline"/>
        </w:rPr>
        <w:t xml:space="preserve">Saudi Arabia has continued to maintain </w:t>
      </w:r>
      <w:r w:rsidRPr="006C1560">
        <w:rPr>
          <w:rStyle w:val="StyleUnderline"/>
          <w:highlight w:val="yellow"/>
        </w:rPr>
        <w:t>a strong anti-terror</w:t>
      </w:r>
      <w:r w:rsidRPr="00837DA5">
        <w:rPr>
          <w:rStyle w:val="StyleUnderline"/>
        </w:rPr>
        <w:t xml:space="preserve">ism </w:t>
      </w:r>
      <w:r w:rsidRPr="006C1560">
        <w:rPr>
          <w:rStyle w:val="StyleUnderline"/>
          <w:highlight w:val="yellow"/>
        </w:rPr>
        <w:t>relationship with the U</w:t>
      </w:r>
      <w:r w:rsidRPr="00837DA5">
        <w:rPr>
          <w:rStyle w:val="StyleUnderline"/>
        </w:rPr>
        <w:t xml:space="preserve">nited </w:t>
      </w:r>
      <w:r w:rsidRPr="006C1560">
        <w:rPr>
          <w:rStyle w:val="StyleUnderline"/>
          <w:highlight w:val="yellow"/>
        </w:rPr>
        <w:t>S</w:t>
      </w:r>
      <w:r w:rsidRPr="00837DA5">
        <w:rPr>
          <w:rStyle w:val="StyleUnderline"/>
        </w:rPr>
        <w:t xml:space="preserve">tates and has </w:t>
      </w:r>
      <w:r w:rsidRPr="006C1560">
        <w:rPr>
          <w:rStyle w:val="StyleUnderline"/>
          <w:highlight w:val="yellow"/>
        </w:rPr>
        <w:t>supported</w:t>
      </w:r>
      <w:r w:rsidRPr="00837DA5">
        <w:rPr>
          <w:rStyle w:val="StyleUnderline"/>
        </w:rPr>
        <w:t xml:space="preserve"> the </w:t>
      </w:r>
      <w:r w:rsidRPr="006C1560">
        <w:rPr>
          <w:rStyle w:val="StyleUnderline"/>
          <w:highlight w:val="yellow"/>
        </w:rPr>
        <w:t>strengthening</w:t>
      </w:r>
      <w:r w:rsidRPr="00837DA5">
        <w:rPr>
          <w:rStyle w:val="StyleUnderline"/>
        </w:rPr>
        <w:t xml:space="preserve"> of </w:t>
      </w:r>
      <w:r w:rsidRPr="006C1560">
        <w:rPr>
          <w:rStyle w:val="StyleUnderline"/>
          <w:highlight w:val="yellow"/>
        </w:rPr>
        <w:t>bilateral coop</w:t>
      </w:r>
      <w:r w:rsidRPr="00837DA5">
        <w:rPr>
          <w:rStyle w:val="StyleUnderline"/>
        </w:rPr>
        <w:t xml:space="preserve">eration </w:t>
      </w:r>
      <w:r w:rsidRPr="006C1560">
        <w:rPr>
          <w:rStyle w:val="StyleUnderline"/>
          <w:highlight w:val="yellow"/>
        </w:rPr>
        <w:t>between the two countries</w:t>
      </w:r>
      <w:r w:rsidRPr="00837DA5">
        <w:rPr>
          <w:rStyle w:val="StyleUnderline"/>
        </w:rPr>
        <w:t>,”</w:t>
      </w:r>
      <w:r>
        <w:t xml:space="preserve"> </w:t>
      </w:r>
      <w:r w:rsidRPr="00837DA5">
        <w:rPr>
          <w:rStyle w:val="StyleUnderline"/>
        </w:rPr>
        <w:t>the State Department</w:t>
      </w:r>
      <w:r>
        <w:t xml:space="preserve"> noted in its annual report on the global state of terrorism. It also </w:t>
      </w:r>
      <w:r w:rsidRPr="00837DA5">
        <w:rPr>
          <w:rStyle w:val="StyleUnderline"/>
        </w:rPr>
        <w:t xml:space="preserve">highlighted the joint strategic vision between the two countries and a number of </w:t>
      </w:r>
      <w:r w:rsidRPr="006C1560">
        <w:rPr>
          <w:rStyle w:val="StyleUnderline"/>
          <w:highlight w:val="yellow"/>
        </w:rPr>
        <w:t xml:space="preserve">new initiatives to </w:t>
      </w:r>
      <w:r w:rsidRPr="006C1560">
        <w:rPr>
          <w:rStyle w:val="Emphasis"/>
          <w:highlight w:val="yellow"/>
        </w:rPr>
        <w:t>counter terror</w:t>
      </w:r>
      <w:r w:rsidRPr="000B2C2E">
        <w:rPr>
          <w:rStyle w:val="Emphasis"/>
        </w:rPr>
        <w:t xml:space="preserve">ist </w:t>
      </w:r>
      <w:r w:rsidRPr="006C1560">
        <w:rPr>
          <w:rStyle w:val="Emphasis"/>
          <w:highlight w:val="yellow"/>
        </w:rPr>
        <w:t>messages</w:t>
      </w:r>
      <w:r w:rsidRPr="006C1560">
        <w:rPr>
          <w:rStyle w:val="StyleUnderline"/>
          <w:highlight w:val="yellow"/>
        </w:rPr>
        <w:t xml:space="preserve"> and </w:t>
      </w:r>
      <w:r w:rsidRPr="006C1560">
        <w:rPr>
          <w:rStyle w:val="Emphasis"/>
          <w:highlight w:val="yellow"/>
        </w:rPr>
        <w:t>disrupt</w:t>
      </w:r>
      <w:r w:rsidRPr="000B2C2E">
        <w:rPr>
          <w:rStyle w:val="Emphasis"/>
        </w:rPr>
        <w:t xml:space="preserve"> the </w:t>
      </w:r>
      <w:r w:rsidRPr="006C1560">
        <w:rPr>
          <w:rStyle w:val="Emphasis"/>
          <w:highlight w:val="yellow"/>
        </w:rPr>
        <w:t>financing</w:t>
      </w:r>
      <w:r w:rsidRPr="00837DA5">
        <w:rPr>
          <w:rStyle w:val="StyleUnderline"/>
        </w:rPr>
        <w:t xml:space="preserve"> of terrorism launched last year during US president Donald-Trump’s visit to the Kingdom.</w:t>
      </w:r>
    </w:p>
    <w:p w14:paraId="1E57EB2F" w14:textId="77777777" w:rsidR="003C7BA6" w:rsidRDefault="003C7BA6" w:rsidP="003C7BA6">
      <w:r w:rsidRPr="00837DA5">
        <w:rPr>
          <w:rStyle w:val="StyleUnderline"/>
        </w:rPr>
        <w:t xml:space="preserve">The report said </w:t>
      </w:r>
      <w:r w:rsidRPr="006C1560">
        <w:rPr>
          <w:rStyle w:val="StyleUnderline"/>
          <w:highlight w:val="yellow"/>
        </w:rPr>
        <w:t>Saudi Arabia</w:t>
      </w:r>
      <w:r w:rsidRPr="00837DA5">
        <w:rPr>
          <w:rStyle w:val="StyleUnderline"/>
        </w:rPr>
        <w:t xml:space="preserve"> has </w:t>
      </w:r>
      <w:r w:rsidRPr="006C1560">
        <w:rPr>
          <w:rStyle w:val="Emphasis"/>
          <w:highlight w:val="yellow"/>
        </w:rPr>
        <w:t>implemented systems to follow UN</w:t>
      </w:r>
      <w:r w:rsidRPr="000B2C2E">
        <w:rPr>
          <w:rStyle w:val="Emphasis"/>
        </w:rPr>
        <w:t xml:space="preserve"> Security Council </w:t>
      </w:r>
      <w:r w:rsidRPr="006C1560">
        <w:rPr>
          <w:rStyle w:val="Emphasis"/>
          <w:highlight w:val="yellow"/>
        </w:rPr>
        <w:t>sanctions</w:t>
      </w:r>
      <w:r w:rsidRPr="006C1560">
        <w:rPr>
          <w:rStyle w:val="StyleUnderline"/>
          <w:highlight w:val="yellow"/>
        </w:rPr>
        <w:t xml:space="preserve"> on</w:t>
      </w:r>
      <w:r w:rsidRPr="00837DA5">
        <w:rPr>
          <w:rStyle w:val="StyleUnderline"/>
        </w:rPr>
        <w:t xml:space="preserve"> groups and individuals linked to </w:t>
      </w:r>
      <w:r w:rsidRPr="006C1560">
        <w:rPr>
          <w:rStyle w:val="StyleUnderline"/>
          <w:highlight w:val="yellow"/>
        </w:rPr>
        <w:t>Daesh and Al Qaeda</w:t>
      </w:r>
      <w:r w:rsidRPr="00837DA5">
        <w:rPr>
          <w:rStyle w:val="StyleUnderline"/>
        </w:rPr>
        <w:t xml:space="preserve">, and has </w:t>
      </w:r>
      <w:r w:rsidRPr="006C1560">
        <w:rPr>
          <w:rStyle w:val="StyleUnderline"/>
          <w:highlight w:val="yellow"/>
        </w:rPr>
        <w:t>expanded</w:t>
      </w:r>
      <w:r w:rsidRPr="00837DA5">
        <w:rPr>
          <w:rStyle w:val="StyleUnderline"/>
        </w:rPr>
        <w:t xml:space="preserve"> existing counterterrorism programs and </w:t>
      </w:r>
      <w:r w:rsidRPr="006C1560">
        <w:rPr>
          <w:rStyle w:val="StyleUnderline"/>
          <w:highlight w:val="yellow"/>
        </w:rPr>
        <w:t xml:space="preserve">projects to </w:t>
      </w:r>
      <w:r w:rsidRPr="006C1560">
        <w:rPr>
          <w:rStyle w:val="Emphasis"/>
          <w:highlight w:val="yellow"/>
        </w:rPr>
        <w:t>rehabilitate terrorist fighters</w:t>
      </w:r>
      <w:r w:rsidRPr="006C1560">
        <w:rPr>
          <w:rStyle w:val="StyleUnderline"/>
          <w:highlight w:val="yellow"/>
        </w:rPr>
        <w:t xml:space="preserve"> </w:t>
      </w:r>
      <w:r w:rsidRPr="00837DA5">
        <w:rPr>
          <w:rStyle w:val="StyleUnderline"/>
        </w:rPr>
        <w:t>who leave extremist groups.</w:t>
      </w:r>
      <w:r>
        <w:t xml:space="preserve"> It has also adopted laws to counter the financing of terrorist groups.</w:t>
      </w:r>
    </w:p>
    <w:p w14:paraId="2DE62D10" w14:textId="77777777" w:rsidR="003C7BA6" w:rsidRPr="00837DA5" w:rsidRDefault="003C7BA6" w:rsidP="003C7BA6">
      <w:pPr>
        <w:rPr>
          <w:rStyle w:val="StyleUnderline"/>
        </w:rPr>
      </w:pPr>
      <w:r>
        <w:t xml:space="preserve">The State Department pointed out that </w:t>
      </w:r>
      <w:r w:rsidRPr="00837DA5">
        <w:rPr>
          <w:rStyle w:val="StyleUnderline"/>
        </w:rPr>
        <w:t xml:space="preserve">the Kingdom has </w:t>
      </w:r>
      <w:r w:rsidRPr="006C1560">
        <w:rPr>
          <w:rStyle w:val="StyleUnderline"/>
          <w:highlight w:val="yellow"/>
        </w:rPr>
        <w:t xml:space="preserve">achieved a </w:t>
      </w:r>
      <w:r w:rsidRPr="006C1560">
        <w:rPr>
          <w:rStyle w:val="Emphasis"/>
          <w:highlight w:val="yellow"/>
        </w:rPr>
        <w:t>high level of accuracy</w:t>
      </w:r>
      <w:r w:rsidRPr="006C1560">
        <w:rPr>
          <w:rStyle w:val="StyleUnderline"/>
          <w:highlight w:val="yellow"/>
        </w:rPr>
        <w:t xml:space="preserve"> in</w:t>
      </w:r>
      <w:r w:rsidRPr="00837DA5">
        <w:rPr>
          <w:rStyle w:val="StyleUnderline"/>
        </w:rPr>
        <w:t xml:space="preserve"> its </w:t>
      </w:r>
      <w:r w:rsidRPr="006C1560">
        <w:rPr>
          <w:rStyle w:val="StyleUnderline"/>
          <w:highlight w:val="yellow"/>
        </w:rPr>
        <w:t>counterterror</w:t>
      </w:r>
      <w:r w:rsidRPr="00837DA5">
        <w:rPr>
          <w:rStyle w:val="StyleUnderline"/>
        </w:rPr>
        <w:t xml:space="preserve">ism </w:t>
      </w:r>
      <w:r w:rsidRPr="006C1560">
        <w:rPr>
          <w:rStyle w:val="StyleUnderline"/>
          <w:highlight w:val="yellow"/>
        </w:rPr>
        <w:t>operations</w:t>
      </w:r>
      <w:r>
        <w:t xml:space="preserve">, </w:t>
      </w:r>
      <w:r w:rsidRPr="00837DA5">
        <w:rPr>
          <w:rStyle w:val="StyleUnderline"/>
        </w:rPr>
        <w:t xml:space="preserve">and has carried out a number of arrests and </w:t>
      </w:r>
      <w:r w:rsidRPr="006C1560">
        <w:rPr>
          <w:rStyle w:val="Emphasis"/>
          <w:highlight w:val="yellow"/>
        </w:rPr>
        <w:t>disrupted</w:t>
      </w:r>
      <w:r w:rsidRPr="000B2C2E">
        <w:rPr>
          <w:rStyle w:val="Emphasis"/>
        </w:rPr>
        <w:t xml:space="preserve"> active </w:t>
      </w:r>
      <w:r w:rsidRPr="006C1560">
        <w:rPr>
          <w:rStyle w:val="Emphasis"/>
          <w:highlight w:val="yellow"/>
        </w:rPr>
        <w:t>terrorist cells</w:t>
      </w:r>
      <w:r w:rsidRPr="006C1560">
        <w:rPr>
          <w:rStyle w:val="StyleUnderline"/>
          <w:highlight w:val="yellow"/>
        </w:rPr>
        <w:t xml:space="preserve"> throughout the country</w:t>
      </w:r>
      <w:r w:rsidRPr="00837DA5">
        <w:rPr>
          <w:rStyle w:val="StyleUnderline"/>
        </w:rPr>
        <w:t>.</w:t>
      </w:r>
    </w:p>
    <w:p w14:paraId="725B811F" w14:textId="77777777" w:rsidR="003C7BA6" w:rsidRPr="00837DA5" w:rsidRDefault="003C7BA6" w:rsidP="003C7BA6">
      <w:pPr>
        <w:rPr>
          <w:rStyle w:val="StyleUnderline"/>
        </w:rPr>
      </w:pPr>
      <w:r>
        <w:t xml:space="preserve">The report referred to terrorist plans that were thwarted in the Kingdom, noting the efforts being made in legislation, law enforcement and border security, </w:t>
      </w:r>
      <w:r w:rsidRPr="00837DA5">
        <w:rPr>
          <w:rStyle w:val="StyleUnderline"/>
        </w:rPr>
        <w:t xml:space="preserve">as well as the country’s </w:t>
      </w:r>
      <w:r w:rsidRPr="006C1560">
        <w:rPr>
          <w:rStyle w:val="StyleUnderline"/>
          <w:highlight w:val="yellow"/>
        </w:rPr>
        <w:t>positive contribution as a member of the F</w:t>
      </w:r>
      <w:r w:rsidRPr="00837DA5">
        <w:rPr>
          <w:rStyle w:val="StyleUnderline"/>
        </w:rPr>
        <w:t xml:space="preserve">inancial </w:t>
      </w:r>
      <w:r w:rsidRPr="006C1560">
        <w:rPr>
          <w:rStyle w:val="StyleUnderline"/>
          <w:highlight w:val="yellow"/>
        </w:rPr>
        <w:t>A</w:t>
      </w:r>
      <w:r w:rsidRPr="00837DA5">
        <w:rPr>
          <w:rStyle w:val="StyleUnderline"/>
        </w:rPr>
        <w:t xml:space="preserve">ction </w:t>
      </w:r>
      <w:r w:rsidRPr="006C1560">
        <w:rPr>
          <w:rStyle w:val="StyleUnderline"/>
          <w:highlight w:val="yellow"/>
        </w:rPr>
        <w:t>T</w:t>
      </w:r>
      <w:r w:rsidRPr="00837DA5">
        <w:rPr>
          <w:rStyle w:val="StyleUnderline"/>
        </w:rPr>
        <w:t xml:space="preserve">ask </w:t>
      </w:r>
      <w:r w:rsidRPr="006C1560">
        <w:rPr>
          <w:rStyle w:val="StyleUnderline"/>
          <w:highlight w:val="yellow"/>
        </w:rPr>
        <w:t>F</w:t>
      </w:r>
      <w:r w:rsidRPr="00837DA5">
        <w:rPr>
          <w:rStyle w:val="StyleUnderline"/>
        </w:rPr>
        <w:t xml:space="preserve">orce </w:t>
      </w:r>
      <w:r w:rsidRPr="006C1560">
        <w:rPr>
          <w:rStyle w:val="StyleUnderline"/>
          <w:highlight w:val="yellow"/>
        </w:rPr>
        <w:t>for</w:t>
      </w:r>
      <w:r w:rsidRPr="00837DA5">
        <w:rPr>
          <w:rStyle w:val="StyleUnderline"/>
        </w:rPr>
        <w:t xml:space="preserve"> the </w:t>
      </w:r>
      <w:r w:rsidRPr="006C1560">
        <w:rPr>
          <w:rStyle w:val="StyleUnderline"/>
          <w:highlight w:val="yellow"/>
        </w:rPr>
        <w:t>M</w:t>
      </w:r>
      <w:r w:rsidRPr="00837DA5">
        <w:rPr>
          <w:rStyle w:val="StyleUnderline"/>
        </w:rPr>
        <w:t xml:space="preserve">iddle </w:t>
      </w:r>
      <w:r w:rsidRPr="006C1560">
        <w:rPr>
          <w:rStyle w:val="StyleUnderline"/>
          <w:highlight w:val="yellow"/>
        </w:rPr>
        <w:t>E</w:t>
      </w:r>
      <w:r w:rsidRPr="00837DA5">
        <w:rPr>
          <w:rStyle w:val="StyleUnderline"/>
        </w:rPr>
        <w:t xml:space="preserve">ast and </w:t>
      </w:r>
      <w:r w:rsidRPr="006C1560">
        <w:rPr>
          <w:rStyle w:val="StyleUnderline"/>
          <w:highlight w:val="yellow"/>
        </w:rPr>
        <w:t>N</w:t>
      </w:r>
      <w:r w:rsidRPr="00837DA5">
        <w:rPr>
          <w:rStyle w:val="StyleUnderline"/>
        </w:rPr>
        <w:t xml:space="preserve">orth </w:t>
      </w:r>
      <w:r w:rsidRPr="006C1560">
        <w:rPr>
          <w:rStyle w:val="StyleUnderline"/>
          <w:highlight w:val="yellow"/>
        </w:rPr>
        <w:t>A</w:t>
      </w:r>
      <w:r w:rsidRPr="00837DA5">
        <w:rPr>
          <w:rStyle w:val="StyleUnderline"/>
        </w:rPr>
        <w:t xml:space="preserve">frica, a regional body </w:t>
      </w:r>
      <w:r w:rsidRPr="006C1560">
        <w:rPr>
          <w:rStyle w:val="StyleUnderline"/>
          <w:highlight w:val="yellow"/>
        </w:rPr>
        <w:t xml:space="preserve">that imposes </w:t>
      </w:r>
      <w:r w:rsidRPr="006C1560">
        <w:rPr>
          <w:rStyle w:val="Emphasis"/>
          <w:highlight w:val="yellow"/>
        </w:rPr>
        <w:t>financial sanctions</w:t>
      </w:r>
      <w:r w:rsidRPr="006C1560">
        <w:rPr>
          <w:rStyle w:val="StyleUnderline"/>
          <w:highlight w:val="yellow"/>
        </w:rPr>
        <w:t xml:space="preserve"> on</w:t>
      </w:r>
      <w:r w:rsidRPr="00837DA5">
        <w:rPr>
          <w:rStyle w:val="StyleUnderline"/>
        </w:rPr>
        <w:t xml:space="preserve"> individuals and groups that help to fund </w:t>
      </w:r>
      <w:r w:rsidRPr="006C1560">
        <w:rPr>
          <w:rStyle w:val="StyleUnderline"/>
          <w:highlight w:val="yellow"/>
        </w:rPr>
        <w:t>terrorism</w:t>
      </w:r>
      <w:r w:rsidRPr="00837DA5">
        <w:rPr>
          <w:rStyle w:val="StyleUnderline"/>
        </w:rPr>
        <w:t>.</w:t>
      </w:r>
    </w:p>
    <w:p w14:paraId="3B7578F3" w14:textId="77777777" w:rsidR="003C7BA6" w:rsidRDefault="003C7BA6" w:rsidP="003C7BA6">
      <w:r>
        <w:t>"The Kingdom has maintained strict control over the banking sector and tightened sanctions on the financing of terrorism," the report said.</w:t>
      </w:r>
    </w:p>
    <w:p w14:paraId="24ADD154" w14:textId="77777777" w:rsidR="003C7BA6" w:rsidRDefault="003C7BA6" w:rsidP="003C7BA6">
      <w:pPr>
        <w:rPr>
          <w:rStyle w:val="StyleUnderline"/>
        </w:rPr>
      </w:pPr>
      <w:r>
        <w:t xml:space="preserve">It also pointed out </w:t>
      </w:r>
      <w:r w:rsidRPr="00837DA5">
        <w:rPr>
          <w:rStyle w:val="StyleUnderline"/>
        </w:rPr>
        <w:t xml:space="preserve">that </w:t>
      </w:r>
      <w:r w:rsidRPr="006C1560">
        <w:rPr>
          <w:rStyle w:val="StyleUnderline"/>
          <w:highlight w:val="yellow"/>
        </w:rPr>
        <w:t xml:space="preserve">the Kingdom </w:t>
      </w:r>
      <w:r w:rsidRPr="006C1560">
        <w:rPr>
          <w:rStyle w:val="Emphasis"/>
          <w:highlight w:val="yellow"/>
        </w:rPr>
        <w:t>provided</w:t>
      </w:r>
      <w:r w:rsidRPr="00837DA5">
        <w:rPr>
          <w:rStyle w:val="StyleUnderline"/>
        </w:rPr>
        <w:t xml:space="preserve"> 100 million euros </w:t>
      </w:r>
      <w:r w:rsidRPr="006C1560">
        <w:rPr>
          <w:rStyle w:val="StyleUnderline"/>
          <w:highlight w:val="yellow"/>
        </w:rPr>
        <w:t>($</w:t>
      </w:r>
      <w:r w:rsidRPr="006C1560">
        <w:rPr>
          <w:rStyle w:val="Emphasis"/>
          <w:highlight w:val="yellow"/>
        </w:rPr>
        <w:t>117 million</w:t>
      </w:r>
      <w:r w:rsidRPr="00837DA5">
        <w:rPr>
          <w:rStyle w:val="StyleUnderline"/>
        </w:rPr>
        <w:t xml:space="preserve">) </w:t>
      </w:r>
      <w:r w:rsidRPr="006C1560">
        <w:rPr>
          <w:rStyle w:val="StyleUnderline"/>
          <w:highlight w:val="yellow"/>
        </w:rPr>
        <w:t>to fight terror</w:t>
      </w:r>
      <w:r w:rsidRPr="00837DA5">
        <w:rPr>
          <w:rStyle w:val="StyleUnderline"/>
        </w:rPr>
        <w:t xml:space="preserve">ism in the Sahel countries </w:t>
      </w:r>
      <w:r w:rsidRPr="006C1560">
        <w:rPr>
          <w:rStyle w:val="StyleUnderline"/>
          <w:highlight w:val="yellow"/>
        </w:rPr>
        <w:t>in Africa, as</w:t>
      </w:r>
      <w:r w:rsidRPr="00837DA5">
        <w:rPr>
          <w:rStyle w:val="StyleUnderline"/>
        </w:rPr>
        <w:t xml:space="preserve"> the Kingdom is </w:t>
      </w:r>
      <w:r w:rsidRPr="006C1560">
        <w:rPr>
          <w:rStyle w:val="StyleUnderline"/>
          <w:highlight w:val="yellow"/>
        </w:rPr>
        <w:t>a founding member of the Global Counter-Terrorism Forum.</w:t>
      </w:r>
    </w:p>
    <w:p w14:paraId="3B444F32" w14:textId="77777777" w:rsidR="003C7BA6" w:rsidRDefault="003C7BA6" w:rsidP="003C7BA6">
      <w:pPr>
        <w:rPr>
          <w:rStyle w:val="StyleUnderline"/>
        </w:rPr>
      </w:pPr>
    </w:p>
    <w:p w14:paraId="469EF62C" w14:textId="77777777" w:rsidR="003C7BA6" w:rsidRDefault="003C7BA6" w:rsidP="003C7BA6">
      <w:pPr>
        <w:rPr>
          <w:rStyle w:val="StyleUnderline"/>
        </w:rPr>
      </w:pPr>
    </w:p>
    <w:p w14:paraId="5B56DAFD" w14:textId="77777777" w:rsidR="003C7BA6" w:rsidRDefault="003C7BA6" w:rsidP="003C7BA6">
      <w:pPr>
        <w:pStyle w:val="Heading3"/>
      </w:pPr>
      <w:r w:rsidRPr="00837DA5">
        <w:t>AT: Means/Motive</w:t>
      </w:r>
    </w:p>
    <w:p w14:paraId="2E1BF00E" w14:textId="77777777" w:rsidR="003C7BA6" w:rsidRDefault="003C7BA6" w:rsidP="003C7BA6"/>
    <w:p w14:paraId="00D52241" w14:textId="77777777" w:rsidR="003C7BA6" w:rsidRDefault="003C7BA6" w:rsidP="003C7BA6">
      <w:pPr>
        <w:pStyle w:val="Heading4"/>
      </w:pPr>
      <w:r>
        <w:t>Yes means and motive for Al-Qaida and ISIS---stopping financing and travel is key</w:t>
      </w:r>
    </w:p>
    <w:p w14:paraId="0B8FD0F0" w14:textId="77777777" w:rsidR="003C7BA6" w:rsidRDefault="003C7BA6" w:rsidP="003C7BA6">
      <w:r>
        <w:t xml:space="preserve">Nathan </w:t>
      </w:r>
      <w:r w:rsidRPr="00837DA5">
        <w:rPr>
          <w:rStyle w:val="Style13ptBold"/>
        </w:rPr>
        <w:t>Sales</w:t>
      </w:r>
      <w:r>
        <w:t xml:space="preserve"> 9/20/</w:t>
      </w:r>
      <w:r w:rsidRPr="00837DA5">
        <w:rPr>
          <w:rStyle w:val="Style13ptBold"/>
        </w:rPr>
        <w:t>18</w:t>
      </w:r>
      <w:r>
        <w:t>, Coordinator for Countererrorism at the State Department, "U.S. Report: ISIS and al Qaida are resilient", The Wilson Center, https://www.wilsoncenter.org/article/us-report-isis-and-al-qaida-are-resilient</w:t>
      </w:r>
    </w:p>
    <w:p w14:paraId="274F38F1" w14:textId="77777777" w:rsidR="003C7BA6" w:rsidRPr="00F87AD4" w:rsidRDefault="003C7BA6" w:rsidP="003C7BA6">
      <w:pPr>
        <w:rPr>
          <w:sz w:val="16"/>
        </w:rPr>
      </w:pPr>
      <w:r w:rsidRPr="00F87AD4">
        <w:rPr>
          <w:sz w:val="16"/>
        </w:rPr>
        <w:t xml:space="preserve">AMBASSADOR SALES:  </w:t>
      </w:r>
      <w:r w:rsidRPr="006C1560">
        <w:rPr>
          <w:rStyle w:val="StyleUnderline"/>
          <w:highlight w:val="yellow"/>
        </w:rPr>
        <w:t>Al-Qaida</w:t>
      </w:r>
      <w:r w:rsidRPr="00F87AD4">
        <w:rPr>
          <w:rStyle w:val="StyleUnderline"/>
        </w:rPr>
        <w:t xml:space="preserve"> is a determined and patient adversary.  They have largely </w:t>
      </w:r>
      <w:r w:rsidRPr="006C1560">
        <w:rPr>
          <w:rStyle w:val="StyleUnderline"/>
          <w:highlight w:val="yellow"/>
        </w:rPr>
        <w:t>remained out of</w:t>
      </w:r>
      <w:r w:rsidRPr="00F87AD4">
        <w:rPr>
          <w:rStyle w:val="StyleUnderline"/>
        </w:rPr>
        <w:t xml:space="preserve"> the </w:t>
      </w:r>
      <w:r w:rsidRPr="006C1560">
        <w:rPr>
          <w:rStyle w:val="StyleUnderline"/>
          <w:highlight w:val="yellow"/>
        </w:rPr>
        <w:t>headlines</w:t>
      </w:r>
      <w:r w:rsidRPr="00F87AD4">
        <w:rPr>
          <w:rStyle w:val="StyleUnderline"/>
        </w:rPr>
        <w:t xml:space="preserve"> in recent years as they’ve been </w:t>
      </w:r>
      <w:r w:rsidRPr="006C1560">
        <w:rPr>
          <w:rStyle w:val="StyleUnderline"/>
          <w:highlight w:val="yellow"/>
        </w:rPr>
        <w:t xml:space="preserve">content to let ISIS bear the brunt of the international response, </w:t>
      </w:r>
      <w:r w:rsidRPr="006C1560">
        <w:rPr>
          <w:rStyle w:val="Emphasis"/>
          <w:highlight w:val="yellow"/>
        </w:rPr>
        <w:t>but we shouldn’t confuse</w:t>
      </w:r>
      <w:r w:rsidRPr="00F87AD4">
        <w:rPr>
          <w:rStyle w:val="Emphasis"/>
        </w:rPr>
        <w:t xml:space="preserve"> that period of relative </w:t>
      </w:r>
      <w:r w:rsidRPr="006C1560">
        <w:rPr>
          <w:rStyle w:val="Emphasis"/>
          <w:highlight w:val="yellow"/>
        </w:rPr>
        <w:t>quiet</w:t>
      </w:r>
      <w:r w:rsidRPr="00F87AD4">
        <w:rPr>
          <w:rStyle w:val="Emphasis"/>
        </w:rPr>
        <w:t xml:space="preserve"> </w:t>
      </w:r>
      <w:r w:rsidRPr="00F87AD4">
        <w:rPr>
          <w:sz w:val="16"/>
        </w:rPr>
        <w:t xml:space="preserve">with an – </w:t>
      </w:r>
      <w:r w:rsidRPr="006C1560">
        <w:rPr>
          <w:rStyle w:val="Emphasis"/>
          <w:highlight w:val="yellow"/>
        </w:rPr>
        <w:t>with</w:t>
      </w:r>
      <w:r w:rsidRPr="00F87AD4">
        <w:rPr>
          <w:rStyle w:val="Emphasis"/>
        </w:rPr>
        <w:t xml:space="preserve"> al-Qaida’s </w:t>
      </w:r>
      <w:r w:rsidRPr="006C1560">
        <w:rPr>
          <w:rStyle w:val="Emphasis"/>
          <w:highlight w:val="yellow"/>
        </w:rPr>
        <w:t>abandonment of</w:t>
      </w:r>
      <w:r w:rsidRPr="00F87AD4">
        <w:rPr>
          <w:rStyle w:val="Emphasis"/>
        </w:rPr>
        <w:t xml:space="preserve"> its </w:t>
      </w:r>
      <w:r w:rsidRPr="006C1560">
        <w:rPr>
          <w:rStyle w:val="Emphasis"/>
          <w:highlight w:val="yellow"/>
        </w:rPr>
        <w:t>capabilities or intentions</w:t>
      </w:r>
      <w:r w:rsidRPr="00F87AD4">
        <w:rPr>
          <w:rStyle w:val="StyleUnderline"/>
        </w:rPr>
        <w:t xml:space="preserve"> to strike us and our allies.</w:t>
      </w:r>
      <w:r w:rsidRPr="00F87AD4">
        <w:rPr>
          <w:sz w:val="16"/>
        </w:rPr>
        <w:t xml:space="preserve">  That is why we are continuing to keep the pressure on al-Qaida, its affiliates, and its individuals.  The report details a number of efforts that we’ve taken to designate – and I mentioned in my opening remarks – efforts that we have taken to designate al-Qaida affiliates in Syria, in Mali, as well as individuals who are associated with the group.</w:t>
      </w:r>
    </w:p>
    <w:p w14:paraId="25484BE8" w14:textId="77777777" w:rsidR="003C7BA6" w:rsidRPr="00F87AD4" w:rsidRDefault="003C7BA6" w:rsidP="003C7BA6">
      <w:pPr>
        <w:rPr>
          <w:sz w:val="16"/>
          <w:szCs w:val="16"/>
        </w:rPr>
      </w:pPr>
      <w:r w:rsidRPr="00F87AD4">
        <w:rPr>
          <w:sz w:val="16"/>
          <w:szCs w:val="16"/>
        </w:rPr>
        <w:t>So although ISIS has gotten the headlines, we remain focused and determined to confront al-Qaida wherever we find it.</w:t>
      </w:r>
    </w:p>
    <w:p w14:paraId="6194D703" w14:textId="77777777" w:rsidR="003C7BA6" w:rsidRPr="00F87AD4" w:rsidRDefault="003C7BA6" w:rsidP="003C7BA6">
      <w:pPr>
        <w:rPr>
          <w:sz w:val="16"/>
        </w:rPr>
      </w:pPr>
      <w:r w:rsidRPr="00F87AD4">
        <w:rPr>
          <w:sz w:val="16"/>
        </w:rPr>
        <w:t xml:space="preserve">QUESTION:  I would like to understand where you see the terrorist groups in competition in terms of attacks directed at the continental United States.  </w:t>
      </w:r>
      <w:r w:rsidRPr="00F87AD4">
        <w:rPr>
          <w:rStyle w:val="StyleUnderline"/>
        </w:rPr>
        <w:t xml:space="preserve">Between </w:t>
      </w:r>
      <w:r w:rsidRPr="006C1560">
        <w:rPr>
          <w:rStyle w:val="StyleUnderline"/>
          <w:highlight w:val="yellow"/>
        </w:rPr>
        <w:t>al-Qaida</w:t>
      </w:r>
      <w:r w:rsidRPr="00F87AD4">
        <w:rPr>
          <w:rStyle w:val="StyleUnderline"/>
        </w:rPr>
        <w:t xml:space="preserve">, </w:t>
      </w:r>
      <w:r w:rsidRPr="006C1560">
        <w:rPr>
          <w:rStyle w:val="StyleUnderline"/>
          <w:highlight w:val="yellow"/>
        </w:rPr>
        <w:t>ISIS</w:t>
      </w:r>
      <w:r w:rsidRPr="00F87AD4">
        <w:rPr>
          <w:rStyle w:val="StyleUnderline"/>
        </w:rPr>
        <w:t xml:space="preserve">, </w:t>
      </w:r>
      <w:r w:rsidRPr="00F87AD4">
        <w:rPr>
          <w:sz w:val="16"/>
        </w:rPr>
        <w:t xml:space="preserve">other groups, </w:t>
      </w:r>
      <w:r w:rsidRPr="006C1560">
        <w:rPr>
          <w:rStyle w:val="StyleUnderline"/>
          <w:highlight w:val="yellow"/>
        </w:rPr>
        <w:t>and</w:t>
      </w:r>
      <w:r w:rsidRPr="00F87AD4">
        <w:rPr>
          <w:sz w:val="16"/>
        </w:rPr>
        <w:t xml:space="preserve"> geographically, where do you see the greatest threat to the continental U.S.?  It used to be </w:t>
      </w:r>
      <w:r w:rsidRPr="006C1560">
        <w:rPr>
          <w:rStyle w:val="StyleUnderline"/>
          <w:highlight w:val="yellow"/>
        </w:rPr>
        <w:t>AQAP</w:t>
      </w:r>
      <w:r w:rsidRPr="00F87AD4">
        <w:rPr>
          <w:sz w:val="16"/>
        </w:rPr>
        <w:t>, but that seems to have shifted.</w:t>
      </w:r>
    </w:p>
    <w:p w14:paraId="26097A7A" w14:textId="77777777" w:rsidR="003C7BA6" w:rsidRPr="00F87AD4" w:rsidRDefault="003C7BA6" w:rsidP="003C7BA6">
      <w:pPr>
        <w:rPr>
          <w:sz w:val="16"/>
        </w:rPr>
      </w:pPr>
      <w:r w:rsidRPr="00F87AD4">
        <w:rPr>
          <w:sz w:val="16"/>
        </w:rPr>
        <w:t xml:space="preserve">AMBASSADOR SALES:  Well, I think </w:t>
      </w:r>
      <w:r w:rsidRPr="006C1560">
        <w:rPr>
          <w:rStyle w:val="Emphasis"/>
          <w:highlight w:val="yellow"/>
        </w:rPr>
        <w:t>all</w:t>
      </w:r>
      <w:r w:rsidRPr="00F87AD4">
        <w:rPr>
          <w:rStyle w:val="Emphasis"/>
        </w:rPr>
        <w:t xml:space="preserve"> three of the major terrorist adversaries</w:t>
      </w:r>
      <w:r w:rsidRPr="00F87AD4">
        <w:rPr>
          <w:sz w:val="16"/>
        </w:rPr>
        <w:t xml:space="preserve"> that I’ve highlighted </w:t>
      </w:r>
      <w:r w:rsidRPr="006C1560">
        <w:rPr>
          <w:rStyle w:val="Emphasis"/>
          <w:highlight w:val="yellow"/>
        </w:rPr>
        <w:t>have both the capability and intent to strike the U</w:t>
      </w:r>
      <w:r w:rsidRPr="00F87AD4">
        <w:rPr>
          <w:rStyle w:val="Emphasis"/>
        </w:rPr>
        <w:t xml:space="preserve">nited </w:t>
      </w:r>
      <w:r w:rsidRPr="006C1560">
        <w:rPr>
          <w:rStyle w:val="Emphasis"/>
          <w:highlight w:val="yellow"/>
        </w:rPr>
        <w:t>S</w:t>
      </w:r>
      <w:r w:rsidRPr="00F87AD4">
        <w:rPr>
          <w:rStyle w:val="Emphasis"/>
        </w:rPr>
        <w:t xml:space="preserve">tates </w:t>
      </w:r>
      <w:r w:rsidRPr="006C1560">
        <w:rPr>
          <w:rStyle w:val="Emphasis"/>
          <w:highlight w:val="yellow"/>
        </w:rPr>
        <w:t>and</w:t>
      </w:r>
      <w:r w:rsidRPr="00F87AD4">
        <w:rPr>
          <w:rStyle w:val="Emphasis"/>
        </w:rPr>
        <w:t xml:space="preserve"> our </w:t>
      </w:r>
      <w:r w:rsidRPr="006C1560">
        <w:rPr>
          <w:rStyle w:val="Emphasis"/>
          <w:highlight w:val="yellow"/>
        </w:rPr>
        <w:t>allies</w:t>
      </w:r>
      <w:r w:rsidRPr="00F87AD4">
        <w:rPr>
          <w:rStyle w:val="StyleUnderline"/>
        </w:rPr>
        <w:t xml:space="preserve">.  Al-Qaida’s leader, Ayman </w:t>
      </w:r>
      <w:r w:rsidRPr="006C1560">
        <w:rPr>
          <w:rStyle w:val="StyleUnderline"/>
          <w:highlight w:val="yellow"/>
        </w:rPr>
        <w:t>al-Zawahiri</w:t>
      </w:r>
      <w:r w:rsidRPr="00F87AD4">
        <w:rPr>
          <w:rStyle w:val="StyleUnderline"/>
        </w:rPr>
        <w:t xml:space="preserve">, has repeatedly </w:t>
      </w:r>
      <w:r w:rsidRPr="006C1560">
        <w:rPr>
          <w:rStyle w:val="StyleUnderline"/>
          <w:highlight w:val="yellow"/>
        </w:rPr>
        <w:t>called for AQ members</w:t>
      </w:r>
      <w:r w:rsidRPr="00F87AD4">
        <w:rPr>
          <w:rStyle w:val="StyleUnderline"/>
        </w:rPr>
        <w:t xml:space="preserve"> and followers </w:t>
      </w:r>
      <w:r w:rsidRPr="006C1560">
        <w:rPr>
          <w:rStyle w:val="StyleUnderline"/>
          <w:highlight w:val="yellow"/>
        </w:rPr>
        <w:t>to commit attacks</w:t>
      </w:r>
      <w:r w:rsidRPr="00F87AD4">
        <w:rPr>
          <w:rStyle w:val="StyleUnderline"/>
        </w:rPr>
        <w:t xml:space="preserve"> here </w:t>
      </w:r>
      <w:r w:rsidRPr="006C1560">
        <w:rPr>
          <w:rStyle w:val="StyleUnderline"/>
          <w:highlight w:val="yellow"/>
        </w:rPr>
        <w:t>in the U.S.  ISIS-inspired attacks have occurred</w:t>
      </w:r>
      <w:r w:rsidRPr="00F87AD4">
        <w:rPr>
          <w:rStyle w:val="StyleUnderline"/>
        </w:rPr>
        <w:t xml:space="preserve"> here </w:t>
      </w:r>
      <w:r w:rsidRPr="006C1560">
        <w:rPr>
          <w:rStyle w:val="StyleUnderline"/>
          <w:highlight w:val="yellow"/>
        </w:rPr>
        <w:t>in the U</w:t>
      </w:r>
      <w:r w:rsidRPr="00F87AD4">
        <w:rPr>
          <w:rStyle w:val="StyleUnderline"/>
        </w:rPr>
        <w:t xml:space="preserve">nited </w:t>
      </w:r>
      <w:r w:rsidRPr="006C1560">
        <w:rPr>
          <w:rStyle w:val="StyleUnderline"/>
          <w:highlight w:val="yellow"/>
        </w:rPr>
        <w:t>S</w:t>
      </w:r>
      <w:r w:rsidRPr="00F87AD4">
        <w:rPr>
          <w:rStyle w:val="StyleUnderline"/>
        </w:rPr>
        <w:t>tates</w:t>
      </w:r>
      <w:r w:rsidRPr="00F87AD4">
        <w:rPr>
          <w:sz w:val="16"/>
        </w:rPr>
        <w:t xml:space="preserve">, including in New York City last October.  And as far as Iran-backed terrorist organizations are concerned, we’ve arrested a number of operatives who allegedly were casing targets in support of Iran-backed terrorist organizations and they’re now facing charges in federal court. </w:t>
      </w:r>
    </w:p>
    <w:p w14:paraId="54AC5729" w14:textId="77777777" w:rsidR="003C7BA6" w:rsidRDefault="003C7BA6" w:rsidP="003C7BA6">
      <w:pPr>
        <w:rPr>
          <w:sz w:val="16"/>
        </w:rPr>
      </w:pPr>
      <w:r w:rsidRPr="00F87AD4">
        <w:rPr>
          <w:sz w:val="16"/>
        </w:rPr>
        <w:t xml:space="preserve">So I think all three of them have both the capability and intent, and </w:t>
      </w:r>
      <w:r w:rsidRPr="00F87AD4">
        <w:rPr>
          <w:rStyle w:val="StyleUnderline"/>
        </w:rPr>
        <w:t xml:space="preserve">so the key question then becomes:  </w:t>
      </w:r>
      <w:r w:rsidRPr="006C1560">
        <w:rPr>
          <w:rStyle w:val="StyleUnderline"/>
          <w:highlight w:val="yellow"/>
        </w:rPr>
        <w:t>What are we doing about it?</w:t>
      </w:r>
      <w:r w:rsidRPr="00F87AD4">
        <w:rPr>
          <w:sz w:val="16"/>
        </w:rPr>
        <w:t xml:space="preserve">  And I think </w:t>
      </w:r>
      <w:r w:rsidRPr="00F87AD4">
        <w:rPr>
          <w:rStyle w:val="StyleUnderline"/>
        </w:rPr>
        <w:t xml:space="preserve">there’s a suite of </w:t>
      </w:r>
      <w:r w:rsidRPr="006C1560">
        <w:rPr>
          <w:rStyle w:val="StyleUnderline"/>
          <w:highlight w:val="yellow"/>
        </w:rPr>
        <w:t xml:space="preserve">tools that are useful against all three </w:t>
      </w:r>
      <w:r w:rsidRPr="00F87AD4">
        <w:rPr>
          <w:rStyle w:val="StyleUnderline"/>
        </w:rPr>
        <w:t xml:space="preserve">of those diverse threat streams.  You’ve got to </w:t>
      </w:r>
      <w:r w:rsidRPr="006C1560">
        <w:rPr>
          <w:rStyle w:val="Emphasis"/>
          <w:highlight w:val="yellow"/>
        </w:rPr>
        <w:t>stop the flow of money</w:t>
      </w:r>
      <w:r w:rsidRPr="00F87AD4">
        <w:rPr>
          <w:rStyle w:val="StyleUnderline"/>
        </w:rPr>
        <w:t xml:space="preserve"> to these organizations.  That’s why we designate individuals and facilitators and financiers.  You’ve got to be able to </w:t>
      </w:r>
      <w:r w:rsidRPr="006C1560">
        <w:rPr>
          <w:rStyle w:val="Emphasis"/>
          <w:highlight w:val="yellow"/>
        </w:rPr>
        <w:t>stop terrorist travel</w:t>
      </w:r>
      <w:r w:rsidRPr="00F87AD4">
        <w:rPr>
          <w:rStyle w:val="StyleUnderline"/>
        </w:rPr>
        <w:t>.  That’s why we’re doing things like collecting biometrics at the border, sharing information about known and suspected terrorists, analyzing airline reservation data to identify previously unknown threats</w:t>
      </w:r>
      <w:r w:rsidRPr="00F87AD4">
        <w:rPr>
          <w:sz w:val="16"/>
        </w:rPr>
        <w:t>.  And another thing you’ve got to do is use law enforcement tools to prosecute and investigate and, when convicted, to incarcerate suspected terrorists.</w:t>
      </w:r>
    </w:p>
    <w:p w14:paraId="7298AC9D" w14:textId="77777777" w:rsidR="003C7BA6" w:rsidRDefault="003C7BA6" w:rsidP="003C7BA6">
      <w:pPr>
        <w:rPr>
          <w:sz w:val="16"/>
        </w:rPr>
      </w:pPr>
    </w:p>
    <w:p w14:paraId="6622F260" w14:textId="77777777" w:rsidR="003C7BA6" w:rsidRDefault="003C7BA6" w:rsidP="003C7BA6">
      <w:pPr>
        <w:rPr>
          <w:sz w:val="16"/>
        </w:rPr>
      </w:pPr>
    </w:p>
    <w:bookmarkEnd w:id="0"/>
    <w:p w14:paraId="65B94A14" w14:textId="77777777" w:rsidR="003C7BA6" w:rsidRDefault="003C7BA6" w:rsidP="003C7BA6">
      <w:pPr>
        <w:pStyle w:val="Heading1"/>
      </w:pPr>
      <w:r>
        <w:t>THAAD DA</w:t>
      </w:r>
    </w:p>
    <w:p w14:paraId="105BCF1D" w14:textId="77777777" w:rsidR="003C7BA6" w:rsidRDefault="003C7BA6" w:rsidP="003C7BA6">
      <w:pPr>
        <w:pStyle w:val="Heading2"/>
      </w:pPr>
      <w:r>
        <w:t>Note</w:t>
      </w:r>
    </w:p>
    <w:p w14:paraId="2D2549F4" w14:textId="77777777" w:rsidR="003C7BA6" w:rsidRDefault="003C7BA6" w:rsidP="003C7BA6">
      <w:r>
        <w:t xml:space="preserve">Here’s an explainer for the different acronyms you need to understand in order to read this DA: </w:t>
      </w:r>
    </w:p>
    <w:p w14:paraId="0A92D4E2" w14:textId="77777777" w:rsidR="003C7BA6" w:rsidRDefault="003C7BA6" w:rsidP="003C7BA6">
      <w:pPr>
        <w:pStyle w:val="ListParagraph"/>
        <w:numPr>
          <w:ilvl w:val="0"/>
          <w:numId w:val="16"/>
        </w:numPr>
      </w:pPr>
      <w:r>
        <w:t xml:space="preserve">THAAD = Terminal High Altitude Area Defense – US missile defense system </w:t>
      </w:r>
    </w:p>
    <w:p w14:paraId="3DFDA144" w14:textId="77777777" w:rsidR="003C7BA6" w:rsidRDefault="003C7BA6" w:rsidP="003C7BA6">
      <w:pPr>
        <w:pStyle w:val="ListParagraph"/>
        <w:numPr>
          <w:ilvl w:val="0"/>
          <w:numId w:val="16"/>
        </w:numPr>
      </w:pPr>
      <w:r>
        <w:t>S-400 = Russia’s missile defense system</w:t>
      </w:r>
    </w:p>
    <w:p w14:paraId="46208C43" w14:textId="77777777" w:rsidR="003C7BA6" w:rsidRDefault="003C7BA6" w:rsidP="003C7BA6">
      <w:r>
        <w:t xml:space="preserve">Here’s a detailed breakdown of what the systems do and how they differ: </w:t>
      </w:r>
      <w:hyperlink r:id="rId11" w:history="1">
        <w:r>
          <w:rPr>
            <w:rStyle w:val="Hyperlink"/>
          </w:rPr>
          <w:t>https://www.globalvillagespace.com/thaad-vs-s-400-a-comparative-analysis/</w:t>
        </w:r>
      </w:hyperlink>
    </w:p>
    <w:p w14:paraId="69B1C905" w14:textId="77777777" w:rsidR="003C7BA6" w:rsidRDefault="003C7BA6" w:rsidP="003C7BA6">
      <w:pPr>
        <w:pStyle w:val="ListParagraph"/>
        <w:numPr>
          <w:ilvl w:val="0"/>
          <w:numId w:val="17"/>
        </w:numPr>
      </w:pPr>
      <w:r>
        <w:t>IAMD = Integrated air and missile defense – connects different missile defense systems into one network to provide a multi-layered/blanket protection against missiles/aerial weapons</w:t>
      </w:r>
    </w:p>
    <w:p w14:paraId="6479A71F" w14:textId="77777777" w:rsidR="003C7BA6" w:rsidRDefault="003C7BA6" w:rsidP="003C7BA6">
      <w:pPr>
        <w:pStyle w:val="ListParagraph"/>
        <w:numPr>
          <w:ilvl w:val="0"/>
          <w:numId w:val="17"/>
        </w:numPr>
      </w:pPr>
      <w:r w:rsidRPr="007A48AF">
        <w:t xml:space="preserve">A2/AD = anti-access and area denial – a military strategy designed to prevent an adversary from freely moving through an area---the evidence in this file uses the term to describe Russia’s strategy of developing capabilities to a) </w:t>
      </w:r>
      <w:r>
        <w:t xml:space="preserve">counter </w:t>
      </w:r>
      <w:r w:rsidRPr="007A48AF">
        <w:t xml:space="preserve">US </w:t>
      </w:r>
      <w:r>
        <w:t xml:space="preserve">defenses </w:t>
      </w:r>
      <w:r w:rsidRPr="007A48AF">
        <w:t xml:space="preserve">with weapons like cruise missiles, </w:t>
      </w:r>
      <w:r>
        <w:t xml:space="preserve">UAVs </w:t>
      </w:r>
      <w:r w:rsidRPr="007A48AF">
        <w:t>or hybrid ballistic missiles</w:t>
      </w:r>
      <w:r>
        <w:t xml:space="preserve"> and b) prevent US weapons from striking Russia through missile defense (S-400)</w:t>
      </w:r>
    </w:p>
    <w:p w14:paraId="2A0D3617" w14:textId="77777777" w:rsidR="003C7BA6" w:rsidRDefault="003C7BA6" w:rsidP="003C7BA6">
      <w:r>
        <w:t xml:space="preserve">Here’s more A2/AD explanation: </w:t>
      </w:r>
      <w:hyperlink r:id="rId12" w:history="1">
        <w:r>
          <w:rPr>
            <w:rStyle w:val="Hyperlink"/>
          </w:rPr>
          <w:t>https://warontherocks.com/2017/01/demystifying-the-a2ad-buzz/</w:t>
        </w:r>
      </w:hyperlink>
    </w:p>
    <w:p w14:paraId="57E0E46D" w14:textId="77777777" w:rsidR="003C7BA6" w:rsidRPr="007A48AF" w:rsidRDefault="003C7BA6" w:rsidP="003C7BA6">
      <w:pPr>
        <w:pStyle w:val="ListParagraph"/>
        <w:numPr>
          <w:ilvl w:val="0"/>
          <w:numId w:val="18"/>
        </w:numPr>
      </w:pPr>
      <w:r>
        <w:t xml:space="preserve">Fait accompli = ‘done deal’ – something has already happened that can’t be changed – if Russia successfully develops its A2/AD capabilities, they could defeat the US before the war even starts – Russia could attack forward deployed troops or allies without fear of US retaliation – the US would be forced to accept surrender or escalate hostilities </w:t>
      </w:r>
    </w:p>
    <w:p w14:paraId="69A7FBCB" w14:textId="77777777" w:rsidR="003C7BA6" w:rsidRDefault="003C7BA6" w:rsidP="003C7BA6"/>
    <w:p w14:paraId="6C737E8C" w14:textId="77777777" w:rsidR="003C7BA6" w:rsidRDefault="003C7BA6" w:rsidP="003C7BA6">
      <w:pPr>
        <w:pStyle w:val="Heading2"/>
      </w:pPr>
      <w:r>
        <w:t>1NC</w:t>
      </w:r>
    </w:p>
    <w:p w14:paraId="25CABEF7" w14:textId="77777777" w:rsidR="003C7BA6" w:rsidRDefault="003C7BA6" w:rsidP="003C7BA6"/>
    <w:p w14:paraId="6E0CD82E" w14:textId="77777777" w:rsidR="003C7BA6" w:rsidRDefault="003C7BA6" w:rsidP="003C7BA6">
      <w:pPr>
        <w:pStyle w:val="Heading3"/>
      </w:pPr>
      <w:r>
        <w:t>1NC – THAAD DA</w:t>
      </w:r>
    </w:p>
    <w:p w14:paraId="7DCE3D5D" w14:textId="77777777" w:rsidR="003C7BA6" w:rsidRPr="001B74AF" w:rsidRDefault="003C7BA6" w:rsidP="003C7BA6"/>
    <w:p w14:paraId="6C152546" w14:textId="77777777" w:rsidR="003C7BA6" w:rsidRDefault="003C7BA6" w:rsidP="003C7BA6">
      <w:pPr>
        <w:pStyle w:val="Heading4"/>
      </w:pPr>
      <w:r>
        <w:t xml:space="preserve">Saudi Arabia will buy </w:t>
      </w:r>
      <w:r w:rsidRPr="001B74AF">
        <w:rPr>
          <w:u w:val="single"/>
        </w:rPr>
        <w:t>THAAD</w:t>
      </w:r>
      <w:r>
        <w:t xml:space="preserve"> now, but ending arms sales causes Russia to fill-in with the </w:t>
      </w:r>
      <w:r w:rsidRPr="001B74AF">
        <w:rPr>
          <w:u w:val="single"/>
        </w:rPr>
        <w:t>S-400</w:t>
      </w:r>
    </w:p>
    <w:p w14:paraId="0243DE74" w14:textId="77777777" w:rsidR="003C7BA6" w:rsidRDefault="003C7BA6" w:rsidP="003C7BA6">
      <w:r>
        <w:t xml:space="preserve">Raghida </w:t>
      </w:r>
      <w:r w:rsidRPr="00A802C6">
        <w:rPr>
          <w:rStyle w:val="Style13ptBold"/>
        </w:rPr>
        <w:t>Dergham</w:t>
      </w:r>
      <w:r>
        <w:t>, 3-9-20</w:t>
      </w:r>
      <w:r w:rsidRPr="00A802C6">
        <w:rPr>
          <w:rStyle w:val="Style13ptBold"/>
        </w:rPr>
        <w:t>19</w:t>
      </w:r>
      <w:r>
        <w:t>, a Lebanese-American journalist, Founder and Executive Chairman of Beirut Institute and Columnist for The National, served as Columnist, Senior Diplomatic Correspondent, and New York Bureau Chief for the London-based Al-Hayat daily for 28 years, The US and Russia are playing a game of weapons diplomacy in the Middle East, The National, https://www.thenational.ae/opinion/comment/the-us-and-russia-are-playing-a-game-of-weapons-diplomacy-in-the-middle-east-1.835035</w:t>
      </w:r>
    </w:p>
    <w:p w14:paraId="00B9AA89" w14:textId="77777777" w:rsidR="003C7BA6" w:rsidRPr="002D6B90" w:rsidRDefault="003C7BA6" w:rsidP="003C7BA6">
      <w:pPr>
        <w:rPr>
          <w:u w:val="single"/>
        </w:rPr>
      </w:pPr>
      <w:r w:rsidRPr="001B74AF">
        <w:rPr>
          <w:rStyle w:val="StyleUnderline"/>
        </w:rPr>
        <w:t xml:space="preserve">The arms race between </w:t>
      </w:r>
      <w:r w:rsidRPr="006C1560">
        <w:rPr>
          <w:rStyle w:val="StyleUnderline"/>
          <w:highlight w:val="yellow"/>
        </w:rPr>
        <w:t xml:space="preserve">the US and Russia </w:t>
      </w:r>
      <w:r w:rsidRPr="001B74AF">
        <w:rPr>
          <w:rStyle w:val="StyleUnderline"/>
        </w:rPr>
        <w:t>took a Middle Eastern turn</w:t>
      </w:r>
      <w:r w:rsidRPr="001B74AF">
        <w:rPr>
          <w:sz w:val="16"/>
          <w:szCs w:val="16"/>
        </w:rPr>
        <w:t xml:space="preserve"> this week in the Gulf and Turkey, </w:t>
      </w:r>
      <w:r w:rsidRPr="001B74AF">
        <w:rPr>
          <w:rStyle w:val="StyleUnderline"/>
        </w:rPr>
        <w:t xml:space="preserve">highlighting an emerging </w:t>
      </w:r>
      <w:r w:rsidRPr="001B74AF">
        <w:rPr>
          <w:rStyle w:val="Emphasis"/>
        </w:rPr>
        <w:t>weapons diplomacy</w:t>
      </w:r>
      <w:r w:rsidRPr="001B74AF">
        <w:rPr>
          <w:rStyle w:val="StyleUnderline"/>
        </w:rPr>
        <w:t xml:space="preserve"> in an era of dangerous improvisation that has replaced conventional</w:t>
      </w:r>
      <w:r w:rsidRPr="00E505C9">
        <w:rPr>
          <w:rStyle w:val="StyleUnderline"/>
        </w:rPr>
        <w:t xml:space="preserve"> long-term policy planning. </w:t>
      </w:r>
      <w:r w:rsidRPr="00DB570C">
        <w:rPr>
          <w:sz w:val="16"/>
        </w:rPr>
        <w:t>The fallout from the collapse of the INF treaty, s</w:t>
      </w:r>
      <w:r w:rsidRPr="002D6B90">
        <w:rPr>
          <w:sz w:val="16"/>
        </w:rPr>
        <w:t xml:space="preserve">igned between Washington and Moscow in 1987, has expanded, and now </w:t>
      </w:r>
      <w:r w:rsidRPr="001B74AF">
        <w:rPr>
          <w:rStyle w:val="Emphasis"/>
        </w:rPr>
        <w:t xml:space="preserve">the </w:t>
      </w:r>
      <w:r w:rsidRPr="006C1560">
        <w:rPr>
          <w:rStyle w:val="Emphasis"/>
          <w:highlight w:val="yellow"/>
        </w:rPr>
        <w:t>race to sell arms to the Middle East has become more important</w:t>
      </w:r>
      <w:r w:rsidRPr="00DB570C">
        <w:rPr>
          <w:rStyle w:val="Emphasis"/>
        </w:rPr>
        <w:t xml:space="preserve"> for both powers </w:t>
      </w:r>
      <w:r w:rsidRPr="006C1560">
        <w:rPr>
          <w:rStyle w:val="Emphasis"/>
          <w:highlight w:val="yellow"/>
        </w:rPr>
        <w:t xml:space="preserve">than resolving </w:t>
      </w:r>
      <w:r w:rsidRPr="00DB570C">
        <w:rPr>
          <w:rStyle w:val="Emphasis"/>
        </w:rPr>
        <w:t xml:space="preserve">the region’s </w:t>
      </w:r>
      <w:r w:rsidRPr="006C1560">
        <w:rPr>
          <w:rStyle w:val="Emphasis"/>
          <w:highlight w:val="yellow"/>
        </w:rPr>
        <w:t>conflicts</w:t>
      </w:r>
      <w:r w:rsidRPr="002D6B90">
        <w:rPr>
          <w:rStyle w:val="StyleUnderline"/>
        </w:rPr>
        <w:t>.</w:t>
      </w:r>
      <w:r w:rsidRPr="002D6B90">
        <w:rPr>
          <w:sz w:val="16"/>
        </w:rPr>
        <w:t xml:space="preserve"> As a result, </w:t>
      </w:r>
      <w:r w:rsidRPr="006C1560">
        <w:rPr>
          <w:rStyle w:val="Emphasis"/>
          <w:highlight w:val="yellow"/>
        </w:rPr>
        <w:t>the prospects for ending wars are declining with the odds for further destabilisation in the region increasing</w:t>
      </w:r>
      <w:r w:rsidRPr="00DB570C">
        <w:rPr>
          <w:rStyle w:val="Emphasis"/>
        </w:rPr>
        <w:t xml:space="preserve"> at the same time</w:t>
      </w:r>
      <w:r w:rsidRPr="002D6B90">
        <w:rPr>
          <w:rStyle w:val="StyleUnderline"/>
        </w:rPr>
        <w:t>. It is an era of “transitional diplomacy”</w:t>
      </w:r>
      <w:r w:rsidRPr="002D6B90">
        <w:rPr>
          <w:sz w:val="16"/>
        </w:rPr>
        <w:t xml:space="preserve">, as one expert on US-Russian relations put it. </w:t>
      </w:r>
      <w:r w:rsidRPr="006C1560">
        <w:rPr>
          <w:rStyle w:val="StyleUnderline"/>
          <w:highlight w:val="yellow"/>
        </w:rPr>
        <w:t>The preference is</w:t>
      </w:r>
      <w:r w:rsidRPr="002D6B90">
        <w:rPr>
          <w:rStyle w:val="StyleUnderline"/>
        </w:rPr>
        <w:t xml:space="preserve"> not </w:t>
      </w:r>
      <w:r w:rsidRPr="006C1560">
        <w:rPr>
          <w:rStyle w:val="StyleUnderline"/>
          <w:highlight w:val="yellow"/>
        </w:rPr>
        <w:t>for statecraft</w:t>
      </w:r>
      <w:r w:rsidRPr="002D6B90">
        <w:rPr>
          <w:rStyle w:val="StyleUnderline"/>
        </w:rPr>
        <w:t xml:space="preserve"> of the pre-emptive, personal or multilateral variety, but of the kind </w:t>
      </w:r>
      <w:r w:rsidRPr="006C1560">
        <w:rPr>
          <w:rStyle w:val="StyleUnderline"/>
          <w:highlight w:val="yellow"/>
        </w:rPr>
        <w:t xml:space="preserve">that </w:t>
      </w:r>
      <w:r w:rsidRPr="006C1560">
        <w:rPr>
          <w:rStyle w:val="Emphasis"/>
          <w:highlight w:val="yellow"/>
        </w:rPr>
        <w:t>tests boundaries and red lines as it marches towards the brink.</w:t>
      </w:r>
    </w:p>
    <w:p w14:paraId="6DD00B8E" w14:textId="77777777" w:rsidR="003C7BA6" w:rsidRPr="002D6B90" w:rsidRDefault="003C7BA6" w:rsidP="003C7BA6">
      <w:pPr>
        <w:rPr>
          <w:sz w:val="16"/>
          <w:szCs w:val="16"/>
        </w:rPr>
      </w:pPr>
      <w:r w:rsidRPr="002D6B90">
        <w:rPr>
          <w:sz w:val="16"/>
          <w:szCs w:val="16"/>
        </w:rPr>
        <w:t>This week, Russian foreign minister Sergei Lavrov made a tour of the Arabian Gulf region, and seemed to focus on arms exports and luring investments in Russia, with little effort made to propose serious initiatives to resolve the region’s conflicts. According to one familiar source, Mr Lavrov did not bring with him any ideas regarding the Israeli-Palestinian conflict or the stand-off between the Gulf and Iran. Although he reiterated the Russian position that the Syrian regime must be readmitted into the Arab League, which was snubbed in the Gulf, his tour was not about Syria, but mainly about bringing in hard currency for Russia.</w:t>
      </w:r>
    </w:p>
    <w:p w14:paraId="615849DA" w14:textId="77777777" w:rsidR="003C7BA6" w:rsidRPr="002D6B90" w:rsidRDefault="003C7BA6" w:rsidP="003C7BA6">
      <w:pPr>
        <w:rPr>
          <w:sz w:val="16"/>
        </w:rPr>
      </w:pPr>
      <w:r w:rsidRPr="002D6B90">
        <w:rPr>
          <w:sz w:val="16"/>
        </w:rPr>
        <w:t xml:space="preserve">Mr Lavrov’s stop in Saudi Arabia had special characteristics that covered oil, politics, and armaments, in light of indications suggesting that </w:t>
      </w:r>
      <w:r w:rsidRPr="006C1560">
        <w:rPr>
          <w:rStyle w:val="StyleUnderline"/>
          <w:highlight w:val="yellow"/>
        </w:rPr>
        <w:t>Riyadh wants to acquire from Moscow the S-400</w:t>
      </w:r>
      <w:r w:rsidRPr="002D6B90">
        <w:rPr>
          <w:rStyle w:val="StyleUnderline"/>
        </w:rPr>
        <w:t xml:space="preserve"> missile defence system </w:t>
      </w:r>
      <w:r w:rsidRPr="006C1560">
        <w:rPr>
          <w:rStyle w:val="StyleUnderline"/>
          <w:highlight w:val="yellow"/>
        </w:rPr>
        <w:t>if the US sale of the THAAD system is blocked</w:t>
      </w:r>
      <w:r w:rsidRPr="002D6B90">
        <w:rPr>
          <w:sz w:val="16"/>
        </w:rPr>
        <w:t xml:space="preserve">. The US system is twice as costly as the Russian-made one, which makes the latter an obvious alternative for the Saudis. </w:t>
      </w:r>
      <w:r w:rsidRPr="006C1560">
        <w:rPr>
          <w:rStyle w:val="Emphasis"/>
          <w:highlight w:val="yellow"/>
        </w:rPr>
        <w:t>If</w:t>
      </w:r>
      <w:r w:rsidRPr="00DB570C">
        <w:rPr>
          <w:rStyle w:val="Emphasis"/>
        </w:rPr>
        <w:t xml:space="preserve"> the US </w:t>
      </w:r>
      <w:r w:rsidRPr="006C1560">
        <w:rPr>
          <w:rStyle w:val="Emphasis"/>
          <w:highlight w:val="yellow"/>
        </w:rPr>
        <w:t>Congress blocks the deal</w:t>
      </w:r>
      <w:r w:rsidRPr="00DB570C">
        <w:rPr>
          <w:rStyle w:val="Emphasis"/>
        </w:rPr>
        <w:t xml:space="preserve"> with Saudi Arabia</w:t>
      </w:r>
      <w:r w:rsidRPr="002D6B90">
        <w:rPr>
          <w:rStyle w:val="StyleUnderline"/>
        </w:rPr>
        <w:t xml:space="preserve"> and President Trump does not veto its decision to protect wider arms deal with Riyadh over the next two decades, </w:t>
      </w:r>
      <w:r w:rsidRPr="006C1560">
        <w:rPr>
          <w:rStyle w:val="Emphasis"/>
          <w:highlight w:val="yellow"/>
        </w:rPr>
        <w:t>Saudi Arabia will</w:t>
      </w:r>
      <w:r w:rsidRPr="00DB570C">
        <w:rPr>
          <w:rStyle w:val="Emphasis"/>
        </w:rPr>
        <w:t xml:space="preserve"> not hesitate to </w:t>
      </w:r>
      <w:r w:rsidRPr="006C1560">
        <w:rPr>
          <w:rStyle w:val="Emphasis"/>
          <w:highlight w:val="yellow"/>
        </w:rPr>
        <w:t>seek alternatives</w:t>
      </w:r>
      <w:r w:rsidRPr="00DB570C">
        <w:rPr>
          <w:rStyle w:val="Emphasis"/>
        </w:rPr>
        <w:t xml:space="preserve"> in the East</w:t>
      </w:r>
      <w:r w:rsidRPr="002D6B90">
        <w:rPr>
          <w:sz w:val="16"/>
        </w:rPr>
        <w:t>.</w:t>
      </w:r>
    </w:p>
    <w:p w14:paraId="1316265C" w14:textId="77777777" w:rsidR="003C7BA6" w:rsidRPr="002D6B90" w:rsidRDefault="003C7BA6" w:rsidP="003C7BA6">
      <w:pPr>
        <w:rPr>
          <w:sz w:val="16"/>
        </w:rPr>
      </w:pPr>
      <w:r w:rsidRPr="002D6B90">
        <w:rPr>
          <w:sz w:val="16"/>
        </w:rPr>
        <w:t xml:space="preserve">Today, </w:t>
      </w:r>
      <w:r w:rsidRPr="002D6B90">
        <w:rPr>
          <w:rStyle w:val="StyleUnderline"/>
        </w:rPr>
        <w:t>with the advancements in defence technology</w:t>
      </w:r>
      <w:r w:rsidRPr="002D6B90">
        <w:rPr>
          <w:sz w:val="16"/>
        </w:rPr>
        <w:t xml:space="preserve"> around the world, there is no need to adhere to a single doctrine as had been required during the Cold War, when states had to choose between western and Soviet equipment. As a result, </w:t>
      </w:r>
      <w:r w:rsidRPr="002D6B90">
        <w:rPr>
          <w:rStyle w:val="StyleUnderline"/>
        </w:rPr>
        <w:t>the political value of arms deals has soared</w:t>
      </w:r>
      <w:r w:rsidRPr="002D6B90">
        <w:rPr>
          <w:sz w:val="16"/>
        </w:rPr>
        <w:t>. Moreover, the ability to diversify defence sourcing has given importers an important margin for manoeuvrability within the grander geopolitical and strategic equation.</w:t>
      </w:r>
    </w:p>
    <w:p w14:paraId="53CA5C0E" w14:textId="77777777" w:rsidR="003C7BA6" w:rsidRPr="00CE5EC8" w:rsidRDefault="003C7BA6" w:rsidP="003C7BA6">
      <w:pPr>
        <w:rPr>
          <w:sz w:val="16"/>
        </w:rPr>
      </w:pPr>
      <w:r w:rsidRPr="002D6B90">
        <w:rPr>
          <w:sz w:val="16"/>
        </w:rPr>
        <w:t>Mr Lavrov’s visit comes in this context</w:t>
      </w:r>
      <w:r w:rsidRPr="00E5057D">
        <w:rPr>
          <w:sz w:val="16"/>
        </w:rPr>
        <w:t xml:space="preserve">, </w:t>
      </w:r>
      <w:r w:rsidRPr="00E5057D">
        <w:rPr>
          <w:rStyle w:val="StyleUnderline"/>
        </w:rPr>
        <w:t>as Saudi Arabia explores alternative markets, including China</w:t>
      </w:r>
      <w:r w:rsidRPr="008926D9">
        <w:rPr>
          <w:rStyle w:val="StyleUnderline"/>
        </w:rPr>
        <w:t xml:space="preserve">. </w:t>
      </w:r>
      <w:r w:rsidRPr="006C1560">
        <w:rPr>
          <w:rStyle w:val="StyleUnderline"/>
          <w:highlight w:val="yellow"/>
        </w:rPr>
        <w:t xml:space="preserve">The US </w:t>
      </w:r>
      <w:r w:rsidRPr="00750EFF">
        <w:rPr>
          <w:rStyle w:val="StyleUnderline"/>
        </w:rPr>
        <w:t xml:space="preserve">is not oblivious to this, and </w:t>
      </w:r>
      <w:r w:rsidRPr="006C1560">
        <w:rPr>
          <w:rStyle w:val="StyleUnderline"/>
          <w:highlight w:val="yellow"/>
        </w:rPr>
        <w:t>most likely will not renege on the</w:t>
      </w:r>
      <w:r w:rsidRPr="00750EFF">
        <w:rPr>
          <w:rStyle w:val="StyleUnderline"/>
        </w:rPr>
        <w:t xml:space="preserve"> massive </w:t>
      </w:r>
      <w:r w:rsidRPr="006C1560">
        <w:rPr>
          <w:rStyle w:val="StyleUnderline"/>
          <w:highlight w:val="yellow"/>
        </w:rPr>
        <w:t>deal with Saudi Arabia</w:t>
      </w:r>
      <w:r w:rsidRPr="00750EFF">
        <w:rPr>
          <w:rStyle w:val="StyleUnderline"/>
        </w:rPr>
        <w:t xml:space="preserve">. </w:t>
      </w:r>
      <w:r w:rsidRPr="002D6B90">
        <w:rPr>
          <w:sz w:val="16"/>
        </w:rPr>
        <w:t>However, the hint by the kingdom that it wants to diversify has encouraged Moscow to jump at the opportunity.</w:t>
      </w:r>
    </w:p>
    <w:p w14:paraId="153A6D9D" w14:textId="77777777" w:rsidR="003C7BA6" w:rsidRDefault="003C7BA6" w:rsidP="003C7BA6"/>
    <w:p w14:paraId="7D8BE26B" w14:textId="77777777" w:rsidR="003C7BA6" w:rsidRDefault="003C7BA6" w:rsidP="003C7BA6">
      <w:pPr>
        <w:pStyle w:val="Heading4"/>
      </w:pPr>
      <w:r>
        <w:t xml:space="preserve">Saudi Arabia’s acquisition of THAAD is key to development of </w:t>
      </w:r>
      <w:r w:rsidRPr="00BB2A97">
        <w:rPr>
          <w:u w:val="single"/>
        </w:rPr>
        <w:t>Integrated Air and Missile Defense</w:t>
      </w:r>
      <w:r>
        <w:t xml:space="preserve"> in the region</w:t>
      </w:r>
    </w:p>
    <w:p w14:paraId="7A7A2086" w14:textId="77777777" w:rsidR="003C7BA6" w:rsidRPr="00D436D0" w:rsidRDefault="003C7BA6" w:rsidP="003C7BA6">
      <w:pPr>
        <w:rPr>
          <w:rStyle w:val="Style13ptBold"/>
        </w:rPr>
      </w:pPr>
      <w:r>
        <w:t xml:space="preserve">Sabahat </w:t>
      </w:r>
      <w:r w:rsidRPr="00D436D0">
        <w:rPr>
          <w:rStyle w:val="Style13ptBold"/>
        </w:rPr>
        <w:t>Khan</w:t>
      </w:r>
      <w:r>
        <w:t xml:space="preserve"> 9/12/</w:t>
      </w:r>
      <w:r w:rsidRPr="00D436D0">
        <w:rPr>
          <w:rStyle w:val="Style13ptBold"/>
        </w:rPr>
        <w:t>18</w:t>
      </w:r>
      <w:r>
        <w:t>, a senior analyst at the Institute for Near East and Gulf Military Analysis, "Saudi THAAD deal is a regional game changer", The Arab Weekly, https://thearabweekly.com/saudi-thaad-deal-regional-game-changer</w:t>
      </w:r>
    </w:p>
    <w:p w14:paraId="3A3EA60C" w14:textId="77777777" w:rsidR="003C7BA6" w:rsidRPr="00FA68EA" w:rsidRDefault="003C7BA6" w:rsidP="003C7BA6">
      <w:pPr>
        <w:rPr>
          <w:rStyle w:val="Emphasis"/>
        </w:rPr>
      </w:pPr>
      <w:r w:rsidRPr="00A55AB6">
        <w:rPr>
          <w:rStyle w:val="StyleUnderline"/>
        </w:rPr>
        <w:t>Integrated Air and Missile Defence (</w:t>
      </w:r>
      <w:r w:rsidRPr="006C1560">
        <w:rPr>
          <w:rStyle w:val="Emphasis"/>
          <w:highlight w:val="yellow"/>
        </w:rPr>
        <w:t>IAMD</w:t>
      </w:r>
      <w:r w:rsidRPr="00A55AB6">
        <w:rPr>
          <w:rStyle w:val="StyleUnderline"/>
        </w:rPr>
        <w:t xml:space="preserve">) </w:t>
      </w:r>
      <w:r w:rsidRPr="006C1560">
        <w:rPr>
          <w:rStyle w:val="StyleUnderline"/>
          <w:highlight w:val="yellow"/>
        </w:rPr>
        <w:t xml:space="preserve">has been a </w:t>
      </w:r>
      <w:r w:rsidRPr="00750EFF">
        <w:rPr>
          <w:rStyle w:val="StyleUnderline"/>
        </w:rPr>
        <w:t xml:space="preserve">longstanding </w:t>
      </w:r>
      <w:r w:rsidRPr="006C1560">
        <w:rPr>
          <w:rStyle w:val="StyleUnderline"/>
          <w:highlight w:val="yellow"/>
        </w:rPr>
        <w:t>goal</w:t>
      </w:r>
      <w:r w:rsidRPr="00A55AB6">
        <w:rPr>
          <w:rStyle w:val="StyleUnderline"/>
        </w:rPr>
        <w:t xml:space="preserve"> of partners </w:t>
      </w:r>
      <w:r w:rsidRPr="006C1560">
        <w:rPr>
          <w:rStyle w:val="StyleUnderline"/>
          <w:highlight w:val="yellow"/>
        </w:rPr>
        <w:t xml:space="preserve">in the </w:t>
      </w:r>
      <w:r w:rsidRPr="00750EFF">
        <w:rPr>
          <w:rStyle w:val="StyleUnderline"/>
        </w:rPr>
        <w:t xml:space="preserve">Arab </w:t>
      </w:r>
      <w:r w:rsidRPr="006C1560">
        <w:rPr>
          <w:rStyle w:val="StyleUnderline"/>
          <w:highlight w:val="yellow"/>
        </w:rPr>
        <w:t>Gulf</w:t>
      </w:r>
      <w:r w:rsidRPr="00A55AB6">
        <w:rPr>
          <w:rStyle w:val="StyleUnderline"/>
        </w:rPr>
        <w:t xml:space="preserve"> and </w:t>
      </w:r>
      <w:r w:rsidRPr="006C1560">
        <w:rPr>
          <w:rStyle w:val="Emphasis"/>
          <w:highlight w:val="yellow"/>
        </w:rPr>
        <w:t xml:space="preserve">Saudi Arabia’s THAAD acquisition is </w:t>
      </w:r>
      <w:r w:rsidRPr="00750EFF">
        <w:rPr>
          <w:rStyle w:val="Emphasis"/>
        </w:rPr>
        <w:t xml:space="preserve">likely to be </w:t>
      </w:r>
      <w:r w:rsidRPr="006C1560">
        <w:rPr>
          <w:rStyle w:val="Emphasis"/>
          <w:highlight w:val="yellow"/>
        </w:rPr>
        <w:t>a catalyst to kick-start the transformation towards a regional missile shield.</w:t>
      </w:r>
    </w:p>
    <w:p w14:paraId="1074ED75" w14:textId="77777777" w:rsidR="003C7BA6" w:rsidRPr="00FA68EA" w:rsidRDefault="003C7BA6" w:rsidP="003C7BA6">
      <w:pPr>
        <w:rPr>
          <w:rStyle w:val="Emphasis"/>
        </w:rPr>
      </w:pPr>
      <w:r w:rsidRPr="00A55AB6">
        <w:rPr>
          <w:rStyle w:val="StyleUnderline"/>
        </w:rPr>
        <w:t xml:space="preserve">The idea behind </w:t>
      </w:r>
      <w:r w:rsidRPr="006278DF">
        <w:rPr>
          <w:rStyle w:val="StyleUnderline"/>
        </w:rPr>
        <w:t xml:space="preserve">regional IAMD is to optimise capability by pooling resources and positioning assets to improve reaction times and make defence operations more effective. </w:t>
      </w:r>
      <w:r w:rsidRPr="006C1560">
        <w:rPr>
          <w:rStyle w:val="Emphasis"/>
          <w:highlight w:val="yellow"/>
        </w:rPr>
        <w:t>Riyadh</w:t>
      </w:r>
      <w:r w:rsidRPr="00FA68EA">
        <w:rPr>
          <w:rStyle w:val="Emphasis"/>
        </w:rPr>
        <w:t xml:space="preserve"> potentially </w:t>
      </w:r>
      <w:r w:rsidRPr="006C1560">
        <w:rPr>
          <w:rStyle w:val="Emphasis"/>
          <w:highlight w:val="yellow"/>
        </w:rPr>
        <w:t>adding</w:t>
      </w:r>
      <w:r w:rsidRPr="00FA68EA">
        <w:rPr>
          <w:rStyle w:val="Emphasis"/>
        </w:rPr>
        <w:t xml:space="preserve"> seven units of </w:t>
      </w:r>
      <w:r w:rsidRPr="006C1560">
        <w:rPr>
          <w:rStyle w:val="Emphasis"/>
          <w:highlight w:val="yellow"/>
        </w:rPr>
        <w:t xml:space="preserve">THAAD could make the </w:t>
      </w:r>
      <w:r w:rsidRPr="00750EFF">
        <w:rPr>
          <w:rStyle w:val="Emphasis"/>
        </w:rPr>
        <w:t xml:space="preserve">Arab </w:t>
      </w:r>
      <w:r w:rsidRPr="006C1560">
        <w:rPr>
          <w:rStyle w:val="Emphasis"/>
          <w:highlight w:val="yellow"/>
        </w:rPr>
        <w:t xml:space="preserve">Gulf capable of defending more effectively, quickly and across </w:t>
      </w:r>
      <w:r w:rsidRPr="00750EFF">
        <w:rPr>
          <w:rStyle w:val="Emphasis"/>
        </w:rPr>
        <w:t xml:space="preserve">a much </w:t>
      </w:r>
      <w:r w:rsidRPr="006C1560">
        <w:rPr>
          <w:rStyle w:val="Emphasis"/>
          <w:highlight w:val="yellow"/>
        </w:rPr>
        <w:t xml:space="preserve">greater coverage </w:t>
      </w:r>
      <w:r w:rsidRPr="00750EFF">
        <w:rPr>
          <w:rStyle w:val="Emphasis"/>
        </w:rPr>
        <w:t>against potential missile attacks.</w:t>
      </w:r>
    </w:p>
    <w:p w14:paraId="70C665D6" w14:textId="77777777" w:rsidR="003C7BA6" w:rsidRPr="00FA68EA" w:rsidRDefault="003C7BA6" w:rsidP="003C7BA6">
      <w:pPr>
        <w:rPr>
          <w:rStyle w:val="Emphasis"/>
        </w:rPr>
      </w:pPr>
      <w:r w:rsidRPr="006C1560">
        <w:rPr>
          <w:rStyle w:val="StyleUnderline"/>
          <w:highlight w:val="yellow"/>
        </w:rPr>
        <w:t xml:space="preserve">Missile defence systems </w:t>
      </w:r>
      <w:r w:rsidRPr="00750EFF">
        <w:rPr>
          <w:rStyle w:val="StyleUnderline"/>
        </w:rPr>
        <w:t>deployed in the Arab Gulf</w:t>
      </w:r>
      <w:r>
        <w:t xml:space="preserve">, such as the Patriot system — both the PAC-2 and the upgraded PAC-3 — in Kuwait, Bahrain and Oman, </w:t>
      </w:r>
      <w:r w:rsidRPr="006C1560">
        <w:rPr>
          <w:rStyle w:val="StyleUnderline"/>
          <w:highlight w:val="yellow"/>
        </w:rPr>
        <w:t xml:space="preserve">have </w:t>
      </w:r>
      <w:r w:rsidRPr="00FA68EA">
        <w:rPr>
          <w:rStyle w:val="StyleUnderline"/>
        </w:rPr>
        <w:t xml:space="preserve">a great deal of </w:t>
      </w:r>
      <w:r w:rsidRPr="006C1560">
        <w:rPr>
          <w:rStyle w:val="Emphasis"/>
          <w:highlight w:val="yellow"/>
        </w:rPr>
        <w:t>commonality</w:t>
      </w:r>
      <w:r w:rsidRPr="006C1560">
        <w:rPr>
          <w:rStyle w:val="StyleUnderline"/>
          <w:highlight w:val="yellow"/>
        </w:rPr>
        <w:t xml:space="preserve"> </w:t>
      </w:r>
      <w:r w:rsidRPr="00750EFF">
        <w:rPr>
          <w:rStyle w:val="StyleUnderline"/>
        </w:rPr>
        <w:t>in technology</w:t>
      </w:r>
      <w:r w:rsidRPr="00FA68EA">
        <w:rPr>
          <w:rStyle w:val="StyleUnderline"/>
        </w:rPr>
        <w:t xml:space="preserve"> </w:t>
      </w:r>
      <w:r w:rsidRPr="00750EFF">
        <w:rPr>
          <w:rStyle w:val="StyleUnderline"/>
        </w:rPr>
        <w:t xml:space="preserve">and operational approaches. </w:t>
      </w:r>
      <w:r w:rsidRPr="006C1560">
        <w:rPr>
          <w:rStyle w:val="Emphasis"/>
          <w:highlight w:val="yellow"/>
        </w:rPr>
        <w:t xml:space="preserve">Theatre-deployed US assets add additional layers of defence </w:t>
      </w:r>
      <w:r w:rsidRPr="00750EFF">
        <w:rPr>
          <w:rStyle w:val="Emphasis"/>
        </w:rPr>
        <w:t>and operational robustness</w:t>
      </w:r>
      <w:r w:rsidRPr="00FA68EA">
        <w:rPr>
          <w:rStyle w:val="Emphasis"/>
        </w:rPr>
        <w:t xml:space="preserve"> to the region’s own missile defence assets.</w:t>
      </w:r>
    </w:p>
    <w:p w14:paraId="063DB5C3" w14:textId="77777777" w:rsidR="003C7BA6" w:rsidRPr="00FA68EA" w:rsidRDefault="003C7BA6" w:rsidP="003C7BA6">
      <w:pPr>
        <w:rPr>
          <w:rStyle w:val="Emphasis"/>
        </w:rPr>
      </w:pPr>
      <w:r w:rsidRPr="00FA68EA">
        <w:rPr>
          <w:rStyle w:val="Emphasis"/>
        </w:rPr>
        <w:t xml:space="preserve">Such </w:t>
      </w:r>
      <w:r w:rsidRPr="006C1560">
        <w:rPr>
          <w:rStyle w:val="Emphasis"/>
          <w:highlight w:val="yellow"/>
        </w:rPr>
        <w:t>developments allow conditions to improve for a regional missile shield in the next few years.</w:t>
      </w:r>
      <w:r w:rsidRPr="006C1560">
        <w:rPr>
          <w:rStyle w:val="StyleUnderline"/>
          <w:highlight w:val="yellow"/>
        </w:rPr>
        <w:t xml:space="preserve"> Saudi Arabia has also had serious interest in</w:t>
      </w:r>
      <w:r w:rsidRPr="00A55AB6">
        <w:rPr>
          <w:rStyle w:val="StyleUnderline"/>
        </w:rPr>
        <w:t xml:space="preserve"> the ship-based </w:t>
      </w:r>
      <w:r w:rsidRPr="006C1560">
        <w:rPr>
          <w:rStyle w:val="Emphasis"/>
          <w:highlight w:val="yellow"/>
        </w:rPr>
        <w:t>Aegis</w:t>
      </w:r>
      <w:r w:rsidRPr="00A55AB6">
        <w:rPr>
          <w:rStyle w:val="StyleUnderline"/>
        </w:rPr>
        <w:t xml:space="preserve"> Ballistic Missile Defence System, which is </w:t>
      </w:r>
      <w:r w:rsidRPr="006C1560">
        <w:rPr>
          <w:rStyle w:val="StyleUnderline"/>
          <w:highlight w:val="yellow"/>
        </w:rPr>
        <w:t xml:space="preserve">an integral component of </w:t>
      </w:r>
      <w:r w:rsidRPr="006C1560">
        <w:rPr>
          <w:rStyle w:val="Emphasis"/>
          <w:highlight w:val="yellow"/>
        </w:rPr>
        <w:t>US-European missile defence.</w:t>
      </w:r>
    </w:p>
    <w:p w14:paraId="0872A66D" w14:textId="77777777" w:rsidR="003C7BA6" w:rsidRPr="00750EFF" w:rsidRDefault="003C7BA6" w:rsidP="003C7BA6">
      <w:pPr>
        <w:rPr>
          <w:sz w:val="16"/>
          <w:szCs w:val="16"/>
        </w:rPr>
      </w:pPr>
      <w:r w:rsidRPr="00750EFF">
        <w:rPr>
          <w:sz w:val="16"/>
          <w:szCs w:val="16"/>
        </w:rPr>
        <w:t>Even as it stands, the introduction of new naval vessels with advanced sensing and communication capabilities will see Arab Gulf navies playing much greater roles in supporting air and missile defence, led by the Royal Saudi Navy.</w:t>
      </w:r>
    </w:p>
    <w:p w14:paraId="316759FF" w14:textId="77777777" w:rsidR="003C7BA6" w:rsidRPr="00750EFF" w:rsidRDefault="003C7BA6" w:rsidP="003C7BA6">
      <w:pPr>
        <w:rPr>
          <w:sz w:val="16"/>
          <w:szCs w:val="16"/>
        </w:rPr>
      </w:pPr>
      <w:r w:rsidRPr="00750EFF">
        <w:rPr>
          <w:sz w:val="16"/>
          <w:szCs w:val="16"/>
        </w:rPr>
        <w:t>Future acquisitions of unmanned aerial vehicles, such as the Predator-XP already operated by the UAE, will help the Arab Gulf renew and modernise the technological foundation it needs to support air and missile defence against increasingly advanced ballistic missile threats.</w:t>
      </w:r>
    </w:p>
    <w:p w14:paraId="64F46087" w14:textId="77777777" w:rsidR="003C7BA6" w:rsidRDefault="003C7BA6" w:rsidP="003C7BA6">
      <w:pPr>
        <w:rPr>
          <w:rStyle w:val="Emphasis"/>
        </w:rPr>
      </w:pPr>
      <w:r w:rsidRPr="006278DF">
        <w:rPr>
          <w:rStyle w:val="Emphasis"/>
        </w:rPr>
        <w:t xml:space="preserve">Riyadh’s and Washington’s </w:t>
      </w:r>
      <w:r w:rsidRPr="006C1560">
        <w:rPr>
          <w:rStyle w:val="Emphasis"/>
          <w:highlight w:val="yellow"/>
        </w:rPr>
        <w:t xml:space="preserve">ties are reinforced with the sale of THAAD </w:t>
      </w:r>
      <w:r w:rsidRPr="006278DF">
        <w:rPr>
          <w:rStyle w:val="Emphasis"/>
        </w:rPr>
        <w:t xml:space="preserve">and </w:t>
      </w:r>
      <w:r w:rsidRPr="006C1560">
        <w:rPr>
          <w:rStyle w:val="Emphasis"/>
          <w:highlight w:val="yellow"/>
        </w:rPr>
        <w:t xml:space="preserve">military-to-military relations will </w:t>
      </w:r>
      <w:r w:rsidRPr="006278DF">
        <w:rPr>
          <w:rStyle w:val="Emphasis"/>
        </w:rPr>
        <w:t xml:space="preserve">inevitably </w:t>
      </w:r>
      <w:r w:rsidRPr="006C1560">
        <w:rPr>
          <w:rStyle w:val="Emphasis"/>
          <w:highlight w:val="yellow"/>
        </w:rPr>
        <w:t xml:space="preserve">become deeper </w:t>
      </w:r>
      <w:r w:rsidRPr="006278DF">
        <w:rPr>
          <w:rStyle w:val="Emphasis"/>
        </w:rPr>
        <w:t xml:space="preserve">as a result. </w:t>
      </w:r>
      <w:r w:rsidRPr="006C1560">
        <w:rPr>
          <w:rStyle w:val="Emphasis"/>
          <w:highlight w:val="yellow"/>
        </w:rPr>
        <w:t xml:space="preserve">Saudi Arabia’s </w:t>
      </w:r>
      <w:r w:rsidRPr="00750EFF">
        <w:rPr>
          <w:rStyle w:val="Emphasis"/>
        </w:rPr>
        <w:t xml:space="preserve">clout and </w:t>
      </w:r>
      <w:r w:rsidRPr="006278DF">
        <w:rPr>
          <w:rStyle w:val="Emphasis"/>
        </w:rPr>
        <w:t xml:space="preserve">the size of its </w:t>
      </w:r>
      <w:r w:rsidRPr="006C1560">
        <w:rPr>
          <w:rStyle w:val="Emphasis"/>
          <w:highlight w:val="yellow"/>
        </w:rPr>
        <w:t xml:space="preserve">growing missile defence capabilities are sufficient to drive </w:t>
      </w:r>
      <w:r w:rsidRPr="006278DF">
        <w:rPr>
          <w:rStyle w:val="Emphasis"/>
        </w:rPr>
        <w:t xml:space="preserve">the process of </w:t>
      </w:r>
      <w:r w:rsidRPr="006C1560">
        <w:rPr>
          <w:rStyle w:val="Emphasis"/>
          <w:highlight w:val="yellow"/>
        </w:rPr>
        <w:t xml:space="preserve">regional IAMD </w:t>
      </w:r>
      <w:r w:rsidRPr="006278DF">
        <w:rPr>
          <w:rStyle w:val="Emphasis"/>
        </w:rPr>
        <w:t xml:space="preserve">and </w:t>
      </w:r>
      <w:r w:rsidRPr="006C1560">
        <w:rPr>
          <w:rStyle w:val="Emphasis"/>
          <w:highlight w:val="yellow"/>
        </w:rPr>
        <w:t>the acquisition of THAAD is a milestone in those efforts</w:t>
      </w:r>
      <w:r w:rsidRPr="00FA68EA">
        <w:rPr>
          <w:rStyle w:val="Emphasis"/>
        </w:rPr>
        <w:t>.</w:t>
      </w:r>
    </w:p>
    <w:p w14:paraId="0E281388" w14:textId="77777777" w:rsidR="003C7BA6" w:rsidRDefault="003C7BA6" w:rsidP="003C7BA6">
      <w:pPr>
        <w:rPr>
          <w:rStyle w:val="Emphasis"/>
        </w:rPr>
      </w:pPr>
    </w:p>
    <w:p w14:paraId="3281FEE1" w14:textId="77777777" w:rsidR="003C7BA6" w:rsidRDefault="003C7BA6" w:rsidP="003C7BA6">
      <w:pPr>
        <w:pStyle w:val="Heading4"/>
      </w:pPr>
      <w:r>
        <w:t xml:space="preserve">IAMD deters Russia’s </w:t>
      </w:r>
      <w:r w:rsidRPr="001B74AF">
        <w:rPr>
          <w:u w:val="single"/>
        </w:rPr>
        <w:t>A2AD</w:t>
      </w:r>
      <w:r>
        <w:t xml:space="preserve"> strategy---without regional missile defense, Russian provocations cause an escalation of hostilities</w:t>
      </w:r>
    </w:p>
    <w:p w14:paraId="401BD99A" w14:textId="77777777" w:rsidR="003C7BA6" w:rsidRPr="00BB2A97" w:rsidRDefault="003C7BA6" w:rsidP="003C7BA6">
      <w:r>
        <w:t xml:space="preserve">Thomas </w:t>
      </w:r>
      <w:r w:rsidRPr="00BB2A97">
        <w:rPr>
          <w:rStyle w:val="Style13ptBold"/>
        </w:rPr>
        <w:t>Karako</w:t>
      </w:r>
      <w:r>
        <w:t xml:space="preserve"> 7/14/</w:t>
      </w:r>
      <w:r w:rsidRPr="00BB2A97">
        <w:rPr>
          <w:rStyle w:val="Style13ptBold"/>
        </w:rPr>
        <w:t>16</w:t>
      </w:r>
      <w:r>
        <w:t>, Senior Fellow, International Security Program and Director, Missile Defense Project @ CSIS, "Looking East: European Air and Missile Defense after Warsaw", Center for Strategic &amp; International Studies, https://www.csis.org/analysis/looking-east-european-air-and-missile-defense-after-warsaw</w:t>
      </w:r>
    </w:p>
    <w:p w14:paraId="0777B6F3" w14:textId="77777777" w:rsidR="003C7BA6" w:rsidRPr="00CE5EC8" w:rsidRDefault="003C7BA6" w:rsidP="003C7BA6">
      <w:pPr>
        <w:rPr>
          <w:sz w:val="16"/>
          <w:szCs w:val="16"/>
        </w:rPr>
      </w:pPr>
      <w:r w:rsidRPr="00CE5EC8">
        <w:rPr>
          <w:sz w:val="16"/>
          <w:szCs w:val="16"/>
        </w:rPr>
        <w:t>Vulnerability to Russian A2/AD</w:t>
      </w:r>
    </w:p>
    <w:p w14:paraId="16B23F21" w14:textId="77777777" w:rsidR="003C7BA6" w:rsidRPr="00CE5EC8" w:rsidRDefault="003C7BA6" w:rsidP="003C7BA6">
      <w:pPr>
        <w:rPr>
          <w:sz w:val="16"/>
        </w:rPr>
      </w:pPr>
      <w:r w:rsidRPr="00CE5EC8">
        <w:rPr>
          <w:sz w:val="16"/>
        </w:rPr>
        <w:t xml:space="preserve">The summit notably calls out </w:t>
      </w:r>
      <w:r w:rsidRPr="006C1560">
        <w:rPr>
          <w:rStyle w:val="StyleUnderline"/>
          <w:highlight w:val="yellow"/>
        </w:rPr>
        <w:t>Russia’s</w:t>
      </w:r>
      <w:r w:rsidRPr="00BB2A97">
        <w:rPr>
          <w:rStyle w:val="StyleUnderline"/>
        </w:rPr>
        <w:t xml:space="preserve"> provocative </w:t>
      </w:r>
      <w:r w:rsidRPr="006C1560">
        <w:rPr>
          <w:rStyle w:val="StyleUnderline"/>
          <w:highlight w:val="yellow"/>
        </w:rPr>
        <w:t>military activities</w:t>
      </w:r>
      <w:r w:rsidRPr="00CE5EC8">
        <w:rPr>
          <w:sz w:val="16"/>
        </w:rPr>
        <w:t xml:space="preserve"> on the NATO periphery, repeated violations of NATO airspace, and irresponsible nuclear rhetoric. This threat set facing NATO </w:t>
      </w:r>
      <w:r w:rsidRPr="006C1560">
        <w:rPr>
          <w:rStyle w:val="StyleUnderline"/>
          <w:highlight w:val="yellow"/>
        </w:rPr>
        <w:t>includes</w:t>
      </w:r>
      <w:r w:rsidRPr="00BB2A97">
        <w:rPr>
          <w:rStyle w:val="StyleUnderline"/>
        </w:rPr>
        <w:t xml:space="preserve"> an emerging suite of capabilities</w:t>
      </w:r>
      <w:r w:rsidRPr="00CE5EC8">
        <w:rPr>
          <w:sz w:val="16"/>
        </w:rPr>
        <w:t xml:space="preserve"> usually </w:t>
      </w:r>
      <w:r w:rsidRPr="00BB2A97">
        <w:rPr>
          <w:rStyle w:val="StyleUnderline"/>
        </w:rPr>
        <w:t>captured by the phrase</w:t>
      </w:r>
      <w:r w:rsidRPr="00CE5EC8">
        <w:rPr>
          <w:sz w:val="16"/>
        </w:rPr>
        <w:t xml:space="preserve"> “anti-access and area-denial” </w:t>
      </w:r>
      <w:r w:rsidRPr="00BB2A97">
        <w:rPr>
          <w:rStyle w:val="StyleUnderline"/>
        </w:rPr>
        <w:t>(</w:t>
      </w:r>
      <w:r w:rsidRPr="006C1560">
        <w:rPr>
          <w:rStyle w:val="Emphasis"/>
          <w:highlight w:val="yellow"/>
        </w:rPr>
        <w:t>A2/AD</w:t>
      </w:r>
      <w:r w:rsidRPr="00BB2A97">
        <w:rPr>
          <w:rStyle w:val="StyleUnderline"/>
        </w:rPr>
        <w:t>).</w:t>
      </w:r>
      <w:r w:rsidRPr="00CE5EC8">
        <w:rPr>
          <w:sz w:val="16"/>
        </w:rPr>
        <w:t xml:space="preserve"> Besides ballistic missile threats from Iran, </w:t>
      </w:r>
      <w:r w:rsidRPr="00BB2A97">
        <w:rPr>
          <w:rStyle w:val="StyleUnderline"/>
        </w:rPr>
        <w:t xml:space="preserve">NATO now faces a more complex threat consisting of </w:t>
      </w:r>
      <w:r w:rsidRPr="006C1560">
        <w:rPr>
          <w:rStyle w:val="StyleUnderline"/>
          <w:highlight w:val="yellow"/>
        </w:rPr>
        <w:t>cruise missiles</w:t>
      </w:r>
      <w:r w:rsidRPr="00BB2A97">
        <w:rPr>
          <w:rStyle w:val="StyleUnderline"/>
        </w:rPr>
        <w:t>, unmanned aerial vehicles (</w:t>
      </w:r>
      <w:r w:rsidRPr="006C1560">
        <w:rPr>
          <w:rStyle w:val="StyleUnderline"/>
          <w:highlight w:val="yellow"/>
        </w:rPr>
        <w:t>UAVs</w:t>
      </w:r>
      <w:r w:rsidRPr="00BB2A97">
        <w:rPr>
          <w:rStyle w:val="StyleUnderline"/>
        </w:rPr>
        <w:t xml:space="preserve">), aircraft, maneuvering or </w:t>
      </w:r>
      <w:r w:rsidRPr="006C1560">
        <w:rPr>
          <w:rStyle w:val="StyleUnderline"/>
          <w:highlight w:val="yellow"/>
        </w:rPr>
        <w:t>hybrid ballistic missiles</w:t>
      </w:r>
      <w:r w:rsidRPr="00BB2A97">
        <w:rPr>
          <w:rStyle w:val="StyleUnderline"/>
        </w:rPr>
        <w:t xml:space="preserve">, and robust </w:t>
      </w:r>
      <w:r w:rsidRPr="006C1560">
        <w:rPr>
          <w:rStyle w:val="StyleUnderline"/>
          <w:highlight w:val="yellow"/>
        </w:rPr>
        <w:t xml:space="preserve">air defenses. </w:t>
      </w:r>
      <w:r w:rsidRPr="006C1560">
        <w:rPr>
          <w:rStyle w:val="Emphasis"/>
          <w:highlight w:val="yellow"/>
        </w:rPr>
        <w:t>Of particular concern</w:t>
      </w:r>
      <w:r w:rsidRPr="006C1560">
        <w:rPr>
          <w:rStyle w:val="StyleUnderline"/>
          <w:highlight w:val="yellow"/>
        </w:rPr>
        <w:t xml:space="preserve"> are</w:t>
      </w:r>
      <w:r w:rsidRPr="00BB2A97">
        <w:rPr>
          <w:rStyle w:val="StyleUnderline"/>
        </w:rPr>
        <w:t xml:space="preserve"> Russia’s</w:t>
      </w:r>
      <w:r w:rsidRPr="00CE5EC8">
        <w:rPr>
          <w:sz w:val="16"/>
        </w:rPr>
        <w:t xml:space="preserve"> S-300 and </w:t>
      </w:r>
      <w:r w:rsidRPr="006C1560">
        <w:rPr>
          <w:rStyle w:val="Emphasis"/>
          <w:highlight w:val="yellow"/>
        </w:rPr>
        <w:t>S-400</w:t>
      </w:r>
      <w:r w:rsidRPr="006C1560">
        <w:rPr>
          <w:rStyle w:val="StyleUnderline"/>
          <w:highlight w:val="yellow"/>
        </w:rPr>
        <w:t>—Russia’s</w:t>
      </w:r>
      <w:r w:rsidRPr="00BB2A97">
        <w:rPr>
          <w:rStyle w:val="StyleUnderline"/>
        </w:rPr>
        <w:t xml:space="preserve"> own </w:t>
      </w:r>
      <w:r w:rsidRPr="006C1560">
        <w:rPr>
          <w:rStyle w:val="StyleUnderline"/>
          <w:highlight w:val="yellow"/>
        </w:rPr>
        <w:t>air and missile defense network</w:t>
      </w:r>
      <w:r w:rsidRPr="00BB2A97">
        <w:rPr>
          <w:rStyle w:val="StyleUnderline"/>
        </w:rPr>
        <w:t>.</w:t>
      </w:r>
      <w:r w:rsidRPr="00CE5EC8">
        <w:rPr>
          <w:sz w:val="16"/>
        </w:rPr>
        <w:t xml:space="preserve"> When visiting U.S. and other allied officials flew to the Warsaw airport, their aircraft were within range of Russia’s air defenses and largely missile-based A2/AD bubbles extending over Eastern Europe. Offensive missile forces, such as the Iskander and the Kalibr cruise missile conspicuously displayed in Syria, also pose new threats. The communiqué calls out violations of the Intermediate-Range Nuclear Forces (INF) Treaty, but Russia’s overall intent and capabilities are more important than any specific treaty-noncompliant missile. U.S. or allied forces under attack would find little satisfaction in the knowledge that an incoming Russian attack consists of sea- or air-launched rather than ground-launched missiles.</w:t>
      </w:r>
    </w:p>
    <w:p w14:paraId="4F2C86F7" w14:textId="77777777" w:rsidR="003C7BA6" w:rsidRPr="00CE5EC8" w:rsidRDefault="003C7BA6" w:rsidP="003C7BA6">
      <w:pPr>
        <w:rPr>
          <w:sz w:val="16"/>
        </w:rPr>
      </w:pPr>
      <w:r w:rsidRPr="00CE5EC8">
        <w:rPr>
          <w:sz w:val="16"/>
        </w:rPr>
        <w:t xml:space="preserve">A recent CSIS report describes these forces as </w:t>
      </w:r>
      <w:r w:rsidRPr="00BB2A97">
        <w:rPr>
          <w:rStyle w:val="StyleUnderline"/>
        </w:rPr>
        <w:t xml:space="preserve">“a thicket of overlapping and redundant A2/AD systems” based in Kaliningrad, Western Russia, Belarus, the Black Sea—and indeed </w:t>
      </w:r>
      <w:r w:rsidRPr="006C1560">
        <w:rPr>
          <w:rStyle w:val="Emphasis"/>
          <w:highlight w:val="yellow"/>
        </w:rPr>
        <w:t>extending from the Russian Arctic to Syria</w:t>
      </w:r>
      <w:r w:rsidRPr="006C1560">
        <w:rPr>
          <w:rStyle w:val="StyleUnderline"/>
          <w:highlight w:val="yellow"/>
        </w:rPr>
        <w:t>.</w:t>
      </w:r>
      <w:r w:rsidRPr="00CE5EC8">
        <w:rPr>
          <w:sz w:val="16"/>
        </w:rPr>
        <w:t xml:space="preserve"> [2] </w:t>
      </w:r>
      <w:r w:rsidRPr="006C1560">
        <w:rPr>
          <w:rStyle w:val="StyleUnderline"/>
          <w:highlight w:val="yellow"/>
        </w:rPr>
        <w:t>NATO allies are particularly vulnerable</w:t>
      </w:r>
      <w:r w:rsidRPr="00BB2A97">
        <w:rPr>
          <w:rStyle w:val="StyleUnderline"/>
        </w:rPr>
        <w:t xml:space="preserve"> to these threats, especially given the neglect of air defenses in recent decades. </w:t>
      </w:r>
      <w:r w:rsidRPr="006C1560">
        <w:rPr>
          <w:rStyle w:val="StyleUnderline"/>
          <w:highlight w:val="yellow"/>
        </w:rPr>
        <w:t>Russian deployments</w:t>
      </w:r>
      <w:r w:rsidRPr="00BB2A97">
        <w:rPr>
          <w:rStyle w:val="StyleUnderline"/>
        </w:rPr>
        <w:t xml:space="preserve"> in Kaliningrad and access to bases in Belarus </w:t>
      </w:r>
      <w:r w:rsidRPr="006C1560">
        <w:rPr>
          <w:rStyle w:val="StyleUnderline"/>
          <w:highlight w:val="yellow"/>
        </w:rPr>
        <w:t>could</w:t>
      </w:r>
      <w:r w:rsidRPr="00BB2A97">
        <w:rPr>
          <w:rStyle w:val="StyleUnderline"/>
        </w:rPr>
        <w:t xml:space="preserve"> </w:t>
      </w:r>
      <w:r w:rsidRPr="00CE5EC8">
        <w:rPr>
          <w:rStyle w:val="StyleUnderline"/>
        </w:rPr>
        <w:t xml:space="preserve">potentially isolate NATO’s eastern flank, hold at risk NATO’s ground forces, and </w:t>
      </w:r>
      <w:r w:rsidRPr="006C1560">
        <w:rPr>
          <w:rStyle w:val="StyleUnderline"/>
          <w:highlight w:val="yellow"/>
        </w:rPr>
        <w:t xml:space="preserve">support </w:t>
      </w:r>
      <w:r w:rsidRPr="006C1560">
        <w:rPr>
          <w:rStyle w:val="Emphasis"/>
          <w:highlight w:val="yellow"/>
        </w:rPr>
        <w:t>a fait accompli that could</w:t>
      </w:r>
      <w:r w:rsidRPr="00BB2A97">
        <w:rPr>
          <w:rStyle w:val="StyleUnderline"/>
        </w:rPr>
        <w:t xml:space="preserve"> either </w:t>
      </w:r>
      <w:r w:rsidRPr="006C1560">
        <w:rPr>
          <w:rStyle w:val="StyleUnderline"/>
          <w:highlight w:val="yellow"/>
        </w:rPr>
        <w:t xml:space="preserve">shatter the alliance or </w:t>
      </w:r>
      <w:r w:rsidRPr="006C1560">
        <w:rPr>
          <w:rStyle w:val="Emphasis"/>
          <w:highlight w:val="yellow"/>
        </w:rPr>
        <w:t>require massive escalation</w:t>
      </w:r>
      <w:r w:rsidRPr="00BB2A97">
        <w:rPr>
          <w:rStyle w:val="StyleUnderline"/>
        </w:rPr>
        <w:t xml:space="preserve"> to save it</w:t>
      </w:r>
      <w:r w:rsidRPr="00CE5EC8">
        <w:rPr>
          <w:sz w:val="16"/>
        </w:rPr>
        <w:t>. NATO members should consider investing in an A2/AD “thicket” of their own to defend forces in the East.</w:t>
      </w:r>
    </w:p>
    <w:p w14:paraId="7A42917C" w14:textId="77777777" w:rsidR="003C7BA6" w:rsidRPr="00CE5EC8" w:rsidRDefault="003C7BA6" w:rsidP="003C7BA6">
      <w:pPr>
        <w:rPr>
          <w:sz w:val="16"/>
          <w:szCs w:val="16"/>
        </w:rPr>
      </w:pPr>
      <w:r w:rsidRPr="00CE5EC8">
        <w:rPr>
          <w:sz w:val="16"/>
          <w:szCs w:val="16"/>
        </w:rPr>
        <w:t>Relation to NATO Policy</w:t>
      </w:r>
    </w:p>
    <w:p w14:paraId="66D4477E" w14:textId="77777777" w:rsidR="003C7BA6" w:rsidRPr="00CE5EC8" w:rsidRDefault="003C7BA6" w:rsidP="003C7BA6">
      <w:pPr>
        <w:rPr>
          <w:sz w:val="16"/>
          <w:szCs w:val="16"/>
        </w:rPr>
      </w:pPr>
      <w:r w:rsidRPr="00CE5EC8">
        <w:rPr>
          <w:sz w:val="16"/>
          <w:szCs w:val="16"/>
        </w:rPr>
        <w:t>The development of a robust European IAMD would not be inconsistent with past NATO pronouncements. Indeed, past NATO statements and documents have used special care to steward exactly this kind of flexibility. Every summit declaration since 2010 has reaffirmed that U.S. and NATO limited missile defense deployments are not intended to defeat what the West considers to be Russia’s strategic nuclear forces or to affect the strategic balance with Russia. This does not, however, preclude robust lower-tier defenses for nonstrategic air and missile threats.</w:t>
      </w:r>
    </w:p>
    <w:p w14:paraId="78C799F1" w14:textId="77777777" w:rsidR="003C7BA6" w:rsidRPr="00CE5EC8" w:rsidRDefault="003C7BA6" w:rsidP="003C7BA6">
      <w:pPr>
        <w:rPr>
          <w:sz w:val="16"/>
          <w:szCs w:val="16"/>
        </w:rPr>
      </w:pPr>
      <w:r w:rsidRPr="00CE5EC8">
        <w:rPr>
          <w:sz w:val="16"/>
          <w:szCs w:val="16"/>
        </w:rPr>
        <w:t>A path toward more capable defenses begins with NATO’s 2010 Strategic Concept declaration that the alliance will maintain “the full range of capabilities necessary to deter and defend against any threat” and with its commitment to continue review and take “into account changes to the evolving international security environment.”</w:t>
      </w:r>
    </w:p>
    <w:p w14:paraId="1C69A558" w14:textId="77777777" w:rsidR="003C7BA6" w:rsidRPr="00CE5EC8" w:rsidRDefault="003C7BA6" w:rsidP="003C7BA6">
      <w:pPr>
        <w:rPr>
          <w:sz w:val="16"/>
          <w:szCs w:val="16"/>
        </w:rPr>
      </w:pPr>
      <w:r w:rsidRPr="00CE5EC8">
        <w:rPr>
          <w:sz w:val="16"/>
          <w:szCs w:val="16"/>
        </w:rPr>
        <w:t>While stopping short of endorsing it, the Warsaw Communiqué hints at the need for this Russia-directed IAMD. To be sure, NATO has thus far refrained from trying to actualize this potentiality. The 2012 Deterrence and Defense Posture Review (DDPR), for instance, stated that “NATO missile defence is not oriented against Russia.” The communiqué likewise observes that NATO missile defense is not “directed” against Russia and that current efforts are only “intended to defend against potential threats emanating from outside the Euro-Atlantic area.”</w:t>
      </w:r>
    </w:p>
    <w:p w14:paraId="1BF8DEF0" w14:textId="77777777" w:rsidR="003C7BA6" w:rsidRPr="00CE5EC8" w:rsidRDefault="003C7BA6" w:rsidP="003C7BA6">
      <w:pPr>
        <w:rPr>
          <w:sz w:val="16"/>
          <w:szCs w:val="16"/>
        </w:rPr>
      </w:pPr>
      <w:r w:rsidRPr="00CE5EC8">
        <w:rPr>
          <w:sz w:val="16"/>
          <w:szCs w:val="16"/>
        </w:rPr>
        <w:t>Given NATO’s incorporation of missile defense as a core mission and the principle to defend against any threat from any direction, what, after all, does it mean for missile defenses to be or not be “oriented” or “directed” at some particular entity? Purely defensive systems are not aimed at any particular entity, but rather designed to protect against threats aimed at them. It so happens that Russia is an outside entity now aiming lots of threats at NATO, from many directions, and from both within and outside the Euro-Atlantic area.</w:t>
      </w:r>
    </w:p>
    <w:p w14:paraId="358D58FB" w14:textId="77777777" w:rsidR="003C7BA6" w:rsidRPr="00CE5EC8" w:rsidRDefault="003C7BA6" w:rsidP="003C7BA6">
      <w:pPr>
        <w:rPr>
          <w:sz w:val="16"/>
          <w:szCs w:val="16"/>
        </w:rPr>
      </w:pPr>
      <w:r w:rsidRPr="00CE5EC8">
        <w:rPr>
          <w:sz w:val="16"/>
          <w:szCs w:val="16"/>
        </w:rPr>
        <w:t>Relation to U.S. Policy</w:t>
      </w:r>
    </w:p>
    <w:p w14:paraId="0A9B6D14" w14:textId="77777777" w:rsidR="003C7BA6" w:rsidRPr="00CE5EC8" w:rsidRDefault="003C7BA6" w:rsidP="003C7BA6">
      <w:pPr>
        <w:rPr>
          <w:sz w:val="16"/>
          <w:szCs w:val="16"/>
        </w:rPr>
      </w:pPr>
      <w:r w:rsidRPr="00CE5EC8">
        <w:rPr>
          <w:sz w:val="16"/>
          <w:szCs w:val="16"/>
        </w:rPr>
        <w:t>Nor would a robust IAMD designed to deter nonstrategic Russian threats be inconsistent with U.S. policy. The 2010 Ballistic Missile Defense Review (BMDR), for instance, arguably encourages such a posture. Such steps would be consistent with the second highest priority expressed in the BMDR, to “defend U.S. deployed forces from regional missile threats while also protecting our allies and partners.” Neither in the BMDR nor elsewhere has the United States said that defenses will stand down if attacked by Russian missiles. To do so would be contrary to the long-running principled opposition to “reject any negotiated restraints” on missile defenses. Indeed, while noting the severely limited capacity to deal with a deliberate Russian attack, the BMDR suggests that even the United States’ homeland missile defenses could be used against a stray launch of a long-range Russian missile.</w:t>
      </w:r>
    </w:p>
    <w:p w14:paraId="07B44E38" w14:textId="77777777" w:rsidR="003C7BA6" w:rsidRPr="00CE5EC8" w:rsidRDefault="003C7BA6" w:rsidP="003C7BA6">
      <w:pPr>
        <w:rPr>
          <w:sz w:val="16"/>
          <w:szCs w:val="16"/>
        </w:rPr>
      </w:pPr>
      <w:r w:rsidRPr="00CE5EC8">
        <w:rPr>
          <w:sz w:val="16"/>
          <w:szCs w:val="16"/>
        </w:rPr>
        <w:t>Strengthening Deterrence</w:t>
      </w:r>
    </w:p>
    <w:p w14:paraId="2B29656E" w14:textId="77777777" w:rsidR="003C7BA6" w:rsidRPr="00CE5EC8" w:rsidRDefault="003C7BA6" w:rsidP="003C7BA6">
      <w:pPr>
        <w:rPr>
          <w:sz w:val="16"/>
        </w:rPr>
      </w:pPr>
      <w:r w:rsidRPr="00CE5EC8">
        <w:rPr>
          <w:sz w:val="16"/>
        </w:rPr>
        <w:t xml:space="preserve">As with previous declarations, this year’s reaffirms that </w:t>
      </w:r>
      <w:r w:rsidRPr="00CE5EC8">
        <w:rPr>
          <w:rStyle w:val="StyleUnderline"/>
        </w:rPr>
        <w:t>missile defense</w:t>
      </w:r>
      <w:r w:rsidRPr="00CE5EC8">
        <w:rPr>
          <w:sz w:val="16"/>
        </w:rPr>
        <w:t xml:space="preserve"> and other conventional forces </w:t>
      </w:r>
      <w:r w:rsidRPr="00CE5EC8">
        <w:rPr>
          <w:rStyle w:val="StyleUnderline"/>
        </w:rPr>
        <w:t xml:space="preserve">serve </w:t>
      </w:r>
      <w:r w:rsidRPr="006C1560">
        <w:rPr>
          <w:rStyle w:val="Emphasis"/>
          <w:highlight w:val="yellow"/>
        </w:rPr>
        <w:t>a critical role in complementing nuclear deterrence</w:t>
      </w:r>
      <w:r w:rsidRPr="00CE5EC8">
        <w:rPr>
          <w:sz w:val="16"/>
        </w:rPr>
        <w:t xml:space="preserve">, while not substituting for it. The 2010 BMDR likewise affirmed that </w:t>
      </w:r>
      <w:r w:rsidRPr="006C1560">
        <w:rPr>
          <w:rStyle w:val="Emphasis"/>
          <w:highlight w:val="yellow"/>
        </w:rPr>
        <w:t>regional missile defenses</w:t>
      </w:r>
      <w:r w:rsidRPr="006C1560">
        <w:rPr>
          <w:rStyle w:val="StyleUnderline"/>
          <w:highlight w:val="yellow"/>
        </w:rPr>
        <w:t xml:space="preserve"> are an “</w:t>
      </w:r>
      <w:r w:rsidRPr="006C1560">
        <w:rPr>
          <w:rStyle w:val="Emphasis"/>
          <w:highlight w:val="yellow"/>
        </w:rPr>
        <w:t>essential</w:t>
      </w:r>
      <w:r w:rsidRPr="006C1560">
        <w:rPr>
          <w:rStyle w:val="StyleUnderline"/>
          <w:highlight w:val="yellow"/>
        </w:rPr>
        <w:t xml:space="preserve"> element of</w:t>
      </w:r>
      <w:r w:rsidRPr="00CE5EC8">
        <w:rPr>
          <w:rStyle w:val="StyleUnderline"/>
        </w:rPr>
        <w:t xml:space="preserve">…regional </w:t>
      </w:r>
      <w:r w:rsidRPr="006C1560">
        <w:rPr>
          <w:rStyle w:val="StyleUnderline"/>
          <w:highlight w:val="yellow"/>
        </w:rPr>
        <w:t>deterrence</w:t>
      </w:r>
      <w:r w:rsidRPr="00CE5EC8">
        <w:rPr>
          <w:rStyle w:val="StyleUnderline"/>
        </w:rPr>
        <w:t xml:space="preserve"> architectures.” </w:t>
      </w:r>
      <w:r w:rsidRPr="00CE5EC8">
        <w:rPr>
          <w:sz w:val="16"/>
        </w:rPr>
        <w:t>But how, exactly, do missile defenses deter?</w:t>
      </w:r>
    </w:p>
    <w:p w14:paraId="6E24F171" w14:textId="77777777" w:rsidR="003C7BA6" w:rsidRPr="00CE5EC8" w:rsidRDefault="003C7BA6" w:rsidP="003C7BA6">
      <w:pPr>
        <w:rPr>
          <w:rStyle w:val="StyleUnderline"/>
        </w:rPr>
      </w:pPr>
      <w:r w:rsidRPr="006C1560">
        <w:rPr>
          <w:rStyle w:val="StyleUnderline"/>
          <w:highlight w:val="yellow"/>
        </w:rPr>
        <w:t xml:space="preserve">The purpose of IAMD is to support </w:t>
      </w:r>
      <w:r w:rsidRPr="006C1560">
        <w:rPr>
          <w:rStyle w:val="Emphasis"/>
          <w:highlight w:val="yellow"/>
        </w:rPr>
        <w:t>a broader deterrence</w:t>
      </w:r>
      <w:r w:rsidRPr="00CE5EC8">
        <w:rPr>
          <w:rStyle w:val="Emphasis"/>
        </w:rPr>
        <w:t xml:space="preserve"> and defense </w:t>
      </w:r>
      <w:r w:rsidRPr="006C1560">
        <w:rPr>
          <w:rStyle w:val="Emphasis"/>
          <w:highlight w:val="yellow"/>
        </w:rPr>
        <w:t>posture</w:t>
      </w:r>
      <w:r w:rsidRPr="00CE5EC8">
        <w:rPr>
          <w:rStyle w:val="StyleUnderline"/>
        </w:rPr>
        <w:t>, not to sit and play catch</w:t>
      </w:r>
      <w:r w:rsidRPr="00CE5EC8">
        <w:rPr>
          <w:sz w:val="16"/>
        </w:rPr>
        <w:t xml:space="preserve">. NATO’s emerging strategy on the eastern flank is a combination of modest combat-capable forward forces, complemented by a larger rapid-reaction force to reinforce them in a crisis, backed up by the risk Russia would undertake if it attacked multinational NATO forces. All elements of that strategy are important to achieving the deterrence effect. </w:t>
      </w:r>
      <w:r w:rsidRPr="006C1560">
        <w:rPr>
          <w:rStyle w:val="StyleUnderline"/>
          <w:highlight w:val="yellow"/>
        </w:rPr>
        <w:t>If reinforcement becomes difficult because of Russian A2/AD, the deterrent effect of forward forces would be decreased. Defenses that protect retaliatory forces and are</w:t>
      </w:r>
      <w:r w:rsidRPr="006C1560">
        <w:rPr>
          <w:rStyle w:val="Emphasis"/>
          <w:highlight w:val="yellow"/>
        </w:rPr>
        <w:t xml:space="preserve"> integrated</w:t>
      </w:r>
      <w:r w:rsidRPr="00CE5EC8">
        <w:rPr>
          <w:rStyle w:val="StyleUnderline"/>
        </w:rPr>
        <w:t xml:space="preserve"> into credible plans </w:t>
      </w:r>
      <w:r w:rsidRPr="006C1560">
        <w:rPr>
          <w:rStyle w:val="StyleUnderline"/>
          <w:highlight w:val="yellow"/>
        </w:rPr>
        <w:t xml:space="preserve">can make a </w:t>
      </w:r>
      <w:r w:rsidRPr="006C1560">
        <w:rPr>
          <w:rStyle w:val="Emphasis"/>
          <w:highlight w:val="yellow"/>
        </w:rPr>
        <w:t>significant contribution</w:t>
      </w:r>
      <w:r w:rsidRPr="00CE5EC8">
        <w:rPr>
          <w:rStyle w:val="StyleUnderline"/>
        </w:rPr>
        <w:t xml:space="preserve"> to deterrence.</w:t>
      </w:r>
    </w:p>
    <w:p w14:paraId="1A4F7D01" w14:textId="77777777" w:rsidR="003C7BA6" w:rsidRDefault="003C7BA6" w:rsidP="003C7BA6">
      <w:pPr>
        <w:rPr>
          <w:rStyle w:val="Emphasis"/>
        </w:rPr>
      </w:pPr>
    </w:p>
    <w:p w14:paraId="767B5A10" w14:textId="77777777" w:rsidR="003C7BA6" w:rsidRDefault="003C7BA6" w:rsidP="003C7BA6">
      <w:pPr>
        <w:pStyle w:val="Heading4"/>
      </w:pPr>
      <w:r>
        <w:t xml:space="preserve">Russia war risks nuclear escalation through proxy conflict </w:t>
      </w:r>
    </w:p>
    <w:p w14:paraId="753B1BAF" w14:textId="77777777" w:rsidR="003C7BA6" w:rsidRPr="00614367" w:rsidRDefault="003C7BA6" w:rsidP="003C7BA6">
      <w:r>
        <w:t xml:space="preserve">Dmitri </w:t>
      </w:r>
      <w:r w:rsidRPr="00614367">
        <w:rPr>
          <w:rStyle w:val="Style13ptBold"/>
        </w:rPr>
        <w:t>Trenin</w:t>
      </w:r>
      <w:r>
        <w:t>, 3-21-20</w:t>
      </w:r>
      <w:r w:rsidRPr="00614367">
        <w:rPr>
          <w:rStyle w:val="Style13ptBold"/>
        </w:rPr>
        <w:t>19</w:t>
      </w:r>
      <w:r>
        <w:t>, director of the Carnegie Moscow Center, Strategic Stability in the Changing World, Carnegie Moscow Center, https://carnegie.ru/2019/03/21/strategic-stability-in-changing-world-pub-78650</w:t>
      </w:r>
    </w:p>
    <w:p w14:paraId="77A1FCC9" w14:textId="77777777" w:rsidR="003C7BA6" w:rsidRPr="00614367" w:rsidRDefault="003C7BA6" w:rsidP="003C7BA6">
      <w:pPr>
        <w:rPr>
          <w:rStyle w:val="StyleUnderline"/>
        </w:rPr>
      </w:pPr>
      <w:r w:rsidRPr="00C40120">
        <w:rPr>
          <w:rStyle w:val="StyleUnderline"/>
          <w:highlight w:val="yellow"/>
        </w:rPr>
        <w:t>Russia</w:t>
      </w:r>
      <w:r w:rsidRPr="00614367">
        <w:rPr>
          <w:sz w:val="16"/>
        </w:rPr>
        <w:t xml:space="preserve">, having lost much of the economic, technological, and political strength of the Soviet period, nevertheless </w:t>
      </w:r>
      <w:r w:rsidRPr="00C40120">
        <w:rPr>
          <w:rStyle w:val="StyleUnderline"/>
          <w:highlight w:val="yellow"/>
        </w:rPr>
        <w:t xml:space="preserve">remains a </w:t>
      </w:r>
      <w:r w:rsidRPr="00C40120">
        <w:rPr>
          <w:rStyle w:val="Emphasis"/>
          <w:highlight w:val="yellow"/>
        </w:rPr>
        <w:t>nuclear superpower</w:t>
      </w:r>
      <w:r w:rsidRPr="00614367">
        <w:rPr>
          <w:sz w:val="16"/>
        </w:rPr>
        <w:t xml:space="preserve">. Moreover, </w:t>
      </w:r>
      <w:r w:rsidRPr="00C40120">
        <w:rPr>
          <w:rStyle w:val="StyleUnderline"/>
        </w:rPr>
        <w:t>Moscow</w:t>
      </w:r>
      <w:r w:rsidRPr="00614367">
        <w:rPr>
          <w:rStyle w:val="StyleUnderline"/>
        </w:rPr>
        <w:t xml:space="preserve"> has preserved its great power aspirations and seeks to pursue a genuinely independent foreign policy</w:t>
      </w:r>
      <w:r w:rsidRPr="00614367">
        <w:rPr>
          <w:sz w:val="16"/>
        </w:rPr>
        <w:t xml:space="preserve">, despite its relatively minor economic weight and technological disadvantage. Russia faces an enormously asymmetrical balance of power in its confrontation with the United States, but the Kremlin insists that it is free to act according to its national interests and its own perceptions of international legal norms. In this context, </w:t>
      </w:r>
      <w:r w:rsidRPr="00C40120">
        <w:rPr>
          <w:rStyle w:val="StyleUnderline"/>
          <w:highlight w:val="yellow"/>
        </w:rPr>
        <w:t>Russia’s nuclear arsenal</w:t>
      </w:r>
      <w:r w:rsidRPr="00614367">
        <w:rPr>
          <w:rStyle w:val="StyleUnderline"/>
        </w:rPr>
        <w:t>—which is on a par with the U.S. arsenal—</w:t>
      </w:r>
      <w:r w:rsidRPr="00C40120">
        <w:rPr>
          <w:rStyle w:val="StyleUnderline"/>
          <w:highlight w:val="yellow"/>
        </w:rPr>
        <w:t>is a key component of Moscow’s leverage with Washington</w:t>
      </w:r>
      <w:r w:rsidRPr="00614367">
        <w:rPr>
          <w:rStyle w:val="StyleUnderline"/>
        </w:rPr>
        <w:t xml:space="preserve">. </w:t>
      </w:r>
      <w:r w:rsidRPr="00614367">
        <w:rPr>
          <w:sz w:val="16"/>
        </w:rPr>
        <w:t xml:space="preserve">Despite the massive imbalance in conventional capabilities, Russia’s nuclear deterrent makes the Kremlin virtually immune to U.S. military pressure. Yet, </w:t>
      </w:r>
      <w:r w:rsidRPr="00C40120">
        <w:rPr>
          <w:rStyle w:val="StyleUnderline"/>
          <w:highlight w:val="yellow"/>
        </w:rPr>
        <w:t xml:space="preserve">as </w:t>
      </w:r>
      <w:r w:rsidRPr="00C40120">
        <w:rPr>
          <w:rStyle w:val="StyleUnderline"/>
        </w:rPr>
        <w:t xml:space="preserve">U.S.-Russian </w:t>
      </w:r>
      <w:r w:rsidRPr="00C40120">
        <w:rPr>
          <w:rStyle w:val="StyleUnderline"/>
          <w:highlight w:val="yellow"/>
        </w:rPr>
        <w:t xml:space="preserve">confrontation deepens, </w:t>
      </w:r>
      <w:r w:rsidRPr="00C40120">
        <w:rPr>
          <w:rStyle w:val="Emphasis"/>
          <w:highlight w:val="yellow"/>
        </w:rPr>
        <w:t xml:space="preserve">the likelihood of incidents </w:t>
      </w:r>
      <w:r w:rsidRPr="00C40120">
        <w:rPr>
          <w:rStyle w:val="StyleUnderline"/>
        </w:rPr>
        <w:t>between the two countries’ armed forces</w:t>
      </w:r>
      <w:r w:rsidRPr="00614367">
        <w:rPr>
          <w:rStyle w:val="StyleUnderline"/>
        </w:rPr>
        <w:t>—</w:t>
      </w:r>
      <w:r w:rsidRPr="00C40120">
        <w:rPr>
          <w:rStyle w:val="StyleUnderline"/>
          <w:highlight w:val="yellow"/>
        </w:rPr>
        <w:t>and</w:t>
      </w:r>
      <w:r w:rsidRPr="00614367">
        <w:rPr>
          <w:rStyle w:val="StyleUnderline"/>
        </w:rPr>
        <w:t xml:space="preserve"> of </w:t>
      </w:r>
      <w:r w:rsidRPr="00C40120">
        <w:rPr>
          <w:rStyle w:val="Emphasis"/>
          <w:highlight w:val="yellow"/>
        </w:rPr>
        <w:t>escalated proxy conflicts</w:t>
      </w:r>
      <w:r w:rsidRPr="00614367">
        <w:rPr>
          <w:rStyle w:val="StyleUnderline"/>
        </w:rPr>
        <w:t xml:space="preserve">—continues to </w:t>
      </w:r>
      <w:r w:rsidRPr="00C40120">
        <w:rPr>
          <w:rStyle w:val="StyleUnderline"/>
          <w:highlight w:val="yellow"/>
        </w:rPr>
        <w:t>rise</w:t>
      </w:r>
      <w:r w:rsidRPr="00614367">
        <w:rPr>
          <w:rStyle w:val="StyleUnderline"/>
        </w:rPr>
        <w:t>.</w:t>
      </w:r>
    </w:p>
    <w:p w14:paraId="1C6BA0BC" w14:textId="77777777" w:rsidR="003C7BA6" w:rsidRPr="00614367" w:rsidRDefault="003C7BA6" w:rsidP="003C7BA6">
      <w:pPr>
        <w:rPr>
          <w:rStyle w:val="StyleUnderline"/>
        </w:rPr>
      </w:pPr>
      <w:r w:rsidRPr="00614367">
        <w:rPr>
          <w:sz w:val="16"/>
        </w:rPr>
        <w:t xml:space="preserve">So while the increasingly competitive U.S.-China relationship is the most important dynamic of the twenty-first century so far, the U.S.-Russian rivalry might be more dangerous. </w:t>
      </w:r>
      <w:r w:rsidRPr="00614367">
        <w:rPr>
          <w:rStyle w:val="StyleUnderline"/>
        </w:rPr>
        <w:t xml:space="preserve">Many </w:t>
      </w:r>
      <w:r w:rsidRPr="00C40120">
        <w:rPr>
          <w:rStyle w:val="StyleUnderline"/>
          <w:highlight w:val="yellow"/>
        </w:rPr>
        <w:t>factors that deterred</w:t>
      </w:r>
      <w:r w:rsidRPr="00614367">
        <w:rPr>
          <w:rStyle w:val="StyleUnderline"/>
        </w:rPr>
        <w:t xml:space="preserve"> the Soviet Union and the United States from military </w:t>
      </w:r>
      <w:r w:rsidRPr="00C40120">
        <w:rPr>
          <w:rStyle w:val="StyleUnderline"/>
          <w:highlight w:val="yellow"/>
        </w:rPr>
        <w:t xml:space="preserve">conflict have </w:t>
      </w:r>
      <w:r w:rsidRPr="00C40120">
        <w:rPr>
          <w:rStyle w:val="StyleUnderline"/>
        </w:rPr>
        <w:t>weakened</w:t>
      </w:r>
      <w:r w:rsidRPr="00614367">
        <w:rPr>
          <w:rStyle w:val="StyleUnderline"/>
        </w:rPr>
        <w:t xml:space="preserve"> or </w:t>
      </w:r>
      <w:r w:rsidRPr="00C40120">
        <w:rPr>
          <w:rStyle w:val="StyleUnderline"/>
          <w:highlight w:val="yellow"/>
        </w:rPr>
        <w:t>disappeared</w:t>
      </w:r>
      <w:r w:rsidRPr="00614367">
        <w:rPr>
          <w:rStyle w:val="StyleUnderline"/>
        </w:rPr>
        <w:t xml:space="preserve">. That absence of moderating elements, </w:t>
      </w:r>
      <w:r w:rsidRPr="00C40120">
        <w:rPr>
          <w:rStyle w:val="StyleUnderline"/>
          <w:highlight w:val="yellow"/>
        </w:rPr>
        <w:t>the threat of a head-on collision</w:t>
      </w:r>
      <w:r w:rsidRPr="00614367">
        <w:rPr>
          <w:rStyle w:val="StyleUnderline"/>
        </w:rPr>
        <w:t xml:space="preserve"> between Russian and U.S. military forces, and the significant power imbalance has </w:t>
      </w:r>
      <w:r w:rsidRPr="00C40120">
        <w:rPr>
          <w:rStyle w:val="StyleUnderline"/>
          <w:highlight w:val="yellow"/>
        </w:rPr>
        <w:t xml:space="preserve">escalated the </w:t>
      </w:r>
      <w:r w:rsidRPr="00C40120">
        <w:rPr>
          <w:rStyle w:val="StyleUnderline"/>
        </w:rPr>
        <w:t>current</w:t>
      </w:r>
      <w:r w:rsidRPr="00614367">
        <w:rPr>
          <w:rStyle w:val="StyleUnderline"/>
        </w:rPr>
        <w:t xml:space="preserve"> </w:t>
      </w:r>
      <w:r w:rsidRPr="00C40120">
        <w:rPr>
          <w:rStyle w:val="StyleUnderline"/>
          <w:highlight w:val="yellow"/>
        </w:rPr>
        <w:t>confrontation</w:t>
      </w:r>
      <w:r w:rsidRPr="00614367">
        <w:rPr>
          <w:rStyle w:val="StyleUnderline"/>
        </w:rPr>
        <w:t xml:space="preserve"> between Moscow and Washington </w:t>
      </w:r>
      <w:r w:rsidRPr="00C40120">
        <w:rPr>
          <w:rStyle w:val="StyleUnderline"/>
          <w:highlight w:val="yellow"/>
        </w:rPr>
        <w:t>to</w:t>
      </w:r>
      <w:r w:rsidRPr="00614367">
        <w:rPr>
          <w:rStyle w:val="StyleUnderline"/>
        </w:rPr>
        <w:t xml:space="preserve"> a level best described as </w:t>
      </w:r>
      <w:r w:rsidRPr="00C40120">
        <w:rPr>
          <w:rStyle w:val="Emphasis"/>
          <w:highlight w:val="yellow"/>
        </w:rPr>
        <w:t>hybrid war</w:t>
      </w:r>
      <w:r w:rsidRPr="00614367">
        <w:rPr>
          <w:rStyle w:val="StyleUnderline"/>
        </w:rPr>
        <w:t>.</w:t>
      </w:r>
    </w:p>
    <w:p w14:paraId="68020D8F" w14:textId="77777777" w:rsidR="003C7BA6" w:rsidRPr="00614367" w:rsidRDefault="003C7BA6" w:rsidP="003C7BA6">
      <w:pPr>
        <w:rPr>
          <w:sz w:val="16"/>
        </w:rPr>
      </w:pPr>
      <w:r w:rsidRPr="00614367">
        <w:rPr>
          <w:sz w:val="16"/>
        </w:rPr>
        <w:t>In contrast, Russia-China relations have improved markedly since the Cold War. Sino-Soviet hostility has given way to a close partnership, though it still falls short of an actual military or political alliance—their relationship is more like an entente. Both Moscow and Beijing oppose Washington’s global dominance and the Western-led liberal democratic order. There are marked differences to their respective approaches, however. China has aimed to peacefully integrate into the U.S.-centric system and gradually displace the United States from within</w:t>
      </w:r>
      <w:r w:rsidRPr="00C40120">
        <w:rPr>
          <w:sz w:val="16"/>
        </w:rPr>
        <w:t xml:space="preserve">. </w:t>
      </w:r>
      <w:r w:rsidRPr="00C40120">
        <w:rPr>
          <w:rStyle w:val="StyleUnderline"/>
        </w:rPr>
        <w:t>Russia has combined pushing back against U.S. influence close to its borders, such as the 2008 war in Georgia or the 2014 crisis in Ukraine, with an active global policy at odds with Washington’s agenda</w:t>
      </w:r>
      <w:r w:rsidRPr="00614367">
        <w:rPr>
          <w:sz w:val="16"/>
        </w:rPr>
        <w:t>.</w:t>
      </w:r>
    </w:p>
    <w:p w14:paraId="31CF08CF" w14:textId="77777777" w:rsidR="003C7BA6" w:rsidRPr="00614367" w:rsidRDefault="003C7BA6" w:rsidP="003C7BA6">
      <w:pPr>
        <w:rPr>
          <w:sz w:val="16"/>
          <w:szCs w:val="16"/>
        </w:rPr>
      </w:pPr>
      <w:r w:rsidRPr="00614367">
        <w:rPr>
          <w:sz w:val="16"/>
          <w:szCs w:val="16"/>
        </w:rPr>
        <w:t>Differences in national might and global influence notwithstanding, these three countries—the United States, China, and Russia—are the major political and military players in the world. But today’s Washington-Beijing-Moscow triangle is different from the foreign policy formula once practiced by U.S. president Richard Nixon and secretary of state Henry Kissinger. Their interrelationships are characterized by imbalance.</w:t>
      </w:r>
    </w:p>
    <w:p w14:paraId="6E91A937" w14:textId="77777777" w:rsidR="003C7BA6" w:rsidRPr="00C40120" w:rsidRDefault="003C7BA6" w:rsidP="003C7BA6">
      <w:pPr>
        <w:rPr>
          <w:rStyle w:val="Emphasis"/>
        </w:rPr>
      </w:pPr>
      <w:r w:rsidRPr="00614367">
        <w:rPr>
          <w:rStyle w:val="StyleUnderline"/>
        </w:rPr>
        <w:t xml:space="preserve">This </w:t>
      </w:r>
      <w:r w:rsidRPr="00C40120">
        <w:rPr>
          <w:rStyle w:val="StyleUnderline"/>
          <w:highlight w:val="yellow"/>
        </w:rPr>
        <w:t>imbalance</w:t>
      </w:r>
      <w:r w:rsidRPr="00614367">
        <w:rPr>
          <w:rStyle w:val="StyleUnderline"/>
        </w:rPr>
        <w:t xml:space="preserve"> has </w:t>
      </w:r>
      <w:r w:rsidRPr="00C40120">
        <w:rPr>
          <w:rStyle w:val="StyleUnderline"/>
          <w:highlight w:val="yellow"/>
        </w:rPr>
        <w:t>led to the erosion of</w:t>
      </w:r>
      <w:r w:rsidRPr="00614367">
        <w:rPr>
          <w:rStyle w:val="StyleUnderline"/>
        </w:rPr>
        <w:t xml:space="preserve"> bilateral strategic </w:t>
      </w:r>
      <w:r w:rsidRPr="00C40120">
        <w:rPr>
          <w:rStyle w:val="StyleUnderline"/>
          <w:highlight w:val="yellow"/>
        </w:rPr>
        <w:t>relations between Russia and the U</w:t>
      </w:r>
      <w:r w:rsidRPr="00614367">
        <w:rPr>
          <w:rStyle w:val="StyleUnderline"/>
        </w:rPr>
        <w:t xml:space="preserve">nited </w:t>
      </w:r>
      <w:r w:rsidRPr="00C40120">
        <w:rPr>
          <w:rStyle w:val="StyleUnderline"/>
          <w:highlight w:val="yellow"/>
        </w:rPr>
        <w:t>S</w:t>
      </w:r>
      <w:r w:rsidRPr="00614367">
        <w:rPr>
          <w:rStyle w:val="StyleUnderline"/>
        </w:rPr>
        <w:t xml:space="preserve">tates </w:t>
      </w:r>
      <w:r w:rsidRPr="00C40120">
        <w:rPr>
          <w:rStyle w:val="StyleUnderline"/>
          <w:highlight w:val="yellow"/>
        </w:rPr>
        <w:t>and the</w:t>
      </w:r>
      <w:r w:rsidRPr="00614367">
        <w:rPr>
          <w:rStyle w:val="StyleUnderline"/>
        </w:rPr>
        <w:t xml:space="preserve"> increasingly </w:t>
      </w:r>
      <w:r w:rsidRPr="00C40120">
        <w:rPr>
          <w:rStyle w:val="StyleUnderline"/>
          <w:highlight w:val="yellow"/>
        </w:rPr>
        <w:t>likely</w:t>
      </w:r>
      <w:r w:rsidRPr="00C40120">
        <w:rPr>
          <w:rStyle w:val="Emphasis"/>
          <w:highlight w:val="yellow"/>
        </w:rPr>
        <w:t xml:space="preserve"> destruction </w:t>
      </w:r>
      <w:r w:rsidRPr="00C40120">
        <w:rPr>
          <w:rStyle w:val="StyleUnderline"/>
          <w:highlight w:val="yellow"/>
        </w:rPr>
        <w:t>of</w:t>
      </w:r>
      <w:r w:rsidRPr="00614367">
        <w:rPr>
          <w:rStyle w:val="StyleUnderline"/>
        </w:rPr>
        <w:t xml:space="preserve"> that former foundation of </w:t>
      </w:r>
      <w:r w:rsidRPr="00C40120">
        <w:rPr>
          <w:rStyle w:val="Emphasis"/>
          <w:highlight w:val="yellow"/>
        </w:rPr>
        <w:t>global</w:t>
      </w:r>
      <w:r w:rsidRPr="00C40120">
        <w:rPr>
          <w:rStyle w:val="Emphasis"/>
        </w:rPr>
        <w:t xml:space="preserve"> strategic </w:t>
      </w:r>
      <w:r w:rsidRPr="00C40120">
        <w:rPr>
          <w:rStyle w:val="Emphasis"/>
          <w:highlight w:val="yellow"/>
        </w:rPr>
        <w:t>stability</w:t>
      </w:r>
      <w:r w:rsidRPr="00C40120">
        <w:rPr>
          <w:rStyle w:val="Emphasis"/>
        </w:rPr>
        <w:t>.</w:t>
      </w:r>
    </w:p>
    <w:p w14:paraId="65158FC6" w14:textId="77777777" w:rsidR="003C7BA6" w:rsidRDefault="003C7BA6" w:rsidP="003C7BA6">
      <w:pPr>
        <w:pStyle w:val="Heading2"/>
      </w:pPr>
      <w:r>
        <w:t>Impact</w:t>
      </w:r>
    </w:p>
    <w:p w14:paraId="0739953F" w14:textId="77777777" w:rsidR="003C7BA6" w:rsidRDefault="003C7BA6" w:rsidP="003C7BA6"/>
    <w:p w14:paraId="471F3E18" w14:textId="77777777" w:rsidR="003C7BA6" w:rsidRDefault="003C7BA6" w:rsidP="003C7BA6">
      <w:pPr>
        <w:pStyle w:val="Heading3"/>
      </w:pPr>
      <w:r>
        <w:t>2NC Russia Impact – Overview</w:t>
      </w:r>
    </w:p>
    <w:p w14:paraId="149DFF01" w14:textId="77777777" w:rsidR="003C7BA6" w:rsidRDefault="003C7BA6" w:rsidP="003C7BA6"/>
    <w:p w14:paraId="0C4C8C81" w14:textId="77777777" w:rsidR="003C7BA6" w:rsidRDefault="003C7BA6" w:rsidP="003C7BA6">
      <w:pPr>
        <w:pStyle w:val="Heading4"/>
      </w:pPr>
      <w:r>
        <w:t xml:space="preserve">Ending arms sales to Saudi Arabia cancels the deal to sell THAAD missile defense---that causes Saudi Arabia to buy Russia’s S-400 missile defense system instead, which undermines regional security---Russia’s wants to extend the reach of their A2/AD systems to force the US into a fait accompli, where the US would have no choice but to surrender or escalate hostilities---that’s </w:t>
      </w:r>
      <w:r w:rsidRPr="00C662A3">
        <w:t>Dergham</w:t>
      </w:r>
      <w:r>
        <w:t xml:space="preserve"> and Karako</w:t>
      </w:r>
    </w:p>
    <w:p w14:paraId="6FB6DABF" w14:textId="77777777" w:rsidR="003C7BA6" w:rsidRDefault="003C7BA6" w:rsidP="003C7BA6"/>
    <w:p w14:paraId="54F2BFD5" w14:textId="77777777" w:rsidR="003C7BA6" w:rsidRPr="0006094C" w:rsidRDefault="003C7BA6" w:rsidP="003C7BA6">
      <w:pPr>
        <w:pStyle w:val="Heading4"/>
      </w:pPr>
      <w:r>
        <w:t>Saudi Arabia purchasing THAAD kickstarts development of Integrated Air and Missile Defense in the gulf---which is a regional missile defense shield that can defend forward deployed-troops and deter adversaries---that prevents US-Russia competition from escalating---that’s Khan</w:t>
      </w:r>
    </w:p>
    <w:p w14:paraId="7FB61E53" w14:textId="77777777" w:rsidR="003C7BA6" w:rsidRDefault="003C7BA6" w:rsidP="003C7BA6"/>
    <w:p w14:paraId="08B64F17" w14:textId="77777777" w:rsidR="003C7BA6" w:rsidRDefault="003C7BA6" w:rsidP="003C7BA6">
      <w:pPr>
        <w:pStyle w:val="Heading4"/>
      </w:pPr>
      <w:r>
        <w:t xml:space="preserve">Nuclear war is a real possibility---proxy conflicts stemming from Russia’s hybrid war strategy increase the risk that accidents escalate to nuclear use---lack of communication prevents checks from being effective---that’s Trenin </w:t>
      </w:r>
    </w:p>
    <w:p w14:paraId="5504DF6D" w14:textId="77777777" w:rsidR="003C7BA6" w:rsidRDefault="003C7BA6" w:rsidP="003C7BA6"/>
    <w:p w14:paraId="36FC29AC" w14:textId="77777777" w:rsidR="003C7BA6" w:rsidRDefault="003C7BA6" w:rsidP="003C7BA6">
      <w:pPr>
        <w:pStyle w:val="Heading4"/>
      </w:pPr>
      <w:r>
        <w:t>Nuclear war with Russia is the largest magnitude impact---it’s the only war that risks extinction</w:t>
      </w:r>
    </w:p>
    <w:p w14:paraId="02D7737F" w14:textId="77777777" w:rsidR="003C7BA6" w:rsidRDefault="003C7BA6" w:rsidP="003C7BA6">
      <w:r>
        <w:t xml:space="preserve">Nick </w:t>
      </w:r>
      <w:r w:rsidRPr="00997381">
        <w:rPr>
          <w:rStyle w:val="Style13ptBold"/>
        </w:rPr>
        <w:t>Bostrom 2</w:t>
      </w:r>
      <w:r>
        <w:t>, winner of the Gannon Award, March, Existential Risks: Analyzing Human Extinction Scenarios and Related Hazards, Journal of Evolution and Technology, p. http://www.nickbostrom.com/existential/risks.html</w:t>
      </w:r>
    </w:p>
    <w:p w14:paraId="1E76719B" w14:textId="77777777" w:rsidR="003C7BA6" w:rsidRDefault="003C7BA6" w:rsidP="003C7BA6">
      <w:pPr>
        <w:pStyle w:val="card"/>
      </w:pPr>
      <w:r>
        <w:t xml:space="preserve">A much greater existential risk emerged with the build-up of nuclear arsenals in the US and the USSR. </w:t>
      </w:r>
      <w:r>
        <w:rPr>
          <w:rStyle w:val="underline"/>
        </w:rPr>
        <w:t xml:space="preserve">An all-out </w:t>
      </w:r>
      <w:r w:rsidRPr="009E7788">
        <w:rPr>
          <w:rStyle w:val="underline"/>
          <w:highlight w:val="yellow"/>
        </w:rPr>
        <w:t>nuclear war was a possibility with</w:t>
      </w:r>
      <w:r>
        <w:t xml:space="preserve"> both </w:t>
      </w:r>
      <w:r>
        <w:rPr>
          <w:rStyle w:val="underline"/>
        </w:rPr>
        <w:t xml:space="preserve">a </w:t>
      </w:r>
      <w:r w:rsidRPr="009E7788">
        <w:rPr>
          <w:rStyle w:val="Emphasis"/>
          <w:highlight w:val="yellow"/>
        </w:rPr>
        <w:t>substantial probability</w:t>
      </w:r>
      <w:r w:rsidRPr="009E7788">
        <w:rPr>
          <w:rStyle w:val="underline"/>
          <w:highlight w:val="yellow"/>
        </w:rPr>
        <w:t xml:space="preserve"> and</w:t>
      </w:r>
      <w:r>
        <w:rPr>
          <w:rStyle w:val="underline"/>
        </w:rPr>
        <w:t xml:space="preserve"> with </w:t>
      </w:r>
      <w:r w:rsidRPr="009E7788">
        <w:rPr>
          <w:rStyle w:val="underline"/>
          <w:highlight w:val="yellow"/>
        </w:rPr>
        <w:t>consequences that</w:t>
      </w:r>
      <w:r>
        <w:t xml:space="preserve"> might have been persistent enough to </w:t>
      </w:r>
      <w:r w:rsidRPr="009E7788">
        <w:rPr>
          <w:rStyle w:val="Emphasis"/>
          <w:highlight w:val="yellow"/>
        </w:rPr>
        <w:t>qualify as global and terminal</w:t>
      </w:r>
      <w:r w:rsidRPr="00A954BB">
        <w:rPr>
          <w:rStyle w:val="Emphasis"/>
        </w:rPr>
        <w:t>.</w:t>
      </w:r>
      <w:r>
        <w:t xml:space="preserve"> There was a real worry among those best acquainted with the information available at the time that </w:t>
      </w:r>
      <w:r>
        <w:rPr>
          <w:rStyle w:val="underline"/>
        </w:rPr>
        <w:t xml:space="preserve">a </w:t>
      </w:r>
      <w:r w:rsidRPr="009E7788">
        <w:rPr>
          <w:rStyle w:val="underline"/>
          <w:highlight w:val="yellow"/>
        </w:rPr>
        <w:t>nuclear Armageddon</w:t>
      </w:r>
      <w:r>
        <w:t xml:space="preserve"> would occur and that it </w:t>
      </w:r>
      <w:r w:rsidRPr="009E7788">
        <w:rPr>
          <w:rStyle w:val="underline"/>
          <w:highlight w:val="yellow"/>
        </w:rPr>
        <w:t>might</w:t>
      </w:r>
      <w:r>
        <w:rPr>
          <w:rStyle w:val="underline"/>
        </w:rPr>
        <w:t xml:space="preserve"> </w:t>
      </w:r>
      <w:r w:rsidRPr="009E7788">
        <w:rPr>
          <w:rStyle w:val="Emphasis"/>
          <w:highlight w:val="yellow"/>
        </w:rPr>
        <w:t>annihilate our species</w:t>
      </w:r>
      <w:r>
        <w:t xml:space="preserve"> or permanently destroy human civilization.[4]  </w:t>
      </w:r>
      <w:r w:rsidRPr="009E7788">
        <w:rPr>
          <w:rStyle w:val="underline"/>
          <w:highlight w:val="yellow"/>
        </w:rPr>
        <w:t>Russia and the US retain large</w:t>
      </w:r>
      <w:r>
        <w:rPr>
          <w:rStyle w:val="underline"/>
        </w:rPr>
        <w:t xml:space="preserve"> nuclear </w:t>
      </w:r>
      <w:r w:rsidRPr="009E7788">
        <w:rPr>
          <w:rStyle w:val="underline"/>
          <w:highlight w:val="yellow"/>
        </w:rPr>
        <w:t>arsenals</w:t>
      </w:r>
      <w:r>
        <w:rPr>
          <w:rStyle w:val="underline"/>
        </w:rPr>
        <w:t xml:space="preserve"> that could be used in a future confrontation</w:t>
      </w:r>
      <w:r>
        <w:t xml:space="preserve">, either accidentally or deliberately. There is also a risk that other states may one day build up large nuclear arsenals. Note however that </w:t>
      </w:r>
      <w:r w:rsidRPr="009E7788">
        <w:rPr>
          <w:rStyle w:val="underline"/>
          <w:highlight w:val="yellow"/>
        </w:rPr>
        <w:t>a smaller nuclear exchange</w:t>
      </w:r>
      <w:r w:rsidRPr="009E7788">
        <w:rPr>
          <w:highlight w:val="yellow"/>
        </w:rPr>
        <w:t xml:space="preserve">, </w:t>
      </w:r>
      <w:r w:rsidRPr="00A954BB">
        <w:t>between</w:t>
      </w:r>
      <w:r>
        <w:t xml:space="preserve"> India and Pakistan for instance, </w:t>
      </w:r>
      <w:r>
        <w:rPr>
          <w:rStyle w:val="underline"/>
        </w:rPr>
        <w:t xml:space="preserve">is </w:t>
      </w:r>
      <w:r w:rsidRPr="009E7788">
        <w:rPr>
          <w:rStyle w:val="underline"/>
          <w:highlight w:val="yellow"/>
        </w:rPr>
        <w:t>not an existential risk, since it would not destroy</w:t>
      </w:r>
      <w:r>
        <w:t xml:space="preserve"> or thwart </w:t>
      </w:r>
      <w:r w:rsidRPr="009E7788">
        <w:rPr>
          <w:rStyle w:val="underline"/>
          <w:highlight w:val="yellow"/>
        </w:rPr>
        <w:t>humankind</w:t>
      </w:r>
      <w:r w:rsidRPr="00A954BB">
        <w:rPr>
          <w:rStyle w:val="underline"/>
        </w:rPr>
        <w:t>’s</w:t>
      </w:r>
      <w:r>
        <w:t xml:space="preserve"> potential permanently. Such a war might however be a local terminal risk for the cities most likely to be targeted. Unfortunately, we shall see that nuclear Armageddon and comet or asteroid strikes are mere preludes to the existential risks that we will encounter in the 21st century.</w:t>
      </w:r>
    </w:p>
    <w:p w14:paraId="40F11011" w14:textId="77777777" w:rsidR="003C7BA6" w:rsidRDefault="003C7BA6" w:rsidP="003C7BA6">
      <w:pPr>
        <w:pStyle w:val="card"/>
      </w:pPr>
    </w:p>
    <w:p w14:paraId="7B0234F6" w14:textId="77777777" w:rsidR="003C7BA6" w:rsidRDefault="003C7BA6" w:rsidP="003C7BA6">
      <w:pPr>
        <w:pStyle w:val="Heading4"/>
      </w:pPr>
      <w:r>
        <w:t>Turns the arms sales advantage---the thesis of the DA is other countries will sell arms to Saudi Arabia if the US backs out---the aff doesn’t result in a net decrease of arms being sold in the region---the trade-off effect means the aff won’t prevent conflict---err neg even if we only win a small risk of the link</w:t>
      </w:r>
    </w:p>
    <w:p w14:paraId="1EB6CAF0" w14:textId="77777777" w:rsidR="003C7BA6" w:rsidRPr="00A76B36" w:rsidRDefault="003C7BA6" w:rsidP="003C7BA6"/>
    <w:p w14:paraId="65941F8B" w14:textId="77777777" w:rsidR="003C7BA6" w:rsidRDefault="003C7BA6" w:rsidP="003C7BA6">
      <w:pPr>
        <w:pStyle w:val="Heading3"/>
      </w:pPr>
      <w:r>
        <w:t>2NC Turns Iran</w:t>
      </w:r>
    </w:p>
    <w:p w14:paraId="7E8B06D6" w14:textId="77777777" w:rsidR="003C7BA6" w:rsidRPr="00082873" w:rsidRDefault="003C7BA6" w:rsidP="003C7BA6"/>
    <w:p w14:paraId="36923CCC" w14:textId="77777777" w:rsidR="003C7BA6" w:rsidRDefault="003C7BA6" w:rsidP="003C7BA6">
      <w:pPr>
        <w:pStyle w:val="Heading4"/>
      </w:pPr>
      <w:r>
        <w:t>Missile defense is key to deter Iran---US systems ensure interoperability with Middle East allies---escalation goes nuclear</w:t>
      </w:r>
    </w:p>
    <w:p w14:paraId="23333E18" w14:textId="77777777" w:rsidR="003C7BA6" w:rsidRPr="003970E2" w:rsidRDefault="003C7BA6" w:rsidP="003C7BA6">
      <w:r>
        <w:t xml:space="preserve">Riki </w:t>
      </w:r>
      <w:r w:rsidRPr="003970E2">
        <w:rPr>
          <w:rStyle w:val="Style13ptBold"/>
        </w:rPr>
        <w:t>Ellison</w:t>
      </w:r>
      <w:r>
        <w:t xml:space="preserve"> 3/17/</w:t>
      </w:r>
      <w:r w:rsidRPr="003970E2">
        <w:rPr>
          <w:rStyle w:val="Style13ptBold"/>
        </w:rPr>
        <w:t>19</w:t>
      </w:r>
      <w:r>
        <w:t>, the Founder and Chairman of MDAA, "Iran’s Power is its Missiles", Missile Defense Advocacy Alliance, missiledefenseadvocacy.org/alert/irans-power-is-its-missiles/</w:t>
      </w:r>
    </w:p>
    <w:p w14:paraId="7FE1EC57" w14:textId="77777777" w:rsidR="003C7BA6" w:rsidRPr="00E5057D" w:rsidRDefault="003C7BA6" w:rsidP="003C7BA6">
      <w:pPr>
        <w:rPr>
          <w:sz w:val="16"/>
        </w:rPr>
      </w:pPr>
      <w:r w:rsidRPr="00B92B55">
        <w:rPr>
          <w:rStyle w:val="StyleUnderline"/>
        </w:rPr>
        <w:t xml:space="preserve">World </w:t>
      </w:r>
      <w:r w:rsidRPr="00E505C9">
        <w:rPr>
          <w:rStyle w:val="StyleUnderline"/>
        </w:rPr>
        <w:t>attention is drawn to Iran and its projection of power against the United States and its allies to not capitulate</w:t>
      </w:r>
      <w:r w:rsidRPr="00E505C9">
        <w:rPr>
          <w:sz w:val="16"/>
        </w:rPr>
        <w:t>, just as two U.S. BMD ships of the USS Abraham Lincoln Carrier Strike Group (CSG) sailed into</w:t>
      </w:r>
      <w:r w:rsidRPr="00E5057D">
        <w:rPr>
          <w:sz w:val="16"/>
        </w:rPr>
        <w:t xml:space="preserve"> the Persian Gulf. Iran is leveraging its oil resources and the market’s dependency on them to project its remaining economic power. </w:t>
      </w:r>
      <w:r w:rsidRPr="00B92B55">
        <w:rPr>
          <w:rStyle w:val="StyleUnderline"/>
        </w:rPr>
        <w:t xml:space="preserve">Iran further supports discord and dissent throughout Arab nations and Israel to consolidate power by disabling unity against itself supporting rebellious movements within the Middle East. </w:t>
      </w:r>
      <w:r w:rsidRPr="006C1560">
        <w:rPr>
          <w:rStyle w:val="Emphasis"/>
          <w:highlight w:val="yellow"/>
        </w:rPr>
        <w:t xml:space="preserve">Iran’s primary projection of power </w:t>
      </w:r>
      <w:r w:rsidRPr="00E505C9">
        <w:rPr>
          <w:rStyle w:val="Emphasis"/>
        </w:rPr>
        <w:t xml:space="preserve">remains its </w:t>
      </w:r>
      <w:r w:rsidRPr="006C1560">
        <w:rPr>
          <w:rStyle w:val="Emphasis"/>
          <w:highlight w:val="yellow"/>
        </w:rPr>
        <w:t>missile development</w:t>
      </w:r>
      <w:r w:rsidRPr="00E505C9">
        <w:rPr>
          <w:rStyle w:val="Emphasis"/>
        </w:rPr>
        <w:t>,</w:t>
      </w:r>
      <w:r w:rsidRPr="00E5057D">
        <w:rPr>
          <w:sz w:val="16"/>
        </w:rPr>
        <w:t xml:space="preserve"> deployment, and exports for combat use in its proxy groups. The Iranian missile boats are clearly defining one of the domains they project power from. Iran has relentlessly pursued missile technology since the early 1980s when it realized that it would need a counter to Iraq’s weapons during the Iran-Iraq War.</w:t>
      </w:r>
    </w:p>
    <w:p w14:paraId="1934CCB4" w14:textId="77777777" w:rsidR="003C7BA6" w:rsidRPr="00E5057D" w:rsidRDefault="003C7BA6" w:rsidP="003C7BA6">
      <w:pPr>
        <w:rPr>
          <w:sz w:val="16"/>
          <w:szCs w:val="16"/>
        </w:rPr>
      </w:pPr>
      <w:r w:rsidRPr="00E5057D">
        <w:rPr>
          <w:sz w:val="16"/>
          <w:szCs w:val="16"/>
        </w:rPr>
        <w:t>“In 1985, the then-head of Iran’s Parliament, Akbar Hashemi Rafsanjani, led a high-level delegation to Libya, Syria, North Korea, and China. As a result of the trip, Iran obtained Scud missiles from Libya and North Korea, and later acquired rocket components and know-how from both North Korea and China. Iran’s first batch of Scuds (known as Scud Bs) arrived from Libya in 1985. These single-stage, nuclear-capable, Soviet-origin missiles use liquid fuel and can fly about 280-300 km when carrying a 770-1,000 kg warhead. Before long, Iran had depleted its small supply. It then turned to North Korea in hope of finding a new supplier. Tehran offered to help finance Pyongyang’s missile program in exchange for technology transfer and an option to buy North Korean missiles as soon as they came off the production line.”  — A History of Iran’s Ballistic Missile Program: Wisconsin Project on Nuclear Arms Control, May 1, 2012</w:t>
      </w:r>
    </w:p>
    <w:p w14:paraId="199DDC0D" w14:textId="77777777" w:rsidR="003C7BA6" w:rsidRPr="00B92B55" w:rsidRDefault="003C7BA6" w:rsidP="003C7BA6">
      <w:pPr>
        <w:rPr>
          <w:rStyle w:val="StyleUnderline"/>
        </w:rPr>
      </w:pPr>
      <w:r w:rsidRPr="00C77E10">
        <w:rPr>
          <w:rStyle w:val="StyleUnderline"/>
        </w:rPr>
        <w:t>Iran</w:t>
      </w:r>
      <w:r w:rsidRPr="00B92B55">
        <w:rPr>
          <w:rStyle w:val="StyleUnderline"/>
        </w:rPr>
        <w:t xml:space="preserve"> has</w:t>
      </w:r>
      <w:r w:rsidRPr="00E5057D">
        <w:rPr>
          <w:sz w:val="16"/>
        </w:rPr>
        <w:t xml:space="preserve"> since </w:t>
      </w:r>
      <w:r w:rsidRPr="00B92B55">
        <w:rPr>
          <w:rStyle w:val="StyleUnderline"/>
        </w:rPr>
        <w:t xml:space="preserve">developed layers of ranges that can strike Europe and all of the Middle East, a space launch capability to deliver satellites, and a 360-degree missile capability with Unmanned Aerial Vehicles (UAVs) and cruise missiles to strike Gulf Coalition Council (GCC) members. </w:t>
      </w:r>
      <w:r w:rsidRPr="00E505C9">
        <w:rPr>
          <w:rStyle w:val="StyleUnderline"/>
        </w:rPr>
        <w:t xml:space="preserve">Iran </w:t>
      </w:r>
      <w:r w:rsidRPr="00C77E10">
        <w:rPr>
          <w:rStyle w:val="StyleUnderline"/>
        </w:rPr>
        <w:t xml:space="preserve">has set the precedent for the </w:t>
      </w:r>
      <w:r w:rsidRPr="00E505C9">
        <w:rPr>
          <w:rStyle w:val="StyleUnderline"/>
        </w:rPr>
        <w:t xml:space="preserve">use </w:t>
      </w:r>
      <w:r w:rsidRPr="00C77E10">
        <w:rPr>
          <w:rStyle w:val="StyleUnderline"/>
        </w:rPr>
        <w:t xml:space="preserve">of </w:t>
      </w:r>
      <w:r w:rsidRPr="006C1560">
        <w:rPr>
          <w:rStyle w:val="StyleUnderline"/>
          <w:highlight w:val="yellow"/>
        </w:rPr>
        <w:t>ballistic</w:t>
      </w:r>
      <w:r w:rsidRPr="00C77E10">
        <w:rPr>
          <w:rStyle w:val="StyleUnderline"/>
        </w:rPr>
        <w:t xml:space="preserve"> </w:t>
      </w:r>
      <w:r w:rsidRPr="006C1560">
        <w:rPr>
          <w:rStyle w:val="StyleUnderline"/>
          <w:highlight w:val="yellow"/>
        </w:rPr>
        <w:t xml:space="preserve">missiles </w:t>
      </w:r>
      <w:r w:rsidRPr="00E505C9">
        <w:rPr>
          <w:rStyle w:val="StyleUnderline"/>
        </w:rPr>
        <w:t xml:space="preserve">as a </w:t>
      </w:r>
      <w:r w:rsidRPr="00C77E10">
        <w:rPr>
          <w:rStyle w:val="StyleUnderline"/>
        </w:rPr>
        <w:t xml:space="preserve">cheaper, effective, and defendable </w:t>
      </w:r>
      <w:r w:rsidRPr="006C1560">
        <w:rPr>
          <w:rStyle w:val="StyleUnderline"/>
          <w:highlight w:val="yellow"/>
        </w:rPr>
        <w:t>project</w:t>
      </w:r>
      <w:r w:rsidRPr="00E505C9">
        <w:rPr>
          <w:rStyle w:val="StyleUnderline"/>
        </w:rPr>
        <w:t xml:space="preserve">ion of its military </w:t>
      </w:r>
      <w:r w:rsidRPr="006C1560">
        <w:rPr>
          <w:rStyle w:val="StyleUnderline"/>
          <w:highlight w:val="yellow"/>
        </w:rPr>
        <w:t xml:space="preserve">power for deterrence </w:t>
      </w:r>
      <w:r w:rsidRPr="00C77E10">
        <w:rPr>
          <w:rStyle w:val="StyleUnderline"/>
        </w:rPr>
        <w:t xml:space="preserve">purposes </w:t>
      </w:r>
      <w:r w:rsidRPr="006C1560">
        <w:rPr>
          <w:rStyle w:val="StyleUnderline"/>
          <w:highlight w:val="yellow"/>
        </w:rPr>
        <w:t xml:space="preserve">and posturing </w:t>
      </w:r>
      <w:r w:rsidRPr="00C77E10">
        <w:rPr>
          <w:rStyle w:val="StyleUnderline"/>
        </w:rPr>
        <w:t>itself against neighbors</w:t>
      </w:r>
      <w:r w:rsidRPr="00B92B55">
        <w:rPr>
          <w:rStyle w:val="StyleUnderline"/>
        </w:rPr>
        <w:t xml:space="preserve"> and western powers that </w:t>
      </w:r>
      <w:r w:rsidRPr="00C77E10">
        <w:rPr>
          <w:rStyle w:val="StyleUnderline"/>
        </w:rPr>
        <w:t>it feels it is threatened by.</w:t>
      </w:r>
      <w:r w:rsidRPr="00B92B55">
        <w:rPr>
          <w:rStyle w:val="StyleUnderline"/>
        </w:rPr>
        <w:t xml:space="preserve"> Working in tandem with North Korea to develop its missile arsenal, Iran’s ultimate quest is for a nuclear ICBM capability that can strike the United States and its western allies</w:t>
      </w:r>
      <w:r w:rsidRPr="00E505C9">
        <w:rPr>
          <w:rStyle w:val="StyleUnderline"/>
        </w:rPr>
        <w:t>. It is well within reason and logic that</w:t>
      </w:r>
      <w:r w:rsidRPr="006C1560">
        <w:rPr>
          <w:rStyle w:val="StyleUnderline"/>
          <w:highlight w:val="yellow"/>
        </w:rPr>
        <w:t xml:space="preserve"> </w:t>
      </w:r>
      <w:r w:rsidRPr="006C1560">
        <w:rPr>
          <w:rStyle w:val="Emphasis"/>
          <w:highlight w:val="yellow"/>
        </w:rPr>
        <w:t>Iran with</w:t>
      </w:r>
      <w:r w:rsidRPr="00E505C9">
        <w:rPr>
          <w:rStyle w:val="Emphasis"/>
        </w:rPr>
        <w:t xml:space="preserve"> its </w:t>
      </w:r>
      <w:r w:rsidRPr="006C1560">
        <w:rPr>
          <w:rStyle w:val="Emphasis"/>
          <w:highlight w:val="yellow"/>
        </w:rPr>
        <w:t>North Korean mentorship can become a nuclear ICBM power very quickly</w:t>
      </w:r>
      <w:r w:rsidRPr="00E5057D">
        <w:rPr>
          <w:sz w:val="16"/>
        </w:rPr>
        <w:t xml:space="preserve">, once out of the JCPOA. </w:t>
      </w:r>
      <w:r w:rsidRPr="006C1560">
        <w:rPr>
          <w:rStyle w:val="StyleUnderline"/>
          <w:highlight w:val="yellow"/>
        </w:rPr>
        <w:t>This goal is Iran’s holy grail and key lynchpin for</w:t>
      </w:r>
      <w:r w:rsidRPr="00B92B55">
        <w:rPr>
          <w:rStyle w:val="StyleUnderline"/>
        </w:rPr>
        <w:t xml:space="preserve"> its ultimate </w:t>
      </w:r>
      <w:r w:rsidRPr="006C1560">
        <w:rPr>
          <w:rStyle w:val="StyleUnderline"/>
          <w:highlight w:val="yellow"/>
        </w:rPr>
        <w:t>survival and negotiation with the west</w:t>
      </w:r>
      <w:r w:rsidRPr="00E5057D">
        <w:rPr>
          <w:sz w:val="16"/>
        </w:rPr>
        <w:t xml:space="preserve">, as seen in its most recent nuclear deal, the Joint Comprehensive Plan of Action (JCPOA). </w:t>
      </w:r>
      <w:r w:rsidRPr="006C1560">
        <w:rPr>
          <w:rStyle w:val="StyleUnderline"/>
          <w:highlight w:val="yellow"/>
        </w:rPr>
        <w:t>North Korea</w:t>
      </w:r>
      <w:r w:rsidRPr="00B92B55">
        <w:rPr>
          <w:rStyle w:val="StyleUnderline"/>
        </w:rPr>
        <w:t xml:space="preserve"> has </w:t>
      </w:r>
      <w:r w:rsidRPr="006C1560">
        <w:rPr>
          <w:rStyle w:val="StyleUnderline"/>
          <w:highlight w:val="yellow"/>
        </w:rPr>
        <w:t>set the precedent</w:t>
      </w:r>
      <w:r w:rsidRPr="00B92B55">
        <w:rPr>
          <w:rStyle w:val="StyleUnderline"/>
        </w:rPr>
        <w:t xml:space="preserve"> for Iran with its own nuclear ICBM capability to stand off the United States and negotiate with the President of the United States on the world stage.</w:t>
      </w:r>
    </w:p>
    <w:p w14:paraId="580F9D36" w14:textId="77777777" w:rsidR="003C7BA6" w:rsidRPr="00E5057D" w:rsidRDefault="003C7BA6" w:rsidP="003C7BA6">
      <w:pPr>
        <w:rPr>
          <w:sz w:val="16"/>
        </w:rPr>
      </w:pPr>
      <w:r w:rsidRPr="006C1560">
        <w:rPr>
          <w:rStyle w:val="StyleUnderline"/>
          <w:highlight w:val="yellow"/>
        </w:rPr>
        <w:t>Due to</w:t>
      </w:r>
      <w:r w:rsidRPr="00B92B55">
        <w:rPr>
          <w:rStyle w:val="StyleUnderline"/>
        </w:rPr>
        <w:t xml:space="preserve"> the reality of </w:t>
      </w:r>
      <w:r w:rsidRPr="006C1560">
        <w:rPr>
          <w:rStyle w:val="StyleUnderline"/>
          <w:highlight w:val="yellow"/>
        </w:rPr>
        <w:t>Iran’s prolif</w:t>
      </w:r>
      <w:r w:rsidRPr="00B92B55">
        <w:rPr>
          <w:rStyle w:val="StyleUnderline"/>
        </w:rPr>
        <w:t xml:space="preserve">eration of ballistic missiles, </w:t>
      </w:r>
      <w:r w:rsidRPr="006C1560">
        <w:rPr>
          <w:rStyle w:val="StyleUnderline"/>
          <w:highlight w:val="yellow"/>
        </w:rPr>
        <w:t>the U</w:t>
      </w:r>
      <w:r w:rsidRPr="00B92B55">
        <w:rPr>
          <w:rStyle w:val="StyleUnderline"/>
        </w:rPr>
        <w:t xml:space="preserve">nited </w:t>
      </w:r>
      <w:r w:rsidRPr="006C1560">
        <w:rPr>
          <w:rStyle w:val="StyleUnderline"/>
          <w:highlight w:val="yellow"/>
        </w:rPr>
        <w:t>S</w:t>
      </w:r>
      <w:r w:rsidRPr="00B92B55">
        <w:rPr>
          <w:rStyle w:val="StyleUnderline"/>
        </w:rPr>
        <w:t xml:space="preserve">tates has </w:t>
      </w:r>
      <w:r w:rsidRPr="006C1560">
        <w:rPr>
          <w:rStyle w:val="StyleUnderline"/>
          <w:highlight w:val="yellow"/>
        </w:rPr>
        <w:t xml:space="preserve">put </w:t>
      </w:r>
      <w:r w:rsidRPr="00C77E10">
        <w:rPr>
          <w:rStyle w:val="StyleUnderline"/>
        </w:rPr>
        <w:t xml:space="preserve">forward </w:t>
      </w:r>
      <w:r w:rsidRPr="006C1560">
        <w:rPr>
          <w:rStyle w:val="StyleUnderline"/>
          <w:highlight w:val="yellow"/>
        </w:rPr>
        <w:t>the largest</w:t>
      </w:r>
      <w:r w:rsidRPr="00C77E10">
        <w:rPr>
          <w:rStyle w:val="StyleUnderline"/>
        </w:rPr>
        <w:t xml:space="preserve"> foreign </w:t>
      </w:r>
      <w:r w:rsidRPr="006C1560">
        <w:rPr>
          <w:rStyle w:val="StyleUnderline"/>
          <w:highlight w:val="yellow"/>
        </w:rPr>
        <w:t>military sales of missile defense</w:t>
      </w:r>
      <w:r w:rsidRPr="00B92B55">
        <w:rPr>
          <w:rStyle w:val="StyleUnderline"/>
        </w:rPr>
        <w:t xml:space="preserve"> systems </w:t>
      </w:r>
      <w:r w:rsidRPr="006C1560">
        <w:rPr>
          <w:rStyle w:val="StyleUnderline"/>
          <w:highlight w:val="yellow"/>
        </w:rPr>
        <w:t>into the Middle East</w:t>
      </w:r>
      <w:r w:rsidRPr="00B92B55">
        <w:rPr>
          <w:rStyle w:val="StyleUnderline"/>
        </w:rPr>
        <w:t xml:space="preserve"> region</w:t>
      </w:r>
      <w:r w:rsidRPr="00E5057D">
        <w:rPr>
          <w:sz w:val="16"/>
        </w:rPr>
        <w:t xml:space="preserve">, including a $5 billion investment in Israel, </w:t>
      </w:r>
      <w:r w:rsidRPr="00B92B55">
        <w:rPr>
          <w:rStyle w:val="StyleUnderline"/>
        </w:rPr>
        <w:t>and has a significant deployment of its U.S. missile defense systems. This includes Patriot Air Defense Artillery (ADA) Battalions, Aegis Ballistic Missile Defense (BMD) ships, and TPY-2 X-Band Radars into the region</w:t>
      </w:r>
      <w:r w:rsidRPr="00E5057D">
        <w:rPr>
          <w:sz w:val="16"/>
        </w:rPr>
        <w:t xml:space="preserve">. There are no better 360-degree layered missile defense system, from space to sea, in the world today than the U.S. Aegis BMD ships deployed in the Gulf, the Red Sea, and Indian Ocean to defend against Iranian missiles over water, over land, and through space. The USS Abraham Lincoln Carrier Strike Group deployed in the seas around the Middle East is extremely well defended from Iran with its Aegis BMD escort ships. </w:t>
      </w:r>
      <w:r w:rsidRPr="00E505C9">
        <w:rPr>
          <w:rStyle w:val="Emphasis"/>
        </w:rPr>
        <w:t xml:space="preserve">These U.S. actions of </w:t>
      </w:r>
      <w:r w:rsidRPr="006C1560">
        <w:rPr>
          <w:rStyle w:val="Emphasis"/>
          <w:highlight w:val="yellow"/>
        </w:rPr>
        <w:t>deploying missile defense systems</w:t>
      </w:r>
      <w:r w:rsidRPr="00E505C9">
        <w:rPr>
          <w:rStyle w:val="Emphasis"/>
        </w:rPr>
        <w:t xml:space="preserve"> serve to </w:t>
      </w:r>
      <w:r w:rsidRPr="006C1560">
        <w:rPr>
          <w:rStyle w:val="Emphasis"/>
          <w:highlight w:val="yellow"/>
        </w:rPr>
        <w:t xml:space="preserve">stabilize the region by countering </w:t>
      </w:r>
      <w:r w:rsidRPr="00E505C9">
        <w:rPr>
          <w:rStyle w:val="Emphasis"/>
        </w:rPr>
        <w:t xml:space="preserve">and negating the growing number of </w:t>
      </w:r>
      <w:r w:rsidRPr="006C1560">
        <w:rPr>
          <w:rStyle w:val="Emphasis"/>
          <w:highlight w:val="yellow"/>
        </w:rPr>
        <w:t>Iran</w:t>
      </w:r>
      <w:r w:rsidRPr="00E505C9">
        <w:rPr>
          <w:rStyle w:val="Emphasis"/>
        </w:rPr>
        <w:t xml:space="preserve">ian ballistic </w:t>
      </w:r>
      <w:r w:rsidRPr="006C1560">
        <w:rPr>
          <w:rStyle w:val="Emphasis"/>
          <w:highlight w:val="yellow"/>
        </w:rPr>
        <w:t>missiles</w:t>
      </w:r>
      <w:r w:rsidRPr="00E505C9">
        <w:rPr>
          <w:rStyle w:val="Emphasis"/>
        </w:rPr>
        <w:t>,</w:t>
      </w:r>
      <w:r w:rsidRPr="00B92B55">
        <w:rPr>
          <w:rStyle w:val="StyleUnderline"/>
        </w:rPr>
        <w:t xml:space="preserve"> which are </w:t>
      </w:r>
      <w:r w:rsidRPr="006C1560">
        <w:rPr>
          <w:rStyle w:val="StyleUnderline"/>
          <w:highlight w:val="yellow"/>
        </w:rPr>
        <w:t>successfully used</w:t>
      </w:r>
      <w:r w:rsidRPr="00B92B55">
        <w:rPr>
          <w:rStyle w:val="StyleUnderline"/>
        </w:rPr>
        <w:t xml:space="preserve"> today </w:t>
      </w:r>
      <w:r w:rsidRPr="006C1560">
        <w:rPr>
          <w:rStyle w:val="StyleUnderline"/>
          <w:highlight w:val="yellow"/>
        </w:rPr>
        <w:t>by</w:t>
      </w:r>
      <w:r w:rsidRPr="00E5057D">
        <w:rPr>
          <w:sz w:val="16"/>
        </w:rPr>
        <w:t xml:space="preserve"> the Kingdom of </w:t>
      </w:r>
      <w:r w:rsidRPr="006C1560">
        <w:rPr>
          <w:rStyle w:val="Emphasis"/>
          <w:highlight w:val="yellow"/>
        </w:rPr>
        <w:t>Saudi Arabia</w:t>
      </w:r>
      <w:r w:rsidRPr="006C1560">
        <w:rPr>
          <w:sz w:val="16"/>
          <w:highlight w:val="yellow"/>
        </w:rPr>
        <w:t xml:space="preserve"> </w:t>
      </w:r>
      <w:r w:rsidRPr="00E505C9">
        <w:rPr>
          <w:sz w:val="16"/>
        </w:rPr>
        <w:t>and</w:t>
      </w:r>
      <w:r w:rsidRPr="00E5057D">
        <w:rPr>
          <w:sz w:val="16"/>
        </w:rPr>
        <w:t xml:space="preserve"> the United Arab Emirates (UAE) who have had hundreds of combat intercepts against the Iranian supported Houthis Rebels in Yemen. The continued development and proliferation of ballistic missiles by Iran was one of the main drivers to the U.S. withdrawal from the JCPOA.</w:t>
      </w:r>
    </w:p>
    <w:p w14:paraId="6A0F0D30" w14:textId="77777777" w:rsidR="003C7BA6" w:rsidRPr="00B92B55" w:rsidRDefault="003C7BA6" w:rsidP="003C7BA6">
      <w:pPr>
        <w:rPr>
          <w:rStyle w:val="StyleUnderline"/>
        </w:rPr>
      </w:pPr>
      <w:r w:rsidRPr="00E5057D">
        <w:rPr>
          <w:sz w:val="16"/>
        </w:rPr>
        <w:t xml:space="preserve">In Europe, under President Barack Obama, the United States and NATO led to deploy a missile defense capability of two Aegis Ashore sites in Romania and Poland, four U.S. Aegis BMD ships based in Rota, Spain, a TPY-2 Radar in Turkey, and a separate and specific Ballistic Missile Defense Operations Center (BMDOC) command and control system in Germany. These set of deployments and upgrades is called the European Phased Adaptive Approach and is designed to defend NATO and Europe from Iranian ballistic missiles and is in its final stage with the upcoming operationalization of the Poland Aegis Ashore site. Today, the Romanian Aegis Ashore site, operational on May 12, 2016, is being upgraded. To supplement the Aegis Ashore capability it provides, the United States deployed a THAAD battery in early May at that location to best defend Europe from the current Iranian ballistic missile threat. </w:t>
      </w:r>
      <w:r w:rsidRPr="00B92B55">
        <w:rPr>
          <w:rStyle w:val="StyleUnderline"/>
        </w:rPr>
        <w:t xml:space="preserve">The </w:t>
      </w:r>
      <w:r w:rsidRPr="006C1560">
        <w:rPr>
          <w:rStyle w:val="StyleUnderline"/>
          <w:highlight w:val="yellow"/>
        </w:rPr>
        <w:t>THAAD</w:t>
      </w:r>
      <w:r w:rsidRPr="00B92B55">
        <w:rPr>
          <w:rStyle w:val="StyleUnderline"/>
        </w:rPr>
        <w:t xml:space="preserve"> system </w:t>
      </w:r>
      <w:r w:rsidRPr="00E505C9">
        <w:rPr>
          <w:rStyle w:val="StyleUnderline"/>
        </w:rPr>
        <w:t>brings a</w:t>
      </w:r>
      <w:r w:rsidRPr="006C1560">
        <w:rPr>
          <w:rStyle w:val="StyleUnderline"/>
          <w:highlight w:val="yellow"/>
        </w:rPr>
        <w:t xml:space="preserve"> mobile land based upper tier layer </w:t>
      </w:r>
      <w:r w:rsidRPr="00E505C9">
        <w:rPr>
          <w:rStyle w:val="StyleUnderline"/>
        </w:rPr>
        <w:t xml:space="preserve">that </w:t>
      </w:r>
      <w:r w:rsidRPr="006C1560">
        <w:rPr>
          <w:rStyle w:val="StyleUnderline"/>
          <w:highlight w:val="yellow"/>
        </w:rPr>
        <w:t>has inherent future launch-on-remote capability that links into Patriot systems</w:t>
      </w:r>
      <w:r w:rsidRPr="00E5057D">
        <w:rPr>
          <w:sz w:val="16"/>
        </w:rPr>
        <w:t xml:space="preserve">, which are shared by NATO allies, and is being developed and deployed in the Republic of Korea with the U.S. THAAD and U.S. Patriot systems there </w:t>
      </w:r>
      <w:r w:rsidRPr="006C1560">
        <w:rPr>
          <w:rStyle w:val="StyleUnderline"/>
          <w:highlight w:val="yellow"/>
        </w:rPr>
        <w:t>for a seamless and layered defense</w:t>
      </w:r>
      <w:r w:rsidRPr="00B92B55">
        <w:rPr>
          <w:rStyle w:val="StyleUnderline"/>
        </w:rPr>
        <w:t xml:space="preserve"> against ballistic missiles.</w:t>
      </w:r>
    </w:p>
    <w:p w14:paraId="5E79CBD8" w14:textId="77777777" w:rsidR="003C7BA6" w:rsidRPr="00E5057D" w:rsidRDefault="003C7BA6" w:rsidP="003C7BA6">
      <w:pPr>
        <w:rPr>
          <w:sz w:val="16"/>
        </w:rPr>
      </w:pPr>
      <w:r w:rsidRPr="006C1560">
        <w:rPr>
          <w:rStyle w:val="Emphasis"/>
          <w:highlight w:val="yellow"/>
        </w:rPr>
        <w:t>Due to</w:t>
      </w:r>
      <w:r w:rsidRPr="00E505C9">
        <w:rPr>
          <w:rStyle w:val="Emphasis"/>
        </w:rPr>
        <w:t xml:space="preserve"> the grim reality today of increasing </w:t>
      </w:r>
      <w:r w:rsidRPr="006C1560">
        <w:rPr>
          <w:rStyle w:val="Emphasis"/>
          <w:highlight w:val="yellow"/>
        </w:rPr>
        <w:t>Iranian escalations</w:t>
      </w:r>
      <w:r w:rsidRPr="00E505C9">
        <w:rPr>
          <w:rStyle w:val="Emphasis"/>
        </w:rPr>
        <w:t xml:space="preserve"> and United States response to those, </w:t>
      </w:r>
      <w:r w:rsidRPr="006C1560">
        <w:rPr>
          <w:rStyle w:val="Emphasis"/>
          <w:highlight w:val="yellow"/>
        </w:rPr>
        <w:t xml:space="preserve">which could easily ramp up to conflict, </w:t>
      </w:r>
      <w:r w:rsidRPr="006C1560">
        <w:rPr>
          <w:rStyle w:val="Emphasis"/>
          <w:sz w:val="26"/>
          <w:szCs w:val="26"/>
          <w:highlight w:val="yellow"/>
        </w:rPr>
        <w:t>missile defense capabilities are critical</w:t>
      </w:r>
      <w:r w:rsidRPr="00E505C9">
        <w:rPr>
          <w:rStyle w:val="Emphasis"/>
        </w:rPr>
        <w:t xml:space="preserve"> in the Middle East for stability and peace to deter Iran’s power projection</w:t>
      </w:r>
      <w:r w:rsidRPr="00E5057D">
        <w:rPr>
          <w:sz w:val="16"/>
        </w:rPr>
        <w:t xml:space="preserve">, very important in Europe as implemented with the EPAA, and has to be now better addressed for the United States homeland. </w:t>
      </w:r>
      <w:r w:rsidRPr="006C1560">
        <w:rPr>
          <w:rStyle w:val="StyleUnderline"/>
          <w:highlight w:val="yellow"/>
        </w:rPr>
        <w:t>Iran presses the requirements for</w:t>
      </w:r>
      <w:r w:rsidRPr="00B92B55">
        <w:rPr>
          <w:rStyle w:val="StyleUnderline"/>
        </w:rPr>
        <w:t xml:space="preserve"> more Aegis BMD ships, THAAD batteries, and 360-degree land-based missile defense and </w:t>
      </w:r>
      <w:r w:rsidRPr="006C1560">
        <w:rPr>
          <w:rStyle w:val="StyleUnderline"/>
          <w:highlight w:val="yellow"/>
        </w:rPr>
        <w:t>future capabilities</w:t>
      </w:r>
      <w:r w:rsidRPr="00B92B55">
        <w:rPr>
          <w:rStyle w:val="StyleUnderline"/>
        </w:rPr>
        <w:t xml:space="preserve"> in the Middle East </w:t>
      </w:r>
      <w:r w:rsidRPr="006C1560">
        <w:rPr>
          <w:rStyle w:val="StyleUnderline"/>
          <w:highlight w:val="yellow"/>
        </w:rPr>
        <w:t xml:space="preserve">that can be </w:t>
      </w:r>
      <w:r w:rsidRPr="006C1560">
        <w:rPr>
          <w:rStyle w:val="Emphasis"/>
          <w:highlight w:val="yellow"/>
        </w:rPr>
        <w:t>interoperable</w:t>
      </w:r>
      <w:r w:rsidRPr="006C1560">
        <w:rPr>
          <w:rStyle w:val="StyleUnderline"/>
          <w:highlight w:val="yellow"/>
        </w:rPr>
        <w:t xml:space="preserve"> for the U</w:t>
      </w:r>
      <w:r w:rsidRPr="00B92B55">
        <w:rPr>
          <w:rStyle w:val="StyleUnderline"/>
        </w:rPr>
        <w:t xml:space="preserve">nited </w:t>
      </w:r>
      <w:r w:rsidRPr="006C1560">
        <w:rPr>
          <w:rStyle w:val="StyleUnderline"/>
          <w:highlight w:val="yellow"/>
        </w:rPr>
        <w:t>S</w:t>
      </w:r>
      <w:r w:rsidRPr="00B92B55">
        <w:rPr>
          <w:rStyle w:val="StyleUnderline"/>
        </w:rPr>
        <w:t xml:space="preserve">tates </w:t>
      </w:r>
      <w:r w:rsidRPr="006C1560">
        <w:rPr>
          <w:rStyle w:val="StyleUnderline"/>
          <w:highlight w:val="yellow"/>
        </w:rPr>
        <w:t>and</w:t>
      </w:r>
      <w:r w:rsidRPr="00B92B55">
        <w:rPr>
          <w:rStyle w:val="StyleUnderline"/>
        </w:rPr>
        <w:t xml:space="preserve"> its </w:t>
      </w:r>
      <w:r w:rsidRPr="006C1560">
        <w:rPr>
          <w:rStyle w:val="StyleUnderline"/>
          <w:highlight w:val="yellow"/>
        </w:rPr>
        <w:t>Allies</w:t>
      </w:r>
      <w:r w:rsidRPr="00B92B55">
        <w:rPr>
          <w:rStyle w:val="StyleUnderline"/>
        </w:rPr>
        <w:t>.</w:t>
      </w:r>
      <w:r w:rsidRPr="00E5057D">
        <w:rPr>
          <w:sz w:val="16"/>
        </w:rPr>
        <w:t xml:space="preserve"> Increasing battle space and the physics for a third Ground-Based Interceptor (GBI) site location in the north eastern part of the United States, along with a forward based long-range discrimination radar is the best insurance for deterrence and defense of the U.S. population against Iranian nuclear ICBMs as it is today against North Korean nuclear ICBMs. There is rudimentary minimal U.S. missile defense capability today against Iran from the current 40 GBIs out of Fort Greely, Alaska, as well as a potential under layer of Aegis BMD ships and THAAD batteries – that have yet to be proven against ICBMs – but without long-range discrimination radars, that without moving forward on would leave the east and southeast of America at risk. Having an additional U.S. homeland capability and capacity would be exponentially better if it is planned ahead of the Iranian ICBM nuclear capability.</w:t>
      </w:r>
    </w:p>
    <w:p w14:paraId="018DFC68" w14:textId="77777777" w:rsidR="003C7BA6" w:rsidRPr="00E5057D" w:rsidRDefault="003C7BA6" w:rsidP="003C7BA6">
      <w:pPr>
        <w:rPr>
          <w:sz w:val="16"/>
        </w:rPr>
      </w:pPr>
      <w:r w:rsidRPr="006C1560">
        <w:rPr>
          <w:rStyle w:val="StyleUnderline"/>
          <w:highlight w:val="yellow"/>
        </w:rPr>
        <w:t>We cannot</w:t>
      </w:r>
      <w:r w:rsidRPr="00B92B55">
        <w:rPr>
          <w:rStyle w:val="StyleUnderline"/>
        </w:rPr>
        <w:t xml:space="preserve"> </w:t>
      </w:r>
      <w:r w:rsidRPr="00E5057D">
        <w:rPr>
          <w:sz w:val="16"/>
        </w:rPr>
        <w:t xml:space="preserve">afford lives, national treasure, and </w:t>
      </w:r>
      <w:r w:rsidRPr="00B92B55">
        <w:rPr>
          <w:rStyle w:val="StyleUnderline"/>
        </w:rPr>
        <w:t xml:space="preserve">the long lasting unpredictable consequences to </w:t>
      </w:r>
      <w:r w:rsidRPr="006C1560">
        <w:rPr>
          <w:rStyle w:val="StyleUnderline"/>
          <w:highlight w:val="yellow"/>
        </w:rPr>
        <w:t xml:space="preserve">go to war against Iran. </w:t>
      </w:r>
      <w:r w:rsidRPr="006C1560">
        <w:rPr>
          <w:rStyle w:val="Emphasis"/>
          <w:highlight w:val="yellow"/>
        </w:rPr>
        <w:t>Having</w:t>
      </w:r>
      <w:r w:rsidRPr="00E505C9">
        <w:rPr>
          <w:rStyle w:val="Emphasis"/>
        </w:rPr>
        <w:t xml:space="preserve"> deployed operational </w:t>
      </w:r>
      <w:r w:rsidRPr="006C1560">
        <w:rPr>
          <w:rStyle w:val="Emphasis"/>
          <w:highlight w:val="yellow"/>
        </w:rPr>
        <w:t>missile defense systems</w:t>
      </w:r>
      <w:r w:rsidRPr="00E505C9">
        <w:rPr>
          <w:rStyle w:val="Emphasis"/>
        </w:rPr>
        <w:t xml:space="preserve"> in capacity and capability with our allies to negate and deter Iran’s biggest and most capable projection of power </w:t>
      </w:r>
      <w:r w:rsidRPr="006C1560">
        <w:rPr>
          <w:rStyle w:val="Emphasis"/>
          <w:highlight w:val="yellow"/>
        </w:rPr>
        <w:t>is</w:t>
      </w:r>
      <w:r w:rsidRPr="00E505C9">
        <w:rPr>
          <w:rStyle w:val="Emphasis"/>
        </w:rPr>
        <w:t xml:space="preserve"> one of the </w:t>
      </w:r>
      <w:r w:rsidRPr="006C1560">
        <w:rPr>
          <w:rStyle w:val="Emphasis"/>
          <w:highlight w:val="yellow"/>
        </w:rPr>
        <w:t>key</w:t>
      </w:r>
      <w:r w:rsidRPr="00E505C9">
        <w:rPr>
          <w:rStyle w:val="Emphasis"/>
        </w:rPr>
        <w:t xml:space="preserve"> critical elements in preventing going to war, keeping peace and stability in this region</w:t>
      </w:r>
      <w:r w:rsidRPr="00E5057D">
        <w:rPr>
          <w:sz w:val="16"/>
        </w:rPr>
        <w:t>, which would cherish and protect lives – American, allied, Iranian, and the innocent.</w:t>
      </w:r>
    </w:p>
    <w:p w14:paraId="3F18DA94" w14:textId="77777777" w:rsidR="003C7BA6" w:rsidRPr="00E5057D" w:rsidRDefault="003C7BA6" w:rsidP="003C7BA6">
      <w:pPr>
        <w:rPr>
          <w:rStyle w:val="StyleUnderline"/>
        </w:rPr>
      </w:pPr>
      <w:r w:rsidRPr="00E5057D">
        <w:rPr>
          <w:rStyle w:val="StyleUnderline"/>
        </w:rPr>
        <w:t>Missile defense makes the world a safer place.</w:t>
      </w:r>
    </w:p>
    <w:p w14:paraId="37862D78" w14:textId="77777777" w:rsidR="003C7BA6" w:rsidRDefault="003C7BA6" w:rsidP="003C7BA6"/>
    <w:p w14:paraId="318B2165" w14:textId="77777777" w:rsidR="003C7BA6" w:rsidRDefault="003C7BA6" w:rsidP="003C7BA6">
      <w:pPr>
        <w:pStyle w:val="Heading4"/>
      </w:pPr>
      <w:r>
        <w:t xml:space="preserve">THAAD is key to deter Iran---sends a strong signal </w:t>
      </w:r>
    </w:p>
    <w:p w14:paraId="418D0080" w14:textId="77777777" w:rsidR="003C7BA6" w:rsidRDefault="003C7BA6" w:rsidP="003C7BA6">
      <w:r>
        <w:t xml:space="preserve">Charles </w:t>
      </w:r>
      <w:r w:rsidRPr="003970E2">
        <w:rPr>
          <w:rStyle w:val="Style13ptBold"/>
        </w:rPr>
        <w:t>Wald</w:t>
      </w:r>
      <w:r>
        <w:t xml:space="preserve"> 12/19/</w:t>
      </w:r>
      <w:r w:rsidRPr="003970E2">
        <w:rPr>
          <w:rStyle w:val="Style13ptBold"/>
        </w:rPr>
        <w:t>18</w:t>
      </w:r>
      <w:r>
        <w:t>, Gen. (ret.), former deputy commander of U.S. European Command and commander of Central Command Air Forces, is a Distinguished Fellow at the Jewish Institute for National Security of America's (JINSA) Gemunder Center for Defense and Strategy, "IRAN'S BALLISTIC MISSILE TEST SHOWS U.S. DEFENSE OF MIDDLE EAST ALLIES MUST CHANGE. HERE'S HOW | OPINION", Newsweek, https://www.newsweek.com/iran-missile-test-ballistic-patriot-deal-jcpoa-shoot-down-1265274</w:t>
      </w:r>
    </w:p>
    <w:p w14:paraId="5958FC0D" w14:textId="77777777" w:rsidR="003C7BA6" w:rsidRPr="008E7A69" w:rsidRDefault="003C7BA6" w:rsidP="003C7BA6">
      <w:pPr>
        <w:rPr>
          <w:rStyle w:val="StyleUnderline"/>
        </w:rPr>
      </w:pPr>
      <w:r w:rsidRPr="006C1560">
        <w:rPr>
          <w:rStyle w:val="StyleUnderline"/>
          <w:highlight w:val="yellow"/>
        </w:rPr>
        <w:t>Iran's recent nuclear-capable ballistic missile test</w:t>
      </w:r>
      <w:r w:rsidRPr="008E7A69">
        <w:rPr>
          <w:rStyle w:val="StyleUnderline"/>
        </w:rPr>
        <w:t xml:space="preserve"> exploded three myths popular in Washington: that missile development was forbidden by the 2015 Iran nuclear deal; that Saudi Arabia's reckless and heinous killing of Jamal Khashoggi represents the most pressing regional threat to the United States; and that U.S. sanctions are addressing Iran's growing missile threat. </w:t>
      </w:r>
      <w:r w:rsidRPr="006C1560">
        <w:rPr>
          <w:rStyle w:val="StyleUnderline"/>
          <w:highlight w:val="yellow"/>
        </w:rPr>
        <w:t>The U</w:t>
      </w:r>
      <w:r w:rsidRPr="008E7A69">
        <w:rPr>
          <w:rStyle w:val="StyleUnderline"/>
        </w:rPr>
        <w:t xml:space="preserve">nited </w:t>
      </w:r>
      <w:r w:rsidRPr="006C1560">
        <w:rPr>
          <w:rStyle w:val="StyleUnderline"/>
          <w:highlight w:val="yellow"/>
        </w:rPr>
        <w:t>S</w:t>
      </w:r>
      <w:r w:rsidRPr="008E7A69">
        <w:rPr>
          <w:rStyle w:val="StyleUnderline"/>
        </w:rPr>
        <w:t xml:space="preserve">tates </w:t>
      </w:r>
      <w:r w:rsidRPr="006C1560">
        <w:rPr>
          <w:rStyle w:val="StyleUnderline"/>
          <w:highlight w:val="yellow"/>
        </w:rPr>
        <w:t>should</w:t>
      </w:r>
      <w:r w:rsidRPr="008E7A69">
        <w:rPr>
          <w:rStyle w:val="StyleUnderline"/>
        </w:rPr>
        <w:t xml:space="preserve"> offer a more robust approach to addressing that threat, including </w:t>
      </w:r>
      <w:r w:rsidRPr="006C1560">
        <w:rPr>
          <w:rStyle w:val="StyleUnderline"/>
          <w:highlight w:val="yellow"/>
        </w:rPr>
        <w:t>develop</w:t>
      </w:r>
      <w:r w:rsidRPr="008E7A69">
        <w:rPr>
          <w:rStyle w:val="StyleUnderline"/>
        </w:rPr>
        <w:t xml:space="preserve">ing </w:t>
      </w:r>
      <w:r w:rsidRPr="006C1560">
        <w:rPr>
          <w:rStyle w:val="StyleUnderline"/>
          <w:highlight w:val="yellow"/>
        </w:rPr>
        <w:t>a regional missile defense capability for our Middle Eastern partners.</w:t>
      </w:r>
    </w:p>
    <w:p w14:paraId="45CA587D" w14:textId="77777777" w:rsidR="003C7BA6" w:rsidRPr="008E7A69" w:rsidRDefault="003C7BA6" w:rsidP="003C7BA6">
      <w:pPr>
        <w:rPr>
          <w:sz w:val="16"/>
          <w:szCs w:val="16"/>
        </w:rPr>
      </w:pPr>
      <w:r w:rsidRPr="008E7A69">
        <w:rPr>
          <w:sz w:val="16"/>
          <w:szCs w:val="16"/>
        </w:rPr>
        <w:t>The Senate just voted last week to cease U.S. support for the Saudi-backed coalition against the Iranian-backed Houthis in Yemen, capping over two months of rising condemnation by U.S. lawmakers over Saudi Arabia's killing of Khashoggi. The rhetoric and resolution have suggested this killing trumped all the killings the Tehran regime perpetuates inside Iran, as well as in Yemen, Syria, Iraq and Lebanon, of regular people not fortunate enough to be Washington Post columnists. And it ignored Iran's conventional and nuclear threat.</w:t>
      </w:r>
    </w:p>
    <w:p w14:paraId="7EB17E1C" w14:textId="77777777" w:rsidR="003C7BA6" w:rsidRPr="008E7A69" w:rsidRDefault="003C7BA6" w:rsidP="003C7BA6">
      <w:pPr>
        <w:rPr>
          <w:sz w:val="16"/>
          <w:szCs w:val="16"/>
        </w:rPr>
      </w:pPr>
      <w:r w:rsidRPr="008E7A69">
        <w:rPr>
          <w:sz w:val="16"/>
          <w:szCs w:val="16"/>
        </w:rPr>
        <w:t>The Joint Comprehensive Plan of Action (JCPOA), as the nuclear deal with Iran is known, did not even pretend to address Iran's missile threat. Although prior resolutions of the United Nations Security Council (UNSC) declared that Iran “shall not” work on ballistic missiles, Resolution 2231 implementing the JCPOA softened that language to merely state that Iran is “called upon” not to do so.</w:t>
      </w:r>
    </w:p>
    <w:p w14:paraId="7A3FFC0B" w14:textId="77777777" w:rsidR="003C7BA6" w:rsidRPr="008E7A69" w:rsidRDefault="003C7BA6" w:rsidP="003C7BA6">
      <w:pPr>
        <w:rPr>
          <w:sz w:val="16"/>
          <w:szCs w:val="16"/>
        </w:rPr>
      </w:pPr>
      <w:r w:rsidRPr="008E7A69">
        <w:rPr>
          <w:sz w:val="16"/>
          <w:szCs w:val="16"/>
        </w:rPr>
        <w:t>Iran has heard that call and ignored it, as is its privilege under the JCPOA and UNSCR 2231.</w:t>
      </w:r>
    </w:p>
    <w:p w14:paraId="03B52637" w14:textId="77777777" w:rsidR="003C7BA6" w:rsidRPr="008E7A69" w:rsidRDefault="003C7BA6" w:rsidP="003C7BA6">
      <w:pPr>
        <w:rPr>
          <w:sz w:val="16"/>
          <w:szCs w:val="16"/>
        </w:rPr>
      </w:pPr>
      <w:r w:rsidRPr="008E7A69">
        <w:rPr>
          <w:sz w:val="16"/>
          <w:szCs w:val="16"/>
        </w:rPr>
        <w:t>Secretary of State Mike Pompeo condemned Iran's behavior before the UN Security Council, but he knows the United States cannot count on our European allies who still support the JCPOA, let alone the so-called international community.</w:t>
      </w:r>
    </w:p>
    <w:p w14:paraId="5787B4F7" w14:textId="77777777" w:rsidR="003C7BA6" w:rsidRPr="008E7A69" w:rsidRDefault="003C7BA6" w:rsidP="003C7BA6">
      <w:pPr>
        <w:rPr>
          <w:sz w:val="16"/>
          <w:szCs w:val="16"/>
        </w:rPr>
      </w:pPr>
      <w:r w:rsidRPr="008E7A69">
        <w:rPr>
          <w:sz w:val="16"/>
          <w:szCs w:val="16"/>
        </w:rPr>
        <w:t>Nor can the U.S. rely on its easiest go-to tool--unilateral sanctions. Throughout its first two years, the Trump administration has sanctioned dozens of Iranian regime-related individuals and entities involved with missile development, yet the result has been more missile development.</w:t>
      </w:r>
    </w:p>
    <w:p w14:paraId="0C364F49" w14:textId="77777777" w:rsidR="003C7BA6" w:rsidRPr="008E7A69" w:rsidRDefault="003C7BA6" w:rsidP="003C7BA6">
      <w:pPr>
        <w:rPr>
          <w:rStyle w:val="StyleUnderline"/>
        </w:rPr>
      </w:pPr>
      <w:r w:rsidRPr="006C1560">
        <w:rPr>
          <w:rStyle w:val="StyleUnderline"/>
          <w:highlight w:val="yellow"/>
        </w:rPr>
        <w:t>The U</w:t>
      </w:r>
      <w:r w:rsidRPr="008E7A69">
        <w:rPr>
          <w:rStyle w:val="StyleUnderline"/>
        </w:rPr>
        <w:t xml:space="preserve">nited </w:t>
      </w:r>
      <w:r w:rsidRPr="006C1560">
        <w:rPr>
          <w:rStyle w:val="StyleUnderline"/>
          <w:highlight w:val="yellow"/>
        </w:rPr>
        <w:t>S</w:t>
      </w:r>
      <w:r w:rsidRPr="008E7A69">
        <w:rPr>
          <w:rStyle w:val="StyleUnderline"/>
        </w:rPr>
        <w:t xml:space="preserve">tates </w:t>
      </w:r>
      <w:r w:rsidRPr="006C1560">
        <w:rPr>
          <w:rStyle w:val="StyleUnderline"/>
          <w:highlight w:val="yellow"/>
        </w:rPr>
        <w:t xml:space="preserve">needs to </w:t>
      </w:r>
      <w:r w:rsidRPr="008E7A69">
        <w:rPr>
          <w:rStyle w:val="StyleUnderline"/>
        </w:rPr>
        <w:t xml:space="preserve">take more impactful action to protect its own interests and assets in the region, </w:t>
      </w:r>
      <w:r w:rsidRPr="006C1560">
        <w:rPr>
          <w:rStyle w:val="StyleUnderline"/>
          <w:highlight w:val="yellow"/>
        </w:rPr>
        <w:t>shield its allies from Iranian missiles, and send a strong signal to Tehran that it will not tolerate further missile testing.</w:t>
      </w:r>
    </w:p>
    <w:p w14:paraId="1A8C580C" w14:textId="77777777" w:rsidR="003C7BA6" w:rsidRPr="008E7A69" w:rsidRDefault="003C7BA6" w:rsidP="003C7BA6">
      <w:pPr>
        <w:rPr>
          <w:rStyle w:val="StyleUnderline"/>
        </w:rPr>
      </w:pPr>
      <w:r w:rsidRPr="008E7A69">
        <w:rPr>
          <w:sz w:val="16"/>
        </w:rPr>
        <w:t>The first step is to return U.S. missile defense capabilities to the region. Earlier this year, the Pentagon pulled four Patriot missile defense batteries from Jordan, Kuwait, and Bahrain. While this move is touted as a realignment of U.S. forces to address the increased emphasis the recent National Defense Strategy puts on competition with Russia and China, that same Strategy also notes “</w:t>
      </w:r>
      <w:r w:rsidRPr="006C1560">
        <w:rPr>
          <w:rStyle w:val="StyleUnderline"/>
          <w:highlight w:val="yellow"/>
        </w:rPr>
        <w:t>Iran is competing with its neighbors, asserting an arc of influence and instability while vying for regional hegemony using</w:t>
      </w:r>
      <w:r w:rsidRPr="008E7A69">
        <w:rPr>
          <w:rStyle w:val="StyleUnderline"/>
        </w:rPr>
        <w:t xml:space="preserve"> state-sponsored terrorist activities, a growing network of proxies, and </w:t>
      </w:r>
      <w:r w:rsidRPr="006C1560">
        <w:rPr>
          <w:rStyle w:val="StyleUnderline"/>
          <w:highlight w:val="yellow"/>
        </w:rPr>
        <w:t>its missile program to achieve its objectives.”</w:t>
      </w:r>
    </w:p>
    <w:p w14:paraId="151A8480" w14:textId="77777777" w:rsidR="003C7BA6" w:rsidRPr="008E7A69" w:rsidRDefault="003C7BA6" w:rsidP="003C7BA6">
      <w:pPr>
        <w:rPr>
          <w:sz w:val="16"/>
          <w:szCs w:val="16"/>
        </w:rPr>
      </w:pPr>
      <w:r w:rsidRPr="008E7A69">
        <w:rPr>
          <w:sz w:val="16"/>
          <w:szCs w:val="16"/>
        </w:rPr>
        <w:t>With Iran not only testing new ballistic missiles, but also having previously shot ballistic missiles across Iraq and into Syria, and provided ballistic missiles to the Houthis in Yemen who fire them into Saudi Arabia, it is essential that U.S. forces and bases are protected immediately with Patriot missile batteries.</w:t>
      </w:r>
    </w:p>
    <w:p w14:paraId="3559E88F" w14:textId="77777777" w:rsidR="003C7BA6" w:rsidRPr="008E7A69" w:rsidRDefault="003C7BA6" w:rsidP="003C7BA6">
      <w:pPr>
        <w:rPr>
          <w:sz w:val="16"/>
        </w:rPr>
      </w:pPr>
      <w:r w:rsidRPr="008E7A69">
        <w:rPr>
          <w:sz w:val="16"/>
        </w:rPr>
        <w:t xml:space="preserve">The next step for </w:t>
      </w:r>
      <w:r w:rsidRPr="008E7A69">
        <w:rPr>
          <w:rStyle w:val="StyleUnderline"/>
        </w:rPr>
        <w:t xml:space="preserve">U.S. </w:t>
      </w:r>
      <w:r w:rsidRPr="006C1560">
        <w:rPr>
          <w:rStyle w:val="StyleUnderline"/>
          <w:highlight w:val="yellow"/>
        </w:rPr>
        <w:t>policymakers</w:t>
      </w:r>
      <w:r w:rsidRPr="008E7A69">
        <w:rPr>
          <w:sz w:val="16"/>
        </w:rPr>
        <w:t>--as called for by a Jewish Institute for National Security of America task force, of which we are members--</w:t>
      </w:r>
      <w:r w:rsidRPr="006C1560">
        <w:rPr>
          <w:rStyle w:val="StyleUnderline"/>
          <w:highlight w:val="yellow"/>
        </w:rPr>
        <w:t>should</w:t>
      </w:r>
      <w:r w:rsidRPr="008E7A69">
        <w:rPr>
          <w:sz w:val="16"/>
        </w:rPr>
        <w:t xml:space="preserve"> be to </w:t>
      </w:r>
      <w:r w:rsidRPr="006C1560">
        <w:rPr>
          <w:rStyle w:val="StyleUnderline"/>
          <w:highlight w:val="yellow"/>
        </w:rPr>
        <w:t>weave together a network of regional missile defense capabilities that would protect all U.S. regional partners</w:t>
      </w:r>
      <w:r w:rsidRPr="008E7A69">
        <w:rPr>
          <w:sz w:val="16"/>
        </w:rPr>
        <w:t xml:space="preserve"> as well. </w:t>
      </w:r>
      <w:r w:rsidRPr="008E7A69">
        <w:rPr>
          <w:rStyle w:val="StyleUnderline"/>
        </w:rPr>
        <w:t xml:space="preserve">Such a network could be </w:t>
      </w:r>
      <w:r w:rsidRPr="006C1560">
        <w:rPr>
          <w:rStyle w:val="StyleUnderline"/>
          <w:highlight w:val="yellow"/>
        </w:rPr>
        <w:t>comprised of U.S. assets</w:t>
      </w:r>
      <w:r w:rsidRPr="008E7A69">
        <w:rPr>
          <w:sz w:val="16"/>
        </w:rPr>
        <w:t xml:space="preserve"> such as Patriot batteries and the AEGIS Ashore systems, </w:t>
      </w:r>
      <w:r w:rsidRPr="008E7A69">
        <w:rPr>
          <w:rStyle w:val="StyleUnderline"/>
        </w:rPr>
        <w:t xml:space="preserve">but </w:t>
      </w:r>
      <w:r w:rsidRPr="006C1560">
        <w:rPr>
          <w:rStyle w:val="StyleUnderline"/>
          <w:highlight w:val="yellow"/>
        </w:rPr>
        <w:t>it could</w:t>
      </w:r>
      <w:r w:rsidRPr="008E7A69">
        <w:rPr>
          <w:rStyle w:val="StyleUnderline"/>
        </w:rPr>
        <w:t xml:space="preserve"> also </w:t>
      </w:r>
      <w:r w:rsidRPr="006C1560">
        <w:rPr>
          <w:rStyle w:val="StyleUnderline"/>
          <w:highlight w:val="yellow"/>
        </w:rPr>
        <w:t>bring together the capabilities of Israel and our Gulf State allies</w:t>
      </w:r>
      <w:r w:rsidRPr="008E7A69">
        <w:rPr>
          <w:rStyle w:val="StyleUnderline"/>
        </w:rPr>
        <w:t xml:space="preserve"> thanks to the new, discrete security relationship these countries are forging</w:t>
      </w:r>
      <w:r w:rsidRPr="008E7A69">
        <w:rPr>
          <w:sz w:val="16"/>
        </w:rPr>
        <w:t xml:space="preserve"> partly in the face of a common Iranian threat.</w:t>
      </w:r>
    </w:p>
    <w:p w14:paraId="553B896B" w14:textId="77777777" w:rsidR="003C7BA6" w:rsidRPr="008E7A69" w:rsidRDefault="003C7BA6" w:rsidP="003C7BA6">
      <w:pPr>
        <w:rPr>
          <w:rStyle w:val="StyleUnderline"/>
        </w:rPr>
      </w:pPr>
      <w:r w:rsidRPr="006C1560">
        <w:rPr>
          <w:rStyle w:val="StyleUnderline"/>
          <w:highlight w:val="yellow"/>
        </w:rPr>
        <w:t>The U</w:t>
      </w:r>
      <w:r w:rsidRPr="008E7A69">
        <w:rPr>
          <w:rStyle w:val="StyleUnderline"/>
        </w:rPr>
        <w:t xml:space="preserve">nited </w:t>
      </w:r>
      <w:r w:rsidRPr="006C1560">
        <w:rPr>
          <w:rStyle w:val="StyleUnderline"/>
          <w:highlight w:val="yellow"/>
        </w:rPr>
        <w:t>S</w:t>
      </w:r>
      <w:r w:rsidRPr="008E7A69">
        <w:rPr>
          <w:rStyle w:val="StyleUnderline"/>
        </w:rPr>
        <w:t xml:space="preserve">tates </w:t>
      </w:r>
      <w:r w:rsidRPr="006C1560">
        <w:rPr>
          <w:rStyle w:val="StyleUnderline"/>
          <w:highlight w:val="yellow"/>
        </w:rPr>
        <w:t xml:space="preserve">could host a joint </w:t>
      </w:r>
      <w:r w:rsidRPr="008E7A69">
        <w:rPr>
          <w:rStyle w:val="StyleUnderline"/>
        </w:rPr>
        <w:t xml:space="preserve">warning and </w:t>
      </w:r>
      <w:r w:rsidRPr="006C1560">
        <w:rPr>
          <w:rStyle w:val="StyleUnderline"/>
          <w:highlight w:val="yellow"/>
        </w:rPr>
        <w:t>operations center that would incorporate U.S. systems</w:t>
      </w:r>
      <w:r w:rsidRPr="008E7A69">
        <w:rPr>
          <w:sz w:val="16"/>
        </w:rPr>
        <w:t xml:space="preserve">, Israeli systems like David's Sling and Iron Dome, and Arab systems like the UAE's THAAD battery. </w:t>
      </w:r>
      <w:r w:rsidRPr="008E7A69">
        <w:rPr>
          <w:rStyle w:val="StyleUnderline"/>
        </w:rPr>
        <w:t xml:space="preserve">Saudi Crown Prince </w:t>
      </w:r>
      <w:r w:rsidRPr="006C1560">
        <w:rPr>
          <w:rStyle w:val="Emphasis"/>
          <w:highlight w:val="yellow"/>
        </w:rPr>
        <w:t>M</w:t>
      </w:r>
      <w:r w:rsidRPr="008E7A69">
        <w:rPr>
          <w:rStyle w:val="StyleUnderline"/>
        </w:rPr>
        <w:t xml:space="preserve">ohammed </w:t>
      </w:r>
      <w:r w:rsidRPr="006C1560">
        <w:rPr>
          <w:rStyle w:val="Emphasis"/>
          <w:highlight w:val="yellow"/>
        </w:rPr>
        <w:t>b</w:t>
      </w:r>
      <w:r w:rsidRPr="008E7A69">
        <w:rPr>
          <w:rStyle w:val="StyleUnderline"/>
        </w:rPr>
        <w:t xml:space="preserve">in </w:t>
      </w:r>
      <w:r w:rsidRPr="006C1560">
        <w:rPr>
          <w:rStyle w:val="Emphasis"/>
          <w:highlight w:val="yellow"/>
        </w:rPr>
        <w:t>S</w:t>
      </w:r>
      <w:r w:rsidRPr="008E7A69">
        <w:rPr>
          <w:rStyle w:val="StyleUnderline"/>
        </w:rPr>
        <w:t xml:space="preserve">alman </w:t>
      </w:r>
      <w:r w:rsidRPr="006C1560">
        <w:rPr>
          <w:rStyle w:val="StyleUnderline"/>
          <w:highlight w:val="yellow"/>
        </w:rPr>
        <w:t>might find</w:t>
      </w:r>
      <w:r w:rsidRPr="008E7A69">
        <w:rPr>
          <w:rStyle w:val="StyleUnderline"/>
        </w:rPr>
        <w:t xml:space="preserve"> embracing such </w:t>
      </w:r>
      <w:r w:rsidRPr="006C1560">
        <w:rPr>
          <w:rStyle w:val="StyleUnderline"/>
          <w:highlight w:val="yellow"/>
        </w:rPr>
        <w:t>an idea a fortuitous way to remind U.S.</w:t>
      </w:r>
      <w:r w:rsidRPr="008E7A69">
        <w:rPr>
          <w:rStyle w:val="StyleUnderline"/>
        </w:rPr>
        <w:t xml:space="preserve"> lawmakers </w:t>
      </w:r>
      <w:r w:rsidRPr="006C1560">
        <w:rPr>
          <w:rStyle w:val="StyleUnderline"/>
          <w:highlight w:val="yellow"/>
        </w:rPr>
        <w:t>of his country's strategic importance</w:t>
      </w:r>
      <w:r w:rsidRPr="008E7A69">
        <w:rPr>
          <w:rStyle w:val="StyleUnderline"/>
        </w:rPr>
        <w:t xml:space="preserve"> and ability to further bridge the Israeli-Arab divide.</w:t>
      </w:r>
    </w:p>
    <w:p w14:paraId="6813B50C" w14:textId="77777777" w:rsidR="003C7BA6" w:rsidRPr="008E7A69" w:rsidRDefault="003C7BA6" w:rsidP="003C7BA6">
      <w:pPr>
        <w:rPr>
          <w:sz w:val="16"/>
        </w:rPr>
      </w:pPr>
      <w:r w:rsidRPr="008E7A69">
        <w:rPr>
          <w:sz w:val="16"/>
        </w:rPr>
        <w:t xml:space="preserve">Finally, beyond erecting protections, </w:t>
      </w:r>
      <w:r w:rsidRPr="006C1560">
        <w:rPr>
          <w:rStyle w:val="StyleUnderline"/>
          <w:highlight w:val="yellow"/>
        </w:rPr>
        <w:t xml:space="preserve">the </w:t>
      </w:r>
      <w:r w:rsidRPr="006C1560">
        <w:rPr>
          <w:rStyle w:val="Emphasis"/>
          <w:highlight w:val="yellow"/>
        </w:rPr>
        <w:t>U</w:t>
      </w:r>
      <w:r w:rsidRPr="008E7A69">
        <w:rPr>
          <w:rStyle w:val="StyleUnderline"/>
        </w:rPr>
        <w:t xml:space="preserve">nited </w:t>
      </w:r>
      <w:r w:rsidRPr="006C1560">
        <w:rPr>
          <w:rStyle w:val="Emphasis"/>
          <w:highlight w:val="yellow"/>
        </w:rPr>
        <w:t>S</w:t>
      </w:r>
      <w:r w:rsidRPr="008E7A69">
        <w:rPr>
          <w:rStyle w:val="StyleUnderline"/>
        </w:rPr>
        <w:t xml:space="preserve">tates </w:t>
      </w:r>
      <w:r w:rsidRPr="006C1560">
        <w:rPr>
          <w:rStyle w:val="StyleUnderline"/>
          <w:highlight w:val="yellow"/>
        </w:rPr>
        <w:t>needs to demonstrate to Iran, in the strongest possible terms, that it will not tolerate its pursuit of</w:t>
      </w:r>
      <w:r w:rsidRPr="008E7A69">
        <w:rPr>
          <w:rStyle w:val="StyleUnderline"/>
        </w:rPr>
        <w:t xml:space="preserve"> ballistic </w:t>
      </w:r>
      <w:r w:rsidRPr="006C1560">
        <w:rPr>
          <w:rStyle w:val="StyleUnderline"/>
          <w:highlight w:val="yellow"/>
        </w:rPr>
        <w:t>missile tech</w:t>
      </w:r>
      <w:r w:rsidRPr="008E7A69">
        <w:rPr>
          <w:rStyle w:val="StyleUnderline"/>
        </w:rPr>
        <w:t xml:space="preserve">nology. </w:t>
      </w:r>
      <w:r w:rsidRPr="008E7A69">
        <w:rPr>
          <w:sz w:val="16"/>
        </w:rPr>
        <w:t>One way to do this would be to use missile defense capabilities to shoot down any missile launched from Iranian territory, even if a test. The United States should also explore using the various “left-of-launch” measures it designed to target North Korea's missile program to disrupt Iranian advancement in this area as well.</w:t>
      </w:r>
    </w:p>
    <w:p w14:paraId="57156BC5" w14:textId="77777777" w:rsidR="003C7BA6" w:rsidRPr="008926D9" w:rsidRDefault="003C7BA6" w:rsidP="003C7BA6"/>
    <w:p w14:paraId="6BD4394F" w14:textId="77777777" w:rsidR="003C7BA6" w:rsidRDefault="003C7BA6" w:rsidP="003C7BA6"/>
    <w:p w14:paraId="47A7763F" w14:textId="77777777" w:rsidR="003C7BA6" w:rsidRDefault="003C7BA6" w:rsidP="003C7BA6"/>
    <w:p w14:paraId="7E70341D" w14:textId="77777777" w:rsidR="003C7BA6" w:rsidRDefault="003C7BA6" w:rsidP="003C7BA6">
      <w:pPr>
        <w:pStyle w:val="Heading3"/>
      </w:pPr>
      <w:r>
        <w:t>2NC Russia Impact – AT: Defense</w:t>
      </w:r>
    </w:p>
    <w:p w14:paraId="318C2596" w14:textId="77777777" w:rsidR="003C7BA6" w:rsidRDefault="003C7BA6" w:rsidP="003C7BA6"/>
    <w:p w14:paraId="688AB871" w14:textId="77777777" w:rsidR="003C7BA6" w:rsidRDefault="003C7BA6" w:rsidP="003C7BA6">
      <w:pPr>
        <w:pStyle w:val="Heading4"/>
      </w:pPr>
      <w:r>
        <w:t>Russia war escalates, communication won’t check</w:t>
      </w:r>
    </w:p>
    <w:p w14:paraId="2CD2B5CC" w14:textId="77777777" w:rsidR="003C7BA6" w:rsidRPr="00D87624" w:rsidRDefault="003C7BA6" w:rsidP="003C7BA6">
      <w:r w:rsidRPr="00D87624">
        <w:rPr>
          <w:rStyle w:val="Style13ptBold"/>
        </w:rPr>
        <w:t>Reuters</w:t>
      </w:r>
      <w:r>
        <w:t xml:space="preserve"> 4/14/</w:t>
      </w:r>
      <w:r w:rsidRPr="00D87624">
        <w:rPr>
          <w:rStyle w:val="Style13ptBold"/>
        </w:rPr>
        <w:t>19</w:t>
      </w:r>
      <w:r>
        <w:t>, "US-Russia chill stirs concerns about stumbling into conflict", South China Morning Post, https://www.scmp.com/news/world/united-states-canada/article/3006117/us-russia-chill-stirs-concerns-about-stumbling</w:t>
      </w:r>
    </w:p>
    <w:p w14:paraId="2A95186B" w14:textId="77777777" w:rsidR="003C7BA6" w:rsidRPr="0006094C" w:rsidRDefault="003C7BA6" w:rsidP="003C7BA6">
      <w:pPr>
        <w:rPr>
          <w:rStyle w:val="Emphasis"/>
        </w:rPr>
      </w:pPr>
      <w:r w:rsidRPr="00176B36">
        <w:rPr>
          <w:sz w:val="16"/>
        </w:rPr>
        <w:t xml:space="preserve">It has the makings of a new cold war, or worse. </w:t>
      </w:r>
      <w:r w:rsidRPr="0006094C">
        <w:rPr>
          <w:rStyle w:val="StyleUnderline"/>
          <w:highlight w:val="yellow"/>
        </w:rPr>
        <w:t>The</w:t>
      </w:r>
      <w:r w:rsidRPr="005E0051">
        <w:rPr>
          <w:rStyle w:val="StyleUnderline"/>
        </w:rPr>
        <w:t xml:space="preserve"> deep </w:t>
      </w:r>
      <w:r w:rsidRPr="0006094C">
        <w:rPr>
          <w:rStyle w:val="StyleUnderline"/>
          <w:highlight w:val="yellow"/>
        </w:rPr>
        <w:t>chill in US-Russian relations is stirring concern</w:t>
      </w:r>
      <w:r w:rsidRPr="005E0051">
        <w:rPr>
          <w:rStyle w:val="StyleUnderline"/>
        </w:rPr>
        <w:t xml:space="preserve"> in some quarters that </w:t>
      </w:r>
      <w:r w:rsidRPr="0006094C">
        <w:rPr>
          <w:rStyle w:val="Emphasis"/>
          <w:highlight w:val="yellow"/>
        </w:rPr>
        <w:t>Washington and Moscow are in danger of stumbling into an armed confrontation that, by mistake</w:t>
      </w:r>
      <w:r w:rsidRPr="0006094C">
        <w:rPr>
          <w:rStyle w:val="Emphasis"/>
        </w:rPr>
        <w:t xml:space="preserve"> or miscalculation, </w:t>
      </w:r>
      <w:r w:rsidRPr="0006094C">
        <w:rPr>
          <w:rStyle w:val="Emphasis"/>
          <w:highlight w:val="yellow"/>
        </w:rPr>
        <w:t>could lead to nuclear war.</w:t>
      </w:r>
    </w:p>
    <w:p w14:paraId="34D69B63" w14:textId="77777777" w:rsidR="003C7BA6" w:rsidRPr="0006094C" w:rsidRDefault="003C7BA6" w:rsidP="003C7BA6">
      <w:pPr>
        <w:rPr>
          <w:rStyle w:val="Emphasis"/>
        </w:rPr>
      </w:pPr>
      <w:r w:rsidRPr="00176B36">
        <w:rPr>
          <w:sz w:val="16"/>
        </w:rPr>
        <w:t xml:space="preserve">American and European analysts and current and former US military officers say the nuclear superpowers need to talk more. A foundational arms control agreement is being abandoned and the last major limitation on strategic nuclear weapons could go away in less than two years. </w:t>
      </w:r>
      <w:r w:rsidRPr="0006094C">
        <w:rPr>
          <w:rStyle w:val="StyleUnderline"/>
          <w:highlight w:val="yellow"/>
        </w:rPr>
        <w:t>Unlike</w:t>
      </w:r>
      <w:r w:rsidRPr="005E0051">
        <w:rPr>
          <w:rStyle w:val="StyleUnderline"/>
        </w:rPr>
        <w:t xml:space="preserve"> during </w:t>
      </w:r>
      <w:r w:rsidRPr="0006094C">
        <w:rPr>
          <w:rStyle w:val="StyleUnderline"/>
          <w:highlight w:val="yellow"/>
        </w:rPr>
        <w:t>the cold war</w:t>
      </w:r>
      <w:r w:rsidRPr="005E0051">
        <w:rPr>
          <w:rStyle w:val="StyleUnderline"/>
        </w:rPr>
        <w:t xml:space="preserve">, when generations lived under threat of a nuclear Armageddon, </w:t>
      </w:r>
      <w:r w:rsidRPr="0006094C">
        <w:rPr>
          <w:rStyle w:val="Emphasis"/>
          <w:highlight w:val="yellow"/>
        </w:rPr>
        <w:t>the two militaries are barely on speaking terms.</w:t>
      </w:r>
    </w:p>
    <w:p w14:paraId="2813E8A0" w14:textId="77777777" w:rsidR="003C7BA6" w:rsidRPr="005E0051" w:rsidRDefault="003C7BA6" w:rsidP="003C7BA6">
      <w:pPr>
        <w:rPr>
          <w:rStyle w:val="StyleUnderline"/>
        </w:rPr>
      </w:pPr>
      <w:r w:rsidRPr="005E0051">
        <w:rPr>
          <w:rStyle w:val="StyleUnderline"/>
        </w:rPr>
        <w:t>“During the cold war, we understood each other’s signals. We talked,”</w:t>
      </w:r>
      <w:r w:rsidRPr="00176B36">
        <w:rPr>
          <w:sz w:val="16"/>
        </w:rPr>
        <w:t xml:space="preserve"> said the top Nato commander in Europe, US Army General Curtis Scaparrotti, who is about to retire. “I’m concerned that </w:t>
      </w:r>
      <w:r w:rsidRPr="005E0051">
        <w:rPr>
          <w:rStyle w:val="StyleUnderline"/>
        </w:rPr>
        <w:t>we don’t know them as well today.”</w:t>
      </w:r>
    </w:p>
    <w:p w14:paraId="1ED01CCA" w14:textId="77777777" w:rsidR="003C7BA6" w:rsidRPr="00176B36" w:rsidRDefault="003C7BA6" w:rsidP="003C7BA6">
      <w:pPr>
        <w:rPr>
          <w:sz w:val="16"/>
          <w:szCs w:val="16"/>
        </w:rPr>
      </w:pPr>
      <w:r w:rsidRPr="00176B36">
        <w:rPr>
          <w:sz w:val="16"/>
          <w:szCs w:val="16"/>
        </w:rPr>
        <w:t>Scaparrotti, in his role as Supreme Allied Commander Europe, has met only twice with General Valery Gerasimov, the chief of the Russian general staff, but has spoken to him by phone a number of other times.</w:t>
      </w:r>
    </w:p>
    <w:p w14:paraId="30ED42FB" w14:textId="77777777" w:rsidR="003C7BA6" w:rsidRPr="00176B36" w:rsidRDefault="003C7BA6" w:rsidP="003C7BA6">
      <w:pPr>
        <w:rPr>
          <w:sz w:val="16"/>
          <w:szCs w:val="16"/>
        </w:rPr>
      </w:pPr>
      <w:r w:rsidRPr="00176B36">
        <w:rPr>
          <w:sz w:val="16"/>
          <w:szCs w:val="16"/>
        </w:rPr>
        <w:t>“I personally think communication is a very important part of deterrence,” Scaparrotti said, referring to the idea that adversaries who know each other’s capabilities and intentions are less likely to fall into conflict. “So, I think we should have more communication with Russia. It would ensure that we understand each other and why we are doing what we’re doing.” He added: “It doesn’t have to be a lot.”</w:t>
      </w:r>
    </w:p>
    <w:p w14:paraId="192F699B" w14:textId="77777777" w:rsidR="003C7BA6" w:rsidRPr="00176B36" w:rsidRDefault="003C7BA6" w:rsidP="003C7BA6">
      <w:pPr>
        <w:rPr>
          <w:sz w:val="16"/>
          <w:szCs w:val="16"/>
        </w:rPr>
      </w:pPr>
      <w:r w:rsidRPr="00176B36">
        <w:rPr>
          <w:sz w:val="16"/>
          <w:szCs w:val="16"/>
        </w:rPr>
        <w:t>The United States and Russia, which together control more than 90 per cent of the world’s nuclear weapons, say that in August they will leave the 1987 treaty that banned an entire class of nuclear weapons. And there appears to be little prospect of extending the 2010 New Start treaty that limits each side’s strategic nuclear weapons.</w:t>
      </w:r>
    </w:p>
    <w:p w14:paraId="4AF331A8" w14:textId="77777777" w:rsidR="003C7BA6" w:rsidRPr="005E0051" w:rsidRDefault="003C7BA6" w:rsidP="003C7BA6">
      <w:pPr>
        <w:rPr>
          <w:rStyle w:val="StyleUnderline"/>
        </w:rPr>
      </w:pPr>
      <w:r w:rsidRPr="005E0051">
        <w:rPr>
          <w:rStyle w:val="StyleUnderline"/>
        </w:rPr>
        <w:t>After a period of post-cold war cooperation on nuclear security and other defence issues, the relationship between Washington and Moscow took a nosedive, particularly after Russian forces entered the former Soviet republic of Georgia in 2008. Tensions spiked with Russia’s annexation of Crimea in 2014 and its military intervention in eastern Ukraine. In response, Congress in 2016 severely limited military cooperation with Russia.</w:t>
      </w:r>
    </w:p>
    <w:p w14:paraId="6EC4C568" w14:textId="77777777" w:rsidR="003C7BA6" w:rsidRPr="00176B36" w:rsidRDefault="003C7BA6" w:rsidP="003C7BA6">
      <w:pPr>
        <w:rPr>
          <w:sz w:val="16"/>
          <w:szCs w:val="16"/>
        </w:rPr>
      </w:pPr>
      <w:r w:rsidRPr="00176B36">
        <w:rPr>
          <w:sz w:val="16"/>
          <w:szCs w:val="16"/>
        </w:rPr>
        <w:t>The law prohibits “military-to-military cooperation” until the secretary of defence certifies that Russia “has ceased its occupation of Ukrainian territory” and “aggressive activities.” The law was amended last year to state that it does not limit military talks aimed at “reducing the risk of conflict.”</w:t>
      </w:r>
    </w:p>
    <w:p w14:paraId="0DD61CA6" w14:textId="77777777" w:rsidR="003C7BA6" w:rsidRPr="00176B36" w:rsidRDefault="003C7BA6" w:rsidP="003C7BA6">
      <w:pPr>
        <w:rPr>
          <w:sz w:val="16"/>
        </w:rPr>
      </w:pPr>
      <w:r w:rsidRPr="005E0051">
        <w:rPr>
          <w:rStyle w:val="StyleUnderline"/>
        </w:rPr>
        <w:t>Relations frayed even further amid US allegations that Russia interfered in the 2016 US presidential election</w:t>
      </w:r>
      <w:r w:rsidRPr="00176B36">
        <w:rPr>
          <w:sz w:val="16"/>
        </w:rPr>
        <w:t>, although President Donald Trump has doubted Russian complicity in what US intelligence agencies assert was an effort by Moscow to boost Trump’s chances of winning the White House. After a Helsinki summit with Vladimir Putin in July, Trump publicly accepted the Kremlin leader’s denial of interference.</w:t>
      </w:r>
    </w:p>
    <w:p w14:paraId="6A15B523" w14:textId="77777777" w:rsidR="003C7BA6" w:rsidRPr="00176B36" w:rsidRDefault="003C7BA6" w:rsidP="003C7BA6">
      <w:pPr>
        <w:rPr>
          <w:sz w:val="16"/>
          <w:szCs w:val="16"/>
        </w:rPr>
      </w:pPr>
      <w:r w:rsidRPr="00176B36">
        <w:rPr>
          <w:sz w:val="16"/>
          <w:szCs w:val="16"/>
        </w:rPr>
        <w:t>Marine General Joseph Dunford, chairman of the Joint Chiefs of Staff, said in an interview on Friday that Russian behaviour is to blame for the strained relationship.</w:t>
      </w:r>
    </w:p>
    <w:p w14:paraId="5DD2FFB1" w14:textId="77777777" w:rsidR="003C7BA6" w:rsidRPr="00176B36" w:rsidRDefault="003C7BA6" w:rsidP="003C7BA6">
      <w:pPr>
        <w:rPr>
          <w:sz w:val="16"/>
          <w:szCs w:val="16"/>
        </w:rPr>
      </w:pPr>
      <w:r w:rsidRPr="00176B36">
        <w:rPr>
          <w:sz w:val="16"/>
          <w:szCs w:val="16"/>
        </w:rPr>
        <w:t>“It’s very difficult for us to have normal relationships with a country that has not behaved normally over the last few years,” Dunford said. “There are major issues that affect our bilateral relationship that have to be addressed, to include where Russia has violated international laws, norms and standards.”</w:t>
      </w:r>
    </w:p>
    <w:p w14:paraId="02A80C6F" w14:textId="77777777" w:rsidR="003C7BA6" w:rsidRPr="00176B36" w:rsidRDefault="003C7BA6" w:rsidP="003C7BA6">
      <w:pPr>
        <w:rPr>
          <w:sz w:val="16"/>
          <w:szCs w:val="16"/>
        </w:rPr>
      </w:pPr>
      <w:r w:rsidRPr="00176B36">
        <w:rPr>
          <w:sz w:val="16"/>
          <w:szCs w:val="16"/>
        </w:rPr>
        <w:t>US accuses China and Russia of undermining space peace push</w:t>
      </w:r>
    </w:p>
    <w:p w14:paraId="03F1BDB8" w14:textId="77777777" w:rsidR="003C7BA6" w:rsidRPr="00176B36" w:rsidRDefault="003C7BA6" w:rsidP="003C7BA6">
      <w:pPr>
        <w:rPr>
          <w:sz w:val="16"/>
          <w:szCs w:val="16"/>
        </w:rPr>
      </w:pPr>
      <w:r w:rsidRPr="00176B36">
        <w:rPr>
          <w:sz w:val="16"/>
          <w:szCs w:val="16"/>
        </w:rPr>
        <w:t>Dunford said he speaks regularly with Gerasimov, his Russian counterpart, and the two sides talk on other levels.</w:t>
      </w:r>
    </w:p>
    <w:p w14:paraId="6C07E295" w14:textId="77777777" w:rsidR="003C7BA6" w:rsidRPr="00176B36" w:rsidRDefault="003C7BA6" w:rsidP="003C7BA6">
      <w:pPr>
        <w:rPr>
          <w:sz w:val="16"/>
          <w:szCs w:val="16"/>
        </w:rPr>
      </w:pPr>
      <w:r w:rsidRPr="00176B36">
        <w:rPr>
          <w:sz w:val="16"/>
          <w:szCs w:val="16"/>
        </w:rPr>
        <w:t>“I’m satisfied right now with our military-to-military communication to maintain a degree of transparency that mitigates the risk of miscalculation,” he said. “I think we have a framework within to manage a crisis, should one occur, at the senior military-to-military level.”</w:t>
      </w:r>
    </w:p>
    <w:p w14:paraId="058C5B72" w14:textId="77777777" w:rsidR="003C7BA6" w:rsidRPr="00176B36" w:rsidRDefault="003C7BA6" w:rsidP="003C7BA6">
      <w:pPr>
        <w:rPr>
          <w:sz w:val="16"/>
          <w:szCs w:val="16"/>
        </w:rPr>
      </w:pPr>
      <w:r w:rsidRPr="00176B36">
        <w:rPr>
          <w:sz w:val="16"/>
          <w:szCs w:val="16"/>
        </w:rPr>
        <w:t>James Stavridis, a retired Navy admiral who was the top Nato commander in Europe from 2009 to 2013, says the West must confront Russia where necessary, including on its interventions in Ukraine and Syria. But he believes there is room for cooperation on multiple fronts, including the Arctic and arms control.</w:t>
      </w:r>
    </w:p>
    <w:p w14:paraId="749CC933" w14:textId="77777777" w:rsidR="003C7BA6" w:rsidRPr="005E0051" w:rsidRDefault="003C7BA6" w:rsidP="003C7BA6">
      <w:pPr>
        <w:rPr>
          <w:rStyle w:val="StyleUnderline"/>
        </w:rPr>
      </w:pPr>
      <w:r>
        <w:t>“</w:t>
      </w:r>
      <w:r w:rsidRPr="0006094C">
        <w:rPr>
          <w:rStyle w:val="StyleUnderline"/>
        </w:rPr>
        <w:t>We are in danger of stumbling</w:t>
      </w:r>
      <w:r w:rsidRPr="005E0051">
        <w:rPr>
          <w:rStyle w:val="StyleUnderline"/>
        </w:rPr>
        <w:t xml:space="preserve"> backward into a cold war that is to no one’s advantage,” he said in an email exchange. “</w:t>
      </w:r>
      <w:r w:rsidRPr="0006094C">
        <w:rPr>
          <w:rStyle w:val="StyleUnderline"/>
          <w:highlight w:val="yellow"/>
        </w:rPr>
        <w:t>Without steady</w:t>
      </w:r>
      <w:r w:rsidRPr="005E0051">
        <w:rPr>
          <w:rStyle w:val="StyleUnderline"/>
        </w:rPr>
        <w:t xml:space="preserve">, political-level </w:t>
      </w:r>
      <w:r w:rsidRPr="0006094C">
        <w:rPr>
          <w:rStyle w:val="StyleUnderline"/>
          <w:highlight w:val="yellow"/>
        </w:rPr>
        <w:t>engagement</w:t>
      </w:r>
      <w:r w:rsidRPr="005E0051">
        <w:rPr>
          <w:rStyle w:val="StyleUnderline"/>
        </w:rPr>
        <w:t xml:space="preserve"> between the defence establishments, </w:t>
      </w:r>
      <w:r w:rsidRPr="0006094C">
        <w:rPr>
          <w:rStyle w:val="Emphasis"/>
          <w:highlight w:val="yellow"/>
        </w:rPr>
        <w:t xml:space="preserve">the risk of a </w:t>
      </w:r>
      <w:r w:rsidRPr="0006094C">
        <w:rPr>
          <w:rStyle w:val="Emphasis"/>
        </w:rPr>
        <w:t xml:space="preserve">true </w:t>
      </w:r>
      <w:r w:rsidRPr="0006094C">
        <w:rPr>
          <w:rStyle w:val="Emphasis"/>
          <w:highlight w:val="yellow"/>
        </w:rPr>
        <w:t>new cold war rises</w:t>
      </w:r>
      <w:r w:rsidRPr="005E0051">
        <w:rPr>
          <w:rStyle w:val="StyleUnderline"/>
        </w:rPr>
        <w:t xml:space="preserve"> steadily.”</w:t>
      </w:r>
    </w:p>
    <w:p w14:paraId="3DDFB0D9" w14:textId="77777777" w:rsidR="003C7BA6" w:rsidRPr="00176B36" w:rsidRDefault="003C7BA6" w:rsidP="003C7BA6">
      <w:pPr>
        <w:rPr>
          <w:sz w:val="16"/>
          <w:szCs w:val="16"/>
        </w:rPr>
      </w:pPr>
      <w:r w:rsidRPr="00176B36">
        <w:rPr>
          <w:sz w:val="16"/>
          <w:szCs w:val="16"/>
        </w:rPr>
        <w:t>No one is predicting a deliberate Russian act of war in Europe, but the decline in regular talks is a worry to many. Moscow says it is ready to talk.</w:t>
      </w:r>
    </w:p>
    <w:p w14:paraId="49905078" w14:textId="77777777" w:rsidR="003C7BA6" w:rsidRPr="00176B36" w:rsidRDefault="003C7BA6" w:rsidP="003C7BA6">
      <w:pPr>
        <w:rPr>
          <w:sz w:val="16"/>
          <w:szCs w:val="16"/>
        </w:rPr>
      </w:pPr>
      <w:r w:rsidRPr="00176B36">
        <w:rPr>
          <w:sz w:val="16"/>
          <w:szCs w:val="16"/>
        </w:rPr>
        <w:t>“Russia remains open for interaction aimed at de-escalating tension, restoring mutual trust, preventing any misinterpretations of one another’s intentions, and reducing the risk of dangerous incidents,” the Russian Ministry of Foreign Affairs said in a statement last week in response to Nato’s 70th anniversary celebration.</w:t>
      </w:r>
    </w:p>
    <w:p w14:paraId="406BEB0D" w14:textId="77777777" w:rsidR="003C7BA6" w:rsidRPr="00176B36" w:rsidRDefault="003C7BA6" w:rsidP="003C7BA6">
      <w:pPr>
        <w:rPr>
          <w:sz w:val="16"/>
          <w:szCs w:val="16"/>
        </w:rPr>
      </w:pPr>
      <w:r w:rsidRPr="00176B36">
        <w:rPr>
          <w:sz w:val="16"/>
          <w:szCs w:val="16"/>
        </w:rPr>
        <w:t>Sam Nunn, who served in the Senate as a Democrat from Georgia from 1972 to 1997, argues that dialogue with Russia is too important to set aside, even if it carries domestic political risk.</w:t>
      </w:r>
    </w:p>
    <w:p w14:paraId="07253B4D" w14:textId="77777777" w:rsidR="003C7BA6" w:rsidRPr="005E0051" w:rsidRDefault="003C7BA6" w:rsidP="003C7BA6">
      <w:pPr>
        <w:rPr>
          <w:rStyle w:val="StyleUnderline"/>
        </w:rPr>
      </w:pPr>
      <w:r w:rsidRPr="005E0051">
        <w:rPr>
          <w:rStyle w:val="StyleUnderline"/>
        </w:rPr>
        <w:t xml:space="preserve">“You can’t call time out,” </w:t>
      </w:r>
      <w:r w:rsidRPr="00176B36">
        <w:rPr>
          <w:sz w:val="16"/>
        </w:rPr>
        <w:t xml:space="preserve">he said in an interview. </w:t>
      </w:r>
      <w:r w:rsidRPr="005E0051">
        <w:rPr>
          <w:rStyle w:val="StyleUnderline"/>
        </w:rPr>
        <w:t>“The nuclear issues go on, and they’re getting more dangerous.”</w:t>
      </w:r>
    </w:p>
    <w:p w14:paraId="3A60A9D4" w14:textId="77777777" w:rsidR="003C7BA6" w:rsidRPr="00176B36" w:rsidRDefault="003C7BA6" w:rsidP="003C7BA6">
      <w:pPr>
        <w:rPr>
          <w:sz w:val="16"/>
          <w:szCs w:val="16"/>
        </w:rPr>
      </w:pPr>
      <w:r w:rsidRPr="00176B36">
        <w:rPr>
          <w:sz w:val="16"/>
          <w:szCs w:val="16"/>
        </w:rPr>
        <w:t>Cold war is back: Steve Bannon helps revive US committee to target ‘aggressive totalitarian foe’ China</w:t>
      </w:r>
    </w:p>
    <w:p w14:paraId="295FEDFA" w14:textId="77777777" w:rsidR="003C7BA6" w:rsidRPr="00176B36" w:rsidRDefault="003C7BA6" w:rsidP="003C7BA6">
      <w:pPr>
        <w:rPr>
          <w:sz w:val="16"/>
        </w:rPr>
      </w:pPr>
      <w:r w:rsidRPr="00176B36">
        <w:rPr>
          <w:sz w:val="16"/>
        </w:rPr>
        <w:t xml:space="preserve">Nunn co-wrote an opinion piece with former Secretary of State George Shultz and former Defence Secretary William Perry arguing that </w:t>
      </w:r>
      <w:r w:rsidRPr="0006094C">
        <w:rPr>
          <w:rStyle w:val="StyleUnderline"/>
          <w:highlight w:val="yellow"/>
        </w:rPr>
        <w:t>the US</w:t>
      </w:r>
      <w:r w:rsidRPr="005E0051">
        <w:rPr>
          <w:rStyle w:val="StyleUnderline"/>
        </w:rPr>
        <w:t xml:space="preserve"> and its allies </w:t>
      </w:r>
      <w:r w:rsidRPr="0006094C">
        <w:rPr>
          <w:rStyle w:val="StyleUnderline"/>
          <w:highlight w:val="yellow"/>
        </w:rPr>
        <w:t>and Russia are caught in a “</w:t>
      </w:r>
      <w:r w:rsidRPr="0006094C">
        <w:rPr>
          <w:rStyle w:val="Emphasis"/>
          <w:highlight w:val="yellow"/>
        </w:rPr>
        <w:t>policy paralysis</w:t>
      </w:r>
      <w:r w:rsidRPr="0006094C">
        <w:rPr>
          <w:rStyle w:val="StyleUnderline"/>
          <w:highlight w:val="yellow"/>
        </w:rPr>
        <w:t xml:space="preserve">” that could lead to a military confrontation and </w:t>
      </w:r>
      <w:r w:rsidRPr="0006094C">
        <w:rPr>
          <w:rStyle w:val="StyleUnderline"/>
        </w:rPr>
        <w:t xml:space="preserve">potentially the </w:t>
      </w:r>
      <w:r w:rsidRPr="0006094C">
        <w:rPr>
          <w:rStyle w:val="StyleUnderline"/>
          <w:highlight w:val="yellow"/>
        </w:rPr>
        <w:t xml:space="preserve">first use </w:t>
      </w:r>
      <w:r w:rsidRPr="0006094C">
        <w:rPr>
          <w:rStyle w:val="StyleUnderline"/>
        </w:rPr>
        <w:t>of nuclear weapons</w:t>
      </w:r>
      <w:r w:rsidRPr="005E0051">
        <w:rPr>
          <w:rStyle w:val="StyleUnderline"/>
        </w:rPr>
        <w:t xml:space="preserve"> </w:t>
      </w:r>
      <w:r w:rsidRPr="00176B36">
        <w:rPr>
          <w:sz w:val="16"/>
        </w:rPr>
        <w:t>since the US bombed Japan in August 1945.</w:t>
      </w:r>
    </w:p>
    <w:p w14:paraId="60395FFE" w14:textId="77777777" w:rsidR="003C7BA6" w:rsidRPr="00176B36" w:rsidRDefault="003C7BA6" w:rsidP="003C7BA6">
      <w:pPr>
        <w:rPr>
          <w:rStyle w:val="StyleUnderline"/>
        </w:rPr>
      </w:pPr>
      <w:r w:rsidRPr="00176B36">
        <w:rPr>
          <w:sz w:val="16"/>
        </w:rPr>
        <w:t xml:space="preserve">“A bold policy shift is needed,” they wrote in The Wall Street Journal on Thursday, “to support a strategic re-engagement with Russia and walk back from this perilous precipice. Otherwise, </w:t>
      </w:r>
      <w:r w:rsidRPr="00176B36">
        <w:rPr>
          <w:rStyle w:val="StyleUnderline"/>
        </w:rPr>
        <w:t xml:space="preserve">our nations may soon be entrenched in </w:t>
      </w:r>
      <w:r w:rsidRPr="0006094C">
        <w:rPr>
          <w:rStyle w:val="StyleUnderline"/>
          <w:highlight w:val="yellow"/>
        </w:rPr>
        <w:t>a nuclear stand-off more precarious</w:t>
      </w:r>
      <w:r w:rsidRPr="00176B36">
        <w:rPr>
          <w:rStyle w:val="StyleUnderline"/>
        </w:rPr>
        <w:t xml:space="preserve">, disorienting and economically costly </w:t>
      </w:r>
      <w:r w:rsidRPr="0006094C">
        <w:rPr>
          <w:rStyle w:val="StyleUnderline"/>
          <w:highlight w:val="yellow"/>
        </w:rPr>
        <w:t>than the cold war.”</w:t>
      </w:r>
    </w:p>
    <w:p w14:paraId="14247AC1" w14:textId="77777777" w:rsidR="003C7BA6" w:rsidRPr="00176B36" w:rsidRDefault="003C7BA6" w:rsidP="003C7BA6">
      <w:pPr>
        <w:rPr>
          <w:sz w:val="16"/>
          <w:szCs w:val="16"/>
        </w:rPr>
      </w:pPr>
      <w:r w:rsidRPr="00176B36">
        <w:rPr>
          <w:sz w:val="16"/>
          <w:szCs w:val="16"/>
        </w:rPr>
        <w:t>A group of US, Canadian, European and Russian security experts and former officials in February issued a call for talks with Russia on crisis management.</w:t>
      </w:r>
    </w:p>
    <w:p w14:paraId="5685EBAB" w14:textId="77777777" w:rsidR="003C7BA6" w:rsidRPr="00176B36" w:rsidRDefault="003C7BA6" w:rsidP="003C7BA6">
      <w:pPr>
        <w:rPr>
          <w:sz w:val="16"/>
        </w:rPr>
      </w:pPr>
      <w:r w:rsidRPr="00176B36">
        <w:rPr>
          <w:sz w:val="16"/>
        </w:rPr>
        <w:t>“</w:t>
      </w:r>
      <w:r w:rsidRPr="0006094C">
        <w:rPr>
          <w:rStyle w:val="StyleUnderline"/>
          <w:highlight w:val="yellow"/>
        </w:rPr>
        <w:t xml:space="preserve">The risks of </w:t>
      </w:r>
      <w:r w:rsidRPr="0006094C">
        <w:rPr>
          <w:rStyle w:val="Emphasis"/>
          <w:highlight w:val="yellow"/>
        </w:rPr>
        <w:t>mutual misunderstanding</w:t>
      </w:r>
      <w:r w:rsidRPr="0006094C">
        <w:rPr>
          <w:rStyle w:val="StyleUnderline"/>
          <w:highlight w:val="yellow"/>
        </w:rPr>
        <w:t xml:space="preserve"> and </w:t>
      </w:r>
      <w:r w:rsidRPr="0006094C">
        <w:rPr>
          <w:rStyle w:val="Emphasis"/>
          <w:highlight w:val="yellow"/>
        </w:rPr>
        <w:t>unintended signals</w:t>
      </w:r>
      <w:r w:rsidRPr="00176B36">
        <w:rPr>
          <w:rStyle w:val="StyleUnderline"/>
        </w:rPr>
        <w:t xml:space="preserve"> that stem from an absence of dialogue relating to crisis management … </w:t>
      </w:r>
      <w:r w:rsidRPr="0006094C">
        <w:rPr>
          <w:rStyle w:val="StyleUnderline"/>
          <w:highlight w:val="yellow"/>
        </w:rPr>
        <w:t>are real</w:t>
      </w:r>
      <w:r w:rsidRPr="00176B36">
        <w:rPr>
          <w:sz w:val="16"/>
        </w:rPr>
        <w:t>,” the Euro-Atlantic Security Leadership Group said in a statement.</w:t>
      </w:r>
    </w:p>
    <w:p w14:paraId="6AAEE9BE" w14:textId="77777777" w:rsidR="003C7BA6" w:rsidRPr="00176B36" w:rsidRDefault="003C7BA6" w:rsidP="003C7BA6">
      <w:pPr>
        <w:rPr>
          <w:rStyle w:val="StyleUnderline"/>
        </w:rPr>
      </w:pPr>
      <w:r w:rsidRPr="00176B36">
        <w:rPr>
          <w:sz w:val="16"/>
        </w:rPr>
        <w:t xml:space="preserve">It said this </w:t>
      </w:r>
      <w:r w:rsidRPr="00176B36">
        <w:rPr>
          <w:rStyle w:val="StyleUnderline"/>
        </w:rPr>
        <w:t xml:space="preserve">could lead to conventional war with Russia or, in a worst-case scenario, “the potential for nuclear threats, or even nuclear use, where </w:t>
      </w:r>
      <w:r w:rsidRPr="0006094C">
        <w:rPr>
          <w:rStyle w:val="StyleUnderline"/>
          <w:highlight w:val="yellow"/>
        </w:rPr>
        <w:t>millions could be killed in minutes.”</w:t>
      </w:r>
    </w:p>
    <w:p w14:paraId="534A0A12" w14:textId="77777777" w:rsidR="003C7BA6" w:rsidRDefault="003C7BA6" w:rsidP="003C7BA6"/>
    <w:p w14:paraId="5A712B88" w14:textId="77777777" w:rsidR="003C7BA6" w:rsidRPr="005E0051" w:rsidRDefault="003C7BA6" w:rsidP="003C7BA6"/>
    <w:p w14:paraId="429FD5D3" w14:textId="77777777" w:rsidR="003C7BA6" w:rsidRPr="005E0051" w:rsidRDefault="003C7BA6" w:rsidP="003C7BA6"/>
    <w:p w14:paraId="08DADC31" w14:textId="77777777" w:rsidR="003C7BA6" w:rsidRDefault="003C7BA6" w:rsidP="003C7BA6">
      <w:pPr>
        <w:pStyle w:val="Heading2"/>
      </w:pPr>
      <w:r>
        <w:t>UQ</w:t>
      </w:r>
    </w:p>
    <w:p w14:paraId="4F3E03CA" w14:textId="77777777" w:rsidR="003C7BA6" w:rsidRPr="00D436D0" w:rsidRDefault="003C7BA6" w:rsidP="003C7BA6"/>
    <w:p w14:paraId="19243ADF" w14:textId="77777777" w:rsidR="003C7BA6" w:rsidRDefault="003C7BA6" w:rsidP="003C7BA6">
      <w:pPr>
        <w:pStyle w:val="Heading3"/>
      </w:pPr>
      <w:r>
        <w:t>2NC UQ – Yes THAAD Deal</w:t>
      </w:r>
    </w:p>
    <w:p w14:paraId="1DF3325D" w14:textId="77777777" w:rsidR="003C7BA6" w:rsidRDefault="003C7BA6" w:rsidP="003C7BA6"/>
    <w:p w14:paraId="15DFD9DA" w14:textId="77777777" w:rsidR="003C7BA6" w:rsidRDefault="003C7BA6" w:rsidP="003C7BA6">
      <w:pPr>
        <w:pStyle w:val="Heading4"/>
      </w:pPr>
      <w:r>
        <w:t>The THAAD deal will go through now---Lockheed Martin was awarded contracted payment</w:t>
      </w:r>
    </w:p>
    <w:p w14:paraId="47B53F49" w14:textId="77777777" w:rsidR="003C7BA6" w:rsidRDefault="003C7BA6" w:rsidP="003C7BA6">
      <w:r>
        <w:t xml:space="preserve">Lou </w:t>
      </w:r>
      <w:r w:rsidRPr="00D436D0">
        <w:rPr>
          <w:rStyle w:val="Style13ptBold"/>
        </w:rPr>
        <w:t>Whiteman</w:t>
      </w:r>
      <w:r>
        <w:t>, 3-6-20</w:t>
      </w:r>
      <w:r w:rsidRPr="00D436D0">
        <w:rPr>
          <w:rStyle w:val="Style13ptBold"/>
        </w:rPr>
        <w:t>19</w:t>
      </w:r>
      <w:r>
        <w:t>, Lockheed Martin's $15 Billion Saudi Arms Deal Is a Go, Motley Fool, https://www.fool.com/investing/2019/03/05/lockheed-martins-15b-saudi-arms-deal-is-a-go.aspx</w:t>
      </w:r>
    </w:p>
    <w:p w14:paraId="0F49AB1D" w14:textId="77777777" w:rsidR="003C7BA6" w:rsidRPr="00E505C9" w:rsidRDefault="003C7BA6" w:rsidP="003C7BA6">
      <w:pPr>
        <w:rPr>
          <w:rStyle w:val="StyleUnderline"/>
        </w:rPr>
      </w:pPr>
      <w:r w:rsidRPr="006C1560">
        <w:rPr>
          <w:rStyle w:val="StyleUnderline"/>
          <w:highlight w:val="yellow"/>
        </w:rPr>
        <w:t>Lockheed</w:t>
      </w:r>
      <w:r w:rsidRPr="00E505C9">
        <w:rPr>
          <w:rStyle w:val="StyleUnderline"/>
        </w:rPr>
        <w:t xml:space="preserve"> Martin</w:t>
      </w:r>
      <w:r w:rsidRPr="00E505C9">
        <w:rPr>
          <w:sz w:val="16"/>
        </w:rPr>
        <w:t xml:space="preserve"> (NYSE:LMT) </w:t>
      </w:r>
      <w:r w:rsidRPr="00E505C9">
        <w:rPr>
          <w:rStyle w:val="StyleUnderline"/>
        </w:rPr>
        <w:t xml:space="preserve">has been </w:t>
      </w:r>
      <w:r w:rsidRPr="006C1560">
        <w:rPr>
          <w:rStyle w:val="StyleUnderline"/>
          <w:highlight w:val="yellow"/>
        </w:rPr>
        <w:t xml:space="preserve">awarded a nine-figure </w:t>
      </w:r>
      <w:r w:rsidRPr="006C1560">
        <w:rPr>
          <w:rStyle w:val="Emphasis"/>
          <w:highlight w:val="yellow"/>
        </w:rPr>
        <w:t>down payment</w:t>
      </w:r>
      <w:r w:rsidRPr="006C1560">
        <w:rPr>
          <w:rStyle w:val="StyleUnderline"/>
          <w:highlight w:val="yellow"/>
        </w:rPr>
        <w:t xml:space="preserve"> on</w:t>
      </w:r>
      <w:r w:rsidRPr="00E505C9">
        <w:rPr>
          <w:rStyle w:val="StyleUnderline"/>
        </w:rPr>
        <w:t xml:space="preserve"> a $15 billion </w:t>
      </w:r>
      <w:r w:rsidRPr="006C1560">
        <w:rPr>
          <w:rStyle w:val="StyleUnderline"/>
          <w:highlight w:val="yellow"/>
        </w:rPr>
        <w:t>missile-defense</w:t>
      </w:r>
      <w:r w:rsidRPr="00E505C9">
        <w:rPr>
          <w:rStyle w:val="StyleUnderline"/>
        </w:rPr>
        <w:t xml:space="preserve"> system </w:t>
      </w:r>
      <w:r w:rsidRPr="006C1560">
        <w:rPr>
          <w:rStyle w:val="StyleUnderline"/>
          <w:highlight w:val="yellow"/>
        </w:rPr>
        <w:t>for Saudi Arabia</w:t>
      </w:r>
      <w:r w:rsidRPr="00E505C9">
        <w:rPr>
          <w:rStyle w:val="StyleUnderline"/>
        </w:rPr>
        <w:t xml:space="preserve">, a move </w:t>
      </w:r>
      <w:r w:rsidRPr="00A43CDF">
        <w:rPr>
          <w:rStyle w:val="StyleUnderline"/>
        </w:rPr>
        <w:t xml:space="preserve">that should go a long way toward </w:t>
      </w:r>
      <w:r w:rsidRPr="006C1560">
        <w:rPr>
          <w:rStyle w:val="Emphasis"/>
          <w:highlight w:val="yellow"/>
        </w:rPr>
        <w:t>alleviating concerns</w:t>
      </w:r>
      <w:r w:rsidRPr="006C1560">
        <w:rPr>
          <w:rStyle w:val="StyleUnderline"/>
          <w:highlight w:val="yellow"/>
        </w:rPr>
        <w:t xml:space="preserve"> </w:t>
      </w:r>
      <w:r w:rsidRPr="00A43CDF">
        <w:rPr>
          <w:rStyle w:val="StyleUnderline"/>
        </w:rPr>
        <w:t>that</w:t>
      </w:r>
      <w:r w:rsidRPr="00E505C9">
        <w:rPr>
          <w:rStyle w:val="StyleUnderline"/>
        </w:rPr>
        <w:t xml:space="preserve"> </w:t>
      </w:r>
      <w:r w:rsidRPr="006C1560">
        <w:rPr>
          <w:rStyle w:val="StyleUnderline"/>
          <w:highlight w:val="yellow"/>
        </w:rPr>
        <w:t>the</w:t>
      </w:r>
      <w:r w:rsidRPr="00E505C9">
        <w:rPr>
          <w:rStyle w:val="StyleUnderline"/>
        </w:rPr>
        <w:t xml:space="preserve"> massive </w:t>
      </w:r>
      <w:r w:rsidRPr="006C1560">
        <w:rPr>
          <w:rStyle w:val="StyleUnderline"/>
          <w:highlight w:val="yellow"/>
        </w:rPr>
        <w:t xml:space="preserve">deal could be in jeopardy </w:t>
      </w:r>
      <w:r w:rsidRPr="00A43CDF">
        <w:rPr>
          <w:rStyle w:val="StyleUnderline"/>
        </w:rPr>
        <w:t>due to tensions between the Saudi and Western governments.</w:t>
      </w:r>
    </w:p>
    <w:p w14:paraId="183637FA" w14:textId="77777777" w:rsidR="003C7BA6" w:rsidRPr="00E505C9" w:rsidRDefault="003C7BA6" w:rsidP="003C7BA6">
      <w:pPr>
        <w:rPr>
          <w:sz w:val="16"/>
        </w:rPr>
      </w:pPr>
      <w:r w:rsidRPr="00E505C9">
        <w:rPr>
          <w:sz w:val="16"/>
        </w:rPr>
        <w:t xml:space="preserve">The Pentagon awarded Lockheed Martin $945.9 million for a foreign military sale to provide Terminal High Altitude Area Defense (THAAD) system long-lead items, testing and training, and initial system engineering and development. </w:t>
      </w:r>
      <w:r w:rsidRPr="00E505C9">
        <w:rPr>
          <w:rStyle w:val="StyleUnderline"/>
        </w:rPr>
        <w:t xml:space="preserve">It's </w:t>
      </w:r>
      <w:r w:rsidRPr="006C1560">
        <w:rPr>
          <w:rStyle w:val="StyleUnderline"/>
          <w:highlight w:val="yellow"/>
        </w:rPr>
        <w:t>the first step in a larger deal struck last year</w:t>
      </w:r>
      <w:r w:rsidRPr="00E505C9">
        <w:rPr>
          <w:rStyle w:val="StyleUnderline"/>
        </w:rPr>
        <w:t xml:space="preserve"> between the U.S. and Saudi Arabia </w:t>
      </w:r>
      <w:r w:rsidRPr="006C1560">
        <w:rPr>
          <w:rStyle w:val="StyleUnderline"/>
          <w:highlight w:val="yellow"/>
        </w:rPr>
        <w:t>that will eventually see the Kingdom receive</w:t>
      </w:r>
      <w:r w:rsidRPr="00E505C9">
        <w:rPr>
          <w:rStyle w:val="StyleUnderline"/>
        </w:rPr>
        <w:t xml:space="preserve"> 44 </w:t>
      </w:r>
      <w:r w:rsidRPr="006C1560">
        <w:rPr>
          <w:rStyle w:val="StyleUnderline"/>
          <w:highlight w:val="yellow"/>
        </w:rPr>
        <w:t>THAAD</w:t>
      </w:r>
      <w:r w:rsidRPr="00E505C9">
        <w:rPr>
          <w:rStyle w:val="StyleUnderline"/>
        </w:rPr>
        <w:t xml:space="preserve"> launchers, missiles, and affiliated </w:t>
      </w:r>
      <w:r w:rsidRPr="006C1560">
        <w:rPr>
          <w:rStyle w:val="StyleUnderline"/>
          <w:highlight w:val="yellow"/>
        </w:rPr>
        <w:t>equipment</w:t>
      </w:r>
      <w:r w:rsidRPr="00E505C9">
        <w:rPr>
          <w:sz w:val="16"/>
        </w:rPr>
        <w:t>.</w:t>
      </w:r>
    </w:p>
    <w:p w14:paraId="730E2D63" w14:textId="77777777" w:rsidR="003C7BA6" w:rsidRPr="00E505C9" w:rsidRDefault="003C7BA6" w:rsidP="003C7BA6">
      <w:pPr>
        <w:rPr>
          <w:u w:val="single"/>
        </w:rPr>
      </w:pPr>
      <w:r w:rsidRPr="00E505C9">
        <w:rPr>
          <w:rStyle w:val="StyleUnderline"/>
        </w:rPr>
        <w:t xml:space="preserve">But following the Saudi-linked killing of journalist Jamal Khashoggi last October and criticism of the Saudi role in an ongoing civil war in Yemen, some in the West have called for a rethinking of the U.S. relationship with Saudi Arabia and of existing military deals with its government. </w:t>
      </w:r>
      <w:r w:rsidRPr="006C1560">
        <w:rPr>
          <w:rStyle w:val="StyleUnderline"/>
          <w:highlight w:val="yellow"/>
        </w:rPr>
        <w:t>This</w:t>
      </w:r>
      <w:r w:rsidRPr="00E505C9">
        <w:rPr>
          <w:rStyle w:val="StyleUnderline"/>
        </w:rPr>
        <w:t xml:space="preserve"> initial </w:t>
      </w:r>
      <w:r w:rsidRPr="006C1560">
        <w:rPr>
          <w:rStyle w:val="StyleUnderline"/>
          <w:highlight w:val="yellow"/>
        </w:rPr>
        <w:t xml:space="preserve">award is </w:t>
      </w:r>
      <w:r w:rsidRPr="006C1560">
        <w:rPr>
          <w:rStyle w:val="Emphasis"/>
          <w:highlight w:val="yellow"/>
        </w:rPr>
        <w:t>a good sign</w:t>
      </w:r>
      <w:r w:rsidRPr="00E505C9">
        <w:rPr>
          <w:rStyle w:val="StyleUnderline"/>
        </w:rPr>
        <w:t xml:space="preserve"> for Lockheed Martin investors that </w:t>
      </w:r>
      <w:r w:rsidRPr="006C1560">
        <w:rPr>
          <w:rStyle w:val="StyleUnderline"/>
          <w:highlight w:val="yellow"/>
        </w:rPr>
        <w:t>the THAAD deal will proceed as planned</w:t>
      </w:r>
      <w:r w:rsidRPr="00E505C9">
        <w:rPr>
          <w:rStyle w:val="StyleUnderline"/>
        </w:rPr>
        <w:t>.</w:t>
      </w:r>
    </w:p>
    <w:p w14:paraId="01F01851" w14:textId="77777777" w:rsidR="003C7BA6" w:rsidRPr="00E505C9" w:rsidRDefault="003C7BA6" w:rsidP="003C7BA6">
      <w:pPr>
        <w:rPr>
          <w:sz w:val="16"/>
          <w:szCs w:val="16"/>
        </w:rPr>
      </w:pPr>
      <w:r w:rsidRPr="00E505C9">
        <w:rPr>
          <w:sz w:val="16"/>
          <w:szCs w:val="16"/>
        </w:rPr>
        <w:t>Arms deals under scrutiny</w:t>
      </w:r>
    </w:p>
    <w:p w14:paraId="72E19DE2" w14:textId="77777777" w:rsidR="003C7BA6" w:rsidRPr="00E505C9" w:rsidRDefault="003C7BA6" w:rsidP="003C7BA6">
      <w:pPr>
        <w:rPr>
          <w:u w:val="single"/>
        </w:rPr>
      </w:pPr>
      <w:r w:rsidRPr="00E505C9">
        <w:rPr>
          <w:sz w:val="16"/>
        </w:rPr>
        <w:t xml:space="preserve">The THAAD system is designed to shoot down short- and medium-range ballistic missiles on their descent. The Lockheed-manufactured system with Raytheon (NYSE:RTN) radars attracted attention in the last year as the primary U.S. deterrent to North Korean rockets over the Pacific. </w:t>
      </w:r>
      <w:r w:rsidRPr="00E505C9">
        <w:rPr>
          <w:rStyle w:val="StyleUnderline"/>
        </w:rPr>
        <w:t>It's</w:t>
      </w:r>
      <w:r w:rsidRPr="00E505C9">
        <w:rPr>
          <w:sz w:val="16"/>
        </w:rPr>
        <w:t xml:space="preserve"> also </w:t>
      </w:r>
      <w:r w:rsidRPr="00E505C9">
        <w:rPr>
          <w:rStyle w:val="StyleUnderline"/>
        </w:rPr>
        <w:t>a potential deterrent to Iran, which is why the system is of interest to both Saudi Arabia and Israel among other U.S. allies in the region.</w:t>
      </w:r>
    </w:p>
    <w:p w14:paraId="5472EBBA" w14:textId="77777777" w:rsidR="003C7BA6" w:rsidRPr="00E505C9" w:rsidRDefault="003C7BA6" w:rsidP="003C7BA6">
      <w:pPr>
        <w:rPr>
          <w:sz w:val="16"/>
          <w:szCs w:val="16"/>
        </w:rPr>
      </w:pPr>
      <w:r w:rsidRPr="00E505C9">
        <w:rPr>
          <w:sz w:val="16"/>
          <w:szCs w:val="16"/>
        </w:rPr>
        <w:t>The $15 billion THAAD agreement was one of the few specific deals reached as part of a comprehensive $110 billion U.S./Saudi arms package negotiated in 2017. In recent months, government and defense-industry officials, according to reports, have been scrambling to get deals finalized out of concern there could be sanctions against the Saudis over the Khashoggi death.</w:t>
      </w:r>
    </w:p>
    <w:p w14:paraId="57CA1C74" w14:textId="77777777" w:rsidR="003C7BA6" w:rsidRPr="00E505C9" w:rsidRDefault="003C7BA6" w:rsidP="003C7BA6">
      <w:pPr>
        <w:rPr>
          <w:sz w:val="16"/>
        </w:rPr>
      </w:pPr>
      <w:r w:rsidRPr="006C1560">
        <w:rPr>
          <w:rStyle w:val="Emphasis"/>
          <w:highlight w:val="yellow"/>
        </w:rPr>
        <w:t>The Saudi THAAD deal appears safe</w:t>
      </w:r>
      <w:r w:rsidRPr="00E505C9">
        <w:rPr>
          <w:sz w:val="16"/>
        </w:rPr>
        <w:t>, but other contractors have not been as fortunate. General Dynamics (NYSE:GD) in January warned investors that cash flow generated by the company's land-systems business was "significantly impacted" by diplomatic issues between Canada and an unnamed customer. Though the company offered few other details, General Dynamics in December launched a public campaign against attempts by Canadian government officials to block a $13 billion sale of Canada-made armored vehicles to the Saudis.</w:t>
      </w:r>
    </w:p>
    <w:p w14:paraId="7FB27ED4" w14:textId="77777777" w:rsidR="003C7BA6" w:rsidRPr="00E505C9" w:rsidRDefault="003C7BA6" w:rsidP="003C7BA6">
      <w:pPr>
        <w:rPr>
          <w:sz w:val="16"/>
          <w:szCs w:val="16"/>
        </w:rPr>
      </w:pPr>
      <w:r w:rsidRPr="00E505C9">
        <w:rPr>
          <w:sz w:val="16"/>
          <w:szCs w:val="16"/>
        </w:rPr>
        <w:t>Lockheed is a long-term winner</w:t>
      </w:r>
    </w:p>
    <w:p w14:paraId="7DB89268" w14:textId="77777777" w:rsidR="003C7BA6" w:rsidRDefault="003C7BA6" w:rsidP="003C7BA6">
      <w:pPr>
        <w:rPr>
          <w:rStyle w:val="StyleUnderline"/>
        </w:rPr>
      </w:pPr>
      <w:r w:rsidRPr="00E505C9">
        <w:rPr>
          <w:sz w:val="16"/>
        </w:rPr>
        <w:t xml:space="preserve">Investors had assumed the General Dynamics trouble was more of an outlier than a precursor to a larger issue, in part </w:t>
      </w:r>
      <w:r w:rsidRPr="006C1560">
        <w:rPr>
          <w:rStyle w:val="StyleUnderline"/>
          <w:highlight w:val="yellow"/>
        </w:rPr>
        <w:t>because the</w:t>
      </w:r>
      <w:r w:rsidRPr="00E505C9">
        <w:rPr>
          <w:rStyle w:val="StyleUnderline"/>
        </w:rPr>
        <w:t xml:space="preserve"> U.S. </w:t>
      </w:r>
      <w:r w:rsidRPr="006C1560">
        <w:rPr>
          <w:rStyle w:val="StyleUnderline"/>
          <w:highlight w:val="yellow"/>
        </w:rPr>
        <w:t>government has maintained tighter relations with the Saudis</w:t>
      </w:r>
      <w:r w:rsidRPr="00E505C9">
        <w:rPr>
          <w:sz w:val="16"/>
        </w:rPr>
        <w:t xml:space="preserve"> than Canada has throughout the recent controversies. Still, </w:t>
      </w:r>
      <w:r w:rsidRPr="006C1560">
        <w:rPr>
          <w:rStyle w:val="StyleUnderline"/>
          <w:highlight w:val="yellow"/>
        </w:rPr>
        <w:t xml:space="preserve">it's </w:t>
      </w:r>
      <w:r w:rsidRPr="006C1560">
        <w:rPr>
          <w:rStyle w:val="Emphasis"/>
          <w:highlight w:val="yellow"/>
        </w:rPr>
        <w:t>a sigh of relief</w:t>
      </w:r>
      <w:r w:rsidRPr="006C1560">
        <w:rPr>
          <w:rStyle w:val="StyleUnderline"/>
          <w:highlight w:val="yellow"/>
        </w:rPr>
        <w:t xml:space="preserve"> to see </w:t>
      </w:r>
      <w:r w:rsidRPr="006C1560">
        <w:rPr>
          <w:rStyle w:val="Emphasis"/>
          <w:highlight w:val="yellow"/>
        </w:rPr>
        <w:t>tangible evidence</w:t>
      </w:r>
      <w:r w:rsidRPr="006C1560">
        <w:rPr>
          <w:rStyle w:val="StyleUnderline"/>
          <w:highlight w:val="yellow"/>
        </w:rPr>
        <w:t xml:space="preserve"> that the agreement is moving forward.</w:t>
      </w:r>
    </w:p>
    <w:p w14:paraId="2CD5A8AD" w14:textId="77777777" w:rsidR="003C7BA6" w:rsidRDefault="003C7BA6" w:rsidP="003C7BA6"/>
    <w:p w14:paraId="1BB4C94B" w14:textId="77777777" w:rsidR="003C7BA6" w:rsidRDefault="003C7BA6" w:rsidP="003C7BA6">
      <w:pPr>
        <w:pStyle w:val="Heading3"/>
      </w:pPr>
      <w:r>
        <w:t>2NC UQ – Yes THAAD Deal – AT: Congress Blocks</w:t>
      </w:r>
    </w:p>
    <w:p w14:paraId="019B10ED" w14:textId="77777777" w:rsidR="003C7BA6" w:rsidRDefault="003C7BA6" w:rsidP="003C7BA6"/>
    <w:p w14:paraId="34E4FCEF" w14:textId="77777777" w:rsidR="003C7BA6" w:rsidRDefault="003C7BA6" w:rsidP="003C7BA6">
      <w:pPr>
        <w:pStyle w:val="Heading4"/>
      </w:pPr>
      <w:r>
        <w:t>Congress can’t block the THAAD deal---Trump will veto and they don’t have the votes to override</w:t>
      </w:r>
    </w:p>
    <w:p w14:paraId="4FC83670" w14:textId="77777777" w:rsidR="003C7BA6" w:rsidRDefault="003C7BA6" w:rsidP="003C7BA6">
      <w:r w:rsidRPr="00030228">
        <w:rPr>
          <w:rStyle w:val="Style13ptBold"/>
        </w:rPr>
        <w:t>BBC News</w:t>
      </w:r>
      <w:r>
        <w:t xml:space="preserve">, </w:t>
      </w:r>
      <w:r w:rsidRPr="00030228">
        <w:rPr>
          <w:rStyle w:val="Style13ptBold"/>
        </w:rPr>
        <w:t>6-20</w:t>
      </w:r>
      <w:r>
        <w:t>-2019, US Senate votes to block Saudi arms sale, https://www.bbc.com/news/world-us-canada-48709815</w:t>
      </w:r>
    </w:p>
    <w:p w14:paraId="4EDD5552" w14:textId="77777777" w:rsidR="003C7BA6" w:rsidRDefault="003C7BA6" w:rsidP="003C7BA6">
      <w:r w:rsidRPr="006C1560">
        <w:rPr>
          <w:rStyle w:val="StyleUnderline"/>
          <w:highlight w:val="yellow"/>
        </w:rPr>
        <w:t>The</w:t>
      </w:r>
      <w:r w:rsidRPr="001A1497">
        <w:rPr>
          <w:rStyle w:val="StyleUnderline"/>
        </w:rPr>
        <w:t xml:space="preserve"> US </w:t>
      </w:r>
      <w:r w:rsidRPr="006C1560">
        <w:rPr>
          <w:rStyle w:val="StyleUnderline"/>
          <w:highlight w:val="yellow"/>
        </w:rPr>
        <w:t>Senate</w:t>
      </w:r>
      <w:r w:rsidRPr="001A1497">
        <w:rPr>
          <w:rStyle w:val="StyleUnderline"/>
        </w:rPr>
        <w:t xml:space="preserve"> has </w:t>
      </w:r>
      <w:r w:rsidRPr="006C1560">
        <w:rPr>
          <w:rStyle w:val="StyleUnderline"/>
          <w:highlight w:val="yellow"/>
        </w:rPr>
        <w:t>voted to block</w:t>
      </w:r>
      <w:r w:rsidRPr="001A1497">
        <w:rPr>
          <w:rStyle w:val="StyleUnderline"/>
        </w:rPr>
        <w:t xml:space="preserve"> the sale of billions of dollars' worth of </w:t>
      </w:r>
      <w:r w:rsidRPr="006C1560">
        <w:rPr>
          <w:rStyle w:val="StyleUnderline"/>
          <w:highlight w:val="yellow"/>
        </w:rPr>
        <w:t>weapons to Saudi Arabia</w:t>
      </w:r>
      <w:r>
        <w:t>, striking a blow to President Donald Trump.</w:t>
      </w:r>
    </w:p>
    <w:p w14:paraId="1C1EF8DE" w14:textId="77777777" w:rsidR="003C7BA6" w:rsidRPr="001A1497" w:rsidRDefault="003C7BA6" w:rsidP="003C7BA6">
      <w:pPr>
        <w:rPr>
          <w:sz w:val="16"/>
          <w:szCs w:val="16"/>
        </w:rPr>
      </w:pPr>
      <w:r w:rsidRPr="001A1497">
        <w:rPr>
          <w:sz w:val="16"/>
          <w:szCs w:val="16"/>
        </w:rPr>
        <w:t>Mr Trump bypassed Congress last month in an attempt to push through the $8bn (£6bn) deal, citing threats to Saudi Arabia from its bitter rival Iran.</w:t>
      </w:r>
    </w:p>
    <w:p w14:paraId="6B3E1A76" w14:textId="77777777" w:rsidR="003C7BA6" w:rsidRPr="001A1497" w:rsidRDefault="003C7BA6" w:rsidP="003C7BA6">
      <w:pPr>
        <w:rPr>
          <w:sz w:val="16"/>
          <w:szCs w:val="16"/>
        </w:rPr>
      </w:pPr>
      <w:r w:rsidRPr="001A1497">
        <w:rPr>
          <w:sz w:val="16"/>
          <w:szCs w:val="16"/>
        </w:rPr>
        <w:t>But on Thursday - in a rare bipartisan act - the Republican-led Senate passed three resolutions to prevent the sale.</w:t>
      </w:r>
    </w:p>
    <w:p w14:paraId="488A1B73" w14:textId="77777777" w:rsidR="003C7BA6" w:rsidRPr="001A1497" w:rsidRDefault="003C7BA6" w:rsidP="003C7BA6">
      <w:pPr>
        <w:rPr>
          <w:rStyle w:val="StyleUnderline"/>
        </w:rPr>
      </w:pPr>
      <w:r w:rsidRPr="006C1560">
        <w:rPr>
          <w:rStyle w:val="Emphasis"/>
          <w:highlight w:val="yellow"/>
        </w:rPr>
        <w:t>The president</w:t>
      </w:r>
      <w:r w:rsidRPr="001A1497">
        <w:rPr>
          <w:rStyle w:val="Emphasis"/>
        </w:rPr>
        <w:t xml:space="preserve"> has </w:t>
      </w:r>
      <w:r w:rsidRPr="006C1560">
        <w:rPr>
          <w:rStyle w:val="Emphasis"/>
          <w:highlight w:val="yellow"/>
        </w:rPr>
        <w:t>promised to veto</w:t>
      </w:r>
      <w:r w:rsidRPr="001A1497">
        <w:rPr>
          <w:rStyle w:val="StyleUnderline"/>
        </w:rPr>
        <w:t xml:space="preserve"> the action, leaving the deal in limbo.</w:t>
      </w:r>
    </w:p>
    <w:p w14:paraId="754BEAE8" w14:textId="77777777" w:rsidR="003C7BA6" w:rsidRPr="001A1497" w:rsidRDefault="003C7BA6" w:rsidP="003C7BA6">
      <w:pPr>
        <w:rPr>
          <w:rStyle w:val="StyleUnderline"/>
        </w:rPr>
      </w:pPr>
      <w:r w:rsidRPr="001A1497">
        <w:rPr>
          <w:rStyle w:val="StyleUnderline"/>
        </w:rPr>
        <w:t xml:space="preserve">While the Democrat-controlled House of Representatives is also likely to vote to block the sale, analysts say </w:t>
      </w:r>
      <w:r w:rsidRPr="006C1560">
        <w:rPr>
          <w:rStyle w:val="StyleUnderline"/>
          <w:highlight w:val="yellow"/>
        </w:rPr>
        <w:t xml:space="preserve">it is almost certain </w:t>
      </w:r>
      <w:r w:rsidRPr="006C1560">
        <w:rPr>
          <w:rStyle w:val="Emphasis"/>
          <w:highlight w:val="yellow"/>
        </w:rPr>
        <w:t>Congress will not have the necessary votes to override a veto</w:t>
      </w:r>
      <w:r w:rsidRPr="001A1497">
        <w:rPr>
          <w:rStyle w:val="StyleUnderline"/>
        </w:rPr>
        <w:t xml:space="preserve"> from Mr Trump.</w:t>
      </w:r>
    </w:p>
    <w:p w14:paraId="7C7FC834" w14:textId="77777777" w:rsidR="003C7BA6" w:rsidRPr="001A1497" w:rsidRDefault="003C7BA6" w:rsidP="003C7BA6">
      <w:pPr>
        <w:rPr>
          <w:sz w:val="16"/>
          <w:szCs w:val="16"/>
        </w:rPr>
      </w:pPr>
      <w:r w:rsidRPr="001A1497">
        <w:rPr>
          <w:sz w:val="16"/>
          <w:szCs w:val="16"/>
        </w:rPr>
        <w:t>The first and second resolutions of disapproval passed by a margin of 53-45 and a third vote, which covered a number of other resolutions relating to the arms sale, passed by 51-45 votes.</w:t>
      </w:r>
    </w:p>
    <w:p w14:paraId="4D3071E5" w14:textId="77777777" w:rsidR="003C7BA6" w:rsidRPr="001A1497" w:rsidRDefault="003C7BA6" w:rsidP="003C7BA6">
      <w:pPr>
        <w:rPr>
          <w:sz w:val="16"/>
          <w:szCs w:val="16"/>
        </w:rPr>
      </w:pPr>
      <w:r w:rsidRPr="001A1497">
        <w:rPr>
          <w:sz w:val="16"/>
          <w:szCs w:val="16"/>
        </w:rPr>
        <w:t>As well as Saudi Arabia, weapons would also reportedly be sold to the United Arab Emirates and Jordan under the deal.</w:t>
      </w:r>
    </w:p>
    <w:p w14:paraId="568E3389" w14:textId="77777777" w:rsidR="003C7BA6" w:rsidRPr="001A1497" w:rsidRDefault="003C7BA6" w:rsidP="003C7BA6">
      <w:pPr>
        <w:rPr>
          <w:sz w:val="16"/>
          <w:szCs w:val="16"/>
        </w:rPr>
      </w:pPr>
      <w:r w:rsidRPr="001A1497">
        <w:rPr>
          <w:sz w:val="16"/>
          <w:szCs w:val="16"/>
        </w:rPr>
        <w:t>Mr Trump bypassed Congress last month by invoking a rarely used aspect of federal law. He declared that ongoing tensions with Iran amounted to a national emergency, meaning the sale of weapons - including precision-guided bombs - was a matter of urgency.</w:t>
      </w:r>
    </w:p>
    <w:p w14:paraId="285BE457" w14:textId="77777777" w:rsidR="003C7BA6" w:rsidRPr="001A1497" w:rsidRDefault="003C7BA6" w:rsidP="003C7BA6">
      <w:pPr>
        <w:rPr>
          <w:sz w:val="16"/>
          <w:szCs w:val="16"/>
        </w:rPr>
      </w:pPr>
      <w:r w:rsidRPr="001A1497">
        <w:rPr>
          <w:sz w:val="16"/>
          <w:szCs w:val="16"/>
        </w:rPr>
        <w:t>But the move sparked fierce opposition on Capitol Hill from those who feared the weapons may be used against civilians in Yemen by Saudi-led forces.</w:t>
      </w:r>
    </w:p>
    <w:p w14:paraId="6853A1B7" w14:textId="77777777" w:rsidR="003C7BA6" w:rsidRPr="001A1497" w:rsidRDefault="003C7BA6" w:rsidP="003C7BA6">
      <w:pPr>
        <w:rPr>
          <w:rStyle w:val="StyleUnderline"/>
        </w:rPr>
      </w:pPr>
      <w:r w:rsidRPr="006C1560">
        <w:rPr>
          <w:rStyle w:val="StyleUnderline"/>
          <w:highlight w:val="yellow"/>
        </w:rPr>
        <w:t>Just hours before the vote, Iran shot down a</w:t>
      </w:r>
      <w:r w:rsidRPr="001A1497">
        <w:rPr>
          <w:rStyle w:val="StyleUnderline"/>
        </w:rPr>
        <w:t xml:space="preserve"> US military </w:t>
      </w:r>
      <w:r w:rsidRPr="006C1560">
        <w:rPr>
          <w:rStyle w:val="StyleUnderline"/>
          <w:highlight w:val="yellow"/>
        </w:rPr>
        <w:t>drone</w:t>
      </w:r>
      <w:r w:rsidRPr="001A1497">
        <w:rPr>
          <w:rStyle w:val="StyleUnderline"/>
        </w:rPr>
        <w:t xml:space="preserve"> over the Strait of Hormuz.</w:t>
      </w:r>
    </w:p>
    <w:p w14:paraId="6B6FC797" w14:textId="77777777" w:rsidR="003C7BA6" w:rsidRPr="001A1497" w:rsidRDefault="003C7BA6" w:rsidP="003C7BA6">
      <w:pPr>
        <w:rPr>
          <w:rStyle w:val="StyleUnderline"/>
        </w:rPr>
      </w:pPr>
      <w:r w:rsidRPr="006C1560">
        <w:rPr>
          <w:rStyle w:val="StyleUnderline"/>
          <w:highlight w:val="yellow"/>
        </w:rPr>
        <w:t>This</w:t>
      </w:r>
      <w:r w:rsidRPr="001A1497">
        <w:rPr>
          <w:rStyle w:val="StyleUnderline"/>
        </w:rPr>
        <w:t xml:space="preserve"> escalated fears of a wider conflict and </w:t>
      </w:r>
      <w:r w:rsidRPr="006C1560">
        <w:rPr>
          <w:rStyle w:val="StyleUnderline"/>
          <w:highlight w:val="yellow"/>
        </w:rPr>
        <w:t>will</w:t>
      </w:r>
      <w:r w:rsidRPr="001A1497">
        <w:rPr>
          <w:rStyle w:val="StyleUnderline"/>
        </w:rPr>
        <w:t xml:space="preserve"> no doubt </w:t>
      </w:r>
      <w:r w:rsidRPr="006C1560">
        <w:rPr>
          <w:rStyle w:val="Emphasis"/>
          <w:highlight w:val="yellow"/>
        </w:rPr>
        <w:t>reinforce the admin</w:t>
      </w:r>
      <w:r w:rsidRPr="001A1497">
        <w:rPr>
          <w:rStyle w:val="Emphasis"/>
        </w:rPr>
        <w:t>istration</w:t>
      </w:r>
      <w:r w:rsidRPr="006C1560">
        <w:rPr>
          <w:rStyle w:val="Emphasis"/>
          <w:highlight w:val="yellow"/>
        </w:rPr>
        <w:t>'s</w:t>
      </w:r>
      <w:r w:rsidRPr="001A1497">
        <w:rPr>
          <w:rStyle w:val="Emphasis"/>
        </w:rPr>
        <w:t xml:space="preserve"> </w:t>
      </w:r>
      <w:r w:rsidRPr="006C1560">
        <w:rPr>
          <w:rStyle w:val="Emphasis"/>
          <w:highlight w:val="yellow"/>
        </w:rPr>
        <w:t>argument</w:t>
      </w:r>
      <w:r w:rsidRPr="006C1560">
        <w:rPr>
          <w:rStyle w:val="StyleUnderline"/>
          <w:highlight w:val="yellow"/>
        </w:rPr>
        <w:t xml:space="preserve"> that its allies need these weapons</w:t>
      </w:r>
      <w:r w:rsidRPr="001A1497">
        <w:rPr>
          <w:rStyle w:val="StyleUnderline"/>
        </w:rPr>
        <w:t>.</w:t>
      </w:r>
    </w:p>
    <w:p w14:paraId="3A48CB17" w14:textId="77777777" w:rsidR="003C7BA6" w:rsidRPr="001A1497" w:rsidRDefault="003C7BA6" w:rsidP="003C7BA6">
      <w:pPr>
        <w:rPr>
          <w:rStyle w:val="StyleUnderline"/>
        </w:rPr>
      </w:pPr>
      <w:r w:rsidRPr="001A1497">
        <w:rPr>
          <w:rStyle w:val="StyleUnderline"/>
        </w:rPr>
        <w:t xml:space="preserve">President Trump has promised to veto the Senate action in order to proceed with the deals, and </w:t>
      </w:r>
      <w:r w:rsidRPr="006C1560">
        <w:rPr>
          <w:rStyle w:val="Emphasis"/>
          <w:highlight w:val="yellow"/>
        </w:rPr>
        <w:t>lawmakers</w:t>
      </w:r>
      <w:r w:rsidRPr="001A1497">
        <w:rPr>
          <w:rStyle w:val="Emphasis"/>
        </w:rPr>
        <w:t xml:space="preserve"> almost </w:t>
      </w:r>
      <w:r w:rsidRPr="006C1560">
        <w:rPr>
          <w:rStyle w:val="Emphasis"/>
          <w:highlight w:val="yellow"/>
        </w:rPr>
        <w:t>certainly do not have enough votes to override</w:t>
      </w:r>
      <w:r w:rsidRPr="001A1497">
        <w:rPr>
          <w:rStyle w:val="StyleUnderline"/>
        </w:rPr>
        <w:t xml:space="preserve"> that.</w:t>
      </w:r>
    </w:p>
    <w:p w14:paraId="15A4061A" w14:textId="77777777" w:rsidR="003C7BA6" w:rsidRPr="00BE4BEE" w:rsidRDefault="003C7BA6" w:rsidP="003C7BA6">
      <w:pPr>
        <w:rPr>
          <w:sz w:val="16"/>
          <w:szCs w:val="16"/>
        </w:rPr>
      </w:pPr>
      <w:r w:rsidRPr="001A1497">
        <w:rPr>
          <w:sz w:val="16"/>
          <w:szCs w:val="16"/>
        </w:rPr>
        <w:t>But they will keep up their legislative resistance in other ways, because they are afraid that the administration will try to bypass them over any decision to launch a military strike on Iran.</w:t>
      </w:r>
    </w:p>
    <w:p w14:paraId="508AD7A1" w14:textId="77777777" w:rsidR="003C7BA6" w:rsidRPr="00030228" w:rsidRDefault="003C7BA6" w:rsidP="003C7BA6"/>
    <w:p w14:paraId="797F2090" w14:textId="77777777" w:rsidR="003C7BA6" w:rsidRDefault="003C7BA6" w:rsidP="003C7BA6">
      <w:pPr>
        <w:pStyle w:val="Heading2"/>
      </w:pPr>
      <w:r>
        <w:t>Link</w:t>
      </w:r>
    </w:p>
    <w:p w14:paraId="1D1135CB" w14:textId="77777777" w:rsidR="003C7BA6" w:rsidRDefault="003C7BA6" w:rsidP="003C7BA6"/>
    <w:p w14:paraId="38495B6D" w14:textId="77777777" w:rsidR="003C7BA6" w:rsidRDefault="003C7BA6" w:rsidP="003C7BA6">
      <w:pPr>
        <w:pStyle w:val="Heading3"/>
      </w:pPr>
      <w:r>
        <w:t>2NC Link – S-400</w:t>
      </w:r>
    </w:p>
    <w:p w14:paraId="714544A7" w14:textId="77777777" w:rsidR="003C7BA6" w:rsidRPr="00030228" w:rsidRDefault="003C7BA6" w:rsidP="003C7BA6"/>
    <w:p w14:paraId="0967B5A1" w14:textId="77777777" w:rsidR="003C7BA6" w:rsidRDefault="003C7BA6" w:rsidP="003C7BA6">
      <w:pPr>
        <w:pStyle w:val="Heading4"/>
      </w:pPr>
      <w:r>
        <w:t xml:space="preserve">Delaying the THAAD sale to Saudi Arabia causes them to buy the S-400 from Russia instead---only a risk of our offense because it’s a </w:t>
      </w:r>
      <w:r w:rsidRPr="00030228">
        <w:rPr>
          <w:u w:val="single"/>
        </w:rPr>
        <w:t>defensive</w:t>
      </w:r>
      <w:r>
        <w:t xml:space="preserve"> system</w:t>
      </w:r>
    </w:p>
    <w:p w14:paraId="6AAF97CF" w14:textId="77777777" w:rsidR="003C7BA6" w:rsidRDefault="003C7BA6" w:rsidP="003C7BA6">
      <w:r w:rsidRPr="004C56DD">
        <w:rPr>
          <w:rStyle w:val="Style13ptBold"/>
        </w:rPr>
        <w:t>Bloomberg News</w:t>
      </w:r>
      <w:r>
        <w:t xml:space="preserve"> 10/24/</w:t>
      </w:r>
      <w:r w:rsidRPr="004C56DD">
        <w:rPr>
          <w:rStyle w:val="Style13ptBold"/>
        </w:rPr>
        <w:t>18</w:t>
      </w:r>
      <w:r>
        <w:t xml:space="preserve">, US$15 billion THAAD missile deal at risk after Khashoggi death, South China Morning Post, </w:t>
      </w:r>
      <w:hyperlink r:id="rId13" w:history="1">
        <w:r w:rsidRPr="00A81893">
          <w:rPr>
            <w:rStyle w:val="Hyperlink"/>
          </w:rPr>
          <w:t>https://www.scmp.com/news/world/united-states-canada/article/2169978/lockheed-martins-us15-billion-thaad-missile-deal</w:t>
        </w:r>
      </w:hyperlink>
    </w:p>
    <w:p w14:paraId="6D5FD47C" w14:textId="77777777" w:rsidR="003C7BA6" w:rsidRPr="00030228" w:rsidRDefault="003C7BA6" w:rsidP="003C7BA6">
      <w:pPr>
        <w:rPr>
          <w:sz w:val="16"/>
        </w:rPr>
      </w:pPr>
      <w:r w:rsidRPr="006C1560">
        <w:rPr>
          <w:rStyle w:val="StyleUnderline"/>
          <w:highlight w:val="yellow"/>
        </w:rPr>
        <w:t>Lockheed</w:t>
      </w:r>
      <w:r w:rsidRPr="004C56DD">
        <w:rPr>
          <w:rStyle w:val="StyleUnderline"/>
        </w:rPr>
        <w:t xml:space="preserve"> Martin</w:t>
      </w:r>
      <w:r w:rsidRPr="006C1560">
        <w:rPr>
          <w:rStyle w:val="StyleUnderline"/>
          <w:highlight w:val="yellow"/>
        </w:rPr>
        <w:t>’s</w:t>
      </w:r>
      <w:r w:rsidRPr="004C56DD">
        <w:rPr>
          <w:rStyle w:val="StyleUnderline"/>
        </w:rPr>
        <w:t xml:space="preserve"> </w:t>
      </w:r>
      <w:r w:rsidRPr="00030228">
        <w:rPr>
          <w:rStyle w:val="StyleUnderline"/>
        </w:rPr>
        <w:t>potential</w:t>
      </w:r>
      <w:r w:rsidRPr="004C56DD">
        <w:rPr>
          <w:rStyle w:val="StyleUnderline"/>
        </w:rPr>
        <w:t xml:space="preserve"> US$15 billion </w:t>
      </w:r>
      <w:r w:rsidRPr="006C1560">
        <w:rPr>
          <w:rStyle w:val="StyleUnderline"/>
          <w:highlight w:val="yellow"/>
        </w:rPr>
        <w:t>sale to Saudi Arabia of</w:t>
      </w:r>
      <w:r w:rsidRPr="004C56DD">
        <w:rPr>
          <w:rStyle w:val="StyleUnderline"/>
        </w:rPr>
        <w:t xml:space="preserve"> its </w:t>
      </w:r>
      <w:r w:rsidRPr="006C1560">
        <w:rPr>
          <w:rStyle w:val="StyleUnderline"/>
          <w:highlight w:val="yellow"/>
        </w:rPr>
        <w:t>THAAD</w:t>
      </w:r>
      <w:r w:rsidRPr="004C56DD">
        <w:rPr>
          <w:rStyle w:val="StyleUnderline"/>
        </w:rPr>
        <w:t xml:space="preserve"> air-defence system </w:t>
      </w:r>
      <w:r w:rsidRPr="006C1560">
        <w:rPr>
          <w:rStyle w:val="StyleUnderline"/>
          <w:highlight w:val="yellow"/>
        </w:rPr>
        <w:t>may be</w:t>
      </w:r>
      <w:r w:rsidRPr="004C56DD">
        <w:rPr>
          <w:rStyle w:val="StyleUnderline"/>
        </w:rPr>
        <w:t xml:space="preserve"> the unfinished deal most </w:t>
      </w:r>
      <w:r w:rsidRPr="006C1560">
        <w:rPr>
          <w:rStyle w:val="Emphasis"/>
          <w:highlight w:val="yellow"/>
        </w:rPr>
        <w:t>vulnerable</w:t>
      </w:r>
      <w:r w:rsidRPr="006C1560">
        <w:rPr>
          <w:rStyle w:val="StyleUnderline"/>
          <w:highlight w:val="yellow"/>
        </w:rPr>
        <w:t xml:space="preserve"> </w:t>
      </w:r>
      <w:r w:rsidRPr="00030228">
        <w:rPr>
          <w:rStyle w:val="StyleUnderline"/>
        </w:rPr>
        <w:t>to growing congressional demands to stop providing arms to the desert kingdom</w:t>
      </w:r>
      <w:r w:rsidRPr="00030228">
        <w:rPr>
          <w:sz w:val="16"/>
        </w:rPr>
        <w:t xml:space="preserve"> after the killing of critic Jamal Khashoggi.</w:t>
      </w:r>
    </w:p>
    <w:p w14:paraId="106795A8" w14:textId="77777777" w:rsidR="003C7BA6" w:rsidRPr="00030228" w:rsidRDefault="003C7BA6" w:rsidP="003C7BA6">
      <w:pPr>
        <w:rPr>
          <w:sz w:val="16"/>
          <w:szCs w:val="16"/>
        </w:rPr>
      </w:pPr>
      <w:r w:rsidRPr="00030228">
        <w:rPr>
          <w:sz w:val="16"/>
          <w:szCs w:val="16"/>
        </w:rPr>
        <w:t>It also underscores that the US$110 billion package of arms sales that US President Donald Trump announced on his visit to the Gulf nation last year – and has vowed to protect despite Khashoggi’s death – was always aspirational at best.</w:t>
      </w:r>
    </w:p>
    <w:p w14:paraId="70E50434" w14:textId="77777777" w:rsidR="003C7BA6" w:rsidRPr="00030228" w:rsidRDefault="003C7BA6" w:rsidP="003C7BA6">
      <w:pPr>
        <w:rPr>
          <w:sz w:val="16"/>
          <w:szCs w:val="16"/>
        </w:rPr>
      </w:pPr>
      <w:r w:rsidRPr="00030228">
        <w:rPr>
          <w:sz w:val="16"/>
          <w:szCs w:val="16"/>
        </w:rPr>
        <w:t>“That number is not analytically helpful, that number is politically helpful,” said Jon Alterman, director of the Middle East programme at the Centre for Strategic and International Studies in Washington.</w:t>
      </w:r>
    </w:p>
    <w:p w14:paraId="1CDF253F" w14:textId="77777777" w:rsidR="003C7BA6" w:rsidRPr="00030228" w:rsidRDefault="003C7BA6" w:rsidP="003C7BA6">
      <w:pPr>
        <w:rPr>
          <w:sz w:val="16"/>
          <w:szCs w:val="16"/>
        </w:rPr>
      </w:pPr>
      <w:r w:rsidRPr="00030228">
        <w:rPr>
          <w:sz w:val="16"/>
          <w:szCs w:val="16"/>
        </w:rPr>
        <w:t>“It’s not close to US$110 billion in hardware, and it doesn’t go this year or next year.”</w:t>
      </w:r>
    </w:p>
    <w:p w14:paraId="37A49A29" w14:textId="77777777" w:rsidR="003C7BA6" w:rsidRPr="00030228" w:rsidRDefault="003C7BA6" w:rsidP="003C7BA6">
      <w:pPr>
        <w:rPr>
          <w:sz w:val="16"/>
          <w:szCs w:val="16"/>
        </w:rPr>
      </w:pPr>
      <w:r w:rsidRPr="00030228">
        <w:rPr>
          <w:sz w:val="16"/>
          <w:szCs w:val="16"/>
        </w:rPr>
        <w:t>The pending Saudi deals for arms, logistics and training includes sales started during President Barack Obama’s administration.</w:t>
      </w:r>
    </w:p>
    <w:p w14:paraId="40BADA2E" w14:textId="77777777" w:rsidR="003C7BA6" w:rsidRPr="00030228" w:rsidRDefault="003C7BA6" w:rsidP="003C7BA6">
      <w:pPr>
        <w:rPr>
          <w:sz w:val="16"/>
          <w:szCs w:val="16"/>
        </w:rPr>
      </w:pPr>
      <w:r w:rsidRPr="00030228">
        <w:rPr>
          <w:sz w:val="16"/>
          <w:szCs w:val="16"/>
        </w:rPr>
        <w:t>Only US$14.5 billion of that involves signed “letters of offer and acceptance” that spell out final terms and prices, according to the Pentagon.</w:t>
      </w:r>
    </w:p>
    <w:p w14:paraId="5B50F4E5" w14:textId="77777777" w:rsidR="003C7BA6" w:rsidRPr="00030228" w:rsidRDefault="003C7BA6" w:rsidP="003C7BA6">
      <w:pPr>
        <w:rPr>
          <w:rStyle w:val="StyleUnderline"/>
        </w:rPr>
      </w:pPr>
      <w:r w:rsidRPr="00030228">
        <w:rPr>
          <w:rStyle w:val="StyleUnderline"/>
        </w:rPr>
        <w:t>The sale of Lockheed’s Terminal High-Altitude Area Defence system remains under negotiation a year after it was initially approved by Congress.</w:t>
      </w:r>
    </w:p>
    <w:p w14:paraId="4BCFDB65" w14:textId="77777777" w:rsidR="003C7BA6" w:rsidRPr="00030228" w:rsidRDefault="003C7BA6" w:rsidP="003C7BA6">
      <w:pPr>
        <w:rPr>
          <w:rStyle w:val="StyleUnderline"/>
        </w:rPr>
      </w:pPr>
      <w:r w:rsidRPr="00030228">
        <w:rPr>
          <w:rStyle w:val="StyleUnderline"/>
        </w:rPr>
        <w:t xml:space="preserve">US officials and congressional aides said that </w:t>
      </w:r>
      <w:r w:rsidRPr="006C1560">
        <w:rPr>
          <w:rStyle w:val="StyleUnderline"/>
          <w:highlight w:val="yellow"/>
        </w:rPr>
        <w:t>although Congress approved the</w:t>
      </w:r>
      <w:r w:rsidRPr="00030228">
        <w:rPr>
          <w:rStyle w:val="StyleUnderline"/>
        </w:rPr>
        <w:t xml:space="preserve"> potential THAAD </w:t>
      </w:r>
      <w:r w:rsidRPr="006C1560">
        <w:rPr>
          <w:rStyle w:val="StyleUnderline"/>
          <w:highlight w:val="yellow"/>
        </w:rPr>
        <w:t>sale</w:t>
      </w:r>
      <w:r w:rsidRPr="00030228">
        <w:rPr>
          <w:rStyle w:val="StyleUnderline"/>
        </w:rPr>
        <w:t xml:space="preserve"> early last November, </w:t>
      </w:r>
      <w:r w:rsidRPr="006C1560">
        <w:rPr>
          <w:rStyle w:val="StyleUnderline"/>
          <w:highlight w:val="yellow"/>
        </w:rPr>
        <w:t>the letter</w:t>
      </w:r>
      <w:r w:rsidRPr="00030228">
        <w:rPr>
          <w:rStyle w:val="StyleUnderline"/>
        </w:rPr>
        <w:t xml:space="preserve"> of offer and acceptance agreed to in February hasn’t yet been signed and </w:t>
      </w:r>
      <w:r w:rsidRPr="006C1560">
        <w:rPr>
          <w:rStyle w:val="StyleUnderline"/>
          <w:highlight w:val="yellow"/>
        </w:rPr>
        <w:t>remains under negotiations</w:t>
      </w:r>
      <w:r w:rsidRPr="00030228">
        <w:rPr>
          <w:rStyle w:val="StyleUnderline"/>
        </w:rPr>
        <w:t>.</w:t>
      </w:r>
    </w:p>
    <w:p w14:paraId="0020823E" w14:textId="77777777" w:rsidR="003C7BA6" w:rsidRPr="00030228" w:rsidRDefault="003C7BA6" w:rsidP="003C7BA6">
      <w:pPr>
        <w:rPr>
          <w:sz w:val="16"/>
          <w:szCs w:val="16"/>
        </w:rPr>
      </w:pPr>
      <w:r w:rsidRPr="00030228">
        <w:rPr>
          <w:sz w:val="16"/>
          <w:szCs w:val="16"/>
        </w:rPr>
        <w:t>Canada and Germany rethink Saudi defence deals after Khashoggi killing</w:t>
      </w:r>
    </w:p>
    <w:p w14:paraId="7A31421C" w14:textId="77777777" w:rsidR="003C7BA6" w:rsidRPr="00030228" w:rsidRDefault="003C7BA6" w:rsidP="003C7BA6">
      <w:pPr>
        <w:rPr>
          <w:rStyle w:val="StyleUnderline"/>
        </w:rPr>
      </w:pPr>
      <w:r w:rsidRPr="00030228">
        <w:rPr>
          <w:sz w:val="16"/>
        </w:rPr>
        <w:t xml:space="preserve">Bruce Tanner, chief financial officer for Lockheed, the biggest US defence contractor, told analysts on the company’s quarterly earnings call Tuesday that </w:t>
      </w:r>
      <w:r w:rsidRPr="00030228">
        <w:rPr>
          <w:rStyle w:val="StyleUnderline"/>
        </w:rPr>
        <w:t xml:space="preserve">the </w:t>
      </w:r>
      <w:r w:rsidRPr="006C1560">
        <w:rPr>
          <w:rStyle w:val="StyleUnderline"/>
          <w:highlight w:val="yellow"/>
        </w:rPr>
        <w:t>THAAD</w:t>
      </w:r>
      <w:r w:rsidRPr="00030228">
        <w:rPr>
          <w:rStyle w:val="StyleUnderline"/>
        </w:rPr>
        <w:t xml:space="preserve"> deal with the Saudis </w:t>
      </w:r>
      <w:r w:rsidRPr="006C1560">
        <w:rPr>
          <w:rStyle w:val="StyleUnderline"/>
          <w:highlight w:val="yellow"/>
        </w:rPr>
        <w:t>is “the largest order we’ve been waiting on”</w:t>
      </w:r>
      <w:r w:rsidRPr="00030228">
        <w:rPr>
          <w:rStyle w:val="StyleUnderline"/>
        </w:rPr>
        <w:t xml:space="preserve"> that “has not taken place yet”.</w:t>
      </w:r>
    </w:p>
    <w:p w14:paraId="4EC23837" w14:textId="77777777" w:rsidR="003C7BA6" w:rsidRPr="00030228" w:rsidRDefault="003C7BA6" w:rsidP="003C7BA6">
      <w:pPr>
        <w:rPr>
          <w:sz w:val="16"/>
          <w:szCs w:val="16"/>
        </w:rPr>
      </w:pPr>
      <w:r w:rsidRPr="00030228">
        <w:rPr>
          <w:sz w:val="16"/>
          <w:szCs w:val="16"/>
        </w:rPr>
        <w:t>He said the company is “not sure when that will take place”.</w:t>
      </w:r>
    </w:p>
    <w:p w14:paraId="0BF36A94" w14:textId="77777777" w:rsidR="003C7BA6" w:rsidRPr="00030228" w:rsidRDefault="003C7BA6" w:rsidP="003C7BA6">
      <w:pPr>
        <w:rPr>
          <w:sz w:val="16"/>
          <w:szCs w:val="16"/>
        </w:rPr>
      </w:pPr>
      <w:r w:rsidRPr="00030228">
        <w:rPr>
          <w:sz w:val="16"/>
          <w:szCs w:val="16"/>
        </w:rPr>
        <w:t>In any case, Tanner said, “we would not have significant sales in the near-term” in part because he understood the THAAD system for Saudi Arabia wouldn’t possess an initial combat capability until 2023.</w:t>
      </w:r>
    </w:p>
    <w:p w14:paraId="144C6604" w14:textId="77777777" w:rsidR="003C7BA6" w:rsidRPr="00030228" w:rsidRDefault="003C7BA6" w:rsidP="003C7BA6">
      <w:pPr>
        <w:rPr>
          <w:sz w:val="16"/>
        </w:rPr>
      </w:pPr>
      <w:r w:rsidRPr="00030228">
        <w:rPr>
          <w:sz w:val="16"/>
        </w:rPr>
        <w:t xml:space="preserve">Now </w:t>
      </w:r>
      <w:r w:rsidRPr="00030228">
        <w:rPr>
          <w:rStyle w:val="Emphasis"/>
        </w:rPr>
        <w:t xml:space="preserve">the </w:t>
      </w:r>
      <w:r w:rsidRPr="006C1560">
        <w:rPr>
          <w:rStyle w:val="Emphasis"/>
          <w:highlight w:val="yellow"/>
        </w:rPr>
        <w:t>THAAD</w:t>
      </w:r>
      <w:r w:rsidRPr="00030228">
        <w:rPr>
          <w:rStyle w:val="Emphasis"/>
        </w:rPr>
        <w:t xml:space="preserve"> sale </w:t>
      </w:r>
      <w:r w:rsidRPr="006C1560">
        <w:rPr>
          <w:rStyle w:val="Emphasis"/>
          <w:highlight w:val="yellow"/>
        </w:rPr>
        <w:t>may be caught up in</w:t>
      </w:r>
      <w:r w:rsidRPr="00030228">
        <w:rPr>
          <w:rStyle w:val="Emphasis"/>
        </w:rPr>
        <w:t xml:space="preserve"> the growing congressional </w:t>
      </w:r>
      <w:r w:rsidRPr="006C1560">
        <w:rPr>
          <w:rStyle w:val="Emphasis"/>
          <w:highlight w:val="yellow"/>
        </w:rPr>
        <w:t>backlash against the Saudis</w:t>
      </w:r>
      <w:r w:rsidRPr="00030228">
        <w:rPr>
          <w:sz w:val="16"/>
        </w:rPr>
        <w:t xml:space="preserve"> – and especially Crown Prince Mohammed bin Salman for his suspected responsibility in the death of journalist Khashoggi inside his country’s consulate in Istanbul.</w:t>
      </w:r>
    </w:p>
    <w:p w14:paraId="51F26E69" w14:textId="77777777" w:rsidR="003C7BA6" w:rsidRPr="00030228" w:rsidRDefault="003C7BA6" w:rsidP="003C7BA6">
      <w:pPr>
        <w:rPr>
          <w:sz w:val="16"/>
        </w:rPr>
      </w:pPr>
      <w:r w:rsidRPr="00030228">
        <w:rPr>
          <w:rStyle w:val="StyleUnderline"/>
        </w:rPr>
        <w:t>The sentiment was reflected in a bipartisan bill introduced Tuesday by Democratic Representative James McGovern to immediately stop all military sales to Saudi Arabia</w:t>
      </w:r>
      <w:r w:rsidRPr="00030228">
        <w:rPr>
          <w:sz w:val="16"/>
        </w:rPr>
        <w:t>, an even tougher approach than the bill he proposed just last week to tie such deals to a US determination of the Saudi government’s role in the killing.</w:t>
      </w:r>
    </w:p>
    <w:p w14:paraId="5C828C82" w14:textId="77777777" w:rsidR="003C7BA6" w:rsidRPr="00030228" w:rsidRDefault="003C7BA6" w:rsidP="003C7BA6">
      <w:pPr>
        <w:rPr>
          <w:sz w:val="16"/>
          <w:szCs w:val="16"/>
        </w:rPr>
      </w:pPr>
      <w:r w:rsidRPr="00030228">
        <w:rPr>
          <w:sz w:val="16"/>
          <w:szCs w:val="16"/>
        </w:rPr>
        <w:t>“With the murder of Jamal Khashoggi, it’s time for the United States to halt all weapons sales and military aid to Saudi Arabia,” the Massachusetts lawmaker said in a statement.</w:t>
      </w:r>
    </w:p>
    <w:p w14:paraId="17553351" w14:textId="77777777" w:rsidR="003C7BA6" w:rsidRPr="00030228" w:rsidRDefault="003C7BA6" w:rsidP="003C7BA6">
      <w:pPr>
        <w:rPr>
          <w:sz w:val="16"/>
          <w:szCs w:val="16"/>
        </w:rPr>
      </w:pPr>
      <w:r w:rsidRPr="00030228">
        <w:rPr>
          <w:sz w:val="16"/>
          <w:szCs w:val="16"/>
        </w:rPr>
        <w:t>Trump told reporters Tuesday that “in terms of what we ultimately do I’m going to leave it very much – in conjunction with me – up to Congress” although he continued to say it would be “foolish” to impede arms deals or investment flows.</w:t>
      </w:r>
    </w:p>
    <w:p w14:paraId="3A9E66F8" w14:textId="77777777" w:rsidR="003C7BA6" w:rsidRPr="00030228" w:rsidRDefault="003C7BA6" w:rsidP="003C7BA6">
      <w:pPr>
        <w:rPr>
          <w:sz w:val="16"/>
        </w:rPr>
      </w:pPr>
      <w:r w:rsidRPr="00030228">
        <w:rPr>
          <w:rStyle w:val="StyleUnderline"/>
        </w:rPr>
        <w:t xml:space="preserve">Although the McGovern legislation would cover all arms transfers, “militarily, </w:t>
      </w:r>
      <w:r w:rsidRPr="006C1560">
        <w:rPr>
          <w:rStyle w:val="StyleUnderline"/>
          <w:highlight w:val="yellow"/>
        </w:rPr>
        <w:t>denying</w:t>
      </w:r>
      <w:r w:rsidRPr="00030228">
        <w:rPr>
          <w:rStyle w:val="StyleUnderline"/>
        </w:rPr>
        <w:t xml:space="preserve"> or delaying </w:t>
      </w:r>
      <w:r w:rsidRPr="006C1560">
        <w:rPr>
          <w:rStyle w:val="StyleUnderline"/>
          <w:highlight w:val="yellow"/>
        </w:rPr>
        <w:t>THAAD to the Saudis seems</w:t>
      </w:r>
      <w:r w:rsidRPr="00030228">
        <w:rPr>
          <w:rStyle w:val="StyleUnderline"/>
        </w:rPr>
        <w:t xml:space="preserve"> to be </w:t>
      </w:r>
      <w:r w:rsidRPr="006C1560">
        <w:rPr>
          <w:rStyle w:val="Emphasis"/>
          <w:highlight w:val="yellow"/>
        </w:rPr>
        <w:t>counterproductive</w:t>
      </w:r>
      <w:r w:rsidRPr="00030228">
        <w:rPr>
          <w:rStyle w:val="StyleUnderline"/>
        </w:rPr>
        <w:t>,”</w:t>
      </w:r>
      <w:r w:rsidRPr="00030228">
        <w:rPr>
          <w:sz w:val="16"/>
        </w:rPr>
        <w:t xml:space="preserve"> David Des Roches, associate professor at the Near East South Asia Centre for Strategic Studies at the National Defence University, said.</w:t>
      </w:r>
    </w:p>
    <w:p w14:paraId="69E108F0" w14:textId="77777777" w:rsidR="003C7BA6" w:rsidRPr="00030228" w:rsidRDefault="003C7BA6" w:rsidP="003C7BA6">
      <w:pPr>
        <w:rPr>
          <w:sz w:val="16"/>
        </w:rPr>
      </w:pPr>
      <w:r w:rsidRPr="00030228">
        <w:rPr>
          <w:rStyle w:val="StyleUnderline"/>
        </w:rPr>
        <w:t>“</w:t>
      </w:r>
      <w:r w:rsidRPr="006C1560">
        <w:rPr>
          <w:rStyle w:val="StyleUnderline"/>
          <w:highlight w:val="yellow"/>
        </w:rPr>
        <w:t xml:space="preserve">This is a </w:t>
      </w:r>
      <w:r w:rsidRPr="006C1560">
        <w:rPr>
          <w:rStyle w:val="Emphasis"/>
          <w:highlight w:val="yellow"/>
        </w:rPr>
        <w:t>defensive weapons system</w:t>
      </w:r>
      <w:r w:rsidRPr="00030228">
        <w:rPr>
          <w:rStyle w:val="StyleUnderline"/>
        </w:rPr>
        <w:t xml:space="preserve"> which is </w:t>
      </w:r>
      <w:r w:rsidRPr="006C1560">
        <w:rPr>
          <w:rStyle w:val="Emphasis"/>
          <w:highlight w:val="yellow"/>
        </w:rPr>
        <w:t>in no way implicated in any h</w:t>
      </w:r>
      <w:r w:rsidRPr="00030228">
        <w:rPr>
          <w:rStyle w:val="StyleUnderline"/>
        </w:rPr>
        <w:t xml:space="preserve">uman </w:t>
      </w:r>
      <w:r w:rsidRPr="006C1560">
        <w:rPr>
          <w:rStyle w:val="Emphasis"/>
          <w:highlight w:val="yellow"/>
        </w:rPr>
        <w:t>r</w:t>
      </w:r>
      <w:r w:rsidRPr="00030228">
        <w:rPr>
          <w:rStyle w:val="StyleUnderline"/>
        </w:rPr>
        <w:t xml:space="preserve">ights </w:t>
      </w:r>
      <w:r w:rsidRPr="006C1560">
        <w:rPr>
          <w:rStyle w:val="Emphasis"/>
          <w:highlight w:val="yellow"/>
        </w:rPr>
        <w:t>violation</w:t>
      </w:r>
      <w:r w:rsidRPr="006C1560">
        <w:rPr>
          <w:rStyle w:val="StyleUnderline"/>
          <w:highlight w:val="yellow"/>
        </w:rPr>
        <w:t>, and will form the bedrock of</w:t>
      </w:r>
      <w:r w:rsidRPr="00030228">
        <w:rPr>
          <w:rStyle w:val="StyleUnderline"/>
        </w:rPr>
        <w:t xml:space="preserve"> the </w:t>
      </w:r>
      <w:r w:rsidRPr="006C1560">
        <w:rPr>
          <w:rStyle w:val="StyleUnderline"/>
          <w:highlight w:val="yellow"/>
        </w:rPr>
        <w:t>Saudi air defences</w:t>
      </w:r>
      <w:r w:rsidRPr="00030228">
        <w:rPr>
          <w:rStyle w:val="StyleUnderline"/>
        </w:rPr>
        <w:t xml:space="preserve"> for at least two generations to come,”</w:t>
      </w:r>
      <w:r w:rsidRPr="00030228">
        <w:rPr>
          <w:sz w:val="16"/>
        </w:rPr>
        <w:t xml:space="preserve"> he said.</w:t>
      </w:r>
    </w:p>
    <w:p w14:paraId="7920DF03" w14:textId="77777777" w:rsidR="003C7BA6" w:rsidRPr="00030228" w:rsidRDefault="003C7BA6" w:rsidP="003C7BA6">
      <w:pPr>
        <w:rPr>
          <w:sz w:val="16"/>
        </w:rPr>
      </w:pPr>
      <w:r w:rsidRPr="00030228">
        <w:rPr>
          <w:rStyle w:val="StyleUnderline"/>
        </w:rPr>
        <w:t>“</w:t>
      </w:r>
      <w:r w:rsidRPr="006C1560">
        <w:rPr>
          <w:rStyle w:val="Emphasis"/>
          <w:highlight w:val="yellow"/>
        </w:rPr>
        <w:t>If this sale is</w:t>
      </w:r>
      <w:r w:rsidRPr="00030228">
        <w:rPr>
          <w:rStyle w:val="Emphasis"/>
        </w:rPr>
        <w:t xml:space="preserve"> denied or </w:t>
      </w:r>
      <w:r w:rsidRPr="006C1560">
        <w:rPr>
          <w:rStyle w:val="Emphasis"/>
          <w:highlight w:val="yellow"/>
        </w:rPr>
        <w:t>delayed, the Saudis can be expected to</w:t>
      </w:r>
      <w:r w:rsidRPr="00030228">
        <w:rPr>
          <w:rStyle w:val="Emphasis"/>
        </w:rPr>
        <w:t xml:space="preserve"> question the relationship </w:t>
      </w:r>
      <w:r w:rsidRPr="006C1560">
        <w:rPr>
          <w:rStyle w:val="Emphasis"/>
          <w:highlight w:val="yellow"/>
        </w:rPr>
        <w:t>and seek alternate suppliers</w:t>
      </w:r>
      <w:r w:rsidRPr="00030228">
        <w:rPr>
          <w:rStyle w:val="Emphasis"/>
        </w:rPr>
        <w:t xml:space="preserve"> – most </w:t>
      </w:r>
      <w:r w:rsidRPr="006C1560">
        <w:rPr>
          <w:rStyle w:val="Emphasis"/>
          <w:highlight w:val="yellow"/>
        </w:rPr>
        <w:t>probably the Russian S-400</w:t>
      </w:r>
      <w:r w:rsidRPr="00030228">
        <w:rPr>
          <w:rStyle w:val="StyleUnderline"/>
        </w:rPr>
        <w:t>,”</w:t>
      </w:r>
      <w:r w:rsidRPr="00030228">
        <w:rPr>
          <w:sz w:val="16"/>
        </w:rPr>
        <w:t xml:space="preserve"> he said of Russia’s most advanced air defence system.</w:t>
      </w:r>
    </w:p>
    <w:p w14:paraId="7D1871A5" w14:textId="77777777" w:rsidR="003C7BA6" w:rsidRDefault="003C7BA6" w:rsidP="003C7BA6"/>
    <w:p w14:paraId="2DCCB503" w14:textId="77777777" w:rsidR="003C7BA6" w:rsidRDefault="003C7BA6" w:rsidP="003C7BA6">
      <w:pPr>
        <w:pStyle w:val="Heading3"/>
      </w:pPr>
      <w:r>
        <w:t>2NC Link – AT: No Russia Fill-In</w:t>
      </w:r>
    </w:p>
    <w:p w14:paraId="2149077D" w14:textId="77777777" w:rsidR="003C7BA6" w:rsidRDefault="003C7BA6" w:rsidP="003C7BA6"/>
    <w:p w14:paraId="09B10042" w14:textId="77777777" w:rsidR="003C7BA6" w:rsidRDefault="003C7BA6" w:rsidP="003C7BA6">
      <w:pPr>
        <w:pStyle w:val="Heading4"/>
      </w:pPr>
      <w:r>
        <w:t>Yes Russia fill-in---Saudi Arabia has deals with Russia for the S-400 ready to go in case the US cancels its arms deals---proves their willingness to transition---AND even if the transition away from the US isn’t smooth, Russia’s expanded influence still creates a rift in the allied missile shield in the Middle East</w:t>
      </w:r>
    </w:p>
    <w:p w14:paraId="6663A024" w14:textId="77777777" w:rsidR="003C7BA6" w:rsidRDefault="003C7BA6" w:rsidP="003C7BA6">
      <w:r>
        <w:t xml:space="preserve">Andrew </w:t>
      </w:r>
      <w:r w:rsidRPr="00B828FD">
        <w:rPr>
          <w:rStyle w:val="Style13ptBold"/>
        </w:rPr>
        <w:t>Korybko</w:t>
      </w:r>
      <w:r>
        <w:t xml:space="preserve"> 10/23/</w:t>
      </w:r>
      <w:r w:rsidRPr="00B828FD">
        <w:rPr>
          <w:rStyle w:val="Style13ptBold"/>
        </w:rPr>
        <w:t>18</w:t>
      </w:r>
      <w:r>
        <w:t>, an American Moscow-based political analyst specializing in the relationship between the US strategy in Afro-Eurasia, China’s One Belt One Road global vision of New Silk Road connectivity, and Hybrid Warfare, "Russia’s Poised to Reap the Rewards of the West’s Fallout with Saudi Arabia", Global Research, https://www.globalresearch.ca/russias-poised-reap-rewards-wests-fallout-saudi-arabia/5657711</w:t>
      </w:r>
    </w:p>
    <w:p w14:paraId="17037FD0" w14:textId="77777777" w:rsidR="003C7BA6" w:rsidRPr="00452EC7" w:rsidRDefault="003C7BA6" w:rsidP="003C7BA6">
      <w:pPr>
        <w:rPr>
          <w:sz w:val="16"/>
          <w:szCs w:val="16"/>
        </w:rPr>
      </w:pPr>
      <w:r w:rsidRPr="00452EC7">
        <w:rPr>
          <w:sz w:val="16"/>
          <w:szCs w:val="16"/>
        </w:rPr>
        <w:t>Suiciding A Slew Of Strategic Partnerships</w:t>
      </w:r>
    </w:p>
    <w:p w14:paraId="7C4B1644" w14:textId="77777777" w:rsidR="003C7BA6" w:rsidRPr="00452EC7" w:rsidRDefault="003C7BA6" w:rsidP="003C7BA6">
      <w:pPr>
        <w:rPr>
          <w:sz w:val="16"/>
        </w:rPr>
      </w:pPr>
      <w:r w:rsidRPr="00452EC7">
        <w:rPr>
          <w:rStyle w:val="StyleUnderline"/>
        </w:rPr>
        <w:t>It almost looks at this point like the West wants Russia to replace its strategic role in Saudi Arabia</w:t>
      </w:r>
      <w:r w:rsidRPr="00452EC7">
        <w:rPr>
          <w:sz w:val="16"/>
        </w:rPr>
        <w:t>, at least judging by the self-inflicted damage that they’ve done to their own interests over the past couple of weeks since Jamal Khashoggi’s killing in his country’s Istanbul consulate. The circumstances surrounding it are unclear, but it’s looking ever more likely that a hostile “deep state” faction was behind his murder just like the author surmised in his earlier piece titled “Khashoggi Mystery: Rogue Killers Or Rogue Royals?”, though that still can’t be known for certain. Even so, it’s interesting to observe how many Western countries and companies decided to pull out of the Kingdom’s upcoming Future Investors Initiative, which is regarded as the so-called “Davos in the Desert”.</w:t>
      </w:r>
    </w:p>
    <w:p w14:paraId="67A22862" w14:textId="77777777" w:rsidR="003C7BA6" w:rsidRPr="00452EC7" w:rsidRDefault="003C7BA6" w:rsidP="003C7BA6">
      <w:pPr>
        <w:rPr>
          <w:rStyle w:val="StyleUnderline"/>
        </w:rPr>
      </w:pPr>
      <w:r w:rsidRPr="00452EC7">
        <w:rPr>
          <w:sz w:val="16"/>
        </w:rPr>
        <w:t xml:space="preserve">Even more stunning is the fact that </w:t>
      </w:r>
      <w:r w:rsidRPr="00452EC7">
        <w:rPr>
          <w:rStyle w:val="StyleUnderline"/>
        </w:rPr>
        <w:t xml:space="preserve">many influential </w:t>
      </w:r>
      <w:r w:rsidRPr="00452EC7">
        <w:rPr>
          <w:rStyle w:val="StyleUnderline"/>
          <w:highlight w:val="yellow"/>
        </w:rPr>
        <w:t>voices</w:t>
      </w:r>
      <w:r w:rsidRPr="00452EC7">
        <w:rPr>
          <w:rStyle w:val="StyleUnderline"/>
        </w:rPr>
        <w:t xml:space="preserve"> on both sides of the Atlantic </w:t>
      </w:r>
      <w:r w:rsidRPr="00452EC7">
        <w:rPr>
          <w:rStyle w:val="StyleUnderline"/>
          <w:highlight w:val="yellow"/>
        </w:rPr>
        <w:t>are</w:t>
      </w:r>
      <w:r w:rsidRPr="00452EC7">
        <w:rPr>
          <w:rStyle w:val="StyleUnderline"/>
        </w:rPr>
        <w:t xml:space="preserve"> now </w:t>
      </w:r>
      <w:r w:rsidRPr="00452EC7">
        <w:rPr>
          <w:rStyle w:val="StyleUnderline"/>
          <w:highlight w:val="yellow"/>
        </w:rPr>
        <w:t>calling for</w:t>
      </w:r>
      <w:r w:rsidRPr="00452EC7">
        <w:rPr>
          <w:rStyle w:val="StyleUnderline"/>
        </w:rPr>
        <w:t xml:space="preserve"> a </w:t>
      </w:r>
      <w:r w:rsidRPr="00452EC7">
        <w:rPr>
          <w:rStyle w:val="StyleUnderline"/>
          <w:highlight w:val="yellow"/>
        </w:rPr>
        <w:t>suspension of</w:t>
      </w:r>
      <w:r w:rsidRPr="00452EC7">
        <w:rPr>
          <w:rStyle w:val="StyleUnderline"/>
        </w:rPr>
        <w:t xml:space="preserve"> their already agreed-upon </w:t>
      </w:r>
      <w:r w:rsidRPr="00452EC7">
        <w:rPr>
          <w:rStyle w:val="StyleUnderline"/>
          <w:highlight w:val="yellow"/>
        </w:rPr>
        <w:t>weapons deals with Saudi Arabia</w:t>
      </w:r>
      <w:r w:rsidRPr="00452EC7">
        <w:rPr>
          <w:sz w:val="16"/>
          <w:highlight w:val="yellow"/>
        </w:rPr>
        <w:t>,</w:t>
      </w:r>
      <w:r w:rsidRPr="00452EC7">
        <w:rPr>
          <w:sz w:val="16"/>
        </w:rPr>
        <w:t xml:space="preserve"> </w:t>
      </w:r>
      <w:r w:rsidRPr="00452EC7">
        <w:rPr>
          <w:rStyle w:val="StyleUnderline"/>
        </w:rPr>
        <w:t xml:space="preserve">although </w:t>
      </w:r>
      <w:r w:rsidRPr="00452EC7">
        <w:rPr>
          <w:rStyle w:val="StyleUnderline"/>
          <w:highlight w:val="yellow"/>
        </w:rPr>
        <w:t>Trump has</w:t>
      </w:r>
      <w:r w:rsidRPr="00452EC7">
        <w:rPr>
          <w:rStyle w:val="StyleUnderline"/>
        </w:rPr>
        <w:t xml:space="preserve"> thus far has </w:t>
      </w:r>
      <w:r w:rsidRPr="00452EC7">
        <w:rPr>
          <w:rStyle w:val="StyleUnderline"/>
          <w:highlight w:val="yellow"/>
        </w:rPr>
        <w:t>been impervious to this pressure</w:t>
      </w:r>
      <w:r w:rsidRPr="00452EC7">
        <w:rPr>
          <w:rStyle w:val="StyleUnderline"/>
        </w:rPr>
        <w:t xml:space="preserve"> on the basis that one dead dissident isn’t worth sacrificing $110 billion worth of deals and potentially half a million jobs at home.</w:t>
      </w:r>
      <w:r w:rsidRPr="00452EC7">
        <w:rPr>
          <w:sz w:val="16"/>
        </w:rPr>
        <w:t xml:space="preserve"> The EU thinks differently, however, and Merkel announced that she’ll freeze arms shipments to Saudi Arabia as well as encourage her partners in the bloc to follow suit. </w:t>
      </w:r>
      <w:r w:rsidRPr="00452EC7">
        <w:rPr>
          <w:rStyle w:val="StyleUnderline"/>
        </w:rPr>
        <w:t xml:space="preserve">All of this has combined to contribute to an environment of uncertainty where </w:t>
      </w:r>
      <w:r w:rsidRPr="00452EC7">
        <w:rPr>
          <w:rStyle w:val="StyleUnderline"/>
          <w:highlight w:val="yellow"/>
        </w:rPr>
        <w:t xml:space="preserve">the Kingdom is no longer sure </w:t>
      </w:r>
      <w:r w:rsidRPr="00452EC7">
        <w:rPr>
          <w:rStyle w:val="StyleUnderline"/>
        </w:rPr>
        <w:t xml:space="preserve">whether </w:t>
      </w:r>
      <w:r w:rsidRPr="00452EC7">
        <w:rPr>
          <w:rStyle w:val="StyleUnderline"/>
          <w:highlight w:val="yellow"/>
        </w:rPr>
        <w:t>it can rely on its</w:t>
      </w:r>
      <w:r w:rsidRPr="00452EC7">
        <w:rPr>
          <w:rStyle w:val="StyleUnderline"/>
        </w:rPr>
        <w:t xml:space="preserve"> decades-long strategic </w:t>
      </w:r>
      <w:r w:rsidRPr="00452EC7">
        <w:rPr>
          <w:rStyle w:val="StyleUnderline"/>
          <w:highlight w:val="yellow"/>
        </w:rPr>
        <w:t>partners</w:t>
      </w:r>
      <w:r w:rsidRPr="00452EC7">
        <w:rPr>
          <w:rStyle w:val="StyleUnderline"/>
        </w:rPr>
        <w:t>, especially in respect to the military sphere.</w:t>
      </w:r>
    </w:p>
    <w:p w14:paraId="52F43734" w14:textId="77777777" w:rsidR="003C7BA6" w:rsidRPr="00452EC7" w:rsidRDefault="003C7BA6" w:rsidP="003C7BA6">
      <w:pPr>
        <w:rPr>
          <w:rStyle w:val="StyleUnderline"/>
        </w:rPr>
      </w:pPr>
      <w:r w:rsidRPr="00452EC7">
        <w:rPr>
          <w:rStyle w:val="StyleUnderline"/>
        </w:rPr>
        <w:t>Russia To The Rescue</w:t>
      </w:r>
    </w:p>
    <w:p w14:paraId="7DF6AC8A" w14:textId="77777777" w:rsidR="003C7BA6" w:rsidRPr="00452EC7" w:rsidRDefault="003C7BA6" w:rsidP="003C7BA6">
      <w:pPr>
        <w:rPr>
          <w:rStyle w:val="StyleUnderline"/>
        </w:rPr>
      </w:pPr>
      <w:r w:rsidRPr="00452EC7">
        <w:rPr>
          <w:rStyle w:val="StyleUnderline"/>
          <w:highlight w:val="yellow"/>
        </w:rPr>
        <w:t>Trump will</w:t>
      </w:r>
      <w:r w:rsidRPr="00452EC7">
        <w:rPr>
          <w:rStyle w:val="StyleUnderline"/>
        </w:rPr>
        <w:t xml:space="preserve"> probably </w:t>
      </w:r>
      <w:r w:rsidRPr="00452EC7">
        <w:rPr>
          <w:rStyle w:val="StyleUnderline"/>
          <w:highlight w:val="yellow"/>
        </w:rPr>
        <w:t>hold firm</w:t>
      </w:r>
      <w:r w:rsidRPr="00452EC7">
        <w:rPr>
          <w:rStyle w:val="StyleUnderline"/>
        </w:rPr>
        <w:t xml:space="preserve"> and do whatever he can to retain his country’s strategic relationship with Saudi Arabia, </w:t>
      </w:r>
      <w:r w:rsidRPr="00452EC7">
        <w:rPr>
          <w:sz w:val="16"/>
        </w:rPr>
        <w:t xml:space="preserve">but the ruling royals must realize at this point that he could always change his mind depending on domestic political considerations, to say nothing of overall international considerations. </w:t>
      </w:r>
      <w:r w:rsidRPr="004A0CBA">
        <w:rPr>
          <w:rStyle w:val="Emphasis"/>
          <w:highlight w:val="yellow"/>
        </w:rPr>
        <w:t>The Saudis don’t seem interested in making the first move away from America but will</w:t>
      </w:r>
      <w:r w:rsidRPr="004A0CBA">
        <w:rPr>
          <w:rStyle w:val="Emphasis"/>
        </w:rPr>
        <w:t xml:space="preserve"> undoubtedly find a way to asymmetrically </w:t>
      </w:r>
      <w:r w:rsidRPr="004A0CBA">
        <w:rPr>
          <w:rStyle w:val="Emphasis"/>
          <w:highlight w:val="yellow"/>
        </w:rPr>
        <w:t xml:space="preserve">retaliate if the US ends up sanctioning </w:t>
      </w:r>
      <w:r w:rsidRPr="004A0CBA">
        <w:rPr>
          <w:rStyle w:val="Emphasis"/>
        </w:rPr>
        <w:t>it</w:t>
      </w:r>
      <w:r w:rsidRPr="00452EC7">
        <w:rPr>
          <w:sz w:val="16"/>
        </w:rPr>
        <w:t xml:space="preserve"> after the midterms. </w:t>
      </w:r>
      <w:r w:rsidRPr="00452EC7">
        <w:rPr>
          <w:rStyle w:val="StyleUnderline"/>
        </w:rPr>
        <w:t>Bearing this backdrop in mind, the only responsible thing for Saudi Arabia to do is seek to strengthen its much more reliable relationship with its newfound non-traditional Russian partners, with whom it’s in the midst of a fast-moving and full-spectrum rapprochement.</w:t>
      </w:r>
    </w:p>
    <w:p w14:paraId="7B46247D" w14:textId="77777777" w:rsidR="003C7BA6" w:rsidRPr="00452EC7" w:rsidRDefault="003C7BA6" w:rsidP="003C7BA6">
      <w:pPr>
        <w:rPr>
          <w:rStyle w:val="StyleUnderline"/>
        </w:rPr>
      </w:pPr>
      <w:r w:rsidRPr="00452EC7">
        <w:rPr>
          <w:rStyle w:val="StyleUnderline"/>
          <w:highlight w:val="yellow"/>
        </w:rPr>
        <w:t>Russia’s desire to be</w:t>
      </w:r>
      <w:r w:rsidRPr="00452EC7">
        <w:rPr>
          <w:rStyle w:val="StyleUnderline"/>
        </w:rPr>
        <w:t xml:space="preserve">come </w:t>
      </w:r>
      <w:r w:rsidRPr="00452EC7">
        <w:rPr>
          <w:rStyle w:val="StyleUnderline"/>
          <w:highlight w:val="yellow"/>
        </w:rPr>
        <w:t>the</w:t>
      </w:r>
      <w:r w:rsidRPr="00452EC7">
        <w:rPr>
          <w:rStyle w:val="StyleUnderline"/>
        </w:rPr>
        <w:t xml:space="preserve"> 21st century’s supreme </w:t>
      </w:r>
      <w:r w:rsidRPr="00452EC7">
        <w:rPr>
          <w:rStyle w:val="StyleUnderline"/>
          <w:highlight w:val="yellow"/>
        </w:rPr>
        <w:t>“balancing” force</w:t>
      </w:r>
      <w:r w:rsidRPr="00452EC7">
        <w:rPr>
          <w:rStyle w:val="StyleUnderline"/>
        </w:rPr>
        <w:t xml:space="preserve"> in Afro-Eurasia </w:t>
      </w:r>
      <w:r w:rsidRPr="00452EC7">
        <w:rPr>
          <w:rStyle w:val="StyleUnderline"/>
          <w:highlight w:val="yellow"/>
        </w:rPr>
        <w:t>has seen it clinch</w:t>
      </w:r>
      <w:r w:rsidRPr="00452EC7">
        <w:rPr>
          <w:rStyle w:val="StyleUnderline"/>
        </w:rPr>
        <w:t xml:space="preserve"> a variety of </w:t>
      </w:r>
      <w:r w:rsidRPr="00452EC7">
        <w:rPr>
          <w:rStyle w:val="StyleUnderline"/>
          <w:highlight w:val="yellow"/>
        </w:rPr>
        <w:t>military</w:t>
      </w:r>
      <w:r w:rsidRPr="00452EC7">
        <w:rPr>
          <w:rStyle w:val="StyleUnderline"/>
        </w:rPr>
        <w:t xml:space="preserve">, energy, economic/investment, and diplomatic </w:t>
      </w:r>
      <w:r w:rsidRPr="00452EC7">
        <w:rPr>
          <w:rStyle w:val="StyleUnderline"/>
          <w:highlight w:val="yellow"/>
        </w:rPr>
        <w:t>deals with Saudi Arabia</w:t>
      </w:r>
      <w:r w:rsidRPr="00452EC7">
        <w:rPr>
          <w:sz w:val="16"/>
        </w:rPr>
        <w:t xml:space="preserve"> in spite of the two previously being heated rivals during the 1980s War on Afghanistan and the early 2010s War on Syria, but both Great Powers have pragmatically matured to the point of understanding the need to turn the page on their storied relationship and start anew in the New Cold War. </w:t>
      </w:r>
      <w:r w:rsidRPr="00452EC7">
        <w:rPr>
          <w:rStyle w:val="StyleUnderline"/>
        </w:rPr>
        <w:t xml:space="preserve">So close have they become in recent years that President </w:t>
      </w:r>
      <w:r w:rsidRPr="004A0CBA">
        <w:rPr>
          <w:rStyle w:val="Emphasis"/>
          <w:highlight w:val="yellow"/>
        </w:rPr>
        <w:t>Putin</w:t>
      </w:r>
      <w:r w:rsidRPr="004A0CBA">
        <w:rPr>
          <w:rStyle w:val="Emphasis"/>
        </w:rPr>
        <w:t xml:space="preserve"> even </w:t>
      </w:r>
      <w:r w:rsidRPr="004A0CBA">
        <w:rPr>
          <w:rStyle w:val="Emphasis"/>
          <w:highlight w:val="yellow"/>
        </w:rPr>
        <w:t>agreed to provide Saudi Arabia with S-400</w:t>
      </w:r>
      <w:r w:rsidRPr="00452EC7">
        <w:rPr>
          <w:rStyle w:val="StyleUnderline"/>
        </w:rPr>
        <w:t xml:space="preserve"> anti-aircraft missile systems, as well as Kornet-EM anti-tank missile systems, TOS-1A “Buratino” heavy flame systems, AGS-30 grenade launchers, and Kalashnikov AK-103 assault rifles during King Salman’s historic visit to Moscow in October 2017.</w:t>
      </w:r>
    </w:p>
    <w:p w14:paraId="4CF2C113" w14:textId="77777777" w:rsidR="003C7BA6" w:rsidRPr="00452EC7" w:rsidRDefault="003C7BA6" w:rsidP="003C7BA6">
      <w:pPr>
        <w:rPr>
          <w:sz w:val="16"/>
          <w:szCs w:val="16"/>
        </w:rPr>
      </w:pPr>
      <w:r w:rsidRPr="00452EC7">
        <w:rPr>
          <w:sz w:val="16"/>
          <w:szCs w:val="16"/>
        </w:rPr>
        <w:t>No Yielding Over Yemen</w:t>
      </w:r>
    </w:p>
    <w:p w14:paraId="17E5E4E0" w14:textId="77777777" w:rsidR="003C7BA6" w:rsidRPr="00452EC7" w:rsidRDefault="003C7BA6" w:rsidP="003C7BA6">
      <w:pPr>
        <w:rPr>
          <w:sz w:val="16"/>
        </w:rPr>
      </w:pPr>
      <w:r w:rsidRPr="00452EC7">
        <w:rPr>
          <w:rStyle w:val="StyleUnderline"/>
        </w:rPr>
        <w:t>It doesn’t matter much to Russia that most of these munitions will probably be used in the War on Yemen since Moscow supports the Saudi position and is solidly behind the internationally recognized Yemeni government of President Hadi</w:t>
      </w:r>
      <w:r w:rsidRPr="00452EC7">
        <w:rPr>
          <w:sz w:val="16"/>
        </w:rPr>
        <w:t xml:space="preserve">, which it still backs despite his unpopularity and purely because of the international legal principle of being against the Houthis’ militant overthrow of his government. </w:t>
      </w:r>
      <w:r w:rsidRPr="00452EC7">
        <w:rPr>
          <w:rStyle w:val="StyleUnderline"/>
        </w:rPr>
        <w:t>Russia, unlike Western states, doesn’t place any political conditions on the purchase of its military equipment such as prohibiting their use in Yemen</w:t>
      </w:r>
      <w:r w:rsidRPr="00452EC7">
        <w:rPr>
          <w:sz w:val="16"/>
        </w:rPr>
        <w:t xml:space="preserve"> since Saudi Arabia’s activities there aren’t under UNSC sanctions. Moscow has expressed concern over mounting civilian casualties and is in favor of a political solution, but it has no interest imposing its desired vision on any of the warring parties.</w:t>
      </w:r>
    </w:p>
    <w:p w14:paraId="698A1939" w14:textId="77777777" w:rsidR="003C7BA6" w:rsidRPr="00452EC7" w:rsidRDefault="003C7BA6" w:rsidP="003C7BA6">
      <w:pPr>
        <w:rPr>
          <w:sz w:val="16"/>
        </w:rPr>
      </w:pPr>
      <w:r w:rsidRPr="00452EC7">
        <w:rPr>
          <w:sz w:val="16"/>
        </w:rPr>
        <w:t xml:space="preserve">Think what one may about that position, it’s nevertheless consistent with international law, for better or for worse. No resolutions were ever passed by the UNSC forbidding the sale of military equipment to Saudi Arabia, so while one may disagree with the ethics of doing so, there’s nothing “illegal” about it even though a convincing argument can be made that the entire War on Yemen is illegal and that the UNSC should have sanctioned Saudi Arabia and its allies because of it. Be that as it may, they didn’t, which is why </w:t>
      </w:r>
      <w:r w:rsidRPr="00452EC7">
        <w:rPr>
          <w:rStyle w:val="StyleUnderline"/>
          <w:highlight w:val="yellow"/>
        </w:rPr>
        <w:t>Russia has no qualms about</w:t>
      </w:r>
      <w:r w:rsidRPr="00452EC7">
        <w:rPr>
          <w:rStyle w:val="StyleUnderline"/>
        </w:rPr>
        <w:t xml:space="preserve"> possibly </w:t>
      </w:r>
      <w:r w:rsidRPr="00452EC7">
        <w:rPr>
          <w:rStyle w:val="StyleUnderline"/>
          <w:highlight w:val="yellow"/>
        </w:rPr>
        <w:t>expanding its weapons sales to Saudi Arabia to replace</w:t>
      </w:r>
      <w:r w:rsidRPr="00452EC7">
        <w:rPr>
          <w:rStyle w:val="StyleUnderline"/>
        </w:rPr>
        <w:t xml:space="preserve"> any </w:t>
      </w:r>
      <w:r w:rsidRPr="00452EC7">
        <w:rPr>
          <w:rStyle w:val="StyleUnderline"/>
          <w:highlight w:val="yellow"/>
        </w:rPr>
        <w:t>contracts</w:t>
      </w:r>
      <w:r w:rsidRPr="00452EC7">
        <w:rPr>
          <w:rStyle w:val="StyleUnderline"/>
        </w:rPr>
        <w:t xml:space="preserve"> that the Kingdom might end up cancelling </w:t>
      </w:r>
      <w:r w:rsidRPr="00452EC7">
        <w:rPr>
          <w:rStyle w:val="StyleUnderline"/>
          <w:highlight w:val="yellow"/>
        </w:rPr>
        <w:t>with</w:t>
      </w:r>
      <w:r w:rsidRPr="00452EC7">
        <w:rPr>
          <w:rStyle w:val="StyleUnderline"/>
        </w:rPr>
        <w:t xml:space="preserve"> its unreliable so-called “</w:t>
      </w:r>
      <w:r w:rsidRPr="00452EC7">
        <w:rPr>
          <w:rStyle w:val="StyleUnderline"/>
          <w:highlight w:val="yellow"/>
        </w:rPr>
        <w:t>Western partners</w:t>
      </w:r>
      <w:r w:rsidRPr="00452EC7">
        <w:rPr>
          <w:rStyle w:val="StyleUnderline"/>
        </w:rPr>
        <w:t>”</w:t>
      </w:r>
      <w:r w:rsidRPr="00452EC7">
        <w:rPr>
          <w:sz w:val="16"/>
        </w:rPr>
        <w:t>, but it’s not all about Moscow making a quick buck.</w:t>
      </w:r>
    </w:p>
    <w:p w14:paraId="71F69438" w14:textId="77777777" w:rsidR="003C7BA6" w:rsidRPr="00452EC7" w:rsidRDefault="003C7BA6" w:rsidP="003C7BA6">
      <w:pPr>
        <w:rPr>
          <w:sz w:val="16"/>
          <w:szCs w:val="16"/>
        </w:rPr>
      </w:pPr>
      <w:r w:rsidRPr="00452EC7">
        <w:rPr>
          <w:sz w:val="16"/>
          <w:szCs w:val="16"/>
        </w:rPr>
        <w:t>“Military Diplomacy”, OPEC+, And Big Business Investments</w:t>
      </w:r>
    </w:p>
    <w:p w14:paraId="1BA1137E" w14:textId="77777777" w:rsidR="003C7BA6" w:rsidRPr="00452EC7" w:rsidRDefault="003C7BA6" w:rsidP="003C7BA6">
      <w:pPr>
        <w:rPr>
          <w:rStyle w:val="StyleUnderline"/>
        </w:rPr>
      </w:pPr>
      <w:r w:rsidRPr="00452EC7">
        <w:rPr>
          <w:rStyle w:val="StyleUnderline"/>
          <w:highlight w:val="yellow"/>
        </w:rPr>
        <w:t>Russia considers “military diplomacy” to be part</w:t>
      </w:r>
      <w:r w:rsidRPr="00452EC7">
        <w:rPr>
          <w:rStyle w:val="StyleUnderline"/>
        </w:rPr>
        <w:t xml:space="preserve"> and parcel </w:t>
      </w:r>
      <w:r w:rsidRPr="00452EC7">
        <w:rPr>
          <w:rStyle w:val="StyleUnderline"/>
          <w:highlight w:val="yellow"/>
        </w:rPr>
        <w:t>of</w:t>
      </w:r>
      <w:r w:rsidRPr="00452EC7">
        <w:rPr>
          <w:rStyle w:val="StyleUnderline"/>
        </w:rPr>
        <w:t xml:space="preserve"> its envisioned 21st-century “</w:t>
      </w:r>
      <w:r w:rsidRPr="00452EC7">
        <w:rPr>
          <w:rStyle w:val="StyleUnderline"/>
          <w:highlight w:val="yellow"/>
        </w:rPr>
        <w:t>balancing</w:t>
      </w:r>
      <w:r w:rsidRPr="00452EC7">
        <w:rPr>
          <w:rStyle w:val="StyleUnderline"/>
        </w:rPr>
        <w:t>” act, to which end it regularly sells arms to competing pairs of countries</w:t>
      </w:r>
      <w:r w:rsidRPr="00452EC7">
        <w:rPr>
          <w:sz w:val="16"/>
        </w:rPr>
        <w:t xml:space="preserve"> such as Armenia &amp; Azerbaijan, India &amp; China, and China &amp; Vietnam in order to maintain the strategic equilibrium between them that could hopefully prevent one side from gaining an edge over the other and aggressively commencing a war because of it. This contrasts with the US’ position of deliberately benefiting one side at the expense of another in order to spark this scenario to the benefit of its preferred regional partner. </w:t>
      </w:r>
      <w:r w:rsidRPr="00452EC7">
        <w:rPr>
          <w:rStyle w:val="StyleUnderline"/>
        </w:rPr>
        <w:t xml:space="preserve">Considering the Mideast’s complicated geopolitics, it makes sense from </w:t>
      </w:r>
      <w:r w:rsidRPr="00452EC7">
        <w:rPr>
          <w:rStyle w:val="StyleUnderline"/>
          <w:highlight w:val="yellow"/>
        </w:rPr>
        <w:t>Russia</w:t>
      </w:r>
      <w:r w:rsidRPr="00452EC7">
        <w:rPr>
          <w:rStyle w:val="StyleUnderline"/>
        </w:rPr>
        <w:t xml:space="preserve">’s perspective why its strategists </w:t>
      </w:r>
      <w:r w:rsidRPr="00452EC7">
        <w:rPr>
          <w:rStyle w:val="StyleUnderline"/>
          <w:highlight w:val="yellow"/>
        </w:rPr>
        <w:t>would like to include Saudi Arabia</w:t>
      </w:r>
      <w:r w:rsidRPr="00452EC7">
        <w:rPr>
          <w:rStyle w:val="StyleUnderline"/>
        </w:rPr>
        <w:t xml:space="preserve"> in its “military diplomacy” network for replicating this model between it and Iran.</w:t>
      </w:r>
    </w:p>
    <w:p w14:paraId="0D759906" w14:textId="77777777" w:rsidR="003C7BA6" w:rsidRPr="00452EC7" w:rsidRDefault="003C7BA6" w:rsidP="003C7BA6">
      <w:pPr>
        <w:rPr>
          <w:sz w:val="16"/>
          <w:szCs w:val="16"/>
        </w:rPr>
      </w:pPr>
      <w:r w:rsidRPr="00452EC7">
        <w:rPr>
          <w:sz w:val="16"/>
          <w:szCs w:val="16"/>
        </w:rPr>
        <w:t>Moving beyond the military realm and into the energy one, Russia and Saudi Arabia are already dominating the global oil market through their OPEC+ partnership, but this will increasingly come under threat as the US continues its rise as a formidable challenger to both of them. In regards to the economic/investment sphere, the large-scale exodus of Western participants from the forthcoming “Davos in the Desert” bodes extremely well for Russia because it allows the country’s businessmen to stand apart from the pack and draw attention to the fact that there aren’t any political strings attached to their prospective deals. This is extremely important because it could reassure Riyadh that whatever agreements it reaches with Russia would be respected no matter what happens inside of the Kingdom itself.</w:t>
      </w:r>
    </w:p>
    <w:p w14:paraId="737C4342" w14:textId="77777777" w:rsidR="003C7BA6" w:rsidRPr="00452EC7" w:rsidRDefault="003C7BA6" w:rsidP="003C7BA6">
      <w:pPr>
        <w:rPr>
          <w:sz w:val="16"/>
          <w:szCs w:val="16"/>
        </w:rPr>
      </w:pPr>
      <w:r w:rsidRPr="00452EC7">
        <w:rPr>
          <w:sz w:val="16"/>
          <w:szCs w:val="16"/>
        </w:rPr>
        <w:t>“Sword Dancing” For The S-400s?</w:t>
      </w:r>
    </w:p>
    <w:p w14:paraId="012D3125" w14:textId="77777777" w:rsidR="003C7BA6" w:rsidRPr="00452EC7" w:rsidRDefault="003C7BA6" w:rsidP="003C7BA6">
      <w:pPr>
        <w:rPr>
          <w:rStyle w:val="StyleUnderline"/>
        </w:rPr>
      </w:pPr>
      <w:r w:rsidRPr="00452EC7">
        <w:rPr>
          <w:rStyle w:val="StyleUnderline"/>
        </w:rPr>
        <w:t>The Russian President’s Special Representative for the Middle East and Africa, Deputy Foreign Minister Mikhail Bogdanov, said as much at the beginning of this week when he remarked that</w:t>
      </w:r>
    </w:p>
    <w:p w14:paraId="3DC2F6CA" w14:textId="77777777" w:rsidR="003C7BA6" w:rsidRPr="00452EC7" w:rsidRDefault="003C7BA6" w:rsidP="003C7BA6">
      <w:pPr>
        <w:rPr>
          <w:rStyle w:val="StyleUnderline"/>
        </w:rPr>
      </w:pPr>
      <w:r w:rsidRPr="00452EC7">
        <w:rPr>
          <w:rStyle w:val="StyleUnderline"/>
        </w:rPr>
        <w:t>“the situation around the murder of journalist Jamal Khashoggi does not affect the planning of contacts between Moscow and Riyadh, including at the top level.”</w:t>
      </w:r>
    </w:p>
    <w:p w14:paraId="7B826C83" w14:textId="77777777" w:rsidR="003C7BA6" w:rsidRPr="00452EC7" w:rsidRDefault="003C7BA6" w:rsidP="003C7BA6">
      <w:pPr>
        <w:rPr>
          <w:sz w:val="16"/>
          <w:szCs w:val="16"/>
        </w:rPr>
      </w:pPr>
      <w:r w:rsidRPr="00452EC7">
        <w:rPr>
          <w:sz w:val="16"/>
          <w:szCs w:val="16"/>
        </w:rPr>
        <w:t>Accordingly, it’s only natural that presidential spokesman Dmitry Peskov reaffirmed that “preparations for the visit of Russian President Vladimir Putin to Saudi Arabia are ongoing” after the Russian leader was invited to travel to the Kingdom by King Salman last year, where he last visited in 2007 when he received the prestigious Order of King Abdulaziz that was later also bestowed upon the likes of Obama and Trump.</w:t>
      </w:r>
    </w:p>
    <w:p w14:paraId="5589CDAE" w14:textId="77777777" w:rsidR="003C7BA6" w:rsidRPr="00452EC7" w:rsidRDefault="003C7BA6" w:rsidP="003C7BA6">
      <w:pPr>
        <w:rPr>
          <w:sz w:val="16"/>
        </w:rPr>
      </w:pPr>
      <w:r w:rsidRPr="00452EC7">
        <w:rPr>
          <w:sz w:val="16"/>
        </w:rPr>
        <w:t xml:space="preserve">President </w:t>
      </w:r>
      <w:r w:rsidRPr="00452EC7">
        <w:rPr>
          <w:rStyle w:val="StyleUnderline"/>
          <w:highlight w:val="yellow"/>
        </w:rPr>
        <w:t>Putin is</w:t>
      </w:r>
      <w:r w:rsidRPr="00452EC7">
        <w:rPr>
          <w:sz w:val="16"/>
        </w:rPr>
        <w:t xml:space="preserve"> probably </w:t>
      </w:r>
      <w:r w:rsidRPr="00452EC7">
        <w:rPr>
          <w:rStyle w:val="StyleUnderline"/>
          <w:highlight w:val="yellow"/>
        </w:rPr>
        <w:t>holding off</w:t>
      </w:r>
      <w:r w:rsidRPr="00452EC7">
        <w:rPr>
          <w:rStyle w:val="StyleUnderline"/>
        </w:rPr>
        <w:t xml:space="preserve"> on </w:t>
      </w:r>
      <w:r w:rsidRPr="00452EC7">
        <w:rPr>
          <w:rStyle w:val="StyleUnderline"/>
          <w:highlight w:val="yellow"/>
        </w:rPr>
        <w:t>his visit until</w:t>
      </w:r>
      <w:r w:rsidRPr="00452EC7">
        <w:rPr>
          <w:rStyle w:val="StyleUnderline"/>
        </w:rPr>
        <w:t xml:space="preserve"> a number </w:t>
      </w:r>
      <w:r w:rsidRPr="00452EC7">
        <w:rPr>
          <w:rStyle w:val="StyleUnderline"/>
          <w:highlight w:val="yellow"/>
        </w:rPr>
        <w:t>of big-ticket deals are officially clinched</w:t>
      </w:r>
      <w:r w:rsidRPr="00452EC7">
        <w:rPr>
          <w:rStyle w:val="StyleUnderline"/>
        </w:rPr>
        <w:t xml:space="preserve"> between the two Great Powers to serve as a productive reason for him to go there, </w:t>
      </w:r>
      <w:r w:rsidRPr="00452EC7">
        <w:rPr>
          <w:rStyle w:val="StyleUnderline"/>
          <w:highlight w:val="yellow"/>
        </w:rPr>
        <w:t>such as</w:t>
      </w:r>
      <w:r w:rsidRPr="00452EC7">
        <w:rPr>
          <w:rStyle w:val="StyleUnderline"/>
        </w:rPr>
        <w:t xml:space="preserve"> finalizing the </w:t>
      </w:r>
      <w:r w:rsidRPr="00452EC7">
        <w:rPr>
          <w:rStyle w:val="StyleUnderline"/>
          <w:highlight w:val="yellow"/>
        </w:rPr>
        <w:t>S-400</w:t>
      </w:r>
      <w:r w:rsidRPr="00452EC7">
        <w:rPr>
          <w:rStyle w:val="StyleUnderline"/>
        </w:rPr>
        <w:t xml:space="preserve"> agreement</w:t>
      </w:r>
      <w:r w:rsidRPr="00452EC7">
        <w:rPr>
          <w:sz w:val="16"/>
        </w:rPr>
        <w:t xml:space="preserve"> and possibly even winning the bid to construct 16 nuclear power plants in the Kingdom. Furthermore, given the intense backchannel diplomacy between Russia and Saudi Arabia over Syria, it can’t be precluded that President Putin might be waiting for the fruits of their efforts to lead to a breakthrough in the Arab Republic that he can celebrate with King Salman, though it’s unlikely that he’d allow the media to capture him on camera performing a “sword dance” like Trump did if he was invited by his jubilant host to do so.</w:t>
      </w:r>
    </w:p>
    <w:p w14:paraId="22A4823A" w14:textId="77777777" w:rsidR="003C7BA6" w:rsidRPr="00452EC7" w:rsidRDefault="003C7BA6" w:rsidP="003C7BA6">
      <w:pPr>
        <w:rPr>
          <w:sz w:val="16"/>
          <w:szCs w:val="16"/>
        </w:rPr>
      </w:pPr>
      <w:r w:rsidRPr="00452EC7">
        <w:rPr>
          <w:sz w:val="16"/>
          <w:szCs w:val="16"/>
        </w:rPr>
        <w:t>Concluding Thoughts</w:t>
      </w:r>
    </w:p>
    <w:p w14:paraId="1C24A1C5" w14:textId="77777777" w:rsidR="003C7BA6" w:rsidRPr="00452EC7" w:rsidRDefault="003C7BA6" w:rsidP="003C7BA6">
      <w:pPr>
        <w:rPr>
          <w:rStyle w:val="StyleUnderline"/>
        </w:rPr>
      </w:pPr>
      <w:r w:rsidRPr="00452EC7">
        <w:rPr>
          <w:rStyle w:val="StyleUnderline"/>
        </w:rPr>
        <w:t>Russia is poised to reap the rewards of the West’s self-inflicted damage to its strategic and highly profitable relationship with Saudi Arabia</w:t>
      </w:r>
      <w:r w:rsidRPr="00452EC7">
        <w:rPr>
          <w:sz w:val="16"/>
        </w:rPr>
        <w:t xml:space="preserve">, which has been unprecedentedly undermined by the killing of a single dissident even though they ignored the deaths of thousands of civilians in Yemen. The trans-Atlantic divide between the US and the EU couldn’t be sharper in this context because </w:t>
      </w:r>
      <w:r w:rsidRPr="00452EC7">
        <w:rPr>
          <w:rStyle w:val="StyleUnderline"/>
          <w:highlight w:val="yellow"/>
        </w:rPr>
        <w:t>Trump is doing all that he can to resis</w:t>
      </w:r>
      <w:r w:rsidRPr="00452EC7">
        <w:rPr>
          <w:rStyle w:val="StyleUnderline"/>
        </w:rPr>
        <w:t xml:space="preserve">t “deep state” and grassroots </w:t>
      </w:r>
      <w:r w:rsidRPr="00452EC7">
        <w:rPr>
          <w:rStyle w:val="StyleUnderline"/>
          <w:highlight w:val="yellow"/>
        </w:rPr>
        <w:t>pressure</w:t>
      </w:r>
      <w:r w:rsidRPr="00452EC7">
        <w:rPr>
          <w:rStyle w:val="StyleUnderline"/>
        </w:rPr>
        <w:t xml:space="preserve"> to cancel his country’s $110 billion arms deal with Saudi Arabia </w:t>
      </w:r>
      <w:r w:rsidRPr="00452EC7">
        <w:rPr>
          <w:sz w:val="16"/>
        </w:rPr>
        <w:t xml:space="preserve">while Merkel is leading the way in trying to get all EU countries to immediately suspend their weapons contracts with the Kingdom. </w:t>
      </w:r>
      <w:r w:rsidRPr="004A0CBA">
        <w:rPr>
          <w:rStyle w:val="Emphasis"/>
        </w:rPr>
        <w:t xml:space="preserve">The unexpected </w:t>
      </w:r>
      <w:r w:rsidRPr="004A0CBA">
        <w:rPr>
          <w:rStyle w:val="Emphasis"/>
          <w:highlight w:val="yellow"/>
        </w:rPr>
        <w:t>political instrumentalization</w:t>
      </w:r>
      <w:r w:rsidRPr="004A0CBA">
        <w:rPr>
          <w:rStyle w:val="Emphasis"/>
        </w:rPr>
        <w:t xml:space="preserve"> of these agreements has </w:t>
      </w:r>
      <w:r w:rsidRPr="004A0CBA">
        <w:rPr>
          <w:rStyle w:val="Emphasis"/>
          <w:highlight w:val="yellow"/>
        </w:rPr>
        <w:t>put Saudi Arabia on edge and prompted it to strengthen ties with</w:t>
      </w:r>
      <w:r w:rsidRPr="004A0CBA">
        <w:rPr>
          <w:rStyle w:val="Emphasis"/>
        </w:rPr>
        <w:t xml:space="preserve"> its non-traditional partners in </w:t>
      </w:r>
      <w:r w:rsidRPr="004A0CBA">
        <w:rPr>
          <w:rStyle w:val="Emphasis"/>
          <w:highlight w:val="yellow"/>
        </w:rPr>
        <w:t>Russia</w:t>
      </w:r>
      <w:r w:rsidRPr="004A0CBA">
        <w:rPr>
          <w:rStyle w:val="Emphasis"/>
        </w:rPr>
        <w:t xml:space="preserve"> instead</w:t>
      </w:r>
      <w:r w:rsidRPr="00452EC7">
        <w:rPr>
          <w:rStyle w:val="StyleUnderline"/>
        </w:rPr>
        <w:t>.</w:t>
      </w:r>
    </w:p>
    <w:p w14:paraId="445ECCF8" w14:textId="77777777" w:rsidR="003C7BA6" w:rsidRPr="00452EC7" w:rsidRDefault="003C7BA6" w:rsidP="003C7BA6">
      <w:pPr>
        <w:rPr>
          <w:sz w:val="16"/>
        </w:rPr>
      </w:pPr>
      <w:r w:rsidRPr="00452EC7">
        <w:rPr>
          <w:sz w:val="16"/>
        </w:rPr>
        <w:t xml:space="preserve">To its pragmatic credit, </w:t>
      </w:r>
      <w:r w:rsidRPr="00452EC7">
        <w:rPr>
          <w:rStyle w:val="StyleUnderline"/>
        </w:rPr>
        <w:t>Russia hasn’t once interfered with any of the many controversial events that characterize Saudi domestic politics</w:t>
      </w:r>
      <w:r w:rsidRPr="00452EC7">
        <w:rPr>
          <w:sz w:val="16"/>
        </w:rPr>
        <w:t xml:space="preserve">, instead consistently remaining loyal to its policy of political non-interference in domestic affairs unless the interests of its compatriots are at stake. While this stance might have earned it heavy criticism in some corners for supposedly “turning a blind eye to Saudi crimes”, </w:t>
      </w:r>
      <w:r w:rsidRPr="00452EC7">
        <w:rPr>
          <w:rStyle w:val="StyleUnderline"/>
        </w:rPr>
        <w:t>it’s nevertheless proven its strategic effectiveness by attracting Saudi Arabia’s attention as Riyadh seeks to replace many of its former “Western partners” with Russia after the sudden rift that developed between them</w:t>
      </w:r>
      <w:r w:rsidRPr="00452EC7">
        <w:rPr>
          <w:sz w:val="16"/>
        </w:rPr>
        <w:t>. If the current trajectory continues, then the two Great Powers might very well be on their way to clinching a formal strategic partnership that could see President Putin travel to Riyadh as part of a victory lap for signing the most symbolic agreements.</w:t>
      </w:r>
    </w:p>
    <w:p w14:paraId="03EA2E19" w14:textId="77777777" w:rsidR="003C7BA6" w:rsidRDefault="003C7BA6" w:rsidP="003C7BA6"/>
    <w:p w14:paraId="49F72D0E" w14:textId="77777777" w:rsidR="003C7BA6" w:rsidRDefault="003C7BA6" w:rsidP="003C7BA6"/>
    <w:p w14:paraId="2A883FDD" w14:textId="77777777" w:rsidR="003C7BA6" w:rsidRDefault="003C7BA6" w:rsidP="003C7BA6">
      <w:pPr>
        <w:pStyle w:val="Heading4"/>
      </w:pPr>
      <w:r>
        <w:t>Russia will fill-in the vacuum left by the plan---Saudi Arabia will switch suppliers if the US cuts them off</w:t>
      </w:r>
    </w:p>
    <w:p w14:paraId="4806C997" w14:textId="77777777" w:rsidR="003C7BA6" w:rsidRDefault="003C7BA6" w:rsidP="003C7BA6">
      <w:r>
        <w:t xml:space="preserve">Vladimir </w:t>
      </w:r>
      <w:r w:rsidRPr="00E2160B">
        <w:rPr>
          <w:rStyle w:val="Style13ptBold"/>
        </w:rPr>
        <w:t>Isachenkov</w:t>
      </w:r>
      <w:r>
        <w:t xml:space="preserve"> 10/5/</w:t>
      </w:r>
      <w:r w:rsidRPr="00E2160B">
        <w:rPr>
          <w:rStyle w:val="Style13ptBold"/>
        </w:rPr>
        <w:t>17</w:t>
      </w:r>
      <w:r>
        <w:t>, Aya Batrawy, reporters @ AP, "Putin and Saudi king turn the page on decades of tensions", AP News, https://www.apnews.com/3d75af2bfb0a4db5aa8c4e6db9610eb3</w:t>
      </w:r>
    </w:p>
    <w:p w14:paraId="47708A8F" w14:textId="77777777" w:rsidR="003C7BA6" w:rsidRPr="00E2160B" w:rsidRDefault="003C7BA6" w:rsidP="003C7BA6">
      <w:pPr>
        <w:rPr>
          <w:rStyle w:val="StyleUnderline"/>
        </w:rPr>
      </w:pPr>
      <w:r w:rsidRPr="00E2160B">
        <w:rPr>
          <w:rStyle w:val="StyleUnderline"/>
        </w:rPr>
        <w:t xml:space="preserve">In a major break with decades of rivalry, </w:t>
      </w:r>
      <w:r w:rsidRPr="0046192D">
        <w:rPr>
          <w:rStyle w:val="StyleUnderline"/>
          <w:highlight w:val="yellow"/>
        </w:rPr>
        <w:t>Russia and Saudi Arabia</w:t>
      </w:r>
      <w:r w:rsidRPr="00E2160B">
        <w:rPr>
          <w:rStyle w:val="StyleUnderline"/>
        </w:rPr>
        <w:t xml:space="preserve"> on Friday </w:t>
      </w:r>
      <w:r w:rsidRPr="0046192D">
        <w:rPr>
          <w:rStyle w:val="StyleUnderline"/>
        </w:rPr>
        <w:t>struck</w:t>
      </w:r>
      <w:r w:rsidRPr="00E2160B">
        <w:rPr>
          <w:rStyle w:val="StyleUnderline"/>
        </w:rPr>
        <w:t xml:space="preserve"> a slew of </w:t>
      </w:r>
      <w:r w:rsidRPr="0046192D">
        <w:rPr>
          <w:rStyle w:val="StyleUnderline"/>
          <w:highlight w:val="yellow"/>
        </w:rPr>
        <w:t xml:space="preserve">deals, including </w:t>
      </w:r>
      <w:r w:rsidRPr="0046192D">
        <w:rPr>
          <w:rStyle w:val="Emphasis"/>
          <w:highlight w:val="yellow"/>
        </w:rPr>
        <w:t>contracts for Russian weapons</w:t>
      </w:r>
      <w:r w:rsidRPr="00E2160B">
        <w:rPr>
          <w:rStyle w:val="StyleUnderline"/>
        </w:rPr>
        <w:t xml:space="preserve"> as part of a groundbreaking first visit by a Saudi monarch.</w:t>
      </w:r>
    </w:p>
    <w:p w14:paraId="43806E95" w14:textId="77777777" w:rsidR="003C7BA6" w:rsidRPr="0046192D" w:rsidRDefault="003C7BA6" w:rsidP="003C7BA6">
      <w:pPr>
        <w:rPr>
          <w:sz w:val="16"/>
        </w:rPr>
      </w:pPr>
      <w:r w:rsidRPr="00E2160B">
        <w:rPr>
          <w:rStyle w:val="StyleUnderline"/>
        </w:rPr>
        <w:t xml:space="preserve">The Kremlin talks between Saudi King Salman and Russian President Vladimir </w:t>
      </w:r>
      <w:r w:rsidRPr="0046192D">
        <w:rPr>
          <w:rStyle w:val="StyleUnderline"/>
        </w:rPr>
        <w:t>Putin mark a thaw in relations between the countries</w:t>
      </w:r>
      <w:r w:rsidRPr="0046192D">
        <w:rPr>
          <w:sz w:val="16"/>
        </w:rPr>
        <w:t>, which have often been tense since the Cold War times when the kingdom supported of Afghan rebels fighting the Soviet invasion in the 1980s.</w:t>
      </w:r>
    </w:p>
    <w:p w14:paraId="311F33C7" w14:textId="77777777" w:rsidR="003C7BA6" w:rsidRPr="0046192D" w:rsidRDefault="003C7BA6" w:rsidP="003C7BA6">
      <w:pPr>
        <w:rPr>
          <w:sz w:val="16"/>
        </w:rPr>
      </w:pPr>
      <w:r w:rsidRPr="0046192D">
        <w:rPr>
          <w:sz w:val="16"/>
        </w:rPr>
        <w:t xml:space="preserve">Observers say that </w:t>
      </w:r>
      <w:r w:rsidRPr="00E2160B">
        <w:rPr>
          <w:rStyle w:val="StyleUnderline"/>
        </w:rPr>
        <w:t xml:space="preserve">Riyadh’s decision to boost ties with Moscow </w:t>
      </w:r>
      <w:r w:rsidRPr="0046192D">
        <w:rPr>
          <w:rStyle w:val="StyleUnderline"/>
          <w:highlight w:val="yellow"/>
        </w:rPr>
        <w:t>reflects</w:t>
      </w:r>
      <w:r w:rsidRPr="00E2160B">
        <w:rPr>
          <w:rStyle w:val="StyleUnderline"/>
        </w:rPr>
        <w:t xml:space="preserve"> the expanded </w:t>
      </w:r>
      <w:r w:rsidRPr="0046192D">
        <w:rPr>
          <w:rStyle w:val="StyleUnderline"/>
          <w:highlight w:val="yellow"/>
        </w:rPr>
        <w:t>clout Russia</w:t>
      </w:r>
      <w:r w:rsidRPr="00E2160B">
        <w:rPr>
          <w:rStyle w:val="StyleUnderline"/>
        </w:rPr>
        <w:t xml:space="preserve"> has </w:t>
      </w:r>
      <w:r w:rsidRPr="0046192D">
        <w:rPr>
          <w:rStyle w:val="StyleUnderline"/>
          <w:highlight w:val="yellow"/>
        </w:rPr>
        <w:t>won in the Middle East</w:t>
      </w:r>
      <w:r w:rsidRPr="00E2160B">
        <w:rPr>
          <w:rStyle w:val="StyleUnderline"/>
        </w:rPr>
        <w:t xml:space="preserve"> with its military blitz in Syria</w:t>
      </w:r>
      <w:r w:rsidRPr="0046192D">
        <w:rPr>
          <w:sz w:val="16"/>
        </w:rPr>
        <w:t>. And it shows the Saudis’ interest in keeping Russia signed up to a global deal to limit oil production and push up the price of their valuable crude exports.</w:t>
      </w:r>
    </w:p>
    <w:p w14:paraId="1512377B" w14:textId="77777777" w:rsidR="003C7BA6" w:rsidRPr="0046192D" w:rsidRDefault="003C7BA6" w:rsidP="003C7BA6">
      <w:pPr>
        <w:rPr>
          <w:sz w:val="16"/>
          <w:szCs w:val="16"/>
        </w:rPr>
      </w:pPr>
      <w:r w:rsidRPr="0046192D">
        <w:rPr>
          <w:sz w:val="16"/>
          <w:szCs w:val="16"/>
        </w:rPr>
        <w:t>Hosting the Saudi king in the ornate Kremlin interiors, Putin hailed his visit as a “landmark event” that will give a “strong impulse” to bilateral ties.</w:t>
      </w:r>
    </w:p>
    <w:p w14:paraId="76E72985" w14:textId="77777777" w:rsidR="003C7BA6" w:rsidRPr="0046192D" w:rsidRDefault="003C7BA6" w:rsidP="003C7BA6">
      <w:pPr>
        <w:rPr>
          <w:sz w:val="16"/>
        </w:rPr>
      </w:pPr>
      <w:r w:rsidRPr="00E2160B">
        <w:rPr>
          <w:rStyle w:val="StyleUnderline"/>
        </w:rPr>
        <w:t>Salman said he was looking to expand relations with “friendly nation” Russia</w:t>
      </w:r>
      <w:r w:rsidRPr="0046192D">
        <w:rPr>
          <w:sz w:val="16"/>
        </w:rPr>
        <w:t xml:space="preserve"> “in the interests of peace, security and development of the world economy.”</w:t>
      </w:r>
    </w:p>
    <w:p w14:paraId="1D30CA3B" w14:textId="77777777" w:rsidR="003C7BA6" w:rsidRPr="0046192D" w:rsidRDefault="003C7BA6" w:rsidP="003C7BA6">
      <w:pPr>
        <w:rPr>
          <w:sz w:val="16"/>
          <w:szCs w:val="16"/>
        </w:rPr>
      </w:pPr>
      <w:r w:rsidRPr="0046192D">
        <w:rPr>
          <w:sz w:val="16"/>
          <w:szCs w:val="16"/>
        </w:rPr>
        <w:t>The Saudi monarch noted that the two nations agree on many international and regional issues and intend to continue their efforts to shore up global oil prices.</w:t>
      </w:r>
    </w:p>
    <w:p w14:paraId="73CAF719" w14:textId="77777777" w:rsidR="003C7BA6" w:rsidRPr="00E2160B" w:rsidRDefault="003C7BA6" w:rsidP="003C7BA6">
      <w:pPr>
        <w:rPr>
          <w:rStyle w:val="StyleUnderline"/>
        </w:rPr>
      </w:pPr>
      <w:r w:rsidRPr="00E2160B">
        <w:rPr>
          <w:rStyle w:val="StyleUnderline"/>
        </w:rPr>
        <w:t>Following the talks, Saudi Arabian Military Industries (</w:t>
      </w:r>
      <w:r w:rsidRPr="0046192D">
        <w:rPr>
          <w:rStyle w:val="StyleUnderline"/>
          <w:highlight w:val="yellow"/>
        </w:rPr>
        <w:t>SAMI</w:t>
      </w:r>
      <w:r w:rsidRPr="00E2160B">
        <w:rPr>
          <w:rStyle w:val="StyleUnderline"/>
        </w:rPr>
        <w:t xml:space="preserve">) said it </w:t>
      </w:r>
      <w:r w:rsidRPr="0046192D">
        <w:rPr>
          <w:rStyle w:val="StyleUnderline"/>
          <w:highlight w:val="yellow"/>
        </w:rPr>
        <w:t>signed agreements</w:t>
      </w:r>
      <w:r w:rsidRPr="00E2160B">
        <w:rPr>
          <w:rStyle w:val="StyleUnderline"/>
        </w:rPr>
        <w:t xml:space="preserve"> with Russia’s state arms trader, Rosoboronexport, </w:t>
      </w:r>
      <w:r w:rsidRPr="0046192D">
        <w:rPr>
          <w:rStyle w:val="StyleUnderline"/>
          <w:highlight w:val="yellow"/>
        </w:rPr>
        <w:t>for the purchase of</w:t>
      </w:r>
      <w:r w:rsidRPr="00E2160B">
        <w:rPr>
          <w:rStyle w:val="StyleUnderline"/>
        </w:rPr>
        <w:t xml:space="preserve"> cutting-edge Russian weapons, including the long-range </w:t>
      </w:r>
      <w:r w:rsidRPr="0046192D">
        <w:rPr>
          <w:rStyle w:val="Emphasis"/>
          <w:highlight w:val="yellow"/>
        </w:rPr>
        <w:t>S-400</w:t>
      </w:r>
      <w:r w:rsidRPr="00E2160B">
        <w:rPr>
          <w:rStyle w:val="StyleUnderline"/>
        </w:rPr>
        <w:t xml:space="preserve"> air defense missile systems.</w:t>
      </w:r>
    </w:p>
    <w:p w14:paraId="4C7666BA" w14:textId="77777777" w:rsidR="003C7BA6" w:rsidRPr="0046192D" w:rsidRDefault="003C7BA6" w:rsidP="003C7BA6">
      <w:pPr>
        <w:rPr>
          <w:rStyle w:val="StyleUnderline"/>
        </w:rPr>
      </w:pPr>
      <w:r w:rsidRPr="0046192D">
        <w:rPr>
          <w:sz w:val="16"/>
          <w:szCs w:val="16"/>
        </w:rPr>
        <w:t xml:space="preserve">In line with Saudi Arabia’s intention to localize weapons production, </w:t>
      </w:r>
      <w:r w:rsidRPr="0046192D">
        <w:rPr>
          <w:rStyle w:val="StyleUnderline"/>
          <w:highlight w:val="yellow"/>
        </w:rPr>
        <w:t>the deals envisage the transfer of tech</w:t>
      </w:r>
      <w:r w:rsidRPr="0046192D">
        <w:rPr>
          <w:rStyle w:val="StyleUnderline"/>
        </w:rPr>
        <w:t xml:space="preserve">nology </w:t>
      </w:r>
      <w:r w:rsidRPr="0046192D">
        <w:rPr>
          <w:rStyle w:val="StyleUnderline"/>
          <w:highlight w:val="yellow"/>
        </w:rPr>
        <w:t>for</w:t>
      </w:r>
      <w:r w:rsidRPr="0046192D">
        <w:rPr>
          <w:rStyle w:val="StyleUnderline"/>
        </w:rPr>
        <w:t xml:space="preserve"> the local production of Russian Kornet-EM </w:t>
      </w:r>
      <w:r w:rsidRPr="0046192D">
        <w:rPr>
          <w:rStyle w:val="StyleUnderline"/>
          <w:highlight w:val="yellow"/>
        </w:rPr>
        <w:t>anti-tank missiles</w:t>
      </w:r>
      <w:r w:rsidRPr="0046192D">
        <w:rPr>
          <w:rStyle w:val="StyleUnderline"/>
        </w:rPr>
        <w:t xml:space="preserve">, TOS-1A </w:t>
      </w:r>
      <w:r w:rsidRPr="0046192D">
        <w:rPr>
          <w:rStyle w:val="StyleUnderline"/>
          <w:highlight w:val="yellow"/>
        </w:rPr>
        <w:t>rocket launchers</w:t>
      </w:r>
      <w:r w:rsidRPr="0046192D">
        <w:rPr>
          <w:rStyle w:val="StyleUnderline"/>
        </w:rPr>
        <w:t xml:space="preserve"> and AGS-30 automatic grenade launchers and </w:t>
      </w:r>
      <w:r w:rsidRPr="0046192D">
        <w:rPr>
          <w:rStyle w:val="StyleUnderline"/>
          <w:highlight w:val="yellow"/>
        </w:rPr>
        <w:t>the latest</w:t>
      </w:r>
      <w:r w:rsidRPr="0046192D">
        <w:rPr>
          <w:rStyle w:val="StyleUnderline"/>
        </w:rPr>
        <w:t xml:space="preserve"> version of the Kalashnikov </w:t>
      </w:r>
      <w:r w:rsidRPr="0046192D">
        <w:rPr>
          <w:rStyle w:val="StyleUnderline"/>
          <w:highlight w:val="yellow"/>
        </w:rPr>
        <w:t>assault rifle.</w:t>
      </w:r>
    </w:p>
    <w:p w14:paraId="754FD618" w14:textId="77777777" w:rsidR="003C7BA6" w:rsidRPr="00E2160B" w:rsidRDefault="003C7BA6" w:rsidP="003C7BA6">
      <w:pPr>
        <w:rPr>
          <w:rStyle w:val="StyleUnderline"/>
        </w:rPr>
      </w:pPr>
      <w:r w:rsidRPr="0046192D">
        <w:rPr>
          <w:rStyle w:val="StyleUnderline"/>
          <w:highlight w:val="yellow"/>
        </w:rPr>
        <w:t>While the U.S.</w:t>
      </w:r>
      <w:r w:rsidRPr="00E2160B">
        <w:rPr>
          <w:rStyle w:val="StyleUnderline"/>
        </w:rPr>
        <w:t xml:space="preserve"> has </w:t>
      </w:r>
      <w:r w:rsidRPr="0046192D">
        <w:rPr>
          <w:rStyle w:val="StyleUnderline"/>
          <w:highlight w:val="yellow"/>
        </w:rPr>
        <w:t>remained Saudi Arabia’s top weapons supplier</w:t>
      </w:r>
      <w:r w:rsidRPr="00E2160B">
        <w:rPr>
          <w:rStyle w:val="StyleUnderline"/>
        </w:rPr>
        <w:t xml:space="preserve"> and its most critical Western ally, Thursday’s </w:t>
      </w:r>
      <w:r w:rsidRPr="0046192D">
        <w:rPr>
          <w:rStyle w:val="StyleUnderline"/>
          <w:highlight w:val="yellow"/>
        </w:rPr>
        <w:t>deals highlighted Riyadh’s intention to expand ties with Russia.</w:t>
      </w:r>
    </w:p>
    <w:p w14:paraId="12D53F79" w14:textId="77777777" w:rsidR="003C7BA6" w:rsidRPr="0046192D" w:rsidRDefault="003C7BA6" w:rsidP="003C7BA6">
      <w:pPr>
        <w:rPr>
          <w:sz w:val="16"/>
          <w:szCs w:val="16"/>
        </w:rPr>
      </w:pPr>
      <w:r w:rsidRPr="0046192D">
        <w:rPr>
          <w:sz w:val="16"/>
          <w:szCs w:val="16"/>
        </w:rPr>
        <w:t>The Saudis have also been eyeing Russian nuclear power technologies and appear ready to expand food imports from Russia, which is set to remain the world’s biggest wheat exporter this year. Food security is a major concern for Saudi Arabia, which stopped local production of livestock feed and wheat due to water scarcity.</w:t>
      </w:r>
    </w:p>
    <w:p w14:paraId="19F0B60A" w14:textId="77777777" w:rsidR="003C7BA6" w:rsidRPr="0046192D" w:rsidRDefault="003C7BA6" w:rsidP="003C7BA6">
      <w:pPr>
        <w:rPr>
          <w:sz w:val="16"/>
          <w:szCs w:val="16"/>
        </w:rPr>
      </w:pPr>
      <w:r w:rsidRPr="0046192D">
        <w:rPr>
          <w:sz w:val="16"/>
          <w:szCs w:val="16"/>
        </w:rPr>
        <w:t>Salman’s visit comes after decades of tensions, most recently over the war in Syria, where Saudi Arabia had backed the Sunni rebels fighting to oust President Bashar Assad, while its arch-rival, Shiite powerhouse Iran, had teamed with Russia to shore up his rule.</w:t>
      </w:r>
    </w:p>
    <w:p w14:paraId="42845022" w14:textId="77777777" w:rsidR="003C7BA6" w:rsidRPr="0046192D" w:rsidRDefault="003C7BA6" w:rsidP="003C7BA6">
      <w:pPr>
        <w:rPr>
          <w:sz w:val="16"/>
          <w:szCs w:val="16"/>
        </w:rPr>
      </w:pPr>
      <w:r w:rsidRPr="0046192D">
        <w:rPr>
          <w:sz w:val="16"/>
          <w:szCs w:val="16"/>
        </w:rPr>
        <w:t>Analysts see Salman’s trip to Moscow, which follows other visits by Gulf royals, as the clearest sign yet that Russia’s high-risk gamble in Syria has paid off.</w:t>
      </w:r>
    </w:p>
    <w:p w14:paraId="69031286" w14:textId="77777777" w:rsidR="003C7BA6" w:rsidRPr="0046192D" w:rsidRDefault="003C7BA6" w:rsidP="003C7BA6">
      <w:pPr>
        <w:rPr>
          <w:sz w:val="16"/>
        </w:rPr>
      </w:pPr>
      <w:r w:rsidRPr="0046192D">
        <w:rPr>
          <w:sz w:val="16"/>
        </w:rPr>
        <w:t xml:space="preserve">“A number of Gulf leaders have been going with greater regularity to Moscow and I think </w:t>
      </w:r>
      <w:r w:rsidRPr="0046192D">
        <w:rPr>
          <w:rStyle w:val="StyleUnderline"/>
          <w:highlight w:val="yellow"/>
        </w:rPr>
        <w:t>for a simple reason: Russia</w:t>
      </w:r>
      <w:r w:rsidRPr="0046192D">
        <w:rPr>
          <w:rStyle w:val="StyleUnderline"/>
        </w:rPr>
        <w:t xml:space="preserve"> has </w:t>
      </w:r>
      <w:r w:rsidRPr="0046192D">
        <w:rPr>
          <w:rStyle w:val="StyleUnderline"/>
          <w:highlight w:val="yellow"/>
        </w:rPr>
        <w:t>made itself much more of a factor in key parts of the Middle East as the U.S. has taken a step back</w:t>
      </w:r>
      <w:r w:rsidRPr="0046192D">
        <w:rPr>
          <w:rStyle w:val="StyleUnderline"/>
        </w:rPr>
        <w:t xml:space="preserve"> in some ways</w:t>
      </w:r>
      <w:r w:rsidRPr="0046192D">
        <w:rPr>
          <w:sz w:val="16"/>
        </w:rPr>
        <w:t>, particularly in Syria,” said Brian Katulis, a senior fellow at the Center for American Progress.</w:t>
      </w:r>
    </w:p>
    <w:p w14:paraId="35EA8748" w14:textId="77777777" w:rsidR="003C7BA6" w:rsidRPr="0046192D" w:rsidRDefault="003C7BA6" w:rsidP="003C7BA6">
      <w:pPr>
        <w:rPr>
          <w:sz w:val="16"/>
          <w:szCs w:val="16"/>
        </w:rPr>
      </w:pPr>
      <w:r w:rsidRPr="0046192D">
        <w:rPr>
          <w:sz w:val="16"/>
          <w:szCs w:val="16"/>
        </w:rPr>
        <w:t>Saudi-U.S. ties grew strained under the Obama administration over its backing of a nuclear agreement with Iran and its cautious stance on the Syrian conflict. Relations improved under the Trump administration, but Washington’s focus in Syria continues to be on fighting the Islamic State group, not on ousting Assad.</w:t>
      </w:r>
    </w:p>
    <w:p w14:paraId="01549E84" w14:textId="77777777" w:rsidR="003C7BA6" w:rsidRPr="0046192D" w:rsidRDefault="003C7BA6" w:rsidP="003C7BA6">
      <w:pPr>
        <w:rPr>
          <w:rStyle w:val="StyleUnderline"/>
        </w:rPr>
      </w:pPr>
      <w:r w:rsidRPr="0046192D">
        <w:rPr>
          <w:sz w:val="16"/>
        </w:rPr>
        <w:t xml:space="preserve">Anna Borshchevskaya, a fellow at The Washington Institute for Near East Policy, says that </w:t>
      </w:r>
      <w:r w:rsidRPr="0046192D">
        <w:rPr>
          <w:rStyle w:val="Emphasis"/>
          <w:highlight w:val="yellow"/>
        </w:rPr>
        <w:t>even though Moscow has no capacity to replace Washington</w:t>
      </w:r>
      <w:r w:rsidRPr="0046192D">
        <w:rPr>
          <w:rStyle w:val="Emphasis"/>
        </w:rPr>
        <w:t xml:space="preserve">, “it’s clear that </w:t>
      </w:r>
      <w:r w:rsidRPr="0046192D">
        <w:rPr>
          <w:rStyle w:val="Emphasis"/>
          <w:highlight w:val="yellow"/>
        </w:rPr>
        <w:t xml:space="preserve">Russia has been able to play a weak hand very well and step into vacuums everywhere </w:t>
      </w:r>
      <w:r w:rsidRPr="0046192D">
        <w:rPr>
          <w:rStyle w:val="Emphasis"/>
        </w:rPr>
        <w:t xml:space="preserve">where </w:t>
      </w:r>
      <w:r w:rsidRPr="0046192D">
        <w:rPr>
          <w:rStyle w:val="Emphasis"/>
          <w:highlight w:val="yellow"/>
        </w:rPr>
        <w:t>the U.S. has retreated</w:t>
      </w:r>
      <w:r w:rsidRPr="0046192D">
        <w:rPr>
          <w:rStyle w:val="StyleUnderline"/>
        </w:rPr>
        <w:t>.”</w:t>
      </w:r>
    </w:p>
    <w:p w14:paraId="2651DAC3" w14:textId="77777777" w:rsidR="003C7BA6" w:rsidRDefault="003C7BA6" w:rsidP="003C7BA6"/>
    <w:p w14:paraId="2D423625" w14:textId="77777777" w:rsidR="003C7BA6" w:rsidRPr="00E2160B" w:rsidRDefault="003C7BA6" w:rsidP="003C7BA6"/>
    <w:p w14:paraId="6023FD79" w14:textId="77777777" w:rsidR="003C7BA6" w:rsidRDefault="003C7BA6" w:rsidP="003C7BA6">
      <w:pPr>
        <w:pStyle w:val="Heading2"/>
      </w:pPr>
      <w:r>
        <w:t>IAMD</w:t>
      </w:r>
    </w:p>
    <w:p w14:paraId="5FBFECD9" w14:textId="77777777" w:rsidR="003C7BA6" w:rsidRDefault="003C7BA6" w:rsidP="003C7BA6"/>
    <w:p w14:paraId="60EE39EA" w14:textId="77777777" w:rsidR="003C7BA6" w:rsidRDefault="003C7BA6" w:rsidP="003C7BA6">
      <w:pPr>
        <w:pStyle w:val="Heading3"/>
      </w:pPr>
      <w:r>
        <w:t>AT: No GCC IAMD</w:t>
      </w:r>
    </w:p>
    <w:p w14:paraId="2E30B43B" w14:textId="77777777" w:rsidR="003C7BA6" w:rsidRDefault="003C7BA6" w:rsidP="003C7BA6"/>
    <w:p w14:paraId="1D7EF654" w14:textId="77777777" w:rsidR="003C7BA6" w:rsidRPr="0006094C" w:rsidRDefault="003C7BA6" w:rsidP="003C7BA6">
      <w:pPr>
        <w:pStyle w:val="Heading4"/>
      </w:pPr>
      <w:r w:rsidRPr="0006094C">
        <w:t>Saudi Arabia’s acquisition of THAAD is the catalyst to kick start development of a GCC missile shield---Saudi Arabia’s clout and the size of its growing missile defence capabilities are sufficient to drive regional IAMD---that’s Khan</w:t>
      </w:r>
    </w:p>
    <w:p w14:paraId="2ABCC584" w14:textId="77777777" w:rsidR="003C7BA6" w:rsidRDefault="003C7BA6" w:rsidP="003C7BA6"/>
    <w:p w14:paraId="26F219FE" w14:textId="77777777" w:rsidR="003C7BA6" w:rsidRDefault="003C7BA6" w:rsidP="003C7BA6">
      <w:pPr>
        <w:pStyle w:val="Heading4"/>
      </w:pPr>
      <w:r>
        <w:t>US leadership is critical---ending arms sales creates a sense of abandonment that hurts regional military collaboration</w:t>
      </w:r>
    </w:p>
    <w:p w14:paraId="30DBF23A" w14:textId="77777777" w:rsidR="003C7BA6" w:rsidRDefault="003C7BA6" w:rsidP="003C7BA6">
      <w:r>
        <w:t xml:space="preserve">Ari </w:t>
      </w:r>
      <w:r w:rsidRPr="00B85157">
        <w:rPr>
          <w:rStyle w:val="Style13ptBold"/>
        </w:rPr>
        <w:t xml:space="preserve">Kattan </w:t>
      </w:r>
      <w:r>
        <w:rPr>
          <w:rStyle w:val="Style13ptBold"/>
        </w:rPr>
        <w:t>17</w:t>
      </w:r>
      <w:r>
        <w:t>, an MA candidate at the George Washington University, "GCC Missile Defense: Obstacles on the Road to Integration", Missile Defense, Extended Deterrence, and Nonproliferation in the 21st Century, Collected Papers, the Naval Postgraduate School's Project on Advanced Systems and Concepts for Countering Weapons of Mass Destruction (PASCC), Jan 2017, https://www.cissm.umd.edu/publications/gcc-missile-defense-obstacles-road-integration</w:t>
      </w:r>
    </w:p>
    <w:p w14:paraId="00E86375" w14:textId="77777777" w:rsidR="003C7BA6" w:rsidRPr="00D44B9E" w:rsidRDefault="003C7BA6" w:rsidP="003C7BA6">
      <w:pPr>
        <w:rPr>
          <w:rStyle w:val="StyleUnderline"/>
        </w:rPr>
      </w:pPr>
      <w:r w:rsidRPr="00D44B9E">
        <w:rPr>
          <w:rStyle w:val="StyleUnderline"/>
        </w:rPr>
        <w:t>Consequences of a Reduced U.S. Role on Regional Missile Defense</w:t>
      </w:r>
    </w:p>
    <w:p w14:paraId="6E3C1E72" w14:textId="77777777" w:rsidR="003C7BA6" w:rsidRPr="00D44B9E" w:rsidRDefault="003C7BA6" w:rsidP="003C7BA6">
      <w:pPr>
        <w:rPr>
          <w:rStyle w:val="Emphasis"/>
        </w:rPr>
      </w:pPr>
      <w:r w:rsidRPr="00D44B9E">
        <w:rPr>
          <w:rStyle w:val="Emphasis"/>
          <w:highlight w:val="yellow"/>
        </w:rPr>
        <w:t>Reducing the U.S. role in assisting the GCC states with missile defense will have</w:t>
      </w:r>
      <w:r w:rsidRPr="00D44B9E">
        <w:rPr>
          <w:rStyle w:val="Emphasis"/>
        </w:rPr>
        <w:t xml:space="preserve"> strong operational and political </w:t>
      </w:r>
      <w:r w:rsidRPr="00D44B9E">
        <w:rPr>
          <w:rStyle w:val="Emphasis"/>
          <w:highlight w:val="yellow"/>
        </w:rPr>
        <w:t>consequences</w:t>
      </w:r>
      <w:r w:rsidRPr="00D44B9E">
        <w:rPr>
          <w:rStyle w:val="StyleUnderline"/>
        </w:rPr>
        <w:t xml:space="preserve">. </w:t>
      </w:r>
      <w:r w:rsidRPr="00D44B9E">
        <w:rPr>
          <w:sz w:val="16"/>
        </w:rPr>
        <w:t xml:space="preserve">Operationally, </w:t>
      </w:r>
      <w:r w:rsidRPr="00D44B9E">
        <w:rPr>
          <w:rStyle w:val="StyleUnderline"/>
        </w:rPr>
        <w:t xml:space="preserve">the </w:t>
      </w:r>
      <w:r w:rsidRPr="00D44B9E">
        <w:rPr>
          <w:rStyle w:val="StyleUnderline"/>
          <w:highlight w:val="yellow"/>
        </w:rPr>
        <w:t>GCC states rely on the</w:t>
      </w:r>
      <w:r w:rsidRPr="00D44B9E">
        <w:rPr>
          <w:rStyle w:val="StyleUnderline"/>
        </w:rPr>
        <w:t xml:space="preserve"> </w:t>
      </w:r>
      <w:r w:rsidRPr="00D44B9E">
        <w:rPr>
          <w:rStyle w:val="StyleUnderline"/>
          <w:highlight w:val="yellow"/>
        </w:rPr>
        <w:t>U</w:t>
      </w:r>
      <w:r w:rsidRPr="00D44B9E">
        <w:rPr>
          <w:rStyle w:val="StyleUnderline"/>
        </w:rPr>
        <w:t xml:space="preserve">nited </w:t>
      </w:r>
      <w:r w:rsidRPr="00D44B9E">
        <w:rPr>
          <w:rStyle w:val="StyleUnderline"/>
          <w:highlight w:val="yellow"/>
        </w:rPr>
        <w:t>S</w:t>
      </w:r>
      <w:r w:rsidRPr="00D44B9E">
        <w:rPr>
          <w:rStyle w:val="StyleUnderline"/>
        </w:rPr>
        <w:t xml:space="preserve">tates </w:t>
      </w:r>
      <w:r w:rsidRPr="00D44B9E">
        <w:rPr>
          <w:rStyle w:val="StyleUnderline"/>
          <w:highlight w:val="yellow"/>
        </w:rPr>
        <w:t>to sell them</w:t>
      </w:r>
      <w:r w:rsidRPr="00D44B9E">
        <w:rPr>
          <w:rStyle w:val="StyleUnderline"/>
        </w:rPr>
        <w:t xml:space="preserve"> BMD</w:t>
      </w:r>
      <w:r>
        <w:rPr>
          <w:rStyle w:val="StyleUnderline"/>
        </w:rPr>
        <w:t xml:space="preserve"> </w:t>
      </w:r>
      <w:r w:rsidRPr="00D44B9E">
        <w:rPr>
          <w:rStyle w:val="StyleUnderline"/>
          <w:highlight w:val="yellow"/>
        </w:rPr>
        <w:t>equipment</w:t>
      </w:r>
      <w:r w:rsidRPr="00D44B9E">
        <w:rPr>
          <w:rStyle w:val="StyleUnderline"/>
        </w:rPr>
        <w:t xml:space="preserve"> and help them operate it</w:t>
      </w:r>
      <w:r w:rsidRPr="00D44B9E">
        <w:rPr>
          <w:sz w:val="16"/>
        </w:rPr>
        <w:t xml:space="preserve">. Even under a dramatically reduced presence in the region, it is unlikely that such sales and military-to-military cooperation will cease. However, </w:t>
      </w:r>
      <w:r w:rsidRPr="00D44B9E">
        <w:rPr>
          <w:rStyle w:val="StyleUnderline"/>
          <w:highlight w:val="yellow"/>
        </w:rPr>
        <w:t>any</w:t>
      </w:r>
      <w:r w:rsidRPr="00D44B9E">
        <w:rPr>
          <w:rStyle w:val="StyleUnderline"/>
        </w:rPr>
        <w:t xml:space="preserve"> BMD</w:t>
      </w:r>
      <w:r>
        <w:rPr>
          <w:rStyle w:val="StyleUnderline"/>
        </w:rPr>
        <w:t xml:space="preserve"> </w:t>
      </w:r>
      <w:r w:rsidRPr="00D44B9E">
        <w:rPr>
          <w:rStyle w:val="StyleUnderline"/>
          <w:highlight w:val="yellow"/>
        </w:rPr>
        <w:t>integration</w:t>
      </w:r>
      <w:r w:rsidRPr="00D44B9E">
        <w:rPr>
          <w:rStyle w:val="StyleUnderline"/>
        </w:rPr>
        <w:t xml:space="preserve"> that may take place within the GCC in the future </w:t>
      </w:r>
      <w:r w:rsidRPr="00D44B9E">
        <w:rPr>
          <w:rStyle w:val="StyleUnderline"/>
          <w:highlight w:val="yellow"/>
        </w:rPr>
        <w:t>will rely</w:t>
      </w:r>
      <w:r w:rsidRPr="00D44B9E">
        <w:rPr>
          <w:rStyle w:val="StyleUnderline"/>
        </w:rPr>
        <w:t xml:space="preserve"> heavily </w:t>
      </w:r>
      <w:r w:rsidRPr="00D44B9E">
        <w:rPr>
          <w:rStyle w:val="StyleUnderline"/>
          <w:highlight w:val="yellow"/>
        </w:rPr>
        <w:t xml:space="preserve">on U.S. leadership and persistent pressure and involvement. </w:t>
      </w:r>
      <w:r w:rsidRPr="00D44B9E">
        <w:rPr>
          <w:rStyle w:val="Emphasis"/>
          <w:highlight w:val="yellow"/>
        </w:rPr>
        <w:t>Failing to provide</w:t>
      </w:r>
      <w:r w:rsidRPr="00D44B9E">
        <w:rPr>
          <w:rStyle w:val="Emphasis"/>
        </w:rPr>
        <w:t xml:space="preserve"> such </w:t>
      </w:r>
      <w:r w:rsidRPr="00D44B9E">
        <w:rPr>
          <w:rStyle w:val="Emphasis"/>
          <w:highlight w:val="yellow"/>
        </w:rPr>
        <w:t>leadership will result in slower progress towards BMD integration than already exists today.</w:t>
      </w:r>
    </w:p>
    <w:p w14:paraId="1368FC4C" w14:textId="77777777" w:rsidR="003C7BA6" w:rsidRPr="00D44B9E" w:rsidRDefault="003C7BA6" w:rsidP="003C7BA6">
      <w:pPr>
        <w:rPr>
          <w:u w:val="single"/>
        </w:rPr>
      </w:pPr>
      <w:r w:rsidRPr="00D44B9E">
        <w:rPr>
          <w:rStyle w:val="StyleUnderline"/>
        </w:rPr>
        <w:t>Even more pronounced would be the political consequences</w:t>
      </w:r>
      <w:r w:rsidRPr="00D44B9E">
        <w:rPr>
          <w:sz w:val="16"/>
        </w:rPr>
        <w:t>. U.S.-GCC relations are already at a relatively low point—</w:t>
      </w:r>
      <w:r w:rsidRPr="00D44B9E">
        <w:rPr>
          <w:rStyle w:val="Emphasis"/>
          <w:highlight w:val="yellow"/>
        </w:rPr>
        <w:t>any backtracking on</w:t>
      </w:r>
      <w:r w:rsidRPr="00D44B9E">
        <w:rPr>
          <w:sz w:val="16"/>
        </w:rPr>
        <w:t xml:space="preserve"> an issue that concerns them, such as </w:t>
      </w:r>
      <w:r w:rsidRPr="00D44B9E">
        <w:rPr>
          <w:rStyle w:val="Emphasis"/>
          <w:highlight w:val="yellow"/>
        </w:rPr>
        <w:t>missile defense, would be interpreted as a validation of GCC suspicions of American abandonment.</w:t>
      </w:r>
      <w:r w:rsidRPr="00D44B9E">
        <w:rPr>
          <w:rStyle w:val="StyleUnderline"/>
        </w:rPr>
        <w:t xml:space="preserve"> This perception has</w:t>
      </w:r>
      <w:r>
        <w:rPr>
          <w:rStyle w:val="StyleUnderline"/>
        </w:rPr>
        <w:t xml:space="preserve"> </w:t>
      </w:r>
      <w:r w:rsidRPr="00D44B9E">
        <w:rPr>
          <w:rStyle w:val="StyleUnderline"/>
        </w:rPr>
        <w:t xml:space="preserve">already had an effect on GCC behavior. </w:t>
      </w:r>
      <w:r w:rsidRPr="00D44B9E">
        <w:rPr>
          <w:rStyle w:val="StyleUnderline"/>
          <w:highlight w:val="yellow"/>
        </w:rPr>
        <w:t>Saudi Arabia’s campaign in Yemen would</w:t>
      </w:r>
      <w:r w:rsidRPr="00D44B9E">
        <w:rPr>
          <w:rStyle w:val="StyleUnderline"/>
        </w:rPr>
        <w:t xml:space="preserve"> likely </w:t>
      </w:r>
      <w:r w:rsidRPr="00D44B9E">
        <w:rPr>
          <w:rStyle w:val="StyleUnderline"/>
          <w:highlight w:val="yellow"/>
        </w:rPr>
        <w:t>not be taking place were it not for the Kingdom’s anger at Washington’s thawing relations with Iran</w:t>
      </w:r>
      <w:r w:rsidRPr="00D44B9E">
        <w:rPr>
          <w:sz w:val="16"/>
        </w:rPr>
        <w:t xml:space="preserve"> and (from its perspective) inaction against Bashar al-Assad in Syria and the Islamic State. </w:t>
      </w:r>
      <w:r w:rsidRPr="00D44B9E">
        <w:rPr>
          <w:rStyle w:val="StyleUnderline"/>
          <w:highlight w:val="yellow"/>
        </w:rPr>
        <w:t>BMD cooperation</w:t>
      </w:r>
      <w:r w:rsidRPr="00D44B9E">
        <w:rPr>
          <w:rStyle w:val="StyleUnderline"/>
        </w:rPr>
        <w:t xml:space="preserve"> has</w:t>
      </w:r>
      <w:r>
        <w:rPr>
          <w:rStyle w:val="StyleUnderline"/>
        </w:rPr>
        <w:t xml:space="preserve"> </w:t>
      </w:r>
      <w:r w:rsidRPr="00D44B9E">
        <w:rPr>
          <w:rStyle w:val="StyleUnderline"/>
        </w:rPr>
        <w:t>been one of the few areas where the United States has shown a willingness to increase its involvement</w:t>
      </w:r>
      <w:r>
        <w:rPr>
          <w:rStyle w:val="StyleUnderline"/>
        </w:rPr>
        <w:t xml:space="preserve"> </w:t>
      </w:r>
      <w:r w:rsidRPr="00D44B9E">
        <w:rPr>
          <w:rStyle w:val="StyleUnderline"/>
        </w:rPr>
        <w:t xml:space="preserve">in the region. </w:t>
      </w:r>
      <w:r w:rsidRPr="00D44B9E">
        <w:rPr>
          <w:rStyle w:val="StyleUnderline"/>
          <w:highlight w:val="yellow"/>
        </w:rPr>
        <w:t>Reducing this role,</w:t>
      </w:r>
      <w:r w:rsidRPr="00D44B9E">
        <w:rPr>
          <w:rStyle w:val="StyleUnderline"/>
        </w:rPr>
        <w:t xml:space="preserve"> for whatever reason, </w:t>
      </w:r>
      <w:r w:rsidRPr="00D44B9E">
        <w:rPr>
          <w:rStyle w:val="StyleUnderline"/>
          <w:highlight w:val="yellow"/>
        </w:rPr>
        <w:t xml:space="preserve">would be </w:t>
      </w:r>
      <w:r w:rsidRPr="00D44B9E">
        <w:rPr>
          <w:rStyle w:val="Emphasis"/>
          <w:highlight w:val="yellow"/>
        </w:rPr>
        <w:t>catastrophic</w:t>
      </w:r>
      <w:r w:rsidRPr="00D44B9E">
        <w:rPr>
          <w:rStyle w:val="StyleUnderline"/>
        </w:rPr>
        <w:t xml:space="preserve"> for U.S.-GCC relations,</w:t>
      </w:r>
      <w:r>
        <w:rPr>
          <w:rStyle w:val="StyleUnderline"/>
        </w:rPr>
        <w:t xml:space="preserve"> </w:t>
      </w:r>
      <w:r w:rsidRPr="00D44B9E">
        <w:rPr>
          <w:rStyle w:val="StyleUnderline"/>
        </w:rPr>
        <w:t xml:space="preserve">and could have consequences in the region that do not align with U.S. interests. </w:t>
      </w:r>
    </w:p>
    <w:p w14:paraId="3DA39872" w14:textId="77777777" w:rsidR="003C7BA6" w:rsidRPr="00D44B9E" w:rsidRDefault="003C7BA6" w:rsidP="003C7BA6"/>
    <w:p w14:paraId="481C2707" w14:textId="77777777" w:rsidR="003C7BA6" w:rsidRDefault="003C7BA6" w:rsidP="003C7BA6">
      <w:pPr>
        <w:pStyle w:val="Heading3"/>
      </w:pPr>
      <w:r>
        <w:t>AT: Russia A2/AD Ineffective</w:t>
      </w:r>
    </w:p>
    <w:p w14:paraId="7B121AAB" w14:textId="77777777" w:rsidR="003C7BA6" w:rsidRDefault="003C7BA6" w:rsidP="003C7BA6"/>
    <w:p w14:paraId="00961E3E" w14:textId="77777777" w:rsidR="003C7BA6" w:rsidRPr="00E04014" w:rsidRDefault="003C7BA6" w:rsidP="003C7BA6">
      <w:pPr>
        <w:pStyle w:val="Heading4"/>
      </w:pPr>
      <w:r>
        <w:t>Their evidence doesn’t assume emerging weapons system---adversaries will exploit gaps and seams in the system to negate US allied capabilities---IAMD is key to prevent escalation</w:t>
      </w:r>
    </w:p>
    <w:p w14:paraId="1A12D76A" w14:textId="77777777" w:rsidR="003C7BA6" w:rsidRDefault="003C7BA6" w:rsidP="003C7BA6">
      <w:r>
        <w:t xml:space="preserve">Daniel P. </w:t>
      </w:r>
      <w:r w:rsidRPr="00E04014">
        <w:rPr>
          <w:rStyle w:val="Style13ptBold"/>
        </w:rPr>
        <w:t>Allmacher</w:t>
      </w:r>
      <w:r>
        <w:t xml:space="preserve"> 1/10/</w:t>
      </w:r>
      <w:r w:rsidRPr="00E04014">
        <w:rPr>
          <w:rStyle w:val="Style13ptBold"/>
        </w:rPr>
        <w:t>18</w:t>
      </w:r>
      <w:r>
        <w:t>, Lieutenant Colonel, Chief of the Intelligence Support Group, Joint Planning Support Element, Joint Enabling Capabilities Command, Naval Station Norfolk, Virginia, Lieutenant Commander Morgan P. Ames III, USN, is an Observer/Trainer in the Deployable Training Division, Joint Staff J7, Suffolk, Virginia. Major Chad Davies, USAF, is Chief of Strike Training for U.S. Northern Command Special Activities Division at Cheyenne Mountains Air Force Station, Colorado Springs, Colorado, Major Gabriel Almodovar, USAF, is a student in the Air Command and Staff College at Air University, "Joint Integrated Air and Missile Defense: Simplifying an Increasingly Complex Problem", National Defense University Press, Joint Force Quarterly 88, https://ndupress.ndu.edu/Publications/Article/1412812/joint-integrated-air-and-missile-defense-simplifying-an-increasingly-complex-pr/</w:t>
      </w:r>
    </w:p>
    <w:p w14:paraId="5FDEBB66" w14:textId="77777777" w:rsidR="003C7BA6" w:rsidRPr="00E04014" w:rsidRDefault="003C7BA6" w:rsidP="003C7BA6">
      <w:pPr>
        <w:rPr>
          <w:sz w:val="16"/>
        </w:rPr>
      </w:pPr>
      <w:r w:rsidRPr="00E04014">
        <w:rPr>
          <w:sz w:val="16"/>
        </w:rPr>
        <w:t xml:space="preserve">As indicated in the Chairman of the Joint Chiefs of Staff’s Joint Integrated Air and Missile Defense: Vision 2020, </w:t>
      </w:r>
      <w:r w:rsidRPr="00E04014">
        <w:rPr>
          <w:rStyle w:val="StyleUnderline"/>
        </w:rPr>
        <w:t xml:space="preserve">the joint force faces an increasingly complex array of </w:t>
      </w:r>
      <w:r w:rsidRPr="006C1560">
        <w:rPr>
          <w:rStyle w:val="StyleUnderline"/>
          <w:highlight w:val="yellow"/>
        </w:rPr>
        <w:t>air and missile threats</w:t>
      </w:r>
      <w:r w:rsidRPr="00E04014">
        <w:rPr>
          <w:rStyle w:val="StyleUnderline"/>
        </w:rPr>
        <w:t xml:space="preserve"> that </w:t>
      </w:r>
      <w:r w:rsidRPr="006C1560">
        <w:rPr>
          <w:rStyle w:val="StyleUnderline"/>
          <w:highlight w:val="yellow"/>
        </w:rPr>
        <w:t xml:space="preserve">have the potential to overwhelm </w:t>
      </w:r>
      <w:r w:rsidRPr="00E04014">
        <w:rPr>
          <w:rStyle w:val="StyleUnderline"/>
        </w:rPr>
        <w:t xml:space="preserve">current U.S. </w:t>
      </w:r>
      <w:r w:rsidRPr="006C1560">
        <w:rPr>
          <w:rStyle w:val="Emphasis"/>
          <w:highlight w:val="yellow"/>
        </w:rPr>
        <w:t>i</w:t>
      </w:r>
      <w:r w:rsidRPr="00E04014">
        <w:rPr>
          <w:rStyle w:val="StyleUnderline"/>
        </w:rPr>
        <w:t xml:space="preserve">ntegrated </w:t>
      </w:r>
      <w:r w:rsidRPr="006C1560">
        <w:rPr>
          <w:rStyle w:val="Emphasis"/>
          <w:highlight w:val="yellow"/>
        </w:rPr>
        <w:t>a</w:t>
      </w:r>
      <w:r w:rsidRPr="00E04014">
        <w:rPr>
          <w:rStyle w:val="StyleUnderline"/>
        </w:rPr>
        <w:t xml:space="preserve">ir and </w:t>
      </w:r>
      <w:r w:rsidRPr="006C1560">
        <w:rPr>
          <w:rStyle w:val="Emphasis"/>
          <w:highlight w:val="yellow"/>
        </w:rPr>
        <w:t>m</w:t>
      </w:r>
      <w:r w:rsidRPr="00E04014">
        <w:rPr>
          <w:rStyle w:val="StyleUnderline"/>
        </w:rPr>
        <w:t xml:space="preserve">issile </w:t>
      </w:r>
      <w:r w:rsidRPr="006C1560">
        <w:rPr>
          <w:rStyle w:val="Emphasis"/>
          <w:highlight w:val="yellow"/>
        </w:rPr>
        <w:t>d</w:t>
      </w:r>
      <w:r w:rsidRPr="00E04014">
        <w:rPr>
          <w:rStyle w:val="StyleUnderline"/>
        </w:rPr>
        <w:t xml:space="preserve">efenses </w:t>
      </w:r>
      <w:r w:rsidRPr="006C1560">
        <w:rPr>
          <w:rStyle w:val="StyleUnderline"/>
          <w:highlight w:val="yellow"/>
        </w:rPr>
        <w:t>and lead to</w:t>
      </w:r>
      <w:r w:rsidRPr="00E04014">
        <w:rPr>
          <w:rStyle w:val="StyleUnderline"/>
        </w:rPr>
        <w:t xml:space="preserve"> an operational or strategic </w:t>
      </w:r>
      <w:r w:rsidRPr="006C1560">
        <w:rPr>
          <w:rStyle w:val="Emphasis"/>
          <w:highlight w:val="yellow"/>
        </w:rPr>
        <w:t>failure in a future conflict</w:t>
      </w:r>
      <w:r w:rsidRPr="00E04014">
        <w:rPr>
          <w:rStyle w:val="Emphasis"/>
        </w:rPr>
        <w:t>.</w:t>
      </w:r>
      <w:r w:rsidRPr="00E04014">
        <w:rPr>
          <w:sz w:val="16"/>
        </w:rPr>
        <w:t xml:space="preserve">1 </w:t>
      </w:r>
      <w:r w:rsidRPr="00E04014">
        <w:rPr>
          <w:rStyle w:val="StyleUnderline"/>
        </w:rPr>
        <w:t xml:space="preserve">Our potential </w:t>
      </w:r>
      <w:r w:rsidRPr="006C1560">
        <w:rPr>
          <w:rStyle w:val="StyleUnderline"/>
          <w:highlight w:val="yellow"/>
        </w:rPr>
        <w:t>adversaries are rapidly developing</w:t>
      </w:r>
      <w:r w:rsidRPr="00E04014">
        <w:rPr>
          <w:rStyle w:val="StyleUnderline"/>
        </w:rPr>
        <w:t xml:space="preserve"> emerging air and missile threat capabilities from new manned and </w:t>
      </w:r>
      <w:r w:rsidRPr="006C1560">
        <w:rPr>
          <w:rStyle w:val="Emphasis"/>
          <w:highlight w:val="yellow"/>
        </w:rPr>
        <w:t>unmanned aircraft</w:t>
      </w:r>
      <w:r w:rsidRPr="00E04014">
        <w:rPr>
          <w:rStyle w:val="StyleUnderline"/>
        </w:rPr>
        <w:t xml:space="preserve"> systems, stealthy </w:t>
      </w:r>
      <w:r w:rsidRPr="006C1560">
        <w:rPr>
          <w:rStyle w:val="Emphasis"/>
          <w:highlight w:val="yellow"/>
        </w:rPr>
        <w:t>cruise missiles</w:t>
      </w:r>
      <w:r w:rsidRPr="006C1560">
        <w:rPr>
          <w:rStyle w:val="StyleUnderline"/>
          <w:highlight w:val="yellow"/>
        </w:rPr>
        <w:t>,</w:t>
      </w:r>
      <w:r w:rsidRPr="00E04014">
        <w:rPr>
          <w:rStyle w:val="StyleUnderline"/>
        </w:rPr>
        <w:t xml:space="preserve"> </w:t>
      </w:r>
      <w:r w:rsidRPr="006C1560">
        <w:rPr>
          <w:rStyle w:val="Emphasis"/>
          <w:highlight w:val="yellow"/>
        </w:rPr>
        <w:t>hypersonic</w:t>
      </w:r>
      <w:r w:rsidRPr="00E04014">
        <w:rPr>
          <w:rStyle w:val="Emphasis"/>
        </w:rPr>
        <w:t xml:space="preserve"> glide </w:t>
      </w:r>
      <w:r w:rsidRPr="006C1560">
        <w:rPr>
          <w:rStyle w:val="Emphasis"/>
          <w:highlight w:val="yellow"/>
        </w:rPr>
        <w:t>vehicles</w:t>
      </w:r>
      <w:r w:rsidRPr="00E04014">
        <w:rPr>
          <w:rStyle w:val="StyleUnderline"/>
        </w:rPr>
        <w:t xml:space="preserve">, and </w:t>
      </w:r>
      <w:r w:rsidRPr="006C1560">
        <w:rPr>
          <w:rStyle w:val="Emphasis"/>
          <w:highlight w:val="yellow"/>
        </w:rPr>
        <w:t>advanced ballistic missiles</w:t>
      </w:r>
      <w:r w:rsidRPr="006C1560">
        <w:rPr>
          <w:rStyle w:val="StyleUnderline"/>
          <w:highlight w:val="yellow"/>
        </w:rPr>
        <w:t>. These</w:t>
      </w:r>
      <w:r w:rsidRPr="00E04014">
        <w:rPr>
          <w:rStyle w:val="StyleUnderline"/>
        </w:rPr>
        <w:t xml:space="preserve"> capabilities </w:t>
      </w:r>
      <w:r w:rsidRPr="006C1560">
        <w:rPr>
          <w:rStyle w:val="StyleUnderline"/>
          <w:highlight w:val="yellow"/>
        </w:rPr>
        <w:t>could</w:t>
      </w:r>
      <w:r w:rsidRPr="00E04014">
        <w:rPr>
          <w:rStyle w:val="StyleUnderline"/>
        </w:rPr>
        <w:t xml:space="preserve"> dramatically </w:t>
      </w:r>
      <w:r w:rsidRPr="006C1560">
        <w:rPr>
          <w:rStyle w:val="Emphasis"/>
          <w:highlight w:val="yellow"/>
        </w:rPr>
        <w:t xml:space="preserve">reduce the effectiveness </w:t>
      </w:r>
      <w:r w:rsidRPr="00E04014">
        <w:rPr>
          <w:rStyle w:val="StyleUnderline"/>
        </w:rPr>
        <w:t xml:space="preserve">of current U.S., allied, and partner air and missile defenses. As these advanced threats </w:t>
      </w:r>
      <w:r w:rsidRPr="006C1560">
        <w:rPr>
          <w:rStyle w:val="StyleUnderline"/>
          <w:highlight w:val="yellow"/>
        </w:rPr>
        <w:t xml:space="preserve">become </w:t>
      </w:r>
      <w:r w:rsidRPr="006C1560">
        <w:rPr>
          <w:rStyle w:val="Emphasis"/>
          <w:highlight w:val="yellow"/>
        </w:rPr>
        <w:t>more prolific</w:t>
      </w:r>
      <w:r w:rsidRPr="006C1560">
        <w:rPr>
          <w:rStyle w:val="StyleUnderline"/>
          <w:highlight w:val="yellow"/>
        </w:rPr>
        <w:t xml:space="preserve"> and threaten to </w:t>
      </w:r>
      <w:r w:rsidRPr="006C1560">
        <w:rPr>
          <w:rStyle w:val="Emphasis"/>
          <w:highlight w:val="yellow"/>
        </w:rPr>
        <w:t>exploit gaps and seams</w:t>
      </w:r>
      <w:r w:rsidRPr="006C1560">
        <w:rPr>
          <w:rStyle w:val="StyleUnderline"/>
          <w:highlight w:val="yellow"/>
        </w:rPr>
        <w:t xml:space="preserve"> </w:t>
      </w:r>
      <w:r w:rsidRPr="00E04014">
        <w:rPr>
          <w:rStyle w:val="StyleUnderline"/>
        </w:rPr>
        <w:t>in traditional integrated air and missile defense (IAMD) architectures, the</w:t>
      </w:r>
      <w:r w:rsidRPr="00E04014">
        <w:rPr>
          <w:sz w:val="16"/>
        </w:rPr>
        <w:t xml:space="preserve"> Department of Defense (</w:t>
      </w:r>
      <w:r w:rsidRPr="00E04014">
        <w:rPr>
          <w:rStyle w:val="StyleUnderline"/>
        </w:rPr>
        <w:t>DOD</w:t>
      </w:r>
      <w:r w:rsidRPr="00E04014">
        <w:rPr>
          <w:sz w:val="16"/>
        </w:rPr>
        <w:t xml:space="preserve">) </w:t>
      </w:r>
      <w:r w:rsidRPr="00E04014">
        <w:rPr>
          <w:rStyle w:val="StyleUnderline"/>
        </w:rPr>
        <w:t>must assess its ability to effectively</w:t>
      </w:r>
      <w:r w:rsidRPr="00E04014">
        <w:rPr>
          <w:sz w:val="16"/>
        </w:rPr>
        <w:t xml:space="preserve"> and efficiently develop, field, and </w:t>
      </w:r>
      <w:r w:rsidRPr="00E04014">
        <w:rPr>
          <w:rStyle w:val="StyleUnderline"/>
        </w:rPr>
        <w:t>operate advanced IAMD capabilities</w:t>
      </w:r>
      <w:r w:rsidRPr="00E04014">
        <w:rPr>
          <w:sz w:val="16"/>
        </w:rPr>
        <w:t>.2 According to Geoffrey F. Weiss:</w:t>
      </w:r>
    </w:p>
    <w:p w14:paraId="7EC81EBE" w14:textId="77777777" w:rsidR="003C7BA6" w:rsidRPr="00E04014" w:rsidRDefault="003C7BA6" w:rsidP="003C7BA6">
      <w:pPr>
        <w:rPr>
          <w:sz w:val="16"/>
        </w:rPr>
      </w:pPr>
      <w:r w:rsidRPr="00E04014">
        <w:rPr>
          <w:rStyle w:val="StyleUnderline"/>
        </w:rPr>
        <w:t xml:space="preserve">The proliferating air and missile threat and their advanced capabilities have further collapsed the old paradigm of separate IAMD domains—regional and homeland. . . . Air and missile </w:t>
      </w:r>
      <w:r w:rsidRPr="006C1560">
        <w:rPr>
          <w:rStyle w:val="StyleUnderline"/>
          <w:highlight w:val="yellow"/>
        </w:rPr>
        <w:t>attacks can</w:t>
      </w:r>
      <w:r w:rsidRPr="00E04014">
        <w:rPr>
          <w:rStyle w:val="StyleUnderline"/>
        </w:rPr>
        <w:t xml:space="preserve"> easily and </w:t>
      </w:r>
      <w:r w:rsidRPr="006C1560">
        <w:rPr>
          <w:rStyle w:val="StyleUnderline"/>
          <w:highlight w:val="yellow"/>
        </w:rPr>
        <w:t xml:space="preserve">rapidly cross area of responsibility boundaries, placing </w:t>
      </w:r>
      <w:r w:rsidRPr="006C1560">
        <w:rPr>
          <w:rStyle w:val="Emphasis"/>
          <w:highlight w:val="yellow"/>
        </w:rPr>
        <w:t>a premium on coordination and integration</w:t>
      </w:r>
      <w:r w:rsidRPr="00E04014">
        <w:rPr>
          <w:sz w:val="16"/>
        </w:rPr>
        <w:t xml:space="preserve"> between Combatant Commands, Services, and the Joint Force.3</w:t>
      </w:r>
    </w:p>
    <w:p w14:paraId="5E5049B8" w14:textId="77777777" w:rsidR="003C7BA6" w:rsidRPr="00853606" w:rsidRDefault="003C7BA6" w:rsidP="003C7BA6">
      <w:pPr>
        <w:rPr>
          <w:sz w:val="16"/>
          <w:szCs w:val="16"/>
        </w:rPr>
      </w:pPr>
      <w:r w:rsidRPr="00E04014">
        <w:rPr>
          <w:sz w:val="16"/>
        </w:rPr>
        <w:t xml:space="preserve">Based on increasing levels of unacceptable risk and cost, </w:t>
      </w:r>
      <w:r w:rsidRPr="006C1560">
        <w:rPr>
          <w:rStyle w:val="StyleUnderline"/>
          <w:highlight w:val="yellow"/>
        </w:rPr>
        <w:t>emerging adversary</w:t>
      </w:r>
      <w:r w:rsidRPr="00E04014">
        <w:rPr>
          <w:rStyle w:val="StyleUnderline"/>
        </w:rPr>
        <w:t xml:space="preserve"> air and missile </w:t>
      </w:r>
      <w:r w:rsidRPr="006C1560">
        <w:rPr>
          <w:rStyle w:val="StyleUnderline"/>
          <w:highlight w:val="yellow"/>
        </w:rPr>
        <w:t xml:space="preserve">capabilities </w:t>
      </w:r>
      <w:r w:rsidRPr="00E04014">
        <w:rPr>
          <w:rStyle w:val="StyleUnderline"/>
        </w:rPr>
        <w:t xml:space="preserve">may fundamentally </w:t>
      </w:r>
      <w:r w:rsidRPr="006C1560">
        <w:rPr>
          <w:rStyle w:val="StyleUnderline"/>
          <w:highlight w:val="yellow"/>
        </w:rPr>
        <w:t>alter the way future conflicts are conducted and</w:t>
      </w:r>
      <w:r w:rsidRPr="00E04014">
        <w:rPr>
          <w:rStyle w:val="StyleUnderline"/>
        </w:rPr>
        <w:t xml:space="preserve"> limit or </w:t>
      </w:r>
      <w:r w:rsidRPr="006C1560">
        <w:rPr>
          <w:rStyle w:val="Emphasis"/>
          <w:highlight w:val="yellow"/>
        </w:rPr>
        <w:t>negate current U.S. critical capabilities</w:t>
      </w:r>
      <w:r w:rsidRPr="006C1560">
        <w:rPr>
          <w:rStyle w:val="StyleUnderline"/>
          <w:highlight w:val="yellow"/>
        </w:rPr>
        <w:t xml:space="preserve"> </w:t>
      </w:r>
      <w:r w:rsidRPr="00E04014">
        <w:rPr>
          <w:sz w:val="16"/>
          <w:szCs w:val="16"/>
        </w:rPr>
        <w:t>to project joint military forces.4</w:t>
      </w:r>
    </w:p>
    <w:p w14:paraId="49290ADC" w14:textId="77777777" w:rsidR="003C7BA6" w:rsidRPr="00853606" w:rsidRDefault="003C7BA6" w:rsidP="003C7BA6"/>
    <w:p w14:paraId="46926CCB" w14:textId="77777777" w:rsidR="003C7BA6" w:rsidRDefault="003C7BA6" w:rsidP="003C7BA6">
      <w:pPr>
        <w:pStyle w:val="Heading4"/>
      </w:pPr>
      <w:r>
        <w:t>Our impact isn’t just about the effectiveness of Russian technology---Arms sales to Saudi Arabia counter Russia’s Hybrid War strategy designed to isolate US allies while increasing Russian influence</w:t>
      </w:r>
    </w:p>
    <w:p w14:paraId="7A647D89" w14:textId="77777777" w:rsidR="003C7BA6" w:rsidRDefault="003C7BA6" w:rsidP="003C7BA6">
      <w:r>
        <w:t xml:space="preserve">Adam </w:t>
      </w:r>
      <w:r w:rsidRPr="001A1497">
        <w:rPr>
          <w:rStyle w:val="Style13ptBold"/>
        </w:rPr>
        <w:t>Cabot</w:t>
      </w:r>
      <w:r>
        <w:t>, 6-18-20</w:t>
      </w:r>
      <w:r w:rsidRPr="001A1497">
        <w:rPr>
          <w:rStyle w:val="Style13ptBold"/>
        </w:rPr>
        <w:t>19</w:t>
      </w:r>
      <w:r>
        <w:t>, MA in International Relations and is currently researching Russian nuclear strategy, The Real Reason NATO Should Fear Russia's S-400 Air Force Killer, National Interest, https://nationalinterest.org/blog/buzz/real-reason-nato-should-fear-russias-s-400-air-force-killer-63127</w:t>
      </w:r>
    </w:p>
    <w:p w14:paraId="7C30F025" w14:textId="77777777" w:rsidR="003C7BA6" w:rsidRPr="001A1497" w:rsidRDefault="003C7BA6" w:rsidP="003C7BA6">
      <w:pPr>
        <w:rPr>
          <w:sz w:val="16"/>
        </w:rPr>
      </w:pPr>
      <w:r w:rsidRPr="006C1560">
        <w:rPr>
          <w:rStyle w:val="Emphasis"/>
          <w:highlight w:val="yellow"/>
        </w:rPr>
        <w:t>The</w:t>
      </w:r>
      <w:r w:rsidRPr="006278DF">
        <w:rPr>
          <w:rStyle w:val="Emphasis"/>
        </w:rPr>
        <w:t xml:space="preserve"> Russian </w:t>
      </w:r>
      <w:r w:rsidRPr="006C1560">
        <w:rPr>
          <w:rStyle w:val="Emphasis"/>
          <w:highlight w:val="yellow"/>
        </w:rPr>
        <w:t>S-400</w:t>
      </w:r>
      <w:r w:rsidRPr="001A1497">
        <w:rPr>
          <w:rStyle w:val="StyleUnderline"/>
        </w:rPr>
        <w:t xml:space="preserve"> long-range surface-to-air missile system has generated much media interest since its deployment</w:t>
      </w:r>
      <w:r w:rsidRPr="001A1497">
        <w:rPr>
          <w:sz w:val="16"/>
        </w:rPr>
        <w:t xml:space="preserve"> within Russian borders and abroad. It boasts of an impressive capability against a range of aerial targets including aircraft, cruise missiles, and ballistic missiles and has generated controversial international sales. Reputation notwithstanding, the S-400 has not yet been tested in combat. It has been deployed in Syria whose borders have been penetrated by aerial incursions, yet it has purportedly not fired a shot. What this says about the tactical effectiveness of the weapon system with a reported range of 400 km is debatable, but its use as an effective strategic weapon system is often overlooked.</w:t>
      </w:r>
    </w:p>
    <w:p w14:paraId="7C79B38C" w14:textId="77777777" w:rsidR="003C7BA6" w:rsidRPr="001A1497" w:rsidRDefault="003C7BA6" w:rsidP="003C7BA6">
      <w:pPr>
        <w:rPr>
          <w:sz w:val="16"/>
        </w:rPr>
      </w:pPr>
      <w:r w:rsidRPr="001A1497">
        <w:rPr>
          <w:sz w:val="16"/>
        </w:rPr>
        <w:t xml:space="preserve">Regardless of its untested combat capability, buyers and </w:t>
      </w:r>
      <w:r w:rsidRPr="006C1560">
        <w:rPr>
          <w:rStyle w:val="StyleUnderline"/>
          <w:highlight w:val="yellow"/>
        </w:rPr>
        <w:t>potential buyers include</w:t>
      </w:r>
      <w:r w:rsidRPr="006C1560">
        <w:rPr>
          <w:sz w:val="16"/>
          <w:highlight w:val="yellow"/>
        </w:rPr>
        <w:t xml:space="preserve"> </w:t>
      </w:r>
      <w:r w:rsidRPr="001A1497">
        <w:rPr>
          <w:sz w:val="16"/>
        </w:rPr>
        <w:t xml:space="preserve">China, India, Turkey, </w:t>
      </w:r>
      <w:r w:rsidRPr="006C1560">
        <w:rPr>
          <w:rStyle w:val="Emphasis"/>
          <w:highlight w:val="yellow"/>
        </w:rPr>
        <w:t>Saudi Arabia</w:t>
      </w:r>
      <w:r w:rsidRPr="006C1560">
        <w:rPr>
          <w:rStyle w:val="StyleUnderline"/>
          <w:highlight w:val="yellow"/>
        </w:rPr>
        <w:t xml:space="preserve"> </w:t>
      </w:r>
      <w:r w:rsidRPr="001A1497">
        <w:rPr>
          <w:sz w:val="16"/>
        </w:rPr>
        <w:t xml:space="preserve">and Qatar. </w:t>
      </w:r>
      <w:r w:rsidRPr="006C1560">
        <w:rPr>
          <w:rStyle w:val="StyleUnderline"/>
          <w:highlight w:val="yellow"/>
        </w:rPr>
        <w:t xml:space="preserve">The use of the S-400 as </w:t>
      </w:r>
      <w:r w:rsidRPr="006C1560">
        <w:rPr>
          <w:rStyle w:val="Emphasis"/>
          <w:highlight w:val="yellow"/>
        </w:rPr>
        <w:t>an economic warfare tool</w:t>
      </w:r>
      <w:r w:rsidRPr="006C1560">
        <w:rPr>
          <w:rStyle w:val="StyleUnderline"/>
          <w:highlight w:val="yellow"/>
        </w:rPr>
        <w:t xml:space="preserve"> cannot be underestimated and is a prime example of </w:t>
      </w:r>
      <w:r w:rsidRPr="006C1560">
        <w:rPr>
          <w:rStyle w:val="Emphasis"/>
          <w:highlight w:val="yellow"/>
        </w:rPr>
        <w:t>Russian Hybrid Warfare</w:t>
      </w:r>
      <w:r w:rsidRPr="006C1560">
        <w:rPr>
          <w:rStyle w:val="StyleUnderline"/>
          <w:highlight w:val="yellow"/>
        </w:rPr>
        <w:t xml:space="preserve"> against the U</w:t>
      </w:r>
      <w:r w:rsidRPr="001A1497">
        <w:rPr>
          <w:rStyle w:val="StyleUnderline"/>
        </w:rPr>
        <w:t xml:space="preserve">nited </w:t>
      </w:r>
      <w:r w:rsidRPr="006C1560">
        <w:rPr>
          <w:rStyle w:val="StyleUnderline"/>
          <w:highlight w:val="yellow"/>
        </w:rPr>
        <w:t>S</w:t>
      </w:r>
      <w:r w:rsidRPr="001A1497">
        <w:rPr>
          <w:rStyle w:val="StyleUnderline"/>
        </w:rPr>
        <w:t>tates</w:t>
      </w:r>
      <w:r w:rsidRPr="001A1497">
        <w:rPr>
          <w:sz w:val="16"/>
        </w:rPr>
        <w:t xml:space="preserve"> and its NATO allies. Before we look at Russia's Hybrid Warfare strategy, let's examine the strategic benefits of selling this advanced weapon system.</w:t>
      </w:r>
    </w:p>
    <w:p w14:paraId="63EA08A7" w14:textId="77777777" w:rsidR="003C7BA6" w:rsidRPr="001A1497" w:rsidRDefault="003C7BA6" w:rsidP="003C7BA6">
      <w:pPr>
        <w:rPr>
          <w:sz w:val="16"/>
          <w:szCs w:val="16"/>
        </w:rPr>
      </w:pPr>
      <w:r w:rsidRPr="001A1497">
        <w:rPr>
          <w:sz w:val="16"/>
          <w:szCs w:val="16"/>
        </w:rPr>
        <w:t>The first strategic benefit is obviously the income generated by arms sales. Russia’s economy has suffered through Putin’s mismanagement combined with sanctions implemented due to the invasion of Crimea, war in Ukraine and U.S. election tampering as well as significantly reduced oil prices. The sale of high-tech armaments acts to diversify the Russian economy away from the reliance on natural resource exports. These sales will assist Russia in weathering the negative forces impacting its economy and assist its expensive military modernization programs.</w:t>
      </w:r>
    </w:p>
    <w:p w14:paraId="245AE62E" w14:textId="77777777" w:rsidR="003C7BA6" w:rsidRPr="006278DF" w:rsidRDefault="003C7BA6" w:rsidP="003C7BA6">
      <w:pPr>
        <w:rPr>
          <w:rStyle w:val="Emphasis"/>
        </w:rPr>
      </w:pPr>
      <w:r w:rsidRPr="001A1497">
        <w:rPr>
          <w:sz w:val="16"/>
        </w:rPr>
        <w:t xml:space="preserve">The second strategic benefit is the </w:t>
      </w:r>
      <w:r w:rsidRPr="001A1497">
        <w:rPr>
          <w:rStyle w:val="StyleUnderline"/>
        </w:rPr>
        <w:t xml:space="preserve">prestige and international </w:t>
      </w:r>
      <w:r w:rsidRPr="006C1560">
        <w:rPr>
          <w:rStyle w:val="Emphasis"/>
          <w:highlight w:val="yellow"/>
        </w:rPr>
        <w:t>status</w:t>
      </w:r>
      <w:r w:rsidRPr="006C1560">
        <w:rPr>
          <w:sz w:val="16"/>
          <w:highlight w:val="yellow"/>
        </w:rPr>
        <w:t xml:space="preserve"> </w:t>
      </w:r>
      <w:r w:rsidRPr="006C1560">
        <w:rPr>
          <w:rStyle w:val="StyleUnderline"/>
          <w:highlight w:val="yellow"/>
        </w:rPr>
        <w:t>generated by the perception</w:t>
      </w:r>
      <w:r w:rsidRPr="001A1497">
        <w:rPr>
          <w:rStyle w:val="StyleUnderline"/>
        </w:rPr>
        <w:t xml:space="preserve"> that </w:t>
      </w:r>
      <w:r w:rsidRPr="006C1560">
        <w:rPr>
          <w:rStyle w:val="StyleUnderline"/>
          <w:highlight w:val="yellow"/>
        </w:rPr>
        <w:t>Russia is</w:t>
      </w:r>
      <w:r w:rsidRPr="001A1497">
        <w:rPr>
          <w:rStyle w:val="StyleUnderline"/>
        </w:rPr>
        <w:t xml:space="preserve"> still </w:t>
      </w:r>
      <w:r w:rsidRPr="006C1560">
        <w:rPr>
          <w:rStyle w:val="StyleUnderline"/>
          <w:highlight w:val="yellow"/>
        </w:rPr>
        <w:t>a force to reckoned with</w:t>
      </w:r>
      <w:r w:rsidRPr="001A1497">
        <w:rPr>
          <w:rStyle w:val="StyleUnderline"/>
        </w:rPr>
        <w:t xml:space="preserve"> and capable of developing advanced offensive and defensive weapon systems.</w:t>
      </w:r>
      <w:r w:rsidRPr="001A1497">
        <w:rPr>
          <w:sz w:val="16"/>
        </w:rPr>
        <w:t xml:space="preserve"> Soviet-built surface-to-air weapon systems were exported across the globe throughout the Cold War and are ubiquitous, much like the AK-47 assault rifle. </w:t>
      </w:r>
      <w:r w:rsidRPr="001A1497">
        <w:rPr>
          <w:rStyle w:val="StyleUnderline"/>
        </w:rPr>
        <w:t>Russia is demonstrating that</w:t>
      </w:r>
      <w:r w:rsidRPr="001A1497">
        <w:rPr>
          <w:sz w:val="16"/>
        </w:rPr>
        <w:t xml:space="preserve">, although it is no longer a superpower, </w:t>
      </w:r>
      <w:r w:rsidRPr="006C1560">
        <w:rPr>
          <w:rStyle w:val="StyleUnderline"/>
          <w:highlight w:val="yellow"/>
        </w:rPr>
        <w:t>it is still able to build</w:t>
      </w:r>
      <w:r w:rsidRPr="001A1497">
        <w:rPr>
          <w:rStyle w:val="StyleUnderline"/>
        </w:rPr>
        <w:t xml:space="preserve"> sought after weapon </w:t>
      </w:r>
      <w:r w:rsidRPr="006C1560">
        <w:rPr>
          <w:rStyle w:val="StyleUnderline"/>
          <w:highlight w:val="yellow"/>
        </w:rPr>
        <w:t>systems that could</w:t>
      </w:r>
      <w:r w:rsidRPr="001A1497">
        <w:rPr>
          <w:rStyle w:val="StyleUnderline"/>
        </w:rPr>
        <w:t xml:space="preserve"> potentially </w:t>
      </w:r>
      <w:r w:rsidRPr="006C1560">
        <w:rPr>
          <w:rStyle w:val="Emphasis"/>
          <w:highlight w:val="yellow"/>
        </w:rPr>
        <w:t>threaten</w:t>
      </w:r>
      <w:r w:rsidRPr="006278DF">
        <w:rPr>
          <w:rStyle w:val="Emphasis"/>
        </w:rPr>
        <w:t xml:space="preserve"> the advanced </w:t>
      </w:r>
      <w:r w:rsidRPr="006C1560">
        <w:rPr>
          <w:rStyle w:val="Emphasis"/>
          <w:highlight w:val="yellow"/>
        </w:rPr>
        <w:t>aircraft deployed by the U</w:t>
      </w:r>
      <w:r w:rsidRPr="006278DF">
        <w:rPr>
          <w:rStyle w:val="Emphasis"/>
        </w:rPr>
        <w:t xml:space="preserve">nited </w:t>
      </w:r>
      <w:r w:rsidRPr="006C1560">
        <w:rPr>
          <w:rStyle w:val="Emphasis"/>
          <w:highlight w:val="yellow"/>
        </w:rPr>
        <w:t>S</w:t>
      </w:r>
      <w:r w:rsidRPr="006278DF">
        <w:rPr>
          <w:rStyle w:val="Emphasis"/>
        </w:rPr>
        <w:t>tates and its allies.</w:t>
      </w:r>
    </w:p>
    <w:p w14:paraId="4E3D41AF" w14:textId="77777777" w:rsidR="003C7BA6" w:rsidRPr="001A1497" w:rsidRDefault="003C7BA6" w:rsidP="003C7BA6">
      <w:pPr>
        <w:rPr>
          <w:rStyle w:val="StyleUnderline"/>
        </w:rPr>
      </w:pPr>
      <w:r w:rsidRPr="001A1497">
        <w:rPr>
          <w:sz w:val="16"/>
        </w:rPr>
        <w:t xml:space="preserve">The third strategic benefit is the </w:t>
      </w:r>
      <w:r w:rsidRPr="006C1560">
        <w:rPr>
          <w:rStyle w:val="StyleUnderline"/>
          <w:highlight w:val="yellow"/>
        </w:rPr>
        <w:t xml:space="preserve">building </w:t>
      </w:r>
      <w:r w:rsidRPr="006278DF">
        <w:rPr>
          <w:rStyle w:val="StyleUnderline"/>
        </w:rPr>
        <w:t xml:space="preserve">and strengthening of </w:t>
      </w:r>
      <w:r w:rsidRPr="006C1560">
        <w:rPr>
          <w:rStyle w:val="StyleUnderline"/>
          <w:highlight w:val="yellow"/>
        </w:rPr>
        <w:t>ties with countries</w:t>
      </w:r>
      <w:r w:rsidRPr="001A1497">
        <w:rPr>
          <w:sz w:val="16"/>
        </w:rPr>
        <w:t xml:space="preserve"> such as China which is currently in partnership with Russia in several areas, not to mention its competition with the United States and ambition to benefit from U.S. isolation, disarray and global retreat. Although Russia and China have had serious differences in the past and watch each other with suspicion, the purchasing of the S-400 weapon system by China will act to strengthen military ties between the two nations as the sale will require training of military personnel and ongoing maintenance and parts. </w:t>
      </w:r>
      <w:r w:rsidRPr="006C1560">
        <w:rPr>
          <w:rStyle w:val="StyleUnderline"/>
          <w:highlight w:val="yellow"/>
        </w:rPr>
        <w:t>The S-400</w:t>
      </w:r>
      <w:r w:rsidRPr="001A1497">
        <w:rPr>
          <w:rStyle w:val="StyleUnderline"/>
        </w:rPr>
        <w:t xml:space="preserve"> is a significant economic investment for any country and </w:t>
      </w:r>
      <w:r w:rsidRPr="006C1560">
        <w:rPr>
          <w:rStyle w:val="StyleUnderline"/>
          <w:highlight w:val="yellow"/>
        </w:rPr>
        <w:t xml:space="preserve">will require </w:t>
      </w:r>
      <w:r w:rsidRPr="006C1560">
        <w:rPr>
          <w:rStyle w:val="Emphasis"/>
          <w:highlight w:val="yellow"/>
        </w:rPr>
        <w:t>ongoing cooperation</w:t>
      </w:r>
      <w:r w:rsidRPr="006C1560">
        <w:rPr>
          <w:rStyle w:val="StyleUnderline"/>
          <w:highlight w:val="yellow"/>
        </w:rPr>
        <w:t xml:space="preserve"> to ensure the system functions</w:t>
      </w:r>
      <w:r w:rsidRPr="001A1497">
        <w:rPr>
          <w:rStyle w:val="StyleUnderline"/>
        </w:rPr>
        <w:t xml:space="preserve"> effectively.</w:t>
      </w:r>
    </w:p>
    <w:p w14:paraId="1F0DC1A6" w14:textId="77777777" w:rsidR="003C7BA6" w:rsidRDefault="003C7BA6" w:rsidP="003C7BA6">
      <w:pPr>
        <w:rPr>
          <w:sz w:val="16"/>
        </w:rPr>
      </w:pPr>
      <w:r w:rsidRPr="001A1497">
        <w:rPr>
          <w:sz w:val="16"/>
        </w:rPr>
        <w:t xml:space="preserve">The last strategic benefit I will mention is </w:t>
      </w:r>
      <w:r w:rsidRPr="001A1497">
        <w:rPr>
          <w:rStyle w:val="StyleUnderline"/>
        </w:rPr>
        <w:t>the use of the weapon system as a component of Russian Hybrid Warfare</w:t>
      </w:r>
      <w:r w:rsidRPr="001A1497">
        <w:rPr>
          <w:sz w:val="16"/>
        </w:rPr>
        <w:t xml:space="preserve">. This concept of Hybrid Warfare has been debated by academics and analysts significantly over the last ten years. While some argue that it's nothing new, others argue that it is and should be taken seriously. Regardless of which camp one falls into, it would be a disservice to strategic thought for the concept not be taken seriously and analyzed effectively. The fact remains that </w:t>
      </w:r>
      <w:r w:rsidRPr="006C1560">
        <w:rPr>
          <w:rStyle w:val="Emphasis"/>
          <w:highlight w:val="yellow"/>
        </w:rPr>
        <w:t>authoritarian powers</w:t>
      </w:r>
      <w:r w:rsidRPr="001A1497">
        <w:rPr>
          <w:rStyle w:val="StyleUnderline"/>
        </w:rPr>
        <w:t xml:space="preserve"> such as Russia</w:t>
      </w:r>
      <w:r w:rsidRPr="001A1497">
        <w:rPr>
          <w:sz w:val="16"/>
        </w:rPr>
        <w:t xml:space="preserve"> and China </w:t>
      </w:r>
      <w:r w:rsidRPr="006C1560">
        <w:rPr>
          <w:rStyle w:val="StyleUnderline"/>
          <w:highlight w:val="yellow"/>
        </w:rPr>
        <w:t>are utilizing</w:t>
      </w:r>
      <w:r w:rsidRPr="001A1497">
        <w:rPr>
          <w:rStyle w:val="StyleUnderline"/>
        </w:rPr>
        <w:t xml:space="preserve"> strategies to increasingly combat the U.S. and its allies as well as </w:t>
      </w:r>
      <w:r w:rsidRPr="006C1560">
        <w:rPr>
          <w:rStyle w:val="StyleUnderline"/>
          <w:highlight w:val="yellow"/>
        </w:rPr>
        <w:t>nations</w:t>
      </w:r>
      <w:r w:rsidRPr="001A1497">
        <w:rPr>
          <w:rStyle w:val="StyleUnderline"/>
        </w:rPr>
        <w:t xml:space="preserve"> that </w:t>
      </w:r>
      <w:r w:rsidRPr="006C1560">
        <w:rPr>
          <w:rStyle w:val="StyleUnderline"/>
          <w:highlight w:val="yellow"/>
        </w:rPr>
        <w:t xml:space="preserve">they can </w:t>
      </w:r>
      <w:r w:rsidRPr="006C1560">
        <w:rPr>
          <w:rStyle w:val="Emphasis"/>
          <w:highlight w:val="yellow"/>
        </w:rPr>
        <w:t>exploit for their own gain</w:t>
      </w:r>
      <w:r w:rsidRPr="001A1497">
        <w:rPr>
          <w:rStyle w:val="StyleUnderline"/>
        </w:rPr>
        <w:t>.</w:t>
      </w:r>
      <w:r w:rsidRPr="001A1497">
        <w:rPr>
          <w:sz w:val="16"/>
        </w:rPr>
        <w:t xml:space="preserve"> These strategies involve diverse methodology including election tampering, cyber warfare, nuclear coercion, ambiguity of nuclear intent, economic warfare, use of organized crime, and military hard power.</w:t>
      </w:r>
    </w:p>
    <w:p w14:paraId="6DCAC66F" w14:textId="77777777" w:rsidR="003C7BA6" w:rsidRDefault="003C7BA6" w:rsidP="003C7BA6"/>
    <w:p w14:paraId="172B74F5" w14:textId="77777777" w:rsidR="003C7BA6" w:rsidRDefault="003C7BA6" w:rsidP="003C7BA6"/>
    <w:p w14:paraId="79328C61" w14:textId="77777777" w:rsidR="003C7BA6" w:rsidRDefault="003C7BA6" w:rsidP="003C7BA6">
      <w:pPr>
        <w:pStyle w:val="Heading3"/>
      </w:pPr>
      <w:r>
        <w:t>Arms Sales k2 IAMD</w:t>
      </w:r>
    </w:p>
    <w:p w14:paraId="234059FB" w14:textId="77777777" w:rsidR="003C7BA6" w:rsidRDefault="003C7BA6" w:rsidP="003C7BA6"/>
    <w:p w14:paraId="76C8A5A8" w14:textId="77777777" w:rsidR="003C7BA6" w:rsidRDefault="003C7BA6" w:rsidP="003C7BA6">
      <w:pPr>
        <w:pStyle w:val="Heading4"/>
      </w:pPr>
      <w:r>
        <w:t>Arms sales are key to integrated air and missile defense---creates an architecture for combining resources and increasing overall capability---it’s the best strategy for quick response to and deterrence of threats</w:t>
      </w:r>
    </w:p>
    <w:p w14:paraId="0A881612" w14:textId="77777777" w:rsidR="003C7BA6" w:rsidRDefault="003C7BA6" w:rsidP="003C7BA6">
      <w:r>
        <w:t xml:space="preserve">Maj. Angel </w:t>
      </w:r>
      <w:r w:rsidRPr="005F1026">
        <w:rPr>
          <w:rStyle w:val="Style13ptBold"/>
        </w:rPr>
        <w:t>Rios-Pelati 19</w:t>
      </w:r>
      <w:r>
        <w:t>, an air missile defense officer with the Office of Defense Partnership, U.S. Embassy, Abu Dhabi, UAE, "Ballistic missile defense security in the Middle East through foreign military sales; the key to develop a robust combined air missile defense strategy", May-June 2019, Globally Integrated Fires, Fires Bulletin, https://sill-www.army.mil/firesbulletin/archives/2019/may-jun/articles/article-15.pdf</w:t>
      </w:r>
    </w:p>
    <w:p w14:paraId="21C363B8" w14:textId="77777777" w:rsidR="003C7BA6" w:rsidRPr="005A5D8D" w:rsidRDefault="003C7BA6" w:rsidP="003C7BA6">
      <w:pPr>
        <w:rPr>
          <w:rStyle w:val="StyleUnderline"/>
        </w:rPr>
      </w:pPr>
      <w:r w:rsidRPr="005A5D8D">
        <w:rPr>
          <w:rStyle w:val="StyleUnderline"/>
        </w:rPr>
        <w:t>The ballistic missile activity in the Middle East has almost doubled in the last two years, prompting countries within the Gulf Cooperation Council (GCC) to develop strategies to defeat potential missile threats</w:t>
      </w:r>
      <w:r w:rsidRPr="00D44E78">
        <w:rPr>
          <w:sz w:val="16"/>
        </w:rPr>
        <w:t xml:space="preserve">. From early warning radars to ballistic missile defense platforms, </w:t>
      </w:r>
      <w:r w:rsidRPr="006C1560">
        <w:rPr>
          <w:rStyle w:val="StyleUnderline"/>
          <w:highlight w:val="yellow"/>
        </w:rPr>
        <w:t>GCC countries</w:t>
      </w:r>
      <w:r w:rsidRPr="005A5D8D">
        <w:rPr>
          <w:rStyle w:val="StyleUnderline"/>
        </w:rPr>
        <w:t xml:space="preserve"> often </w:t>
      </w:r>
      <w:r w:rsidRPr="006C1560">
        <w:rPr>
          <w:rStyle w:val="StyleUnderline"/>
          <w:highlight w:val="yellow"/>
        </w:rPr>
        <w:t>resort to</w:t>
      </w:r>
      <w:r w:rsidRPr="005A5D8D">
        <w:rPr>
          <w:rStyle w:val="StyleUnderline"/>
        </w:rPr>
        <w:t xml:space="preserve"> the </w:t>
      </w:r>
      <w:r w:rsidRPr="006C1560">
        <w:rPr>
          <w:rStyle w:val="StyleUnderline"/>
          <w:highlight w:val="yellow"/>
        </w:rPr>
        <w:t>U</w:t>
      </w:r>
      <w:r w:rsidRPr="005A5D8D">
        <w:rPr>
          <w:rStyle w:val="StyleUnderline"/>
        </w:rPr>
        <w:t xml:space="preserve">nited </w:t>
      </w:r>
      <w:r w:rsidRPr="006C1560">
        <w:rPr>
          <w:rStyle w:val="StyleUnderline"/>
          <w:highlight w:val="yellow"/>
        </w:rPr>
        <w:t>S</w:t>
      </w:r>
      <w:r w:rsidRPr="005A5D8D">
        <w:rPr>
          <w:rStyle w:val="StyleUnderline"/>
        </w:rPr>
        <w:t>tates via Foreign Military Sales (</w:t>
      </w:r>
      <w:r w:rsidRPr="006C1560">
        <w:rPr>
          <w:rStyle w:val="StyleUnderline"/>
          <w:highlight w:val="yellow"/>
        </w:rPr>
        <w:t>FMS</w:t>
      </w:r>
      <w:r w:rsidRPr="005A5D8D">
        <w:rPr>
          <w:rStyle w:val="StyleUnderline"/>
        </w:rPr>
        <w:t xml:space="preserve">) </w:t>
      </w:r>
      <w:r w:rsidRPr="006C1560">
        <w:rPr>
          <w:rStyle w:val="StyleUnderline"/>
          <w:highlight w:val="yellow"/>
        </w:rPr>
        <w:t>to fill the</w:t>
      </w:r>
      <w:r w:rsidRPr="005A5D8D">
        <w:rPr>
          <w:rStyle w:val="StyleUnderline"/>
        </w:rPr>
        <w:t xml:space="preserve"> air and </w:t>
      </w:r>
      <w:r w:rsidRPr="006C1560">
        <w:rPr>
          <w:rStyle w:val="StyleUnderline"/>
          <w:highlight w:val="yellow"/>
        </w:rPr>
        <w:t>missile defense</w:t>
      </w:r>
      <w:r w:rsidRPr="005A5D8D">
        <w:rPr>
          <w:rStyle w:val="StyleUnderline"/>
        </w:rPr>
        <w:t xml:space="preserve"> operational </w:t>
      </w:r>
      <w:r w:rsidRPr="006C1560">
        <w:rPr>
          <w:rStyle w:val="StyleUnderline"/>
          <w:highlight w:val="yellow"/>
        </w:rPr>
        <w:t>gap.</w:t>
      </w:r>
      <w:r w:rsidRPr="005A5D8D">
        <w:rPr>
          <w:rStyle w:val="StyleUnderline"/>
        </w:rPr>
        <w:t xml:space="preserve"> </w:t>
      </w:r>
    </w:p>
    <w:p w14:paraId="5FD53FA4" w14:textId="77777777" w:rsidR="003C7BA6" w:rsidRPr="00D44E78" w:rsidRDefault="003C7BA6" w:rsidP="003C7BA6">
      <w:pPr>
        <w:rPr>
          <w:sz w:val="16"/>
          <w:szCs w:val="16"/>
        </w:rPr>
      </w:pPr>
      <w:r w:rsidRPr="00D44E78">
        <w:rPr>
          <w:sz w:val="16"/>
          <w:szCs w:val="16"/>
        </w:rPr>
        <w:t xml:space="preserve">However, the military threats in the Middle East are not a new phenomenon. In 1981, GCC was formed to promote the interests of the Gulf States and protect them from the threats posed by the Iraq-Iran War. The war pre- sented a security threat to the states due to the possible prolif- eration of missiles from either of the two nations. After the war, another danger occurred through the invasion of Kuwait by Iraq. It is during the Iraq-Kuwait that the U.S. deployed Patriot batteries with the aim of protecting their bases in Saudi Arabia and Ku- wait. After the Iraq-Kuwait war, the emergence of terror groups mixed with battles in Syria and Yemen (between the government and rebels) has exposed the region to a new layer of missiles threats. It is worth noting that most of these countries do not have stable gov- ernments as they are struggling to recover after the Arab spring led to collapse of their governments. </w:t>
      </w:r>
    </w:p>
    <w:p w14:paraId="12F76074" w14:textId="77777777" w:rsidR="003C7BA6" w:rsidRPr="00D44E78" w:rsidRDefault="003C7BA6" w:rsidP="003C7BA6">
      <w:pPr>
        <w:rPr>
          <w:sz w:val="16"/>
        </w:rPr>
      </w:pPr>
      <w:r w:rsidRPr="00D44E78">
        <w:rPr>
          <w:sz w:val="16"/>
        </w:rPr>
        <w:t xml:space="preserve">The U.S. military concerns in the Middle East has been focusing on Iran's advances in nuclear pro- gram and the possibilities of the nuclear proliferation and its po- tential harm in the region and the globe. As result, </w:t>
      </w:r>
      <w:r w:rsidRPr="006C1560">
        <w:rPr>
          <w:rStyle w:val="Emphasis"/>
          <w:highlight w:val="yellow"/>
        </w:rPr>
        <w:t>b</w:t>
      </w:r>
      <w:r w:rsidRPr="005A5D8D">
        <w:rPr>
          <w:rStyle w:val="StyleUnderline"/>
        </w:rPr>
        <w:t xml:space="preserve">allistic </w:t>
      </w:r>
      <w:r w:rsidRPr="006C1560">
        <w:rPr>
          <w:rStyle w:val="Emphasis"/>
          <w:highlight w:val="yellow"/>
        </w:rPr>
        <w:t>m</w:t>
      </w:r>
      <w:r w:rsidRPr="005A5D8D">
        <w:rPr>
          <w:rStyle w:val="StyleUnderline"/>
        </w:rPr>
        <w:t xml:space="preserve">issile </w:t>
      </w:r>
      <w:r w:rsidRPr="006C1560">
        <w:rPr>
          <w:rStyle w:val="Emphasis"/>
          <w:highlight w:val="yellow"/>
        </w:rPr>
        <w:t>d</w:t>
      </w:r>
      <w:r w:rsidRPr="005A5D8D">
        <w:rPr>
          <w:rStyle w:val="StyleUnderline"/>
        </w:rPr>
        <w:t xml:space="preserve">efense </w:t>
      </w:r>
      <w:r w:rsidRPr="006C1560">
        <w:rPr>
          <w:rStyle w:val="StyleUnderline"/>
          <w:highlight w:val="yellow"/>
        </w:rPr>
        <w:t>is gaining momentum in the gulf region with countries like Saudi Arabia, Kuwait and the U</w:t>
      </w:r>
      <w:r w:rsidRPr="005A5D8D">
        <w:rPr>
          <w:rStyle w:val="StyleUnderline"/>
        </w:rPr>
        <w:t xml:space="preserve">nited </w:t>
      </w:r>
      <w:r w:rsidRPr="006C1560">
        <w:rPr>
          <w:rStyle w:val="StyleUnderline"/>
          <w:highlight w:val="yellow"/>
        </w:rPr>
        <w:t>A</w:t>
      </w:r>
      <w:r w:rsidRPr="005A5D8D">
        <w:rPr>
          <w:rStyle w:val="StyleUnderline"/>
        </w:rPr>
        <w:t xml:space="preserve">rab </w:t>
      </w:r>
      <w:r w:rsidRPr="006C1560">
        <w:rPr>
          <w:rStyle w:val="StyleUnderline"/>
          <w:highlight w:val="yellow"/>
        </w:rPr>
        <w:t>E</w:t>
      </w:r>
      <w:r w:rsidRPr="005A5D8D">
        <w:rPr>
          <w:rStyle w:val="StyleUnderline"/>
        </w:rPr>
        <w:t xml:space="preserve">mirates; </w:t>
      </w:r>
      <w:r w:rsidRPr="006C1560">
        <w:rPr>
          <w:rStyle w:val="StyleUnderline"/>
          <w:highlight w:val="yellow"/>
        </w:rPr>
        <w:t>procuring</w:t>
      </w:r>
      <w:r w:rsidRPr="005A5D8D">
        <w:rPr>
          <w:rStyle w:val="StyleUnderline"/>
        </w:rPr>
        <w:t xml:space="preserve"> cutting-edge air and </w:t>
      </w:r>
      <w:r w:rsidRPr="006C1560">
        <w:rPr>
          <w:rStyle w:val="StyleUnderline"/>
          <w:highlight w:val="yellow"/>
        </w:rPr>
        <w:t>missile</w:t>
      </w:r>
      <w:r w:rsidRPr="005A5D8D">
        <w:rPr>
          <w:rStyle w:val="StyleUnderline"/>
        </w:rPr>
        <w:t xml:space="preserve"> multi-level </w:t>
      </w:r>
      <w:r w:rsidRPr="006C1560">
        <w:rPr>
          <w:rStyle w:val="StyleUnderline"/>
          <w:highlight w:val="yellow"/>
        </w:rPr>
        <w:t>defense</w:t>
      </w:r>
      <w:r w:rsidRPr="005A5D8D">
        <w:rPr>
          <w:rStyle w:val="StyleUnderline"/>
        </w:rPr>
        <w:t xml:space="preserve"> structure, at- tributed to the immense support these countries received from the U.S. via FMS. </w:t>
      </w:r>
      <w:r w:rsidRPr="00D44E78">
        <w:rPr>
          <w:sz w:val="16"/>
        </w:rPr>
        <w:t xml:space="preserve">Other nations are also showing interest to venture in the ballistic missile defense in the future due to Iran already advancing their ballistic missile defense (BMD) technologies. The growing demand for the BMD technologies in the gulf region is attributed particularly to China, Russia and the U.S. as they are the main players as collaborator, suppliers and advocators of the Integrated Missile Defense (IMD) infrastructure in the GCC region. </w:t>
      </w:r>
    </w:p>
    <w:p w14:paraId="373C0EDE" w14:textId="77777777" w:rsidR="003C7BA6" w:rsidRPr="00D44E78" w:rsidRDefault="003C7BA6" w:rsidP="003C7BA6">
      <w:pPr>
        <w:rPr>
          <w:sz w:val="16"/>
          <w:szCs w:val="16"/>
        </w:rPr>
      </w:pPr>
      <w:r w:rsidRPr="00D44E78">
        <w:rPr>
          <w:sz w:val="16"/>
          <w:szCs w:val="16"/>
        </w:rPr>
        <w:t xml:space="preserve">FMS refers to the program by the Arms Export Control Act (AECA) under the Department of Foreign Policy. Section three of the Arms Export Control Act pro- vides the President of the Unit- ed States with an opportunity to approve the sales of arms to any foreign countries if it will help in strengthening the security of the U.S. FMS are products of gov- ernment-government agreement that allows the U.S. to offer mil- itary support to their allies. The military supports include both the technical and the physical Army wares. The technical aspect involves the military training. The government-to-government agreement is referred to as the Letter of Offer and Acceptance (LOA). </w:t>
      </w:r>
    </w:p>
    <w:p w14:paraId="1613347E" w14:textId="77777777" w:rsidR="003C7BA6" w:rsidRPr="005A5D8D" w:rsidRDefault="003C7BA6" w:rsidP="003C7BA6">
      <w:pPr>
        <w:rPr>
          <w:rStyle w:val="StyleUnderline"/>
        </w:rPr>
      </w:pPr>
      <w:r w:rsidRPr="00D44E78">
        <w:rPr>
          <w:sz w:val="16"/>
        </w:rPr>
        <w:t xml:space="preserve">There are several cases of FMS that has helped improve the secu- rity across the Middle East which is the core responsibility of the U.S. as a superpower. Some of the cases include the sale of air defense platforms to GCC coun- tries. </w:t>
      </w:r>
      <w:r w:rsidRPr="00D44E78">
        <w:rPr>
          <w:rStyle w:val="StyleUnderline"/>
        </w:rPr>
        <w:t>FMS presents a significant advantage to both the U.S. and the client as it creates a win-win situ- ation for both countries. The U.S. wins by getting a market for their military hardware and promoting interoperability whereas the re- ceiving nation gets the equipment and support to maintain</w:t>
      </w:r>
      <w:r w:rsidRPr="005A5D8D">
        <w:rPr>
          <w:rStyle w:val="StyleUnderline"/>
        </w:rPr>
        <w:t xml:space="preserve"> their se- curity and stability. </w:t>
      </w:r>
    </w:p>
    <w:p w14:paraId="79D17114" w14:textId="77777777" w:rsidR="003C7BA6" w:rsidRPr="00D44E78" w:rsidRDefault="003C7BA6" w:rsidP="003C7BA6">
      <w:pPr>
        <w:rPr>
          <w:sz w:val="16"/>
        </w:rPr>
      </w:pPr>
      <w:r w:rsidRPr="00D44E78">
        <w:rPr>
          <w:sz w:val="16"/>
        </w:rPr>
        <w:t>D</w:t>
      </w:r>
      <w:r w:rsidRPr="005A5D8D">
        <w:rPr>
          <w:rStyle w:val="StyleUnderline"/>
        </w:rPr>
        <w:t xml:space="preserve">eveloping an </w:t>
      </w:r>
      <w:r w:rsidRPr="006C1560">
        <w:rPr>
          <w:rStyle w:val="StyleUnderline"/>
          <w:highlight w:val="yellow"/>
        </w:rPr>
        <w:t>effective air defense</w:t>
      </w:r>
      <w:r w:rsidRPr="005A5D8D">
        <w:rPr>
          <w:rStyle w:val="StyleUnderline"/>
        </w:rPr>
        <w:t xml:space="preserve"> strategy, especially </w:t>
      </w:r>
      <w:r w:rsidRPr="006C1560">
        <w:rPr>
          <w:rStyle w:val="StyleUnderline"/>
          <w:highlight w:val="yellow"/>
        </w:rPr>
        <w:t>in</w:t>
      </w:r>
      <w:r w:rsidRPr="005A5D8D">
        <w:rPr>
          <w:rStyle w:val="StyleUnderline"/>
        </w:rPr>
        <w:t xml:space="preserve"> com- plex terrains like </w:t>
      </w:r>
      <w:r w:rsidRPr="006C1560">
        <w:rPr>
          <w:rStyle w:val="StyleUnderline"/>
          <w:highlight w:val="yellow"/>
        </w:rPr>
        <w:t>the gulf</w:t>
      </w:r>
      <w:r w:rsidRPr="005A5D8D">
        <w:rPr>
          <w:rStyle w:val="StyleUnderline"/>
        </w:rPr>
        <w:t xml:space="preserve"> region, </w:t>
      </w:r>
      <w:r w:rsidRPr="006C1560">
        <w:rPr>
          <w:rStyle w:val="Emphasis"/>
          <w:highlight w:val="yellow"/>
        </w:rPr>
        <w:t>requires</w:t>
      </w:r>
      <w:r w:rsidRPr="00D44E78">
        <w:rPr>
          <w:sz w:val="16"/>
        </w:rPr>
        <w:t xml:space="preserve"> a combination of </w:t>
      </w:r>
      <w:r w:rsidRPr="006C1560">
        <w:rPr>
          <w:rStyle w:val="Emphasis"/>
          <w:highlight w:val="yellow"/>
        </w:rPr>
        <w:t>interoperable platforms</w:t>
      </w:r>
      <w:r w:rsidRPr="00D44E78">
        <w:rPr>
          <w:sz w:val="16"/>
        </w:rPr>
        <w:t xml:space="preserve">, field ex- perience and technical skills. A multilateral framework is the best way to develop interoperable and integrated regional air and mis- sile defense. Nations are stron- ger-not weaker but stronger when they work together. </w:t>
      </w:r>
      <w:r w:rsidRPr="006C1560">
        <w:rPr>
          <w:rStyle w:val="Emphasis"/>
          <w:highlight w:val="yellow"/>
        </w:rPr>
        <w:t>The GCC can greatly benefit from integrated missile defense</w:t>
      </w:r>
      <w:r w:rsidRPr="005A5D8D">
        <w:rPr>
          <w:rStyle w:val="StyleUnderline"/>
        </w:rPr>
        <w:t xml:space="preserve"> framework </w:t>
      </w:r>
      <w:r w:rsidRPr="00D44E78">
        <w:rPr>
          <w:rStyle w:val="StyleUnderline"/>
        </w:rPr>
        <w:t xml:space="preserve">to provide a robust capability </w:t>
      </w:r>
      <w:r w:rsidRPr="006C1560">
        <w:rPr>
          <w:rStyle w:val="StyleUnderline"/>
          <w:highlight w:val="yellow"/>
        </w:rPr>
        <w:t xml:space="preserve">to respond to </w:t>
      </w:r>
      <w:r w:rsidRPr="00D44E78">
        <w:rPr>
          <w:rStyle w:val="StyleUnderline"/>
        </w:rPr>
        <w:t xml:space="preserve">potential </w:t>
      </w:r>
      <w:r w:rsidRPr="006C1560">
        <w:rPr>
          <w:rStyle w:val="StyleUnderline"/>
          <w:highlight w:val="yellow"/>
        </w:rPr>
        <w:t>crisis</w:t>
      </w:r>
      <w:r w:rsidRPr="00D44E78">
        <w:rPr>
          <w:rStyle w:val="StyleUnderline"/>
        </w:rPr>
        <w:t xml:space="preserve">; offset and </w:t>
      </w:r>
      <w:r w:rsidRPr="006C1560">
        <w:rPr>
          <w:rStyle w:val="StyleUnderline"/>
          <w:highlight w:val="yellow"/>
        </w:rPr>
        <w:t xml:space="preserve">deter </w:t>
      </w:r>
      <w:r w:rsidRPr="00D44E78">
        <w:rPr>
          <w:rStyle w:val="StyleUnderline"/>
        </w:rPr>
        <w:t xml:space="preserve">potential </w:t>
      </w:r>
      <w:r w:rsidRPr="006C1560">
        <w:rPr>
          <w:rStyle w:val="StyleUnderline"/>
          <w:highlight w:val="yellow"/>
        </w:rPr>
        <w:t>threats and lead to a more stable and secure region</w:t>
      </w:r>
      <w:r w:rsidRPr="006C1560">
        <w:rPr>
          <w:sz w:val="16"/>
          <w:highlight w:val="yellow"/>
        </w:rPr>
        <w:t>.</w:t>
      </w:r>
      <w:r w:rsidRPr="00D44E78">
        <w:rPr>
          <w:sz w:val="16"/>
        </w:rPr>
        <w:t xml:space="preserve"> </w:t>
      </w:r>
    </w:p>
    <w:p w14:paraId="72EC0C04" w14:textId="77777777" w:rsidR="003C7BA6" w:rsidRPr="00D44E78" w:rsidRDefault="003C7BA6" w:rsidP="003C7BA6">
      <w:pPr>
        <w:rPr>
          <w:sz w:val="16"/>
        </w:rPr>
      </w:pPr>
      <w:r w:rsidRPr="006C1560">
        <w:rPr>
          <w:rStyle w:val="Emphasis"/>
          <w:highlight w:val="yellow"/>
        </w:rPr>
        <w:t>When a country procures a platform</w:t>
      </w:r>
      <w:r w:rsidRPr="00D44E78">
        <w:rPr>
          <w:rStyle w:val="Emphasis"/>
        </w:rPr>
        <w:t xml:space="preserve"> via FMS, it </w:t>
      </w:r>
      <w:r w:rsidRPr="006C1560">
        <w:rPr>
          <w:rStyle w:val="Emphasis"/>
          <w:highlight w:val="yellow"/>
        </w:rPr>
        <w:t>creates an interoperable architecture that maximizes the possibility for combining resources and increas- es overall capability.</w:t>
      </w:r>
      <w:r w:rsidRPr="00D44E78">
        <w:rPr>
          <w:rStyle w:val="Emphasis"/>
        </w:rPr>
        <w:t xml:space="preserve"> </w:t>
      </w:r>
      <w:r w:rsidRPr="005A5D8D">
        <w:rPr>
          <w:rStyle w:val="StyleUnderline"/>
        </w:rPr>
        <w:t>Integrated missile defense is accomplished by synchronizing sensors and linking the equipment that passes data to weapons systems between the U.S. and the GCC country so that we can respond effectively and efficiently</w:t>
      </w:r>
      <w:r w:rsidRPr="00D44E78">
        <w:rPr>
          <w:sz w:val="16"/>
        </w:rPr>
        <w:t xml:space="preserve">. However, an effec- tive command and control will be necessary to bring this altogether. </w:t>
      </w:r>
    </w:p>
    <w:p w14:paraId="6495EA1D" w14:textId="77777777" w:rsidR="003C7BA6" w:rsidRPr="005A5D8D" w:rsidRDefault="003C7BA6" w:rsidP="003C7BA6">
      <w:pPr>
        <w:rPr>
          <w:rStyle w:val="StyleUnderline"/>
        </w:rPr>
      </w:pPr>
      <w:r w:rsidRPr="00D44E78">
        <w:rPr>
          <w:sz w:val="16"/>
        </w:rPr>
        <w:t xml:space="preserve">Countering the ballistic missile defense and cruise missile threat will require dedicated and de- termined knowledgeable profes- sionals throughout the GCC and U.S. force. </w:t>
      </w:r>
      <w:r w:rsidRPr="005A5D8D">
        <w:rPr>
          <w:rStyle w:val="StyleUnderline"/>
        </w:rPr>
        <w:t xml:space="preserve">To be successful coun- tering missile threats is critical to achieve unity of effort. Achieving a multilateral effort will create a synergy of combined integrated efforts that will allow the GCC to successfully defend and prevail against an attack. </w:t>
      </w:r>
    </w:p>
    <w:p w14:paraId="664353B1" w14:textId="77777777" w:rsidR="003C7BA6" w:rsidRPr="00D44E78" w:rsidRDefault="003C7BA6" w:rsidP="003C7BA6">
      <w:pPr>
        <w:rPr>
          <w:sz w:val="16"/>
          <w:szCs w:val="16"/>
        </w:rPr>
      </w:pPr>
      <w:r w:rsidRPr="00D44E78">
        <w:rPr>
          <w:sz w:val="16"/>
          <w:szCs w:val="16"/>
        </w:rPr>
        <w:t xml:space="preserve">AMD FMS cases provide a fo- cus for integrated air and missile defense cooperation within the customer and the U.S. which al- lows them to define individual national defense requirements, priorities, and policies while es- tablishing clear expectation for augmentation of the current air and missile defense in the Middle East. </w:t>
      </w:r>
    </w:p>
    <w:p w14:paraId="3FEEA27D" w14:textId="77777777" w:rsidR="003C7BA6" w:rsidRPr="005A5D8D" w:rsidRDefault="003C7BA6" w:rsidP="003C7BA6">
      <w:pPr>
        <w:rPr>
          <w:rStyle w:val="StyleUnderline"/>
        </w:rPr>
      </w:pPr>
      <w:r w:rsidRPr="005A5D8D">
        <w:rPr>
          <w:rStyle w:val="StyleUnderline"/>
        </w:rPr>
        <w:t>The FMS process greatly en- hances partner nations interoper- ability opportunities to improve regional integrated air and mis- sile defense (IAMD) capabilities</w:t>
      </w:r>
      <w:r w:rsidRPr="00D44E78">
        <w:rPr>
          <w:sz w:val="16"/>
        </w:rPr>
        <w:t xml:space="preserve"> and by constructing common standard operating procedures at the strategic, operational and tac- tical level for effective command and control of IAMD operations between the country and the U.S. </w:t>
      </w:r>
      <w:r w:rsidRPr="005A5D8D">
        <w:rPr>
          <w:rStyle w:val="StyleUnderline"/>
        </w:rPr>
        <w:t xml:space="preserve">The FMS provides an interoper- able opportunity for the U.S. and the country the opportunity to execute air and missile defense as an integrated team; armed with a common air and missile defense understanding and enhanced in- teroperability effort across the Arabian Gulf area of operation. </w:t>
      </w:r>
    </w:p>
    <w:p w14:paraId="40DC728C" w14:textId="77777777" w:rsidR="003C7BA6" w:rsidRPr="005A5D8D" w:rsidRDefault="003C7BA6" w:rsidP="003C7BA6">
      <w:pPr>
        <w:rPr>
          <w:rStyle w:val="StyleUnderline"/>
        </w:rPr>
      </w:pPr>
      <w:r w:rsidRPr="005A5D8D">
        <w:rPr>
          <w:rStyle w:val="StyleUnderline"/>
        </w:rPr>
        <w:t xml:space="preserve">In conclusion, FMS plays a crit- ical role in developing new strat- egies in the combined air mis- sile defense in the GCC. Some of the </w:t>
      </w:r>
      <w:r w:rsidRPr="006C1560">
        <w:rPr>
          <w:rStyle w:val="StyleUnderline"/>
          <w:highlight w:val="yellow"/>
        </w:rPr>
        <w:t>successful cases</w:t>
      </w:r>
      <w:r w:rsidRPr="005A5D8D">
        <w:rPr>
          <w:rStyle w:val="StyleUnderline"/>
        </w:rPr>
        <w:t xml:space="preserve"> </w:t>
      </w:r>
      <w:r w:rsidRPr="006C1560">
        <w:rPr>
          <w:rStyle w:val="StyleUnderline"/>
          <w:highlight w:val="yellow"/>
        </w:rPr>
        <w:t xml:space="preserve">include the procurement of the </w:t>
      </w:r>
      <w:r w:rsidRPr="006C1560">
        <w:rPr>
          <w:rStyle w:val="Emphasis"/>
          <w:highlight w:val="yellow"/>
        </w:rPr>
        <w:t>Patriot and THAAD systems</w:t>
      </w:r>
      <w:r w:rsidRPr="005A5D8D">
        <w:rPr>
          <w:rStyle w:val="StyleUnderline"/>
        </w:rPr>
        <w:t xml:space="preserve"> which were the result of collaboration between GCC countries and the U.S. gov- ernment. </w:t>
      </w:r>
    </w:p>
    <w:p w14:paraId="6423363B" w14:textId="77777777" w:rsidR="003C7BA6" w:rsidRPr="0006094C" w:rsidRDefault="003C7BA6" w:rsidP="003C7BA6">
      <w:pPr>
        <w:rPr>
          <w:u w:val="single"/>
        </w:rPr>
      </w:pPr>
      <w:r w:rsidRPr="00D44E78">
        <w:rPr>
          <w:sz w:val="16"/>
        </w:rPr>
        <w:t xml:space="preserve">The FMS is critical in this pro- cess as it enhances cooperation between the U.S. government and the potential buyer country. The FMS process involves the client asking for equipment that can perform specific tasks with- in a particular environment. </w:t>
      </w:r>
      <w:r w:rsidRPr="005A5D8D">
        <w:rPr>
          <w:rStyle w:val="StyleUnderline"/>
        </w:rPr>
        <w:t xml:space="preserve">The </w:t>
      </w:r>
      <w:r w:rsidRPr="006C1560">
        <w:rPr>
          <w:rStyle w:val="StyleUnderline"/>
          <w:highlight w:val="yellow"/>
        </w:rPr>
        <w:t>incorporation</w:t>
      </w:r>
      <w:r w:rsidRPr="005A5D8D">
        <w:rPr>
          <w:rStyle w:val="StyleUnderline"/>
        </w:rPr>
        <w:t xml:space="preserve"> of the expertise </w:t>
      </w:r>
      <w:r w:rsidRPr="006C1560">
        <w:rPr>
          <w:rStyle w:val="StyleUnderline"/>
          <w:highlight w:val="yellow"/>
        </w:rPr>
        <w:t>of</w:t>
      </w:r>
      <w:r w:rsidRPr="005A5D8D">
        <w:rPr>
          <w:rStyle w:val="StyleUnderline"/>
        </w:rPr>
        <w:t xml:space="preserve"> the </w:t>
      </w:r>
      <w:r w:rsidRPr="006C1560">
        <w:rPr>
          <w:rStyle w:val="StyleUnderline"/>
          <w:highlight w:val="yellow"/>
        </w:rPr>
        <w:t>U.S.</w:t>
      </w:r>
      <w:r w:rsidRPr="005A5D8D">
        <w:rPr>
          <w:rStyle w:val="StyleUnderline"/>
        </w:rPr>
        <w:t xml:space="preserve"> forces </w:t>
      </w:r>
      <w:r w:rsidRPr="006C1560">
        <w:rPr>
          <w:rStyle w:val="StyleUnderline"/>
          <w:highlight w:val="yellow"/>
        </w:rPr>
        <w:t>with</w:t>
      </w:r>
      <w:r w:rsidRPr="005A5D8D">
        <w:rPr>
          <w:rStyle w:val="StyleUnderline"/>
        </w:rPr>
        <w:t xml:space="preserve"> experience of the ground Soldiers of the </w:t>
      </w:r>
      <w:r w:rsidRPr="006C1560">
        <w:rPr>
          <w:rStyle w:val="StyleUnderline"/>
          <w:highlight w:val="yellow"/>
        </w:rPr>
        <w:t xml:space="preserve">GCC countries provides </w:t>
      </w:r>
      <w:r w:rsidRPr="00D44E78">
        <w:rPr>
          <w:rStyle w:val="StyleUnderline"/>
        </w:rPr>
        <w:t>the best opportunity to</w:t>
      </w:r>
      <w:r w:rsidRPr="005A5D8D">
        <w:rPr>
          <w:rStyle w:val="StyleUnderline"/>
        </w:rPr>
        <w:t xml:space="preserve"> not only design and implement effective equipment but also come up with </w:t>
      </w:r>
      <w:r w:rsidRPr="006C1560">
        <w:rPr>
          <w:rStyle w:val="Emphasis"/>
          <w:highlight w:val="yellow"/>
        </w:rPr>
        <w:t>the best air and missile defense strategy</w:t>
      </w:r>
      <w:r w:rsidRPr="006C1560">
        <w:rPr>
          <w:rStyle w:val="StyleUnderline"/>
          <w:highlight w:val="yellow"/>
        </w:rPr>
        <w:t xml:space="preserve"> against security threats in the</w:t>
      </w:r>
      <w:r w:rsidRPr="005A5D8D">
        <w:rPr>
          <w:rStyle w:val="StyleUnderline"/>
        </w:rPr>
        <w:t xml:space="preserve"> vast </w:t>
      </w:r>
      <w:r w:rsidRPr="006C1560">
        <w:rPr>
          <w:rStyle w:val="StyleUnderline"/>
          <w:highlight w:val="yellow"/>
        </w:rPr>
        <w:t>gulf</w:t>
      </w:r>
      <w:r w:rsidRPr="005A5D8D">
        <w:rPr>
          <w:rStyle w:val="StyleUnderline"/>
        </w:rPr>
        <w:t xml:space="preserve"> region. </w:t>
      </w:r>
    </w:p>
    <w:p w14:paraId="35E45950" w14:textId="77777777" w:rsidR="003C7BA6" w:rsidRPr="00E2160B" w:rsidRDefault="003C7BA6" w:rsidP="003C7BA6"/>
    <w:p w14:paraId="144330C6" w14:textId="77777777" w:rsidR="003C7BA6" w:rsidRPr="00176B36" w:rsidRDefault="003C7BA6" w:rsidP="003C7BA6">
      <w:pPr>
        <w:pStyle w:val="Heading3"/>
      </w:pPr>
      <w:r>
        <w:t>Middle East k2 Russia</w:t>
      </w:r>
    </w:p>
    <w:p w14:paraId="70B2E62E" w14:textId="77777777" w:rsidR="003C7BA6" w:rsidRDefault="003C7BA6" w:rsidP="003C7BA6"/>
    <w:p w14:paraId="1A357324" w14:textId="77777777" w:rsidR="003C7BA6" w:rsidRDefault="003C7BA6" w:rsidP="003C7BA6">
      <w:pPr>
        <w:pStyle w:val="Heading4"/>
      </w:pPr>
      <w:r>
        <w:t>Middle East is an important region for Russia---it’s NATO’s southern flank that Russia is seeking to exploit</w:t>
      </w:r>
    </w:p>
    <w:p w14:paraId="0F8EEC72" w14:textId="77777777" w:rsidR="003C7BA6" w:rsidRDefault="003C7BA6" w:rsidP="003C7BA6">
      <w:r>
        <w:t xml:space="preserve">Tommy </w:t>
      </w:r>
      <w:r w:rsidRPr="00D87624">
        <w:rPr>
          <w:rStyle w:val="Style13ptBold"/>
        </w:rPr>
        <w:t>Steiner</w:t>
      </w:r>
      <w:r>
        <w:t xml:space="preserve"> 1/26/</w:t>
      </w:r>
      <w:r w:rsidRPr="00D87624">
        <w:rPr>
          <w:rStyle w:val="Style13ptBold"/>
        </w:rPr>
        <w:t>17</w:t>
      </w:r>
      <w:r>
        <w:t>, a senior research fellow at the Institute for Policy and Strategy, IDC Herzliya and teaches International Relations and Security Studies at IDC’s Lauder School of Government, “NATO and its Middle East and Mediterranean Partners: Taking NATO’s Role in its Southern Flank to a New Strategic Level”, Southern Challenges and the Regionalization of the Transatlantic Security Partnership</w:t>
      </w:r>
    </w:p>
    <w:p w14:paraId="79118603" w14:textId="77777777" w:rsidR="003C7BA6" w:rsidRPr="00D87624" w:rsidRDefault="003C7BA6" w:rsidP="003C7BA6">
      <w:r>
        <w:t>**ICI = Istanbul Cooperation Initiative = European + Middle East security cooperation partnership</w:t>
      </w:r>
    </w:p>
    <w:p w14:paraId="304F0E90" w14:textId="77777777" w:rsidR="003C7BA6" w:rsidRPr="000B7799" w:rsidRDefault="003C7BA6" w:rsidP="003C7BA6">
      <w:pPr>
        <w:rPr>
          <w:sz w:val="16"/>
        </w:rPr>
      </w:pPr>
      <w:r w:rsidRPr="000B7799">
        <w:rPr>
          <w:sz w:val="16"/>
        </w:rPr>
        <w:t xml:space="preserve">However, </w:t>
      </w:r>
      <w:r w:rsidRPr="006C1560">
        <w:rPr>
          <w:rStyle w:val="StyleUnderline"/>
          <w:highlight w:val="yellow"/>
        </w:rPr>
        <w:t>a resurgent Russia</w:t>
      </w:r>
      <w:r w:rsidRPr="000B7799">
        <w:rPr>
          <w:sz w:val="16"/>
        </w:rPr>
        <w:t xml:space="preserve"> and the growing threat of ISIS in the run-up towards the 2014 Wales Summit </w:t>
      </w:r>
      <w:r w:rsidRPr="006C1560">
        <w:rPr>
          <w:rStyle w:val="StyleUnderline"/>
          <w:highlight w:val="yellow"/>
        </w:rPr>
        <w:t>increased NATO’s interest in</w:t>
      </w:r>
      <w:r w:rsidRPr="000B7799">
        <w:rPr>
          <w:rStyle w:val="StyleUnderline"/>
        </w:rPr>
        <w:t xml:space="preserve"> partnerships, including </w:t>
      </w:r>
      <w:r w:rsidRPr="006C1560">
        <w:rPr>
          <w:rStyle w:val="StyleUnderline"/>
          <w:highlight w:val="yellow"/>
        </w:rPr>
        <w:t>Middle Eastern partners</w:t>
      </w:r>
      <w:r w:rsidRPr="000B7799">
        <w:rPr>
          <w:rStyle w:val="StyleUnderline"/>
        </w:rPr>
        <w:t xml:space="preserve">. </w:t>
      </w:r>
      <w:r w:rsidRPr="000B7799">
        <w:rPr>
          <w:sz w:val="16"/>
        </w:rPr>
        <w:t>At the Wales Summit, NATO designated five of its 41 partners as “enhanced opportunities partners” — one of which was Jordan. The five partners would hold closer political dialogue with NATO, gain more access to NATO’s exercises and expertise, and increase their military interoperability with NATO’s forces. Subsequently, NATO invited additional partners to join an offshoot of this initiative — the Interoperability Platform (IP). Essentially, the IP is a flexible forum bringing together allies and partners to examine a broad range of issues regarding interoperability for future crisis management — from command and control, through education and training, onto exercises and logistics. Several regional partners have signed up: Bahrain, Jordan, Morocco, Tunisia, and the UAE. With the resolution of the Turkish–Israeli dispute, Israel’s participation is currently under consideration.</w:t>
      </w:r>
    </w:p>
    <w:p w14:paraId="63EE6C53" w14:textId="77777777" w:rsidR="003C7BA6" w:rsidRPr="000B7799" w:rsidRDefault="003C7BA6" w:rsidP="003C7BA6">
      <w:pPr>
        <w:rPr>
          <w:sz w:val="16"/>
        </w:rPr>
      </w:pPr>
      <w:r w:rsidRPr="000B7799">
        <w:rPr>
          <w:sz w:val="16"/>
        </w:rPr>
        <w:t xml:space="preserve">Aside of these institutional developments, </w:t>
      </w:r>
      <w:r w:rsidRPr="000B7799">
        <w:rPr>
          <w:rStyle w:val="StyleUnderline"/>
        </w:rPr>
        <w:t>NATO is</w:t>
      </w:r>
      <w:r>
        <w:rPr>
          <w:rStyle w:val="StyleUnderline"/>
        </w:rPr>
        <w:t xml:space="preserve"> </w:t>
      </w:r>
      <w:r w:rsidRPr="000B7799">
        <w:rPr>
          <w:rStyle w:val="StyleUnderline"/>
        </w:rPr>
        <w:t>“looking” to its Southern flank more earnestly in the past</w:t>
      </w:r>
      <w:r>
        <w:rPr>
          <w:rStyle w:val="StyleUnderline"/>
        </w:rPr>
        <w:t xml:space="preserve"> </w:t>
      </w:r>
      <w:r w:rsidRPr="000B7799">
        <w:rPr>
          <w:rStyle w:val="StyleUnderline"/>
        </w:rPr>
        <w:t>two years</w:t>
      </w:r>
      <w:r w:rsidRPr="000B7799">
        <w:rPr>
          <w:sz w:val="16"/>
        </w:rPr>
        <w:t xml:space="preserve">. The inflow of thousands of asylum-seekers/ refugees into Europe and the wave of radical Islamist terror provided a profound appreciation to the notion that </w:t>
      </w:r>
      <w:r w:rsidRPr="006C1560">
        <w:rPr>
          <w:rStyle w:val="StyleUnderline"/>
          <w:highlight w:val="yellow"/>
        </w:rPr>
        <w:t>European security is inseparable of Middle East security</w:t>
      </w:r>
      <w:r w:rsidRPr="000B7799">
        <w:rPr>
          <w:rStyle w:val="StyleUnderline"/>
        </w:rPr>
        <w:t>.</w:t>
      </w:r>
      <w:r>
        <w:rPr>
          <w:rStyle w:val="StyleUnderline"/>
        </w:rPr>
        <w:t xml:space="preserve"> </w:t>
      </w:r>
      <w:r w:rsidRPr="000B7799">
        <w:rPr>
          <w:sz w:val="16"/>
        </w:rPr>
        <w:t>Although Russia received most of the attention at the Warsaw Summit, the southern flank was not neglected. In their joint communique, the allies declared that ISIS “now represents an immediate and direct threat” to NATO members and to the international community.18 Allies announced new capacity building missions for Iraq and Tunisia and, perhaps more importantly, the launch of a new maritime security operation in the Mediterranean — Operation Sea Guardian.</w:t>
      </w:r>
    </w:p>
    <w:p w14:paraId="4CBE86F7" w14:textId="77777777" w:rsidR="003C7BA6" w:rsidRPr="000B7799" w:rsidRDefault="003C7BA6" w:rsidP="003C7BA6">
      <w:pPr>
        <w:rPr>
          <w:sz w:val="16"/>
          <w:szCs w:val="16"/>
        </w:rPr>
      </w:pPr>
      <w:r w:rsidRPr="000B7799">
        <w:rPr>
          <w:sz w:val="16"/>
          <w:szCs w:val="16"/>
        </w:rPr>
        <w:t>Important as they may be, these new missions alone will not transform NATO into a strategic actor in the region. Arguably, providing defense capability building in the Middle East is important, but in itself, reflects a rather low level of ambition.19 The new maritime operation however, could be an important building block for expanding NATO’s engagement with regional partners and bolstering its strategic imprint in the region.</w:t>
      </w:r>
    </w:p>
    <w:p w14:paraId="444C9144" w14:textId="77777777" w:rsidR="003C7BA6" w:rsidRPr="000B7799" w:rsidRDefault="003C7BA6" w:rsidP="003C7BA6">
      <w:pPr>
        <w:rPr>
          <w:rStyle w:val="StyleUnderline"/>
        </w:rPr>
      </w:pPr>
      <w:r w:rsidRPr="000B7799">
        <w:rPr>
          <w:sz w:val="16"/>
        </w:rPr>
        <w:t xml:space="preserve">Notably, </w:t>
      </w:r>
      <w:r w:rsidRPr="000B7799">
        <w:rPr>
          <w:rStyle w:val="StyleUnderline"/>
        </w:rPr>
        <w:t>several NATO</w:t>
      </w:r>
      <w:r>
        <w:rPr>
          <w:rStyle w:val="StyleUnderline"/>
        </w:rPr>
        <w:t xml:space="preserve"> </w:t>
      </w:r>
      <w:r w:rsidRPr="000B7799">
        <w:rPr>
          <w:rStyle w:val="StyleUnderline"/>
        </w:rPr>
        <w:t>partners in the Mediterranean</w:t>
      </w:r>
      <w:r>
        <w:rPr>
          <w:rStyle w:val="StyleUnderline"/>
        </w:rPr>
        <w:t xml:space="preserve"> </w:t>
      </w:r>
      <w:r w:rsidRPr="000B7799">
        <w:rPr>
          <w:rStyle w:val="StyleUnderline"/>
        </w:rPr>
        <w:t>and the Middle East have</w:t>
      </w:r>
      <w:r>
        <w:rPr>
          <w:rStyle w:val="StyleUnderline"/>
        </w:rPr>
        <w:t xml:space="preserve"> </w:t>
      </w:r>
      <w:r w:rsidRPr="000B7799">
        <w:rPr>
          <w:rStyle w:val="StyleUnderline"/>
        </w:rPr>
        <w:t>expressed considerable</w:t>
      </w:r>
      <w:r>
        <w:rPr>
          <w:rStyle w:val="StyleUnderline"/>
        </w:rPr>
        <w:t xml:space="preserve"> </w:t>
      </w:r>
      <w:r w:rsidRPr="000B7799">
        <w:rPr>
          <w:rStyle w:val="StyleUnderline"/>
        </w:rPr>
        <w:t>interest</w:t>
      </w:r>
      <w:r w:rsidRPr="000B7799">
        <w:rPr>
          <w:sz w:val="16"/>
        </w:rPr>
        <w:t xml:space="preserve"> — mostly privately — </w:t>
      </w:r>
      <w:r w:rsidRPr="000B7799">
        <w:rPr>
          <w:rStyle w:val="StyleUnderline"/>
        </w:rPr>
        <w:t>in exploring a strategic role</w:t>
      </w:r>
      <w:r>
        <w:rPr>
          <w:rStyle w:val="StyleUnderline"/>
        </w:rPr>
        <w:t xml:space="preserve"> </w:t>
      </w:r>
      <w:r w:rsidRPr="000B7799">
        <w:rPr>
          <w:rStyle w:val="StyleUnderline"/>
        </w:rPr>
        <w:t>for NATO in the region.</w:t>
      </w:r>
      <w:r w:rsidRPr="000B7799">
        <w:rPr>
          <w:sz w:val="16"/>
        </w:rPr>
        <w:t xml:space="preserve"> For several years, </w:t>
      </w:r>
      <w:r w:rsidRPr="000B7799">
        <w:rPr>
          <w:rStyle w:val="StyleUnderline"/>
        </w:rPr>
        <w:t xml:space="preserve">reports suggest that </w:t>
      </w:r>
      <w:r w:rsidRPr="006C1560">
        <w:rPr>
          <w:rStyle w:val="StyleUnderline"/>
          <w:highlight w:val="yellow"/>
        </w:rPr>
        <w:t>Saudi Arabia is</w:t>
      </w:r>
      <w:r w:rsidRPr="000B7799">
        <w:rPr>
          <w:rStyle w:val="StyleUnderline"/>
        </w:rPr>
        <w:t xml:space="preserve"> actively</w:t>
      </w:r>
      <w:r>
        <w:rPr>
          <w:rStyle w:val="StyleUnderline"/>
        </w:rPr>
        <w:t xml:space="preserve"> </w:t>
      </w:r>
      <w:r w:rsidRPr="006C1560">
        <w:rPr>
          <w:rStyle w:val="StyleUnderline"/>
          <w:highlight w:val="yellow"/>
        </w:rPr>
        <w:t>considering joining the ICI</w:t>
      </w:r>
      <w:r w:rsidRPr="000B7799">
        <w:rPr>
          <w:rStyle w:val="StyleUnderline"/>
        </w:rPr>
        <w:t xml:space="preserve"> — in itself an important boost</w:t>
      </w:r>
      <w:r>
        <w:rPr>
          <w:rStyle w:val="StyleUnderline"/>
        </w:rPr>
        <w:t xml:space="preserve"> </w:t>
      </w:r>
      <w:r w:rsidRPr="000B7799">
        <w:rPr>
          <w:rStyle w:val="StyleUnderline"/>
        </w:rPr>
        <w:t>to NATO’s relations in the Middle East</w:t>
      </w:r>
      <w:r w:rsidRPr="000B7799">
        <w:rPr>
          <w:sz w:val="16"/>
        </w:rPr>
        <w:t xml:space="preserve">.20 </w:t>
      </w:r>
      <w:r w:rsidRPr="006C1560">
        <w:rPr>
          <w:rStyle w:val="StyleUnderline"/>
          <w:highlight w:val="yellow"/>
        </w:rPr>
        <w:t>A formal NATO– GCC partnership was discussed</w:t>
      </w:r>
      <w:r w:rsidRPr="000B7799">
        <w:rPr>
          <w:rStyle w:val="StyleUnderline"/>
        </w:rPr>
        <w:t xml:space="preserve"> by U.S. and Gulf officials</w:t>
      </w:r>
      <w:r>
        <w:rPr>
          <w:rStyle w:val="StyleUnderline"/>
        </w:rPr>
        <w:t xml:space="preserve"> </w:t>
      </w:r>
      <w:r w:rsidRPr="000B7799">
        <w:rPr>
          <w:rStyle w:val="StyleUnderline"/>
        </w:rPr>
        <w:t>in April 2016</w:t>
      </w:r>
      <w:r w:rsidRPr="000B7799">
        <w:rPr>
          <w:sz w:val="16"/>
        </w:rPr>
        <w:t xml:space="preserve"> — in the run-up to the conclusion of the Iran nuclear deal.21 Another proposal was to hold ministerial level meetings raising the public and political profile of NATO’s engagement in the region22 Furthermore, most if not all regional partners could concretely contribute to NATO’s missions in the region and even beyond — for instance in counter-terrorism, intelligence sharing, and in the Israeli case, to NATO’s work on cyber-security. </w:t>
      </w:r>
      <w:r w:rsidRPr="000B7799">
        <w:rPr>
          <w:rStyle w:val="StyleUnderline"/>
        </w:rPr>
        <w:t>The</w:t>
      </w:r>
      <w:r>
        <w:rPr>
          <w:rStyle w:val="StyleUnderline"/>
        </w:rPr>
        <w:t xml:space="preserve"> </w:t>
      </w:r>
      <w:r w:rsidRPr="006C1560">
        <w:rPr>
          <w:rStyle w:val="StyleUnderline"/>
          <w:highlight w:val="yellow"/>
        </w:rPr>
        <w:t>growing interest</w:t>
      </w:r>
      <w:r w:rsidRPr="000B7799">
        <w:rPr>
          <w:rStyle w:val="StyleUnderline"/>
        </w:rPr>
        <w:t xml:space="preserve"> among regional actors </w:t>
      </w:r>
      <w:r w:rsidRPr="006C1560">
        <w:rPr>
          <w:rStyle w:val="StyleUnderline"/>
          <w:highlight w:val="yellow"/>
        </w:rPr>
        <w:t>runs</w:t>
      </w:r>
      <w:r w:rsidRPr="000B7799">
        <w:rPr>
          <w:rStyle w:val="StyleUnderline"/>
        </w:rPr>
        <w:t xml:space="preserve"> in </w:t>
      </w:r>
      <w:r w:rsidRPr="006C1560">
        <w:rPr>
          <w:rStyle w:val="StyleUnderline"/>
          <w:highlight w:val="yellow"/>
        </w:rPr>
        <w:t>parallel to</w:t>
      </w:r>
      <w:r>
        <w:rPr>
          <w:rStyle w:val="StyleUnderline"/>
        </w:rPr>
        <w:t xml:space="preserve"> </w:t>
      </w:r>
      <w:r w:rsidRPr="000B7799">
        <w:rPr>
          <w:rStyle w:val="StyleUnderline"/>
        </w:rPr>
        <w:t xml:space="preserve">attempts at </w:t>
      </w:r>
      <w:r w:rsidRPr="006C1560">
        <w:rPr>
          <w:rStyle w:val="StyleUnderline"/>
          <w:highlight w:val="yellow"/>
        </w:rPr>
        <w:t>institutionalizing regional</w:t>
      </w:r>
      <w:r w:rsidRPr="000B7799">
        <w:rPr>
          <w:rStyle w:val="StyleUnderline"/>
        </w:rPr>
        <w:t xml:space="preserve"> military and </w:t>
      </w:r>
      <w:r w:rsidRPr="006C1560">
        <w:rPr>
          <w:rStyle w:val="StyleUnderline"/>
          <w:highlight w:val="yellow"/>
        </w:rPr>
        <w:t>security cooperation</w:t>
      </w:r>
      <w:r w:rsidRPr="000B7799">
        <w:rPr>
          <w:sz w:val="16"/>
        </w:rPr>
        <w:t xml:space="preserve"> even though this objective appears elusive at this point.23 </w:t>
      </w:r>
      <w:r w:rsidRPr="000B7799">
        <w:rPr>
          <w:rStyle w:val="StyleUnderline"/>
        </w:rPr>
        <w:t xml:space="preserve">Both trends </w:t>
      </w:r>
      <w:r w:rsidRPr="006C1560">
        <w:rPr>
          <w:rStyle w:val="StyleUnderline"/>
          <w:highlight w:val="yellow"/>
        </w:rPr>
        <w:t>reflect an understanding</w:t>
      </w:r>
      <w:r w:rsidRPr="000B7799">
        <w:rPr>
          <w:rStyle w:val="StyleUnderline"/>
        </w:rPr>
        <w:t xml:space="preserve"> among</w:t>
      </w:r>
      <w:r>
        <w:rPr>
          <w:rStyle w:val="StyleUnderline"/>
        </w:rPr>
        <w:t xml:space="preserve"> </w:t>
      </w:r>
      <w:r w:rsidRPr="000B7799">
        <w:rPr>
          <w:rStyle w:val="StyleUnderline"/>
        </w:rPr>
        <w:t xml:space="preserve">regional actors </w:t>
      </w:r>
      <w:r w:rsidRPr="006C1560">
        <w:rPr>
          <w:rStyle w:val="StyleUnderline"/>
          <w:highlight w:val="yellow"/>
        </w:rPr>
        <w:t>of the</w:t>
      </w:r>
      <w:r w:rsidRPr="000B7799">
        <w:rPr>
          <w:rStyle w:val="StyleUnderline"/>
        </w:rPr>
        <w:t xml:space="preserve"> increasingly </w:t>
      </w:r>
      <w:r w:rsidRPr="006C1560">
        <w:rPr>
          <w:rStyle w:val="StyleUnderline"/>
          <w:highlight w:val="yellow"/>
        </w:rPr>
        <w:t>important regional dimension of</w:t>
      </w:r>
      <w:r w:rsidRPr="000B7799">
        <w:rPr>
          <w:rStyle w:val="StyleUnderline"/>
        </w:rPr>
        <w:t xml:space="preserve"> their respective </w:t>
      </w:r>
      <w:r w:rsidRPr="006C1560">
        <w:rPr>
          <w:rStyle w:val="StyleUnderline"/>
          <w:highlight w:val="yellow"/>
        </w:rPr>
        <w:t>security challenges and that</w:t>
      </w:r>
      <w:r>
        <w:rPr>
          <w:rStyle w:val="StyleUnderline"/>
        </w:rPr>
        <w:t xml:space="preserve"> </w:t>
      </w:r>
      <w:r w:rsidRPr="000B7799">
        <w:rPr>
          <w:rStyle w:val="StyleUnderline"/>
        </w:rPr>
        <w:t xml:space="preserve">in addressing these challenges, </w:t>
      </w:r>
      <w:r w:rsidRPr="006C1560">
        <w:rPr>
          <w:rStyle w:val="StyleUnderline"/>
          <w:highlight w:val="yellow"/>
        </w:rPr>
        <w:t>a collective</w:t>
      </w:r>
      <w:r w:rsidRPr="000B7799">
        <w:rPr>
          <w:rStyle w:val="StyleUnderline"/>
        </w:rPr>
        <w:t xml:space="preserve"> and </w:t>
      </w:r>
      <w:r w:rsidRPr="006C1560">
        <w:rPr>
          <w:rStyle w:val="StyleUnderline"/>
          <w:highlight w:val="yellow"/>
        </w:rPr>
        <w:t>multilateral effort would be more effective.</w:t>
      </w:r>
      <w:r w:rsidRPr="000B7799">
        <w:rPr>
          <w:rStyle w:val="StyleUnderline"/>
        </w:rPr>
        <w:t xml:space="preserve"> </w:t>
      </w:r>
    </w:p>
    <w:p w14:paraId="486DA7E2" w14:textId="77777777" w:rsidR="003C7BA6" w:rsidRPr="000B7799" w:rsidRDefault="003C7BA6" w:rsidP="003C7BA6">
      <w:pPr>
        <w:rPr>
          <w:sz w:val="16"/>
        </w:rPr>
      </w:pPr>
      <w:r w:rsidRPr="000B7799">
        <w:rPr>
          <w:sz w:val="16"/>
        </w:rPr>
        <w:t xml:space="preserve">Consequently, </w:t>
      </w:r>
      <w:r w:rsidRPr="000B7799">
        <w:rPr>
          <w:rStyle w:val="StyleUnderline"/>
        </w:rPr>
        <w:t>the current dynamic strategic environment</w:t>
      </w:r>
      <w:r>
        <w:rPr>
          <w:rStyle w:val="StyleUnderline"/>
        </w:rPr>
        <w:t xml:space="preserve"> </w:t>
      </w:r>
      <w:r w:rsidRPr="000B7799">
        <w:rPr>
          <w:rStyle w:val="StyleUnderline"/>
        </w:rPr>
        <w:t>of persistent volatility and uncertainty is an elastic moment</w:t>
      </w:r>
      <w:r>
        <w:rPr>
          <w:rStyle w:val="StyleUnderline"/>
        </w:rPr>
        <w:t xml:space="preserve"> </w:t>
      </w:r>
      <w:r w:rsidRPr="000B7799">
        <w:rPr>
          <w:rStyle w:val="StyleUnderline"/>
        </w:rPr>
        <w:t>for shaping a new NATO role in the Middle East, preferably</w:t>
      </w:r>
      <w:r>
        <w:rPr>
          <w:rStyle w:val="StyleUnderline"/>
        </w:rPr>
        <w:t xml:space="preserve"> </w:t>
      </w:r>
      <w:r w:rsidRPr="000B7799">
        <w:rPr>
          <w:rStyle w:val="StyleUnderline"/>
        </w:rPr>
        <w:t>carried out in real joint authorship with NATO’s MD and</w:t>
      </w:r>
      <w:r>
        <w:rPr>
          <w:rStyle w:val="StyleUnderline"/>
        </w:rPr>
        <w:t xml:space="preserve"> </w:t>
      </w:r>
      <w:r w:rsidRPr="000B7799">
        <w:rPr>
          <w:rStyle w:val="StyleUnderline"/>
        </w:rPr>
        <w:t>ICI partners collectively.</w:t>
      </w:r>
      <w:r w:rsidRPr="000B7799">
        <w:rPr>
          <w:sz w:val="16"/>
        </w:rPr>
        <w:t xml:space="preserve"> Considering the decreasing strategic appetite of the United States in the Middle East and the domestic challenges facing the European Union, </w:t>
      </w:r>
      <w:r w:rsidRPr="000B7799">
        <w:rPr>
          <w:rStyle w:val="StyleUnderline"/>
        </w:rPr>
        <w:t>transatlantic partners should seriously consider working</w:t>
      </w:r>
      <w:r>
        <w:rPr>
          <w:rStyle w:val="StyleUnderline"/>
        </w:rPr>
        <w:t xml:space="preserve"> </w:t>
      </w:r>
      <w:r w:rsidRPr="000B7799">
        <w:rPr>
          <w:rStyle w:val="StyleUnderline"/>
        </w:rPr>
        <w:t>together to enhance security in the Mediterranean and</w:t>
      </w:r>
      <w:r>
        <w:rPr>
          <w:rStyle w:val="StyleUnderline"/>
        </w:rPr>
        <w:t xml:space="preserve"> </w:t>
      </w:r>
      <w:r w:rsidRPr="000B7799">
        <w:rPr>
          <w:rStyle w:val="StyleUnderline"/>
        </w:rPr>
        <w:t>the Middle East and to tackle common challenges along</w:t>
      </w:r>
      <w:r>
        <w:rPr>
          <w:rStyle w:val="StyleUnderline"/>
        </w:rPr>
        <w:t xml:space="preserve"> </w:t>
      </w:r>
      <w:r w:rsidRPr="000B7799">
        <w:rPr>
          <w:rStyle w:val="StyleUnderline"/>
        </w:rPr>
        <w:t>with their regional partners</w:t>
      </w:r>
      <w:r w:rsidRPr="000B7799">
        <w:rPr>
          <w:sz w:val="16"/>
        </w:rPr>
        <w:t xml:space="preserve">. Furthermore, the apparent </w:t>
      </w:r>
      <w:r w:rsidRPr="000B7799">
        <w:rPr>
          <w:rStyle w:val="StyleUnderline"/>
        </w:rPr>
        <w:t>enhancement of the informal strategic dialogue and</w:t>
      </w:r>
      <w:r>
        <w:rPr>
          <w:rStyle w:val="StyleUnderline"/>
        </w:rPr>
        <w:t xml:space="preserve"> </w:t>
      </w:r>
      <w:r w:rsidRPr="000B7799">
        <w:rPr>
          <w:rStyle w:val="StyleUnderline"/>
        </w:rPr>
        <w:t>cooperation among several key</w:t>
      </w:r>
      <w:r>
        <w:rPr>
          <w:rStyle w:val="StyleUnderline"/>
        </w:rPr>
        <w:t xml:space="preserve"> </w:t>
      </w:r>
      <w:r w:rsidRPr="000B7799">
        <w:rPr>
          <w:rStyle w:val="StyleUnderline"/>
        </w:rPr>
        <w:t>NATO partners in the Middle</w:t>
      </w:r>
      <w:r>
        <w:rPr>
          <w:rStyle w:val="StyleUnderline"/>
        </w:rPr>
        <w:t xml:space="preserve"> </w:t>
      </w:r>
      <w:r w:rsidRPr="000B7799">
        <w:rPr>
          <w:rStyle w:val="StyleUnderline"/>
        </w:rPr>
        <w:t>East</w:t>
      </w:r>
      <w:r w:rsidRPr="000B7799">
        <w:rPr>
          <w:sz w:val="16"/>
        </w:rPr>
        <w:t xml:space="preserve">, including Israel, Egypt, Jordan, </w:t>
      </w:r>
      <w:r w:rsidRPr="000B7799">
        <w:rPr>
          <w:rStyle w:val="StyleUnderline"/>
        </w:rPr>
        <w:t>and GCC members</w:t>
      </w:r>
      <w:r>
        <w:rPr>
          <w:rStyle w:val="StyleUnderline"/>
        </w:rPr>
        <w:t xml:space="preserve"> </w:t>
      </w:r>
      <w:r w:rsidRPr="000B7799">
        <w:rPr>
          <w:rStyle w:val="StyleUnderline"/>
        </w:rPr>
        <w:t>may suggest that the time is</w:t>
      </w:r>
      <w:r>
        <w:rPr>
          <w:rStyle w:val="StyleUnderline"/>
        </w:rPr>
        <w:t xml:space="preserve"> </w:t>
      </w:r>
      <w:r w:rsidRPr="000B7799">
        <w:rPr>
          <w:rStyle w:val="StyleUnderline"/>
        </w:rPr>
        <w:t>ripe for NATO to work with</w:t>
      </w:r>
      <w:r>
        <w:rPr>
          <w:rStyle w:val="StyleUnderline"/>
        </w:rPr>
        <w:t xml:space="preserve"> </w:t>
      </w:r>
      <w:r w:rsidRPr="000B7799">
        <w:rPr>
          <w:rStyle w:val="StyleUnderline"/>
        </w:rPr>
        <w:t>many of its partners to shape</w:t>
      </w:r>
      <w:r>
        <w:rPr>
          <w:rStyle w:val="StyleUnderline"/>
        </w:rPr>
        <w:t xml:space="preserve"> </w:t>
      </w:r>
      <w:r w:rsidRPr="000B7799">
        <w:rPr>
          <w:rStyle w:val="StyleUnderline"/>
        </w:rPr>
        <w:t>a more favorable regional</w:t>
      </w:r>
      <w:r>
        <w:rPr>
          <w:rStyle w:val="StyleUnderline"/>
        </w:rPr>
        <w:t xml:space="preserve"> </w:t>
      </w:r>
      <w:r w:rsidRPr="000B7799">
        <w:rPr>
          <w:rStyle w:val="StyleUnderline"/>
        </w:rPr>
        <w:t>security setting</w:t>
      </w:r>
      <w:r w:rsidRPr="000B7799">
        <w:rPr>
          <w:sz w:val="16"/>
        </w:rPr>
        <w:t>.24</w:t>
      </w:r>
    </w:p>
    <w:p w14:paraId="31CE5C33" w14:textId="77777777" w:rsidR="003C7BA6" w:rsidRPr="000B7799" w:rsidRDefault="003C7BA6" w:rsidP="003C7BA6">
      <w:pPr>
        <w:rPr>
          <w:rStyle w:val="StyleUnderline"/>
        </w:rPr>
      </w:pPr>
      <w:r w:rsidRPr="000B7799">
        <w:rPr>
          <w:sz w:val="16"/>
        </w:rPr>
        <w:t xml:space="preserve">While the Alliance is rightfully focused on the Russian resurgence and its implications for allies’ collective security, </w:t>
      </w:r>
      <w:r w:rsidRPr="000B7799">
        <w:rPr>
          <w:rStyle w:val="StyleUnderline"/>
        </w:rPr>
        <w:t>the</w:t>
      </w:r>
      <w:r>
        <w:rPr>
          <w:rStyle w:val="StyleUnderline"/>
        </w:rPr>
        <w:t xml:space="preserve"> </w:t>
      </w:r>
      <w:r w:rsidRPr="000B7799">
        <w:rPr>
          <w:rStyle w:val="StyleUnderline"/>
        </w:rPr>
        <w:t>“</w:t>
      </w:r>
      <w:r w:rsidRPr="006C1560">
        <w:rPr>
          <w:rStyle w:val="StyleUnderline"/>
          <w:highlight w:val="yellow"/>
        </w:rPr>
        <w:t>Russia</w:t>
      </w:r>
      <w:r w:rsidRPr="000B7799">
        <w:rPr>
          <w:rStyle w:val="StyleUnderline"/>
        </w:rPr>
        <w:t xml:space="preserve"> Factor” </w:t>
      </w:r>
      <w:r w:rsidRPr="006C1560">
        <w:rPr>
          <w:rStyle w:val="StyleUnderline"/>
          <w:highlight w:val="yellow"/>
        </w:rPr>
        <w:t>is becoming a serious challenge in NATO’s “Southern flank”</w:t>
      </w:r>
      <w:r w:rsidRPr="000B7799">
        <w:rPr>
          <w:rStyle w:val="StyleUnderline"/>
        </w:rPr>
        <w:t xml:space="preserve"> as well. </w:t>
      </w:r>
      <w:r w:rsidRPr="006C1560">
        <w:rPr>
          <w:rStyle w:val="StyleUnderline"/>
          <w:highlight w:val="yellow"/>
        </w:rPr>
        <w:t>The growing Russian military presence in the region</w:t>
      </w:r>
      <w:r w:rsidRPr="000B7799">
        <w:rPr>
          <w:rStyle w:val="StyleUnderline"/>
        </w:rPr>
        <w:t>, and particularly its maritime build-up</w:t>
      </w:r>
      <w:r>
        <w:rPr>
          <w:rStyle w:val="StyleUnderline"/>
        </w:rPr>
        <w:t xml:space="preserve"> </w:t>
      </w:r>
      <w:r w:rsidRPr="000B7799">
        <w:rPr>
          <w:rStyle w:val="StyleUnderline"/>
        </w:rPr>
        <w:t xml:space="preserve">in the Mediterranean and the deployment of advanced antiaircraft defense systems in Syria, </w:t>
      </w:r>
      <w:r w:rsidRPr="006C1560">
        <w:rPr>
          <w:rStyle w:val="StyleUnderline"/>
          <w:highlight w:val="yellow"/>
        </w:rPr>
        <w:t>restricts NATO allies’ freedom of action and navigation</w:t>
      </w:r>
      <w:r w:rsidRPr="000B7799">
        <w:rPr>
          <w:rStyle w:val="StyleUnderline"/>
        </w:rPr>
        <w:t xml:space="preserve"> in the Mediterranean, </w:t>
      </w:r>
      <w:r w:rsidRPr="006C1560">
        <w:rPr>
          <w:rStyle w:val="StyleUnderline"/>
          <w:highlight w:val="yellow"/>
        </w:rPr>
        <w:t>and</w:t>
      </w:r>
      <w:r>
        <w:rPr>
          <w:rStyle w:val="StyleUnderline"/>
        </w:rPr>
        <w:t xml:space="preserve"> </w:t>
      </w:r>
      <w:r w:rsidRPr="000B7799">
        <w:rPr>
          <w:rStyle w:val="StyleUnderline"/>
        </w:rPr>
        <w:t xml:space="preserve">consequently, </w:t>
      </w:r>
      <w:r w:rsidRPr="006C1560">
        <w:rPr>
          <w:rStyle w:val="StyleUnderline"/>
          <w:highlight w:val="yellow"/>
        </w:rPr>
        <w:t>their ability to project and rapidly deploy forces across the Middle East</w:t>
      </w:r>
      <w:r w:rsidRPr="000B7799">
        <w:rPr>
          <w:rStyle w:val="StyleUnderline"/>
        </w:rPr>
        <w:t xml:space="preserve">. </w:t>
      </w:r>
      <w:r w:rsidRPr="000B7799">
        <w:rPr>
          <w:sz w:val="16"/>
        </w:rPr>
        <w:t xml:space="preserve">Thus, </w:t>
      </w:r>
      <w:r w:rsidRPr="000B7799">
        <w:rPr>
          <w:rStyle w:val="StyleUnderline"/>
        </w:rPr>
        <w:t>Russia’s military deployment</w:t>
      </w:r>
      <w:r w:rsidRPr="000B7799">
        <w:rPr>
          <w:sz w:val="16"/>
        </w:rPr>
        <w:t xml:space="preserve"> in Syria and in the Mediterranean Sea </w:t>
      </w:r>
      <w:r w:rsidRPr="000B7799">
        <w:rPr>
          <w:rStyle w:val="StyleUnderline"/>
        </w:rPr>
        <w:t xml:space="preserve">could well create </w:t>
      </w:r>
      <w:r w:rsidRPr="006C1560">
        <w:rPr>
          <w:rStyle w:val="StyleUnderline"/>
          <w:highlight w:val="yellow"/>
        </w:rPr>
        <w:t>a “collective security” challenge</w:t>
      </w:r>
      <w:r w:rsidRPr="000B7799">
        <w:rPr>
          <w:rStyle w:val="StyleUnderline"/>
        </w:rPr>
        <w:t xml:space="preserve"> for NATO along its Southern</w:t>
      </w:r>
      <w:r>
        <w:rPr>
          <w:rStyle w:val="StyleUnderline"/>
        </w:rPr>
        <w:t xml:space="preserve"> </w:t>
      </w:r>
      <w:r w:rsidRPr="000B7799">
        <w:rPr>
          <w:rStyle w:val="StyleUnderline"/>
        </w:rPr>
        <w:t xml:space="preserve">flank. Therefore, </w:t>
      </w:r>
      <w:r w:rsidRPr="006C1560">
        <w:rPr>
          <w:rStyle w:val="StyleUnderline"/>
          <w:highlight w:val="yellow"/>
        </w:rPr>
        <w:t>transforming NATO into a strategic actor in</w:t>
      </w:r>
      <w:r w:rsidRPr="000B7799">
        <w:rPr>
          <w:rStyle w:val="StyleUnderline"/>
        </w:rPr>
        <w:t xml:space="preserve"> the Mediterranean and </w:t>
      </w:r>
      <w:r w:rsidRPr="006C1560">
        <w:rPr>
          <w:rStyle w:val="StyleUnderline"/>
          <w:highlight w:val="yellow"/>
        </w:rPr>
        <w:t>the Middle East is</w:t>
      </w:r>
      <w:r w:rsidRPr="000B7799">
        <w:rPr>
          <w:rStyle w:val="StyleUnderline"/>
        </w:rPr>
        <w:t xml:space="preserve"> particularly</w:t>
      </w:r>
      <w:r>
        <w:rPr>
          <w:rStyle w:val="StyleUnderline"/>
        </w:rPr>
        <w:t xml:space="preserve"> </w:t>
      </w:r>
      <w:r w:rsidRPr="000B7799">
        <w:rPr>
          <w:rStyle w:val="StyleUnderline"/>
        </w:rPr>
        <w:t xml:space="preserve">timely and increasingly </w:t>
      </w:r>
      <w:r w:rsidRPr="006C1560">
        <w:rPr>
          <w:rStyle w:val="StyleUnderline"/>
          <w:highlight w:val="yellow"/>
        </w:rPr>
        <w:t>essential for Transatlantic security.</w:t>
      </w:r>
      <w:r w:rsidRPr="000B7799">
        <w:rPr>
          <w:rStyle w:val="StyleUnderline"/>
        </w:rPr>
        <w:t xml:space="preserve"> </w:t>
      </w:r>
    </w:p>
    <w:p w14:paraId="54B3D4DC" w14:textId="77777777" w:rsidR="003C7BA6" w:rsidRPr="00870F5D" w:rsidRDefault="003C7BA6" w:rsidP="003C7BA6"/>
    <w:p w14:paraId="11F9EEF1" w14:textId="77777777" w:rsidR="003C7BA6" w:rsidRDefault="003C7BA6" w:rsidP="003C7BA6">
      <w:pPr>
        <w:pStyle w:val="Heading3"/>
      </w:pPr>
      <w:r>
        <w:t>Integration key</w:t>
      </w:r>
    </w:p>
    <w:p w14:paraId="3C50400F" w14:textId="77777777" w:rsidR="003C7BA6" w:rsidRDefault="003C7BA6" w:rsidP="003C7BA6"/>
    <w:p w14:paraId="6DB6553D" w14:textId="77777777" w:rsidR="003C7BA6" w:rsidRDefault="003C7BA6" w:rsidP="003C7BA6">
      <w:pPr>
        <w:pStyle w:val="Heading4"/>
      </w:pPr>
      <w:r>
        <w:t>Integration is key to effective missile defense---maximization of capabilities is critical---adversaries are looking to exploit gaps---coordinating with allies optimizes defense</w:t>
      </w:r>
    </w:p>
    <w:p w14:paraId="06F1048B" w14:textId="77777777" w:rsidR="003C7BA6" w:rsidRPr="005F1026" w:rsidRDefault="003C7BA6" w:rsidP="003C7BA6">
      <w:r>
        <w:t xml:space="preserve">Dave </w:t>
      </w:r>
      <w:r w:rsidRPr="005F1026">
        <w:rPr>
          <w:rStyle w:val="Style13ptBold"/>
        </w:rPr>
        <w:t>Mann</w:t>
      </w:r>
      <w:r>
        <w:t xml:space="preserve"> 7/16/</w:t>
      </w:r>
      <w:r w:rsidRPr="005F1026">
        <w:rPr>
          <w:rStyle w:val="Style13ptBold"/>
        </w:rPr>
        <w:t>18</w:t>
      </w:r>
      <w:r>
        <w:t>, Lieutenant General, U.S. Army, retired is the former Commanding General, Space and Missile Defense Command/Army Forces Strategic Command and Commander, JFCC-Integrated Missile Defense, Dick “Weasel” Gallagher, Vice Admiral, U.S. Navy retired, is the former U.S. Military Representative to NATO, Deputy Commander U.S. European Command and has commanded the Navy Fighter Weapons School TOPGUN, USS Inchon and USS John C. Stennis, Larry “Snake” Wells, Major General, U.S. Air Force retired, is the former Commander, Ninth Air Force and Commander, 380th Air Expeditionary Wing (undisclosed location) and served as Chief of Staff, U.S. Forces Korea and United Nations Command, "Air and Missile Defense Integration Needed Now…More Than Ever", Real Clear Defense, https://www.realcleardefense.com/articles/2018/07/16/air_and_missile_defense_integration_needed_nowmore_than_ever_113607.html</w:t>
      </w:r>
    </w:p>
    <w:p w14:paraId="6747F3E1" w14:textId="77777777" w:rsidR="003C7BA6" w:rsidRDefault="003C7BA6" w:rsidP="003C7BA6">
      <w:r>
        <w:t>The Threat</w:t>
      </w:r>
    </w:p>
    <w:p w14:paraId="4E63DF18" w14:textId="77777777" w:rsidR="003C7BA6" w:rsidRPr="00F948DE" w:rsidRDefault="003C7BA6" w:rsidP="003C7BA6">
      <w:pPr>
        <w:rPr>
          <w:sz w:val="16"/>
        </w:rPr>
      </w:pPr>
      <w:r w:rsidRPr="006C1560">
        <w:rPr>
          <w:rStyle w:val="Emphasis"/>
          <w:highlight w:val="yellow"/>
        </w:rPr>
        <w:t>It has never been more important to integrate</w:t>
      </w:r>
      <w:r w:rsidRPr="00F948DE">
        <w:rPr>
          <w:rStyle w:val="Emphasis"/>
        </w:rPr>
        <w:t xml:space="preserve"> our current and future </w:t>
      </w:r>
      <w:r w:rsidRPr="006C1560">
        <w:rPr>
          <w:rStyle w:val="Emphasis"/>
          <w:highlight w:val="yellow"/>
        </w:rPr>
        <w:t>a</w:t>
      </w:r>
      <w:r w:rsidRPr="00F948DE">
        <w:rPr>
          <w:rStyle w:val="Emphasis"/>
        </w:rPr>
        <w:t xml:space="preserve">ir and </w:t>
      </w:r>
      <w:r w:rsidRPr="006C1560">
        <w:rPr>
          <w:rStyle w:val="Emphasis"/>
          <w:highlight w:val="yellow"/>
        </w:rPr>
        <w:t>m</w:t>
      </w:r>
      <w:r w:rsidRPr="00F948DE">
        <w:rPr>
          <w:rStyle w:val="Emphasis"/>
        </w:rPr>
        <w:t xml:space="preserve">issile </w:t>
      </w:r>
      <w:r w:rsidRPr="006C1560">
        <w:rPr>
          <w:rStyle w:val="Emphasis"/>
          <w:highlight w:val="yellow"/>
        </w:rPr>
        <w:t>d</w:t>
      </w:r>
      <w:r w:rsidRPr="00F948DE">
        <w:rPr>
          <w:rStyle w:val="Emphasis"/>
        </w:rPr>
        <w:t xml:space="preserve">efense </w:t>
      </w:r>
      <w:r w:rsidRPr="006C1560">
        <w:rPr>
          <w:rStyle w:val="Emphasis"/>
          <w:highlight w:val="yellow"/>
        </w:rPr>
        <w:t>capabilities</w:t>
      </w:r>
      <w:r w:rsidRPr="00D44E78">
        <w:rPr>
          <w:rStyle w:val="StyleUnderline"/>
        </w:rPr>
        <w:t xml:space="preserve">, especially considering the current global threat environment.  Potential </w:t>
      </w:r>
      <w:r w:rsidRPr="006C1560">
        <w:rPr>
          <w:rStyle w:val="StyleUnderline"/>
          <w:highlight w:val="yellow"/>
        </w:rPr>
        <w:t>adversaries</w:t>
      </w:r>
      <w:r w:rsidRPr="00D44E78">
        <w:rPr>
          <w:rStyle w:val="StyleUnderline"/>
        </w:rPr>
        <w:t xml:space="preserve"> have carefully observed U.S. successes in recent conflicts and </w:t>
      </w:r>
      <w:r w:rsidRPr="006C1560">
        <w:rPr>
          <w:rStyle w:val="StyleUnderline"/>
          <w:highlight w:val="yellow"/>
        </w:rPr>
        <w:t>seek to exploit</w:t>
      </w:r>
      <w:r w:rsidRPr="00D44E78">
        <w:rPr>
          <w:rStyle w:val="StyleUnderline"/>
        </w:rPr>
        <w:t xml:space="preserve"> perceived </w:t>
      </w:r>
      <w:r w:rsidRPr="006C1560">
        <w:rPr>
          <w:rStyle w:val="StyleUnderline"/>
          <w:highlight w:val="yellow"/>
        </w:rPr>
        <w:t>gaps and vulnerabilities</w:t>
      </w:r>
      <w:r w:rsidRPr="00D44E78">
        <w:rPr>
          <w:rStyle w:val="StyleUnderline"/>
        </w:rPr>
        <w:t>.  Given the cost of fielding large land, air, and maritime formations</w:t>
      </w:r>
      <w:r w:rsidRPr="00F948DE">
        <w:rPr>
          <w:rStyle w:val="StyleUnderline"/>
        </w:rPr>
        <w:t>, many are turning to relatively cheaper and “difficult to defend against” technologies like ballistic missile and cyber capabilities.</w:t>
      </w:r>
      <w:r w:rsidRPr="00F948DE">
        <w:rPr>
          <w:sz w:val="16"/>
        </w:rPr>
        <w:t xml:space="preserve">  According to recent testimony by Defense Department officials, </w:t>
      </w:r>
      <w:r w:rsidRPr="00F948DE">
        <w:rPr>
          <w:rStyle w:val="StyleUnderline"/>
        </w:rPr>
        <w:t>global trends indicate ballistic and cruise missiles are becoming more capable due to the proliferation of advanced technologies and countermeasures…resulting in systems with global reach, increasing speed, increasing survivability, and greater accuracy</w:t>
      </w:r>
      <w:r w:rsidRPr="00F948DE">
        <w:rPr>
          <w:sz w:val="16"/>
        </w:rPr>
        <w:t xml:space="preserve">.  In fact, </w:t>
      </w:r>
      <w:r w:rsidRPr="006C1560">
        <w:rPr>
          <w:rStyle w:val="StyleUnderline"/>
          <w:highlight w:val="yellow"/>
        </w:rPr>
        <w:t>many countries are developing</w:t>
      </w:r>
      <w:r w:rsidRPr="00D44E78">
        <w:rPr>
          <w:rStyle w:val="StyleUnderline"/>
        </w:rPr>
        <w:t xml:space="preserve"> ground, sea, and air-launched </w:t>
      </w:r>
      <w:r w:rsidRPr="006C1560">
        <w:rPr>
          <w:rStyle w:val="StyleUnderline"/>
          <w:highlight w:val="yellow"/>
        </w:rPr>
        <w:t>cruise missiles</w:t>
      </w:r>
      <w:r w:rsidRPr="00D44E78">
        <w:rPr>
          <w:rStyle w:val="StyleUnderline"/>
        </w:rPr>
        <w:t xml:space="preserve">, with nearly 30 countries also possessing </w:t>
      </w:r>
      <w:r w:rsidRPr="006C1560">
        <w:rPr>
          <w:rStyle w:val="StyleUnderline"/>
          <w:highlight w:val="yellow"/>
        </w:rPr>
        <w:t>ballistic missile</w:t>
      </w:r>
      <w:r w:rsidRPr="00D44E78">
        <w:rPr>
          <w:rStyle w:val="StyleUnderline"/>
        </w:rPr>
        <w:t xml:space="preserve"> capabilities.</w:t>
      </w:r>
      <w:r w:rsidRPr="00F948DE">
        <w:rPr>
          <w:sz w:val="16"/>
        </w:rPr>
        <w:t xml:space="preserve">  In addition, </w:t>
      </w:r>
      <w:r w:rsidRPr="00D44E78">
        <w:rPr>
          <w:rStyle w:val="StyleUnderline"/>
        </w:rPr>
        <w:t>threat actors are leveraging commercially available unmanned aerial systems (</w:t>
      </w:r>
      <w:r w:rsidRPr="006C1560">
        <w:rPr>
          <w:rStyle w:val="StyleUnderline"/>
          <w:highlight w:val="yellow"/>
        </w:rPr>
        <w:t>UAS</w:t>
      </w:r>
      <w:r w:rsidRPr="00D44E78">
        <w:rPr>
          <w:rStyle w:val="StyleUnderline"/>
        </w:rPr>
        <w:t xml:space="preserve">) </w:t>
      </w:r>
      <w:r w:rsidRPr="006C1560">
        <w:rPr>
          <w:rStyle w:val="StyleUnderline"/>
          <w:highlight w:val="yellow"/>
        </w:rPr>
        <w:t>to</w:t>
      </w:r>
      <w:r w:rsidRPr="00D44E78">
        <w:rPr>
          <w:rStyle w:val="StyleUnderline"/>
        </w:rPr>
        <w:t xml:space="preserve"> further </w:t>
      </w:r>
      <w:r w:rsidRPr="006C1560">
        <w:rPr>
          <w:rStyle w:val="StyleUnderline"/>
          <w:highlight w:val="yellow"/>
        </w:rPr>
        <w:t xml:space="preserve">complicate the </w:t>
      </w:r>
      <w:r w:rsidRPr="006C1560">
        <w:rPr>
          <w:rStyle w:val="Emphasis"/>
          <w:highlight w:val="yellow"/>
        </w:rPr>
        <w:t>a</w:t>
      </w:r>
      <w:r w:rsidRPr="00F948DE">
        <w:rPr>
          <w:rStyle w:val="StyleUnderline"/>
        </w:rPr>
        <w:t xml:space="preserve">ir and </w:t>
      </w:r>
      <w:r w:rsidRPr="006C1560">
        <w:rPr>
          <w:rStyle w:val="Emphasis"/>
          <w:highlight w:val="yellow"/>
        </w:rPr>
        <w:t>m</w:t>
      </w:r>
      <w:r w:rsidRPr="00F948DE">
        <w:rPr>
          <w:rStyle w:val="StyleUnderline"/>
        </w:rPr>
        <w:t xml:space="preserve">issile </w:t>
      </w:r>
      <w:r w:rsidRPr="006C1560">
        <w:rPr>
          <w:rStyle w:val="Emphasis"/>
          <w:highlight w:val="yellow"/>
        </w:rPr>
        <w:t>d</w:t>
      </w:r>
      <w:r w:rsidRPr="00F948DE">
        <w:rPr>
          <w:rStyle w:val="StyleUnderline"/>
        </w:rPr>
        <w:t xml:space="preserve">efense </w:t>
      </w:r>
      <w:r w:rsidRPr="006C1560">
        <w:rPr>
          <w:rStyle w:val="StyleUnderline"/>
          <w:highlight w:val="yellow"/>
        </w:rPr>
        <w:t>environment</w:t>
      </w:r>
      <w:r w:rsidRPr="00F948DE">
        <w:rPr>
          <w:sz w:val="16"/>
        </w:rPr>
        <w:t>.  According to Secretary Mattis, “…the 2019 budget funds enhancements to U.S. missile defense capabilities to defend the homeland, our deployed forces, allies, and partners against an increasingly complex ballistic missile threat. In accordance with the soon-to-be-released 2018 Missile Defense Review, this budget requests continued robust support for missile defense capacity and capability to keep pace with advancing threats”.</w:t>
      </w:r>
    </w:p>
    <w:p w14:paraId="68728C2F" w14:textId="77777777" w:rsidR="003C7BA6" w:rsidRPr="00F948DE" w:rsidRDefault="003C7BA6" w:rsidP="003C7BA6">
      <w:pPr>
        <w:rPr>
          <w:sz w:val="16"/>
          <w:szCs w:val="16"/>
        </w:rPr>
      </w:pPr>
      <w:r w:rsidRPr="00F948DE">
        <w:rPr>
          <w:sz w:val="16"/>
          <w:szCs w:val="16"/>
        </w:rPr>
        <w:t>Importance of integration</w:t>
      </w:r>
    </w:p>
    <w:p w14:paraId="0D78D991" w14:textId="77777777" w:rsidR="003C7BA6" w:rsidRPr="00F948DE" w:rsidRDefault="003C7BA6" w:rsidP="003C7BA6">
      <w:pPr>
        <w:rPr>
          <w:sz w:val="16"/>
        </w:rPr>
      </w:pPr>
      <w:r w:rsidRPr="00F948DE">
        <w:rPr>
          <w:sz w:val="16"/>
        </w:rPr>
        <w:t xml:space="preserve">Although </w:t>
      </w:r>
      <w:r w:rsidRPr="006C1560">
        <w:rPr>
          <w:rStyle w:val="Emphasis"/>
          <w:highlight w:val="yellow"/>
        </w:rPr>
        <w:t>the importance of integration</w:t>
      </w:r>
      <w:r w:rsidRPr="00F948DE">
        <w:rPr>
          <w:sz w:val="16"/>
        </w:rPr>
        <w:t xml:space="preserve"> has often been discussed, its impact </w:t>
      </w:r>
      <w:r w:rsidRPr="00F948DE">
        <w:rPr>
          <w:rStyle w:val="Emphasis"/>
        </w:rPr>
        <w:t xml:space="preserve">on missile defense operations </w:t>
      </w:r>
      <w:r w:rsidRPr="006C1560">
        <w:rPr>
          <w:rStyle w:val="Emphasis"/>
          <w:highlight w:val="yellow"/>
        </w:rPr>
        <w:t>cannot be overstated</w:t>
      </w:r>
      <w:r w:rsidRPr="00F948DE">
        <w:rPr>
          <w:rStyle w:val="Emphasis"/>
        </w:rPr>
        <w:t>.</w:t>
      </w:r>
      <w:r w:rsidRPr="00F948DE">
        <w:rPr>
          <w:sz w:val="16"/>
        </w:rPr>
        <w:t xml:space="preserve">  As discussed above, the threat has not taken a tactical pause, but continues to develop improved air and missile capabilities.  With this in mind, one of the overarching attributes of a truly integrated system is </w:t>
      </w:r>
      <w:r w:rsidRPr="006C1560">
        <w:rPr>
          <w:rStyle w:val="StyleUnderline"/>
          <w:highlight w:val="yellow"/>
        </w:rPr>
        <w:t>the ability to</w:t>
      </w:r>
      <w:r w:rsidRPr="00D44E78">
        <w:rPr>
          <w:rStyle w:val="StyleUnderline"/>
        </w:rPr>
        <w:t xml:space="preserve"> seamlessly </w:t>
      </w:r>
      <w:r w:rsidRPr="006C1560">
        <w:rPr>
          <w:rStyle w:val="StyleUnderline"/>
          <w:highlight w:val="yellow"/>
        </w:rPr>
        <w:t xml:space="preserve">process data </w:t>
      </w:r>
      <w:r w:rsidRPr="00F948DE">
        <w:rPr>
          <w:rStyle w:val="StyleUnderline"/>
        </w:rPr>
        <w:t xml:space="preserve">from multiple sensors </w:t>
      </w:r>
      <w:r w:rsidRPr="006C1560">
        <w:rPr>
          <w:rStyle w:val="StyleUnderline"/>
          <w:highlight w:val="yellow"/>
        </w:rPr>
        <w:t>and link to</w:t>
      </w:r>
      <w:r w:rsidRPr="00D44E78">
        <w:rPr>
          <w:rStyle w:val="StyleUnderline"/>
        </w:rPr>
        <w:t xml:space="preserve"> the most capable kinetic, and in the future, non-kinetic </w:t>
      </w:r>
      <w:r w:rsidRPr="006C1560">
        <w:rPr>
          <w:rStyle w:val="StyleUnderline"/>
          <w:highlight w:val="yellow"/>
        </w:rPr>
        <w:t>capabilities</w:t>
      </w:r>
      <w:r w:rsidRPr="00F948DE">
        <w:rPr>
          <w:sz w:val="16"/>
        </w:rPr>
        <w:t xml:space="preserve">.  This capability </w:t>
      </w:r>
      <w:r w:rsidRPr="006C1560">
        <w:rPr>
          <w:rStyle w:val="StyleUnderline"/>
          <w:highlight w:val="yellow"/>
        </w:rPr>
        <w:t>is</w:t>
      </w:r>
      <w:r w:rsidRPr="00D44E78">
        <w:rPr>
          <w:rStyle w:val="StyleUnderline"/>
        </w:rPr>
        <w:t xml:space="preserve"> especially </w:t>
      </w:r>
      <w:r w:rsidRPr="006C1560">
        <w:rPr>
          <w:rStyle w:val="StyleUnderline"/>
          <w:highlight w:val="yellow"/>
        </w:rPr>
        <w:t>critical given</w:t>
      </w:r>
      <w:r w:rsidRPr="00D44E78">
        <w:rPr>
          <w:rStyle w:val="StyleUnderline"/>
        </w:rPr>
        <w:t xml:space="preserve"> the myriad </w:t>
      </w:r>
      <w:r w:rsidRPr="006C1560">
        <w:rPr>
          <w:rStyle w:val="StyleUnderline"/>
          <w:highlight w:val="yellow"/>
        </w:rPr>
        <w:t>threats</w:t>
      </w:r>
      <w:r w:rsidRPr="00D44E78">
        <w:rPr>
          <w:rStyle w:val="StyleUnderline"/>
        </w:rPr>
        <w:t xml:space="preserve"> that </w:t>
      </w:r>
      <w:r w:rsidRPr="006C1560">
        <w:rPr>
          <w:rStyle w:val="StyleUnderline"/>
          <w:highlight w:val="yellow"/>
        </w:rPr>
        <w:t>are expected to expand in complexity and numbers</w:t>
      </w:r>
      <w:r w:rsidRPr="006C1560">
        <w:rPr>
          <w:sz w:val="16"/>
          <w:highlight w:val="yellow"/>
        </w:rPr>
        <w:t>.</w:t>
      </w:r>
      <w:r w:rsidRPr="00F948DE">
        <w:rPr>
          <w:sz w:val="16"/>
        </w:rPr>
        <w:t xml:space="preserve"> </w:t>
      </w:r>
    </w:p>
    <w:p w14:paraId="703F5821" w14:textId="77777777" w:rsidR="003C7BA6" w:rsidRPr="00F948DE" w:rsidRDefault="003C7BA6" w:rsidP="003C7BA6">
      <w:pPr>
        <w:rPr>
          <w:rStyle w:val="Emphasis"/>
        </w:rPr>
      </w:pPr>
      <w:r w:rsidRPr="006C1560">
        <w:rPr>
          <w:rStyle w:val="StyleUnderline"/>
          <w:highlight w:val="yellow"/>
        </w:rPr>
        <w:t>Integration</w:t>
      </w:r>
      <w:r w:rsidRPr="00F948DE">
        <w:rPr>
          <w:rStyle w:val="StyleUnderline"/>
        </w:rPr>
        <w:t xml:space="preserve"> also </w:t>
      </w:r>
      <w:r w:rsidRPr="006C1560">
        <w:rPr>
          <w:rStyle w:val="StyleUnderline"/>
          <w:highlight w:val="yellow"/>
        </w:rPr>
        <w:t>provides redundancy and increased opportunities for engagement, while reducing</w:t>
      </w:r>
      <w:r w:rsidRPr="00F948DE">
        <w:rPr>
          <w:rStyle w:val="StyleUnderline"/>
        </w:rPr>
        <w:t xml:space="preserve"> the impact of system </w:t>
      </w:r>
      <w:r w:rsidRPr="006C1560">
        <w:rPr>
          <w:rStyle w:val="StyleUnderline"/>
          <w:highlight w:val="yellow"/>
        </w:rPr>
        <w:t>gaps and vulnerabilities</w:t>
      </w:r>
      <w:r w:rsidRPr="00F948DE">
        <w:rPr>
          <w:sz w:val="16"/>
        </w:rPr>
        <w:t xml:space="preserve"> (e.g., lack of 360-degree coverage, single points of failure, etc.).  Historically, there have always been more assets to defend…than available Air and Missile Defense (AMD) systems.  </w:t>
      </w:r>
      <w:r w:rsidRPr="00F948DE">
        <w:rPr>
          <w:rStyle w:val="StyleUnderline"/>
        </w:rPr>
        <w:t xml:space="preserve">It’s fair to say there will never be enough AMD systems to protect all assets but </w:t>
      </w:r>
      <w:r w:rsidRPr="006C1560">
        <w:rPr>
          <w:rStyle w:val="Emphasis"/>
          <w:highlight w:val="yellow"/>
        </w:rPr>
        <w:t xml:space="preserve">maximizing </w:t>
      </w:r>
      <w:r w:rsidRPr="00F948DE">
        <w:rPr>
          <w:rStyle w:val="Emphasis"/>
        </w:rPr>
        <w:t xml:space="preserve">existing, and future </w:t>
      </w:r>
      <w:r w:rsidRPr="006C1560">
        <w:rPr>
          <w:rStyle w:val="Emphasis"/>
          <w:highlight w:val="yellow"/>
        </w:rPr>
        <w:t xml:space="preserve">capabilities will </w:t>
      </w:r>
      <w:r w:rsidRPr="00F948DE">
        <w:rPr>
          <w:rStyle w:val="Emphasis"/>
        </w:rPr>
        <w:t xml:space="preserve">significantly </w:t>
      </w:r>
      <w:r w:rsidRPr="006C1560">
        <w:rPr>
          <w:rStyle w:val="Emphasis"/>
          <w:highlight w:val="yellow"/>
        </w:rPr>
        <w:t xml:space="preserve">expand our defended asset footprint </w:t>
      </w:r>
      <w:r w:rsidRPr="00F948DE">
        <w:rPr>
          <w:rStyle w:val="Emphasis"/>
        </w:rPr>
        <w:t xml:space="preserve">and shot opportunities. </w:t>
      </w:r>
    </w:p>
    <w:p w14:paraId="4924DCA1" w14:textId="77777777" w:rsidR="003C7BA6" w:rsidRPr="00F948DE" w:rsidRDefault="003C7BA6" w:rsidP="003C7BA6">
      <w:pPr>
        <w:rPr>
          <w:u w:val="single"/>
        </w:rPr>
      </w:pPr>
      <w:r w:rsidRPr="00F948DE">
        <w:rPr>
          <w:sz w:val="16"/>
        </w:rPr>
        <w:t xml:space="preserve">It is also important to recognize integration’s impact on potential changes to our current shot doctrine…or engagement procedures.  In many cases, decisions regarding shot doctrine are made at the highest levels due to its force protection implications, especially when dealing with existential threats.  Integrating C2 nodes, sensors, and weapons in real time, without errors, fully enables a shoot-assess-shoot shot doctrine—where crews employ one interceptor per threat and then only employ a second when the first is unsuccessful.  Therefore, </w:t>
      </w:r>
      <w:r w:rsidRPr="006C1560">
        <w:rPr>
          <w:rStyle w:val="StyleUnderline"/>
          <w:highlight w:val="yellow"/>
        </w:rPr>
        <w:t>integration expands</w:t>
      </w:r>
      <w:r w:rsidRPr="00F948DE">
        <w:rPr>
          <w:rStyle w:val="StyleUnderline"/>
        </w:rPr>
        <w:t xml:space="preserve"> our </w:t>
      </w:r>
      <w:r w:rsidRPr="006C1560">
        <w:rPr>
          <w:rStyle w:val="StyleUnderline"/>
          <w:highlight w:val="yellow"/>
        </w:rPr>
        <w:t>inventory and capabilities by reducing the number of interceptors required</w:t>
      </w:r>
      <w:r w:rsidRPr="00F948DE">
        <w:rPr>
          <w:rStyle w:val="StyleUnderline"/>
        </w:rPr>
        <w:t xml:space="preserve"> to prosecute a given threat. </w:t>
      </w:r>
    </w:p>
    <w:p w14:paraId="2630E308" w14:textId="77777777" w:rsidR="003C7BA6" w:rsidRPr="00F948DE" w:rsidRDefault="003C7BA6" w:rsidP="003C7BA6">
      <w:pPr>
        <w:rPr>
          <w:rStyle w:val="Emphasis"/>
        </w:rPr>
      </w:pPr>
      <w:r>
        <w:t xml:space="preserve">No one disputes the fact that AMD systems are inherently expensive.  Currently, AMD expenditures represent the fourth most costly portfolio in the Army’s budget.  In fact, </w:t>
      </w:r>
      <w:r w:rsidRPr="006C1560">
        <w:rPr>
          <w:rStyle w:val="StyleUnderline"/>
          <w:highlight w:val="yellow"/>
        </w:rPr>
        <w:t>integration</w:t>
      </w:r>
      <w:r w:rsidRPr="00F948DE">
        <w:rPr>
          <w:rStyle w:val="StyleUnderline"/>
        </w:rPr>
        <w:t xml:space="preserve"> actually </w:t>
      </w:r>
      <w:r w:rsidRPr="006C1560">
        <w:rPr>
          <w:rStyle w:val="StyleUnderline"/>
          <w:highlight w:val="yellow"/>
        </w:rPr>
        <w:t>reduces the cost-per-intercept by optimizing capabilities</w:t>
      </w:r>
      <w:r w:rsidRPr="00F948DE">
        <w:rPr>
          <w:rStyle w:val="StyleUnderline"/>
        </w:rPr>
        <w:t xml:space="preserve"> while lessening the impact of system limitations on the mission.  Finally, no discussion on the importance of integration would be complete without discussing cost-sharing opportunities.  </w:t>
      </w:r>
      <w:r w:rsidRPr="006C1560">
        <w:rPr>
          <w:rStyle w:val="StyleUnderline"/>
          <w:highlight w:val="yellow"/>
        </w:rPr>
        <w:t>The ability to share the resource burden among</w:t>
      </w:r>
      <w:r w:rsidRPr="00F948DE">
        <w:rPr>
          <w:rStyle w:val="StyleUnderline"/>
        </w:rPr>
        <w:t xml:space="preserve"> services and our </w:t>
      </w:r>
      <w:r w:rsidRPr="006C1560">
        <w:rPr>
          <w:rStyle w:val="StyleUnderline"/>
          <w:highlight w:val="yellow"/>
        </w:rPr>
        <w:t>allies is significant</w:t>
      </w:r>
      <w:r w:rsidRPr="00F948DE">
        <w:rPr>
          <w:rStyle w:val="StyleUnderline"/>
        </w:rPr>
        <w:t xml:space="preserve">, especially given the cost of technology and competing claimants for these limited resources.  </w:t>
      </w:r>
      <w:r w:rsidRPr="006C1560">
        <w:rPr>
          <w:rStyle w:val="Emphasis"/>
          <w:highlight w:val="yellow"/>
        </w:rPr>
        <w:t>F</w:t>
      </w:r>
      <w:r w:rsidRPr="00F948DE">
        <w:rPr>
          <w:rStyle w:val="StyleUnderline"/>
        </w:rPr>
        <w:t xml:space="preserve">oreign </w:t>
      </w:r>
      <w:r w:rsidRPr="006C1560">
        <w:rPr>
          <w:rStyle w:val="Emphasis"/>
          <w:highlight w:val="yellow"/>
        </w:rPr>
        <w:t>m</w:t>
      </w:r>
      <w:r w:rsidRPr="00F948DE">
        <w:rPr>
          <w:rStyle w:val="StyleUnderline"/>
        </w:rPr>
        <w:t xml:space="preserve">ilitary </w:t>
      </w:r>
      <w:r w:rsidRPr="006C1560">
        <w:rPr>
          <w:rStyle w:val="Emphasis"/>
          <w:highlight w:val="yellow"/>
        </w:rPr>
        <w:t>s</w:t>
      </w:r>
      <w:r w:rsidRPr="00F948DE">
        <w:rPr>
          <w:rStyle w:val="StyleUnderline"/>
        </w:rPr>
        <w:t xml:space="preserve">ales </w:t>
      </w:r>
      <w:r w:rsidRPr="006C1560">
        <w:rPr>
          <w:rStyle w:val="StyleUnderline"/>
          <w:highlight w:val="yellow"/>
        </w:rPr>
        <w:t>play an important role</w:t>
      </w:r>
      <w:r w:rsidRPr="00F948DE">
        <w:rPr>
          <w:rStyle w:val="StyleUnderline"/>
        </w:rPr>
        <w:t xml:space="preserve"> in upgrading current capabilities while investing in future technologies.  Bottom line: </w:t>
      </w:r>
      <w:r w:rsidRPr="006C1560">
        <w:rPr>
          <w:rStyle w:val="Emphasis"/>
          <w:highlight w:val="yellow"/>
        </w:rPr>
        <w:t>the ability to integrate compatible AMD systems fielded by the U.S. and its allies significantly enhance both our readiness and U.S. competitiveness abroad.</w:t>
      </w:r>
    </w:p>
    <w:p w14:paraId="3C827BE1" w14:textId="77777777" w:rsidR="003C7BA6" w:rsidRDefault="003C7BA6" w:rsidP="003C7BA6"/>
    <w:p w14:paraId="74D735A3" w14:textId="77777777" w:rsidR="003C7BA6" w:rsidRDefault="003C7BA6" w:rsidP="003C7BA6"/>
    <w:p w14:paraId="7F319251" w14:textId="77777777" w:rsidR="003C7BA6" w:rsidRDefault="003C7BA6" w:rsidP="003C7BA6">
      <w:pPr>
        <w:pStyle w:val="Heading4"/>
      </w:pPr>
      <w:r>
        <w:t>Integration key</w:t>
      </w:r>
    </w:p>
    <w:p w14:paraId="2BC7210B" w14:textId="77777777" w:rsidR="003C7BA6" w:rsidRPr="00443B37" w:rsidRDefault="003C7BA6" w:rsidP="003C7BA6">
      <w:r>
        <w:t xml:space="preserve">Anthony H. </w:t>
      </w:r>
      <w:r w:rsidRPr="00443B37">
        <w:rPr>
          <w:rStyle w:val="Style13ptBold"/>
        </w:rPr>
        <w:t>Cordesman</w:t>
      </w:r>
      <w:r>
        <w:t xml:space="preserve"> 7/13/</w:t>
      </w:r>
      <w:r w:rsidRPr="00443B37">
        <w:rPr>
          <w:rStyle w:val="Style13ptBold"/>
        </w:rPr>
        <w:t>15</w:t>
      </w:r>
      <w:r>
        <w:t>, Arleigh A. Burke Chair in Strategy @ CSIS, "The Arab-U.S. Strategic Partnership and the Changing Security Balance in the Gulf", https://csis-prod.s3.amazonaws.com/s3fs-public/legacy_files/files/publication/150713_Cover_and__Report%20_Gulf_Military_Balance_2015.pdf</w:t>
      </w:r>
    </w:p>
    <w:p w14:paraId="114B60F7" w14:textId="77777777" w:rsidR="003C7BA6" w:rsidRPr="00443B37" w:rsidRDefault="003C7BA6" w:rsidP="003C7BA6">
      <w:pPr>
        <w:rPr>
          <w:rStyle w:val="StyleUnderline"/>
        </w:rPr>
      </w:pPr>
      <w:r w:rsidRPr="00443B37">
        <w:rPr>
          <w:rStyle w:val="StyleUnderline"/>
        </w:rPr>
        <w:t>The Need for Full Integration and Interoperability</w:t>
      </w:r>
    </w:p>
    <w:p w14:paraId="13D39F87" w14:textId="77777777" w:rsidR="003C7BA6" w:rsidRPr="00443B37" w:rsidRDefault="003C7BA6" w:rsidP="003C7BA6">
      <w:pPr>
        <w:rPr>
          <w:sz w:val="16"/>
        </w:rPr>
      </w:pPr>
      <w:r w:rsidRPr="00443B37">
        <w:rPr>
          <w:sz w:val="16"/>
        </w:rPr>
        <w:t xml:space="preserve">GCC forces clearly need to deal with their lack of true </w:t>
      </w:r>
      <w:r w:rsidRPr="006C1560">
        <w:rPr>
          <w:rStyle w:val="StyleUnderline"/>
          <w:highlight w:val="yellow"/>
        </w:rPr>
        <w:t>integration and interoperability</w:t>
      </w:r>
      <w:r w:rsidRPr="00443B37">
        <w:rPr>
          <w:rStyle w:val="StyleUnderline"/>
        </w:rPr>
        <w:t xml:space="preserve"> </w:t>
      </w:r>
      <w:r w:rsidRPr="00443B37">
        <w:rPr>
          <w:sz w:val="16"/>
        </w:rPr>
        <w:t xml:space="preserve">in both air and missile defense. This </w:t>
      </w:r>
      <w:r w:rsidRPr="006C1560">
        <w:rPr>
          <w:rStyle w:val="StyleUnderline"/>
          <w:highlight w:val="yellow"/>
        </w:rPr>
        <w:t>is</w:t>
      </w:r>
      <w:r w:rsidRPr="00443B37">
        <w:rPr>
          <w:rStyle w:val="StyleUnderline"/>
        </w:rPr>
        <w:t xml:space="preserve"> particularly </w:t>
      </w:r>
      <w:r w:rsidRPr="006C1560">
        <w:rPr>
          <w:rStyle w:val="StyleUnderline"/>
          <w:highlight w:val="yellow"/>
        </w:rPr>
        <w:t>critical in</w:t>
      </w:r>
      <w:r w:rsidRPr="00443B37">
        <w:rPr>
          <w:rStyle w:val="StyleUnderline"/>
        </w:rPr>
        <w:t xml:space="preserve"> case of </w:t>
      </w:r>
      <w:r w:rsidRPr="006C1560">
        <w:rPr>
          <w:rStyle w:val="StyleUnderline"/>
          <w:highlight w:val="yellow"/>
        </w:rPr>
        <w:t>a</w:t>
      </w:r>
      <w:r w:rsidRPr="00443B37">
        <w:rPr>
          <w:rStyle w:val="StyleUnderline"/>
        </w:rPr>
        <w:t xml:space="preserve">ir and </w:t>
      </w:r>
      <w:r w:rsidRPr="006C1560">
        <w:rPr>
          <w:rStyle w:val="StyleUnderline"/>
          <w:highlight w:val="yellow"/>
        </w:rPr>
        <w:t>m</w:t>
      </w:r>
      <w:r w:rsidRPr="00443B37">
        <w:rPr>
          <w:rStyle w:val="StyleUnderline"/>
        </w:rPr>
        <w:t xml:space="preserve">issile </w:t>
      </w:r>
      <w:r w:rsidRPr="006C1560">
        <w:rPr>
          <w:rStyle w:val="StyleUnderline"/>
          <w:highlight w:val="yellow"/>
        </w:rPr>
        <w:t>d</w:t>
      </w:r>
      <w:r w:rsidRPr="00443B37">
        <w:rPr>
          <w:rStyle w:val="StyleUnderline"/>
        </w:rPr>
        <w:t xml:space="preserve">efenses, where the </w:t>
      </w:r>
      <w:r w:rsidRPr="006C1560">
        <w:rPr>
          <w:rStyle w:val="StyleUnderline"/>
          <w:highlight w:val="yellow"/>
        </w:rPr>
        <w:t>short flight times over the Gulf, concentration of key targets</w:t>
      </w:r>
      <w:r w:rsidRPr="00443B37">
        <w:rPr>
          <w:rStyle w:val="StyleUnderline"/>
        </w:rPr>
        <w:t xml:space="preserve"> in the Gulf or near the coast, </w:t>
      </w:r>
      <w:r w:rsidRPr="006C1560">
        <w:rPr>
          <w:rStyle w:val="StyleUnderline"/>
          <w:highlight w:val="yellow"/>
        </w:rPr>
        <w:t>risk of Iran penetrating</w:t>
      </w:r>
      <w:r w:rsidRPr="00443B37">
        <w:rPr>
          <w:rStyle w:val="StyleUnderline"/>
        </w:rPr>
        <w:t xml:space="preserve"> through the “edges” of national air defense systems, </w:t>
      </w:r>
      <w:r w:rsidRPr="006C1560">
        <w:rPr>
          <w:rStyle w:val="StyleUnderline"/>
          <w:highlight w:val="yellow"/>
        </w:rPr>
        <w:t>and problems</w:t>
      </w:r>
      <w:r w:rsidRPr="00443B37">
        <w:rPr>
          <w:rStyle w:val="StyleUnderline"/>
        </w:rPr>
        <w:t xml:space="preserve"> in </w:t>
      </w:r>
      <w:r w:rsidRPr="006C1560">
        <w:rPr>
          <w:rStyle w:val="StyleUnderline"/>
          <w:highlight w:val="yellow"/>
        </w:rPr>
        <w:t>deconflicting</w:t>
      </w:r>
      <w:r w:rsidRPr="00443B37">
        <w:rPr>
          <w:rStyle w:val="StyleUnderline"/>
        </w:rPr>
        <w:t xml:space="preserve"> air and surface-based </w:t>
      </w:r>
      <w:r w:rsidRPr="006C1560">
        <w:rPr>
          <w:rStyle w:val="StyleUnderline"/>
          <w:highlight w:val="yellow"/>
        </w:rPr>
        <w:t>defense systems</w:t>
      </w:r>
      <w:r w:rsidRPr="00443B37">
        <w:rPr>
          <w:rStyle w:val="StyleUnderline"/>
        </w:rPr>
        <w:t xml:space="preserve"> all combine to create a clear need for a truly integrated air and missile defense system</w:t>
      </w:r>
      <w:r w:rsidRPr="00443B37">
        <w:rPr>
          <w:sz w:val="16"/>
        </w:rPr>
        <w:t xml:space="preserve">. While the </w:t>
      </w:r>
      <w:r w:rsidRPr="00443B37">
        <w:rPr>
          <w:rStyle w:val="StyleUnderline"/>
        </w:rPr>
        <w:t>failure to create such a system</w:t>
      </w:r>
      <w:r w:rsidRPr="00443B37">
        <w:rPr>
          <w:sz w:val="16"/>
        </w:rPr>
        <w:t xml:space="preserve"> is the fault of the leaders of the GCC states, and not their militaries, it does </w:t>
      </w:r>
      <w:r w:rsidRPr="00443B37">
        <w:rPr>
          <w:rStyle w:val="StyleUnderline"/>
        </w:rPr>
        <w:t>significantly degrade the real-world capability of this aspect of Gulf forces</w:t>
      </w:r>
      <w:r w:rsidRPr="00443B37">
        <w:rPr>
          <w:sz w:val="16"/>
        </w:rPr>
        <w:t>. While a shared common air picture, based on a fiber-optic communication system, has been developed for use by the Gulf states, it is not suitable for missile defense.269</w:t>
      </w:r>
    </w:p>
    <w:p w14:paraId="389BAF92" w14:textId="77777777" w:rsidR="003C7BA6" w:rsidRPr="00443B37" w:rsidRDefault="003C7BA6" w:rsidP="003C7BA6">
      <w:pPr>
        <w:rPr>
          <w:rStyle w:val="StyleUnderline"/>
        </w:rPr>
      </w:pPr>
      <w:r w:rsidRPr="00443B37">
        <w:rPr>
          <w:sz w:val="16"/>
        </w:rPr>
        <w:t xml:space="preserve">Cost is also a critical factor. Anti-missile interceptor missiles are extremely expensive, as are the radars and associated command and control systems. The reaction times for intercept are also extremely limited and “man-in-the-loop” decisions to fire do not provide time for complex coordination or communication. Interceptor stocks will be limited and easy to exhaust, and there will be not time to work around alack of automated command and control and immediate authority to fire, </w:t>
      </w:r>
      <w:r w:rsidRPr="006C1560">
        <w:rPr>
          <w:rStyle w:val="StyleUnderline"/>
          <w:highlight w:val="yellow"/>
        </w:rPr>
        <w:t>If</w:t>
      </w:r>
      <w:r w:rsidRPr="00443B37">
        <w:rPr>
          <w:rStyle w:val="StyleUnderline"/>
        </w:rPr>
        <w:t xml:space="preserve"> the Arab </w:t>
      </w:r>
      <w:r w:rsidRPr="006C1560">
        <w:rPr>
          <w:rStyle w:val="StyleUnderline"/>
          <w:highlight w:val="yellow"/>
        </w:rPr>
        <w:t>Gulf states rely on their own systems</w:t>
      </w:r>
      <w:r w:rsidRPr="00443B37">
        <w:rPr>
          <w:rStyle w:val="StyleUnderline"/>
        </w:rPr>
        <w:t xml:space="preserve"> alone, </w:t>
      </w:r>
      <w:r w:rsidRPr="006C1560">
        <w:rPr>
          <w:rStyle w:val="StyleUnderline"/>
          <w:highlight w:val="yellow"/>
        </w:rPr>
        <w:t>it will be easy to</w:t>
      </w:r>
      <w:r w:rsidRPr="00443B37">
        <w:rPr>
          <w:rStyle w:val="StyleUnderline"/>
        </w:rPr>
        <w:t xml:space="preserve"> target several interceptors on the same incoming missile and potentially </w:t>
      </w:r>
      <w:r w:rsidRPr="006C1560">
        <w:rPr>
          <w:rStyle w:val="StyleUnderline"/>
          <w:highlight w:val="yellow"/>
        </w:rPr>
        <w:t>miss one if several missiles are fired at the same time</w:t>
      </w:r>
      <w:r w:rsidRPr="00443B37">
        <w:rPr>
          <w:rStyle w:val="StyleUnderline"/>
        </w:rPr>
        <w:t xml:space="preserve">. The problems caused by the </w:t>
      </w:r>
      <w:r w:rsidRPr="006C1560">
        <w:rPr>
          <w:rStyle w:val="StyleUnderline"/>
          <w:highlight w:val="yellow"/>
        </w:rPr>
        <w:t>lack of integration and interoperability</w:t>
      </w:r>
      <w:r w:rsidRPr="00443B37">
        <w:rPr>
          <w:rStyle w:val="StyleUnderline"/>
        </w:rPr>
        <w:t xml:space="preserve"> are bad enough in other military missions.</w:t>
      </w:r>
      <w:r w:rsidRPr="006C1560">
        <w:rPr>
          <w:rStyle w:val="StyleUnderline"/>
          <w:highlight w:val="yellow"/>
        </w:rPr>
        <w:t>in the case of nuclear-armed or precision guided missiles</w:t>
      </w:r>
      <w:r w:rsidRPr="00443B37">
        <w:rPr>
          <w:rStyle w:val="StyleUnderline"/>
        </w:rPr>
        <w:t xml:space="preserve">, they </w:t>
      </w:r>
      <w:r w:rsidRPr="006C1560">
        <w:rPr>
          <w:rStyle w:val="StyleUnderline"/>
          <w:highlight w:val="yellow"/>
        </w:rPr>
        <w:t>could be suicidal.</w:t>
      </w:r>
    </w:p>
    <w:p w14:paraId="47AB505A" w14:textId="77777777" w:rsidR="003C7BA6" w:rsidRPr="00443B37" w:rsidRDefault="003C7BA6" w:rsidP="003C7BA6"/>
    <w:p w14:paraId="12365E25" w14:textId="77777777" w:rsidR="003C7BA6" w:rsidRDefault="003C7BA6" w:rsidP="003C7BA6">
      <w:pPr>
        <w:pStyle w:val="Heading3"/>
      </w:pPr>
      <w:r>
        <w:t>THAAD key</w:t>
      </w:r>
    </w:p>
    <w:p w14:paraId="4AC675ED" w14:textId="77777777" w:rsidR="003C7BA6" w:rsidRDefault="003C7BA6" w:rsidP="003C7BA6"/>
    <w:p w14:paraId="3AA6DFB0" w14:textId="77777777" w:rsidR="003C7BA6" w:rsidRDefault="003C7BA6" w:rsidP="003C7BA6">
      <w:pPr>
        <w:pStyle w:val="Heading4"/>
      </w:pPr>
      <w:r>
        <w:t>THAAD is key to IAMD---it’s a longer-range system that allows for a multi-layered defense approach</w:t>
      </w:r>
    </w:p>
    <w:p w14:paraId="2EE02D91" w14:textId="77777777" w:rsidR="003C7BA6" w:rsidRPr="005F1026" w:rsidRDefault="003C7BA6" w:rsidP="003C7BA6">
      <w:r>
        <w:t xml:space="preserve">Kris </w:t>
      </w:r>
      <w:r w:rsidRPr="005F1026">
        <w:rPr>
          <w:rStyle w:val="Style13ptBold"/>
        </w:rPr>
        <w:t>Osborn</w:t>
      </w:r>
      <w:r>
        <w:t>, 12-4-20</w:t>
      </w:r>
      <w:r w:rsidRPr="005F1026">
        <w:rPr>
          <w:rStyle w:val="Style13ptBold"/>
        </w:rPr>
        <w:t>18</w:t>
      </w:r>
      <w:r>
        <w:t>, previously served at the Pentagon as a Highly Qualified Expert with the Office of the Assistant Secretary of the Army - Acquisition, Logistics&amp; Technology, The New Missile Gap Is Here (As in the U.S. Military Needs More Missile Defenses), National Interest, https://nationalinterest.org/blog/buzz/new-missile-gap-here-us-military-needs-more-missile-defenses-37867</w:t>
      </w:r>
    </w:p>
    <w:p w14:paraId="6940EA37" w14:textId="77777777" w:rsidR="003C7BA6" w:rsidRPr="00105E6D" w:rsidRDefault="003C7BA6" w:rsidP="003C7BA6">
      <w:pPr>
        <w:rPr>
          <w:rStyle w:val="Emphasis"/>
        </w:rPr>
      </w:pPr>
      <w:r w:rsidRPr="00105E6D">
        <w:rPr>
          <w:sz w:val="16"/>
        </w:rPr>
        <w:t xml:space="preserve">Pentagon weapons developers and military war commanders are expressing concern that </w:t>
      </w:r>
      <w:r w:rsidRPr="006C1560">
        <w:rPr>
          <w:rStyle w:val="Emphasis"/>
          <w:highlight w:val="yellow"/>
        </w:rPr>
        <w:t>deployed forces</w:t>
      </w:r>
      <w:r w:rsidRPr="00105E6D">
        <w:rPr>
          <w:rStyle w:val="Emphasis"/>
        </w:rPr>
        <w:t xml:space="preserve"> simply </w:t>
      </w:r>
      <w:r w:rsidRPr="006C1560">
        <w:rPr>
          <w:rStyle w:val="Emphasis"/>
          <w:highlight w:val="yellow"/>
        </w:rPr>
        <w:t>do not have enough</w:t>
      </w:r>
      <w:r w:rsidRPr="006C1560">
        <w:rPr>
          <w:rStyle w:val="StyleUnderline"/>
          <w:highlight w:val="yellow"/>
        </w:rPr>
        <w:t xml:space="preserve"> </w:t>
      </w:r>
      <w:r w:rsidRPr="006C1560">
        <w:rPr>
          <w:rStyle w:val="Emphasis"/>
          <w:highlight w:val="yellow"/>
        </w:rPr>
        <w:t>A</w:t>
      </w:r>
      <w:r w:rsidRPr="00105E6D">
        <w:rPr>
          <w:rStyle w:val="StyleUnderline"/>
        </w:rPr>
        <w:t xml:space="preserve">ir and </w:t>
      </w:r>
      <w:r w:rsidRPr="006C1560">
        <w:rPr>
          <w:rStyle w:val="Emphasis"/>
          <w:highlight w:val="yellow"/>
        </w:rPr>
        <w:t>M</w:t>
      </w:r>
      <w:r w:rsidRPr="00105E6D">
        <w:rPr>
          <w:rStyle w:val="StyleUnderline"/>
        </w:rPr>
        <w:t xml:space="preserve">issile </w:t>
      </w:r>
      <w:r w:rsidRPr="006C1560">
        <w:rPr>
          <w:rStyle w:val="Emphasis"/>
          <w:highlight w:val="yellow"/>
        </w:rPr>
        <w:t>d</w:t>
      </w:r>
      <w:r w:rsidRPr="00105E6D">
        <w:rPr>
          <w:rStyle w:val="StyleUnderline"/>
        </w:rPr>
        <w:t xml:space="preserve">efense </w:t>
      </w:r>
      <w:r w:rsidRPr="006C1560">
        <w:rPr>
          <w:rStyle w:val="Emphasis"/>
          <w:highlight w:val="yellow"/>
        </w:rPr>
        <w:t>assets to meet a fast-changing threat environment</w:t>
      </w:r>
      <w:r w:rsidRPr="00105E6D">
        <w:rPr>
          <w:rStyle w:val="Emphasis"/>
        </w:rPr>
        <w:t xml:space="preserve"> involving high volumes of dangerous new enemy weapons.</w:t>
      </w:r>
    </w:p>
    <w:p w14:paraId="7A663850" w14:textId="77777777" w:rsidR="003C7BA6" w:rsidRPr="00105E6D" w:rsidRDefault="003C7BA6" w:rsidP="003C7BA6">
      <w:pPr>
        <w:rPr>
          <w:sz w:val="16"/>
        </w:rPr>
      </w:pPr>
      <w:r w:rsidRPr="00105E6D">
        <w:rPr>
          <w:sz w:val="16"/>
        </w:rPr>
        <w:t xml:space="preserve">“The requirements exceed the capacity we have today. </w:t>
      </w:r>
      <w:r w:rsidRPr="006C1560">
        <w:rPr>
          <w:rStyle w:val="StyleUnderline"/>
          <w:highlight w:val="yellow"/>
        </w:rPr>
        <w:t>When it comes to</w:t>
      </w:r>
      <w:r w:rsidRPr="00105E6D">
        <w:rPr>
          <w:rStyle w:val="StyleUnderline"/>
        </w:rPr>
        <w:t xml:space="preserve"> combatant commander needs for </w:t>
      </w:r>
      <w:r w:rsidRPr="006C1560">
        <w:rPr>
          <w:rStyle w:val="StyleUnderline"/>
          <w:highlight w:val="yellow"/>
        </w:rPr>
        <w:t>missile defense</w:t>
      </w:r>
      <w:r w:rsidRPr="00105E6D">
        <w:rPr>
          <w:rStyle w:val="StyleUnderline"/>
        </w:rPr>
        <w:t xml:space="preserve">, we find out </w:t>
      </w:r>
      <w:r w:rsidRPr="006C1560">
        <w:rPr>
          <w:rStyle w:val="StyleUnderline"/>
          <w:highlight w:val="yellow"/>
        </w:rPr>
        <w:t>we</w:t>
      </w:r>
      <w:r w:rsidRPr="00105E6D">
        <w:rPr>
          <w:rStyle w:val="StyleUnderline"/>
        </w:rPr>
        <w:t xml:space="preserve"> simply </w:t>
      </w:r>
      <w:r w:rsidRPr="006C1560">
        <w:rPr>
          <w:rStyle w:val="StyleUnderline"/>
          <w:highlight w:val="yellow"/>
        </w:rPr>
        <w:t>do not have enough</w:t>
      </w:r>
      <w:r w:rsidRPr="00105E6D">
        <w:rPr>
          <w:sz w:val="16"/>
        </w:rPr>
        <w:t>,” Brig. Gen. Clement Coward, Commander, 32nd Army Air and Missile Defense Command, told an audience at a recent Center for Strategic and International Studies event.</w:t>
      </w:r>
    </w:p>
    <w:p w14:paraId="3E8B4A53" w14:textId="77777777" w:rsidR="003C7BA6" w:rsidRPr="00105E6D" w:rsidRDefault="003C7BA6" w:rsidP="003C7BA6">
      <w:pPr>
        <w:rPr>
          <w:rStyle w:val="StyleUnderline"/>
        </w:rPr>
      </w:pPr>
      <w:r w:rsidRPr="00105E6D">
        <w:rPr>
          <w:rStyle w:val="StyleUnderline"/>
        </w:rPr>
        <w:t xml:space="preserve">These </w:t>
      </w:r>
      <w:r w:rsidRPr="006C1560">
        <w:rPr>
          <w:rStyle w:val="StyleUnderline"/>
          <w:highlight w:val="yellow"/>
        </w:rPr>
        <w:t>threats, posed</w:t>
      </w:r>
      <w:r w:rsidRPr="00105E6D">
        <w:rPr>
          <w:rStyle w:val="StyleUnderline"/>
        </w:rPr>
        <w:t xml:space="preserve"> increasingly </w:t>
      </w:r>
      <w:r w:rsidRPr="006C1560">
        <w:rPr>
          <w:rStyle w:val="StyleUnderline"/>
          <w:highlight w:val="yellow"/>
        </w:rPr>
        <w:t>by major power competitors, include</w:t>
      </w:r>
      <w:r w:rsidRPr="00105E6D">
        <w:rPr>
          <w:rStyle w:val="StyleUnderline"/>
        </w:rPr>
        <w:t xml:space="preserve"> newly emerging weapons such as guided enemy </w:t>
      </w:r>
      <w:r w:rsidRPr="006C1560">
        <w:rPr>
          <w:rStyle w:val="StyleUnderline"/>
          <w:highlight w:val="yellow"/>
        </w:rPr>
        <w:t>cruise missiles, attack drones, ballistic missiles</w:t>
      </w:r>
      <w:r w:rsidRPr="00105E6D">
        <w:rPr>
          <w:rStyle w:val="StyleUnderline"/>
        </w:rPr>
        <w:t xml:space="preserve"> with maneuvering re-entry vehicles </w:t>
      </w:r>
      <w:r w:rsidRPr="006C1560">
        <w:rPr>
          <w:rStyle w:val="StyleUnderline"/>
          <w:highlight w:val="yellow"/>
        </w:rPr>
        <w:t>and</w:t>
      </w:r>
      <w:r w:rsidRPr="00105E6D">
        <w:rPr>
          <w:rStyle w:val="StyleUnderline"/>
        </w:rPr>
        <w:t xml:space="preserve"> even “boost-glide” </w:t>
      </w:r>
      <w:r w:rsidRPr="006C1560">
        <w:rPr>
          <w:rStyle w:val="StyleUnderline"/>
          <w:highlight w:val="yellow"/>
        </w:rPr>
        <w:t>hypersonic weapons</w:t>
      </w:r>
      <w:r w:rsidRPr="00105E6D">
        <w:rPr>
          <w:rStyle w:val="StyleUnderline"/>
        </w:rPr>
        <w:t>.</w:t>
      </w:r>
    </w:p>
    <w:p w14:paraId="00AF3656" w14:textId="77777777" w:rsidR="003C7BA6" w:rsidRPr="00105E6D" w:rsidRDefault="003C7BA6" w:rsidP="003C7BA6">
      <w:pPr>
        <w:rPr>
          <w:sz w:val="16"/>
        </w:rPr>
      </w:pPr>
      <w:r w:rsidRPr="00105E6D">
        <w:rPr>
          <w:sz w:val="16"/>
        </w:rPr>
        <w:t xml:space="preserve"> “We don’t like to say we don’t have air superiority anymore, but </w:t>
      </w:r>
      <w:r w:rsidRPr="00105E6D">
        <w:rPr>
          <w:rStyle w:val="StyleUnderline"/>
        </w:rPr>
        <w:t xml:space="preserve">there may be forces in locations where </w:t>
      </w:r>
      <w:r w:rsidRPr="006C1560">
        <w:rPr>
          <w:rStyle w:val="Emphasis"/>
          <w:highlight w:val="yellow"/>
        </w:rPr>
        <w:t>we do not have air superiority</w:t>
      </w:r>
      <w:r w:rsidRPr="00105E6D">
        <w:rPr>
          <w:sz w:val="16"/>
        </w:rPr>
        <w:t>. We are working on an all inclusive culture change,” Coward said.</w:t>
      </w:r>
    </w:p>
    <w:p w14:paraId="5CC42F19" w14:textId="77777777" w:rsidR="003C7BA6" w:rsidRPr="00105E6D" w:rsidRDefault="003C7BA6" w:rsidP="003C7BA6">
      <w:pPr>
        <w:rPr>
          <w:sz w:val="16"/>
          <w:szCs w:val="16"/>
        </w:rPr>
      </w:pPr>
      <w:r w:rsidRPr="00105E6D">
        <w:rPr>
          <w:sz w:val="16"/>
          <w:szCs w:val="16"/>
        </w:rPr>
        <w:t>The air and missile defense push supports rapid development of more counter-drone weapons and Short-Range-Air-Defense (SHORAD) technologies - some of which are already being engineered into Army Stryker vehicles. A key goal is to design systems, at their inception, with technologies equipped to meet drone and short-range air defense threats.</w:t>
      </w:r>
    </w:p>
    <w:p w14:paraId="6D4FB237" w14:textId="77777777" w:rsidR="003C7BA6" w:rsidRPr="00105E6D" w:rsidRDefault="003C7BA6" w:rsidP="003C7BA6">
      <w:pPr>
        <w:rPr>
          <w:sz w:val="16"/>
          <w:szCs w:val="16"/>
        </w:rPr>
      </w:pPr>
      <w:r w:rsidRPr="00105E6D">
        <w:rPr>
          <w:sz w:val="16"/>
          <w:szCs w:val="16"/>
        </w:rPr>
        <w:t>“We have to bake in requirements for counter UAS (Drones) as part of this. We cannot allow that to be a segmented problem. We are trying to get Short Range Air Defense back in the units,” said Brig. Gen. Sean Gainey, Joint Integrated Air and Missile Defense Organization Director and Deputy Director, Force Protection.</w:t>
      </w:r>
    </w:p>
    <w:p w14:paraId="2574CF02" w14:textId="77777777" w:rsidR="003C7BA6" w:rsidRPr="00105E6D" w:rsidRDefault="003C7BA6" w:rsidP="003C7BA6">
      <w:pPr>
        <w:rPr>
          <w:sz w:val="16"/>
          <w:szCs w:val="16"/>
        </w:rPr>
      </w:pPr>
      <w:r w:rsidRPr="00105E6D">
        <w:rPr>
          <w:sz w:val="16"/>
          <w:szCs w:val="16"/>
        </w:rPr>
        <w:t>A National Defense University study, called “Joint Integrated Air and Missile Defense, Simplifying an Increasingly Complex Problem,” details further specifics regarding new threat concerns, including the aforementioned weapons such as hypersonic threats and missiles with multiple “re-entry vehicles.”</w:t>
      </w:r>
    </w:p>
    <w:p w14:paraId="0D365047" w14:textId="77777777" w:rsidR="003C7BA6" w:rsidRPr="00105E6D" w:rsidRDefault="003C7BA6" w:rsidP="003C7BA6">
      <w:pPr>
        <w:rPr>
          <w:sz w:val="16"/>
        </w:rPr>
      </w:pPr>
      <w:r w:rsidRPr="00105E6D">
        <w:rPr>
          <w:sz w:val="16"/>
        </w:rPr>
        <w:t>“</w:t>
      </w:r>
      <w:r w:rsidRPr="006C1560">
        <w:rPr>
          <w:rStyle w:val="StyleUnderline"/>
          <w:highlight w:val="yellow"/>
        </w:rPr>
        <w:t xml:space="preserve">These threats demand a </w:t>
      </w:r>
      <w:r w:rsidRPr="006C1560">
        <w:rPr>
          <w:rStyle w:val="Emphasis"/>
          <w:highlight w:val="yellow"/>
        </w:rPr>
        <w:t>multi-layered defense</w:t>
      </w:r>
      <w:r w:rsidRPr="006C1560">
        <w:rPr>
          <w:rStyle w:val="StyleUnderline"/>
          <w:highlight w:val="yellow"/>
        </w:rPr>
        <w:t xml:space="preserve"> to eliminate</w:t>
      </w:r>
      <w:r w:rsidRPr="00105E6D">
        <w:rPr>
          <w:rStyle w:val="StyleUnderline"/>
        </w:rPr>
        <w:t xml:space="preserve"> exploitable </w:t>
      </w:r>
      <w:r w:rsidRPr="006C1560">
        <w:rPr>
          <w:rStyle w:val="StyleUnderline"/>
          <w:highlight w:val="yellow"/>
        </w:rPr>
        <w:t>gaps</w:t>
      </w:r>
      <w:r w:rsidRPr="00105E6D">
        <w:rPr>
          <w:rStyle w:val="StyleUnderline"/>
        </w:rPr>
        <w:t xml:space="preserve"> between traditional IAMD (Integrated Air and Missile Defense) categories</w:t>
      </w:r>
      <w:r w:rsidRPr="00105E6D">
        <w:rPr>
          <w:sz w:val="16"/>
        </w:rPr>
        <w:t>,” the paper writes.</w:t>
      </w:r>
    </w:p>
    <w:p w14:paraId="77B27162" w14:textId="77777777" w:rsidR="003C7BA6" w:rsidRPr="00105E6D" w:rsidRDefault="003C7BA6" w:rsidP="003C7BA6">
      <w:pPr>
        <w:rPr>
          <w:sz w:val="16"/>
          <w:szCs w:val="16"/>
        </w:rPr>
      </w:pPr>
      <w:r w:rsidRPr="00105E6D">
        <w:rPr>
          <w:sz w:val="16"/>
          <w:szCs w:val="16"/>
        </w:rPr>
        <w:t>Other concerns cited in the essay include “lethal, one-way UAS (drones as attack weapons) and long-range, large-caliber rockets equipped with terminal guidance.”</w:t>
      </w:r>
    </w:p>
    <w:p w14:paraId="13B4A248" w14:textId="77777777" w:rsidR="003C7BA6" w:rsidRPr="00105E6D" w:rsidRDefault="003C7BA6" w:rsidP="003C7BA6">
      <w:pPr>
        <w:rPr>
          <w:sz w:val="16"/>
          <w:szCs w:val="16"/>
        </w:rPr>
      </w:pPr>
      <w:r w:rsidRPr="00105E6D">
        <w:rPr>
          <w:sz w:val="16"/>
          <w:szCs w:val="16"/>
        </w:rPr>
        <w:t>In response, both Coward and Gainey mentioned ongoing collaborative work to revamp weapons networking and integrated fire control technology.</w:t>
      </w:r>
    </w:p>
    <w:p w14:paraId="13C26A5E" w14:textId="77777777" w:rsidR="003C7BA6" w:rsidRPr="00105E6D" w:rsidRDefault="003C7BA6" w:rsidP="003C7BA6">
      <w:pPr>
        <w:rPr>
          <w:sz w:val="16"/>
          <w:szCs w:val="16"/>
        </w:rPr>
      </w:pPr>
      <w:r w:rsidRPr="00105E6D">
        <w:rPr>
          <w:sz w:val="16"/>
          <w:szCs w:val="16"/>
        </w:rPr>
        <w:t>“We are prioritizing upgrades to planned integrative fire control. We are doing a revision of joint integrated fire control across the joint force,” Gainey said.</w:t>
      </w:r>
    </w:p>
    <w:p w14:paraId="24775332" w14:textId="77777777" w:rsidR="003C7BA6" w:rsidRPr="00105E6D" w:rsidRDefault="003C7BA6" w:rsidP="003C7BA6">
      <w:pPr>
        <w:rPr>
          <w:u w:val="single"/>
        </w:rPr>
      </w:pPr>
      <w:r w:rsidRPr="00105E6D">
        <w:rPr>
          <w:sz w:val="16"/>
        </w:rPr>
        <w:t xml:space="preserve">As a way to further advance this goal, Coward and Gainey cited the example of better networking fire control systems for the </w:t>
      </w:r>
      <w:r w:rsidRPr="006C1560">
        <w:rPr>
          <w:rStyle w:val="StyleUnderline"/>
          <w:highlight w:val="yellow"/>
        </w:rPr>
        <w:t>PATRIOT</w:t>
      </w:r>
      <w:r w:rsidRPr="00105E6D">
        <w:rPr>
          <w:rStyle w:val="StyleUnderline"/>
        </w:rPr>
        <w:t xml:space="preserve"> Advanced Capability-3 </w:t>
      </w:r>
      <w:r w:rsidRPr="006C1560">
        <w:rPr>
          <w:rStyle w:val="StyleUnderline"/>
          <w:highlight w:val="yellow"/>
        </w:rPr>
        <w:t>and</w:t>
      </w:r>
      <w:r w:rsidRPr="00105E6D">
        <w:rPr>
          <w:rStyle w:val="StyleUnderline"/>
        </w:rPr>
        <w:t xml:space="preserve"> </w:t>
      </w:r>
      <w:r w:rsidRPr="006C1560">
        <w:rPr>
          <w:rStyle w:val="StyleUnderline"/>
          <w:highlight w:val="yellow"/>
        </w:rPr>
        <w:t>T</w:t>
      </w:r>
      <w:r w:rsidRPr="00105E6D">
        <w:rPr>
          <w:rStyle w:val="StyleUnderline"/>
        </w:rPr>
        <w:t xml:space="preserve">erminal </w:t>
      </w:r>
      <w:r w:rsidRPr="006C1560">
        <w:rPr>
          <w:rStyle w:val="StyleUnderline"/>
          <w:highlight w:val="yellow"/>
        </w:rPr>
        <w:t>H</w:t>
      </w:r>
      <w:r w:rsidRPr="00105E6D">
        <w:rPr>
          <w:rStyle w:val="StyleUnderline"/>
        </w:rPr>
        <w:t>igh-</w:t>
      </w:r>
      <w:r w:rsidRPr="006C1560">
        <w:rPr>
          <w:rStyle w:val="StyleUnderline"/>
          <w:highlight w:val="yellow"/>
        </w:rPr>
        <w:t>A</w:t>
      </w:r>
      <w:r w:rsidRPr="00105E6D">
        <w:rPr>
          <w:rStyle w:val="StyleUnderline"/>
        </w:rPr>
        <w:t xml:space="preserve">ltitude </w:t>
      </w:r>
      <w:r w:rsidRPr="006C1560">
        <w:rPr>
          <w:rStyle w:val="StyleUnderline"/>
          <w:highlight w:val="yellow"/>
        </w:rPr>
        <w:t>A</w:t>
      </w:r>
      <w:r w:rsidRPr="00105E6D">
        <w:rPr>
          <w:rStyle w:val="StyleUnderline"/>
        </w:rPr>
        <w:t xml:space="preserve">rea </w:t>
      </w:r>
      <w:r w:rsidRPr="006C1560">
        <w:rPr>
          <w:rStyle w:val="StyleUnderline"/>
          <w:highlight w:val="yellow"/>
        </w:rPr>
        <w:t>D</w:t>
      </w:r>
      <w:r w:rsidRPr="00105E6D">
        <w:rPr>
          <w:rStyle w:val="StyleUnderline"/>
        </w:rPr>
        <w:t xml:space="preserve">efense interceptor </w:t>
      </w:r>
      <w:r w:rsidRPr="006C1560">
        <w:rPr>
          <w:rStyle w:val="StyleUnderline"/>
          <w:highlight w:val="yellow"/>
        </w:rPr>
        <w:t>missiles</w:t>
      </w:r>
      <w:r w:rsidRPr="00105E6D">
        <w:rPr>
          <w:rStyle w:val="StyleUnderline"/>
        </w:rPr>
        <w:t xml:space="preserve">. </w:t>
      </w:r>
      <w:r w:rsidRPr="006C1560">
        <w:rPr>
          <w:rStyle w:val="StyleUnderline"/>
          <w:highlight w:val="yellow"/>
        </w:rPr>
        <w:t>While both of</w:t>
      </w:r>
      <w:r w:rsidRPr="00105E6D">
        <w:rPr>
          <w:rStyle w:val="StyleUnderline"/>
        </w:rPr>
        <w:t xml:space="preserve"> these systems </w:t>
      </w:r>
      <w:r w:rsidRPr="006C1560">
        <w:rPr>
          <w:rStyle w:val="StyleUnderline"/>
          <w:highlight w:val="yellow"/>
        </w:rPr>
        <w:t>are</w:t>
      </w:r>
      <w:r w:rsidRPr="00105E6D">
        <w:rPr>
          <w:rStyle w:val="StyleUnderline"/>
        </w:rPr>
        <w:t xml:space="preserve"> </w:t>
      </w:r>
      <w:r w:rsidRPr="006C1560">
        <w:rPr>
          <w:rStyle w:val="StyleUnderline"/>
          <w:highlight w:val="yellow"/>
        </w:rPr>
        <w:t>a</w:t>
      </w:r>
      <w:r w:rsidRPr="00105E6D">
        <w:rPr>
          <w:rStyle w:val="StyleUnderline"/>
        </w:rPr>
        <w:t xml:space="preserve">ir and </w:t>
      </w:r>
      <w:r w:rsidRPr="006C1560">
        <w:rPr>
          <w:rStyle w:val="StyleUnderline"/>
          <w:highlight w:val="yellow"/>
        </w:rPr>
        <w:t>m</w:t>
      </w:r>
      <w:r w:rsidRPr="00105E6D">
        <w:rPr>
          <w:rStyle w:val="StyleUnderline"/>
        </w:rPr>
        <w:t xml:space="preserve">issile </w:t>
      </w:r>
      <w:r w:rsidRPr="006C1560">
        <w:rPr>
          <w:rStyle w:val="StyleUnderline"/>
          <w:highlight w:val="yellow"/>
        </w:rPr>
        <w:t>d</w:t>
      </w:r>
      <w:r w:rsidRPr="00105E6D">
        <w:rPr>
          <w:rStyle w:val="StyleUnderline"/>
        </w:rPr>
        <w:t xml:space="preserve">efense </w:t>
      </w:r>
      <w:r w:rsidRPr="006C1560">
        <w:rPr>
          <w:rStyle w:val="StyleUnderline"/>
          <w:highlight w:val="yellow"/>
        </w:rPr>
        <w:t>weapons</w:t>
      </w:r>
      <w:r w:rsidRPr="00105E6D">
        <w:rPr>
          <w:rStyle w:val="StyleUnderline"/>
        </w:rPr>
        <w:t xml:space="preserve">, </w:t>
      </w:r>
      <w:r w:rsidRPr="006C1560">
        <w:rPr>
          <w:rStyle w:val="Emphasis"/>
          <w:highlight w:val="yellow"/>
        </w:rPr>
        <w:t>THAAD is a longer range system</w:t>
      </w:r>
      <w:r w:rsidRPr="006C1560">
        <w:rPr>
          <w:rStyle w:val="StyleUnderline"/>
          <w:highlight w:val="yellow"/>
        </w:rPr>
        <w:t>. Connecting radar, targeting and sensor info</w:t>
      </w:r>
      <w:r w:rsidRPr="00105E6D">
        <w:rPr>
          <w:rStyle w:val="StyleUnderline"/>
        </w:rPr>
        <w:t xml:space="preserve">rmation </w:t>
      </w:r>
      <w:r w:rsidRPr="006C1560">
        <w:rPr>
          <w:rStyle w:val="StyleUnderline"/>
          <w:highlight w:val="yellow"/>
        </w:rPr>
        <w:t xml:space="preserve">between these systems </w:t>
      </w:r>
      <w:r w:rsidRPr="006C1560">
        <w:rPr>
          <w:rStyle w:val="Emphasis"/>
          <w:highlight w:val="yellow"/>
        </w:rPr>
        <w:t>brings the US</w:t>
      </w:r>
      <w:r w:rsidRPr="00105E6D">
        <w:rPr>
          <w:rStyle w:val="Emphasis"/>
        </w:rPr>
        <w:t xml:space="preserve"> military services </w:t>
      </w:r>
      <w:r w:rsidRPr="006C1560">
        <w:rPr>
          <w:rStyle w:val="Emphasis"/>
          <w:highlight w:val="yellow"/>
        </w:rPr>
        <w:t>closer to</w:t>
      </w:r>
      <w:r w:rsidRPr="00105E6D">
        <w:rPr>
          <w:rStyle w:val="Emphasis"/>
        </w:rPr>
        <w:t xml:space="preserve"> </w:t>
      </w:r>
      <w:r w:rsidRPr="00105E6D">
        <w:rPr>
          <w:rStyle w:val="StyleUnderline"/>
        </w:rPr>
        <w:t>the stated objective of having</w:t>
      </w:r>
      <w:r w:rsidRPr="00105E6D">
        <w:rPr>
          <w:rStyle w:val="Emphasis"/>
        </w:rPr>
        <w:t xml:space="preserve"> </w:t>
      </w:r>
      <w:r w:rsidRPr="006C1560">
        <w:rPr>
          <w:rStyle w:val="Emphasis"/>
          <w:highlight w:val="yellow"/>
        </w:rPr>
        <w:t>a multi-layered approach</w:t>
      </w:r>
      <w:r w:rsidRPr="006C1560">
        <w:rPr>
          <w:rStyle w:val="StyleUnderline"/>
          <w:highlight w:val="yellow"/>
        </w:rPr>
        <w:t>.</w:t>
      </w:r>
    </w:p>
    <w:p w14:paraId="10BF5DBD" w14:textId="77777777" w:rsidR="003C7BA6" w:rsidRPr="00105E6D" w:rsidRDefault="003C7BA6" w:rsidP="003C7BA6"/>
    <w:p w14:paraId="187BD475" w14:textId="77777777" w:rsidR="003C7BA6" w:rsidRDefault="003C7BA6" w:rsidP="003C7BA6">
      <w:pPr>
        <w:pStyle w:val="Heading3"/>
      </w:pPr>
      <w:r>
        <w:t>S-400 bad</w:t>
      </w:r>
    </w:p>
    <w:p w14:paraId="61925A34" w14:textId="77777777" w:rsidR="003C7BA6" w:rsidRDefault="003C7BA6" w:rsidP="003C7BA6"/>
    <w:p w14:paraId="469B6497" w14:textId="77777777" w:rsidR="003C7BA6" w:rsidRDefault="003C7BA6" w:rsidP="003C7BA6"/>
    <w:p w14:paraId="526EDDAE" w14:textId="77777777" w:rsidR="003C7BA6" w:rsidRDefault="003C7BA6" w:rsidP="003C7BA6">
      <w:pPr>
        <w:pStyle w:val="Heading4"/>
      </w:pPr>
      <w:r>
        <w:t>The S-400 would drive a rift between the US and Saudi Arabia, allowing Russia to exploit vulnerabilities in the allied defense shield</w:t>
      </w:r>
    </w:p>
    <w:p w14:paraId="023B3A7A" w14:textId="77777777" w:rsidR="003C7BA6" w:rsidRDefault="003C7BA6" w:rsidP="003C7BA6">
      <w:r>
        <w:t xml:space="preserve">Yarno </w:t>
      </w:r>
      <w:r w:rsidRPr="00EE674E">
        <w:rPr>
          <w:rStyle w:val="Style13ptBold"/>
        </w:rPr>
        <w:t>Ritzen</w:t>
      </w:r>
      <w:r>
        <w:t xml:space="preserve"> 10/10/</w:t>
      </w:r>
      <w:r w:rsidRPr="00EE674E">
        <w:rPr>
          <w:rStyle w:val="Style13ptBold"/>
        </w:rPr>
        <w:t>18</w:t>
      </w:r>
      <w:r>
        <w:t>, journalist @ Al Jazeera, "The Russian weapons system dividing the U.S. and key allies", Axios, https://www.axios.com/s400-missile-system-russia-turkey-india-nato-695e822d-eff9-4d42-8b38-26b1a1abfc07.html</w:t>
      </w:r>
    </w:p>
    <w:p w14:paraId="353EFAC4" w14:textId="77777777" w:rsidR="003C7BA6" w:rsidRPr="003821C2" w:rsidRDefault="003C7BA6" w:rsidP="003C7BA6">
      <w:pPr>
        <w:rPr>
          <w:rStyle w:val="StyleUnderline"/>
        </w:rPr>
      </w:pPr>
      <w:r w:rsidRPr="00176B36">
        <w:rPr>
          <w:sz w:val="16"/>
        </w:rPr>
        <w:t xml:space="preserve">Military hardware is </w:t>
      </w:r>
      <w:r w:rsidRPr="00176B36">
        <w:rPr>
          <w:rStyle w:val="StyleUnderline"/>
          <w:highlight w:val="yellow"/>
        </w:rPr>
        <w:t>Russia's</w:t>
      </w:r>
      <w:r w:rsidRPr="00176B36">
        <w:rPr>
          <w:sz w:val="16"/>
        </w:rPr>
        <w:t xml:space="preserve"> second-biggest source of income after oil, and the </w:t>
      </w:r>
      <w:r w:rsidRPr="00176B36">
        <w:rPr>
          <w:rStyle w:val="StyleUnderline"/>
          <w:highlight w:val="yellow"/>
        </w:rPr>
        <w:t>S-400</w:t>
      </w:r>
      <w:r w:rsidRPr="003821C2">
        <w:rPr>
          <w:rStyle w:val="StyleUnderline"/>
        </w:rPr>
        <w:t xml:space="preserve"> surface-to-air missile is one of the country's most advanced and marketable weapons systems in recent years.</w:t>
      </w:r>
    </w:p>
    <w:p w14:paraId="4C26FDA2" w14:textId="77777777" w:rsidR="003C7BA6" w:rsidRPr="003821C2" w:rsidRDefault="003C7BA6" w:rsidP="003C7BA6">
      <w:pPr>
        <w:rPr>
          <w:rStyle w:val="StyleUnderline"/>
        </w:rPr>
      </w:pPr>
      <w:r w:rsidRPr="003821C2">
        <w:rPr>
          <w:rStyle w:val="StyleUnderline"/>
        </w:rPr>
        <w:t xml:space="preserve">Why it </w:t>
      </w:r>
      <w:r w:rsidRPr="00176B36">
        <w:rPr>
          <w:rStyle w:val="StyleUnderline"/>
          <w:highlight w:val="yellow"/>
        </w:rPr>
        <w:t>matters</w:t>
      </w:r>
      <w:r w:rsidRPr="003821C2">
        <w:rPr>
          <w:rStyle w:val="StyleUnderline"/>
        </w:rPr>
        <w:t xml:space="preserve">: </w:t>
      </w:r>
      <w:r w:rsidRPr="00176B36">
        <w:rPr>
          <w:rStyle w:val="StyleUnderline"/>
          <w:highlight w:val="yellow"/>
        </w:rPr>
        <w:t>Because</w:t>
      </w:r>
      <w:r w:rsidRPr="003821C2">
        <w:rPr>
          <w:rStyle w:val="StyleUnderline"/>
        </w:rPr>
        <w:t xml:space="preserve"> of its capabilities, </w:t>
      </w:r>
      <w:r w:rsidRPr="00176B36">
        <w:rPr>
          <w:rStyle w:val="StyleUnderline"/>
          <w:highlight w:val="yellow"/>
        </w:rPr>
        <w:t>several countries including</w:t>
      </w:r>
      <w:r w:rsidRPr="003821C2">
        <w:rPr>
          <w:rStyle w:val="StyleUnderline"/>
        </w:rPr>
        <w:t xml:space="preserve"> China, </w:t>
      </w:r>
      <w:r w:rsidRPr="00176B36">
        <w:rPr>
          <w:rStyle w:val="Emphasis"/>
          <w:highlight w:val="yellow"/>
        </w:rPr>
        <w:t>Saudi Arabia</w:t>
      </w:r>
      <w:r w:rsidRPr="003821C2">
        <w:rPr>
          <w:rStyle w:val="StyleUnderline"/>
        </w:rPr>
        <w:t xml:space="preserve">, Turkey, India and Qatar have </w:t>
      </w:r>
      <w:r w:rsidRPr="00176B36">
        <w:rPr>
          <w:rStyle w:val="StyleUnderline"/>
          <w:highlight w:val="yellow"/>
        </w:rPr>
        <w:t>said they are willing to buy</w:t>
      </w:r>
      <w:r w:rsidRPr="003821C2">
        <w:rPr>
          <w:rStyle w:val="StyleUnderline"/>
        </w:rPr>
        <w:t xml:space="preserve"> the S-400. Almost </w:t>
      </w:r>
      <w:r w:rsidRPr="00176B36">
        <w:rPr>
          <w:rStyle w:val="StyleUnderline"/>
          <w:highlight w:val="yellow"/>
        </w:rPr>
        <w:t>every government</w:t>
      </w:r>
      <w:r w:rsidRPr="003821C2">
        <w:rPr>
          <w:rStyle w:val="StyleUnderline"/>
        </w:rPr>
        <w:t xml:space="preserve"> that announced it was </w:t>
      </w:r>
      <w:r w:rsidRPr="00176B36">
        <w:rPr>
          <w:rStyle w:val="StyleUnderline"/>
          <w:highlight w:val="yellow"/>
        </w:rPr>
        <w:t>planning to buy the system was threatened with</w:t>
      </w:r>
      <w:r w:rsidRPr="003821C2">
        <w:rPr>
          <w:rStyle w:val="StyleUnderline"/>
        </w:rPr>
        <w:t xml:space="preserve"> some kind of diplomatic </w:t>
      </w:r>
      <w:r w:rsidRPr="00176B36">
        <w:rPr>
          <w:rStyle w:val="Emphasis"/>
          <w:highlight w:val="yellow"/>
        </w:rPr>
        <w:t>retaliation from the U.S.,</w:t>
      </w:r>
      <w:r w:rsidRPr="003821C2">
        <w:rPr>
          <w:rStyle w:val="StyleUnderline"/>
        </w:rPr>
        <w:t xml:space="preserve"> NATO or adversaries. The reason for this blowback</w:t>
      </w:r>
      <w:r w:rsidRPr="00176B36">
        <w:rPr>
          <w:sz w:val="16"/>
        </w:rPr>
        <w:t xml:space="preserve">, according to several experts Al Jazeera interviewed, </w:t>
      </w:r>
      <w:r w:rsidRPr="003821C2">
        <w:rPr>
          <w:rStyle w:val="StyleUnderline"/>
        </w:rPr>
        <w:t xml:space="preserve">is not only </w:t>
      </w:r>
      <w:r w:rsidRPr="00176B36">
        <w:rPr>
          <w:rStyle w:val="StyleUnderline"/>
          <w:highlight w:val="yellow"/>
        </w:rPr>
        <w:t>because the S-400</w:t>
      </w:r>
      <w:r w:rsidRPr="003821C2">
        <w:rPr>
          <w:rStyle w:val="StyleUnderline"/>
        </w:rPr>
        <w:t xml:space="preserve"> is technologically advanced, it also </w:t>
      </w:r>
      <w:r w:rsidRPr="00176B36">
        <w:rPr>
          <w:rStyle w:val="StyleUnderline"/>
          <w:highlight w:val="yellow"/>
        </w:rPr>
        <w:t>poses a</w:t>
      </w:r>
      <w:r w:rsidRPr="003821C2">
        <w:rPr>
          <w:rStyle w:val="StyleUnderline"/>
        </w:rPr>
        <w:t xml:space="preserve"> potential </w:t>
      </w:r>
      <w:r w:rsidRPr="00176B36">
        <w:rPr>
          <w:rStyle w:val="StyleUnderline"/>
          <w:highlight w:val="yellow"/>
        </w:rPr>
        <w:t xml:space="preserve">risk for </w:t>
      </w:r>
      <w:r w:rsidRPr="00176B36">
        <w:rPr>
          <w:rStyle w:val="StyleUnderline"/>
        </w:rPr>
        <w:t xml:space="preserve">long-standing </w:t>
      </w:r>
      <w:r w:rsidRPr="00176B36">
        <w:rPr>
          <w:rStyle w:val="Emphasis"/>
          <w:highlight w:val="yellow"/>
        </w:rPr>
        <w:t>alliances</w:t>
      </w:r>
      <w:r w:rsidRPr="00176B36">
        <w:rPr>
          <w:rStyle w:val="StyleUnderline"/>
          <w:highlight w:val="yellow"/>
        </w:rPr>
        <w:t>.</w:t>
      </w:r>
    </w:p>
    <w:p w14:paraId="0EDD04D3" w14:textId="77777777" w:rsidR="003C7BA6" w:rsidRPr="00176B36" w:rsidRDefault="003C7BA6" w:rsidP="003C7BA6">
      <w:pPr>
        <w:rPr>
          <w:sz w:val="16"/>
          <w:szCs w:val="16"/>
        </w:rPr>
      </w:pPr>
      <w:r w:rsidRPr="00176B36">
        <w:rPr>
          <w:sz w:val="16"/>
          <w:szCs w:val="16"/>
        </w:rPr>
        <w:t>"The S-400 is among the most advanced air defense systems available, on par with the best the West has to offer," said Siemon Wezeman, senior researcher with Stockholm International Peace Research Institute's (SIPRI) arms transfers and military expenditure program.</w:t>
      </w:r>
    </w:p>
    <w:p w14:paraId="500EC561" w14:textId="77777777" w:rsidR="003C7BA6" w:rsidRPr="00176B36" w:rsidRDefault="003C7BA6" w:rsidP="003C7BA6">
      <w:pPr>
        <w:rPr>
          <w:sz w:val="16"/>
        </w:rPr>
      </w:pPr>
      <w:r w:rsidRPr="003821C2">
        <w:rPr>
          <w:rStyle w:val="StyleUnderline"/>
        </w:rPr>
        <w:t>"</w:t>
      </w:r>
      <w:r w:rsidRPr="00176B36">
        <w:rPr>
          <w:rStyle w:val="StyleUnderline"/>
          <w:highlight w:val="yellow"/>
        </w:rPr>
        <w:t>It's</w:t>
      </w:r>
      <w:r w:rsidRPr="003821C2">
        <w:rPr>
          <w:rStyle w:val="StyleUnderline"/>
        </w:rPr>
        <w:t xml:space="preserve"> intended to be </w:t>
      </w:r>
      <w:r w:rsidRPr="00176B36">
        <w:rPr>
          <w:rStyle w:val="StyleUnderline"/>
          <w:highlight w:val="yellow"/>
        </w:rPr>
        <w:t>a one-size-fits-all missile system</w:t>
      </w:r>
      <w:r w:rsidRPr="003821C2">
        <w:rPr>
          <w:rStyle w:val="StyleUnderline"/>
        </w:rPr>
        <w:t>. It can be configured with long-range, semi long-range, medium-range and even short-range weapons systems, depending on how the individual user wishes to configure the S-400,"</w:t>
      </w:r>
      <w:r w:rsidRPr="00176B36">
        <w:rPr>
          <w:sz w:val="16"/>
        </w:rPr>
        <w:t xml:space="preserve"> said Kevin Brand, military analyst working with the Council on Foreign Relations.</w:t>
      </w:r>
    </w:p>
    <w:p w14:paraId="61B6F2F4" w14:textId="77777777" w:rsidR="003C7BA6" w:rsidRPr="00176B36" w:rsidRDefault="003C7BA6" w:rsidP="003C7BA6">
      <w:pPr>
        <w:rPr>
          <w:sz w:val="16"/>
        </w:rPr>
      </w:pPr>
      <w:r w:rsidRPr="003821C2">
        <w:rPr>
          <w:rStyle w:val="StyleUnderline"/>
        </w:rPr>
        <w:t xml:space="preserve">"There is also a diplomatic issue here, as </w:t>
      </w:r>
      <w:r w:rsidRPr="00176B36">
        <w:rPr>
          <w:rStyle w:val="StyleUnderline"/>
          <w:highlight w:val="yellow"/>
        </w:rPr>
        <w:t>the agreement to sell sensitive tech</w:t>
      </w:r>
      <w:r w:rsidRPr="003821C2">
        <w:rPr>
          <w:rStyle w:val="StyleUnderline"/>
        </w:rPr>
        <w:t xml:space="preserve">nology to a country </w:t>
      </w:r>
      <w:r w:rsidRPr="00176B36">
        <w:rPr>
          <w:rStyle w:val="Emphasis"/>
          <w:highlight w:val="yellow"/>
        </w:rPr>
        <w:t>implies a wider alignment</w:t>
      </w:r>
      <w:r w:rsidRPr="00176B36">
        <w:rPr>
          <w:rStyle w:val="StyleUnderline"/>
          <w:highlight w:val="yellow"/>
        </w:rPr>
        <w:t xml:space="preserve"> of a range of political issues</w:t>
      </w:r>
      <w:r w:rsidRPr="003821C2">
        <w:rPr>
          <w:rStyle w:val="StyleUnderline"/>
        </w:rPr>
        <w:t xml:space="preserve">, and </w:t>
      </w:r>
      <w:r w:rsidRPr="00176B36">
        <w:rPr>
          <w:rStyle w:val="StyleUnderline"/>
          <w:highlight w:val="yellow"/>
        </w:rPr>
        <w:t xml:space="preserve">that is why </w:t>
      </w:r>
      <w:r w:rsidRPr="00176B36">
        <w:rPr>
          <w:rStyle w:val="Emphasis"/>
          <w:highlight w:val="yellow"/>
        </w:rPr>
        <w:t>the US is looking to isolate Russia</w:t>
      </w:r>
      <w:r w:rsidRPr="003821C2">
        <w:rPr>
          <w:rStyle w:val="StyleUnderline"/>
        </w:rPr>
        <w:t xml:space="preserve"> following on from the events in Ukraine and beyond,"</w:t>
      </w:r>
      <w:r w:rsidRPr="00176B36">
        <w:rPr>
          <w:sz w:val="16"/>
        </w:rPr>
        <w:t xml:space="preserve"> said Charles Forrester, senior defense industry analyst at Jane's by IHS Markit.</w:t>
      </w:r>
    </w:p>
    <w:p w14:paraId="429356E1" w14:textId="77777777" w:rsidR="003C7BA6" w:rsidRPr="00176B36" w:rsidRDefault="003C7BA6" w:rsidP="003C7BA6">
      <w:pPr>
        <w:rPr>
          <w:sz w:val="16"/>
          <w:szCs w:val="16"/>
        </w:rPr>
      </w:pPr>
      <w:r w:rsidRPr="00176B36">
        <w:rPr>
          <w:sz w:val="16"/>
          <w:szCs w:val="16"/>
        </w:rPr>
        <w:t>"India places top priority on ties with Russia. In today's fast-changing world, our relationship assumes heightened importance.”</w:t>
      </w:r>
    </w:p>
    <w:p w14:paraId="2978C038" w14:textId="77777777" w:rsidR="003C7BA6" w:rsidRPr="00176B36" w:rsidRDefault="003C7BA6" w:rsidP="003C7BA6">
      <w:pPr>
        <w:rPr>
          <w:sz w:val="16"/>
          <w:szCs w:val="16"/>
        </w:rPr>
      </w:pPr>
      <w:r w:rsidRPr="00176B36">
        <w:rPr>
          <w:sz w:val="16"/>
          <w:szCs w:val="16"/>
        </w:rPr>
        <w:t>— Indian Prime Minister Narendra Modi to Vladimir Putin after signing the $5bn deal.</w:t>
      </w:r>
    </w:p>
    <w:p w14:paraId="1872ECF4" w14:textId="77777777" w:rsidR="003C7BA6" w:rsidRDefault="003C7BA6" w:rsidP="003C7BA6">
      <w:pPr>
        <w:rPr>
          <w:rStyle w:val="StyleUnderline"/>
        </w:rPr>
      </w:pPr>
      <w:r w:rsidRPr="00176B36">
        <w:rPr>
          <w:sz w:val="16"/>
        </w:rPr>
        <w:t>What to watch: Turkey, a NATO member, is one of the most significant potential buyers of the S-400, which would be difficult to integrate into NATO’s defense system. "</w:t>
      </w:r>
      <w:r w:rsidRPr="00176B36">
        <w:rPr>
          <w:rStyle w:val="StyleUnderline"/>
          <w:highlight w:val="yellow"/>
        </w:rPr>
        <w:t xml:space="preserve">The </w:t>
      </w:r>
      <w:r w:rsidRPr="00176B36">
        <w:rPr>
          <w:rStyle w:val="Emphasis"/>
          <w:highlight w:val="yellow"/>
        </w:rPr>
        <w:t>worst-case scenario</w:t>
      </w:r>
      <w:r w:rsidRPr="003821C2">
        <w:rPr>
          <w:rStyle w:val="StyleUnderline"/>
        </w:rPr>
        <w:t>,”</w:t>
      </w:r>
      <w:r w:rsidRPr="00176B36">
        <w:rPr>
          <w:sz w:val="16"/>
        </w:rPr>
        <w:t xml:space="preserve"> Brand says, </w:t>
      </w:r>
      <w:r w:rsidRPr="003821C2">
        <w:rPr>
          <w:rStyle w:val="StyleUnderline"/>
        </w:rPr>
        <w:t xml:space="preserve">“is that </w:t>
      </w:r>
      <w:r w:rsidRPr="00176B36">
        <w:rPr>
          <w:rStyle w:val="StyleUnderline"/>
          <w:highlight w:val="yellow"/>
        </w:rPr>
        <w:t xml:space="preserve">there might be </w:t>
      </w:r>
      <w:r w:rsidRPr="00176B36">
        <w:rPr>
          <w:rStyle w:val="Emphasis"/>
          <w:highlight w:val="yellow"/>
        </w:rPr>
        <w:t>vulnerabilities</w:t>
      </w:r>
      <w:r w:rsidRPr="00176B36">
        <w:rPr>
          <w:rStyle w:val="StyleUnderline"/>
          <w:highlight w:val="yellow"/>
        </w:rPr>
        <w:t xml:space="preserve"> that could be </w:t>
      </w:r>
      <w:r w:rsidRPr="00176B36">
        <w:rPr>
          <w:rStyle w:val="Emphasis"/>
          <w:highlight w:val="yellow"/>
        </w:rPr>
        <w:t>exploited</w:t>
      </w:r>
      <w:r w:rsidRPr="00176B36">
        <w:rPr>
          <w:rStyle w:val="StyleUnderline"/>
          <w:highlight w:val="yellow"/>
        </w:rPr>
        <w:t xml:space="preserve"> by a potential </w:t>
      </w:r>
      <w:r w:rsidRPr="00176B36">
        <w:rPr>
          <w:rStyle w:val="Emphasis"/>
          <w:highlight w:val="yellow"/>
        </w:rPr>
        <w:t>adversary</w:t>
      </w:r>
      <w:r w:rsidRPr="003821C2">
        <w:rPr>
          <w:rStyle w:val="StyleUnderline"/>
        </w:rPr>
        <w:t>.”</w:t>
      </w:r>
    </w:p>
    <w:p w14:paraId="0BF9007F" w14:textId="77777777" w:rsidR="003C7BA6" w:rsidRDefault="003C7BA6" w:rsidP="003C7BA6"/>
    <w:p w14:paraId="6A94AFEC" w14:textId="77777777" w:rsidR="003C7BA6" w:rsidRDefault="003C7BA6" w:rsidP="003C7BA6"/>
    <w:p w14:paraId="652DDBE1" w14:textId="77777777" w:rsidR="003C7BA6" w:rsidRDefault="003C7BA6" w:rsidP="003C7BA6">
      <w:pPr>
        <w:pStyle w:val="Heading4"/>
      </w:pPr>
      <w:r>
        <w:t>Russia selling their S-400 to allies in the Middle East is an act of economic warfare that is part of an ongoing cold war in the region---it undermines interoperability of US defense networks while expanding Russia’s sphere of influence</w:t>
      </w:r>
    </w:p>
    <w:p w14:paraId="2B593D34" w14:textId="77777777" w:rsidR="003C7BA6" w:rsidRDefault="003C7BA6" w:rsidP="003C7BA6">
      <w:r>
        <w:t xml:space="preserve">Lewis </w:t>
      </w:r>
      <w:r w:rsidRPr="003821C2">
        <w:rPr>
          <w:rStyle w:val="Style13ptBold"/>
        </w:rPr>
        <w:t>Sanders</w:t>
      </w:r>
      <w:r>
        <w:t xml:space="preserve"> 8/31/</w:t>
      </w:r>
      <w:r w:rsidRPr="003821C2">
        <w:rPr>
          <w:rStyle w:val="Style13ptBold"/>
        </w:rPr>
        <w:t>18</w:t>
      </w:r>
      <w:r>
        <w:t>, journalist @ DW News, "Russia encroaches on US war industry in Middle East", https://www.dw.com/en/russia-encroaches-on-us-war-industry-in-middle-east/a-45311054</w:t>
      </w:r>
    </w:p>
    <w:p w14:paraId="198DAE0A" w14:textId="77777777" w:rsidR="003C7BA6" w:rsidRPr="003821C2" w:rsidRDefault="003C7BA6" w:rsidP="003C7BA6">
      <w:pPr>
        <w:rPr>
          <w:sz w:val="16"/>
        </w:rPr>
      </w:pPr>
      <w:r w:rsidRPr="003821C2">
        <w:rPr>
          <w:sz w:val="16"/>
        </w:rPr>
        <w:t xml:space="preserve">Since 2015, </w:t>
      </w:r>
      <w:r w:rsidRPr="006C1560">
        <w:rPr>
          <w:rStyle w:val="StyleUnderline"/>
          <w:highlight w:val="yellow"/>
        </w:rPr>
        <w:t>Russia</w:t>
      </w:r>
      <w:r w:rsidRPr="003821C2">
        <w:rPr>
          <w:rStyle w:val="StyleUnderline"/>
        </w:rPr>
        <w:t xml:space="preserve"> has made </w:t>
      </w:r>
      <w:r w:rsidRPr="006C1560">
        <w:rPr>
          <w:rStyle w:val="StyleUnderline"/>
          <w:highlight w:val="yellow"/>
        </w:rPr>
        <w:t>inroads into the Middle East</w:t>
      </w:r>
      <w:r w:rsidRPr="003821C2">
        <w:rPr>
          <w:sz w:val="16"/>
        </w:rPr>
        <w:t xml:space="preserve"> in a way that few could have imagined at the time. While Moscow's military intervention in Syria has served to prop up the regime of Syrian President Bashar Assad, it has also allowed it to show off its military might.</w:t>
      </w:r>
    </w:p>
    <w:p w14:paraId="6B5A674F" w14:textId="77777777" w:rsidR="003C7BA6" w:rsidRPr="003821C2" w:rsidRDefault="003C7BA6" w:rsidP="003C7BA6">
      <w:pPr>
        <w:rPr>
          <w:u w:val="single"/>
        </w:rPr>
      </w:pPr>
      <w:r w:rsidRPr="003821C2">
        <w:rPr>
          <w:rStyle w:val="StyleUnderline"/>
        </w:rPr>
        <w:t xml:space="preserve">One of the knock-on effects has been a growing interest in Russian military hardware, most </w:t>
      </w:r>
      <w:r w:rsidRPr="006C1560">
        <w:rPr>
          <w:rStyle w:val="StyleUnderline"/>
          <w:highlight w:val="yellow"/>
        </w:rPr>
        <w:t>notably the S-400</w:t>
      </w:r>
      <w:r w:rsidRPr="003821C2">
        <w:rPr>
          <w:rStyle w:val="StyleUnderline"/>
        </w:rPr>
        <w:t xml:space="preserve"> anti-aircraft missile system.</w:t>
      </w:r>
    </w:p>
    <w:p w14:paraId="063A2BF4" w14:textId="77777777" w:rsidR="003C7BA6" w:rsidRPr="003821C2" w:rsidRDefault="003C7BA6" w:rsidP="003C7BA6">
      <w:pPr>
        <w:rPr>
          <w:sz w:val="16"/>
          <w:szCs w:val="16"/>
        </w:rPr>
      </w:pPr>
      <w:r w:rsidRPr="003821C2">
        <w:rPr>
          <w:sz w:val="16"/>
          <w:szCs w:val="16"/>
        </w:rPr>
        <w:t>"The demand is rather significant after the Syrian events," Alexander Mikheyev, chief executive of Russian weapons exporter Rosoboronexport, told state-owned news agency TASS last week.</w:t>
      </w:r>
    </w:p>
    <w:p w14:paraId="00B4D2A3" w14:textId="77777777" w:rsidR="003C7BA6" w:rsidRPr="003821C2" w:rsidRDefault="003C7BA6" w:rsidP="003C7BA6">
      <w:pPr>
        <w:rPr>
          <w:sz w:val="16"/>
          <w:szCs w:val="16"/>
        </w:rPr>
      </w:pPr>
      <w:r w:rsidRPr="003821C2">
        <w:rPr>
          <w:sz w:val="16"/>
          <w:szCs w:val="16"/>
        </w:rPr>
        <w:t>'Russian moment'</w:t>
      </w:r>
    </w:p>
    <w:p w14:paraId="34016406" w14:textId="77777777" w:rsidR="003C7BA6" w:rsidRPr="003821C2" w:rsidRDefault="003C7BA6" w:rsidP="003C7BA6">
      <w:pPr>
        <w:rPr>
          <w:sz w:val="16"/>
        </w:rPr>
      </w:pPr>
      <w:r w:rsidRPr="003821C2">
        <w:rPr>
          <w:rStyle w:val="StyleUnderline"/>
        </w:rPr>
        <w:t xml:space="preserve">Part of the </w:t>
      </w:r>
      <w:r w:rsidRPr="006C1560">
        <w:rPr>
          <w:rStyle w:val="StyleUnderline"/>
          <w:highlight w:val="yellow"/>
        </w:rPr>
        <w:t>interest from US allies in the region, including Saudi Arabia, Qatar and Turkey, stems from waning American leadership</w:t>
      </w:r>
      <w:r w:rsidRPr="003821C2">
        <w:rPr>
          <w:sz w:val="16"/>
        </w:rPr>
        <w:t>, Fawaz Gerges, international relations professor at the London School of Economics, told DW.</w:t>
      </w:r>
    </w:p>
    <w:p w14:paraId="3467057C" w14:textId="77777777" w:rsidR="003C7BA6" w:rsidRPr="003821C2" w:rsidRDefault="003C7BA6" w:rsidP="003C7BA6">
      <w:pPr>
        <w:rPr>
          <w:sz w:val="16"/>
          <w:szCs w:val="16"/>
        </w:rPr>
      </w:pPr>
      <w:r w:rsidRPr="003821C2">
        <w:rPr>
          <w:sz w:val="16"/>
          <w:szCs w:val="16"/>
        </w:rPr>
        <w:t>"This is a Russian moment," said Gerges. The Lebanese-American academic noted that instead of showing leadership, US President Donald Trump's administration had done quite the opposite by highlighting the "great differences between the United States and its Western allies."</w:t>
      </w:r>
    </w:p>
    <w:p w14:paraId="6F4A3A14" w14:textId="77777777" w:rsidR="003C7BA6" w:rsidRPr="003821C2" w:rsidRDefault="003C7BA6" w:rsidP="003C7BA6">
      <w:pPr>
        <w:rPr>
          <w:sz w:val="16"/>
          <w:szCs w:val="16"/>
        </w:rPr>
      </w:pPr>
      <w:r w:rsidRPr="003821C2">
        <w:rPr>
          <w:sz w:val="16"/>
          <w:szCs w:val="16"/>
        </w:rPr>
        <w:t>The differences have been most notable with Turkey, a NATO member that has signaled its intention to buy the Russian anti-aircraft weapon system. Turkish President Recep Tayyep Erdogan on Friday said his country "needs S-400" and would move to "buy them as soon as possible."</w:t>
      </w:r>
    </w:p>
    <w:p w14:paraId="0DA2F32A" w14:textId="77777777" w:rsidR="003C7BA6" w:rsidRPr="003821C2" w:rsidRDefault="003C7BA6" w:rsidP="003C7BA6">
      <w:pPr>
        <w:rPr>
          <w:sz w:val="16"/>
          <w:szCs w:val="16"/>
        </w:rPr>
      </w:pPr>
      <w:r w:rsidRPr="003821C2">
        <w:rPr>
          <w:sz w:val="16"/>
          <w:szCs w:val="16"/>
        </w:rPr>
        <w:t>Turkish President Recep Tayyip Erdogan's announcement that Turkey would be buying military hardware from Russia caused a stir across the NATO alliance</w:t>
      </w:r>
    </w:p>
    <w:p w14:paraId="3F573EB1" w14:textId="77777777" w:rsidR="003C7BA6" w:rsidRPr="003821C2" w:rsidRDefault="003C7BA6" w:rsidP="003C7BA6">
      <w:pPr>
        <w:rPr>
          <w:sz w:val="16"/>
          <w:szCs w:val="16"/>
        </w:rPr>
      </w:pPr>
      <w:r w:rsidRPr="003821C2">
        <w:rPr>
          <w:sz w:val="16"/>
          <w:szCs w:val="16"/>
        </w:rPr>
        <w:t>'Unresolved contentions'</w:t>
      </w:r>
    </w:p>
    <w:p w14:paraId="110CDB21" w14:textId="77777777" w:rsidR="003C7BA6" w:rsidRPr="003821C2" w:rsidRDefault="003C7BA6" w:rsidP="003C7BA6">
      <w:pPr>
        <w:rPr>
          <w:sz w:val="16"/>
          <w:szCs w:val="16"/>
        </w:rPr>
      </w:pPr>
      <w:r w:rsidRPr="003821C2">
        <w:rPr>
          <w:sz w:val="16"/>
          <w:szCs w:val="16"/>
        </w:rPr>
        <w:t>Relations between the US and Turkey have deteriorated over the detention of an American pastor, with Congress in July blocking the delivery of F-35 fighter jets that Ankara had already partly paid for.</w:t>
      </w:r>
    </w:p>
    <w:p w14:paraId="353F37C3" w14:textId="77777777" w:rsidR="003C7BA6" w:rsidRPr="003821C2" w:rsidRDefault="003C7BA6" w:rsidP="003C7BA6">
      <w:pPr>
        <w:rPr>
          <w:sz w:val="16"/>
          <w:szCs w:val="16"/>
        </w:rPr>
      </w:pPr>
      <w:r w:rsidRPr="003821C2">
        <w:rPr>
          <w:sz w:val="16"/>
          <w:szCs w:val="16"/>
        </w:rPr>
        <w:t>"There are clearly a series of unresolved contentions at the domestic, regional and international levels that are contributing to this search for security," Robert Mason, director of the Middle East Studies Center at the American University in Cairo, told DW.</w:t>
      </w:r>
    </w:p>
    <w:p w14:paraId="554B0536" w14:textId="77777777" w:rsidR="003C7BA6" w:rsidRPr="003821C2" w:rsidRDefault="003C7BA6" w:rsidP="003C7BA6">
      <w:pPr>
        <w:rPr>
          <w:sz w:val="16"/>
        </w:rPr>
      </w:pPr>
      <w:r w:rsidRPr="003821C2">
        <w:rPr>
          <w:sz w:val="16"/>
        </w:rPr>
        <w:t xml:space="preserve">But </w:t>
      </w:r>
      <w:r w:rsidRPr="003821C2">
        <w:rPr>
          <w:rStyle w:val="StyleUnderline"/>
        </w:rPr>
        <w:t xml:space="preserve">while Turkey is still intent on acquiring Russian military hardware, </w:t>
      </w:r>
      <w:r w:rsidRPr="006C1560">
        <w:rPr>
          <w:rStyle w:val="StyleUnderline"/>
          <w:highlight w:val="yellow"/>
        </w:rPr>
        <w:t>Saudi Arabia appears to have let go of the prospect</w:t>
      </w:r>
      <w:r w:rsidRPr="003821C2">
        <w:rPr>
          <w:rStyle w:val="StyleUnderline"/>
        </w:rPr>
        <w:t xml:space="preserve">. </w:t>
      </w:r>
      <w:r w:rsidRPr="003821C2">
        <w:rPr>
          <w:sz w:val="16"/>
        </w:rPr>
        <w:t xml:space="preserve">Colonel Konstantin Sivkov, vice president of the Russian National Geopolitical Academy, told Russian broadcaster RT that </w:t>
      </w:r>
      <w:r w:rsidRPr="003821C2">
        <w:rPr>
          <w:rStyle w:val="StyleUnderline"/>
        </w:rPr>
        <w:t>Saudi Arabia had "</w:t>
      </w:r>
      <w:r w:rsidRPr="006C1560">
        <w:rPr>
          <w:rStyle w:val="StyleUnderline"/>
          <w:highlight w:val="yellow"/>
        </w:rPr>
        <w:t>succumbed to pressure from the U</w:t>
      </w:r>
      <w:r w:rsidRPr="003821C2">
        <w:rPr>
          <w:rStyle w:val="StyleUnderline"/>
        </w:rPr>
        <w:t xml:space="preserve">nited </w:t>
      </w:r>
      <w:r w:rsidRPr="006C1560">
        <w:rPr>
          <w:rStyle w:val="StyleUnderline"/>
          <w:highlight w:val="yellow"/>
        </w:rPr>
        <w:t>S</w:t>
      </w:r>
      <w:r w:rsidRPr="003821C2">
        <w:rPr>
          <w:rStyle w:val="StyleUnderline"/>
        </w:rPr>
        <w:t xml:space="preserve">tates," </w:t>
      </w:r>
      <w:r w:rsidRPr="003821C2">
        <w:rPr>
          <w:sz w:val="16"/>
        </w:rPr>
        <w:t>according to the London-based Middle East Monitor.</w:t>
      </w:r>
    </w:p>
    <w:p w14:paraId="3A13CC7F" w14:textId="77777777" w:rsidR="003C7BA6" w:rsidRPr="003821C2" w:rsidRDefault="003C7BA6" w:rsidP="003C7BA6">
      <w:pPr>
        <w:rPr>
          <w:sz w:val="16"/>
        </w:rPr>
      </w:pPr>
      <w:r w:rsidRPr="003821C2">
        <w:rPr>
          <w:rStyle w:val="StyleUnderline"/>
        </w:rPr>
        <w:t>"</w:t>
      </w:r>
      <w:r w:rsidRPr="006C1560">
        <w:rPr>
          <w:rStyle w:val="StyleUnderline"/>
          <w:highlight w:val="yellow"/>
        </w:rPr>
        <w:t>The US needs to engage in more robust diplomacy to reassure allies and adversaries, which are engaged in a Middle East Cold War</w:t>
      </w:r>
      <w:r w:rsidRPr="003821C2">
        <w:rPr>
          <w:rStyle w:val="StyleUnderline"/>
        </w:rPr>
        <w:t>,"</w:t>
      </w:r>
      <w:r w:rsidRPr="003821C2">
        <w:rPr>
          <w:sz w:val="16"/>
        </w:rPr>
        <w:t xml:space="preserve"> added Mason, a former visiting scholar at the Jordan Center for the Advanced Study of Russia at New York University.</w:t>
      </w:r>
    </w:p>
    <w:p w14:paraId="249902D9" w14:textId="77777777" w:rsidR="003C7BA6" w:rsidRPr="003821C2" w:rsidRDefault="003C7BA6" w:rsidP="003C7BA6">
      <w:pPr>
        <w:rPr>
          <w:u w:val="single"/>
        </w:rPr>
      </w:pPr>
      <w:r w:rsidRPr="006C1560">
        <w:rPr>
          <w:rStyle w:val="StyleUnderline"/>
          <w:highlight w:val="yellow"/>
        </w:rPr>
        <w:t>Other US allies</w:t>
      </w:r>
      <w:r w:rsidRPr="003821C2">
        <w:rPr>
          <w:rStyle w:val="StyleUnderline"/>
        </w:rPr>
        <w:t xml:space="preserve"> in the region reportedly </w:t>
      </w:r>
      <w:r w:rsidRPr="006C1560">
        <w:rPr>
          <w:rStyle w:val="StyleUnderline"/>
          <w:highlight w:val="yellow"/>
        </w:rPr>
        <w:t>in talks to acquire the</w:t>
      </w:r>
      <w:r w:rsidRPr="003821C2">
        <w:rPr>
          <w:rStyle w:val="StyleUnderline"/>
        </w:rPr>
        <w:t xml:space="preserve"> Russian </w:t>
      </w:r>
      <w:r w:rsidRPr="006C1560">
        <w:rPr>
          <w:rStyle w:val="StyleUnderline"/>
          <w:highlight w:val="yellow"/>
        </w:rPr>
        <w:t>S-400</w:t>
      </w:r>
      <w:r w:rsidRPr="003821C2">
        <w:rPr>
          <w:rStyle w:val="StyleUnderline"/>
        </w:rPr>
        <w:t xml:space="preserve"> system include </w:t>
      </w:r>
      <w:r w:rsidRPr="006C1560">
        <w:rPr>
          <w:rStyle w:val="StyleUnderline"/>
          <w:highlight w:val="yellow"/>
        </w:rPr>
        <w:t>Iraq and Morocco</w:t>
      </w:r>
      <w:r w:rsidRPr="003821C2">
        <w:rPr>
          <w:rStyle w:val="StyleUnderline"/>
        </w:rPr>
        <w:t>.</w:t>
      </w:r>
    </w:p>
    <w:p w14:paraId="1D0F0917" w14:textId="77777777" w:rsidR="003C7BA6" w:rsidRPr="003821C2" w:rsidRDefault="003C7BA6" w:rsidP="003C7BA6">
      <w:pPr>
        <w:rPr>
          <w:sz w:val="16"/>
          <w:szCs w:val="16"/>
        </w:rPr>
      </w:pPr>
      <w:r w:rsidRPr="003821C2">
        <w:rPr>
          <w:sz w:val="16"/>
          <w:szCs w:val="16"/>
        </w:rPr>
        <w:t>'Russian system outperforms'</w:t>
      </w:r>
    </w:p>
    <w:p w14:paraId="64DC6B0E" w14:textId="77777777" w:rsidR="003C7BA6" w:rsidRPr="003821C2" w:rsidRDefault="003C7BA6" w:rsidP="003C7BA6">
      <w:pPr>
        <w:rPr>
          <w:sz w:val="16"/>
          <w:szCs w:val="16"/>
        </w:rPr>
      </w:pPr>
      <w:r w:rsidRPr="003821C2">
        <w:rPr>
          <w:sz w:val="16"/>
          <w:szCs w:val="16"/>
        </w:rPr>
        <w:t>But politics are only one dimension of US allies' interest in Russian military hardware.</w:t>
      </w:r>
    </w:p>
    <w:p w14:paraId="7703DEA9" w14:textId="77777777" w:rsidR="003C7BA6" w:rsidRPr="003821C2" w:rsidRDefault="003C7BA6" w:rsidP="003C7BA6">
      <w:pPr>
        <w:rPr>
          <w:sz w:val="16"/>
          <w:szCs w:val="16"/>
        </w:rPr>
      </w:pPr>
      <w:r w:rsidRPr="003821C2">
        <w:rPr>
          <w:sz w:val="16"/>
          <w:szCs w:val="16"/>
        </w:rPr>
        <w:t>Egyptian Brigadier General Samir Ragheb, president of the Arab Foundation for Development and Strategic Studies, told DW that in many ways, countries in the region view the S-400 system as a better alternative to the Patriot system, the US alternative.</w:t>
      </w:r>
    </w:p>
    <w:p w14:paraId="6A81ECC8" w14:textId="77777777" w:rsidR="003C7BA6" w:rsidRPr="003821C2" w:rsidRDefault="003C7BA6" w:rsidP="003C7BA6">
      <w:pPr>
        <w:rPr>
          <w:sz w:val="16"/>
          <w:szCs w:val="16"/>
        </w:rPr>
      </w:pPr>
      <w:r w:rsidRPr="003821C2">
        <w:rPr>
          <w:sz w:val="16"/>
          <w:szCs w:val="16"/>
        </w:rPr>
        <w:t>"There is no doubt that this Russian system outperforms the Patriot system in range and ability to deal with targets in a small orbit, and its ability to launch multiple missiles," Ragheb said.</w:t>
      </w:r>
    </w:p>
    <w:p w14:paraId="1565AA5F" w14:textId="77777777" w:rsidR="003C7BA6" w:rsidRPr="003821C2" w:rsidRDefault="003C7BA6" w:rsidP="003C7BA6">
      <w:pPr>
        <w:rPr>
          <w:sz w:val="16"/>
        </w:rPr>
      </w:pPr>
      <w:r w:rsidRPr="003821C2">
        <w:rPr>
          <w:sz w:val="16"/>
        </w:rPr>
        <w:t xml:space="preserve">Experts have also noted that </w:t>
      </w:r>
      <w:r w:rsidRPr="003821C2">
        <w:rPr>
          <w:rStyle w:val="StyleUnderline"/>
        </w:rPr>
        <w:t>Washington's issue with the system could stem from its technological capabilities</w:t>
      </w:r>
      <w:r w:rsidRPr="003821C2">
        <w:rPr>
          <w:sz w:val="16"/>
        </w:rPr>
        <w:t>.</w:t>
      </w:r>
    </w:p>
    <w:p w14:paraId="7845BFB2" w14:textId="77777777" w:rsidR="003C7BA6" w:rsidRPr="003821C2" w:rsidRDefault="003C7BA6" w:rsidP="003C7BA6">
      <w:pPr>
        <w:rPr>
          <w:sz w:val="16"/>
        </w:rPr>
      </w:pPr>
      <w:r w:rsidRPr="003821C2">
        <w:rPr>
          <w:rStyle w:val="StyleUnderline"/>
        </w:rPr>
        <w:t>"</w:t>
      </w:r>
      <w:r w:rsidRPr="006C1560">
        <w:rPr>
          <w:rStyle w:val="StyleUnderline"/>
          <w:highlight w:val="yellow"/>
        </w:rPr>
        <w:t>The root</w:t>
      </w:r>
      <w:r w:rsidRPr="003821C2">
        <w:rPr>
          <w:rStyle w:val="StyleUnderline"/>
        </w:rPr>
        <w:t xml:space="preserve"> cause </w:t>
      </w:r>
      <w:r w:rsidRPr="006C1560">
        <w:rPr>
          <w:rStyle w:val="StyleUnderline"/>
          <w:highlight w:val="yellow"/>
        </w:rPr>
        <w:t>of US dissatisfaction</w:t>
      </w:r>
      <w:r w:rsidRPr="003821C2">
        <w:rPr>
          <w:rStyle w:val="StyleUnderline"/>
        </w:rPr>
        <w:t xml:space="preserve"> appears to be </w:t>
      </w:r>
      <w:r w:rsidRPr="006C1560">
        <w:rPr>
          <w:rStyle w:val="StyleUnderline"/>
          <w:highlight w:val="yellow"/>
        </w:rPr>
        <w:t>the S-400</w:t>
      </w:r>
      <w:r w:rsidRPr="003821C2">
        <w:rPr>
          <w:rStyle w:val="StyleUnderline"/>
        </w:rPr>
        <w:t xml:space="preserve"> missile defense system's </w:t>
      </w:r>
      <w:r w:rsidRPr="006C1560">
        <w:rPr>
          <w:rStyle w:val="StyleUnderline"/>
          <w:highlight w:val="yellow"/>
        </w:rPr>
        <w:t>ability to track and destroy aircraft at unprecedented ranges and to gather info</w:t>
      </w:r>
      <w:r w:rsidRPr="003821C2">
        <w:rPr>
          <w:rStyle w:val="StyleUnderline"/>
        </w:rPr>
        <w:t xml:space="preserve">rmation </w:t>
      </w:r>
      <w:r w:rsidRPr="006C1560">
        <w:rPr>
          <w:rStyle w:val="StyleUnderline"/>
          <w:highlight w:val="yellow"/>
        </w:rPr>
        <w:t>about aircraft in the surrounding airspace</w:t>
      </w:r>
      <w:r w:rsidRPr="003821C2">
        <w:rPr>
          <w:rStyle w:val="StyleUnderline"/>
        </w:rPr>
        <w:t>,"</w:t>
      </w:r>
      <w:r w:rsidRPr="003821C2">
        <w:rPr>
          <w:sz w:val="16"/>
        </w:rPr>
        <w:t xml:space="preserve"> Mason told DW.</w:t>
      </w:r>
    </w:p>
    <w:p w14:paraId="26D810EB" w14:textId="77777777" w:rsidR="003C7BA6" w:rsidRPr="003821C2" w:rsidRDefault="003C7BA6" w:rsidP="003C7BA6">
      <w:pPr>
        <w:rPr>
          <w:sz w:val="16"/>
          <w:szCs w:val="16"/>
        </w:rPr>
      </w:pPr>
      <w:r w:rsidRPr="003821C2">
        <w:rPr>
          <w:sz w:val="16"/>
          <w:szCs w:val="16"/>
        </w:rPr>
        <w:t>The Economist news magazine described the S-400 as "one of the best air-defense systems currently made"</w:t>
      </w:r>
    </w:p>
    <w:p w14:paraId="4A0DC796" w14:textId="77777777" w:rsidR="003C7BA6" w:rsidRPr="003821C2" w:rsidRDefault="003C7BA6" w:rsidP="003C7BA6">
      <w:pPr>
        <w:rPr>
          <w:sz w:val="16"/>
          <w:szCs w:val="16"/>
        </w:rPr>
      </w:pPr>
      <w:r w:rsidRPr="003821C2">
        <w:rPr>
          <w:sz w:val="16"/>
          <w:szCs w:val="16"/>
        </w:rPr>
        <w:t>'Serious downsides'</w:t>
      </w:r>
    </w:p>
    <w:p w14:paraId="0DAE9286" w14:textId="77777777" w:rsidR="003C7BA6" w:rsidRPr="003821C2" w:rsidRDefault="003C7BA6" w:rsidP="003C7BA6">
      <w:pPr>
        <w:rPr>
          <w:rStyle w:val="StyleUnderline"/>
        </w:rPr>
      </w:pPr>
      <w:r w:rsidRPr="00D4772C">
        <w:rPr>
          <w:rStyle w:val="StyleUnderline"/>
        </w:rPr>
        <w:t>The US has warned that it would not stand idle when it comes to countries acquiring military hardware from Russia.</w:t>
      </w:r>
    </w:p>
    <w:p w14:paraId="7D37C7A9" w14:textId="77777777" w:rsidR="003C7BA6" w:rsidRPr="003821C2" w:rsidRDefault="003C7BA6" w:rsidP="003C7BA6">
      <w:pPr>
        <w:rPr>
          <w:sz w:val="16"/>
          <w:szCs w:val="16"/>
        </w:rPr>
      </w:pPr>
      <w:r w:rsidRPr="003821C2">
        <w:rPr>
          <w:sz w:val="16"/>
          <w:szCs w:val="16"/>
        </w:rPr>
        <w:t>The US State Department threatened on multiple occasions to target countries making substantial purchases from Russia's defense or intelligence sectors, citing potential penalties through the Countering America's Adversaries through Sanctions Act (CAATSA) of 2017.\</w:t>
      </w:r>
    </w:p>
    <w:p w14:paraId="5FF3AC4F" w14:textId="77777777" w:rsidR="003C7BA6" w:rsidRPr="003821C2" w:rsidRDefault="003C7BA6" w:rsidP="003C7BA6">
      <w:pPr>
        <w:rPr>
          <w:sz w:val="16"/>
          <w:szCs w:val="16"/>
        </w:rPr>
      </w:pPr>
      <w:r w:rsidRPr="003821C2">
        <w:rPr>
          <w:sz w:val="16"/>
          <w:szCs w:val="16"/>
        </w:rPr>
        <w:t>US Ambassador Tina Kaidanow, who serves as acting assistant secretary of the Bureau of Political-Military Affairs at the State Department, said in July that the White House wants US allies to understand how serious the White House is when it comes to them acquiring Russian military hardware.</w:t>
      </w:r>
    </w:p>
    <w:p w14:paraId="22262DBD" w14:textId="77777777" w:rsidR="003C7BA6" w:rsidRPr="003821C2" w:rsidRDefault="003C7BA6" w:rsidP="003C7BA6">
      <w:pPr>
        <w:rPr>
          <w:sz w:val="16"/>
        </w:rPr>
      </w:pPr>
      <w:r w:rsidRPr="003821C2">
        <w:rPr>
          <w:sz w:val="16"/>
        </w:rPr>
        <w:t>"</w:t>
      </w:r>
      <w:r w:rsidRPr="003821C2">
        <w:rPr>
          <w:rStyle w:val="StyleUnderline"/>
        </w:rPr>
        <w:t xml:space="preserve">We want them to understand the downsides, the real, </w:t>
      </w:r>
      <w:r w:rsidRPr="006C1560">
        <w:rPr>
          <w:rStyle w:val="StyleUnderline"/>
          <w:highlight w:val="yellow"/>
        </w:rPr>
        <w:t>serious downsides to</w:t>
      </w:r>
      <w:r w:rsidRPr="003821C2">
        <w:rPr>
          <w:rStyle w:val="StyleUnderline"/>
        </w:rPr>
        <w:t xml:space="preserve"> making these acquisitions, and particularly the </w:t>
      </w:r>
      <w:r w:rsidRPr="006C1560">
        <w:rPr>
          <w:rStyle w:val="StyleUnderline"/>
          <w:highlight w:val="yellow"/>
        </w:rPr>
        <w:t>S-400 acquisitions</w:t>
      </w:r>
      <w:r w:rsidRPr="003821C2">
        <w:rPr>
          <w:rStyle w:val="StyleUnderline"/>
        </w:rPr>
        <w:t xml:space="preserve"> from the Russians, and to continue to … </w:t>
      </w:r>
      <w:r w:rsidRPr="006C1560">
        <w:rPr>
          <w:rStyle w:val="StyleUnderline"/>
          <w:highlight w:val="yellow"/>
        </w:rPr>
        <w:t>look to our systems and</w:t>
      </w:r>
      <w:r w:rsidRPr="003821C2">
        <w:rPr>
          <w:rStyle w:val="StyleUnderline"/>
        </w:rPr>
        <w:t xml:space="preserve"> to </w:t>
      </w:r>
      <w:r w:rsidRPr="006C1560">
        <w:rPr>
          <w:rStyle w:val="StyleUnderline"/>
          <w:highlight w:val="yellow"/>
        </w:rPr>
        <w:t>put inter-operability</w:t>
      </w:r>
      <w:r w:rsidRPr="003821C2">
        <w:rPr>
          <w:rStyle w:val="StyleUnderline"/>
        </w:rPr>
        <w:t xml:space="preserve"> and all the other things we care about </w:t>
      </w:r>
      <w:r w:rsidRPr="006C1560">
        <w:rPr>
          <w:rStyle w:val="StyleUnderline"/>
          <w:highlight w:val="yellow"/>
        </w:rPr>
        <w:t>first</w:t>
      </w:r>
      <w:r w:rsidRPr="003821C2">
        <w:rPr>
          <w:rStyle w:val="StyleUnderline"/>
        </w:rPr>
        <w:t>,"</w:t>
      </w:r>
      <w:r w:rsidRPr="003821C2">
        <w:rPr>
          <w:sz w:val="16"/>
        </w:rPr>
        <w:t xml:space="preserve"> said Kaidanow.</w:t>
      </w:r>
    </w:p>
    <w:p w14:paraId="2DB579BD" w14:textId="77777777" w:rsidR="003C7BA6" w:rsidRPr="003821C2" w:rsidRDefault="003C7BA6" w:rsidP="003C7BA6">
      <w:pPr>
        <w:rPr>
          <w:sz w:val="16"/>
          <w:szCs w:val="16"/>
        </w:rPr>
      </w:pPr>
      <w:r w:rsidRPr="003821C2">
        <w:rPr>
          <w:sz w:val="16"/>
          <w:szCs w:val="16"/>
        </w:rPr>
        <w:t>'Project influence'</w:t>
      </w:r>
    </w:p>
    <w:p w14:paraId="260C057A" w14:textId="77777777" w:rsidR="003C7BA6" w:rsidRPr="003821C2" w:rsidRDefault="003C7BA6" w:rsidP="003C7BA6">
      <w:pPr>
        <w:rPr>
          <w:u w:val="single"/>
        </w:rPr>
      </w:pPr>
      <w:r w:rsidRPr="003821C2">
        <w:rPr>
          <w:sz w:val="16"/>
        </w:rPr>
        <w:t xml:space="preserve">Richard Nephew, senior fellow at Washington-based Brookings Institution and former Obama administration official for sanctions policy at the US State Department, told DW </w:t>
      </w:r>
      <w:r w:rsidRPr="003821C2">
        <w:rPr>
          <w:rStyle w:val="StyleUnderline"/>
        </w:rPr>
        <w:t xml:space="preserve">that </w:t>
      </w:r>
      <w:r w:rsidRPr="006C1560">
        <w:rPr>
          <w:rStyle w:val="StyleUnderline"/>
          <w:highlight w:val="yellow"/>
        </w:rPr>
        <w:t>US allies could</w:t>
      </w:r>
      <w:r w:rsidRPr="003821C2">
        <w:rPr>
          <w:rStyle w:val="StyleUnderline"/>
        </w:rPr>
        <w:t xml:space="preserve"> also </w:t>
      </w:r>
      <w:r w:rsidRPr="006C1560">
        <w:rPr>
          <w:rStyle w:val="StyleUnderline"/>
          <w:highlight w:val="yellow"/>
        </w:rPr>
        <w:t>face problems attempting to incorporate the S-400</w:t>
      </w:r>
      <w:r w:rsidRPr="003821C2">
        <w:rPr>
          <w:rStyle w:val="StyleUnderline"/>
        </w:rPr>
        <w:t xml:space="preserve"> system </w:t>
      </w:r>
      <w:r w:rsidRPr="006C1560">
        <w:rPr>
          <w:rStyle w:val="StyleUnderline"/>
          <w:highlight w:val="yellow"/>
        </w:rPr>
        <w:t>into their arsenal.</w:t>
      </w:r>
    </w:p>
    <w:p w14:paraId="363AED8A" w14:textId="77777777" w:rsidR="003C7BA6" w:rsidRPr="003821C2" w:rsidRDefault="003C7BA6" w:rsidP="003C7BA6">
      <w:pPr>
        <w:rPr>
          <w:sz w:val="16"/>
        </w:rPr>
      </w:pPr>
      <w:r w:rsidRPr="003821C2">
        <w:rPr>
          <w:sz w:val="16"/>
        </w:rPr>
        <w:t xml:space="preserve">"My understanding is that </w:t>
      </w:r>
      <w:r w:rsidRPr="006C1560">
        <w:rPr>
          <w:rStyle w:val="StyleUnderline"/>
          <w:highlight w:val="yellow"/>
        </w:rPr>
        <w:t>integrating US and Russian military hardware isn't seamless</w:t>
      </w:r>
      <w:r w:rsidRPr="003821C2">
        <w:rPr>
          <w:rStyle w:val="StyleUnderline"/>
        </w:rPr>
        <w:t xml:space="preserve"> and, therefore, </w:t>
      </w:r>
      <w:r w:rsidRPr="006C1560">
        <w:rPr>
          <w:rStyle w:val="StyleUnderline"/>
          <w:highlight w:val="yellow"/>
        </w:rPr>
        <w:t>it would be complex</w:t>
      </w:r>
      <w:r w:rsidRPr="003821C2">
        <w:rPr>
          <w:rStyle w:val="StyleUnderline"/>
        </w:rPr>
        <w:t xml:space="preserve"> to do so</w:t>
      </w:r>
      <w:r w:rsidRPr="003821C2">
        <w:rPr>
          <w:sz w:val="16"/>
        </w:rPr>
        <w:t xml:space="preserve">," Nephew said. "If </w:t>
      </w:r>
      <w:r w:rsidRPr="003821C2">
        <w:rPr>
          <w:rStyle w:val="StyleUnderline"/>
        </w:rPr>
        <w:t xml:space="preserve">such sales are successful though, then I think </w:t>
      </w:r>
      <w:r w:rsidRPr="006C1560">
        <w:rPr>
          <w:rStyle w:val="StyleUnderline"/>
          <w:highlight w:val="yellow"/>
        </w:rPr>
        <w:t>the biggest issue would</w:t>
      </w:r>
      <w:r w:rsidRPr="003821C2">
        <w:rPr>
          <w:rStyle w:val="StyleUnderline"/>
        </w:rPr>
        <w:t xml:space="preserve"> not </w:t>
      </w:r>
      <w:r w:rsidRPr="006C1560">
        <w:rPr>
          <w:rStyle w:val="StyleUnderline"/>
          <w:highlight w:val="yellow"/>
        </w:rPr>
        <w:t xml:space="preserve">be </w:t>
      </w:r>
      <w:r w:rsidRPr="00D4772C">
        <w:rPr>
          <w:rStyle w:val="StyleUnderline"/>
        </w:rPr>
        <w:t>from</w:t>
      </w:r>
      <w:r w:rsidRPr="003821C2">
        <w:rPr>
          <w:rStyle w:val="StyleUnderline"/>
        </w:rPr>
        <w:t xml:space="preserve"> proliferation, but rather from </w:t>
      </w:r>
      <w:r w:rsidRPr="006C1560">
        <w:rPr>
          <w:rStyle w:val="StyleUnderline"/>
          <w:highlight w:val="yellow"/>
        </w:rPr>
        <w:t>increased Russian operations with those allies</w:t>
      </w:r>
      <w:r w:rsidRPr="003821C2">
        <w:rPr>
          <w:rStyle w:val="StyleUnderline"/>
        </w:rPr>
        <w:t>."</w:t>
      </w:r>
    </w:p>
    <w:p w14:paraId="0DB7A745" w14:textId="77777777" w:rsidR="003C7BA6" w:rsidRPr="003821C2" w:rsidRDefault="003C7BA6" w:rsidP="003C7BA6">
      <w:pPr>
        <w:rPr>
          <w:sz w:val="16"/>
        </w:rPr>
      </w:pPr>
      <w:r w:rsidRPr="00D4772C">
        <w:rPr>
          <w:rStyle w:val="StyleUnderline"/>
        </w:rPr>
        <w:t xml:space="preserve">With </w:t>
      </w:r>
      <w:r w:rsidRPr="006C1560">
        <w:rPr>
          <w:rStyle w:val="StyleUnderline"/>
          <w:highlight w:val="yellow"/>
        </w:rPr>
        <w:t>an increased presence in the region</w:t>
      </w:r>
      <w:r w:rsidRPr="00D4772C">
        <w:rPr>
          <w:rStyle w:val="StyleUnderline"/>
        </w:rPr>
        <w:t>, Moscow would be making headway with its strategy</w:t>
      </w:r>
      <w:r w:rsidRPr="00D4772C">
        <w:rPr>
          <w:sz w:val="16"/>
        </w:rPr>
        <w:t>, Daniel Byman, senior fellow in the Center for Middle East Policy at the Washington-based Brookings Institution, told DW.</w:t>
      </w:r>
    </w:p>
    <w:p w14:paraId="5998B744" w14:textId="77777777" w:rsidR="003C7BA6" w:rsidRPr="003821C2" w:rsidRDefault="003C7BA6" w:rsidP="003C7BA6">
      <w:pPr>
        <w:rPr>
          <w:rStyle w:val="StyleUnderline"/>
        </w:rPr>
      </w:pPr>
      <w:r w:rsidRPr="003821C2">
        <w:rPr>
          <w:rStyle w:val="StyleUnderline"/>
        </w:rPr>
        <w:t xml:space="preserve">"It </w:t>
      </w:r>
      <w:r w:rsidRPr="006C1560">
        <w:rPr>
          <w:rStyle w:val="StyleUnderline"/>
          <w:highlight w:val="yellow"/>
        </w:rPr>
        <w:t>is a way for Russia to project influence, showing that Moscow — not Washington — is a player</w:t>
      </w:r>
      <w:r w:rsidRPr="003821C2">
        <w:rPr>
          <w:rStyle w:val="StyleUnderline"/>
        </w:rPr>
        <w:t xml:space="preserve"> in the region </w:t>
      </w:r>
      <w:r w:rsidRPr="006C1560">
        <w:rPr>
          <w:rStyle w:val="StyleUnderline"/>
          <w:highlight w:val="yellow"/>
        </w:rPr>
        <w:t>that will deliver security</w:t>
      </w:r>
      <w:r w:rsidRPr="003821C2">
        <w:rPr>
          <w:rStyle w:val="StyleUnderline"/>
        </w:rPr>
        <w:t xml:space="preserve"> for those who choose to be its friends."</w:t>
      </w:r>
    </w:p>
    <w:p w14:paraId="52BB8431" w14:textId="77777777" w:rsidR="003C7BA6" w:rsidRDefault="003C7BA6" w:rsidP="003C7BA6">
      <w:pPr>
        <w:rPr>
          <w:rStyle w:val="StyleUnderline"/>
        </w:rPr>
      </w:pPr>
    </w:p>
    <w:p w14:paraId="7ECB397E" w14:textId="77777777" w:rsidR="003C7BA6" w:rsidRDefault="003C7BA6" w:rsidP="003C7BA6">
      <w:pPr>
        <w:pStyle w:val="Heading3"/>
      </w:pPr>
      <w:r w:rsidRPr="005E0051">
        <w:t>Heg Impact</w:t>
      </w:r>
    </w:p>
    <w:p w14:paraId="556993FA" w14:textId="77777777" w:rsidR="003C7BA6" w:rsidRDefault="003C7BA6" w:rsidP="003C7BA6"/>
    <w:p w14:paraId="4E5ECBBD" w14:textId="77777777" w:rsidR="003C7BA6" w:rsidRDefault="003C7BA6" w:rsidP="003C7BA6">
      <w:pPr>
        <w:pStyle w:val="Heading4"/>
      </w:pPr>
      <w:r>
        <w:t xml:space="preserve">Russia raiding US influence in the Middle East forces a transition to multipolarity </w:t>
      </w:r>
    </w:p>
    <w:p w14:paraId="25BAFD69" w14:textId="77777777" w:rsidR="003C7BA6" w:rsidRPr="00614367" w:rsidRDefault="003C7BA6" w:rsidP="003C7BA6">
      <w:r>
        <w:t xml:space="preserve">Michael </w:t>
      </w:r>
      <w:r w:rsidRPr="00614367">
        <w:rPr>
          <w:rStyle w:val="Style13ptBold"/>
        </w:rPr>
        <w:t>Kofman</w:t>
      </w:r>
      <w:r>
        <w:t xml:space="preserve"> 6/14/</w:t>
      </w:r>
      <w:r w:rsidRPr="00614367">
        <w:rPr>
          <w:rStyle w:val="Style13ptBold"/>
        </w:rPr>
        <w:t>18</w:t>
      </w:r>
      <w:r>
        <w:t>, a Senior Research Scientist at CNA Corporation and a Fellow at the Wilson Center’s Kennan Institute, "RAIDING AND INTERNATIONAL BRIGANDRY: RUSSIA’S STRATEGY FOR GREAT POWER COMPETITION", War on the Rocks, https://warontherocks.com/2018/06/raiding-and-international-brigandry-russias-strategy-for-great-power-competition/</w:t>
      </w:r>
    </w:p>
    <w:p w14:paraId="11986044" w14:textId="77777777" w:rsidR="003C7BA6" w:rsidRPr="005E0051" w:rsidRDefault="003C7BA6" w:rsidP="003C7BA6">
      <w:pPr>
        <w:rPr>
          <w:sz w:val="16"/>
        </w:rPr>
      </w:pPr>
      <w:r w:rsidRPr="005E0051">
        <w:rPr>
          <w:rStyle w:val="Emphasis"/>
          <w:highlight w:val="yellow"/>
        </w:rPr>
        <w:t>The Middle East</w:t>
      </w:r>
      <w:r w:rsidRPr="005E0051">
        <w:rPr>
          <w:rStyle w:val="StyleUnderline"/>
          <w:highlight w:val="yellow"/>
        </w:rPr>
        <w:t xml:space="preserve"> is </w:t>
      </w:r>
      <w:r w:rsidRPr="005E0051">
        <w:rPr>
          <w:rStyle w:val="Emphasis"/>
          <w:highlight w:val="yellow"/>
        </w:rPr>
        <w:t>a flanking theater</w:t>
      </w:r>
      <w:r w:rsidRPr="005E0051">
        <w:rPr>
          <w:rStyle w:val="StyleUnderline"/>
          <w:highlight w:val="yellow"/>
        </w:rPr>
        <w:t xml:space="preserve"> in the competition</w:t>
      </w:r>
      <w:r w:rsidRPr="00CA1DDC">
        <w:rPr>
          <w:rStyle w:val="StyleUnderline"/>
        </w:rPr>
        <w:t xml:space="preserve">, one where </w:t>
      </w:r>
      <w:r w:rsidRPr="005E0051">
        <w:rPr>
          <w:rStyle w:val="StyleUnderline"/>
          <w:highlight w:val="yellow"/>
        </w:rPr>
        <w:t>the U</w:t>
      </w:r>
      <w:r w:rsidRPr="00CA1DDC">
        <w:rPr>
          <w:rStyle w:val="StyleUnderline"/>
        </w:rPr>
        <w:t xml:space="preserve">nited </w:t>
      </w:r>
      <w:r w:rsidRPr="005E0051">
        <w:rPr>
          <w:rStyle w:val="StyleUnderline"/>
          <w:highlight w:val="yellow"/>
        </w:rPr>
        <w:t>S</w:t>
      </w:r>
      <w:r w:rsidRPr="00CA1DDC">
        <w:rPr>
          <w:rStyle w:val="StyleUnderline"/>
        </w:rPr>
        <w:t xml:space="preserve">tates </w:t>
      </w:r>
      <w:r w:rsidRPr="005E0051">
        <w:rPr>
          <w:rStyle w:val="StyleUnderline"/>
          <w:highlight w:val="yellow"/>
        </w:rPr>
        <w:t>is</w:t>
      </w:r>
      <w:r w:rsidRPr="00CA1DDC">
        <w:rPr>
          <w:rStyle w:val="StyleUnderline"/>
        </w:rPr>
        <w:t xml:space="preserve"> visibly </w:t>
      </w:r>
      <w:r w:rsidRPr="005E0051">
        <w:rPr>
          <w:rStyle w:val="StyleUnderline"/>
          <w:highlight w:val="yellow"/>
        </w:rPr>
        <w:t>weak</w:t>
      </w:r>
      <w:r w:rsidRPr="00CA1DDC">
        <w:rPr>
          <w:rStyle w:val="StyleUnderline"/>
        </w:rPr>
        <w:t xml:space="preserve">, and </w:t>
      </w:r>
      <w:r w:rsidRPr="005E0051">
        <w:rPr>
          <w:rStyle w:val="StyleUnderline"/>
          <w:highlight w:val="yellow"/>
        </w:rPr>
        <w:t>its allies are interested in</w:t>
      </w:r>
      <w:r w:rsidRPr="00CA1DDC">
        <w:rPr>
          <w:rStyle w:val="StyleUnderline"/>
        </w:rPr>
        <w:t xml:space="preserve"> any </w:t>
      </w:r>
      <w:r w:rsidRPr="005E0051">
        <w:rPr>
          <w:rStyle w:val="StyleUnderline"/>
          <w:highlight w:val="yellow"/>
        </w:rPr>
        <w:t>alternative</w:t>
      </w:r>
      <w:r w:rsidRPr="00CA1DDC">
        <w:rPr>
          <w:rStyle w:val="StyleUnderline"/>
        </w:rPr>
        <w:t xml:space="preserve"> external </w:t>
      </w:r>
      <w:r w:rsidRPr="005E0051">
        <w:rPr>
          <w:rStyle w:val="StyleUnderline"/>
          <w:highlight w:val="yellow"/>
        </w:rPr>
        <w:t>power</w:t>
      </w:r>
      <w:r w:rsidRPr="00CA1DDC">
        <w:rPr>
          <w:rStyle w:val="StyleUnderline"/>
        </w:rPr>
        <w:t xml:space="preserve"> to reduce their own dependency on Washington</w:t>
      </w:r>
      <w:r w:rsidRPr="005E0051">
        <w:rPr>
          <w:rStyle w:val="Emphasis"/>
        </w:rPr>
        <w:t xml:space="preserve">. </w:t>
      </w:r>
      <w:r w:rsidRPr="005E0051">
        <w:rPr>
          <w:rStyle w:val="Emphasis"/>
          <w:highlight w:val="yellow"/>
        </w:rPr>
        <w:t>Russia will look for ways to raid America’s influence</w:t>
      </w:r>
      <w:r w:rsidRPr="00CA1DDC">
        <w:rPr>
          <w:rStyle w:val="StyleUnderline"/>
        </w:rPr>
        <w:t xml:space="preserve"> there</w:t>
      </w:r>
      <w:r w:rsidRPr="005E0051">
        <w:rPr>
          <w:sz w:val="16"/>
        </w:rPr>
        <w:t xml:space="preserve"> without taking ownership, security responsibilities, or otherwise over extending itself. </w:t>
      </w:r>
      <w:r w:rsidRPr="00CA1DDC">
        <w:rPr>
          <w:rStyle w:val="StyleUnderline"/>
        </w:rPr>
        <w:t xml:space="preserve">The military campaign in Syria came cheaply, taught </w:t>
      </w:r>
      <w:r w:rsidRPr="005E0051">
        <w:rPr>
          <w:rStyle w:val="StyleUnderline"/>
          <w:highlight w:val="yellow"/>
        </w:rPr>
        <w:t>Russia</w:t>
      </w:r>
      <w:r w:rsidRPr="00CA1DDC">
        <w:rPr>
          <w:rStyle w:val="StyleUnderline"/>
        </w:rPr>
        <w:t xml:space="preserve"> that it </w:t>
      </w:r>
      <w:r w:rsidRPr="005E0051">
        <w:rPr>
          <w:rStyle w:val="StyleUnderline"/>
          <w:highlight w:val="yellow"/>
        </w:rPr>
        <w:t>can</w:t>
      </w:r>
      <w:r w:rsidRPr="00CA1DDC">
        <w:rPr>
          <w:rStyle w:val="StyleUnderline"/>
        </w:rPr>
        <w:t xml:space="preserve"> indeed </w:t>
      </w:r>
      <w:r w:rsidRPr="005E0051">
        <w:rPr>
          <w:rStyle w:val="StyleUnderline"/>
          <w:highlight w:val="yellow"/>
        </w:rPr>
        <w:t>project power</w:t>
      </w:r>
      <w:r w:rsidRPr="00CA1DDC">
        <w:rPr>
          <w:rStyle w:val="StyleUnderline"/>
        </w:rPr>
        <w:t xml:space="preserve"> outside its region, and challenged America’s monopoly on use of force in the international system</w:t>
      </w:r>
      <w:r w:rsidRPr="005E0051">
        <w:rPr>
          <w:sz w:val="16"/>
        </w:rPr>
        <w:t>.</w:t>
      </w:r>
    </w:p>
    <w:p w14:paraId="1DB1D03F" w14:textId="77777777" w:rsidR="003C7BA6" w:rsidRPr="005E0051" w:rsidRDefault="003C7BA6" w:rsidP="003C7BA6">
      <w:pPr>
        <w:rPr>
          <w:sz w:val="16"/>
          <w:szCs w:val="16"/>
        </w:rPr>
      </w:pPr>
      <w:r w:rsidRPr="005E0051">
        <w:rPr>
          <w:sz w:val="16"/>
          <w:szCs w:val="16"/>
        </w:rPr>
        <w:t>The Black Prince’s Strategy</w:t>
      </w:r>
    </w:p>
    <w:p w14:paraId="498EB590" w14:textId="77777777" w:rsidR="003C7BA6" w:rsidRPr="005E0051" w:rsidRDefault="003C7BA6" w:rsidP="003C7BA6">
      <w:pPr>
        <w:rPr>
          <w:rStyle w:val="StyleUnderline"/>
        </w:rPr>
      </w:pPr>
      <w:r w:rsidRPr="005E0051">
        <w:rPr>
          <w:sz w:val="16"/>
        </w:rPr>
        <w:t xml:space="preserve">Forget the decisive Mahanian battle. </w:t>
      </w:r>
      <w:r w:rsidRPr="00CA1DDC">
        <w:rPr>
          <w:rStyle w:val="StyleUnderline"/>
        </w:rPr>
        <w:t>The typical conventional wars</w:t>
      </w:r>
      <w:r w:rsidRPr="005E0051">
        <w:rPr>
          <w:sz w:val="16"/>
        </w:rPr>
        <w:t xml:space="preserve">, which the United States frequently wargames, but probably will never get to fight (thanks to nuclear deterrence), </w:t>
      </w:r>
      <w:r w:rsidRPr="00CA1DDC">
        <w:rPr>
          <w:rStyle w:val="StyleUnderline"/>
        </w:rPr>
        <w:t>are poorly aligned with how adversaries intend to pursue their objectives</w:t>
      </w:r>
      <w:r w:rsidRPr="005E0051">
        <w:rPr>
          <w:sz w:val="16"/>
        </w:rPr>
        <w:t xml:space="preserve">. Avoiding disadvantages in direct competition is undoubtedly important, as Russia and China have equally invested in conventional and nuclear capabilities, but it is precisely because of our investments in these realms that we have made raiding lucrative. </w:t>
      </w:r>
      <w:r w:rsidRPr="00CA1DDC">
        <w:rPr>
          <w:rStyle w:val="StyleUnderline"/>
        </w:rPr>
        <w:t xml:space="preserve">The surest way to spot </w:t>
      </w:r>
      <w:r w:rsidRPr="005E0051">
        <w:rPr>
          <w:rStyle w:val="StyleUnderline"/>
          <w:highlight w:val="yellow"/>
        </w:rPr>
        <w:t>a raid is</w:t>
      </w:r>
      <w:r w:rsidRPr="00CA1DDC">
        <w:rPr>
          <w:rStyle w:val="StyleUnderline"/>
        </w:rPr>
        <w:t xml:space="preserve"> when the initiating power doesn’t actually want to possess the object in contest but is instead </w:t>
      </w:r>
      <w:r w:rsidRPr="005E0051">
        <w:rPr>
          <w:rStyle w:val="StyleUnderline"/>
          <w:highlight w:val="yellow"/>
        </w:rPr>
        <w:t xml:space="preserve">seeking to inflict economic and political pain to coerce a more important </w:t>
      </w:r>
      <w:r w:rsidRPr="005E0051">
        <w:rPr>
          <w:rStyle w:val="StyleUnderline"/>
        </w:rPr>
        <w:t xml:space="preserve">strategic </w:t>
      </w:r>
      <w:r w:rsidRPr="005E0051">
        <w:rPr>
          <w:rStyle w:val="StyleUnderline"/>
          <w:highlight w:val="yellow"/>
        </w:rPr>
        <w:t xml:space="preserve">concession </w:t>
      </w:r>
      <w:r w:rsidRPr="005E0051">
        <w:rPr>
          <w:rStyle w:val="StyleUnderline"/>
        </w:rPr>
        <w:t>out of their opponent</w:t>
      </w:r>
      <w:r w:rsidRPr="00CA1DDC">
        <w:rPr>
          <w:rStyle w:val="StyleUnderline"/>
        </w:rPr>
        <w:t xml:space="preserve">. This is not to say that limited land grabs or conventional warfare will disappear from the international arena, but raiding </w:t>
      </w:r>
      <w:r w:rsidRPr="005E0051">
        <w:rPr>
          <w:rStyle w:val="StyleUnderline"/>
        </w:rPr>
        <w:t>poses a more probable challenge to the United States and its extended network of allies.</w:t>
      </w:r>
    </w:p>
    <w:p w14:paraId="02D82364" w14:textId="77777777" w:rsidR="003C7BA6" w:rsidRPr="0049549F" w:rsidRDefault="003C7BA6" w:rsidP="003C7BA6">
      <w:pPr>
        <w:rPr>
          <w:rStyle w:val="StyleUnderline"/>
        </w:rPr>
      </w:pPr>
      <w:r w:rsidRPr="005E0051">
        <w:rPr>
          <w:sz w:val="16"/>
        </w:rPr>
        <w:t xml:space="preserve">Great power raiding is not meant to represent a unified field theory of adversary behavior in the current competition. Not everything aligns neatly with this concept, nor can the actions of a country with numerous instruments of national power be reduced so simply. Nonetheless, raiding for cost imposition and outright pillage, together with other behaviors by intelligence services and elites that may be summed up as in international brigandry, do encapsulate much of the problem. </w:t>
      </w:r>
      <w:r w:rsidRPr="005E0051">
        <w:rPr>
          <w:rStyle w:val="StyleUnderline"/>
        </w:rPr>
        <w:t>The Russian long game is to raid and impose painful costs on the United States, and its allies</w:t>
      </w:r>
      <w:r w:rsidRPr="005E0051">
        <w:rPr>
          <w:sz w:val="16"/>
        </w:rPr>
        <w:t xml:space="preserve">, until such time as China becomes a stronger and more active contender in the international system. </w:t>
      </w:r>
      <w:r w:rsidRPr="0049549F">
        <w:rPr>
          <w:rStyle w:val="StyleUnderline"/>
        </w:rPr>
        <w:t xml:space="preserve">This theory of victory stems from </w:t>
      </w:r>
      <w:r w:rsidRPr="005E0051">
        <w:rPr>
          <w:rStyle w:val="StyleUnderline"/>
          <w:highlight w:val="yellow"/>
        </w:rPr>
        <w:t>the Russian assumption</w:t>
      </w:r>
      <w:r w:rsidRPr="0049549F">
        <w:rPr>
          <w:rStyle w:val="StyleUnderline"/>
        </w:rPr>
        <w:t xml:space="preserve"> that </w:t>
      </w:r>
      <w:r w:rsidRPr="005E0051">
        <w:rPr>
          <w:rStyle w:val="Emphasis"/>
        </w:rPr>
        <w:t xml:space="preserve">the structural </w:t>
      </w:r>
      <w:r w:rsidRPr="005E0051">
        <w:rPr>
          <w:rStyle w:val="Emphasis"/>
          <w:highlight w:val="yellow"/>
        </w:rPr>
        <w:t>balance of power will</w:t>
      </w:r>
      <w:r w:rsidRPr="005E0051">
        <w:rPr>
          <w:rStyle w:val="Emphasis"/>
        </w:rPr>
        <w:t xml:space="preserve"> eventually </w:t>
      </w:r>
      <w:r w:rsidRPr="005E0051">
        <w:rPr>
          <w:rStyle w:val="Emphasis"/>
          <w:highlight w:val="yellow"/>
        </w:rPr>
        <w:t>shift away from the U</w:t>
      </w:r>
      <w:r w:rsidRPr="005E0051">
        <w:rPr>
          <w:rStyle w:val="Emphasis"/>
        </w:rPr>
        <w:t xml:space="preserve">nited </w:t>
      </w:r>
      <w:r w:rsidRPr="005E0051">
        <w:rPr>
          <w:rStyle w:val="Emphasis"/>
          <w:highlight w:val="yellow"/>
        </w:rPr>
        <w:t>S</w:t>
      </w:r>
      <w:r w:rsidRPr="005E0051">
        <w:rPr>
          <w:rStyle w:val="Emphasis"/>
        </w:rPr>
        <w:t>tates</w:t>
      </w:r>
      <w:r w:rsidRPr="0049549F">
        <w:rPr>
          <w:rStyle w:val="StyleUnderline"/>
        </w:rPr>
        <w:t xml:space="preserve"> towards China and other powers in the international system, </w:t>
      </w:r>
      <w:r w:rsidRPr="005E0051">
        <w:rPr>
          <w:rStyle w:val="StyleUnderline"/>
          <w:highlight w:val="yellow"/>
        </w:rPr>
        <w:t>resulting in a</w:t>
      </w:r>
      <w:r w:rsidRPr="0049549F">
        <w:rPr>
          <w:rStyle w:val="StyleUnderline"/>
        </w:rPr>
        <w:t xml:space="preserve"> steady </w:t>
      </w:r>
      <w:r w:rsidRPr="005E0051">
        <w:rPr>
          <w:rStyle w:val="Emphasis"/>
          <w:highlight w:val="yellow"/>
        </w:rPr>
        <w:t>transition to multipolarity</w:t>
      </w:r>
      <w:r w:rsidRPr="0049549F">
        <w:rPr>
          <w:rStyle w:val="StyleUnderline"/>
        </w:rPr>
        <w:t xml:space="preserve">. </w:t>
      </w:r>
      <w:r w:rsidRPr="005E0051">
        <w:rPr>
          <w:sz w:val="16"/>
        </w:rPr>
        <w:t xml:space="preserve">This strategy is emergent, but </w:t>
      </w:r>
      <w:r w:rsidRPr="005E0051">
        <w:rPr>
          <w:rStyle w:val="StyleUnderline"/>
          <w:highlight w:val="yellow"/>
        </w:rPr>
        <w:t>the hope</w:t>
      </w:r>
      <w:r w:rsidRPr="0049549F">
        <w:rPr>
          <w:rStyle w:val="StyleUnderline"/>
        </w:rPr>
        <w:t xml:space="preserve"> is that a </w:t>
      </w:r>
      <w:r w:rsidRPr="005E0051">
        <w:rPr>
          <w:rStyle w:val="StyleUnderline"/>
          <w:highlight w:val="yellow"/>
        </w:rPr>
        <w:t>successful</w:t>
      </w:r>
      <w:r w:rsidRPr="0049549F">
        <w:rPr>
          <w:rStyle w:val="StyleUnderline"/>
        </w:rPr>
        <w:t xml:space="preserve"> campaign of </w:t>
      </w:r>
      <w:r w:rsidRPr="005E0051">
        <w:rPr>
          <w:rStyle w:val="StyleUnderline"/>
          <w:highlight w:val="yellow"/>
        </w:rPr>
        <w:t>raiding</w:t>
      </w:r>
      <w:r w:rsidRPr="0049549F">
        <w:rPr>
          <w:rStyle w:val="StyleUnderline"/>
        </w:rPr>
        <w:t xml:space="preserve">, together with the greater threat from China, </w:t>
      </w:r>
      <w:r w:rsidRPr="005E0051">
        <w:rPr>
          <w:rStyle w:val="StyleUnderline"/>
          <w:highlight w:val="yellow"/>
        </w:rPr>
        <w:t>will force Washington to</w:t>
      </w:r>
      <w:r w:rsidRPr="0049549F">
        <w:rPr>
          <w:rStyle w:val="StyleUnderline"/>
        </w:rPr>
        <w:t xml:space="preserve"> compromise and </w:t>
      </w:r>
      <w:r w:rsidRPr="005E0051">
        <w:rPr>
          <w:rStyle w:val="StyleUnderline"/>
          <w:highlight w:val="yellow"/>
        </w:rPr>
        <w:t>renegotiate the post-Cold War settlement</w:t>
      </w:r>
      <w:r w:rsidRPr="0049549F">
        <w:rPr>
          <w:rStyle w:val="StyleUnderline"/>
        </w:rPr>
        <w:t>.</w:t>
      </w:r>
    </w:p>
    <w:p w14:paraId="38D27125" w14:textId="77777777" w:rsidR="003C7BA6" w:rsidRPr="005E0051" w:rsidRDefault="003C7BA6" w:rsidP="003C7BA6">
      <w:pPr>
        <w:rPr>
          <w:sz w:val="16"/>
        </w:rPr>
      </w:pPr>
      <w:r w:rsidRPr="005E0051">
        <w:rPr>
          <w:rStyle w:val="StyleUnderline"/>
          <w:highlight w:val="yellow"/>
        </w:rPr>
        <w:t>Can Russia win?</w:t>
      </w:r>
      <w:r w:rsidRPr="0049549F">
        <w:rPr>
          <w:rStyle w:val="StyleUnderline"/>
        </w:rPr>
        <w:t xml:space="preserve"> If winning is defined as Moscow attaining influence and securing interests in the international system not commensurate with the relative balance of power, but rather based the amount of damage they have inflicted by raiding – quite </w:t>
      </w:r>
      <w:r w:rsidRPr="005E0051">
        <w:rPr>
          <w:rStyle w:val="StyleUnderline"/>
          <w:highlight w:val="yellow"/>
        </w:rPr>
        <w:t>possibly</w:t>
      </w:r>
      <w:r w:rsidRPr="0049549F">
        <w:rPr>
          <w:rStyle w:val="StyleUnderline"/>
        </w:rPr>
        <w:t>. If the raider has staying power, and makes a prolonged strategic burden of itself, it can get a favorable settlement even though it is weaker, especially if its opponent has bigger enemies to deal with.</w:t>
      </w:r>
      <w:r w:rsidRPr="005E0051">
        <w:rPr>
          <w:sz w:val="16"/>
        </w:rPr>
        <w:t xml:space="preserve"> Throughout history, leading empires, the superpowers of their time, have had to deal and negotiate settlements with raiders.</w:t>
      </w:r>
    </w:p>
    <w:p w14:paraId="7C4B6CA9" w14:textId="77777777" w:rsidR="003C7BA6" w:rsidRDefault="003C7BA6" w:rsidP="003C7BA6"/>
    <w:p w14:paraId="74948687" w14:textId="77777777" w:rsidR="003C7BA6" w:rsidRDefault="003C7BA6" w:rsidP="003C7BA6">
      <w:pPr>
        <w:pStyle w:val="Heading1"/>
      </w:pPr>
      <w:r>
        <w:t>Congress CP</w:t>
      </w:r>
    </w:p>
    <w:p w14:paraId="00F9E20E" w14:textId="77777777" w:rsidR="003C7BA6" w:rsidRPr="0072036D" w:rsidRDefault="003C7BA6" w:rsidP="003C7BA6">
      <w:pPr>
        <w:pStyle w:val="Heading2"/>
      </w:pPr>
      <w:r>
        <w:t>Core</w:t>
      </w:r>
    </w:p>
    <w:p w14:paraId="0D61F40D" w14:textId="77777777" w:rsidR="003C7BA6" w:rsidRDefault="003C7BA6" w:rsidP="003C7BA6">
      <w:pPr>
        <w:pStyle w:val="Heading3"/>
      </w:pPr>
      <w:r>
        <w:t>1NC</w:t>
      </w:r>
    </w:p>
    <w:p w14:paraId="01DC5CB6" w14:textId="77777777" w:rsidR="003C7BA6" w:rsidRDefault="003C7BA6" w:rsidP="003C7BA6">
      <w:pPr>
        <w:pStyle w:val="Heading4"/>
      </w:pPr>
      <w:r>
        <w:t xml:space="preserve">The United States congress should require congressional authorization before the first use of nuclear weapons. </w:t>
      </w:r>
    </w:p>
    <w:p w14:paraId="7DDD63C1" w14:textId="77777777" w:rsidR="003C7BA6" w:rsidRPr="00B5059C" w:rsidRDefault="003C7BA6" w:rsidP="003C7BA6"/>
    <w:p w14:paraId="3148DD10" w14:textId="77777777" w:rsidR="003C7BA6" w:rsidRPr="0025737A" w:rsidRDefault="003C7BA6" w:rsidP="003C7BA6">
      <w:pPr>
        <w:pStyle w:val="Heading4"/>
      </w:pPr>
      <w:r>
        <w:t>Congress removing executive first use authority solves oversight</w:t>
      </w:r>
    </w:p>
    <w:p w14:paraId="53557E03" w14:textId="77777777" w:rsidR="003C7BA6" w:rsidRPr="0025737A" w:rsidRDefault="003C7BA6" w:rsidP="003C7BA6">
      <w:r w:rsidRPr="0025737A">
        <w:t xml:space="preserve">Jeet </w:t>
      </w:r>
      <w:r w:rsidRPr="003E5B87">
        <w:rPr>
          <w:rStyle w:val="Style13ptBold"/>
        </w:rPr>
        <w:t>Heer 17</w:t>
      </w:r>
      <w:r>
        <w:t>,</w:t>
      </w:r>
      <w:r w:rsidRPr="0025737A">
        <w:t xml:space="preserve"> is a staff writer at the The New Republic who has published in a wide array of journals including The New Yorker, The Paris Review, and VQR. 8-12-2017 https://newrepublic.com/article/144297/dont-just-impeach-trump-end-imperial-presidency</w:t>
      </w:r>
    </w:p>
    <w:p w14:paraId="11D012B5" w14:textId="77777777" w:rsidR="003C7BA6" w:rsidRPr="0025737A" w:rsidRDefault="003C7BA6" w:rsidP="003C7BA6">
      <w:pPr>
        <w:rPr>
          <w:sz w:val="14"/>
        </w:rPr>
      </w:pPr>
      <w:r w:rsidRPr="0025737A">
        <w:rPr>
          <w:sz w:val="14"/>
        </w:rPr>
        <w:t xml:space="preserve">But </w:t>
      </w:r>
      <w:r w:rsidRPr="0025737A">
        <w:rPr>
          <w:rStyle w:val="StyleUnderline"/>
        </w:rPr>
        <w:t>the more ineffectual Trump is</w:t>
      </w:r>
      <w:r w:rsidRPr="0025737A">
        <w:rPr>
          <w:sz w:val="14"/>
        </w:rPr>
        <w:t xml:space="preserve"> </w:t>
      </w:r>
      <w:r w:rsidRPr="0025737A">
        <w:rPr>
          <w:rStyle w:val="StyleUnderline"/>
        </w:rPr>
        <w:t>in domestic politics</w:t>
      </w:r>
      <w:r w:rsidRPr="0025737A">
        <w:rPr>
          <w:sz w:val="14"/>
        </w:rPr>
        <w:t xml:space="preserve">, </w:t>
      </w:r>
      <w:r w:rsidRPr="0025737A">
        <w:rPr>
          <w:rStyle w:val="StyleUnderline"/>
        </w:rPr>
        <w:t>the louder and scarier he is on the international stage</w:t>
      </w:r>
      <w:r w:rsidRPr="0025737A">
        <w:rPr>
          <w:sz w:val="14"/>
        </w:rPr>
        <w:t xml:space="preserve">. </w:t>
      </w:r>
      <w:r w:rsidRPr="0025737A">
        <w:rPr>
          <w:rStyle w:val="StyleUnderline"/>
        </w:rPr>
        <w:t>Even if we accept</w:t>
      </w:r>
      <w:r w:rsidRPr="0025737A">
        <w:rPr>
          <w:sz w:val="14"/>
        </w:rPr>
        <w:t xml:space="preserve"> Krauthammer’s contention </w:t>
      </w:r>
      <w:r w:rsidRPr="0025737A">
        <w:rPr>
          <w:rStyle w:val="StyleUnderline"/>
        </w:rPr>
        <w:t>that</w:t>
      </w:r>
      <w:r w:rsidRPr="0025737A">
        <w:rPr>
          <w:sz w:val="14"/>
        </w:rPr>
        <w:t xml:space="preserve"> the </w:t>
      </w:r>
      <w:r w:rsidRPr="0025737A">
        <w:rPr>
          <w:rStyle w:val="StyleUnderline"/>
        </w:rPr>
        <w:t>“guardrails” of political and civil society are preventing Trump from fundamentally damaging</w:t>
      </w:r>
      <w:r w:rsidRPr="0025737A">
        <w:rPr>
          <w:sz w:val="14"/>
        </w:rPr>
        <w:t xml:space="preserve"> </w:t>
      </w:r>
      <w:r w:rsidRPr="0025737A">
        <w:rPr>
          <w:rStyle w:val="StyleUnderline"/>
        </w:rPr>
        <w:t>American society,</w:t>
      </w:r>
      <w:r w:rsidRPr="0025737A">
        <w:rPr>
          <w:sz w:val="14"/>
        </w:rPr>
        <w:t xml:space="preserve"> </w:t>
      </w:r>
      <w:r w:rsidRPr="0025737A">
        <w:rPr>
          <w:rStyle w:val="StyleUnderline"/>
        </w:rPr>
        <w:t>Trump still enjoys</w:t>
      </w:r>
      <w:r w:rsidRPr="0025737A">
        <w:rPr>
          <w:sz w:val="14"/>
        </w:rPr>
        <w:t xml:space="preserve"> </w:t>
      </w:r>
      <w:r w:rsidRPr="0025737A">
        <w:rPr>
          <w:rStyle w:val="Emphasis"/>
        </w:rPr>
        <w:t>enormous</w:t>
      </w:r>
      <w:r w:rsidRPr="0025737A">
        <w:rPr>
          <w:sz w:val="14"/>
        </w:rPr>
        <w:t xml:space="preserve"> </w:t>
      </w:r>
      <w:r w:rsidRPr="0025737A">
        <w:rPr>
          <w:rStyle w:val="Emphasis"/>
        </w:rPr>
        <w:t>unchecked power abroad</w:t>
      </w:r>
      <w:r w:rsidRPr="0025737A">
        <w:rPr>
          <w:sz w:val="14"/>
        </w:rPr>
        <w:t>. Perhaps precisely because he is thwarted at home, Trump is now more prone than ever to lash out against foreign foes. This week, he used the incongruous setting of a photo op at Trump National Golf Course in New Jersey to threaten North Korea with nuclear annihilation. “North Korea best not make any more threats to the United States,” he warned. “They will be met with fire and fury like the world has never seen.” He doubled down on those remarks on Friday, tweeting:</w:t>
      </w:r>
    </w:p>
    <w:p w14:paraId="766A6685" w14:textId="77777777" w:rsidR="003C7BA6" w:rsidRPr="0025737A" w:rsidRDefault="003C7BA6" w:rsidP="003C7BA6">
      <w:pPr>
        <w:rPr>
          <w:sz w:val="14"/>
        </w:rPr>
      </w:pPr>
      <w:r w:rsidRPr="0025737A">
        <w:rPr>
          <w:sz w:val="14"/>
        </w:rPr>
        <w:t xml:space="preserve">Military solutions are now fully in place,locked and loaded,should North Korea act unwisely.  Hopefully Kim Jong Un will find </w:t>
      </w:r>
    </w:p>
    <w:p w14:paraId="6AEBE211" w14:textId="77777777" w:rsidR="003C7BA6" w:rsidRPr="0025737A" w:rsidRDefault="003C7BA6" w:rsidP="003C7BA6">
      <w:pPr>
        <w:rPr>
          <w:sz w:val="14"/>
        </w:rPr>
      </w:pPr>
      <w:r w:rsidRPr="0025737A">
        <w:rPr>
          <w:sz w:val="14"/>
        </w:rPr>
        <w:t xml:space="preserve">What makes these words terrifying, even if we make every allowance for Trump’s bluster, is that he has the power to make them true. </w:t>
      </w:r>
      <w:r w:rsidRPr="00861EE4">
        <w:rPr>
          <w:rStyle w:val="StyleUnderline"/>
          <w:highlight w:val="yellow"/>
        </w:rPr>
        <w:t>America’s</w:t>
      </w:r>
      <w:r w:rsidRPr="00861EE4">
        <w:rPr>
          <w:sz w:val="14"/>
          <w:highlight w:val="yellow"/>
        </w:rPr>
        <w:t xml:space="preserve"> </w:t>
      </w:r>
      <w:r w:rsidRPr="005778A4">
        <w:rPr>
          <w:rStyle w:val="StyleUnderline"/>
          <w:highlight w:val="yellow"/>
        </w:rPr>
        <w:t>nuclear</w:t>
      </w:r>
      <w:r w:rsidRPr="005778A4">
        <w:rPr>
          <w:sz w:val="14"/>
          <w:highlight w:val="yellow"/>
        </w:rPr>
        <w:t xml:space="preserve"> </w:t>
      </w:r>
      <w:r w:rsidRPr="005778A4">
        <w:rPr>
          <w:rStyle w:val="StyleUnderline"/>
          <w:highlight w:val="yellow"/>
        </w:rPr>
        <w:t xml:space="preserve">chain of </w:t>
      </w:r>
      <w:r w:rsidRPr="00861EE4">
        <w:rPr>
          <w:rStyle w:val="StyleUnderline"/>
          <w:highlight w:val="yellow"/>
        </w:rPr>
        <w:t>command</w:t>
      </w:r>
      <w:r w:rsidRPr="00861EE4">
        <w:rPr>
          <w:sz w:val="14"/>
          <w:highlight w:val="yellow"/>
        </w:rPr>
        <w:t xml:space="preserve"> </w:t>
      </w:r>
      <w:r w:rsidRPr="00861EE4">
        <w:rPr>
          <w:rStyle w:val="StyleUnderline"/>
          <w:highlight w:val="yellow"/>
        </w:rPr>
        <w:t>grants</w:t>
      </w:r>
      <w:r w:rsidRPr="0025737A">
        <w:rPr>
          <w:rStyle w:val="StyleUnderline"/>
        </w:rPr>
        <w:t xml:space="preserve"> a </w:t>
      </w:r>
      <w:r w:rsidRPr="00861EE4">
        <w:rPr>
          <w:rStyle w:val="StyleUnderline"/>
          <w:highlight w:val="yellow"/>
        </w:rPr>
        <w:t xml:space="preserve">president </w:t>
      </w:r>
      <w:r w:rsidRPr="00861EE4">
        <w:rPr>
          <w:rStyle w:val="Emphasis"/>
          <w:highlight w:val="yellow"/>
        </w:rPr>
        <w:t>absolute authority</w:t>
      </w:r>
      <w:r w:rsidRPr="0025737A">
        <w:rPr>
          <w:sz w:val="14"/>
        </w:rPr>
        <w:t xml:space="preserve"> </w:t>
      </w:r>
      <w:r w:rsidRPr="00861EE4">
        <w:rPr>
          <w:rStyle w:val="StyleUnderline"/>
          <w:highlight w:val="yellow"/>
        </w:rPr>
        <w:t>to launch</w:t>
      </w:r>
      <w:r w:rsidRPr="0025737A">
        <w:rPr>
          <w:rStyle w:val="StyleUnderline"/>
        </w:rPr>
        <w:t xml:space="preserve"> preventive nuclear strikes whenever</w:t>
      </w:r>
      <w:r w:rsidRPr="0025737A">
        <w:rPr>
          <w:sz w:val="14"/>
        </w:rPr>
        <w:t xml:space="preserve"> </w:t>
      </w:r>
      <w:r w:rsidRPr="0025737A">
        <w:rPr>
          <w:rStyle w:val="StyleUnderline"/>
        </w:rPr>
        <w:t>desired</w:t>
      </w:r>
      <w:r w:rsidRPr="0025737A">
        <w:rPr>
          <w:sz w:val="14"/>
        </w:rPr>
        <w:t xml:space="preserve">. In 1974, as his presidency was capsizing, Richard Nixon reflected that, “I can go into my office and pick up the telephone, and in 25 minutes 70 million people will be dead.” Trump enjoys that same power. </w:t>
      </w:r>
    </w:p>
    <w:p w14:paraId="764C99CA" w14:textId="77777777" w:rsidR="003C7BA6" w:rsidRPr="0025737A" w:rsidRDefault="003C7BA6" w:rsidP="003C7BA6">
      <w:pPr>
        <w:rPr>
          <w:sz w:val="14"/>
        </w:rPr>
      </w:pPr>
      <w:r w:rsidRPr="0025737A">
        <w:rPr>
          <w:rStyle w:val="StyleUnderline"/>
        </w:rPr>
        <w:t>Much has been made of Trump’s</w:t>
      </w:r>
      <w:r w:rsidRPr="0025737A">
        <w:rPr>
          <w:sz w:val="14"/>
        </w:rPr>
        <w:t xml:space="preserve"> manifest </w:t>
      </w:r>
      <w:r w:rsidRPr="0025737A">
        <w:rPr>
          <w:rStyle w:val="StyleUnderline"/>
        </w:rPr>
        <w:t>authoritarian tendencies</w:t>
      </w:r>
      <w:r w:rsidRPr="0025737A">
        <w:rPr>
          <w:sz w:val="14"/>
        </w:rPr>
        <w:t xml:space="preserve">: that he sees politics only in terms of domination, his habit of praising extrajudicial violence, and his proclivity for breaking norms. </w:t>
      </w:r>
      <w:r w:rsidRPr="0025737A">
        <w:rPr>
          <w:rStyle w:val="StyleUnderline"/>
        </w:rPr>
        <w:t>Yet</w:t>
      </w:r>
      <w:r w:rsidRPr="0025737A">
        <w:rPr>
          <w:sz w:val="14"/>
        </w:rPr>
        <w:t xml:space="preserve"> </w:t>
      </w:r>
      <w:r w:rsidRPr="00861EE4">
        <w:rPr>
          <w:rStyle w:val="StyleUnderline"/>
          <w:highlight w:val="yellow"/>
        </w:rPr>
        <w:t>Trump’s</w:t>
      </w:r>
      <w:r w:rsidRPr="0025737A">
        <w:rPr>
          <w:rStyle w:val="StyleUnderline"/>
        </w:rPr>
        <w:t xml:space="preserve"> authoritarian </w:t>
      </w:r>
      <w:r w:rsidRPr="00861EE4">
        <w:rPr>
          <w:rStyle w:val="StyleUnderline"/>
          <w:highlight w:val="yellow"/>
        </w:rPr>
        <w:t>tendencies would not get him</w:t>
      </w:r>
      <w:r w:rsidRPr="0025737A">
        <w:rPr>
          <w:sz w:val="14"/>
        </w:rPr>
        <w:t xml:space="preserve"> </w:t>
      </w:r>
      <w:r w:rsidRPr="0025737A">
        <w:rPr>
          <w:rStyle w:val="StyleUnderline"/>
        </w:rPr>
        <w:t xml:space="preserve">very </w:t>
      </w:r>
      <w:r w:rsidRPr="00861EE4">
        <w:rPr>
          <w:rStyle w:val="StyleUnderline"/>
          <w:highlight w:val="yellow"/>
        </w:rPr>
        <w:t xml:space="preserve">far without </w:t>
      </w:r>
      <w:r w:rsidRPr="0025737A">
        <w:rPr>
          <w:rStyle w:val="StyleUnderline"/>
        </w:rPr>
        <w:t>a mechanism for enacting his wishes</w:t>
      </w:r>
      <w:r w:rsidRPr="0025737A">
        <w:rPr>
          <w:sz w:val="14"/>
        </w:rPr>
        <w:t xml:space="preserve">, </w:t>
      </w:r>
      <w:r w:rsidRPr="0025737A">
        <w:rPr>
          <w:rStyle w:val="StyleUnderline"/>
        </w:rPr>
        <w:t>and his nuclear threats make clear what that mechanism</w:t>
      </w:r>
      <w:r w:rsidRPr="0025737A">
        <w:rPr>
          <w:sz w:val="14"/>
        </w:rPr>
        <w:t xml:space="preserve"> </w:t>
      </w:r>
      <w:r w:rsidRPr="0025737A">
        <w:rPr>
          <w:rStyle w:val="StyleUnderline"/>
        </w:rPr>
        <w:t>is</w:t>
      </w:r>
      <w:r w:rsidRPr="0025737A">
        <w:rPr>
          <w:sz w:val="14"/>
        </w:rPr>
        <w:t xml:space="preserve">: </w:t>
      </w:r>
      <w:r w:rsidRPr="00861EE4">
        <w:rPr>
          <w:rStyle w:val="Emphasis"/>
          <w:highlight w:val="yellow"/>
        </w:rPr>
        <w:t>the Imperial Presidency</w:t>
      </w:r>
      <w:r w:rsidRPr="0025737A">
        <w:rPr>
          <w:sz w:val="14"/>
        </w:rPr>
        <w:t xml:space="preserve">. </w:t>
      </w:r>
      <w:r w:rsidRPr="0025737A">
        <w:rPr>
          <w:rStyle w:val="StyleUnderline"/>
        </w:rPr>
        <w:t>The powers of the office</w:t>
      </w:r>
      <w:r w:rsidRPr="0025737A">
        <w:rPr>
          <w:sz w:val="14"/>
        </w:rPr>
        <w:t xml:space="preserve"> </w:t>
      </w:r>
      <w:r w:rsidRPr="0025737A">
        <w:rPr>
          <w:rStyle w:val="StyleUnderline"/>
        </w:rPr>
        <w:t>are not just those enumerated in the Constitution</w:t>
      </w:r>
      <w:r w:rsidRPr="0025737A">
        <w:rPr>
          <w:sz w:val="14"/>
        </w:rPr>
        <w:t xml:space="preserve">, </w:t>
      </w:r>
      <w:r w:rsidRPr="0025737A">
        <w:rPr>
          <w:rStyle w:val="StyleUnderline"/>
        </w:rPr>
        <w:t xml:space="preserve">but </w:t>
      </w:r>
      <w:r w:rsidRPr="00861EE4">
        <w:rPr>
          <w:rStyle w:val="StyleUnderline"/>
          <w:highlight w:val="yellow"/>
        </w:rPr>
        <w:t>the</w:t>
      </w:r>
      <w:r w:rsidRPr="00861EE4">
        <w:rPr>
          <w:sz w:val="14"/>
          <w:highlight w:val="yellow"/>
        </w:rPr>
        <w:t xml:space="preserve"> </w:t>
      </w:r>
      <w:r w:rsidRPr="00861EE4">
        <w:rPr>
          <w:rStyle w:val="Emphasis"/>
          <w:highlight w:val="yellow"/>
        </w:rPr>
        <w:t>extra-constitutional powers</w:t>
      </w:r>
      <w:r w:rsidRPr="0025737A">
        <w:rPr>
          <w:sz w:val="14"/>
        </w:rPr>
        <w:t xml:space="preserve"> </w:t>
      </w:r>
      <w:r w:rsidRPr="00861EE4">
        <w:rPr>
          <w:rStyle w:val="StyleUnderline"/>
          <w:highlight w:val="yellow"/>
        </w:rPr>
        <w:t>the</w:t>
      </w:r>
      <w:r w:rsidRPr="00861EE4">
        <w:rPr>
          <w:sz w:val="14"/>
          <w:highlight w:val="yellow"/>
        </w:rPr>
        <w:t xml:space="preserve"> </w:t>
      </w:r>
      <w:r w:rsidRPr="00861EE4">
        <w:rPr>
          <w:rStyle w:val="StyleUnderline"/>
          <w:highlight w:val="yellow"/>
        </w:rPr>
        <w:t>presidency</w:t>
      </w:r>
      <w:r w:rsidRPr="0025737A">
        <w:rPr>
          <w:rStyle w:val="StyleUnderline"/>
        </w:rPr>
        <w:t xml:space="preserve"> has </w:t>
      </w:r>
      <w:r w:rsidRPr="00861EE4">
        <w:rPr>
          <w:rStyle w:val="StyleUnderline"/>
          <w:highlight w:val="yellow"/>
        </w:rPr>
        <w:t>acquired</w:t>
      </w:r>
      <w:r w:rsidRPr="0025737A">
        <w:rPr>
          <w:sz w:val="14"/>
        </w:rPr>
        <w:t xml:space="preserve"> over the decades—especially the ability to start wars at whim. It’s taken someone as frightening as Trump to make plain that </w:t>
      </w:r>
      <w:r w:rsidRPr="00861EE4">
        <w:rPr>
          <w:rStyle w:val="Emphasis"/>
          <w:highlight w:val="yellow"/>
        </w:rPr>
        <w:t>Congress must</w:t>
      </w:r>
      <w:r w:rsidRPr="0025737A">
        <w:rPr>
          <w:rStyle w:val="Emphasis"/>
        </w:rPr>
        <w:t xml:space="preserve"> act to </w:t>
      </w:r>
      <w:r w:rsidRPr="00861EE4">
        <w:rPr>
          <w:rStyle w:val="Emphasis"/>
          <w:highlight w:val="yellow"/>
        </w:rPr>
        <w:t>restrain not just the</w:t>
      </w:r>
      <w:r w:rsidRPr="0025737A">
        <w:rPr>
          <w:rStyle w:val="Emphasis"/>
        </w:rPr>
        <w:t xml:space="preserve"> sitting </w:t>
      </w:r>
      <w:r w:rsidRPr="00861EE4">
        <w:rPr>
          <w:rStyle w:val="Emphasis"/>
          <w:highlight w:val="yellow"/>
        </w:rPr>
        <w:t>president, but the office</w:t>
      </w:r>
      <w:r w:rsidRPr="0025737A">
        <w:rPr>
          <w:rStyle w:val="Emphasis"/>
        </w:rPr>
        <w:t xml:space="preserve"> itself</w:t>
      </w:r>
      <w:r w:rsidRPr="0025737A">
        <w:rPr>
          <w:sz w:val="14"/>
        </w:rPr>
        <w:t>.</w:t>
      </w:r>
    </w:p>
    <w:p w14:paraId="73B4BEB5" w14:textId="77777777" w:rsidR="003C7BA6" w:rsidRPr="0025737A" w:rsidRDefault="003C7BA6" w:rsidP="003C7BA6">
      <w:pPr>
        <w:rPr>
          <w:sz w:val="14"/>
        </w:rPr>
      </w:pPr>
      <w:r w:rsidRPr="0025737A">
        <w:rPr>
          <w:sz w:val="14"/>
        </w:rPr>
        <w:t>Historians and political scientists often use the term “Imperial Presidency” to refer to the fact that the American president, at least since the dawn of the Cold War in the 1940s, has war-making powers closer to that of an absolute monarch than an officeholder in a republic who is bound by the rules of law. If we are worried about Trump inflicting great harm on the world, it’s the powers of the Imperial Presidency that enable him to do the most damage.</w:t>
      </w:r>
    </w:p>
    <w:p w14:paraId="78052E58" w14:textId="77777777" w:rsidR="003C7BA6" w:rsidRPr="0025737A" w:rsidRDefault="003C7BA6" w:rsidP="003C7BA6">
      <w:pPr>
        <w:rPr>
          <w:sz w:val="14"/>
        </w:rPr>
      </w:pPr>
      <w:r w:rsidRPr="0025737A">
        <w:rPr>
          <w:rStyle w:val="StyleUnderline"/>
        </w:rPr>
        <w:t>The Imperial Presidency</w:t>
      </w:r>
      <w:r w:rsidRPr="0025737A">
        <w:rPr>
          <w:sz w:val="14"/>
        </w:rPr>
        <w:t xml:space="preserve"> </w:t>
      </w:r>
      <w:r w:rsidRPr="0025737A">
        <w:rPr>
          <w:rStyle w:val="StyleUnderline"/>
        </w:rPr>
        <w:t>rests on an ambiguity in the Constitution</w:t>
      </w:r>
      <w:r w:rsidRPr="0025737A">
        <w:rPr>
          <w:sz w:val="14"/>
        </w:rPr>
        <w:t xml:space="preserve">. </w:t>
      </w:r>
      <w:r w:rsidRPr="0025737A">
        <w:rPr>
          <w:rStyle w:val="StyleUnderline"/>
        </w:rPr>
        <w:t>In theory, the president is coequal to Congress</w:t>
      </w:r>
      <w:r w:rsidRPr="0025737A">
        <w:rPr>
          <w:sz w:val="14"/>
        </w:rPr>
        <w:t xml:space="preserve"> </w:t>
      </w:r>
      <w:r w:rsidRPr="0025737A">
        <w:rPr>
          <w:rStyle w:val="StyleUnderline"/>
        </w:rPr>
        <w:t>and to be held</w:t>
      </w:r>
      <w:r w:rsidRPr="0025737A">
        <w:rPr>
          <w:sz w:val="14"/>
        </w:rPr>
        <w:t xml:space="preserve"> </w:t>
      </w:r>
      <w:r w:rsidRPr="0025737A">
        <w:rPr>
          <w:rStyle w:val="StyleUnderline"/>
        </w:rPr>
        <w:t>in check by it.</w:t>
      </w:r>
      <w:r w:rsidRPr="0025737A">
        <w:rPr>
          <w:sz w:val="14"/>
        </w:rPr>
        <w:t xml:space="preserve"> But in times of war, the requirement of national unity almost always leads Congress to defer to the president. As Alexander Hamilton noted in “The Federalist 8,” “It is of the nature of war to increase the executive at the expense of the legislative authority.” Throughout the nineteenth and early twentieth century, the American political system seesawed: in times of war, the presidency was dominant; in times of peace, Congress was.  </w:t>
      </w:r>
    </w:p>
    <w:p w14:paraId="79CFEB43" w14:textId="77777777" w:rsidR="003C7BA6" w:rsidRPr="0025737A" w:rsidRDefault="003C7BA6" w:rsidP="003C7BA6">
      <w:pPr>
        <w:rPr>
          <w:sz w:val="14"/>
        </w:rPr>
      </w:pPr>
      <w:r w:rsidRPr="0025737A">
        <w:rPr>
          <w:sz w:val="14"/>
        </w:rPr>
        <w:t xml:space="preserve">The permanent emergency of the Cold War created an unrelieved wartime footing in which presidents entered America into large conflicts, like the Korean War and the Vietnam War, without a formal congressional declaration. The </w:t>
      </w:r>
      <w:r w:rsidRPr="0025737A">
        <w:rPr>
          <w:rStyle w:val="StyleUnderline"/>
        </w:rPr>
        <w:t xml:space="preserve">emergence of </w:t>
      </w:r>
      <w:r w:rsidRPr="00861EE4">
        <w:rPr>
          <w:rStyle w:val="StyleUnderline"/>
          <w:highlight w:val="yellow"/>
        </w:rPr>
        <w:t>nuc</w:t>
      </w:r>
      <w:r w:rsidRPr="0025737A">
        <w:rPr>
          <w:rStyle w:val="StyleUnderline"/>
        </w:rPr>
        <w:t>lear</w:t>
      </w:r>
      <w:r w:rsidRPr="0025737A">
        <w:rPr>
          <w:sz w:val="14"/>
        </w:rPr>
        <w:t xml:space="preserve"> </w:t>
      </w:r>
      <w:r w:rsidRPr="0025737A">
        <w:rPr>
          <w:rStyle w:val="StyleUnderline"/>
        </w:rPr>
        <w:t>weapon</w:t>
      </w:r>
      <w:r w:rsidRPr="00861EE4">
        <w:rPr>
          <w:rStyle w:val="StyleUnderline"/>
          <w:highlight w:val="yellow"/>
        </w:rPr>
        <w:t>s</w:t>
      </w:r>
      <w:r w:rsidRPr="0025737A">
        <w:rPr>
          <w:sz w:val="14"/>
        </w:rPr>
        <w:t xml:space="preserve"> further </w:t>
      </w:r>
      <w:r w:rsidRPr="00861EE4">
        <w:rPr>
          <w:rStyle w:val="Emphasis"/>
          <w:highlight w:val="yellow"/>
        </w:rPr>
        <w:t>centralized</w:t>
      </w:r>
      <w:r w:rsidRPr="0025737A">
        <w:rPr>
          <w:rStyle w:val="Emphasis"/>
        </w:rPr>
        <w:t xml:space="preserve"> </w:t>
      </w:r>
      <w:r w:rsidRPr="00861EE4">
        <w:rPr>
          <w:rStyle w:val="Emphasis"/>
          <w:highlight w:val="yellow"/>
        </w:rPr>
        <w:t>power in the</w:t>
      </w:r>
      <w:r w:rsidRPr="0025737A">
        <w:rPr>
          <w:rStyle w:val="Emphasis"/>
        </w:rPr>
        <w:t xml:space="preserve"> hands of the </w:t>
      </w:r>
      <w:r w:rsidRPr="00861EE4">
        <w:rPr>
          <w:rStyle w:val="Emphasis"/>
          <w:highlight w:val="yellow"/>
        </w:rPr>
        <w:t>president</w:t>
      </w:r>
      <w:r w:rsidRPr="0025737A">
        <w:rPr>
          <w:sz w:val="14"/>
        </w:rPr>
        <w:t xml:space="preserve">. Under the nuclear deterrence theory that America adopted in the 1950s, a president had to be prepared to launch an attack immediately, which meant no time to consult Congress. </w:t>
      </w:r>
    </w:p>
    <w:p w14:paraId="38816EF0" w14:textId="77777777" w:rsidR="003C7BA6" w:rsidRPr="0025737A" w:rsidRDefault="003C7BA6" w:rsidP="003C7BA6">
      <w:pPr>
        <w:rPr>
          <w:sz w:val="14"/>
        </w:rPr>
      </w:pPr>
      <w:r w:rsidRPr="00861EE4">
        <w:rPr>
          <w:rStyle w:val="StyleUnderline"/>
          <w:highlight w:val="yellow"/>
        </w:rPr>
        <w:t>The consequence</w:t>
      </w:r>
      <w:r w:rsidRPr="0025737A">
        <w:rPr>
          <w:sz w:val="14"/>
        </w:rPr>
        <w:t xml:space="preserve">, as the historian Arthur Schlesinger, Jr. wrote in his classic study The Imperial Presidency (1973), </w:t>
      </w:r>
      <w:r w:rsidRPr="00861EE4">
        <w:rPr>
          <w:rStyle w:val="StyleUnderline"/>
          <w:highlight w:val="yellow"/>
        </w:rPr>
        <w:t>was</w:t>
      </w:r>
      <w:r w:rsidRPr="0025737A">
        <w:rPr>
          <w:rStyle w:val="StyleUnderline"/>
        </w:rPr>
        <w:t xml:space="preserve"> “the </w:t>
      </w:r>
      <w:r w:rsidRPr="00861EE4">
        <w:rPr>
          <w:rStyle w:val="StyleUnderline"/>
          <w:highlight w:val="yellow"/>
        </w:rPr>
        <w:t>all-purpose invocation of ‘national</w:t>
      </w:r>
      <w:r w:rsidRPr="0025737A">
        <w:rPr>
          <w:rStyle w:val="StyleUnderline"/>
        </w:rPr>
        <w:t xml:space="preserve"> </w:t>
      </w:r>
      <w:r w:rsidRPr="00861EE4">
        <w:rPr>
          <w:rStyle w:val="StyleUnderline"/>
          <w:highlight w:val="yellow"/>
        </w:rPr>
        <w:t>security</w:t>
      </w:r>
      <w:r w:rsidRPr="0025737A">
        <w:rPr>
          <w:rStyle w:val="StyleUnderline"/>
        </w:rPr>
        <w:t>,’</w:t>
      </w:r>
      <w:r w:rsidRPr="0025737A">
        <w:rPr>
          <w:sz w:val="14"/>
        </w:rPr>
        <w:t xml:space="preserve"> </w:t>
      </w:r>
      <w:r w:rsidRPr="0025737A">
        <w:rPr>
          <w:rStyle w:val="StyleUnderline"/>
        </w:rPr>
        <w:t>the insistence on</w:t>
      </w:r>
      <w:r w:rsidRPr="0025737A">
        <w:rPr>
          <w:sz w:val="14"/>
        </w:rPr>
        <w:t xml:space="preserve"> </w:t>
      </w:r>
      <w:r w:rsidRPr="00861EE4">
        <w:rPr>
          <w:rStyle w:val="Emphasis"/>
          <w:highlight w:val="yellow"/>
        </w:rPr>
        <w:t>executive secrecy</w:t>
      </w:r>
      <w:r w:rsidRPr="0025737A">
        <w:rPr>
          <w:sz w:val="14"/>
        </w:rPr>
        <w:t xml:space="preserve">, the </w:t>
      </w:r>
      <w:r w:rsidRPr="00861EE4">
        <w:rPr>
          <w:rStyle w:val="Emphasis"/>
          <w:highlight w:val="yellow"/>
        </w:rPr>
        <w:t>withholding</w:t>
      </w:r>
      <w:r w:rsidRPr="0025737A">
        <w:rPr>
          <w:rStyle w:val="Emphasis"/>
        </w:rPr>
        <w:t xml:space="preserve"> of </w:t>
      </w:r>
      <w:r w:rsidRPr="00861EE4">
        <w:rPr>
          <w:rStyle w:val="Emphasis"/>
          <w:highlight w:val="yellow"/>
        </w:rPr>
        <w:t>info</w:t>
      </w:r>
      <w:r w:rsidRPr="0025737A">
        <w:rPr>
          <w:rStyle w:val="Emphasis"/>
        </w:rPr>
        <w:t xml:space="preserve">rmation </w:t>
      </w:r>
      <w:r w:rsidRPr="00861EE4">
        <w:rPr>
          <w:rStyle w:val="Emphasis"/>
          <w:highlight w:val="yellow"/>
        </w:rPr>
        <w:t>from Congress</w:t>
      </w:r>
      <w:r w:rsidRPr="0025737A">
        <w:rPr>
          <w:sz w:val="14"/>
        </w:rPr>
        <w:t>, the refusal to spend funds appropriated by Congress, the attempted intimidation of the press, the use of the White House as a base for espionage and sabotage directed against the political opposition—all signified the extension of the imperial presidency from foreign to domestic affairs.” The end result was “by the early 1970s the American President had become on issues of war and peace the most absolute monarch (with the possible exception of Mao Tse-tung of China) among the great powers of the world.”</w:t>
      </w:r>
    </w:p>
    <w:p w14:paraId="5889C1EE" w14:textId="77777777" w:rsidR="003C7BA6" w:rsidRPr="0025737A" w:rsidRDefault="003C7BA6" w:rsidP="003C7BA6">
      <w:pPr>
        <w:rPr>
          <w:sz w:val="14"/>
        </w:rPr>
      </w:pPr>
      <w:r w:rsidRPr="0025737A">
        <w:rPr>
          <w:sz w:val="14"/>
        </w:rPr>
        <w:t>Schlesinger was writing during the Watergate scandal. The Nixon presidency was both the height of the Imperial Presidency and also the beginning of its decline, at least for a few years. In the wake of Nixon’s abuses, Congress pushed back. In 1973, over Nixon’s veto, Congress passed the War Powers Resolution, which limited a president’s war-making ability, requiring the White House to notify Congress about the use of force and forbidding deployment beyond 90 days without a congressional authorization for use of military force. Other measures of the period include The Congressional Budget and Impoundment Control Act (1974) which reasserted congressional control of spending.</w:t>
      </w:r>
    </w:p>
    <w:p w14:paraId="37E1B203" w14:textId="77777777" w:rsidR="003C7BA6" w:rsidRPr="0025737A" w:rsidRDefault="003C7BA6" w:rsidP="003C7BA6">
      <w:pPr>
        <w:rPr>
          <w:sz w:val="14"/>
        </w:rPr>
      </w:pPr>
      <w:r w:rsidRPr="0025737A">
        <w:rPr>
          <w:sz w:val="14"/>
        </w:rPr>
        <w:t>Writing in The Wilson Quarterly in 2002, Donald R. Wolfensberger, then director of the Congress Project at the Wilson Center, listed other examples of Congress rolling back the Imperial Presidency:</w:t>
      </w:r>
    </w:p>
    <w:p w14:paraId="6876DBCD" w14:textId="77777777" w:rsidR="003C7BA6" w:rsidRPr="0025737A" w:rsidRDefault="003C7BA6" w:rsidP="003C7BA6">
      <w:pPr>
        <w:rPr>
          <w:sz w:val="14"/>
        </w:rPr>
      </w:pPr>
      <w:r w:rsidRPr="0025737A">
        <w:rPr>
          <w:sz w:val="14"/>
        </w:rPr>
        <w:t>The Federal Election Campaign Act of 1974 was supposed to eliminate the taint of big money from presidential politics. Subsequent years witnessed a spate of other statutes designed to right the balance between the branches. The National Emergencies Act (1976) abolished scores of existing presidential emergency powers. The Ethics in Government Act (1978) authorized, among other things, the appointment of special prosecutors to investigate high-ranking executive branch officials. The Senate, in 1976, and the House, in 1977, established intelligence committees in the wake of hearings in 1975 revealing widespread abuses; and in 1980 the Intelligence Oversight Act increased Congress’s monitoring demands on intelligence agencies and their covert operations.</w:t>
      </w:r>
    </w:p>
    <w:p w14:paraId="32DB48F3" w14:textId="77777777" w:rsidR="003C7BA6" w:rsidRPr="0025737A" w:rsidRDefault="003C7BA6" w:rsidP="003C7BA6">
      <w:pPr>
        <w:rPr>
          <w:sz w:val="14"/>
        </w:rPr>
      </w:pPr>
      <w:r w:rsidRPr="0025737A">
        <w:rPr>
          <w:sz w:val="14"/>
        </w:rPr>
        <w:t>As Wolfensberger noted, these restraints on the Imperial Presidency were only partial and often ineffectual, as post-Nixon presidents found ways to work around them. The Reagan administration, with the pretext of a renewed Cold War, tried to undermine congressional limits on aid to the Contras by using funds from secret arms sales to Iran. President George H. W. Bush tried to finesse the issue by getting congressional authorization for the Gulf War, but also saying that it wasn’t necessary. President Bill Clinton bombed Kosovo with support from a Senate resolution that failed in the House of Representatives.</w:t>
      </w:r>
    </w:p>
    <w:p w14:paraId="218A6753" w14:textId="77777777" w:rsidR="003C7BA6" w:rsidRPr="0025737A" w:rsidRDefault="003C7BA6" w:rsidP="003C7BA6">
      <w:pPr>
        <w:rPr>
          <w:sz w:val="14"/>
        </w:rPr>
      </w:pPr>
      <w:r w:rsidRPr="0025737A">
        <w:rPr>
          <w:sz w:val="14"/>
        </w:rPr>
        <w:t xml:space="preserve">Whatever limits there might have been on presidential power ended with 9/11. After President George W. Bush delivered a stirring speech in the weeks after the attack, presidential historian Michael Beschloss cheered on television that “the imperial presidency is back. We just saw it.” Under the auspices of the unitary executive theory promulgated by Vice President Dick Cheney, the U.S. entered the era of warrantless wireless searches, the kidnapping and torture of terrorist suspects held indefinitely in secret prisons, and an undefined and undeclared global war on terror. </w:t>
      </w:r>
    </w:p>
    <w:p w14:paraId="55AA94D9" w14:textId="77777777" w:rsidR="003C7BA6" w:rsidRPr="0025737A" w:rsidRDefault="003C7BA6" w:rsidP="003C7BA6">
      <w:pPr>
        <w:rPr>
          <w:sz w:val="14"/>
        </w:rPr>
      </w:pPr>
      <w:r w:rsidRPr="0025737A">
        <w:rPr>
          <w:sz w:val="14"/>
        </w:rPr>
        <w:t>While President Barack Obama might have tried to bring some semblance of legality to Bush’s expansion of presidential power, there was no real curtailment of it. Instead, with his use of drones and assassination of Osama Bin Laden, Obama’s goal was to act as a more efficient and focused Imperial President. As Alex Emmons noted earlier this year in The Intercept, Obama left behind a presidency with vast, unchecked powers that could easily be abused by Trump. “President Obama has spent much of his time as commander in chief expanding his own military power, while convincing courts not to limit his detention, surveillance, and assassination capabilities,” Emmons wrote. “Most of the new constraints on the security state during the Obama years were self-imposed, and could easily be revoked.”</w:t>
      </w:r>
    </w:p>
    <w:p w14:paraId="0C1D1D6E" w14:textId="77777777" w:rsidR="003C7BA6" w:rsidRPr="0025737A" w:rsidRDefault="003C7BA6" w:rsidP="003C7BA6">
      <w:pPr>
        <w:rPr>
          <w:rStyle w:val="StyleUnderline"/>
        </w:rPr>
      </w:pPr>
      <w:r w:rsidRPr="0025737A">
        <w:rPr>
          <w:rStyle w:val="StyleUnderline"/>
        </w:rPr>
        <w:t>Trump is</w:t>
      </w:r>
      <w:r w:rsidRPr="0025737A">
        <w:rPr>
          <w:sz w:val="14"/>
        </w:rPr>
        <w:t xml:space="preserve"> not just the </w:t>
      </w:r>
      <w:r w:rsidRPr="0025737A">
        <w:rPr>
          <w:rStyle w:val="StyleUnderline"/>
        </w:rPr>
        <w:t>heir to the Imperial Presidency</w:t>
      </w:r>
      <w:r w:rsidRPr="0025737A">
        <w:rPr>
          <w:sz w:val="14"/>
        </w:rPr>
        <w:t xml:space="preserve">; </w:t>
      </w:r>
      <w:r w:rsidRPr="0025737A">
        <w:rPr>
          <w:rStyle w:val="StyleUnderline"/>
        </w:rPr>
        <w:t>he represents a new crisis of it.</w:t>
      </w:r>
      <w:r w:rsidRPr="0025737A">
        <w:rPr>
          <w:sz w:val="14"/>
        </w:rPr>
        <w:t xml:space="preserve"> </w:t>
      </w:r>
      <w:r w:rsidRPr="0025737A">
        <w:rPr>
          <w:rStyle w:val="StyleUnderline"/>
        </w:rPr>
        <w:t>His blatant incompetence and instability</w:t>
      </w:r>
      <w:r w:rsidRPr="0025737A">
        <w:rPr>
          <w:sz w:val="14"/>
        </w:rPr>
        <w:t xml:space="preserve"> </w:t>
      </w:r>
      <w:r w:rsidRPr="0025737A">
        <w:rPr>
          <w:rStyle w:val="StyleUnderline"/>
        </w:rPr>
        <w:t>demonstrates</w:t>
      </w:r>
      <w:r w:rsidRPr="0025737A">
        <w:rPr>
          <w:sz w:val="14"/>
        </w:rPr>
        <w:t xml:space="preserve"> </w:t>
      </w:r>
      <w:r w:rsidRPr="0025737A">
        <w:rPr>
          <w:rStyle w:val="StyleUnderline"/>
        </w:rPr>
        <w:t>the dangers of investing so much power in the hands of one person</w:t>
      </w:r>
      <w:r w:rsidRPr="0025737A">
        <w:rPr>
          <w:sz w:val="14"/>
        </w:rPr>
        <w:t xml:space="preserve">. </w:t>
      </w:r>
      <w:r w:rsidRPr="00861EE4">
        <w:rPr>
          <w:rStyle w:val="StyleUnderline"/>
          <w:highlight w:val="yellow"/>
        </w:rPr>
        <w:t>At the</w:t>
      </w:r>
      <w:r w:rsidRPr="00861EE4">
        <w:rPr>
          <w:sz w:val="14"/>
          <w:highlight w:val="yellow"/>
        </w:rPr>
        <w:t xml:space="preserve"> </w:t>
      </w:r>
      <w:r w:rsidRPr="00861EE4">
        <w:rPr>
          <w:rStyle w:val="Emphasis"/>
          <w:highlight w:val="yellow"/>
        </w:rPr>
        <w:t>heart</w:t>
      </w:r>
      <w:r w:rsidRPr="00861EE4">
        <w:rPr>
          <w:sz w:val="14"/>
          <w:highlight w:val="yellow"/>
        </w:rPr>
        <w:t xml:space="preserve"> </w:t>
      </w:r>
      <w:r w:rsidRPr="0025737A">
        <w:rPr>
          <w:rStyle w:val="StyleUnderline"/>
        </w:rPr>
        <w:t xml:space="preserve">of the Imperial Presidency </w:t>
      </w:r>
      <w:r w:rsidRPr="00861EE4">
        <w:rPr>
          <w:rStyle w:val="StyleUnderline"/>
          <w:highlight w:val="yellow"/>
        </w:rPr>
        <w:t>is the</w:t>
      </w:r>
      <w:r w:rsidRPr="0025737A">
        <w:rPr>
          <w:sz w:val="14"/>
        </w:rPr>
        <w:t xml:space="preserve"> </w:t>
      </w:r>
      <w:r w:rsidRPr="00861EE4">
        <w:rPr>
          <w:rStyle w:val="Emphasis"/>
          <w:highlight w:val="yellow"/>
        </w:rPr>
        <w:t>“thermonuclear monarchy”</w:t>
      </w:r>
      <w:r w:rsidRPr="0025737A">
        <w:rPr>
          <w:sz w:val="14"/>
        </w:rPr>
        <w:t xml:space="preserve"> </w:t>
      </w:r>
      <w:r w:rsidRPr="0025737A">
        <w:rPr>
          <w:rStyle w:val="StyleUnderline"/>
        </w:rPr>
        <w:t>enjoyed by the president, who has the ability to launch a nuclear war at will</w:t>
      </w:r>
      <w:r w:rsidRPr="0025737A">
        <w:rPr>
          <w:sz w:val="14"/>
        </w:rPr>
        <w:t xml:space="preserve">. Writing in Politico Magazine on Friday, Garrett Graff outlined how it works: “That </w:t>
      </w:r>
      <w:r w:rsidRPr="0025737A">
        <w:rPr>
          <w:rStyle w:val="StyleUnderline"/>
        </w:rPr>
        <w:t>the president has</w:t>
      </w:r>
      <w:r w:rsidRPr="0025737A">
        <w:rPr>
          <w:sz w:val="14"/>
        </w:rPr>
        <w:t xml:space="preserve"> </w:t>
      </w:r>
      <w:r w:rsidRPr="0025737A">
        <w:rPr>
          <w:rStyle w:val="StyleUnderline"/>
        </w:rPr>
        <w:t>almost unlimited and instantaneous authority to push the [nuclear] button</w:t>
      </w:r>
      <w:r w:rsidRPr="0025737A">
        <w:rPr>
          <w:sz w:val="14"/>
        </w:rPr>
        <w:t xml:space="preserve">. It’s undoubtedly the most powerful unilateral action that a commander in chief can take. </w:t>
      </w:r>
      <w:r w:rsidRPr="00861EE4">
        <w:rPr>
          <w:rStyle w:val="StyleUnderline"/>
          <w:highlight w:val="yellow"/>
        </w:rPr>
        <w:t>Where</w:t>
      </w:r>
      <w:r w:rsidRPr="0025737A">
        <w:rPr>
          <w:rStyle w:val="StyleUnderline"/>
        </w:rPr>
        <w:t xml:space="preserve">as </w:t>
      </w:r>
      <w:r w:rsidRPr="00861EE4">
        <w:rPr>
          <w:rStyle w:val="StyleUnderline"/>
          <w:highlight w:val="yellow"/>
        </w:rPr>
        <w:t>there are</w:t>
      </w:r>
      <w:r w:rsidRPr="0025737A">
        <w:rPr>
          <w:sz w:val="14"/>
        </w:rPr>
        <w:t xml:space="preserve"> careful </w:t>
      </w:r>
      <w:r w:rsidRPr="00861EE4">
        <w:rPr>
          <w:rStyle w:val="Emphasis"/>
          <w:highlight w:val="yellow"/>
        </w:rPr>
        <w:t>multi-branch checks</w:t>
      </w:r>
      <w:r w:rsidRPr="00861EE4">
        <w:rPr>
          <w:rStyle w:val="StyleUnderline"/>
          <w:highlight w:val="yellow"/>
        </w:rPr>
        <w:t xml:space="preserve"> on most presidential powers</w:t>
      </w:r>
      <w:r w:rsidRPr="0025737A">
        <w:rPr>
          <w:sz w:val="14"/>
        </w:rPr>
        <w:t xml:space="preserve">, over many decades </w:t>
      </w:r>
      <w:r w:rsidRPr="0025737A">
        <w:rPr>
          <w:rStyle w:val="StyleUnderline"/>
        </w:rPr>
        <w:t xml:space="preserve">the U.S. carefully honed its </w:t>
      </w:r>
      <w:r w:rsidRPr="00861EE4">
        <w:rPr>
          <w:rStyle w:val="StyleUnderline"/>
          <w:highlight w:val="yellow"/>
        </w:rPr>
        <w:t>nuclear</w:t>
      </w:r>
      <w:r w:rsidRPr="0025737A">
        <w:rPr>
          <w:rStyle w:val="StyleUnderline"/>
        </w:rPr>
        <w:t xml:space="preserve"> launch </w:t>
      </w:r>
      <w:r w:rsidRPr="00861EE4">
        <w:rPr>
          <w:rStyle w:val="StyleUnderline"/>
          <w:highlight w:val="yellow"/>
        </w:rPr>
        <w:t>procedures</w:t>
      </w:r>
      <w:r w:rsidRPr="0025737A">
        <w:rPr>
          <w:rStyle w:val="StyleUnderline"/>
        </w:rPr>
        <w:t xml:space="preserve"> to </w:t>
      </w:r>
      <w:r w:rsidRPr="00861EE4">
        <w:rPr>
          <w:rStyle w:val="StyleUnderline"/>
          <w:highlight w:val="yellow"/>
        </w:rPr>
        <w:t>strip away any check</w:t>
      </w:r>
      <w:r w:rsidRPr="0025737A">
        <w:rPr>
          <w:rStyle w:val="StyleUnderline"/>
        </w:rPr>
        <w:t xml:space="preserve"> or balance that could delay or stymie a launch.”</w:t>
      </w:r>
    </w:p>
    <w:p w14:paraId="53FEBB35" w14:textId="77777777" w:rsidR="003C7BA6" w:rsidRPr="0025737A" w:rsidRDefault="003C7BA6" w:rsidP="003C7BA6">
      <w:pPr>
        <w:rPr>
          <w:sz w:val="14"/>
        </w:rPr>
      </w:pPr>
      <w:r w:rsidRPr="0025737A">
        <w:rPr>
          <w:sz w:val="14"/>
        </w:rPr>
        <w:t>The journal Scientific American has just published an editorial in its August issue, calling for an end to the the president having sole power over nuclear weapons:</w:t>
      </w:r>
    </w:p>
    <w:p w14:paraId="6E60CD92" w14:textId="77777777" w:rsidR="003C7BA6" w:rsidRPr="0025737A" w:rsidRDefault="003C7BA6" w:rsidP="003C7BA6">
      <w:pPr>
        <w:rPr>
          <w:sz w:val="14"/>
        </w:rPr>
      </w:pPr>
      <w:r w:rsidRPr="0025737A">
        <w:rPr>
          <w:sz w:val="14"/>
        </w:rPr>
        <w:t>With the exception of the president, every link in the U.S. nuclear decision chain has protections against poor judgments, deliberate misuse or accidental deployment. The “two-person rule,” in place since World War II, requires that the actual order to launch be sent to two separate people. Each one has to decode and authenticate the message before taking action. In addition, anyone with nuclear weapons duties, in any branch of service, must routinely pass a Pentagon-mandated evaluation called the Personnel Reliability Program—a battery of tests that assess several areas, including mental fitness, financial history, and physical and emotional well-being.</w:t>
      </w:r>
    </w:p>
    <w:p w14:paraId="12BB5AC5" w14:textId="77777777" w:rsidR="003C7BA6" w:rsidRPr="0025737A" w:rsidRDefault="003C7BA6" w:rsidP="003C7BA6">
      <w:pPr>
        <w:rPr>
          <w:sz w:val="14"/>
        </w:rPr>
      </w:pPr>
      <w:r w:rsidRPr="0025737A">
        <w:rPr>
          <w:sz w:val="14"/>
        </w:rPr>
        <w:t>There is no comparable restraint on the president. He or she can decide to trigger a thermonuclear Armageddon without consulting anyone at all and never has to demonstrate mental fitness. This must change. We need to ensure at least some deliberation before the chief executive can act.</w:t>
      </w:r>
    </w:p>
    <w:p w14:paraId="3895ED71" w14:textId="77777777" w:rsidR="003C7BA6" w:rsidRPr="0025737A" w:rsidRDefault="003C7BA6" w:rsidP="003C7BA6">
      <w:pPr>
        <w:rPr>
          <w:sz w:val="14"/>
        </w:rPr>
      </w:pPr>
      <w:r w:rsidRPr="0025737A">
        <w:rPr>
          <w:sz w:val="14"/>
        </w:rPr>
        <w:t xml:space="preserve">One alternative to the thermonuclear monarchy is to require the president to have the support of high-ranking members of Congress before he can call for nuclear strikes. Graff suggested that America consider “whether our nuclear command system should include a second voice, either from the vice president, the secretary of defense or a congressional leader.” In this new system, there would be a “two-person rule” from the top of the chain of command to the bottom. An order to launch an attack would require the authorization of the president and a second person. Making that person the speaker of the House would be more in keeping with the original balance of the Constitution, restoring to Congress a say in war-making decisions.  </w:t>
      </w:r>
    </w:p>
    <w:p w14:paraId="6AC2D287" w14:textId="77777777" w:rsidR="003C7BA6" w:rsidRPr="0025737A" w:rsidRDefault="003C7BA6" w:rsidP="003C7BA6">
      <w:pPr>
        <w:rPr>
          <w:sz w:val="14"/>
        </w:rPr>
      </w:pPr>
      <w:r w:rsidRPr="0025737A">
        <w:rPr>
          <w:sz w:val="14"/>
        </w:rPr>
        <w:t>Stripping Trump of sole control of nuclear weapons should be part of a larger rollback of the Imperial Presidency, one that could take lessons from the laws enacted by Congress in the 1970s and indeed go even further. Beyond nuclear weapons, the heart of the current Imperial Presidency is Authorization for Use of Military Force that Congress passed three days after the 9/11 attack. The AUMF is the blank check that allows U.S. presidents to wage an endless global war on terror, a war without border and without any foreseeable conclusion. Democratic Representative Barbara Lee has been waging a lonely battle against the AUMF, calling for its repeal.</w:t>
      </w:r>
    </w:p>
    <w:p w14:paraId="4F137403" w14:textId="77777777" w:rsidR="003C7BA6" w:rsidRPr="0025737A" w:rsidRDefault="003C7BA6" w:rsidP="003C7BA6">
      <w:pPr>
        <w:rPr>
          <w:sz w:val="14"/>
        </w:rPr>
      </w:pPr>
      <w:r w:rsidRPr="0025737A">
        <w:rPr>
          <w:sz w:val="14"/>
        </w:rPr>
        <w:t>Trump’s unstable behavior should worry all of Congress, both Republican and Democrats. He often blurts out threats—sometimes, as in the case of his rant about North Korea, saying things that are contradicted by his own secretary of state and secretary of defense. Trump’s erratic actions show how dangerous the Imperial Presidency can be when the president is a madman. The power he enjoys is far beyond what any one person should have in a democracy.</w:t>
      </w:r>
    </w:p>
    <w:p w14:paraId="3856714E" w14:textId="77777777" w:rsidR="003C7BA6" w:rsidRPr="0025737A" w:rsidRDefault="003C7BA6" w:rsidP="003C7BA6">
      <w:pPr>
        <w:rPr>
          <w:sz w:val="14"/>
        </w:rPr>
      </w:pPr>
      <w:r w:rsidRPr="00861EE4">
        <w:rPr>
          <w:rStyle w:val="StyleUnderline"/>
          <w:highlight w:val="yellow"/>
        </w:rPr>
        <w:t>The remedies</w:t>
      </w:r>
      <w:r w:rsidRPr="0025737A">
        <w:rPr>
          <w:rStyle w:val="StyleUnderline"/>
        </w:rPr>
        <w:t xml:space="preserve"> for Trump</w:t>
      </w:r>
      <w:r w:rsidRPr="0025737A">
        <w:rPr>
          <w:sz w:val="14"/>
        </w:rPr>
        <w:t xml:space="preserve"> </w:t>
      </w:r>
      <w:r w:rsidRPr="00861EE4">
        <w:rPr>
          <w:rStyle w:val="StyleUnderline"/>
          <w:highlight w:val="yellow"/>
        </w:rPr>
        <w:t>have to be</w:t>
      </w:r>
      <w:r w:rsidRPr="00861EE4">
        <w:rPr>
          <w:sz w:val="14"/>
          <w:highlight w:val="yellow"/>
        </w:rPr>
        <w:t xml:space="preserve"> </w:t>
      </w:r>
      <w:r w:rsidRPr="00861EE4">
        <w:rPr>
          <w:rStyle w:val="Emphasis"/>
          <w:highlight w:val="yellow"/>
        </w:rPr>
        <w:t>institutional</w:t>
      </w:r>
      <w:r w:rsidRPr="00861EE4">
        <w:rPr>
          <w:sz w:val="14"/>
          <w:highlight w:val="yellow"/>
        </w:rPr>
        <w:t xml:space="preserve"> </w:t>
      </w:r>
      <w:r w:rsidRPr="0025737A">
        <w:rPr>
          <w:rStyle w:val="StyleUnderline"/>
        </w:rPr>
        <w:t>rather than just personal.</w:t>
      </w:r>
      <w:r w:rsidRPr="0025737A">
        <w:rPr>
          <w:sz w:val="14"/>
        </w:rPr>
        <w:t xml:space="preserve"> </w:t>
      </w:r>
      <w:r w:rsidRPr="00861EE4">
        <w:rPr>
          <w:rStyle w:val="StyleUnderline"/>
          <w:highlight w:val="yellow"/>
        </w:rPr>
        <w:t>It’s not enough for Trump to be</w:t>
      </w:r>
      <w:r w:rsidRPr="0025737A">
        <w:rPr>
          <w:rStyle w:val="StyleUnderline"/>
        </w:rPr>
        <w:t xml:space="preserve"> impeached and </w:t>
      </w:r>
      <w:r w:rsidRPr="00861EE4">
        <w:rPr>
          <w:rStyle w:val="StyleUnderline"/>
          <w:highlight w:val="yellow"/>
        </w:rPr>
        <w:t>removed;</w:t>
      </w:r>
      <w:r w:rsidRPr="00861EE4">
        <w:rPr>
          <w:sz w:val="14"/>
          <w:highlight w:val="yellow"/>
        </w:rPr>
        <w:t xml:space="preserve"> </w:t>
      </w:r>
      <w:r w:rsidRPr="00861EE4">
        <w:rPr>
          <w:rStyle w:val="Emphasis"/>
          <w:highlight w:val="yellow"/>
        </w:rPr>
        <w:t>Congress must address</w:t>
      </w:r>
      <w:r w:rsidRPr="0025737A">
        <w:rPr>
          <w:sz w:val="14"/>
        </w:rPr>
        <w:t xml:space="preserve"> the fact </w:t>
      </w:r>
      <w:r w:rsidRPr="0025737A">
        <w:rPr>
          <w:rStyle w:val="Emphasis"/>
        </w:rPr>
        <w:t xml:space="preserve">that </w:t>
      </w:r>
      <w:r w:rsidRPr="00861EE4">
        <w:rPr>
          <w:rStyle w:val="Emphasis"/>
          <w:highlight w:val="yellow"/>
        </w:rPr>
        <w:t xml:space="preserve">the </w:t>
      </w:r>
      <w:r w:rsidRPr="0025737A">
        <w:rPr>
          <w:rStyle w:val="Emphasis"/>
        </w:rPr>
        <w:t xml:space="preserve">presidency has too much foreign policy </w:t>
      </w:r>
      <w:r w:rsidRPr="00861EE4">
        <w:rPr>
          <w:rStyle w:val="Emphasis"/>
          <w:highlight w:val="yellow"/>
        </w:rPr>
        <w:t>power</w:t>
      </w:r>
      <w:r w:rsidRPr="0025737A">
        <w:rPr>
          <w:sz w:val="14"/>
        </w:rPr>
        <w:t xml:space="preserve">. </w:t>
      </w:r>
      <w:r w:rsidRPr="00861EE4">
        <w:rPr>
          <w:rStyle w:val="Emphasis"/>
          <w:highlight w:val="yellow"/>
        </w:rPr>
        <w:t>The thermonuclear monarchy must end</w:t>
      </w:r>
      <w:r w:rsidRPr="0025737A">
        <w:rPr>
          <w:sz w:val="14"/>
        </w:rPr>
        <w:t xml:space="preserve">, the AUMF should be repealed, the drone program should only continue with congressional approval, and the NSA surveillance program should be tightly monitored by Congress. The courts are doing their part to check the White House. </w:t>
      </w:r>
      <w:r w:rsidRPr="00861EE4">
        <w:rPr>
          <w:rStyle w:val="StyleUnderline"/>
          <w:highlight w:val="yellow"/>
        </w:rPr>
        <w:t>It’s time the other co-equal branch</w:t>
      </w:r>
      <w:r w:rsidRPr="0025737A">
        <w:rPr>
          <w:rStyle w:val="StyleUnderline"/>
        </w:rPr>
        <w:t xml:space="preserve"> of the government</w:t>
      </w:r>
      <w:r w:rsidRPr="0025737A">
        <w:rPr>
          <w:sz w:val="14"/>
        </w:rPr>
        <w:t xml:space="preserve"> do the same, and put an </w:t>
      </w:r>
      <w:r w:rsidRPr="00861EE4">
        <w:rPr>
          <w:rStyle w:val="StyleUnderline"/>
          <w:highlight w:val="yellow"/>
        </w:rPr>
        <w:t>end</w:t>
      </w:r>
      <w:r w:rsidRPr="0025737A">
        <w:rPr>
          <w:sz w:val="14"/>
        </w:rPr>
        <w:t xml:space="preserve"> to </w:t>
      </w:r>
      <w:r w:rsidRPr="00861EE4">
        <w:rPr>
          <w:rStyle w:val="StyleUnderline"/>
          <w:highlight w:val="yellow"/>
        </w:rPr>
        <w:t>the Imperial Presidency</w:t>
      </w:r>
      <w:r w:rsidRPr="0025737A">
        <w:rPr>
          <w:sz w:val="14"/>
        </w:rPr>
        <w:t xml:space="preserve"> for good.</w:t>
      </w:r>
    </w:p>
    <w:p w14:paraId="67458B7C" w14:textId="77777777" w:rsidR="003C7BA6" w:rsidRDefault="003C7BA6" w:rsidP="003C7BA6"/>
    <w:p w14:paraId="7204FF31" w14:textId="77777777" w:rsidR="003C7BA6" w:rsidRDefault="003C7BA6" w:rsidP="003C7BA6">
      <w:pPr>
        <w:pStyle w:val="Heading2"/>
      </w:pPr>
      <w:r>
        <w:t>Solvency</w:t>
      </w:r>
    </w:p>
    <w:p w14:paraId="44BEF143" w14:textId="77777777" w:rsidR="003C7BA6" w:rsidRDefault="003C7BA6" w:rsidP="003C7BA6">
      <w:pPr>
        <w:pStyle w:val="Heading3"/>
      </w:pPr>
      <w:r>
        <w:t>Solvency---2NC</w:t>
      </w:r>
    </w:p>
    <w:p w14:paraId="6C3A77EC" w14:textId="77777777" w:rsidR="003C7BA6" w:rsidRDefault="003C7BA6" w:rsidP="003C7BA6">
      <w:pPr>
        <w:pStyle w:val="Heading4"/>
      </w:pPr>
      <w:r>
        <w:t xml:space="preserve">The counterplan restricts the first use authority of the president to launch nuclear weapons which ends executive secrecy over national security decisions. Nuclear weapons are the core of executive secrecy and have eroded multi-branch checks. Striking at the heart of executive power goes beyond rebuking Trump and checks the institution, breaking centralized information patterns and emboldening congress---that’s Heer. </w:t>
      </w:r>
    </w:p>
    <w:p w14:paraId="1A1777BF" w14:textId="77777777" w:rsidR="003C7BA6" w:rsidRDefault="003C7BA6" w:rsidP="003C7BA6"/>
    <w:p w14:paraId="11599A27" w14:textId="77777777" w:rsidR="003C7BA6" w:rsidRPr="009A2369" w:rsidRDefault="003C7BA6" w:rsidP="003C7BA6">
      <w:pPr>
        <w:pStyle w:val="Heading4"/>
      </w:pPr>
      <w:r>
        <w:t xml:space="preserve">It prompts the broader process of reflection on how to use congressional powers more consistently, which is the warrant in their Bridgeman evidence </w:t>
      </w:r>
    </w:p>
    <w:p w14:paraId="357B93C0" w14:textId="77777777" w:rsidR="003C7BA6" w:rsidRPr="0025737A" w:rsidRDefault="003C7BA6" w:rsidP="003C7BA6">
      <w:r w:rsidRPr="0025737A">
        <w:t xml:space="preserve">Elaine </w:t>
      </w:r>
      <w:r w:rsidRPr="0072036D">
        <w:rPr>
          <w:rStyle w:val="Style13ptBold"/>
        </w:rPr>
        <w:t>Scarry 14</w:t>
      </w:r>
      <w:r w:rsidRPr="0025737A">
        <w:t>, professor at Harvard University and the author of numerous books Thermonuclear Monarchy, 2014 p. 32</w:t>
      </w:r>
    </w:p>
    <w:p w14:paraId="60DFEE76" w14:textId="77777777" w:rsidR="003C7BA6" w:rsidRDefault="003C7BA6" w:rsidP="003C7BA6">
      <w:pPr>
        <w:rPr>
          <w:sz w:val="16"/>
        </w:rPr>
      </w:pPr>
      <w:r w:rsidRPr="0025737A">
        <w:rPr>
          <w:sz w:val="16"/>
        </w:rPr>
        <w:t xml:space="preserve">Second, </w:t>
      </w:r>
      <w:r w:rsidRPr="00861EE4">
        <w:rPr>
          <w:rStyle w:val="StyleUnderline"/>
          <w:highlight w:val="yellow"/>
        </w:rPr>
        <w:t xml:space="preserve">once Congress was stripped of </w:t>
      </w:r>
      <w:r w:rsidRPr="0025737A">
        <w:rPr>
          <w:rStyle w:val="StyleUnderline"/>
        </w:rPr>
        <w:t xml:space="preserve">its responsibility for </w:t>
      </w:r>
      <w:r w:rsidRPr="00861EE4">
        <w:rPr>
          <w:rStyle w:val="StyleUnderline"/>
          <w:highlight w:val="yellow"/>
        </w:rPr>
        <w:t>overseeing</w:t>
      </w:r>
      <w:r w:rsidRPr="0025737A">
        <w:rPr>
          <w:sz w:val="16"/>
        </w:rPr>
        <w:t xml:space="preserve"> </w:t>
      </w:r>
      <w:r w:rsidRPr="0025737A">
        <w:rPr>
          <w:rStyle w:val="StyleUnderline"/>
        </w:rPr>
        <w:t>war</w:t>
      </w:r>
      <w:r w:rsidRPr="0025737A">
        <w:rPr>
          <w:sz w:val="16"/>
        </w:rPr>
        <w:t xml:space="preserve"> – </w:t>
      </w:r>
      <w:r w:rsidRPr="0025737A">
        <w:rPr>
          <w:rStyle w:val="StyleUnderline"/>
        </w:rPr>
        <w:t>as</w:t>
      </w:r>
      <w:r w:rsidRPr="0025737A">
        <w:rPr>
          <w:sz w:val="16"/>
        </w:rPr>
        <w:t xml:space="preserve"> happened the moment </w:t>
      </w:r>
      <w:r w:rsidRPr="00861EE4">
        <w:rPr>
          <w:rStyle w:val="Emphasis"/>
          <w:highlight w:val="yellow"/>
        </w:rPr>
        <w:t>atomic weapons</w:t>
      </w:r>
      <w:r w:rsidRPr="0025737A">
        <w:rPr>
          <w:sz w:val="16"/>
        </w:rPr>
        <w:t xml:space="preserve"> were invented – </w:t>
      </w:r>
      <w:r w:rsidRPr="00861EE4">
        <w:rPr>
          <w:rStyle w:val="StyleUnderline"/>
          <w:highlight w:val="yellow"/>
        </w:rPr>
        <w:t>it</w:t>
      </w:r>
      <w:r w:rsidRPr="0025737A">
        <w:rPr>
          <w:rStyle w:val="StyleUnderline"/>
        </w:rPr>
        <w:t xml:space="preserve"> </w:t>
      </w:r>
      <w:r w:rsidRPr="00861EE4">
        <w:rPr>
          <w:rStyle w:val="StyleUnderline"/>
          <w:highlight w:val="yellow"/>
        </w:rPr>
        <w:t>was</w:t>
      </w:r>
      <w:r w:rsidRPr="0025737A">
        <w:rPr>
          <w:rStyle w:val="StyleUnderline"/>
        </w:rPr>
        <w:t>,</w:t>
      </w:r>
      <w:r w:rsidRPr="0025737A">
        <w:rPr>
          <w:sz w:val="16"/>
        </w:rPr>
        <w:t xml:space="preserve"> in effect, </w:t>
      </w:r>
      <w:r w:rsidRPr="00861EE4">
        <w:rPr>
          <w:rStyle w:val="StyleUnderline"/>
          <w:highlight w:val="yellow"/>
        </w:rPr>
        <w:t>infantilized</w:t>
      </w:r>
      <w:r w:rsidRPr="0025737A">
        <w:rPr>
          <w:sz w:val="16"/>
        </w:rPr>
        <w:t xml:space="preserve">. </w:t>
      </w:r>
      <w:r w:rsidRPr="00861EE4">
        <w:rPr>
          <w:rStyle w:val="StyleUnderline"/>
          <w:highlight w:val="yellow"/>
        </w:rPr>
        <w:t>Deprived</w:t>
      </w:r>
      <w:r w:rsidRPr="0025737A">
        <w:rPr>
          <w:rStyle w:val="StyleUnderline"/>
        </w:rPr>
        <w:t xml:space="preserve"> </w:t>
      </w:r>
      <w:r w:rsidRPr="00861EE4">
        <w:rPr>
          <w:rStyle w:val="StyleUnderline"/>
          <w:highlight w:val="yellow"/>
        </w:rPr>
        <w:t>of its</w:t>
      </w:r>
      <w:r w:rsidRPr="00861EE4">
        <w:rPr>
          <w:sz w:val="16"/>
          <w:highlight w:val="yellow"/>
        </w:rPr>
        <w:t xml:space="preserve"> </w:t>
      </w:r>
      <w:r w:rsidRPr="00861EE4">
        <w:rPr>
          <w:rStyle w:val="StyleUnderline"/>
          <w:highlight w:val="yellow"/>
        </w:rPr>
        <w:t>most weighty</w:t>
      </w:r>
      <w:r w:rsidRPr="0025737A">
        <w:rPr>
          <w:sz w:val="16"/>
        </w:rPr>
        <w:t xml:space="preserve"> and arduous </w:t>
      </w:r>
      <w:r w:rsidRPr="00861EE4">
        <w:rPr>
          <w:rStyle w:val="StyleUnderline"/>
          <w:highlight w:val="yellow"/>
        </w:rPr>
        <w:t>burden</w:t>
      </w:r>
      <w:r w:rsidRPr="0025737A">
        <w:rPr>
          <w:sz w:val="16"/>
        </w:rPr>
        <w:t xml:space="preserve">, </w:t>
      </w:r>
      <w:r w:rsidRPr="00861EE4">
        <w:rPr>
          <w:rStyle w:val="StyleUnderline"/>
          <w:highlight w:val="yellow"/>
        </w:rPr>
        <w:t>it</w:t>
      </w:r>
      <w:r w:rsidRPr="0025737A">
        <w:rPr>
          <w:rStyle w:val="StyleUnderline"/>
        </w:rPr>
        <w:t xml:space="preserve"> </w:t>
      </w:r>
      <w:r w:rsidRPr="00861EE4">
        <w:rPr>
          <w:rStyle w:val="StyleUnderline"/>
          <w:highlight w:val="yellow"/>
        </w:rPr>
        <w:t>lost</w:t>
      </w:r>
      <w:r w:rsidRPr="0025737A">
        <w:rPr>
          <w:rStyle w:val="StyleUnderline"/>
        </w:rPr>
        <w:t xml:space="preserve"> the very work that had given it</w:t>
      </w:r>
      <w:r w:rsidRPr="0025737A">
        <w:rPr>
          <w:sz w:val="16"/>
        </w:rPr>
        <w:t xml:space="preserve"> </w:t>
      </w:r>
      <w:r w:rsidRPr="00861EE4">
        <w:rPr>
          <w:rStyle w:val="StyleUnderline"/>
          <w:highlight w:val="yellow"/>
        </w:rPr>
        <w:t>its</w:t>
      </w:r>
      <w:r w:rsidRPr="00861EE4">
        <w:rPr>
          <w:sz w:val="16"/>
          <w:highlight w:val="yellow"/>
        </w:rPr>
        <w:t xml:space="preserve"> </w:t>
      </w:r>
      <w:r w:rsidRPr="00861EE4">
        <w:rPr>
          <w:rStyle w:val="StyleUnderline"/>
          <w:highlight w:val="yellow"/>
        </w:rPr>
        <w:t>gravity</w:t>
      </w:r>
      <w:r w:rsidRPr="0025737A">
        <w:rPr>
          <w:rStyle w:val="StyleUnderline"/>
        </w:rPr>
        <w:t xml:space="preserve"> as an institution</w:t>
      </w:r>
      <w:r w:rsidRPr="0025737A">
        <w:rPr>
          <w:sz w:val="16"/>
        </w:rPr>
        <w:t xml:space="preserve">. Though its members still convened in an august building, </w:t>
      </w:r>
      <w:r w:rsidRPr="00861EE4">
        <w:rPr>
          <w:rStyle w:val="StyleUnderline"/>
          <w:highlight w:val="yellow"/>
        </w:rPr>
        <w:t xml:space="preserve">their </w:t>
      </w:r>
      <w:r w:rsidRPr="00861EE4">
        <w:rPr>
          <w:rStyle w:val="Emphasis"/>
          <w:highlight w:val="yellow"/>
        </w:rPr>
        <w:t>capacity</w:t>
      </w:r>
      <w:r w:rsidRPr="0025737A">
        <w:rPr>
          <w:rStyle w:val="StyleUnderline"/>
        </w:rPr>
        <w:t xml:space="preserve"> to deliberate</w:t>
      </w:r>
      <w:r w:rsidRPr="0025737A">
        <w:rPr>
          <w:sz w:val="16"/>
        </w:rPr>
        <w:t xml:space="preserve"> </w:t>
      </w:r>
      <w:r w:rsidRPr="0025737A">
        <w:rPr>
          <w:rStyle w:val="StyleUnderline"/>
        </w:rPr>
        <w:t>about</w:t>
      </w:r>
      <w:r w:rsidRPr="0025737A">
        <w:rPr>
          <w:sz w:val="16"/>
        </w:rPr>
        <w:t xml:space="preserve"> </w:t>
      </w:r>
      <w:r w:rsidRPr="0025737A">
        <w:rPr>
          <w:rStyle w:val="StyleUnderline"/>
        </w:rPr>
        <w:t xml:space="preserve">military and nonmilitary matters gradually </w:t>
      </w:r>
      <w:r w:rsidRPr="00861EE4">
        <w:rPr>
          <w:rStyle w:val="StyleUnderline"/>
          <w:highlight w:val="yellow"/>
        </w:rPr>
        <w:t>deteriorated</w:t>
      </w:r>
      <w:r w:rsidRPr="0025737A">
        <w:rPr>
          <w:sz w:val="16"/>
        </w:rPr>
        <w:t xml:space="preserve">, </w:t>
      </w:r>
      <w:r w:rsidRPr="00861EE4">
        <w:rPr>
          <w:rStyle w:val="StyleUnderline"/>
          <w:highlight w:val="yellow"/>
        </w:rPr>
        <w:t xml:space="preserve">as did their </w:t>
      </w:r>
      <w:r w:rsidRPr="00861EE4">
        <w:rPr>
          <w:rStyle w:val="Emphasis"/>
          <w:highlight w:val="yellow"/>
        </w:rPr>
        <w:t>sense of obligation</w:t>
      </w:r>
      <w:r w:rsidRPr="0025737A">
        <w:rPr>
          <w:sz w:val="16"/>
        </w:rPr>
        <w:t xml:space="preserve"> to the people of the nation. </w:t>
      </w:r>
      <w:r w:rsidRPr="0025737A">
        <w:rPr>
          <w:rStyle w:val="StyleUnderline"/>
        </w:rPr>
        <w:t>Now, six decades later,</w:t>
      </w:r>
      <w:r w:rsidRPr="0025737A">
        <w:rPr>
          <w:sz w:val="16"/>
        </w:rPr>
        <w:t xml:space="preserve"> </w:t>
      </w:r>
      <w:r w:rsidRPr="00861EE4">
        <w:rPr>
          <w:rStyle w:val="StyleUnderline"/>
          <w:highlight w:val="yellow"/>
        </w:rPr>
        <w:t>book after book</w:t>
      </w:r>
      <w:r w:rsidRPr="0025737A">
        <w:rPr>
          <w:sz w:val="16"/>
        </w:rPr>
        <w:t xml:space="preserve"> has </w:t>
      </w:r>
      <w:r w:rsidRPr="0025737A">
        <w:rPr>
          <w:rStyle w:val="StyleUnderline"/>
        </w:rPr>
        <w:t>appeared</w:t>
      </w:r>
      <w:r w:rsidRPr="0025737A">
        <w:rPr>
          <w:sz w:val="16"/>
        </w:rPr>
        <w:t xml:space="preserve"> </w:t>
      </w:r>
      <w:r w:rsidRPr="00861EE4">
        <w:rPr>
          <w:rStyle w:val="StyleUnderline"/>
          <w:highlight w:val="yellow"/>
        </w:rPr>
        <w:t>describ</w:t>
      </w:r>
      <w:r w:rsidRPr="0025737A">
        <w:rPr>
          <w:rStyle w:val="StyleUnderline"/>
        </w:rPr>
        <w:t>ing</w:t>
      </w:r>
      <w:r w:rsidRPr="0025737A">
        <w:rPr>
          <w:sz w:val="16"/>
        </w:rPr>
        <w:t xml:space="preserve"> </w:t>
      </w:r>
      <w:r w:rsidRPr="00861EE4">
        <w:rPr>
          <w:rStyle w:val="StyleUnderline"/>
          <w:highlight w:val="yellow"/>
        </w:rPr>
        <w:t>Congress as</w:t>
      </w:r>
      <w:r w:rsidRPr="00861EE4">
        <w:rPr>
          <w:sz w:val="16"/>
          <w:highlight w:val="yellow"/>
        </w:rPr>
        <w:t xml:space="preserve"> </w:t>
      </w:r>
      <w:r w:rsidRPr="00861EE4">
        <w:rPr>
          <w:rStyle w:val="StyleUnderline"/>
          <w:highlight w:val="yellow"/>
        </w:rPr>
        <w:t>“dysfunctional”</w:t>
      </w:r>
      <w:r w:rsidRPr="00861EE4">
        <w:rPr>
          <w:sz w:val="16"/>
          <w:highlight w:val="yellow"/>
        </w:rPr>
        <w:t xml:space="preserve"> </w:t>
      </w:r>
      <w:r w:rsidRPr="00861EE4">
        <w:rPr>
          <w:rStyle w:val="StyleUnderline"/>
          <w:highlight w:val="yellow"/>
        </w:rPr>
        <w:t>or “dead.”</w:t>
      </w:r>
      <w:r w:rsidRPr="0025737A">
        <w:rPr>
          <w:sz w:val="16"/>
        </w:rPr>
        <w:t xml:space="preserve"> </w:t>
      </w:r>
      <w:r w:rsidRPr="00861EE4">
        <w:rPr>
          <w:rStyle w:val="StyleUnderline"/>
          <w:highlight w:val="yellow"/>
        </w:rPr>
        <w:t>Once Congress regains</w:t>
      </w:r>
      <w:r w:rsidRPr="0025737A">
        <w:rPr>
          <w:rStyle w:val="StyleUnderline"/>
        </w:rPr>
        <w:t xml:space="preserve"> its </w:t>
      </w:r>
      <w:r w:rsidRPr="00861EE4">
        <w:rPr>
          <w:rStyle w:val="Emphasis"/>
          <w:highlight w:val="yellow"/>
        </w:rPr>
        <w:t>authority</w:t>
      </w:r>
      <w:r w:rsidRPr="0025737A">
        <w:rPr>
          <w:sz w:val="16"/>
        </w:rPr>
        <w:t xml:space="preserve"> over war, </w:t>
      </w:r>
      <w:r w:rsidRPr="00861EE4">
        <w:rPr>
          <w:rStyle w:val="StyleUnderline"/>
          <w:highlight w:val="yellow"/>
        </w:rPr>
        <w:t>however</w:t>
      </w:r>
      <w:r w:rsidRPr="0025737A">
        <w:rPr>
          <w:sz w:val="16"/>
        </w:rPr>
        <w:t xml:space="preserve">, </w:t>
      </w:r>
      <w:r w:rsidRPr="0025737A">
        <w:rPr>
          <w:rStyle w:val="StyleUnderline"/>
        </w:rPr>
        <w:t>there is every reason to believe</w:t>
      </w:r>
      <w:r w:rsidRPr="0025737A">
        <w:rPr>
          <w:sz w:val="16"/>
        </w:rPr>
        <w:t xml:space="preserve"> that </w:t>
      </w:r>
      <w:r w:rsidRPr="00861EE4">
        <w:rPr>
          <w:rStyle w:val="StyleUnderline"/>
          <w:highlight w:val="yellow"/>
        </w:rPr>
        <w:t>it</w:t>
      </w:r>
      <w:r w:rsidRPr="0025737A">
        <w:rPr>
          <w:rStyle w:val="StyleUnderline"/>
        </w:rPr>
        <w:t xml:space="preserve"> </w:t>
      </w:r>
      <w:r w:rsidRPr="00861EE4">
        <w:rPr>
          <w:rStyle w:val="StyleUnderline"/>
          <w:highlight w:val="yellow"/>
        </w:rPr>
        <w:t>will</w:t>
      </w:r>
      <w:r w:rsidRPr="0025737A">
        <w:rPr>
          <w:rStyle w:val="StyleUnderline"/>
        </w:rPr>
        <w:t xml:space="preserve"> </w:t>
      </w:r>
      <w:r w:rsidRPr="00861EE4">
        <w:rPr>
          <w:rStyle w:val="StyleUnderline"/>
          <w:highlight w:val="yellow"/>
        </w:rPr>
        <w:t>travel back along the reverse path</w:t>
      </w:r>
      <w:r w:rsidRPr="00861EE4">
        <w:rPr>
          <w:sz w:val="16"/>
          <w:highlight w:val="yellow"/>
        </w:rPr>
        <w:t xml:space="preserve">, </w:t>
      </w:r>
      <w:r w:rsidRPr="00861EE4">
        <w:rPr>
          <w:rStyle w:val="Emphasis"/>
          <w:highlight w:val="yellow"/>
        </w:rPr>
        <w:t>reaquiring</w:t>
      </w:r>
      <w:r w:rsidRPr="0025737A">
        <w:rPr>
          <w:sz w:val="16"/>
        </w:rPr>
        <w:t xml:space="preserve"> the </w:t>
      </w:r>
      <w:r w:rsidRPr="00861EE4">
        <w:rPr>
          <w:rStyle w:val="Emphasis"/>
          <w:highlight w:val="yellow"/>
        </w:rPr>
        <w:t>stature</w:t>
      </w:r>
      <w:r w:rsidRPr="00861EE4">
        <w:rPr>
          <w:sz w:val="16"/>
          <w:highlight w:val="yellow"/>
        </w:rPr>
        <w:t xml:space="preserve">, </w:t>
      </w:r>
      <w:r w:rsidRPr="00861EE4">
        <w:rPr>
          <w:rStyle w:val="Emphasis"/>
          <w:highlight w:val="yellow"/>
        </w:rPr>
        <w:t>intelligence</w:t>
      </w:r>
      <w:r w:rsidRPr="0025737A">
        <w:rPr>
          <w:sz w:val="16"/>
        </w:rPr>
        <w:t xml:space="preserve">, eloquence, </w:t>
      </w:r>
      <w:r w:rsidRPr="00861EE4">
        <w:rPr>
          <w:rStyle w:val="StyleUnderline"/>
          <w:highlight w:val="yellow"/>
        </w:rPr>
        <w:t>and</w:t>
      </w:r>
      <w:r w:rsidRPr="00861EE4">
        <w:rPr>
          <w:sz w:val="16"/>
          <w:highlight w:val="yellow"/>
        </w:rPr>
        <w:t xml:space="preserve"> </w:t>
      </w:r>
      <w:r w:rsidRPr="00861EE4">
        <w:rPr>
          <w:rStyle w:val="Emphasis"/>
          <w:highlight w:val="yellow"/>
        </w:rPr>
        <w:t>commitment</w:t>
      </w:r>
      <w:r w:rsidRPr="0025737A">
        <w:rPr>
          <w:sz w:val="16"/>
        </w:rPr>
        <w:t xml:space="preserve"> to the population </w:t>
      </w:r>
      <w:r w:rsidRPr="00861EE4">
        <w:rPr>
          <w:rStyle w:val="StyleUnderline"/>
          <w:highlight w:val="yellow"/>
        </w:rPr>
        <w:t>it once had</w:t>
      </w:r>
      <w:r w:rsidRPr="0025737A">
        <w:rPr>
          <w:sz w:val="16"/>
        </w:rPr>
        <w:t>. In the chapter ahead, we look at the nature of congressional debate in the country’s five constitutionally declared wars – the War of 1812, the Mexican-American War of 1846, the Spanish-American War of 1898, World War I and World War II – deliberations in which the full stature of the assembly comes clearly into view. The high quality of congressional analysis constrasts sharly with the low quality of debate carried out in secret presidential deliberations about whether to drop the atomic bomb in the Taiwan straits in 1954 and on East Germany in 1959.</w:t>
      </w:r>
    </w:p>
    <w:p w14:paraId="09CC0A2D" w14:textId="77777777" w:rsidR="003C7BA6" w:rsidRDefault="003C7BA6" w:rsidP="003C7BA6"/>
    <w:p w14:paraId="73AF03A3" w14:textId="77777777" w:rsidR="003C7BA6" w:rsidRPr="0025737A" w:rsidRDefault="003C7BA6" w:rsidP="003C7BA6">
      <w:pPr>
        <w:pStyle w:val="Heading4"/>
      </w:pPr>
      <w:r w:rsidRPr="0025737A">
        <w:t xml:space="preserve">Unchecked exec nuclear authority undermines </w:t>
      </w:r>
      <w:r w:rsidRPr="0025737A">
        <w:rPr>
          <w:u w:val="single"/>
        </w:rPr>
        <w:t>political will</w:t>
      </w:r>
      <w:r w:rsidRPr="0025737A">
        <w:t xml:space="preserve"> for checks on excessive </w:t>
      </w:r>
      <w:r w:rsidRPr="0025737A">
        <w:rPr>
          <w:u w:val="single"/>
        </w:rPr>
        <w:t>executive secrecy</w:t>
      </w:r>
      <w:r w:rsidRPr="003C7BA6">
        <w:t>---proves CP solvency and is an alt-cause to the plan</w:t>
      </w:r>
    </w:p>
    <w:p w14:paraId="1C2B7343" w14:textId="77777777" w:rsidR="003C7BA6" w:rsidRPr="0025737A" w:rsidRDefault="003C7BA6" w:rsidP="003C7BA6">
      <w:r w:rsidRPr="0025737A">
        <w:t xml:space="preserve">Gary </w:t>
      </w:r>
      <w:r w:rsidRPr="00861EE4">
        <w:rPr>
          <w:rStyle w:val="Style13ptBold"/>
        </w:rPr>
        <w:t>Wills 10</w:t>
      </w:r>
      <w:r w:rsidRPr="0025737A">
        <w:t>, history professor at Northwestern University, former history professor at Johns Hopkins, Bomb Power, p 1-4</w:t>
      </w:r>
    </w:p>
    <w:p w14:paraId="49F18C4F" w14:textId="77777777" w:rsidR="003C7BA6" w:rsidRPr="0025737A" w:rsidRDefault="003C7BA6" w:rsidP="003C7BA6">
      <w:pPr>
        <w:rPr>
          <w:sz w:val="14"/>
        </w:rPr>
      </w:pPr>
      <w:r w:rsidRPr="0025737A">
        <w:rPr>
          <w:sz w:val="14"/>
        </w:rPr>
        <w:t xml:space="preserve">This book has a basic thesis, that </w:t>
      </w:r>
      <w:r w:rsidRPr="00861EE4">
        <w:rPr>
          <w:rStyle w:val="StyleUnderline"/>
          <w:highlight w:val="yellow"/>
        </w:rPr>
        <w:t>the Bomb</w:t>
      </w:r>
      <w:r w:rsidRPr="0025737A">
        <w:rPr>
          <w:sz w:val="14"/>
        </w:rPr>
        <w:t xml:space="preserve"> altered our subsequent - history down to its deepest constitutional roots. It </w:t>
      </w:r>
      <w:r w:rsidRPr="00861EE4">
        <w:rPr>
          <w:rStyle w:val="StyleUnderline"/>
          <w:highlight w:val="yellow"/>
        </w:rPr>
        <w:t>redeﬁned</w:t>
      </w:r>
      <w:r w:rsidRPr="0025737A">
        <w:rPr>
          <w:sz w:val="14"/>
        </w:rPr>
        <w:t xml:space="preserve"> </w:t>
      </w:r>
      <w:r w:rsidRPr="00861EE4">
        <w:rPr>
          <w:rStyle w:val="StyleUnderline"/>
          <w:highlight w:val="yellow"/>
        </w:rPr>
        <w:t>the presidency</w:t>
      </w:r>
      <w:r w:rsidRPr="0025737A">
        <w:rPr>
          <w:sz w:val="14"/>
        </w:rPr>
        <w:t xml:space="preserve">, as in all respects America's “Commander in Chief” (a term that took on a new and unconstitutional meaning in this period). It fostered an anxiety of continuing crisis, so that society was pervasively militarized. It </w:t>
      </w:r>
      <w:r w:rsidRPr="00861EE4">
        <w:rPr>
          <w:rStyle w:val="StyleUnderline"/>
          <w:highlight w:val="yellow"/>
        </w:rPr>
        <w:t>redeﬁned</w:t>
      </w:r>
      <w:r w:rsidRPr="0025737A">
        <w:rPr>
          <w:sz w:val="14"/>
        </w:rPr>
        <w:t xml:space="preserve"> the </w:t>
      </w:r>
      <w:r w:rsidRPr="00861EE4">
        <w:rPr>
          <w:rStyle w:val="StyleUnderline"/>
          <w:highlight w:val="yellow"/>
        </w:rPr>
        <w:t>government as</w:t>
      </w:r>
      <w:r w:rsidRPr="0025737A">
        <w:rPr>
          <w:sz w:val="14"/>
        </w:rPr>
        <w:t xml:space="preserve"> </w:t>
      </w:r>
      <w:r w:rsidRPr="0025737A">
        <w:rPr>
          <w:rStyle w:val="StyleUnderline"/>
        </w:rPr>
        <w:t>a</w:t>
      </w:r>
      <w:r w:rsidRPr="0025737A">
        <w:rPr>
          <w:sz w:val="14"/>
        </w:rPr>
        <w:t xml:space="preserve"> </w:t>
      </w:r>
      <w:r w:rsidRPr="00861EE4">
        <w:rPr>
          <w:rStyle w:val="Emphasis"/>
          <w:highlight w:val="yellow"/>
        </w:rPr>
        <w:t>National Security State</w:t>
      </w:r>
      <w:r w:rsidRPr="00861EE4">
        <w:rPr>
          <w:sz w:val="14"/>
          <w:highlight w:val="yellow"/>
        </w:rPr>
        <w:t xml:space="preserve">, </w:t>
      </w:r>
      <w:r w:rsidRPr="00861EE4">
        <w:rPr>
          <w:rStyle w:val="StyleUnderline"/>
          <w:highlight w:val="yellow"/>
        </w:rPr>
        <w:t>with</w:t>
      </w:r>
      <w:r w:rsidRPr="0025737A">
        <w:rPr>
          <w:sz w:val="14"/>
        </w:rPr>
        <w:t xml:space="preserve"> an apparatus of </w:t>
      </w:r>
      <w:r w:rsidRPr="00861EE4">
        <w:rPr>
          <w:rStyle w:val="Emphasis"/>
          <w:highlight w:val="yellow"/>
        </w:rPr>
        <w:t>secrecy</w:t>
      </w:r>
      <w:r w:rsidRPr="00861EE4">
        <w:rPr>
          <w:sz w:val="14"/>
          <w:highlight w:val="yellow"/>
        </w:rPr>
        <w:t xml:space="preserve"> </w:t>
      </w:r>
      <w:r w:rsidRPr="00861EE4">
        <w:rPr>
          <w:rStyle w:val="StyleUnderline"/>
          <w:highlight w:val="yellow"/>
        </w:rPr>
        <w:t>and</w:t>
      </w:r>
      <w:r w:rsidRPr="00861EE4">
        <w:rPr>
          <w:sz w:val="14"/>
          <w:highlight w:val="yellow"/>
        </w:rPr>
        <w:t xml:space="preserve"> </w:t>
      </w:r>
      <w:r w:rsidRPr="00861EE4">
        <w:rPr>
          <w:rStyle w:val="Emphasis"/>
          <w:highlight w:val="yellow"/>
        </w:rPr>
        <w:t>exec</w:t>
      </w:r>
      <w:r w:rsidRPr="0025737A">
        <w:rPr>
          <w:rStyle w:val="Emphasis"/>
        </w:rPr>
        <w:t xml:space="preserve">utive </w:t>
      </w:r>
      <w:r w:rsidRPr="00861EE4">
        <w:rPr>
          <w:rStyle w:val="Emphasis"/>
          <w:highlight w:val="yellow"/>
        </w:rPr>
        <w:t>control</w:t>
      </w:r>
      <w:r w:rsidRPr="0025737A">
        <w:rPr>
          <w:sz w:val="14"/>
        </w:rPr>
        <w:t xml:space="preserve">. It </w:t>
      </w:r>
      <w:r w:rsidRPr="00861EE4">
        <w:rPr>
          <w:rStyle w:val="StyleUnderline"/>
          <w:highlight w:val="yellow"/>
        </w:rPr>
        <w:t>redeﬁned</w:t>
      </w:r>
      <w:r w:rsidRPr="0025737A">
        <w:rPr>
          <w:rStyle w:val="StyleUnderline"/>
        </w:rPr>
        <w:t xml:space="preserve"> </w:t>
      </w:r>
      <w:r w:rsidRPr="00861EE4">
        <w:rPr>
          <w:rStyle w:val="Emphasis"/>
          <w:highlight w:val="yellow"/>
        </w:rPr>
        <w:t>Congress</w:t>
      </w:r>
      <w:r w:rsidRPr="00861EE4">
        <w:rPr>
          <w:sz w:val="14"/>
          <w:highlight w:val="yellow"/>
        </w:rPr>
        <w:t xml:space="preserve"> </w:t>
      </w:r>
      <w:r w:rsidRPr="00861EE4">
        <w:rPr>
          <w:rStyle w:val="StyleUnderline"/>
          <w:highlight w:val="yellow"/>
        </w:rPr>
        <w:t>as an executor of the</w:t>
      </w:r>
      <w:r w:rsidRPr="00861EE4">
        <w:rPr>
          <w:sz w:val="14"/>
          <w:highlight w:val="yellow"/>
        </w:rPr>
        <w:t xml:space="preserve"> </w:t>
      </w:r>
      <w:r w:rsidRPr="00861EE4">
        <w:rPr>
          <w:rStyle w:val="StyleUnderline"/>
          <w:highlight w:val="yellow"/>
        </w:rPr>
        <w:t>executive</w:t>
      </w:r>
      <w:r w:rsidRPr="00861EE4">
        <w:rPr>
          <w:sz w:val="14"/>
          <w:highlight w:val="yellow"/>
        </w:rPr>
        <w:t>.</w:t>
      </w:r>
      <w:r w:rsidRPr="0025737A">
        <w:rPr>
          <w:sz w:val="14"/>
        </w:rPr>
        <w:t xml:space="preserve"> And it redeﬁned the Supreme Court. as a follower of the follower of the executive. </w:t>
      </w:r>
      <w:r w:rsidRPr="00861EE4">
        <w:rPr>
          <w:rStyle w:val="StyleUnderline"/>
          <w:highlight w:val="yellow"/>
        </w:rPr>
        <w:t>Only one part of</w:t>
      </w:r>
      <w:r w:rsidRPr="0025737A">
        <w:rPr>
          <w:rStyle w:val="StyleUnderline"/>
        </w:rPr>
        <w:t xml:space="preserve"> the </w:t>
      </w:r>
      <w:r w:rsidRPr="00861EE4">
        <w:rPr>
          <w:rStyle w:val="StyleUnderline"/>
          <w:highlight w:val="yellow"/>
        </w:rPr>
        <w:t>government</w:t>
      </w:r>
      <w:r w:rsidRPr="0025737A">
        <w:rPr>
          <w:sz w:val="14"/>
        </w:rPr>
        <w:t xml:space="preserve"> </w:t>
      </w:r>
      <w:r w:rsidRPr="00861EE4">
        <w:rPr>
          <w:rStyle w:val="StyleUnderline"/>
          <w:highlight w:val="yellow"/>
        </w:rPr>
        <w:t>had</w:t>
      </w:r>
      <w:r w:rsidRPr="0025737A">
        <w:rPr>
          <w:rStyle w:val="StyleUnderline"/>
        </w:rPr>
        <w:t xml:space="preserve"> the supreme power</w:t>
      </w:r>
      <w:r w:rsidRPr="0025737A">
        <w:rPr>
          <w:sz w:val="14"/>
        </w:rPr>
        <w:t xml:space="preserve">, </w:t>
      </w:r>
      <w:r w:rsidRPr="00861EE4">
        <w:rPr>
          <w:rStyle w:val="StyleUnderline"/>
          <w:highlight w:val="yellow"/>
        </w:rPr>
        <w:t>the</w:t>
      </w:r>
      <w:r w:rsidRPr="0025737A">
        <w:rPr>
          <w:rStyle w:val="StyleUnderline"/>
        </w:rPr>
        <w:t xml:space="preserve"> </w:t>
      </w:r>
      <w:r w:rsidRPr="00861EE4">
        <w:rPr>
          <w:rStyle w:val="StyleUnderline"/>
          <w:highlight w:val="yellow"/>
        </w:rPr>
        <w:t>Bomb</w:t>
      </w:r>
      <w:r w:rsidRPr="0025737A">
        <w:rPr>
          <w:sz w:val="14"/>
        </w:rPr>
        <w:t xml:space="preserve">, </w:t>
      </w:r>
      <w:r w:rsidRPr="0025737A">
        <w:rPr>
          <w:rStyle w:val="StyleUnderline"/>
        </w:rPr>
        <w:t xml:space="preserve">and </w:t>
      </w:r>
      <w:r w:rsidRPr="00861EE4">
        <w:rPr>
          <w:rStyle w:val="StyleUnderline"/>
          <w:highlight w:val="yellow"/>
        </w:rPr>
        <w:t>all else must defer to it</w:t>
      </w:r>
      <w:r w:rsidRPr="00861EE4">
        <w:rPr>
          <w:sz w:val="14"/>
          <w:highlight w:val="yellow"/>
        </w:rPr>
        <w:t>,</w:t>
      </w:r>
      <w:r w:rsidRPr="0025737A">
        <w:rPr>
          <w:sz w:val="14"/>
        </w:rPr>
        <w:t xml:space="preserve"> </w:t>
      </w:r>
      <w:r w:rsidRPr="0025737A">
        <w:rPr>
          <w:rStyle w:val="StyleUnderline"/>
        </w:rPr>
        <w:t>for</w:t>
      </w:r>
      <w:r w:rsidRPr="0025737A">
        <w:rPr>
          <w:sz w:val="14"/>
        </w:rPr>
        <w:t xml:space="preserve"> the good of the nation, for the good of the world, for the custody of the future, </w:t>
      </w:r>
      <w:r w:rsidRPr="0025737A">
        <w:rPr>
          <w:rStyle w:val="StyleUnderline"/>
        </w:rPr>
        <w:t>in</w:t>
      </w:r>
      <w:r w:rsidRPr="0025737A">
        <w:rPr>
          <w:sz w:val="14"/>
        </w:rPr>
        <w:t xml:space="preserve"> a world of </w:t>
      </w:r>
      <w:r w:rsidRPr="0025737A">
        <w:rPr>
          <w:rStyle w:val="StyleUnderline"/>
        </w:rPr>
        <w:t>perpetual emergency</w:t>
      </w:r>
      <w:r w:rsidRPr="0025737A">
        <w:rPr>
          <w:sz w:val="14"/>
        </w:rPr>
        <w:t xml:space="preserve"> </w:t>
      </w:r>
      <w:r w:rsidRPr="00861EE4">
        <w:rPr>
          <w:rStyle w:val="StyleUnderline"/>
          <w:highlight w:val="yellow"/>
        </w:rPr>
        <w:t>superseding</w:t>
      </w:r>
      <w:r w:rsidRPr="0025737A">
        <w:rPr>
          <w:sz w:val="14"/>
        </w:rPr>
        <w:t xml:space="preserve"> </w:t>
      </w:r>
      <w:r w:rsidRPr="0025737A">
        <w:rPr>
          <w:rStyle w:val="StyleUnderline"/>
        </w:rPr>
        <w:t>ordinary</w:t>
      </w:r>
      <w:r w:rsidRPr="0025737A">
        <w:rPr>
          <w:sz w:val="14"/>
        </w:rPr>
        <w:t xml:space="preserve"> </w:t>
      </w:r>
      <w:r w:rsidRPr="0025737A">
        <w:rPr>
          <w:rStyle w:val="StyleUnderline"/>
        </w:rPr>
        <w:t>constitutional</w:t>
      </w:r>
      <w:r w:rsidRPr="0025737A">
        <w:rPr>
          <w:sz w:val="14"/>
        </w:rPr>
        <w:t xml:space="preserve"> </w:t>
      </w:r>
      <w:r w:rsidRPr="00861EE4">
        <w:rPr>
          <w:rStyle w:val="Emphasis"/>
          <w:highlight w:val="yellow"/>
        </w:rPr>
        <w:t>restrictions</w:t>
      </w:r>
      <w:r w:rsidRPr="0025737A">
        <w:rPr>
          <w:sz w:val="14"/>
        </w:rPr>
        <w:t>.</w:t>
      </w:r>
    </w:p>
    <w:p w14:paraId="52A08AAA" w14:textId="77777777" w:rsidR="003C7BA6" w:rsidRPr="0025737A" w:rsidRDefault="003C7BA6" w:rsidP="003C7BA6">
      <w:pPr>
        <w:rPr>
          <w:sz w:val="14"/>
        </w:rPr>
      </w:pPr>
      <w:r w:rsidRPr="0025737A">
        <w:rPr>
          <w:sz w:val="14"/>
        </w:rPr>
        <w:t>All this grew out of the Manhattan Project, out of its product, and even more out ot'its process. The project’s secret work, secretly funded at the behest of the President, was a model for the covert activities and overt authority of the government we now experience. Congress was kept in the dark about the Manhattan Project. Even Vice President Harry Truman was kept in the dark—until he became President. Con- do] over the mystery of Los Alamos presaged conuol o\er“the button" and “the football," which made the presidency a lone eminence above constitutional scrutiny. The care and keeping of the Bomb ramiﬁed across a worldwide network of military bases for supply, refueling areas, radar installments, radiation monitoring, and launch sites. The round-the- clock Strategic Air Conunand—which kept in the air nuclear-attired planes able to respond to orders anywhere in the world—set the pat— tern For later nuclear submarine deployment. satellite intelligence. and anti-ballistic space programs. The National Security State articulated itselfin various intelligence agencies. the Central Intelligence Agency, the National Security Agency, the programs of classiﬁcation and clear- ance. the new doctrines of executive power (the unitary executive without check from the other branches. or presidential signing state- ments that nullified laws passed by Congress). State secrets multiplied far beyond the power to clear them for release or for courts to demand their production.</w:t>
      </w:r>
    </w:p>
    <w:p w14:paraId="73F47F09" w14:textId="77777777" w:rsidR="003C7BA6" w:rsidRPr="0025737A" w:rsidRDefault="003C7BA6" w:rsidP="003C7BA6">
      <w:pPr>
        <w:rPr>
          <w:sz w:val="14"/>
        </w:rPr>
      </w:pPr>
      <w:r w:rsidRPr="0025737A">
        <w:rPr>
          <w:sz w:val="14"/>
        </w:rPr>
        <w:t>In the past, wartime had led to suspension of various parts of the Constitution. Loyalists were rounded up in the Revolution. Suspected aliens were imprisoned in the Quasi-War of the 17905. Lincoln can- celed habeas corpus in the Civil \Vzir. Roosevelt interned Japanese- American citizens in \Vorld War II. These were seen as temporary measures. and the Constitution was generally restored to integrity after the crisis was over. But since the inception of World War II we have had a continuous state of impending or partial war. with retained con- stitutional restrictions. World War II faded into the Cold \Var. and the Cold War into the war on terror, giving us over two-thirds of a century of war in peace, with growing security measures, increased govermnental secrecy. broad classiﬁcation of information. procedural clearances of those citizens able to know what rulers were doing in secret. The re- quirements became more stringent. not less, after World War II and then again after the Cold War. Normality never returned, and the excutive power increased decade by decade, reaching a new high in the twenty-ﬁrst century—a continuous story of unidirectional increase in the executive power.</w:t>
      </w:r>
    </w:p>
    <w:p w14:paraId="05BA6FF6" w14:textId="77777777" w:rsidR="003C7BA6" w:rsidRPr="0025737A" w:rsidRDefault="003C7BA6" w:rsidP="003C7BA6">
      <w:pPr>
        <w:rPr>
          <w:sz w:val="14"/>
        </w:rPr>
      </w:pPr>
      <w:r w:rsidRPr="0025737A">
        <w:rPr>
          <w:sz w:val="14"/>
        </w:rPr>
        <w:t xml:space="preserve">At the bottom of it all has been the Bomb. For the ﬁrst time in our history, </w:t>
      </w:r>
      <w:r w:rsidRPr="00861EE4">
        <w:rPr>
          <w:rStyle w:val="StyleUnderline"/>
          <w:highlight w:val="yellow"/>
        </w:rPr>
        <w:t>the President</w:t>
      </w:r>
      <w:r w:rsidRPr="0025737A">
        <w:rPr>
          <w:rStyle w:val="StyleUnderline"/>
        </w:rPr>
        <w:t xml:space="preserve"> </w:t>
      </w:r>
      <w:r w:rsidRPr="00861EE4">
        <w:rPr>
          <w:rStyle w:val="StyleUnderline"/>
          <w:highlight w:val="yellow"/>
        </w:rPr>
        <w:t>was given</w:t>
      </w:r>
      <w:r w:rsidRPr="0025737A">
        <w:rPr>
          <w:sz w:val="14"/>
        </w:rPr>
        <w:t xml:space="preserve"> </w:t>
      </w:r>
      <w:r w:rsidRPr="00861EE4">
        <w:rPr>
          <w:rStyle w:val="Emphasis"/>
          <w:highlight w:val="yellow"/>
        </w:rPr>
        <w:t>sole</w:t>
      </w:r>
      <w:r w:rsidRPr="0025737A">
        <w:rPr>
          <w:rStyle w:val="Emphasis"/>
        </w:rPr>
        <w:t xml:space="preserve"> and unconstrained </w:t>
      </w:r>
      <w:r w:rsidRPr="00861EE4">
        <w:rPr>
          <w:rStyle w:val="Emphasis"/>
          <w:highlight w:val="yellow"/>
        </w:rPr>
        <w:t>authority</w:t>
      </w:r>
      <w:r w:rsidRPr="0025737A">
        <w:rPr>
          <w:rStyle w:val="Emphasis"/>
        </w:rPr>
        <w:t xml:space="preserve"> </w:t>
      </w:r>
      <w:r w:rsidRPr="00861EE4">
        <w:rPr>
          <w:rStyle w:val="StyleUnderline"/>
          <w:highlight w:val="yellow"/>
        </w:rPr>
        <w:t>over</w:t>
      </w:r>
      <w:r w:rsidRPr="0025737A">
        <w:rPr>
          <w:rStyle w:val="StyleUnderline"/>
        </w:rPr>
        <w:t xml:space="preserve"> all possible uses</w:t>
      </w:r>
      <w:r w:rsidRPr="0025737A">
        <w:rPr>
          <w:sz w:val="14"/>
        </w:rPr>
        <w:t xml:space="preserve"> </w:t>
      </w:r>
      <w:r w:rsidRPr="0025737A">
        <w:rPr>
          <w:rStyle w:val="StyleUnderline"/>
        </w:rPr>
        <w:t>of the Bomb</w:t>
      </w:r>
      <w:r w:rsidRPr="0025737A">
        <w:rPr>
          <w:sz w:val="14"/>
        </w:rPr>
        <w:t xml:space="preserve">. </w:t>
      </w:r>
      <w:r w:rsidRPr="0025737A">
        <w:rPr>
          <w:rStyle w:val="StyleUnderline"/>
        </w:rPr>
        <w:t xml:space="preserve">All the </w:t>
      </w:r>
      <w:r w:rsidRPr="00861EE4">
        <w:rPr>
          <w:rStyle w:val="StyleUnderline"/>
          <w:highlight w:val="yellow"/>
        </w:rPr>
        <w:t>preparations</w:t>
      </w:r>
      <w:r w:rsidRPr="0025737A">
        <w:rPr>
          <w:sz w:val="14"/>
        </w:rPr>
        <w:t xml:space="preserve">, </w:t>
      </w:r>
      <w:r w:rsidRPr="00861EE4">
        <w:rPr>
          <w:rStyle w:val="StyleUnderline"/>
          <w:highlight w:val="yellow"/>
        </w:rPr>
        <w:t xml:space="preserve">protections, and </w:t>
      </w:r>
      <w:r w:rsidRPr="0025737A">
        <w:rPr>
          <w:rStyle w:val="StyleUnderline"/>
        </w:rPr>
        <w:t xml:space="preserve">auxiliary </w:t>
      </w:r>
      <w:r w:rsidRPr="00861EE4">
        <w:rPr>
          <w:rStyle w:val="StyleUnderline"/>
          <w:highlight w:val="yellow"/>
        </w:rPr>
        <w:t>requirements</w:t>
      </w:r>
      <w:r w:rsidRPr="0025737A">
        <w:rPr>
          <w:sz w:val="14"/>
        </w:rPr>
        <w:t xml:space="preserve"> </w:t>
      </w:r>
      <w:r w:rsidRPr="0025737A">
        <w:rPr>
          <w:rStyle w:val="StyleUnderline"/>
        </w:rPr>
        <w:t>for the Bomb's use</w:t>
      </w:r>
      <w:r w:rsidRPr="0025737A">
        <w:rPr>
          <w:sz w:val="14"/>
        </w:rPr>
        <w:t xml:space="preserve">, </w:t>
      </w:r>
      <w:r w:rsidRPr="00861EE4">
        <w:rPr>
          <w:rStyle w:val="StyleUnderline"/>
          <w:highlight w:val="yellow"/>
        </w:rPr>
        <w:t>including</w:t>
      </w:r>
      <w:r w:rsidRPr="0025737A">
        <w:rPr>
          <w:sz w:val="14"/>
        </w:rPr>
        <w:t xml:space="preserve"> </w:t>
      </w:r>
      <w:r w:rsidRPr="00861EE4">
        <w:rPr>
          <w:rStyle w:val="Emphasis"/>
          <w:highlight w:val="yellow"/>
        </w:rPr>
        <w:t xml:space="preserve">secrecy </w:t>
      </w:r>
      <w:r w:rsidRPr="0025737A">
        <w:rPr>
          <w:rStyle w:val="Emphasis"/>
        </w:rPr>
        <w:t>about the whole matter</w:t>
      </w:r>
      <w:r w:rsidRPr="0025737A">
        <w:rPr>
          <w:sz w:val="14"/>
        </w:rPr>
        <w:t xml:space="preserve"> and a worldwide deployment of various means of delivery. launching by land. sea. air. or space—a vast network For the study. development. creation. storage. guarding. and updating of nuclear arsenals. along with an immense intelligence apparatus to ascertain conditions for the weap- ons’ maintenance and employment—all these were concentrated in the executive branch. immune from interference by the legislative or judicial branches. Every</w:t>
      </w:r>
      <w:r w:rsidRPr="0025737A">
        <w:rPr>
          <w:rStyle w:val="StyleUnderline"/>
        </w:rPr>
        <w:t xml:space="preserve"> </w:t>
      </w:r>
      <w:r w:rsidRPr="00861EE4">
        <w:rPr>
          <w:rStyle w:val="StyleUnderline"/>
          <w:highlight w:val="yellow"/>
        </w:rPr>
        <w:t>exec</w:t>
      </w:r>
      <w:r w:rsidRPr="0025737A">
        <w:rPr>
          <w:rStyle w:val="StyleUnderline"/>
        </w:rPr>
        <w:t>utive</w:t>
      </w:r>
      <w:r w:rsidRPr="0025737A">
        <w:rPr>
          <w:sz w:val="14"/>
        </w:rPr>
        <w:t xml:space="preserve"> </w:t>
      </w:r>
      <w:r w:rsidRPr="00861EE4">
        <w:rPr>
          <w:rStyle w:val="StyleUnderline"/>
          <w:highlight w:val="yellow"/>
        </w:rPr>
        <w:t>encroachment</w:t>
      </w:r>
      <w:r w:rsidRPr="0025737A">
        <w:rPr>
          <w:sz w:val="14"/>
        </w:rPr>
        <w:t xml:space="preserve"> or </w:t>
      </w:r>
      <w:r w:rsidRPr="0025737A">
        <w:rPr>
          <w:rStyle w:val="StyleUnderline"/>
        </w:rPr>
        <w:t>abuse</w:t>
      </w:r>
      <w:r w:rsidRPr="0025737A">
        <w:rPr>
          <w:sz w:val="14"/>
        </w:rPr>
        <w:t xml:space="preserve"> </w:t>
      </w:r>
      <w:r w:rsidRPr="00861EE4">
        <w:rPr>
          <w:rStyle w:val="StyleUnderline"/>
          <w:highlight w:val="yellow"/>
        </w:rPr>
        <w:t>was</w:t>
      </w:r>
      <w:r w:rsidRPr="0025737A">
        <w:rPr>
          <w:rStyle w:val="StyleUnderline"/>
        </w:rPr>
        <w:t xml:space="preserve"> </w:t>
      </w:r>
      <w:r w:rsidRPr="00861EE4">
        <w:rPr>
          <w:rStyle w:val="StyleUnderline"/>
          <w:highlight w:val="yellow"/>
        </w:rPr>
        <w:t>liable to justiﬁcation from this one</w:t>
      </w:r>
      <w:r w:rsidRPr="0025737A">
        <w:rPr>
          <w:rStyle w:val="StyleUnderline"/>
        </w:rPr>
        <w:t xml:space="preserve"> supreme </w:t>
      </w:r>
      <w:r w:rsidRPr="00861EE4">
        <w:rPr>
          <w:rStyle w:val="StyleUnderline"/>
          <w:highlight w:val="yellow"/>
        </w:rPr>
        <w:t>power</w:t>
      </w:r>
      <w:r w:rsidRPr="0025737A">
        <w:rPr>
          <w:rStyle w:val="StyleUnderline"/>
        </w:rPr>
        <w:t>.</w:t>
      </w:r>
    </w:p>
    <w:p w14:paraId="5C65F53A" w14:textId="77777777" w:rsidR="003C7BA6" w:rsidRPr="0025737A" w:rsidRDefault="003C7BA6" w:rsidP="003C7BA6">
      <w:pPr>
        <w:rPr>
          <w:sz w:val="14"/>
        </w:rPr>
      </w:pPr>
      <w:r w:rsidRPr="00861EE4">
        <w:rPr>
          <w:rStyle w:val="StyleUnderline"/>
          <w:highlight w:val="yellow"/>
        </w:rPr>
        <w:t>If the President has</w:t>
      </w:r>
      <w:r w:rsidRPr="0025737A">
        <w:rPr>
          <w:sz w:val="14"/>
        </w:rPr>
        <w:t xml:space="preserve"> the </w:t>
      </w:r>
      <w:r w:rsidRPr="00861EE4">
        <w:rPr>
          <w:rStyle w:val="Emphasis"/>
          <w:highlight w:val="yellow"/>
        </w:rPr>
        <w:t>sole authority</w:t>
      </w:r>
      <w:r w:rsidRPr="0025737A">
        <w:rPr>
          <w:sz w:val="14"/>
        </w:rPr>
        <w:t xml:space="preserve"> </w:t>
      </w:r>
      <w:r w:rsidRPr="0025737A">
        <w:rPr>
          <w:rStyle w:val="StyleUnderline"/>
        </w:rPr>
        <w:t>to launch nation-destroying weapons</w:t>
      </w:r>
      <w:r w:rsidRPr="00861EE4">
        <w:rPr>
          <w:rStyle w:val="StyleUnderline"/>
          <w:highlight w:val="yellow"/>
        </w:rPr>
        <w:t>, [they have]</w:t>
      </w:r>
      <w:r w:rsidRPr="0025737A">
        <w:rPr>
          <w:sz w:val="14"/>
        </w:rPr>
        <w:t xml:space="preserve"> </w:t>
      </w:r>
      <w:r w:rsidRPr="0025737A">
        <w:rPr>
          <w:strike/>
        </w:rPr>
        <w:t>he has</w:t>
      </w:r>
      <w:r w:rsidRPr="00861EE4">
        <w:rPr>
          <w:rStyle w:val="StyleUnderline"/>
          <w:highlight w:val="yellow"/>
        </w:rPr>
        <w:t xml:space="preserve"> license to </w:t>
      </w:r>
      <w:r w:rsidRPr="0025737A">
        <w:rPr>
          <w:rStyle w:val="StyleUnderline"/>
        </w:rPr>
        <w:t xml:space="preserve">use </w:t>
      </w:r>
      <w:r w:rsidRPr="00861EE4">
        <w:rPr>
          <w:rStyle w:val="StyleUnderline"/>
          <w:highlight w:val="yellow"/>
        </w:rPr>
        <w:t>every other power</w:t>
      </w:r>
      <w:r w:rsidRPr="0025737A">
        <w:rPr>
          <w:rStyle w:val="StyleUnderline"/>
        </w:rPr>
        <w:t xml:space="preserve"> at his disposal </w:t>
      </w:r>
      <w:r w:rsidRPr="00861EE4">
        <w:rPr>
          <w:rStyle w:val="StyleUnderline"/>
          <w:highlight w:val="yellow"/>
        </w:rPr>
        <w:t>that</w:t>
      </w:r>
      <w:r w:rsidRPr="0025737A">
        <w:rPr>
          <w:rStyle w:val="StyleUnderline"/>
        </w:rPr>
        <w:t xml:space="preserve"> might </w:t>
      </w:r>
      <w:r w:rsidRPr="00861EE4">
        <w:rPr>
          <w:rStyle w:val="StyleUnderline"/>
          <w:highlight w:val="yellow"/>
        </w:rPr>
        <w:t>safeguard that</w:t>
      </w:r>
      <w:r w:rsidRPr="0025737A">
        <w:rPr>
          <w:rStyle w:val="StyleUnderline"/>
        </w:rPr>
        <w:t>:</w:t>
      </w:r>
      <w:r w:rsidRPr="0025737A">
        <w:rPr>
          <w:sz w:val="14"/>
        </w:rPr>
        <w:t xml:space="preserve"> </w:t>
      </w:r>
      <w:r w:rsidRPr="0025737A">
        <w:rPr>
          <w:rStyle w:val="StyleUnderline"/>
        </w:rPr>
        <w:t>supreme necessity</w:t>
      </w:r>
      <w:r w:rsidRPr="0025737A">
        <w:rPr>
          <w:sz w:val="14"/>
        </w:rPr>
        <w:t xml:space="preserve">. </w:t>
      </w:r>
      <w:r w:rsidRPr="0025737A">
        <w:rPr>
          <w:rStyle w:val="StyleUnderline"/>
        </w:rPr>
        <w:t>If he says he needs other</w:t>
      </w:r>
      <w:r w:rsidRPr="0025737A">
        <w:rPr>
          <w:sz w:val="14"/>
        </w:rPr>
        <w:t xml:space="preserve"> </w:t>
      </w:r>
      <w:r w:rsidRPr="0025737A">
        <w:rPr>
          <w:rStyle w:val="StyleUnderline"/>
        </w:rPr>
        <w:t>and</w:t>
      </w:r>
      <w:r w:rsidRPr="0025737A">
        <w:rPr>
          <w:sz w:val="14"/>
        </w:rPr>
        <w:t xml:space="preserve"> lesser powers. </w:t>
      </w:r>
      <w:r w:rsidRPr="0025737A">
        <w:rPr>
          <w:rStyle w:val="StyleUnderline"/>
        </w:rPr>
        <w:t>how can Congress or the courts discem whether he needs them when</w:t>
      </w:r>
      <w:r w:rsidRPr="0025737A">
        <w:rPr>
          <w:sz w:val="14"/>
        </w:rPr>
        <w:t xml:space="preserve"> </w:t>
      </w:r>
      <w:r w:rsidRPr="0025737A">
        <w:rPr>
          <w:rStyle w:val="StyleUnderline"/>
        </w:rPr>
        <w:t>they have no supervisory role over the basis of the claim he is making?</w:t>
      </w:r>
      <w:r w:rsidRPr="0025737A">
        <w:rPr>
          <w:sz w:val="14"/>
        </w:rPr>
        <w:t xml:space="preserve"> </w:t>
      </w:r>
      <w:r w:rsidRPr="0025737A">
        <w:rPr>
          <w:rStyle w:val="StyleUnderline"/>
        </w:rPr>
        <w:t>To challenge his authority anywhere is to</w:t>
      </w:r>
      <w:r w:rsidRPr="0025737A">
        <w:rPr>
          <w:sz w:val="14"/>
        </w:rPr>
        <w:t xml:space="preserve"> </w:t>
      </w:r>
      <w:r w:rsidRPr="0025737A">
        <w:rPr>
          <w:rStyle w:val="StyleUnderline"/>
        </w:rPr>
        <w:t>threaten the one great authority.</w:t>
      </w:r>
      <w:r w:rsidRPr="0025737A">
        <w:rPr>
          <w:sz w:val="14"/>
        </w:rPr>
        <w:t xml:space="preserve"> If he is weakened by criticism, how can other nations be sure he maintains the political ability to use his ultimate sanction? Every citizen is conscripted into the service of the Com— mander in Chief. As Vice President Dick Cheney put it on Fox News. in a December 2'] . 2008. interview with Chris Wallace:</w:t>
      </w:r>
    </w:p>
    <w:p w14:paraId="4E7D8923" w14:textId="77777777" w:rsidR="003C7BA6" w:rsidRDefault="003C7BA6" w:rsidP="003C7BA6">
      <w:pPr>
        <w:rPr>
          <w:sz w:val="14"/>
        </w:rPr>
      </w:pPr>
    </w:p>
    <w:p w14:paraId="4102E01A" w14:textId="77777777" w:rsidR="003C7BA6" w:rsidRDefault="003C7BA6" w:rsidP="003C7BA6">
      <w:pPr>
        <w:pStyle w:val="Heading4"/>
      </w:pPr>
      <w:bookmarkStart w:id="2" w:name="_Hlk535075254"/>
      <w:bookmarkStart w:id="3" w:name="_Hlk535075010"/>
      <w:r>
        <w:t>Nuclear secrecy is the vital internal link to congressional oversight</w:t>
      </w:r>
    </w:p>
    <w:p w14:paraId="265C1DDD" w14:textId="77777777" w:rsidR="003C7BA6" w:rsidRPr="00175B82" w:rsidRDefault="003C7BA6" w:rsidP="003C7BA6">
      <w:r w:rsidRPr="00175B82">
        <w:t xml:space="preserve">Tom </w:t>
      </w:r>
      <w:r w:rsidRPr="005778A4">
        <w:rPr>
          <w:rStyle w:val="Style13ptBold"/>
        </w:rPr>
        <w:t>Alderman 10</w:t>
      </w:r>
      <w:r w:rsidRPr="00175B82">
        <w:t>, Media, Presentation and Speech trainer, speech writer and founder of MediaPrep, 5-25-2010</w:t>
      </w:r>
      <w:r>
        <w:t>, ““Bomb Power,” or How the Atomic Bomb Ended a War, Increased Presidential Power and Eroded the Constitution,”</w:t>
      </w:r>
      <w:r w:rsidRPr="00175B82">
        <w:t xml:space="preserve"> https://www.huffingtonpost.com/tom-alderman/bomb-power-or-how-the-ato_b_589022.html</w:t>
      </w:r>
    </w:p>
    <w:p w14:paraId="36F267A6" w14:textId="77777777" w:rsidR="003C7BA6" w:rsidRPr="0025171D" w:rsidRDefault="003C7BA6" w:rsidP="003C7BA6">
      <w:pPr>
        <w:rPr>
          <w:sz w:val="16"/>
        </w:rPr>
      </w:pPr>
      <w:r w:rsidRPr="00861EE4">
        <w:rPr>
          <w:rStyle w:val="StyleUnderline"/>
          <w:highlight w:val="yellow"/>
        </w:rPr>
        <w:t>For those who feel</w:t>
      </w:r>
      <w:r w:rsidRPr="0025171D">
        <w:rPr>
          <w:sz w:val="16"/>
        </w:rPr>
        <w:t xml:space="preserve"> </w:t>
      </w:r>
      <w:r w:rsidRPr="00EF11F3">
        <w:rPr>
          <w:rStyle w:val="StyleUnderline"/>
        </w:rPr>
        <w:t>the</w:t>
      </w:r>
      <w:r w:rsidRPr="0025171D">
        <w:rPr>
          <w:sz w:val="16"/>
        </w:rPr>
        <w:t xml:space="preserve"> </w:t>
      </w:r>
      <w:r w:rsidRPr="00861EE4">
        <w:rPr>
          <w:rStyle w:val="StyleUnderline"/>
          <w:highlight w:val="yellow"/>
        </w:rPr>
        <w:t>Iraq</w:t>
      </w:r>
      <w:r w:rsidRPr="00EF11F3">
        <w:rPr>
          <w:rStyle w:val="StyleUnderline"/>
        </w:rPr>
        <w:t xml:space="preserve"> war </w:t>
      </w:r>
      <w:r w:rsidRPr="00861EE4">
        <w:rPr>
          <w:rStyle w:val="StyleUnderline"/>
          <w:highlight w:val="yellow"/>
        </w:rPr>
        <w:t>was</w:t>
      </w:r>
      <w:r w:rsidRPr="0025171D">
        <w:rPr>
          <w:sz w:val="16"/>
        </w:rPr>
        <w:t xml:space="preserve"> — oops — </w:t>
      </w:r>
      <w:r w:rsidRPr="00EF11F3">
        <w:rPr>
          <w:rStyle w:val="StyleUnderline"/>
        </w:rPr>
        <w:t xml:space="preserve">an </w:t>
      </w:r>
      <w:r w:rsidRPr="00EF11F3">
        <w:rPr>
          <w:rStyle w:val="Emphasis"/>
        </w:rPr>
        <w:t>arbitrary</w:t>
      </w:r>
      <w:r w:rsidRPr="00EF11F3">
        <w:rPr>
          <w:rStyle w:val="StyleUnderline"/>
        </w:rPr>
        <w:t xml:space="preserve"> decision</w:t>
      </w:r>
      <w:r w:rsidRPr="0025171D">
        <w:rPr>
          <w:sz w:val="16"/>
        </w:rPr>
        <w:t xml:space="preserve">, </w:t>
      </w:r>
      <w:r w:rsidRPr="00861EE4">
        <w:rPr>
          <w:rStyle w:val="Emphasis"/>
          <w:highlight w:val="yellow"/>
        </w:rPr>
        <w:t>shrouded in secrecy</w:t>
      </w:r>
      <w:r w:rsidRPr="00861EE4">
        <w:rPr>
          <w:sz w:val="16"/>
          <w:highlight w:val="yellow"/>
        </w:rPr>
        <w:t xml:space="preserve">, </w:t>
      </w:r>
      <w:r w:rsidRPr="00861EE4">
        <w:rPr>
          <w:rStyle w:val="StyleUnderline"/>
          <w:highlight w:val="yellow"/>
        </w:rPr>
        <w:t>by the president</w:t>
      </w:r>
      <w:r w:rsidRPr="0025171D">
        <w:rPr>
          <w:sz w:val="16"/>
        </w:rPr>
        <w:t xml:space="preserve"> in 2003, </w:t>
      </w:r>
      <w:r w:rsidRPr="00861EE4">
        <w:rPr>
          <w:rStyle w:val="StyleUnderline"/>
          <w:highlight w:val="yellow"/>
        </w:rPr>
        <w:t>you can</w:t>
      </w:r>
      <w:r w:rsidRPr="00EF11F3">
        <w:rPr>
          <w:rStyle w:val="StyleUnderline"/>
        </w:rPr>
        <w:t xml:space="preserve"> </w:t>
      </w:r>
      <w:r w:rsidRPr="00861EE4">
        <w:rPr>
          <w:rStyle w:val="Emphasis"/>
          <w:highlight w:val="yellow"/>
        </w:rPr>
        <w:t>trace its origins</w:t>
      </w:r>
      <w:r w:rsidRPr="00EF11F3">
        <w:rPr>
          <w:rStyle w:val="Emphasis"/>
        </w:rPr>
        <w:t xml:space="preserve"> </w:t>
      </w:r>
      <w:r w:rsidRPr="0025171D">
        <w:rPr>
          <w:sz w:val="16"/>
        </w:rPr>
        <w:t>back</w:t>
      </w:r>
      <w:r w:rsidRPr="00EF11F3">
        <w:rPr>
          <w:rStyle w:val="StyleUnderline"/>
        </w:rPr>
        <w:t xml:space="preserve"> </w:t>
      </w:r>
      <w:r w:rsidRPr="00861EE4">
        <w:rPr>
          <w:rStyle w:val="Emphasis"/>
          <w:highlight w:val="yellow"/>
        </w:rPr>
        <w:t>to the</w:t>
      </w:r>
      <w:r w:rsidRPr="0025171D">
        <w:rPr>
          <w:sz w:val="16"/>
        </w:rPr>
        <w:t xml:space="preserve"> first </w:t>
      </w:r>
      <w:r w:rsidRPr="00861EE4">
        <w:rPr>
          <w:rStyle w:val="Emphasis"/>
          <w:highlight w:val="yellow"/>
        </w:rPr>
        <w:t>atomic bomb</w:t>
      </w:r>
      <w:r w:rsidRPr="0025171D">
        <w:rPr>
          <w:sz w:val="16"/>
        </w:rPr>
        <w:t xml:space="preserve"> dropped on Japan in 1945. While that bomb ended World War II, it also started a chain reaction that exploded into America’s permanent secret security state — with emphasis on the word ‘permanent.’ Not a good thing according Pulitzer Prize-winning author Garry Wills in his compelling history of Bomb Power, The Modern Presidency and the National Security State.</w:t>
      </w:r>
    </w:p>
    <w:p w14:paraId="0C7F2645" w14:textId="77777777" w:rsidR="003C7BA6" w:rsidRPr="0025171D" w:rsidRDefault="003C7BA6" w:rsidP="003C7BA6">
      <w:pPr>
        <w:rPr>
          <w:sz w:val="16"/>
        </w:rPr>
      </w:pPr>
      <w:r w:rsidRPr="0025171D">
        <w:rPr>
          <w:sz w:val="16"/>
        </w:rPr>
        <w:t>It began as The Manhattan Project, a one-time secret operation with several facilities scattered around the country. The mission: build a bomb, win the war, go home. They accomplished everything except the ‘go home’ part. At war’s end, the government expanded the operation into The Atomic Energy Commission with a mandate to build and STOCKPILE lots of nuclear weapons. And, like all self-fertilizing bureaucracies, the operation began to — you’ll pardon the expression — mushroom into a massive cloud of covert nuclear activity. By the mid-1950s our government was employing 142,000 people in 20 sites around the country with a capital investment that EXCEEDED the combined capitalization of U.S. Steel, Bethlehem Steel, Alcoa, DuPont, Goodyear and General Motors. The word ‘massive’ comes to mind.</w:t>
      </w:r>
    </w:p>
    <w:p w14:paraId="04EBEC2D" w14:textId="77777777" w:rsidR="003C7BA6" w:rsidRPr="0025171D" w:rsidRDefault="003C7BA6" w:rsidP="003C7BA6">
      <w:pPr>
        <w:rPr>
          <w:sz w:val="16"/>
        </w:rPr>
      </w:pPr>
      <w:r w:rsidRPr="0025171D">
        <w:rPr>
          <w:sz w:val="16"/>
        </w:rPr>
        <w:t xml:space="preserve">Over the years, </w:t>
      </w:r>
      <w:r w:rsidRPr="00861EE4">
        <w:rPr>
          <w:rStyle w:val="StyleUnderline"/>
          <w:highlight w:val="yellow"/>
        </w:rPr>
        <w:t>every president since has grown that</w:t>
      </w:r>
      <w:r w:rsidRPr="0025171D">
        <w:rPr>
          <w:sz w:val="16"/>
        </w:rPr>
        <w:t xml:space="preserve"> original </w:t>
      </w:r>
      <w:r w:rsidRPr="00861EE4">
        <w:rPr>
          <w:rStyle w:val="Emphasis"/>
          <w:highlight w:val="yellow"/>
        </w:rPr>
        <w:t>model</w:t>
      </w:r>
      <w:r w:rsidRPr="0025171D">
        <w:rPr>
          <w:sz w:val="16"/>
        </w:rPr>
        <w:t xml:space="preserve"> </w:t>
      </w:r>
      <w:r w:rsidRPr="00861EE4">
        <w:rPr>
          <w:rStyle w:val="StyleUnderline"/>
          <w:highlight w:val="yellow"/>
        </w:rPr>
        <w:t>into</w:t>
      </w:r>
      <w:r w:rsidRPr="0025171D">
        <w:rPr>
          <w:sz w:val="16"/>
        </w:rPr>
        <w:t xml:space="preserve"> a 24/7 apparatus that covertly operates on </w:t>
      </w:r>
      <w:r w:rsidRPr="00861EE4">
        <w:rPr>
          <w:rStyle w:val="StyleUnderline"/>
          <w:highlight w:val="yellow"/>
        </w:rPr>
        <w:t>a global</w:t>
      </w:r>
      <w:r w:rsidRPr="0025171D">
        <w:rPr>
          <w:sz w:val="16"/>
        </w:rPr>
        <w:t xml:space="preserve"> geo-political </w:t>
      </w:r>
      <w:r w:rsidRPr="00861EE4">
        <w:rPr>
          <w:rStyle w:val="StyleUnderline"/>
          <w:highlight w:val="yellow"/>
        </w:rPr>
        <w:t>scale</w:t>
      </w:r>
      <w:r w:rsidRPr="0025171D">
        <w:rPr>
          <w:sz w:val="16"/>
        </w:rPr>
        <w:t>. Given the permanently threatening and scary world around us, it seems a reasonable, if malodorous consequence. Well, no, warns Wills. It’s actually more like a deeply troubling predicament that erodes our fundamental constitutional principals.</w:t>
      </w:r>
    </w:p>
    <w:p w14:paraId="69D03C48" w14:textId="77777777" w:rsidR="003C7BA6" w:rsidRDefault="003C7BA6" w:rsidP="003C7BA6">
      <w:pPr>
        <w:rPr>
          <w:rStyle w:val="StyleUnderline"/>
        </w:rPr>
      </w:pPr>
      <w:r w:rsidRPr="0025171D">
        <w:rPr>
          <w:sz w:val="16"/>
        </w:rPr>
        <w:t xml:space="preserve">Here’s how Wills lays it out: covert actions over the years by our presidents have created a significant imbalance in our quaint idea about three CO-EQUAL branches of government. </w:t>
      </w:r>
      <w:r w:rsidRPr="00861EE4">
        <w:rPr>
          <w:rStyle w:val="StyleUnderline"/>
          <w:highlight w:val="yellow"/>
        </w:rPr>
        <w:t>The A-bomb</w:t>
      </w:r>
      <w:r w:rsidRPr="0025171D">
        <w:rPr>
          <w:sz w:val="16"/>
        </w:rPr>
        <w:t xml:space="preserve"> project begat </w:t>
      </w:r>
      <w:r w:rsidRPr="00861EE4">
        <w:rPr>
          <w:rStyle w:val="StyleUnderline"/>
          <w:highlight w:val="yellow"/>
        </w:rPr>
        <w:t>increased</w:t>
      </w:r>
      <w:r w:rsidRPr="0025171D">
        <w:rPr>
          <w:sz w:val="16"/>
        </w:rPr>
        <w:t xml:space="preserve"> </w:t>
      </w:r>
      <w:r w:rsidRPr="00861EE4">
        <w:rPr>
          <w:rStyle w:val="StyleUnderline"/>
          <w:highlight w:val="yellow"/>
        </w:rPr>
        <w:t>presidential power</w:t>
      </w:r>
      <w:r w:rsidRPr="00861EE4">
        <w:rPr>
          <w:sz w:val="16"/>
          <w:highlight w:val="yellow"/>
        </w:rPr>
        <w:t xml:space="preserve"> </w:t>
      </w:r>
      <w:r w:rsidRPr="00861EE4">
        <w:rPr>
          <w:rStyle w:val="StyleUnderline"/>
          <w:highlight w:val="yellow"/>
        </w:rPr>
        <w:t xml:space="preserve">which begat </w:t>
      </w:r>
      <w:r w:rsidRPr="00861EE4">
        <w:rPr>
          <w:rStyle w:val="Emphasis"/>
          <w:highlight w:val="yellow"/>
        </w:rPr>
        <w:t>secret operations</w:t>
      </w:r>
      <w:r w:rsidRPr="0025171D">
        <w:rPr>
          <w:rStyle w:val="Emphasis"/>
        </w:rPr>
        <w:t xml:space="preserve"> </w:t>
      </w:r>
      <w:r w:rsidRPr="00861EE4">
        <w:rPr>
          <w:rStyle w:val="StyleUnderline"/>
          <w:highlight w:val="yellow"/>
        </w:rPr>
        <w:t>which became</w:t>
      </w:r>
      <w:r w:rsidRPr="0025171D">
        <w:rPr>
          <w:sz w:val="16"/>
        </w:rPr>
        <w:t xml:space="preserve"> permanent systems set up by </w:t>
      </w:r>
      <w:r w:rsidRPr="00EF11F3">
        <w:rPr>
          <w:rStyle w:val="StyleUnderline"/>
        </w:rPr>
        <w:t>executive orders with</w:t>
      </w:r>
      <w:r w:rsidRPr="0025171D">
        <w:rPr>
          <w:sz w:val="16"/>
        </w:rPr>
        <w:t xml:space="preserve"> absolutely </w:t>
      </w:r>
      <w:r w:rsidRPr="00EF11F3">
        <w:rPr>
          <w:rStyle w:val="StyleUnderline"/>
        </w:rPr>
        <w:t>zero constitutional authority</w:t>
      </w:r>
      <w:r w:rsidRPr="0025171D">
        <w:rPr>
          <w:sz w:val="16"/>
        </w:rPr>
        <w:t xml:space="preserve"> - </w:t>
      </w:r>
      <w:r w:rsidRPr="00EF11F3">
        <w:rPr>
          <w:rStyle w:val="StyleUnderline"/>
        </w:rPr>
        <w:t xml:space="preserve">and </w:t>
      </w:r>
      <w:r w:rsidRPr="00861EE4">
        <w:rPr>
          <w:rStyle w:val="StyleUnderline"/>
          <w:highlight w:val="yellow"/>
        </w:rPr>
        <w:t>zero</w:t>
      </w:r>
      <w:r w:rsidRPr="00861EE4">
        <w:rPr>
          <w:sz w:val="16"/>
          <w:highlight w:val="yellow"/>
        </w:rPr>
        <w:t xml:space="preserve"> </w:t>
      </w:r>
      <w:r w:rsidRPr="00861EE4">
        <w:rPr>
          <w:rStyle w:val="Emphasis"/>
          <w:highlight w:val="yellow"/>
        </w:rPr>
        <w:t>accountability</w:t>
      </w:r>
      <w:r w:rsidRPr="0025171D">
        <w:rPr>
          <w:sz w:val="16"/>
        </w:rPr>
        <w:t xml:space="preserve">. Accountability, writes Wills, is the essence of democracy. </w:t>
      </w:r>
      <w:r w:rsidRPr="00EF11F3">
        <w:rPr>
          <w:rStyle w:val="StyleUnderline"/>
        </w:rPr>
        <w:t>If people do not know what their government is doing, they cannot be truly self-governing.</w:t>
      </w:r>
      <w:r w:rsidRPr="0025171D">
        <w:rPr>
          <w:sz w:val="16"/>
        </w:rPr>
        <w:t xml:space="preserve"> </w:t>
      </w:r>
      <w:r w:rsidRPr="00861EE4">
        <w:rPr>
          <w:rStyle w:val="StyleUnderline"/>
          <w:highlight w:val="yellow"/>
        </w:rPr>
        <w:t>The national security state assumes</w:t>
      </w:r>
      <w:r w:rsidRPr="00EF11F3">
        <w:rPr>
          <w:rStyle w:val="StyleUnderline"/>
        </w:rPr>
        <w:t xml:space="preserve"> that</w:t>
      </w:r>
      <w:r w:rsidRPr="0025171D">
        <w:rPr>
          <w:sz w:val="16"/>
        </w:rPr>
        <w:t xml:space="preserve"> government </w:t>
      </w:r>
      <w:r w:rsidRPr="00861EE4">
        <w:rPr>
          <w:rStyle w:val="StyleUnderline"/>
          <w:highlight w:val="yellow"/>
        </w:rPr>
        <w:t>secrets</w:t>
      </w:r>
      <w:r w:rsidRPr="00861EE4">
        <w:rPr>
          <w:sz w:val="16"/>
          <w:highlight w:val="yellow"/>
        </w:rPr>
        <w:t xml:space="preserve"> </w:t>
      </w:r>
      <w:r w:rsidRPr="00861EE4">
        <w:rPr>
          <w:rStyle w:val="StyleUnderline"/>
          <w:highlight w:val="yellow"/>
        </w:rPr>
        <w:t>are too important</w:t>
      </w:r>
      <w:r w:rsidRPr="00EF11F3">
        <w:rPr>
          <w:rStyle w:val="StyleUnderline"/>
        </w:rPr>
        <w:t xml:space="preserve"> to be shared</w:t>
      </w:r>
      <w:r w:rsidRPr="0025171D">
        <w:rPr>
          <w:sz w:val="16"/>
        </w:rPr>
        <w:t xml:space="preserve"> and only those in the know can see classified information. </w:t>
      </w:r>
      <w:r w:rsidRPr="00861EE4">
        <w:rPr>
          <w:rStyle w:val="StyleUnderline"/>
          <w:highlight w:val="yellow"/>
        </w:rPr>
        <w:t>And only the president</w:t>
      </w:r>
      <w:r w:rsidRPr="00EF11F3">
        <w:rPr>
          <w:rStyle w:val="StyleUnderline"/>
        </w:rPr>
        <w:t xml:space="preserve"> </w:t>
      </w:r>
      <w:r w:rsidRPr="00861EE4">
        <w:rPr>
          <w:rStyle w:val="StyleUnderline"/>
          <w:highlight w:val="yellow"/>
        </w:rPr>
        <w:t>has</w:t>
      </w:r>
      <w:r w:rsidRPr="00EF11F3">
        <w:rPr>
          <w:rStyle w:val="StyleUnderline"/>
        </w:rPr>
        <w:t xml:space="preserve"> all </w:t>
      </w:r>
      <w:r w:rsidRPr="00861EE4">
        <w:rPr>
          <w:rStyle w:val="StyleUnderline"/>
          <w:highlight w:val="yellow"/>
        </w:rPr>
        <w:t>the facts</w:t>
      </w:r>
      <w:r w:rsidRPr="00861EE4">
        <w:rPr>
          <w:sz w:val="16"/>
          <w:highlight w:val="yellow"/>
        </w:rPr>
        <w:t xml:space="preserve">. </w:t>
      </w:r>
      <w:r w:rsidRPr="00861EE4">
        <w:rPr>
          <w:rStyle w:val="StyleUnderline"/>
          <w:highlight w:val="yellow"/>
        </w:rPr>
        <w:t>So, we,</w:t>
      </w:r>
      <w:r w:rsidRPr="0025171D">
        <w:rPr>
          <w:sz w:val="16"/>
        </w:rPr>
        <w:t xml:space="preserve"> the people, </w:t>
      </w:r>
      <w:r w:rsidRPr="00861EE4">
        <w:rPr>
          <w:rStyle w:val="StyleUnderline"/>
          <w:highlight w:val="yellow"/>
        </w:rPr>
        <w:t>must</w:t>
      </w:r>
      <w:r w:rsidRPr="0025171D">
        <w:rPr>
          <w:sz w:val="16"/>
        </w:rPr>
        <w:t xml:space="preserve"> </w:t>
      </w:r>
      <w:r w:rsidRPr="00EF11F3">
        <w:rPr>
          <w:rStyle w:val="StyleUnderline"/>
        </w:rPr>
        <w:t xml:space="preserve">simply </w:t>
      </w:r>
      <w:r w:rsidRPr="00861EE4">
        <w:rPr>
          <w:rStyle w:val="StyleUnderline"/>
          <w:highlight w:val="yellow"/>
        </w:rPr>
        <w:t>trust</w:t>
      </w:r>
      <w:r w:rsidRPr="00EF11F3">
        <w:rPr>
          <w:rStyle w:val="StyleUnderline"/>
        </w:rPr>
        <w:t xml:space="preserve"> </w:t>
      </w:r>
      <w:r w:rsidRPr="0025171D">
        <w:rPr>
          <w:rStyle w:val="StyleUnderline"/>
        </w:rPr>
        <w:t>that</w:t>
      </w:r>
      <w:r w:rsidRPr="00EF11F3">
        <w:rPr>
          <w:rStyle w:val="StyleUnderline"/>
        </w:rPr>
        <w:t xml:space="preserve"> </w:t>
      </w:r>
      <w:r w:rsidRPr="0025171D">
        <w:rPr>
          <w:sz w:val="16"/>
        </w:rPr>
        <w:t xml:space="preserve">our </w:t>
      </w:r>
      <w:r w:rsidRPr="00861EE4">
        <w:rPr>
          <w:rStyle w:val="StyleUnderline"/>
          <w:highlight w:val="yellow"/>
        </w:rPr>
        <w:t>presidents</w:t>
      </w:r>
      <w:r w:rsidRPr="00EF11F3">
        <w:rPr>
          <w:rStyle w:val="StyleUnderline"/>
        </w:rPr>
        <w:t xml:space="preserve"> are acting in our best interests</w:t>
      </w:r>
      <w:r w:rsidRPr="0025171D">
        <w:rPr>
          <w:sz w:val="16"/>
        </w:rPr>
        <w:t xml:space="preserve">. And </w:t>
      </w:r>
      <w:r w:rsidRPr="00EF11F3">
        <w:rPr>
          <w:rStyle w:val="StyleUnderline"/>
        </w:rPr>
        <w:t>therein lies the rub.</w:t>
      </w:r>
    </w:p>
    <w:bookmarkEnd w:id="2"/>
    <w:bookmarkEnd w:id="3"/>
    <w:p w14:paraId="74A5905D" w14:textId="77777777" w:rsidR="003C7BA6" w:rsidRPr="007257C7" w:rsidRDefault="003C7BA6" w:rsidP="003C7BA6"/>
    <w:p w14:paraId="0EA02371" w14:textId="77777777" w:rsidR="003C7BA6" w:rsidRDefault="003C7BA6" w:rsidP="003C7BA6">
      <w:pPr>
        <w:pStyle w:val="Heading3"/>
      </w:pPr>
      <w:r>
        <w:t>AT: Circumvention</w:t>
      </w:r>
    </w:p>
    <w:p w14:paraId="307C7002" w14:textId="77777777" w:rsidR="003C7BA6" w:rsidRDefault="003C7BA6" w:rsidP="003C7BA6">
      <w:pPr>
        <w:pStyle w:val="Heading4"/>
      </w:pPr>
      <w:r>
        <w:t>Links just as much to the plan as the counterplan</w:t>
      </w:r>
    </w:p>
    <w:p w14:paraId="30E1BAEB" w14:textId="77777777" w:rsidR="003C7BA6" w:rsidRPr="0072036D" w:rsidRDefault="003C7BA6" w:rsidP="003C7BA6"/>
    <w:p w14:paraId="5ECC9A11" w14:textId="77777777" w:rsidR="003C7BA6" w:rsidRPr="00533E84" w:rsidRDefault="003C7BA6" w:rsidP="003C7BA6">
      <w:pPr>
        <w:pStyle w:val="Heading4"/>
      </w:pPr>
      <w:r>
        <w:t>President complies and plan binds chain of command</w:t>
      </w:r>
    </w:p>
    <w:p w14:paraId="6A3F7011" w14:textId="77777777" w:rsidR="003C7BA6" w:rsidRPr="008479DC" w:rsidRDefault="003C7BA6" w:rsidP="003C7BA6">
      <w:r w:rsidRPr="008479DC">
        <w:t xml:space="preserve">Jeremy J. </w:t>
      </w:r>
      <w:r w:rsidRPr="0072036D">
        <w:rPr>
          <w:rStyle w:val="Style13ptBold"/>
        </w:rPr>
        <w:t>Stone 84</w:t>
      </w:r>
      <w:r>
        <w:t>,</w:t>
      </w:r>
      <w:r w:rsidRPr="008479DC">
        <w:t xml:space="preserve"> president of the Federation of American Scientists, "Presidential First Use Is Unlawful," Foreign Policy, No. 56 (Autumn, 1984)</w:t>
      </w:r>
    </w:p>
    <w:p w14:paraId="1EBB199D" w14:textId="77777777" w:rsidR="003C7BA6" w:rsidRPr="0072036D" w:rsidRDefault="003C7BA6" w:rsidP="003C7BA6">
      <w:pPr>
        <w:rPr>
          <w:sz w:val="16"/>
        </w:rPr>
      </w:pPr>
      <w:r w:rsidRPr="0072036D">
        <w:rPr>
          <w:sz w:val="16"/>
        </w:rPr>
        <w:t xml:space="preserve"> </w:t>
      </w:r>
      <w:r w:rsidRPr="00861EE4">
        <w:rPr>
          <w:rStyle w:val="StyleUnderline"/>
          <w:highlight w:val="yellow"/>
        </w:rPr>
        <w:t>Congress could</w:t>
      </w:r>
      <w:r w:rsidRPr="0072036D">
        <w:rPr>
          <w:sz w:val="16"/>
        </w:rPr>
        <w:t xml:space="preserve">, for example, </w:t>
      </w:r>
      <w:r w:rsidRPr="00861EE4">
        <w:rPr>
          <w:rStyle w:val="StyleUnderline"/>
          <w:highlight w:val="yellow"/>
        </w:rPr>
        <w:t>legislate</w:t>
      </w:r>
      <w:r w:rsidRPr="0072036D">
        <w:rPr>
          <w:sz w:val="16"/>
        </w:rPr>
        <w:t xml:space="preserve"> that under no circumstances was the president authorized to use </w:t>
      </w:r>
      <w:r w:rsidRPr="00861EE4">
        <w:rPr>
          <w:rStyle w:val="StyleUnderline"/>
          <w:highlight w:val="yellow"/>
        </w:rPr>
        <w:t>nuc</w:t>
      </w:r>
      <w:r w:rsidRPr="008479DC">
        <w:rPr>
          <w:rStyle w:val="StyleUnderline"/>
        </w:rPr>
        <w:t>lear weapon</w:t>
      </w:r>
      <w:r w:rsidRPr="00861EE4">
        <w:rPr>
          <w:rStyle w:val="StyleUnderline"/>
          <w:highlight w:val="yellow"/>
        </w:rPr>
        <w:t>s</w:t>
      </w:r>
      <w:r w:rsidRPr="0072036D">
        <w:rPr>
          <w:sz w:val="16"/>
        </w:rPr>
        <w:t xml:space="preserve"> of any kind </w:t>
      </w:r>
      <w:r w:rsidRPr="008479DC">
        <w:rPr>
          <w:rStyle w:val="StyleUnderline"/>
        </w:rPr>
        <w:t>in</w:t>
      </w:r>
      <w:r w:rsidRPr="0072036D">
        <w:rPr>
          <w:sz w:val="16"/>
        </w:rPr>
        <w:t xml:space="preserve"> any </w:t>
      </w:r>
      <w:r w:rsidRPr="008479DC">
        <w:rPr>
          <w:rStyle w:val="StyleUnderline"/>
        </w:rPr>
        <w:t>conflict</w:t>
      </w:r>
      <w:r w:rsidRPr="0072036D">
        <w:rPr>
          <w:sz w:val="16"/>
        </w:rPr>
        <w:t xml:space="preserve"> in which they had not already been used by others. By passing a law-over the president's veto if necessary-it could simply remove nuclear weapons from the arsenal available in undeclared conventional wars abroad. If necessary, Congress could use the power of the purse to assert that no funds could be spent to use nuclear weapons except in specified contingencies.</w:t>
      </w:r>
    </w:p>
    <w:p w14:paraId="0AD262EC" w14:textId="77777777" w:rsidR="003C7BA6" w:rsidRPr="008479DC" w:rsidRDefault="003C7BA6" w:rsidP="003C7BA6">
      <w:pPr>
        <w:rPr>
          <w:rStyle w:val="StyleUnderline"/>
        </w:rPr>
      </w:pPr>
      <w:r w:rsidRPr="0072036D">
        <w:rPr>
          <w:sz w:val="16"/>
        </w:rPr>
        <w:t xml:space="preserve"> </w:t>
      </w:r>
      <w:r w:rsidRPr="00861EE4">
        <w:rPr>
          <w:rStyle w:val="StyleUnderline"/>
          <w:highlight w:val="yellow"/>
        </w:rPr>
        <w:t>Some</w:t>
      </w:r>
      <w:r w:rsidRPr="0072036D">
        <w:rPr>
          <w:sz w:val="16"/>
        </w:rPr>
        <w:t xml:space="preserve"> </w:t>
      </w:r>
      <w:r w:rsidRPr="008479DC">
        <w:rPr>
          <w:rStyle w:val="StyleUnderline"/>
        </w:rPr>
        <w:t xml:space="preserve">will </w:t>
      </w:r>
      <w:r w:rsidRPr="00861EE4">
        <w:rPr>
          <w:rStyle w:val="StyleUnderline"/>
          <w:highlight w:val="yellow"/>
        </w:rPr>
        <w:t>argue</w:t>
      </w:r>
      <w:r w:rsidRPr="0072036D">
        <w:rPr>
          <w:sz w:val="16"/>
        </w:rPr>
        <w:t xml:space="preserve"> that </w:t>
      </w:r>
      <w:r w:rsidRPr="00861EE4">
        <w:rPr>
          <w:rStyle w:val="StyleUnderline"/>
          <w:highlight w:val="yellow"/>
        </w:rPr>
        <w:t>such constraints</w:t>
      </w:r>
      <w:r w:rsidRPr="008479DC">
        <w:rPr>
          <w:rStyle w:val="StyleUnderline"/>
        </w:rPr>
        <w:t xml:space="preserve"> will be </w:t>
      </w:r>
      <w:r w:rsidRPr="00861EE4">
        <w:rPr>
          <w:rStyle w:val="StyleUnderline"/>
          <w:highlight w:val="yellow"/>
        </w:rPr>
        <w:t>meaningless</w:t>
      </w:r>
      <w:r w:rsidRPr="008479DC">
        <w:rPr>
          <w:rStyle w:val="StyleUnderline"/>
        </w:rPr>
        <w:t xml:space="preserve"> in war,</w:t>
      </w:r>
      <w:r w:rsidRPr="0072036D">
        <w:rPr>
          <w:sz w:val="16"/>
        </w:rPr>
        <w:t xml:space="preserve"> </w:t>
      </w:r>
      <w:r w:rsidRPr="008479DC">
        <w:rPr>
          <w:rStyle w:val="StyleUnderline"/>
        </w:rPr>
        <w:t>especially</w:t>
      </w:r>
      <w:r w:rsidRPr="0072036D">
        <w:rPr>
          <w:sz w:val="16"/>
        </w:rPr>
        <w:t xml:space="preserve"> in issues involving </w:t>
      </w:r>
      <w:r w:rsidRPr="008479DC">
        <w:rPr>
          <w:rStyle w:val="StyleUnderline"/>
        </w:rPr>
        <w:t>nuclear war</w:t>
      </w:r>
      <w:r w:rsidRPr="0072036D">
        <w:rPr>
          <w:sz w:val="16"/>
        </w:rPr>
        <w:t xml:space="preserve">. </w:t>
      </w:r>
      <w:r w:rsidRPr="00861EE4">
        <w:rPr>
          <w:rStyle w:val="StyleUnderline"/>
          <w:highlight w:val="yellow"/>
        </w:rPr>
        <w:t>But</w:t>
      </w:r>
      <w:r w:rsidRPr="0072036D">
        <w:rPr>
          <w:sz w:val="16"/>
        </w:rPr>
        <w:t xml:space="preserve"> a </w:t>
      </w:r>
      <w:r w:rsidRPr="008479DC">
        <w:rPr>
          <w:rStyle w:val="StyleUnderline"/>
        </w:rPr>
        <w:t>closer</w:t>
      </w:r>
      <w:r w:rsidRPr="0072036D">
        <w:rPr>
          <w:sz w:val="16"/>
        </w:rPr>
        <w:t xml:space="preserve"> </w:t>
      </w:r>
      <w:r w:rsidRPr="00861EE4">
        <w:rPr>
          <w:rStyle w:val="StyleUnderline"/>
          <w:highlight w:val="yellow"/>
        </w:rPr>
        <w:t>examination</w:t>
      </w:r>
      <w:r w:rsidRPr="0072036D">
        <w:rPr>
          <w:sz w:val="16"/>
        </w:rPr>
        <w:t xml:space="preserve"> of the situation </w:t>
      </w:r>
      <w:r w:rsidRPr="00861EE4">
        <w:rPr>
          <w:rStyle w:val="StyleUnderline"/>
          <w:highlight w:val="yellow"/>
        </w:rPr>
        <w:t>suggests</w:t>
      </w:r>
      <w:r w:rsidRPr="0072036D">
        <w:rPr>
          <w:sz w:val="16"/>
          <w:highlight w:val="yellow"/>
        </w:rPr>
        <w:t xml:space="preserve"> </w:t>
      </w:r>
      <w:r w:rsidRPr="00861EE4">
        <w:rPr>
          <w:rStyle w:val="StyleUnderline"/>
          <w:highlight w:val="yellow"/>
        </w:rPr>
        <w:t>otherwise</w:t>
      </w:r>
      <w:r w:rsidRPr="0072036D">
        <w:rPr>
          <w:sz w:val="16"/>
        </w:rPr>
        <w:t xml:space="preserve">. </w:t>
      </w:r>
      <w:r w:rsidRPr="008479DC">
        <w:rPr>
          <w:rStyle w:val="StyleUnderline"/>
        </w:rPr>
        <w:t>No president is going to use</w:t>
      </w:r>
      <w:r w:rsidRPr="0072036D">
        <w:rPr>
          <w:sz w:val="16"/>
        </w:rPr>
        <w:t xml:space="preserve"> </w:t>
      </w:r>
      <w:r w:rsidRPr="008479DC">
        <w:rPr>
          <w:rStyle w:val="StyleUnderline"/>
        </w:rPr>
        <w:t>nuclear weapons</w:t>
      </w:r>
      <w:r w:rsidRPr="0072036D">
        <w:rPr>
          <w:sz w:val="16"/>
        </w:rPr>
        <w:t xml:space="preserve"> </w:t>
      </w:r>
      <w:r w:rsidRPr="008479DC">
        <w:rPr>
          <w:rStyle w:val="StyleUnderline"/>
        </w:rPr>
        <w:t>first</w:t>
      </w:r>
      <w:r w:rsidRPr="0072036D">
        <w:rPr>
          <w:sz w:val="16"/>
        </w:rPr>
        <w:t xml:space="preserve"> </w:t>
      </w:r>
      <w:r w:rsidRPr="008479DC">
        <w:rPr>
          <w:rStyle w:val="StyleUnderline"/>
        </w:rPr>
        <w:t>believing</w:t>
      </w:r>
      <w:r w:rsidRPr="0072036D">
        <w:rPr>
          <w:sz w:val="16"/>
        </w:rPr>
        <w:t xml:space="preserve"> that </w:t>
      </w:r>
      <w:r w:rsidRPr="008479DC">
        <w:rPr>
          <w:rStyle w:val="StyleUnderline"/>
        </w:rPr>
        <w:t>it will lead to</w:t>
      </w:r>
      <w:r w:rsidRPr="0072036D">
        <w:rPr>
          <w:sz w:val="16"/>
        </w:rPr>
        <w:t xml:space="preserve"> the </w:t>
      </w:r>
      <w:r w:rsidRPr="008479DC">
        <w:rPr>
          <w:rStyle w:val="StyleUnderline"/>
        </w:rPr>
        <w:t>destruction</w:t>
      </w:r>
      <w:r w:rsidRPr="0072036D">
        <w:rPr>
          <w:sz w:val="16"/>
        </w:rPr>
        <w:t xml:space="preserve"> of the nation. On the contrary, </w:t>
      </w:r>
      <w:r w:rsidRPr="00861EE4">
        <w:rPr>
          <w:rStyle w:val="StyleUnderline"/>
          <w:highlight w:val="yellow"/>
        </w:rPr>
        <w:t>the</w:t>
      </w:r>
      <w:r w:rsidRPr="0072036D">
        <w:rPr>
          <w:sz w:val="16"/>
        </w:rPr>
        <w:t xml:space="preserve"> chief </w:t>
      </w:r>
      <w:r w:rsidRPr="00861EE4">
        <w:rPr>
          <w:rStyle w:val="StyleUnderline"/>
          <w:highlight w:val="yellow"/>
        </w:rPr>
        <w:t>exec</w:t>
      </w:r>
      <w:r w:rsidRPr="008479DC">
        <w:rPr>
          <w:rStyle w:val="StyleUnderline"/>
        </w:rPr>
        <w:t>utive</w:t>
      </w:r>
      <w:r w:rsidRPr="0072036D">
        <w:rPr>
          <w:sz w:val="16"/>
        </w:rPr>
        <w:t xml:space="preserve"> </w:t>
      </w:r>
      <w:r w:rsidRPr="00861EE4">
        <w:rPr>
          <w:rStyle w:val="StyleUnderline"/>
          <w:highlight w:val="yellow"/>
        </w:rPr>
        <w:t>will</w:t>
      </w:r>
      <w:r w:rsidRPr="008479DC">
        <w:rPr>
          <w:rStyle w:val="StyleUnderline"/>
        </w:rPr>
        <w:t xml:space="preserve"> be</w:t>
      </w:r>
      <w:r w:rsidRPr="0072036D">
        <w:rPr>
          <w:sz w:val="16"/>
        </w:rPr>
        <w:t xml:space="preserve"> hoping and </w:t>
      </w:r>
      <w:r w:rsidRPr="00861EE4">
        <w:rPr>
          <w:rStyle w:val="StyleUnderline"/>
          <w:highlight w:val="yellow"/>
        </w:rPr>
        <w:t>expect</w:t>
      </w:r>
      <w:r w:rsidRPr="008479DC">
        <w:rPr>
          <w:rStyle w:val="StyleUnderline"/>
        </w:rPr>
        <w:t>ing</w:t>
      </w:r>
      <w:r w:rsidRPr="0072036D">
        <w:rPr>
          <w:sz w:val="16"/>
        </w:rPr>
        <w:t xml:space="preserve"> that </w:t>
      </w:r>
      <w:r w:rsidRPr="00861EE4">
        <w:rPr>
          <w:rStyle w:val="StyleUnderline"/>
          <w:highlight w:val="yellow"/>
        </w:rPr>
        <w:t>escalation</w:t>
      </w:r>
      <w:r w:rsidRPr="0072036D">
        <w:rPr>
          <w:sz w:val="16"/>
          <w:highlight w:val="yellow"/>
        </w:rPr>
        <w:t xml:space="preserve"> </w:t>
      </w:r>
      <w:r w:rsidRPr="00861EE4">
        <w:rPr>
          <w:rStyle w:val="StyleUnderline"/>
          <w:highlight w:val="yellow"/>
        </w:rPr>
        <w:t>will not result</w:t>
      </w:r>
      <w:r w:rsidRPr="008479DC">
        <w:rPr>
          <w:rStyle w:val="StyleUnderline"/>
        </w:rPr>
        <w:t>.</w:t>
      </w:r>
      <w:r w:rsidRPr="0072036D">
        <w:rPr>
          <w:sz w:val="16"/>
        </w:rPr>
        <w:t xml:space="preserve"> </w:t>
      </w:r>
      <w:r w:rsidRPr="00861EE4">
        <w:rPr>
          <w:rStyle w:val="StyleUnderline"/>
          <w:highlight w:val="yellow"/>
        </w:rPr>
        <w:t>Accordingly</w:t>
      </w:r>
      <w:r w:rsidRPr="0072036D">
        <w:rPr>
          <w:sz w:val="16"/>
        </w:rPr>
        <w:t xml:space="preserve">, </w:t>
      </w:r>
      <w:r w:rsidRPr="008479DC">
        <w:rPr>
          <w:rStyle w:val="StyleUnderline"/>
        </w:rPr>
        <w:t xml:space="preserve">the president </w:t>
      </w:r>
      <w:r w:rsidRPr="00861EE4">
        <w:rPr>
          <w:rStyle w:val="StyleUnderline"/>
          <w:highlight w:val="yellow"/>
        </w:rPr>
        <w:t>will ponder</w:t>
      </w:r>
      <w:r w:rsidRPr="0072036D">
        <w:rPr>
          <w:sz w:val="16"/>
        </w:rPr>
        <w:t xml:space="preserve"> </w:t>
      </w:r>
      <w:r w:rsidRPr="00861EE4">
        <w:rPr>
          <w:rStyle w:val="StyleUnderline"/>
          <w:highlight w:val="yellow"/>
        </w:rPr>
        <w:t>being</w:t>
      </w:r>
      <w:r w:rsidRPr="008479DC">
        <w:rPr>
          <w:rStyle w:val="StyleUnderline"/>
        </w:rPr>
        <w:t xml:space="preserve"> held </w:t>
      </w:r>
      <w:r w:rsidRPr="00861EE4">
        <w:rPr>
          <w:rStyle w:val="StyleUnderline"/>
          <w:highlight w:val="yellow"/>
        </w:rPr>
        <w:t>accountable</w:t>
      </w:r>
      <w:r w:rsidRPr="0072036D">
        <w:rPr>
          <w:sz w:val="16"/>
        </w:rPr>
        <w:t xml:space="preserve"> to the nation </w:t>
      </w:r>
      <w:r w:rsidRPr="00861EE4">
        <w:rPr>
          <w:rStyle w:val="StyleUnderline"/>
          <w:highlight w:val="yellow"/>
        </w:rPr>
        <w:t>for the risks</w:t>
      </w:r>
      <w:r w:rsidRPr="008479DC">
        <w:rPr>
          <w:rStyle w:val="StyleUnderline"/>
        </w:rPr>
        <w:t xml:space="preserve"> to be taken</w:t>
      </w:r>
      <w:r w:rsidRPr="0072036D">
        <w:rPr>
          <w:sz w:val="16"/>
        </w:rPr>
        <w:t xml:space="preserve"> </w:t>
      </w:r>
      <w:r w:rsidRPr="00861EE4">
        <w:rPr>
          <w:rStyle w:val="StyleUnderline"/>
          <w:highlight w:val="yellow"/>
        </w:rPr>
        <w:t>and</w:t>
      </w:r>
      <w:r w:rsidRPr="0072036D">
        <w:rPr>
          <w:sz w:val="16"/>
        </w:rPr>
        <w:t xml:space="preserve"> for </w:t>
      </w:r>
      <w:r w:rsidRPr="00861EE4">
        <w:rPr>
          <w:rStyle w:val="StyleUnderline"/>
          <w:highlight w:val="yellow"/>
        </w:rPr>
        <w:t>the</w:t>
      </w:r>
      <w:r w:rsidRPr="0072036D">
        <w:rPr>
          <w:sz w:val="16"/>
          <w:highlight w:val="yellow"/>
        </w:rPr>
        <w:t xml:space="preserve"> </w:t>
      </w:r>
      <w:r w:rsidRPr="00861EE4">
        <w:rPr>
          <w:rStyle w:val="StyleUnderline"/>
          <w:highlight w:val="yellow"/>
        </w:rPr>
        <w:t>extent</w:t>
      </w:r>
      <w:r w:rsidRPr="008479DC">
        <w:rPr>
          <w:rStyle w:val="StyleUnderline"/>
        </w:rPr>
        <w:t xml:space="preserve"> these</w:t>
      </w:r>
      <w:r w:rsidRPr="0072036D">
        <w:rPr>
          <w:sz w:val="16"/>
        </w:rPr>
        <w:t xml:space="preserve"> </w:t>
      </w:r>
      <w:r w:rsidRPr="00861EE4">
        <w:rPr>
          <w:rStyle w:val="StyleUnderline"/>
          <w:highlight w:val="yellow"/>
        </w:rPr>
        <w:t>actions</w:t>
      </w:r>
      <w:r w:rsidRPr="0072036D">
        <w:rPr>
          <w:sz w:val="16"/>
        </w:rPr>
        <w:t xml:space="preserve"> </w:t>
      </w:r>
      <w:r w:rsidRPr="008479DC">
        <w:rPr>
          <w:rStyle w:val="StyleUnderline"/>
        </w:rPr>
        <w:t xml:space="preserve">will be in </w:t>
      </w:r>
      <w:r w:rsidRPr="00861EE4">
        <w:rPr>
          <w:rStyle w:val="StyleUnderline"/>
          <w:highlight w:val="yellow"/>
        </w:rPr>
        <w:t>violat</w:t>
      </w:r>
      <w:r w:rsidRPr="008479DC">
        <w:rPr>
          <w:rStyle w:val="StyleUnderline"/>
        </w:rPr>
        <w:t xml:space="preserve">ion of </w:t>
      </w:r>
      <w:r w:rsidRPr="00861EE4">
        <w:rPr>
          <w:rStyle w:val="Emphasis"/>
          <w:highlight w:val="yellow"/>
        </w:rPr>
        <w:t>law</w:t>
      </w:r>
      <w:r w:rsidRPr="008479DC">
        <w:rPr>
          <w:rStyle w:val="StyleUnderline"/>
        </w:rPr>
        <w:t>.</w:t>
      </w:r>
    </w:p>
    <w:p w14:paraId="4429A4C4" w14:textId="77777777" w:rsidR="003C7BA6" w:rsidRDefault="003C7BA6" w:rsidP="003C7BA6">
      <w:pPr>
        <w:rPr>
          <w:sz w:val="16"/>
        </w:rPr>
      </w:pPr>
      <w:r w:rsidRPr="0072036D">
        <w:rPr>
          <w:sz w:val="16"/>
        </w:rPr>
        <w:t xml:space="preserve"> </w:t>
      </w:r>
      <w:r w:rsidRPr="00861EE4">
        <w:rPr>
          <w:rStyle w:val="StyleUnderline"/>
          <w:highlight w:val="yellow"/>
        </w:rPr>
        <w:t>If</w:t>
      </w:r>
      <w:r w:rsidRPr="0072036D">
        <w:rPr>
          <w:sz w:val="16"/>
          <w:highlight w:val="yellow"/>
        </w:rPr>
        <w:t xml:space="preserve"> </w:t>
      </w:r>
      <w:r w:rsidRPr="00861EE4">
        <w:rPr>
          <w:rStyle w:val="Emphasis"/>
          <w:highlight w:val="yellow"/>
        </w:rPr>
        <w:t>legislation</w:t>
      </w:r>
      <w:r w:rsidRPr="0072036D">
        <w:rPr>
          <w:sz w:val="16"/>
        </w:rPr>
        <w:t xml:space="preserve"> </w:t>
      </w:r>
      <w:r w:rsidRPr="00861EE4">
        <w:rPr>
          <w:rStyle w:val="StyleUnderline"/>
          <w:highlight w:val="yellow"/>
        </w:rPr>
        <w:t>exists</w:t>
      </w:r>
      <w:r w:rsidRPr="0072036D">
        <w:rPr>
          <w:sz w:val="16"/>
          <w:highlight w:val="yellow"/>
        </w:rPr>
        <w:t xml:space="preserve"> </w:t>
      </w:r>
      <w:r w:rsidRPr="00861EE4">
        <w:rPr>
          <w:rStyle w:val="StyleUnderline"/>
          <w:highlight w:val="yellow"/>
        </w:rPr>
        <w:t>precluding</w:t>
      </w:r>
      <w:r w:rsidRPr="0072036D">
        <w:rPr>
          <w:sz w:val="16"/>
        </w:rPr>
        <w:t xml:space="preserve"> the </w:t>
      </w:r>
      <w:r w:rsidRPr="008479DC">
        <w:rPr>
          <w:rStyle w:val="StyleUnderline"/>
        </w:rPr>
        <w:t xml:space="preserve">contemplated </w:t>
      </w:r>
      <w:r w:rsidRPr="00861EE4">
        <w:rPr>
          <w:rStyle w:val="StyleUnderline"/>
          <w:highlight w:val="yellow"/>
        </w:rPr>
        <w:t>actions</w:t>
      </w:r>
      <w:r w:rsidRPr="0072036D">
        <w:rPr>
          <w:sz w:val="16"/>
        </w:rPr>
        <w:t xml:space="preserve">, </w:t>
      </w:r>
      <w:r w:rsidRPr="00861EE4">
        <w:rPr>
          <w:rStyle w:val="StyleUnderline"/>
          <w:highlight w:val="yellow"/>
        </w:rPr>
        <w:t>the president will be</w:t>
      </w:r>
      <w:r w:rsidRPr="0072036D">
        <w:rPr>
          <w:sz w:val="16"/>
        </w:rPr>
        <w:t xml:space="preserve"> to that extent </w:t>
      </w:r>
      <w:r w:rsidRPr="00861EE4">
        <w:rPr>
          <w:rStyle w:val="Emphasis"/>
          <w:highlight w:val="yellow"/>
        </w:rPr>
        <w:t>discouraged</w:t>
      </w:r>
      <w:r w:rsidRPr="0072036D">
        <w:rPr>
          <w:sz w:val="16"/>
          <w:highlight w:val="yellow"/>
        </w:rPr>
        <w:t xml:space="preserve">, </w:t>
      </w:r>
      <w:r w:rsidRPr="00861EE4">
        <w:rPr>
          <w:rStyle w:val="Emphasis"/>
          <w:highlight w:val="yellow"/>
        </w:rPr>
        <w:t>deterred</w:t>
      </w:r>
      <w:r w:rsidRPr="0072036D">
        <w:rPr>
          <w:sz w:val="16"/>
          <w:highlight w:val="yellow"/>
        </w:rPr>
        <w:t xml:space="preserve">, </w:t>
      </w:r>
      <w:r w:rsidRPr="00861EE4">
        <w:rPr>
          <w:rStyle w:val="StyleUnderline"/>
          <w:highlight w:val="yellow"/>
        </w:rPr>
        <w:t>and</w:t>
      </w:r>
      <w:r w:rsidRPr="0072036D">
        <w:rPr>
          <w:sz w:val="16"/>
        </w:rPr>
        <w:t xml:space="preserve"> </w:t>
      </w:r>
      <w:r w:rsidRPr="00861EE4">
        <w:rPr>
          <w:rStyle w:val="Emphasis"/>
          <w:highlight w:val="yellow"/>
        </w:rPr>
        <w:t>dissuaded</w:t>
      </w:r>
      <w:r w:rsidRPr="0072036D">
        <w:rPr>
          <w:sz w:val="16"/>
        </w:rPr>
        <w:t xml:space="preserve"> </w:t>
      </w:r>
      <w:r w:rsidRPr="008479DC">
        <w:rPr>
          <w:rStyle w:val="StyleUnderline"/>
        </w:rPr>
        <w:t>from going forward</w:t>
      </w:r>
      <w:r w:rsidRPr="0072036D">
        <w:rPr>
          <w:sz w:val="16"/>
        </w:rPr>
        <w:t xml:space="preserve">. Indeed, </w:t>
      </w:r>
      <w:r w:rsidRPr="00861EE4">
        <w:rPr>
          <w:rStyle w:val="StyleUnderline"/>
          <w:highlight w:val="yellow"/>
        </w:rPr>
        <w:t>in that event</w:t>
      </w:r>
      <w:r w:rsidRPr="0072036D">
        <w:rPr>
          <w:sz w:val="16"/>
        </w:rPr>
        <w:t xml:space="preserve"> </w:t>
      </w:r>
      <w:r w:rsidRPr="00861EE4">
        <w:rPr>
          <w:rStyle w:val="StyleUnderline"/>
          <w:highlight w:val="yellow"/>
        </w:rPr>
        <w:t>subordinates</w:t>
      </w:r>
      <w:r w:rsidRPr="0072036D">
        <w:rPr>
          <w:sz w:val="16"/>
          <w:highlight w:val="yellow"/>
        </w:rPr>
        <w:t xml:space="preserve"> </w:t>
      </w:r>
      <w:r w:rsidRPr="00861EE4">
        <w:rPr>
          <w:rStyle w:val="StyleUnderline"/>
          <w:highlight w:val="yellow"/>
        </w:rPr>
        <w:t>might not follow</w:t>
      </w:r>
      <w:r w:rsidRPr="0072036D">
        <w:rPr>
          <w:sz w:val="16"/>
        </w:rPr>
        <w:t xml:space="preserve"> </w:t>
      </w:r>
      <w:r w:rsidRPr="008479DC">
        <w:rPr>
          <w:rStyle w:val="StyleUnderline"/>
        </w:rPr>
        <w:t>the president's</w:t>
      </w:r>
      <w:r w:rsidRPr="0072036D">
        <w:rPr>
          <w:sz w:val="16"/>
        </w:rPr>
        <w:t xml:space="preserve"> </w:t>
      </w:r>
      <w:r w:rsidRPr="00861EE4">
        <w:rPr>
          <w:rStyle w:val="StyleUnderline"/>
          <w:highlight w:val="yellow"/>
        </w:rPr>
        <w:t>orders</w:t>
      </w:r>
      <w:r w:rsidRPr="0072036D">
        <w:rPr>
          <w:sz w:val="16"/>
        </w:rPr>
        <w:t xml:space="preserve">; the secretary of defense, the Joint Chiefs of Staff, and all the </w:t>
      </w:r>
      <w:r w:rsidRPr="008479DC">
        <w:rPr>
          <w:rStyle w:val="StyleUnderline"/>
        </w:rPr>
        <w:t xml:space="preserve">others in </w:t>
      </w:r>
      <w:r w:rsidRPr="00861EE4">
        <w:rPr>
          <w:rStyle w:val="StyleUnderline"/>
          <w:highlight w:val="yellow"/>
        </w:rPr>
        <w:t>the chain of command are sworn</w:t>
      </w:r>
      <w:r w:rsidRPr="0072036D">
        <w:rPr>
          <w:sz w:val="16"/>
          <w:highlight w:val="yellow"/>
        </w:rPr>
        <w:t xml:space="preserve"> </w:t>
      </w:r>
      <w:r w:rsidRPr="00861EE4">
        <w:rPr>
          <w:rStyle w:val="StyleUnderline"/>
          <w:highlight w:val="yellow"/>
        </w:rPr>
        <w:t xml:space="preserve">to </w:t>
      </w:r>
      <w:r w:rsidRPr="00861EE4">
        <w:rPr>
          <w:rStyle w:val="Emphasis"/>
          <w:highlight w:val="yellow"/>
        </w:rPr>
        <w:t>uphold</w:t>
      </w:r>
      <w:r w:rsidRPr="0072036D">
        <w:rPr>
          <w:sz w:val="16"/>
        </w:rPr>
        <w:t xml:space="preserve"> the Constitution and </w:t>
      </w:r>
      <w:r w:rsidRPr="00861EE4">
        <w:rPr>
          <w:rStyle w:val="Emphasis"/>
          <w:highlight w:val="yellow"/>
        </w:rPr>
        <w:t>the law</w:t>
      </w:r>
      <w:r w:rsidRPr="0072036D">
        <w:rPr>
          <w:sz w:val="16"/>
        </w:rPr>
        <w:t>, not merely to obey the president.</w:t>
      </w:r>
    </w:p>
    <w:p w14:paraId="0CA2D36A" w14:textId="77777777" w:rsidR="003C7BA6" w:rsidRPr="0072036D" w:rsidRDefault="003C7BA6" w:rsidP="003C7BA6"/>
    <w:p w14:paraId="5D9545AC" w14:textId="77777777" w:rsidR="003C7BA6" w:rsidRPr="0025737A" w:rsidRDefault="003C7BA6" w:rsidP="003C7BA6">
      <w:pPr>
        <w:pStyle w:val="Heading3"/>
      </w:pPr>
      <w:r>
        <w:t>AT: Offense</w:t>
      </w:r>
    </w:p>
    <w:p w14:paraId="429ED238" w14:textId="77777777" w:rsidR="003C7BA6" w:rsidRPr="0025737A" w:rsidRDefault="003C7BA6" w:rsidP="003C7BA6">
      <w:pPr>
        <w:pStyle w:val="Heading4"/>
      </w:pPr>
      <w:r w:rsidRPr="0025737A">
        <w:t>Ending sole authority preserves assurance and deterrence</w:t>
      </w:r>
    </w:p>
    <w:p w14:paraId="61F3760C" w14:textId="77777777" w:rsidR="003C7BA6" w:rsidRPr="0025737A" w:rsidRDefault="003C7BA6" w:rsidP="003C7BA6">
      <w:r w:rsidRPr="007130C8">
        <w:t>Robert</w:t>
      </w:r>
      <w:r>
        <w:rPr>
          <w:rStyle w:val="Style13ptBold"/>
        </w:rPr>
        <w:t xml:space="preserve"> </w:t>
      </w:r>
      <w:r w:rsidRPr="0025737A">
        <w:rPr>
          <w:rStyle w:val="Style13ptBold"/>
        </w:rPr>
        <w:t>Singh 19</w:t>
      </w:r>
      <w:r w:rsidRPr="0025737A">
        <w:t xml:space="preserve">, Professor of Politics at Birkbeck, University of London, his research encompasses contemporary U.S. politics and foreign policy, “Unchecked and Unbalanced? The Politics and Policy of U.S. Nuclear Launch Authority,” </w:t>
      </w:r>
      <w:r w:rsidRPr="0025737A">
        <w:rPr>
          <w:i/>
        </w:rPr>
        <w:t>Orbis</w:t>
      </w:r>
      <w:r w:rsidRPr="0025737A">
        <w:t>, Volume 63, Issue 1, 2019, Pages 116-131</w:t>
      </w:r>
    </w:p>
    <w:p w14:paraId="5404A40B" w14:textId="77777777" w:rsidR="003C7BA6" w:rsidRPr="0025737A" w:rsidRDefault="003C7BA6" w:rsidP="003C7BA6">
      <w:pPr>
        <w:rPr>
          <w:sz w:val="16"/>
        </w:rPr>
      </w:pPr>
      <w:r w:rsidRPr="00861EE4">
        <w:rPr>
          <w:rStyle w:val="StyleUnderline"/>
          <w:highlight w:val="yellow"/>
        </w:rPr>
        <w:t>The</w:t>
      </w:r>
      <w:r w:rsidRPr="0025737A">
        <w:rPr>
          <w:rStyle w:val="StyleUnderline"/>
        </w:rPr>
        <w:t xml:space="preserve"> </w:t>
      </w:r>
      <w:r w:rsidRPr="0025737A">
        <w:rPr>
          <w:sz w:val="16"/>
        </w:rPr>
        <w:t xml:space="preserve">most </w:t>
      </w:r>
      <w:r w:rsidRPr="0025737A">
        <w:rPr>
          <w:rStyle w:val="StyleUnderline"/>
        </w:rPr>
        <w:t xml:space="preserve">modest but serious </w:t>
      </w:r>
      <w:r w:rsidRPr="00861EE4">
        <w:rPr>
          <w:rStyle w:val="StyleUnderline"/>
          <w:highlight w:val="yellow"/>
        </w:rPr>
        <w:t>alt</w:t>
      </w:r>
      <w:r w:rsidRPr="0025737A">
        <w:rPr>
          <w:rStyle w:val="StyleUnderline"/>
        </w:rPr>
        <w:t xml:space="preserve">ernative is </w:t>
      </w:r>
      <w:r w:rsidRPr="00861EE4">
        <w:rPr>
          <w:rStyle w:val="StyleUnderline"/>
          <w:highlight w:val="yellow"/>
        </w:rPr>
        <w:t>to mandate co-authorization</w:t>
      </w:r>
      <w:r w:rsidRPr="0025737A">
        <w:rPr>
          <w:rStyle w:val="StyleUnderline"/>
        </w:rPr>
        <w:t xml:space="preserve"> within the executive branch.</w:t>
      </w:r>
      <w:r w:rsidRPr="0025737A">
        <w:rPr>
          <w:sz w:val="16"/>
        </w:rPr>
        <w:t xml:space="preserve"> This </w:t>
      </w:r>
      <w:r w:rsidRPr="00861EE4">
        <w:rPr>
          <w:rStyle w:val="Emphasis"/>
          <w:highlight w:val="yellow"/>
        </w:rPr>
        <w:t>avoids</w:t>
      </w:r>
      <w:r w:rsidRPr="0025737A">
        <w:rPr>
          <w:rStyle w:val="Emphasis"/>
        </w:rPr>
        <w:t xml:space="preserve"> the</w:t>
      </w:r>
      <w:r w:rsidRPr="0025737A">
        <w:rPr>
          <w:rStyle w:val="StyleUnderline"/>
        </w:rPr>
        <w:t xml:space="preserve"> multiple </w:t>
      </w:r>
      <w:r w:rsidRPr="00861EE4">
        <w:rPr>
          <w:rStyle w:val="Emphasis"/>
          <w:highlight w:val="yellow"/>
        </w:rPr>
        <w:t>problems</w:t>
      </w:r>
      <w:r w:rsidRPr="0025737A">
        <w:rPr>
          <w:rStyle w:val="Emphasis"/>
        </w:rPr>
        <w:t xml:space="preserve"> </w:t>
      </w:r>
      <w:r w:rsidRPr="00861EE4">
        <w:rPr>
          <w:rStyle w:val="Emphasis"/>
          <w:highlight w:val="yellow"/>
        </w:rPr>
        <w:t>involving legislative co-decision</w:t>
      </w:r>
      <w:r w:rsidRPr="0025737A">
        <w:rPr>
          <w:rStyle w:val="StyleUnderline"/>
        </w:rPr>
        <w:t xml:space="preserve"> while ensuring that the president cannot order</w:t>
      </w:r>
      <w:r w:rsidRPr="0025737A">
        <w:rPr>
          <w:sz w:val="16"/>
        </w:rPr>
        <w:t xml:space="preserve"> the </w:t>
      </w:r>
      <w:r w:rsidRPr="0025737A">
        <w:rPr>
          <w:rStyle w:val="StyleUnderline"/>
        </w:rPr>
        <w:t>illegal use</w:t>
      </w:r>
      <w:r w:rsidRPr="0025737A">
        <w:rPr>
          <w:sz w:val="16"/>
        </w:rPr>
        <w:t xml:space="preserve"> of nuclear weapons. While the decision to order a launch would remain the president’s, by </w:t>
      </w:r>
      <w:r w:rsidRPr="00861EE4">
        <w:rPr>
          <w:rStyle w:val="StyleUnderline"/>
          <w:highlight w:val="yellow"/>
        </w:rPr>
        <w:t>requiring</w:t>
      </w:r>
      <w:r w:rsidRPr="0025737A">
        <w:rPr>
          <w:sz w:val="16"/>
        </w:rPr>
        <w:t xml:space="preserve"> the </w:t>
      </w:r>
      <w:r w:rsidRPr="0025737A">
        <w:rPr>
          <w:rStyle w:val="StyleUnderline"/>
        </w:rPr>
        <w:t xml:space="preserve">concurrence of </w:t>
      </w:r>
      <w:r w:rsidRPr="00861EE4">
        <w:rPr>
          <w:rStyle w:val="StyleUnderline"/>
          <w:highlight w:val="yellow"/>
        </w:rPr>
        <w:t xml:space="preserve">the Defense Secretary and </w:t>
      </w:r>
      <w:r w:rsidRPr="005744B0">
        <w:rPr>
          <w:rStyle w:val="Emphasis"/>
          <w:highlight w:val="yellow"/>
        </w:rPr>
        <w:t>A</w:t>
      </w:r>
      <w:r w:rsidRPr="0025737A">
        <w:rPr>
          <w:sz w:val="16"/>
        </w:rPr>
        <w:t xml:space="preserve">ttorney </w:t>
      </w:r>
      <w:r w:rsidRPr="005744B0">
        <w:rPr>
          <w:rStyle w:val="Emphasis"/>
          <w:highlight w:val="yellow"/>
        </w:rPr>
        <w:t>G</w:t>
      </w:r>
      <w:r w:rsidRPr="0025737A">
        <w:rPr>
          <w:sz w:val="16"/>
        </w:rPr>
        <w:t xml:space="preserve">eneral, </w:t>
      </w:r>
      <w:r w:rsidRPr="0025737A">
        <w:rPr>
          <w:rStyle w:val="StyleUnderline"/>
        </w:rPr>
        <w:t>an element of co-responsibility is introduced.</w:t>
      </w:r>
      <w:r w:rsidRPr="0025737A">
        <w:rPr>
          <w:sz w:val="16"/>
        </w:rPr>
        <w:t xml:space="preserve"> 45 The former would confirm the order’s validity, as originating from the Commander-in-Chief, and the latter would confirm its legality</w:t>
      </w:r>
      <w:r w:rsidRPr="0025737A">
        <w:rPr>
          <w:rStyle w:val="StyleUnderline"/>
        </w:rPr>
        <w:t xml:space="preserve">. This reform </w:t>
      </w:r>
      <w:r w:rsidRPr="00861EE4">
        <w:rPr>
          <w:rStyle w:val="StyleUnderline"/>
          <w:highlight w:val="yellow"/>
        </w:rPr>
        <w:t>could be achieved</w:t>
      </w:r>
      <w:r w:rsidRPr="0025737A">
        <w:rPr>
          <w:sz w:val="16"/>
        </w:rPr>
        <w:t xml:space="preserve"> either by executive order or </w:t>
      </w:r>
      <w:r w:rsidRPr="00861EE4">
        <w:rPr>
          <w:rStyle w:val="StyleUnderline"/>
          <w:highlight w:val="yellow"/>
        </w:rPr>
        <w:t>through</w:t>
      </w:r>
      <w:r w:rsidRPr="0025737A">
        <w:rPr>
          <w:rStyle w:val="StyleUnderline"/>
        </w:rPr>
        <w:t xml:space="preserve"> a new law passed by </w:t>
      </w:r>
      <w:r w:rsidRPr="00861EE4">
        <w:rPr>
          <w:rStyle w:val="StyleUnderline"/>
          <w:highlight w:val="yellow"/>
        </w:rPr>
        <w:t>Congress.</w:t>
      </w:r>
    </w:p>
    <w:p w14:paraId="5116133C" w14:textId="77777777" w:rsidR="003C7BA6" w:rsidRPr="0025737A" w:rsidRDefault="003C7BA6" w:rsidP="003C7BA6">
      <w:pPr>
        <w:rPr>
          <w:sz w:val="16"/>
        </w:rPr>
      </w:pPr>
      <w:r w:rsidRPr="0025737A">
        <w:rPr>
          <w:sz w:val="16"/>
        </w:rPr>
        <w:t xml:space="preserve">It is mildly ironic that concern about unwise or inappropriate use of the nuclear arsenal has evolved from errant generals making unauthorized launches during the Cold War – the mainstay of Dr Strangelove and Fail Safe - to impetuous or careless presidents in the post-Cold War era.46 But </w:t>
      </w:r>
      <w:r w:rsidRPr="0025737A">
        <w:rPr>
          <w:rStyle w:val="Emphasis"/>
        </w:rPr>
        <w:t>sharing responsibility</w:t>
      </w:r>
      <w:r w:rsidRPr="0025737A">
        <w:rPr>
          <w:rStyle w:val="StyleUnderline"/>
        </w:rPr>
        <w:t xml:space="preserve"> for the terrible decision to use nuclear weapons </w:t>
      </w:r>
      <w:r w:rsidRPr="0025737A">
        <w:rPr>
          <w:rStyle w:val="Emphasis"/>
        </w:rPr>
        <w:t>may even appeal to presidents</w:t>
      </w:r>
      <w:r w:rsidRPr="0025737A">
        <w:rPr>
          <w:sz w:val="16"/>
        </w:rPr>
        <w:t xml:space="preserve"> who otherwise bear the awesome responsibility entirely alone. </w:t>
      </w:r>
      <w:r w:rsidRPr="00861EE4">
        <w:rPr>
          <w:rStyle w:val="StyleUnderline"/>
          <w:highlight w:val="yellow"/>
        </w:rPr>
        <w:t>Concurrence</w:t>
      </w:r>
      <w:r w:rsidRPr="0025737A">
        <w:rPr>
          <w:rStyle w:val="StyleUnderline"/>
        </w:rPr>
        <w:t xml:space="preserve"> offers a </w:t>
      </w:r>
      <w:r w:rsidRPr="0025737A">
        <w:rPr>
          <w:rStyle w:val="Emphasis"/>
        </w:rPr>
        <w:t xml:space="preserve">double security </w:t>
      </w:r>
      <w:r w:rsidRPr="0025737A">
        <w:rPr>
          <w:rStyle w:val="StyleUnderline"/>
        </w:rPr>
        <w:t xml:space="preserve">in offering political and </w:t>
      </w:r>
      <w:r w:rsidRPr="0025737A">
        <w:rPr>
          <w:rStyle w:val="Emphasis"/>
        </w:rPr>
        <w:t>legal cover</w:t>
      </w:r>
      <w:r w:rsidRPr="0025737A">
        <w:rPr>
          <w:rStyle w:val="StyleUnderline"/>
        </w:rPr>
        <w:t xml:space="preserve"> to presidents for their decision</w:t>
      </w:r>
      <w:r w:rsidRPr="0025737A">
        <w:rPr>
          <w:sz w:val="16"/>
        </w:rPr>
        <w:t xml:space="preserve"> while protecting the uniformed military from having to make legal calls about a presidential order. In that regard, </w:t>
      </w:r>
      <w:r w:rsidRPr="0025737A">
        <w:rPr>
          <w:rStyle w:val="StyleUnderline"/>
        </w:rPr>
        <w:t xml:space="preserve">it </w:t>
      </w:r>
      <w:r w:rsidRPr="00861EE4">
        <w:rPr>
          <w:rStyle w:val="StyleUnderline"/>
          <w:highlight w:val="yellow"/>
        </w:rPr>
        <w:t>offers meaningful</w:t>
      </w:r>
      <w:r w:rsidRPr="0025737A">
        <w:rPr>
          <w:rStyle w:val="StyleUnderline"/>
        </w:rPr>
        <w:t xml:space="preserve"> protect</w:t>
      </w:r>
      <w:r w:rsidRPr="0025737A">
        <w:rPr>
          <w:sz w:val="16"/>
        </w:rPr>
        <w:t>ion</w:t>
      </w:r>
      <w:r w:rsidRPr="0025737A">
        <w:rPr>
          <w:rStyle w:val="StyleUnderline"/>
        </w:rPr>
        <w:t xml:space="preserve">s against insufficient </w:t>
      </w:r>
      <w:r w:rsidRPr="00861EE4">
        <w:rPr>
          <w:rStyle w:val="StyleUnderline"/>
          <w:highlight w:val="yellow"/>
        </w:rPr>
        <w:t>deliberation</w:t>
      </w:r>
      <w:r w:rsidRPr="0025737A">
        <w:rPr>
          <w:sz w:val="16"/>
        </w:rPr>
        <w:t xml:space="preserve"> and military insubordination </w:t>
      </w:r>
      <w:r w:rsidRPr="00861EE4">
        <w:rPr>
          <w:rStyle w:val="Emphasis"/>
          <w:highlight w:val="yellow"/>
        </w:rPr>
        <w:t>while preserving</w:t>
      </w:r>
      <w:r w:rsidRPr="0025737A">
        <w:rPr>
          <w:rStyle w:val="Emphasis"/>
        </w:rPr>
        <w:t xml:space="preserve"> the key </w:t>
      </w:r>
      <w:r w:rsidRPr="00861EE4">
        <w:rPr>
          <w:rStyle w:val="Emphasis"/>
          <w:highlight w:val="yellow"/>
        </w:rPr>
        <w:t>strategic benefits of presidential</w:t>
      </w:r>
      <w:r w:rsidRPr="0025737A">
        <w:rPr>
          <w:sz w:val="16"/>
        </w:rPr>
        <w:t xml:space="preserve"> command and </w:t>
      </w:r>
      <w:r w:rsidRPr="00861EE4">
        <w:rPr>
          <w:rStyle w:val="Emphasis"/>
          <w:highlight w:val="yellow"/>
        </w:rPr>
        <w:t>control.</w:t>
      </w:r>
    </w:p>
    <w:p w14:paraId="56ECCB73" w14:textId="77777777" w:rsidR="003C7BA6" w:rsidRPr="0025737A" w:rsidRDefault="003C7BA6" w:rsidP="003C7BA6">
      <w:pPr>
        <w:rPr>
          <w:sz w:val="16"/>
        </w:rPr>
      </w:pPr>
      <w:r w:rsidRPr="0025737A">
        <w:rPr>
          <w:sz w:val="16"/>
        </w:rPr>
        <w:t>The proposal is, nonetheless, not without its own problems. In constitutional terms, only the president possesses authority to act as Commander-in-Chief. He cannot delegate authority to others, whether within the executive or – as some recommended in the 1980s – to a special committee of senior members of Congress. Although presidents have delegated authority down the military command, this is distinct from civilian control. Requiring the president to obtain concurrence before launching a military strike could be seen as unconstitutionally undermining the Commander-in-Chief role at the apex of the US military. Moreover, such a law could be viewed as intruding upon the president’s authority to “speak for the Nation with one voice” on foreign relations. Against this, however, the Defense Secretary here is envisaged as authenticating the source of the order rather than “approving” it, and the Attorney General as affirming its legality – neither are exercising co-decisional authority as such. Their concurrence may even confirm a presidential decision as authentic and legal that both nonetheless view as unwise.</w:t>
      </w:r>
    </w:p>
    <w:p w14:paraId="5545CEC5" w14:textId="77777777" w:rsidR="003C7BA6" w:rsidRPr="0025737A" w:rsidRDefault="003C7BA6" w:rsidP="003C7BA6">
      <w:pPr>
        <w:rPr>
          <w:sz w:val="16"/>
        </w:rPr>
      </w:pPr>
      <w:r w:rsidRPr="0025737A">
        <w:rPr>
          <w:sz w:val="16"/>
        </w:rPr>
        <w:t xml:space="preserve">In operational terms, to the extent that the most likely </w:t>
      </w:r>
      <w:r w:rsidRPr="0025737A">
        <w:rPr>
          <w:rStyle w:val="StyleUnderline"/>
        </w:rPr>
        <w:t>decisions involving offensive use</w:t>
      </w:r>
      <w:r w:rsidRPr="0025737A">
        <w:rPr>
          <w:sz w:val="16"/>
        </w:rPr>
        <w:t xml:space="preserve"> of weapons </w:t>
      </w:r>
      <w:r w:rsidRPr="0025737A">
        <w:rPr>
          <w:rStyle w:val="StyleUnderline"/>
        </w:rPr>
        <w:t>are likely to comprise limited wars,</w:t>
      </w:r>
      <w:r w:rsidRPr="0025737A">
        <w:rPr>
          <w:sz w:val="16"/>
        </w:rPr>
        <w:t xml:space="preserve"> these may also be precisely the kinds of cases where the potential for intra-branch disagreement is greatest. In terms of costs, though, </w:t>
      </w:r>
      <w:r w:rsidRPr="0025737A">
        <w:rPr>
          <w:rStyle w:val="StyleUnderline"/>
        </w:rPr>
        <w:t xml:space="preserve">introducing </w:t>
      </w:r>
      <w:r w:rsidRPr="00861EE4">
        <w:rPr>
          <w:rStyle w:val="Emphasis"/>
          <w:highlight w:val="yellow"/>
        </w:rPr>
        <w:t>a minor delay</w:t>
      </w:r>
      <w:r w:rsidRPr="00861EE4">
        <w:rPr>
          <w:rStyle w:val="StyleUnderline"/>
          <w:highlight w:val="yellow"/>
        </w:rPr>
        <w:t xml:space="preserve"> in</w:t>
      </w:r>
      <w:r w:rsidRPr="0025737A">
        <w:rPr>
          <w:rStyle w:val="StyleUnderline"/>
        </w:rPr>
        <w:t xml:space="preserve"> the </w:t>
      </w:r>
      <w:r w:rsidRPr="00861EE4">
        <w:rPr>
          <w:rStyle w:val="StyleUnderline"/>
          <w:highlight w:val="yellow"/>
        </w:rPr>
        <w:t>launch decision for</w:t>
      </w:r>
      <w:r w:rsidRPr="0025737A">
        <w:rPr>
          <w:sz w:val="16"/>
        </w:rPr>
        <w:t xml:space="preserve"> such </w:t>
      </w:r>
      <w:r w:rsidRPr="0025737A">
        <w:rPr>
          <w:rStyle w:val="StyleUnderline"/>
        </w:rPr>
        <w:t xml:space="preserve">an </w:t>
      </w:r>
      <w:r w:rsidRPr="00861EE4">
        <w:rPr>
          <w:rStyle w:val="StyleUnderline"/>
          <w:highlight w:val="yellow"/>
        </w:rPr>
        <w:t>offensive nuclear</w:t>
      </w:r>
      <w:r w:rsidRPr="0025737A">
        <w:rPr>
          <w:rStyle w:val="StyleUnderline"/>
        </w:rPr>
        <w:t xml:space="preserve"> war </w:t>
      </w:r>
      <w:r w:rsidRPr="00861EE4">
        <w:rPr>
          <w:rStyle w:val="Emphasis"/>
          <w:highlight w:val="yellow"/>
        </w:rPr>
        <w:t>seems unproblematic.</w:t>
      </w:r>
      <w:r w:rsidRPr="0025737A">
        <w:rPr>
          <w:rStyle w:val="StyleUnderline"/>
        </w:rPr>
        <w:t xml:space="preserve"> Necessary </w:t>
      </w:r>
      <w:r w:rsidRPr="00861EE4">
        <w:rPr>
          <w:rStyle w:val="Emphasis"/>
          <w:highlight w:val="yellow"/>
        </w:rPr>
        <w:t>secrecy</w:t>
      </w:r>
      <w:r w:rsidRPr="00861EE4">
        <w:rPr>
          <w:rStyle w:val="StyleUnderline"/>
          <w:highlight w:val="yellow"/>
        </w:rPr>
        <w:t xml:space="preserve"> would</w:t>
      </w:r>
      <w:r w:rsidRPr="0025737A">
        <w:rPr>
          <w:sz w:val="16"/>
        </w:rPr>
        <w:t xml:space="preserve"> still </w:t>
      </w:r>
      <w:r w:rsidRPr="00861EE4">
        <w:rPr>
          <w:rStyle w:val="StyleUnderline"/>
          <w:highlight w:val="yellow"/>
        </w:rPr>
        <w:t xml:space="preserve">be </w:t>
      </w:r>
      <w:r w:rsidRPr="00861EE4">
        <w:rPr>
          <w:rStyle w:val="Emphasis"/>
          <w:highlight w:val="yellow"/>
        </w:rPr>
        <w:t>maintained</w:t>
      </w:r>
      <w:r w:rsidRPr="00861EE4">
        <w:rPr>
          <w:rStyle w:val="StyleUnderline"/>
          <w:highlight w:val="yellow"/>
        </w:rPr>
        <w:t>, unlike</w:t>
      </w:r>
      <w:r w:rsidRPr="0025737A">
        <w:rPr>
          <w:rStyle w:val="StyleUnderline"/>
        </w:rPr>
        <w:t xml:space="preserve"> the option of </w:t>
      </w:r>
      <w:r w:rsidRPr="00861EE4">
        <w:rPr>
          <w:rStyle w:val="StyleUnderline"/>
          <w:highlight w:val="yellow"/>
        </w:rPr>
        <w:t>going to Congress</w:t>
      </w:r>
      <w:r w:rsidRPr="0025737A">
        <w:rPr>
          <w:rStyle w:val="StyleUnderline"/>
        </w:rPr>
        <w:t xml:space="preserve">. </w:t>
      </w:r>
      <w:r w:rsidRPr="00861EE4">
        <w:rPr>
          <w:rStyle w:val="Emphasis"/>
          <w:highlight w:val="yellow"/>
        </w:rPr>
        <w:t>Tech</w:t>
      </w:r>
      <w:r w:rsidRPr="0025737A">
        <w:rPr>
          <w:sz w:val="16"/>
        </w:rPr>
        <w:t xml:space="preserve">nology also </w:t>
      </w:r>
      <w:r w:rsidRPr="00861EE4">
        <w:rPr>
          <w:rStyle w:val="StyleUnderline"/>
          <w:highlight w:val="yellow"/>
        </w:rPr>
        <w:t>means</w:t>
      </w:r>
      <w:r w:rsidRPr="0025737A">
        <w:rPr>
          <w:sz w:val="16"/>
        </w:rPr>
        <w:t xml:space="preserve"> that </w:t>
      </w:r>
      <w:r w:rsidRPr="0025737A">
        <w:rPr>
          <w:rStyle w:val="StyleUnderline"/>
        </w:rPr>
        <w:t xml:space="preserve">it should be </w:t>
      </w:r>
      <w:r w:rsidRPr="00861EE4">
        <w:rPr>
          <w:rStyle w:val="Emphasis"/>
          <w:highlight w:val="yellow"/>
        </w:rPr>
        <w:t>straightforward to communicate</w:t>
      </w:r>
      <w:r w:rsidRPr="00861EE4">
        <w:rPr>
          <w:rStyle w:val="StyleUnderline"/>
          <w:highlight w:val="yellow"/>
        </w:rPr>
        <w:t xml:space="preserve"> with</w:t>
      </w:r>
      <w:r w:rsidRPr="0025737A">
        <w:rPr>
          <w:rStyle w:val="StyleUnderline"/>
        </w:rPr>
        <w:t xml:space="preserve"> the</w:t>
      </w:r>
      <w:r w:rsidRPr="0025737A">
        <w:rPr>
          <w:sz w:val="16"/>
        </w:rPr>
        <w:t xml:space="preserve"> two </w:t>
      </w:r>
      <w:r w:rsidRPr="00861EE4">
        <w:rPr>
          <w:rStyle w:val="StyleUnderline"/>
          <w:highlight w:val="yellow"/>
        </w:rPr>
        <w:t>officials</w:t>
      </w:r>
      <w:r w:rsidRPr="0025737A">
        <w:rPr>
          <w:rStyle w:val="StyleUnderline"/>
        </w:rPr>
        <w:t xml:space="preserve">, </w:t>
      </w:r>
      <w:r w:rsidRPr="00861EE4">
        <w:rPr>
          <w:rStyle w:val="Emphasis"/>
          <w:highlight w:val="yellow"/>
        </w:rPr>
        <w:t>whatever</w:t>
      </w:r>
      <w:r w:rsidRPr="0025737A">
        <w:rPr>
          <w:rStyle w:val="Emphasis"/>
        </w:rPr>
        <w:t xml:space="preserve"> their </w:t>
      </w:r>
      <w:r w:rsidRPr="00861EE4">
        <w:rPr>
          <w:rStyle w:val="Emphasis"/>
          <w:highlight w:val="yellow"/>
        </w:rPr>
        <w:t>location</w:t>
      </w:r>
      <w:r w:rsidRPr="0025737A">
        <w:rPr>
          <w:rStyle w:val="StyleUnderline"/>
        </w:rPr>
        <w:t xml:space="preserve">. </w:t>
      </w:r>
      <w:r w:rsidRPr="00861EE4">
        <w:rPr>
          <w:rStyle w:val="Emphasis"/>
          <w:highlight w:val="yellow"/>
        </w:rPr>
        <w:t>This would not</w:t>
      </w:r>
      <w:r w:rsidRPr="0025737A">
        <w:rPr>
          <w:sz w:val="16"/>
        </w:rPr>
        <w:t xml:space="preserve"> seem to </w:t>
      </w:r>
      <w:r w:rsidRPr="00861EE4">
        <w:rPr>
          <w:rStyle w:val="Emphasis"/>
          <w:highlight w:val="yellow"/>
        </w:rPr>
        <w:t>give the enemy an advantage</w:t>
      </w:r>
      <w:r w:rsidRPr="00861EE4">
        <w:rPr>
          <w:rStyle w:val="StyleUnderline"/>
          <w:highlight w:val="yellow"/>
        </w:rPr>
        <w:t xml:space="preserve"> in a</w:t>
      </w:r>
      <w:r w:rsidRPr="0025737A">
        <w:rPr>
          <w:rStyle w:val="StyleUnderline"/>
        </w:rPr>
        <w:t xml:space="preserve"> tense </w:t>
      </w:r>
      <w:r w:rsidRPr="00861EE4">
        <w:rPr>
          <w:rStyle w:val="StyleUnderline"/>
          <w:highlight w:val="yellow"/>
        </w:rPr>
        <w:t>stand-off</w:t>
      </w:r>
      <w:r w:rsidRPr="0025737A">
        <w:rPr>
          <w:sz w:val="16"/>
        </w:rPr>
        <w:t xml:space="preserve"> or during a conventional conflict </w:t>
      </w:r>
      <w:r w:rsidRPr="0025737A">
        <w:rPr>
          <w:rStyle w:val="StyleUnderline"/>
        </w:rPr>
        <w:t>that threatened to go nuclear.</w:t>
      </w:r>
      <w:r w:rsidRPr="0025737A">
        <w:rPr>
          <w:sz w:val="16"/>
        </w:rPr>
        <w:t xml:space="preserve"> Perhaps only in cases of pre-emption, where an anticipatory launch was deemed necessary to avoid an imminent attack on the US, might time be of the essence.</w:t>
      </w:r>
    </w:p>
    <w:p w14:paraId="721A4D28" w14:textId="77777777" w:rsidR="003C7BA6" w:rsidRDefault="003C7BA6" w:rsidP="003C7BA6"/>
    <w:p w14:paraId="760EDF74" w14:textId="77777777" w:rsidR="003C7BA6" w:rsidRDefault="003C7BA6" w:rsidP="003C7BA6">
      <w:pPr>
        <w:pStyle w:val="Heading2"/>
      </w:pPr>
      <w:r>
        <w:t>Competition</w:t>
      </w:r>
    </w:p>
    <w:p w14:paraId="339F62F2" w14:textId="77777777" w:rsidR="003C7BA6" w:rsidRDefault="003C7BA6" w:rsidP="003C7BA6">
      <w:pPr>
        <w:pStyle w:val="Heading3"/>
      </w:pPr>
      <w:r>
        <w:t>AT: Perm Do Both</w:t>
      </w:r>
    </w:p>
    <w:p w14:paraId="04A3B6DC" w14:textId="77777777" w:rsidR="003C7BA6" w:rsidRDefault="003C7BA6" w:rsidP="003C7BA6">
      <w:pPr>
        <w:pStyle w:val="Heading4"/>
      </w:pPr>
      <w:r>
        <w:t>The perm links to the net benefit because it includes stopping arm sales which the CP avoids.</w:t>
      </w:r>
    </w:p>
    <w:p w14:paraId="17AABA57" w14:textId="77777777" w:rsidR="003C7BA6" w:rsidRPr="003C7BA6" w:rsidRDefault="003C7BA6" w:rsidP="003C7BA6"/>
    <w:p w14:paraId="0BBB59B9" w14:textId="77777777" w:rsidR="003C7BA6" w:rsidRDefault="003C7BA6" w:rsidP="003C7BA6">
      <w:pPr>
        <w:pStyle w:val="Heading3"/>
      </w:pPr>
      <w:r>
        <w:t>AT: Perm Do the CP</w:t>
      </w:r>
    </w:p>
    <w:p w14:paraId="2D6DD7F0" w14:textId="77777777" w:rsidR="003C7BA6" w:rsidRPr="002F405C" w:rsidRDefault="003C7BA6" w:rsidP="003C7BA6">
      <w:pPr>
        <w:pStyle w:val="Heading4"/>
      </w:pPr>
      <w:r>
        <w:t xml:space="preserve">It severs the entire plan---the CP changes nuclear authority which is completely distinct from arms sales. Voting issue for fairness and neg ground---it lets the aff spike links and makes competition impossible. </w:t>
      </w:r>
    </w:p>
    <w:p w14:paraId="6A01E1D6" w14:textId="77777777" w:rsidR="003C7BA6" w:rsidRPr="00B55AD5" w:rsidRDefault="003C7BA6" w:rsidP="003C7BA6"/>
    <w:p w14:paraId="6541ABCD" w14:textId="77777777" w:rsidR="003C7BA6" w:rsidRPr="00420AB1" w:rsidRDefault="003C7BA6" w:rsidP="003C7BA6">
      <w:pPr>
        <w:pStyle w:val="Heading1"/>
      </w:pPr>
      <w:r w:rsidRPr="00420AB1">
        <w:t>Pressure CP</w:t>
      </w:r>
    </w:p>
    <w:p w14:paraId="2368C83E" w14:textId="77777777" w:rsidR="003C7BA6" w:rsidRPr="00420AB1" w:rsidRDefault="003C7BA6" w:rsidP="003C7BA6">
      <w:pPr>
        <w:pStyle w:val="Heading2"/>
      </w:pPr>
      <w:r w:rsidRPr="00420AB1">
        <w:t>Core</w:t>
      </w:r>
    </w:p>
    <w:p w14:paraId="05D6B42A" w14:textId="77777777" w:rsidR="003C7BA6" w:rsidRPr="00420AB1" w:rsidRDefault="003C7BA6" w:rsidP="003C7BA6">
      <w:pPr>
        <w:pStyle w:val="Heading3"/>
      </w:pPr>
      <w:r w:rsidRPr="00420AB1">
        <w:t>1NC</w:t>
      </w:r>
    </w:p>
    <w:p w14:paraId="18CA673B" w14:textId="77777777" w:rsidR="003C7BA6" w:rsidRPr="00420AB1" w:rsidRDefault="003C7BA6" w:rsidP="003C7BA6">
      <w:r w:rsidRPr="00420AB1">
        <w:t>Pressure CP</w:t>
      </w:r>
    </w:p>
    <w:p w14:paraId="27E71036" w14:textId="77777777" w:rsidR="003C7BA6" w:rsidRPr="003C7BA6" w:rsidRDefault="003C7BA6" w:rsidP="003C7BA6">
      <w:pPr>
        <w:pStyle w:val="Heading4"/>
      </w:pPr>
      <w:r w:rsidRPr="003C7BA6">
        <w:t xml:space="preserve">The United States federal government should require holistic State Department and Pentagon assessments of sales effects on regional stability and security prior to all arms sales to the Kingdom of Saudi Arabia and slow sales of offensive weapons, requiring </w:t>
      </w:r>
      <w:r>
        <w:t xml:space="preserve">that </w:t>
      </w:r>
      <w:r w:rsidRPr="003C7BA6">
        <w:t xml:space="preserve">the Kingdom of Saudi Arabia not deploy American weapons in Yemen, unless the Houthi Rebels refuse to participate in peace talks. </w:t>
      </w:r>
    </w:p>
    <w:p w14:paraId="6665AFEC" w14:textId="77777777" w:rsidR="003C7BA6" w:rsidRDefault="003C7BA6" w:rsidP="003C7BA6">
      <w:pPr>
        <w:rPr>
          <w:rFonts w:eastAsiaTheme="majorEastAsia" w:cstheme="majorBidi"/>
          <w:b/>
          <w:iCs/>
          <w:sz w:val="26"/>
        </w:rPr>
      </w:pPr>
    </w:p>
    <w:p w14:paraId="661AD570" w14:textId="77777777" w:rsidR="003C7BA6" w:rsidRPr="003C7BA6" w:rsidRDefault="003C7BA6" w:rsidP="003C7BA6">
      <w:pPr>
        <w:pStyle w:val="Heading4"/>
      </w:pPr>
      <w:r w:rsidRPr="003C7BA6">
        <w:t xml:space="preserve">The United States should pressure the Kingdom of Saudi Arabia with the threat of sanctions on businesses and individuals trading and/or investing with the Kingdom, enforcing sanctions unless the Kingdom loosens controls on activists, media, and religious actors, implements and enforces checks and balances within the royal court, and bans state sanctioned torture and executions. </w:t>
      </w:r>
    </w:p>
    <w:p w14:paraId="2E7B0853" w14:textId="77777777" w:rsidR="003C7BA6" w:rsidRPr="00420AB1" w:rsidRDefault="003C7BA6" w:rsidP="003C7BA6"/>
    <w:p w14:paraId="40FB1B70" w14:textId="77777777" w:rsidR="003C7BA6" w:rsidRPr="00420AB1" w:rsidRDefault="003C7BA6" w:rsidP="003C7BA6">
      <w:pPr>
        <w:pStyle w:val="Heading4"/>
      </w:pPr>
      <w:r w:rsidRPr="00420AB1">
        <w:t>The counterplan strikes a good middle ground that protects US security while supplying necessary systems</w:t>
      </w:r>
    </w:p>
    <w:p w14:paraId="7C5875DE" w14:textId="77777777" w:rsidR="003C7BA6" w:rsidRPr="00420AB1" w:rsidRDefault="003C7BA6" w:rsidP="003C7BA6">
      <w:r w:rsidRPr="00420AB1">
        <w:t xml:space="preserve">Michael </w:t>
      </w:r>
      <w:r w:rsidRPr="00420AB1">
        <w:rPr>
          <w:rStyle w:val="Style13ptBold"/>
        </w:rPr>
        <w:t>Knights 18</w:t>
      </w:r>
      <w:r w:rsidRPr="00420AB1">
        <w:t>, senior fellow with The Washington Institute, 11/5/18, “U.S.-Saudi Security Cooperation (Part 1): Conditioning Arms Sales to Build Leverage,” https://www.washingtoninstitute.org/policy-analysis/view/u.s.-saudi-security-cooperation-part-1-conditioning-arms-sales-to-build-lev</w:t>
      </w:r>
    </w:p>
    <w:p w14:paraId="68AED236" w14:textId="77777777" w:rsidR="003C7BA6" w:rsidRPr="00420AB1" w:rsidRDefault="003C7BA6" w:rsidP="003C7BA6">
      <w:pPr>
        <w:rPr>
          <w:sz w:val="16"/>
        </w:rPr>
      </w:pPr>
      <w:r w:rsidRPr="00420AB1">
        <w:rPr>
          <w:sz w:val="16"/>
        </w:rPr>
        <w:t xml:space="preserve">To address these concerns, </w:t>
      </w:r>
      <w:r w:rsidRPr="00861EE4">
        <w:rPr>
          <w:rStyle w:val="StyleUnderline"/>
          <w:highlight w:val="yellow"/>
        </w:rPr>
        <w:t>the U.S.</w:t>
      </w:r>
      <w:r w:rsidRPr="00420AB1">
        <w:rPr>
          <w:rStyle w:val="StyleUnderline"/>
        </w:rPr>
        <w:t xml:space="preserve"> government </w:t>
      </w:r>
      <w:r w:rsidRPr="00861EE4">
        <w:rPr>
          <w:rStyle w:val="StyleUnderline"/>
          <w:highlight w:val="yellow"/>
        </w:rPr>
        <w:t>should apply</w:t>
      </w:r>
      <w:r w:rsidRPr="00420AB1">
        <w:rPr>
          <w:sz w:val="16"/>
        </w:rPr>
        <w:t xml:space="preserve"> some </w:t>
      </w:r>
      <w:r w:rsidRPr="00420AB1">
        <w:rPr>
          <w:rStyle w:val="Emphasis"/>
        </w:rPr>
        <w:t xml:space="preserve">common-sense </w:t>
      </w:r>
      <w:r w:rsidRPr="00861EE4">
        <w:rPr>
          <w:rStyle w:val="Emphasis"/>
          <w:highlight w:val="yellow"/>
        </w:rPr>
        <w:t>guidelines</w:t>
      </w:r>
      <w:r w:rsidRPr="00420AB1">
        <w:rPr>
          <w:sz w:val="16"/>
        </w:rPr>
        <w:t>:</w:t>
      </w:r>
    </w:p>
    <w:p w14:paraId="15C35888" w14:textId="77777777" w:rsidR="003C7BA6" w:rsidRPr="00420AB1" w:rsidRDefault="003C7BA6" w:rsidP="003C7BA6">
      <w:pPr>
        <w:rPr>
          <w:sz w:val="16"/>
        </w:rPr>
      </w:pPr>
      <w:r w:rsidRPr="00861EE4">
        <w:rPr>
          <w:rStyle w:val="StyleUnderline"/>
          <w:highlight w:val="yellow"/>
        </w:rPr>
        <w:t>Think ahead and review</w:t>
      </w:r>
      <w:r w:rsidRPr="00420AB1">
        <w:rPr>
          <w:rStyle w:val="StyleUnderline"/>
        </w:rPr>
        <w:t xml:space="preserve"> the details of arms </w:t>
      </w:r>
      <w:r w:rsidRPr="00861EE4">
        <w:rPr>
          <w:rStyle w:val="StyleUnderline"/>
          <w:highlight w:val="yellow"/>
        </w:rPr>
        <w:t>sales</w:t>
      </w:r>
      <w:r w:rsidRPr="00420AB1">
        <w:rPr>
          <w:rStyle w:val="StyleUnderline"/>
        </w:rPr>
        <w:t>. Under</w:t>
      </w:r>
      <w:r w:rsidRPr="00420AB1">
        <w:rPr>
          <w:sz w:val="16"/>
        </w:rPr>
        <w:t xml:space="preserve"> the </w:t>
      </w:r>
      <w:r w:rsidRPr="00420AB1">
        <w:rPr>
          <w:rStyle w:val="StyleUnderline"/>
        </w:rPr>
        <w:t>Obama</w:t>
      </w:r>
      <w:r w:rsidRPr="00420AB1">
        <w:rPr>
          <w:sz w:val="16"/>
        </w:rPr>
        <w:t xml:space="preserve"> administration’s watch, </w:t>
      </w:r>
      <w:r w:rsidRPr="00420AB1">
        <w:rPr>
          <w:rStyle w:val="StyleUnderline"/>
        </w:rPr>
        <w:t xml:space="preserve">Saudi Arabia gained far </w:t>
      </w:r>
      <w:r w:rsidRPr="00420AB1">
        <w:rPr>
          <w:rStyle w:val="Emphasis"/>
        </w:rPr>
        <w:t>greater military capabilities</w:t>
      </w:r>
      <w:r w:rsidRPr="00420AB1">
        <w:rPr>
          <w:sz w:val="16"/>
        </w:rPr>
        <w:t xml:space="preserve"> </w:t>
      </w:r>
      <w:r w:rsidRPr="00420AB1">
        <w:rPr>
          <w:rStyle w:val="StyleUnderline"/>
        </w:rPr>
        <w:t xml:space="preserve">and was empowered to act in pursuit of its own </w:t>
      </w:r>
      <w:r w:rsidRPr="00420AB1">
        <w:rPr>
          <w:rStyle w:val="Emphasis"/>
        </w:rPr>
        <w:t>security</w:t>
      </w:r>
      <w:r w:rsidRPr="00420AB1">
        <w:rPr>
          <w:sz w:val="16"/>
        </w:rPr>
        <w:t xml:space="preserve">. </w:t>
      </w:r>
      <w:r w:rsidRPr="00420AB1">
        <w:rPr>
          <w:rStyle w:val="StyleUnderline"/>
        </w:rPr>
        <w:t xml:space="preserve">The lack of a </w:t>
      </w:r>
      <w:r w:rsidRPr="00420AB1">
        <w:rPr>
          <w:rStyle w:val="Emphasis"/>
        </w:rPr>
        <w:t>detailed</w:t>
      </w:r>
      <w:r w:rsidRPr="00420AB1">
        <w:rPr>
          <w:sz w:val="16"/>
        </w:rPr>
        <w:t xml:space="preserve">, </w:t>
      </w:r>
      <w:r w:rsidRPr="00420AB1">
        <w:rPr>
          <w:rStyle w:val="Emphasis"/>
        </w:rPr>
        <w:t>forward-looking</w:t>
      </w:r>
      <w:r w:rsidRPr="00420AB1">
        <w:rPr>
          <w:sz w:val="16"/>
        </w:rPr>
        <w:t xml:space="preserve">, </w:t>
      </w:r>
      <w:r w:rsidRPr="00420AB1">
        <w:rPr>
          <w:rStyle w:val="Emphasis"/>
        </w:rPr>
        <w:t>top-to-bottom review</w:t>
      </w:r>
      <w:r w:rsidRPr="00420AB1">
        <w:rPr>
          <w:sz w:val="16"/>
        </w:rPr>
        <w:t xml:space="preserve"> </w:t>
      </w:r>
      <w:r w:rsidRPr="00420AB1">
        <w:rPr>
          <w:rStyle w:val="StyleUnderline"/>
        </w:rPr>
        <w:t>of U.S. arms sales</w:t>
      </w:r>
      <w:r w:rsidRPr="00420AB1">
        <w:rPr>
          <w:sz w:val="16"/>
        </w:rPr>
        <w:t xml:space="preserve"> to Riyadh </w:t>
      </w:r>
      <w:r w:rsidRPr="00420AB1">
        <w:rPr>
          <w:rStyle w:val="StyleUnderline"/>
        </w:rPr>
        <w:t>concealed this reality</w:t>
      </w:r>
      <w:r w:rsidRPr="00420AB1">
        <w:rPr>
          <w:sz w:val="16"/>
        </w:rPr>
        <w:t xml:space="preserve">. Prior to considering new sales, then, </w:t>
      </w:r>
      <w:r w:rsidRPr="00861EE4">
        <w:rPr>
          <w:rStyle w:val="StyleUnderline"/>
          <w:highlight w:val="yellow"/>
        </w:rPr>
        <w:t>Congress should insist</w:t>
      </w:r>
      <w:r w:rsidRPr="00420AB1">
        <w:rPr>
          <w:rStyle w:val="StyleUnderline"/>
        </w:rPr>
        <w:t xml:space="preserve"> that </w:t>
      </w:r>
      <w:r w:rsidRPr="00861EE4">
        <w:rPr>
          <w:rStyle w:val="StyleUnderline"/>
          <w:highlight w:val="yellow"/>
        </w:rPr>
        <w:t>the State Department and Pentagon provide</w:t>
      </w:r>
      <w:r w:rsidRPr="00420AB1">
        <w:rPr>
          <w:rStyle w:val="StyleUnderline"/>
        </w:rPr>
        <w:t xml:space="preserve"> an </w:t>
      </w:r>
      <w:r w:rsidRPr="00420AB1">
        <w:rPr>
          <w:rStyle w:val="Emphasis"/>
        </w:rPr>
        <w:t xml:space="preserve">in-depth, </w:t>
      </w:r>
      <w:r w:rsidRPr="00861EE4">
        <w:rPr>
          <w:rStyle w:val="Emphasis"/>
          <w:highlight w:val="yellow"/>
        </w:rPr>
        <w:t>holistic assessment</w:t>
      </w:r>
      <w:r w:rsidRPr="00861EE4">
        <w:rPr>
          <w:sz w:val="16"/>
          <w:highlight w:val="yellow"/>
        </w:rPr>
        <w:t xml:space="preserve"> </w:t>
      </w:r>
      <w:r w:rsidRPr="00861EE4">
        <w:rPr>
          <w:rStyle w:val="StyleUnderline"/>
          <w:highlight w:val="yellow"/>
        </w:rPr>
        <w:t xml:space="preserve">of the kingdom’s </w:t>
      </w:r>
      <w:r w:rsidRPr="00861EE4">
        <w:rPr>
          <w:rStyle w:val="Emphasis"/>
          <w:highlight w:val="yellow"/>
        </w:rPr>
        <w:t>military capabilities</w:t>
      </w:r>
      <w:r w:rsidRPr="00420AB1">
        <w:rPr>
          <w:sz w:val="16"/>
        </w:rPr>
        <w:t xml:space="preserve">, </w:t>
      </w:r>
      <w:r w:rsidRPr="00420AB1">
        <w:rPr>
          <w:rStyle w:val="Emphasis"/>
        </w:rPr>
        <w:t>security sector organization</w:t>
      </w:r>
      <w:r w:rsidRPr="00420AB1">
        <w:rPr>
          <w:rStyle w:val="StyleUnderline"/>
        </w:rPr>
        <w:t>,</w:t>
      </w:r>
      <w:r w:rsidRPr="00420AB1">
        <w:rPr>
          <w:sz w:val="16"/>
        </w:rPr>
        <w:t xml:space="preserve"> </w:t>
      </w:r>
      <w:r w:rsidRPr="00861EE4">
        <w:rPr>
          <w:rStyle w:val="Emphasis"/>
          <w:highlight w:val="yellow"/>
        </w:rPr>
        <w:t>future plans</w:t>
      </w:r>
      <w:r w:rsidRPr="00420AB1">
        <w:rPr>
          <w:sz w:val="16"/>
        </w:rPr>
        <w:t xml:space="preserve">, </w:t>
      </w:r>
      <w:r w:rsidRPr="00420AB1">
        <w:rPr>
          <w:rStyle w:val="StyleUnderline"/>
        </w:rPr>
        <w:t xml:space="preserve">related </w:t>
      </w:r>
      <w:r w:rsidRPr="00420AB1">
        <w:rPr>
          <w:rStyle w:val="Emphasis"/>
        </w:rPr>
        <w:t>purchase needs</w:t>
      </w:r>
      <w:r w:rsidRPr="00420AB1">
        <w:rPr>
          <w:rStyle w:val="StyleUnderline"/>
        </w:rPr>
        <w:t xml:space="preserve">, </w:t>
      </w:r>
      <w:r w:rsidRPr="00861EE4">
        <w:rPr>
          <w:rStyle w:val="StyleUnderline"/>
          <w:highlight w:val="yellow"/>
        </w:rPr>
        <w:t xml:space="preserve">and </w:t>
      </w:r>
      <w:r w:rsidRPr="00861EE4">
        <w:rPr>
          <w:rStyle w:val="Emphasis"/>
          <w:highlight w:val="yellow"/>
        </w:rPr>
        <w:t>alternative suppliers</w:t>
      </w:r>
      <w:r w:rsidRPr="00861EE4">
        <w:rPr>
          <w:rStyle w:val="StyleUnderline"/>
          <w:highlight w:val="yellow"/>
        </w:rPr>
        <w:t>,</w:t>
      </w:r>
      <w:r w:rsidRPr="00861EE4">
        <w:rPr>
          <w:sz w:val="16"/>
          <w:highlight w:val="yellow"/>
        </w:rPr>
        <w:t xml:space="preserve"> </w:t>
      </w:r>
      <w:r w:rsidRPr="00861EE4">
        <w:rPr>
          <w:rStyle w:val="StyleUnderline"/>
          <w:highlight w:val="yellow"/>
        </w:rPr>
        <w:t>outlining</w:t>
      </w:r>
      <w:r w:rsidRPr="00420AB1">
        <w:rPr>
          <w:rStyle w:val="StyleUnderline"/>
        </w:rPr>
        <w:t xml:space="preserve"> the </w:t>
      </w:r>
      <w:r w:rsidRPr="00861EE4">
        <w:rPr>
          <w:rStyle w:val="StyleUnderline"/>
          <w:highlight w:val="yellow"/>
        </w:rPr>
        <w:t>implications</w:t>
      </w:r>
      <w:r w:rsidRPr="00420AB1">
        <w:rPr>
          <w:rStyle w:val="StyleUnderline"/>
        </w:rPr>
        <w:t xml:space="preserve"> that these findings hold </w:t>
      </w:r>
      <w:r w:rsidRPr="00861EE4">
        <w:rPr>
          <w:rStyle w:val="StyleUnderline"/>
          <w:highlight w:val="yellow"/>
        </w:rPr>
        <w:t>for U.S. security</w:t>
      </w:r>
      <w:r w:rsidRPr="00420AB1">
        <w:rPr>
          <w:sz w:val="16"/>
        </w:rPr>
        <w:t xml:space="preserve">. </w:t>
      </w:r>
      <w:r w:rsidRPr="00420AB1">
        <w:rPr>
          <w:rStyle w:val="StyleUnderline"/>
        </w:rPr>
        <w:t xml:space="preserve">Arms sales should be driven by a clear-eyed, </w:t>
      </w:r>
      <w:r w:rsidRPr="00420AB1">
        <w:rPr>
          <w:rStyle w:val="Emphasis"/>
        </w:rPr>
        <w:t>long-term assessment of U.S. strategic interests</w:t>
      </w:r>
      <w:r w:rsidRPr="00420AB1">
        <w:rPr>
          <w:sz w:val="16"/>
        </w:rPr>
        <w:t xml:space="preserve">, not by simple economic opportunism or the self-defined priorities of Saudi leaders. </w:t>
      </w:r>
    </w:p>
    <w:p w14:paraId="02281700" w14:textId="77777777" w:rsidR="003C7BA6" w:rsidRPr="00420AB1" w:rsidRDefault="003C7BA6" w:rsidP="003C7BA6">
      <w:pPr>
        <w:rPr>
          <w:sz w:val="16"/>
        </w:rPr>
      </w:pPr>
      <w:r w:rsidRPr="00420AB1">
        <w:rPr>
          <w:rStyle w:val="StyleUnderline"/>
        </w:rPr>
        <w:t xml:space="preserve">Do </w:t>
      </w:r>
      <w:r w:rsidRPr="00861EE4">
        <w:rPr>
          <w:rStyle w:val="StyleUnderline"/>
          <w:highlight w:val="yellow"/>
        </w:rPr>
        <w:t>not deny systems that are</w:t>
      </w:r>
      <w:r w:rsidRPr="00420AB1">
        <w:rPr>
          <w:rStyle w:val="StyleUnderline"/>
        </w:rPr>
        <w:t xml:space="preserve"> mostly </w:t>
      </w:r>
      <w:r w:rsidRPr="00861EE4">
        <w:rPr>
          <w:rStyle w:val="Emphasis"/>
          <w:highlight w:val="yellow"/>
        </w:rPr>
        <w:t>defensive</w:t>
      </w:r>
      <w:r w:rsidRPr="00420AB1">
        <w:rPr>
          <w:rStyle w:val="StyleUnderline"/>
        </w:rPr>
        <w:t xml:space="preserve"> in nature. </w:t>
      </w:r>
      <w:r w:rsidRPr="00861EE4">
        <w:rPr>
          <w:rStyle w:val="StyleUnderline"/>
          <w:highlight w:val="yellow"/>
        </w:rPr>
        <w:t>Some</w:t>
      </w:r>
      <w:r w:rsidRPr="00420AB1">
        <w:rPr>
          <w:rStyle w:val="StyleUnderline"/>
        </w:rPr>
        <w:t xml:space="preserve"> Saudi </w:t>
      </w:r>
      <w:r w:rsidRPr="00861EE4">
        <w:rPr>
          <w:rStyle w:val="StyleUnderline"/>
          <w:highlight w:val="yellow"/>
        </w:rPr>
        <w:t>capabilities represent</w:t>
      </w:r>
      <w:r w:rsidRPr="00420AB1">
        <w:rPr>
          <w:rStyle w:val="StyleUnderline"/>
        </w:rPr>
        <w:t xml:space="preserve"> welcome </w:t>
      </w:r>
      <w:r w:rsidRPr="00861EE4">
        <w:rPr>
          <w:rStyle w:val="StyleUnderline"/>
          <w:highlight w:val="yellow"/>
        </w:rPr>
        <w:t>burden-sharing</w:t>
      </w:r>
      <w:r w:rsidRPr="00420AB1">
        <w:rPr>
          <w:rStyle w:val="StyleUnderline"/>
        </w:rPr>
        <w:t xml:space="preserve"> with U.S. forces </w:t>
      </w:r>
      <w:r w:rsidRPr="00861EE4">
        <w:rPr>
          <w:rStyle w:val="StyleUnderline"/>
          <w:highlight w:val="yellow"/>
        </w:rPr>
        <w:t>in</w:t>
      </w:r>
      <w:r w:rsidRPr="00861EE4">
        <w:rPr>
          <w:sz w:val="16"/>
          <w:highlight w:val="yellow"/>
        </w:rPr>
        <w:t xml:space="preserve"> </w:t>
      </w:r>
      <w:r w:rsidRPr="00861EE4">
        <w:rPr>
          <w:rStyle w:val="Emphasis"/>
          <w:highlight w:val="yellow"/>
        </w:rPr>
        <w:t>defending the Persian Gulf</w:t>
      </w:r>
      <w:r w:rsidRPr="00420AB1">
        <w:rPr>
          <w:rStyle w:val="Emphasis"/>
        </w:rPr>
        <w:t xml:space="preserve"> region</w:t>
      </w:r>
      <w:r w:rsidRPr="00420AB1">
        <w:rPr>
          <w:sz w:val="16"/>
        </w:rPr>
        <w:t xml:space="preserve"> </w:t>
      </w:r>
      <w:r w:rsidRPr="00861EE4">
        <w:rPr>
          <w:rStyle w:val="StyleUnderline"/>
          <w:highlight w:val="yellow"/>
        </w:rPr>
        <w:t xml:space="preserve">and </w:t>
      </w:r>
      <w:r w:rsidRPr="00861EE4">
        <w:rPr>
          <w:rStyle w:val="Emphasis"/>
          <w:highlight w:val="yellow"/>
        </w:rPr>
        <w:t>containing Iran</w:t>
      </w:r>
      <w:r w:rsidRPr="00420AB1">
        <w:rPr>
          <w:sz w:val="16"/>
        </w:rPr>
        <w:t xml:space="preserve">. </w:t>
      </w:r>
      <w:r w:rsidRPr="00420AB1">
        <w:rPr>
          <w:rStyle w:val="StyleUnderline"/>
        </w:rPr>
        <w:t xml:space="preserve">Washington’s desire to hold Saudi leaders accountable for problematic actions is understandable, but it should </w:t>
      </w:r>
      <w:r w:rsidRPr="00420AB1">
        <w:rPr>
          <w:rStyle w:val="Emphasis"/>
        </w:rPr>
        <w:t>not</w:t>
      </w:r>
      <w:r w:rsidRPr="00420AB1">
        <w:rPr>
          <w:rStyle w:val="StyleUnderline"/>
        </w:rPr>
        <w:t xml:space="preserve"> be used to craft policies that</w:t>
      </w:r>
      <w:r w:rsidRPr="00420AB1">
        <w:rPr>
          <w:sz w:val="16"/>
        </w:rPr>
        <w:t xml:space="preserve"> </w:t>
      </w:r>
      <w:r w:rsidRPr="00420AB1">
        <w:rPr>
          <w:rStyle w:val="Emphasis"/>
        </w:rPr>
        <w:t>reward Tehran</w:t>
      </w:r>
      <w:r w:rsidRPr="00420AB1">
        <w:rPr>
          <w:sz w:val="16"/>
        </w:rPr>
        <w:t xml:space="preserve">. </w:t>
      </w:r>
      <w:r w:rsidRPr="00861EE4">
        <w:rPr>
          <w:rStyle w:val="StyleUnderline"/>
          <w:highlight w:val="yellow"/>
        </w:rPr>
        <w:t xml:space="preserve">The </w:t>
      </w:r>
      <w:r w:rsidRPr="00861EE4">
        <w:rPr>
          <w:rStyle w:val="Emphasis"/>
          <w:highlight w:val="yellow"/>
        </w:rPr>
        <w:t>U</w:t>
      </w:r>
      <w:r w:rsidRPr="00420AB1">
        <w:rPr>
          <w:rStyle w:val="StyleUnderline"/>
        </w:rPr>
        <w:t xml:space="preserve">nited </w:t>
      </w:r>
      <w:r w:rsidRPr="00861EE4">
        <w:rPr>
          <w:rStyle w:val="Emphasis"/>
          <w:highlight w:val="yellow"/>
        </w:rPr>
        <w:t>S</w:t>
      </w:r>
      <w:r w:rsidRPr="00420AB1">
        <w:rPr>
          <w:rStyle w:val="StyleUnderline"/>
        </w:rPr>
        <w:t xml:space="preserve">tates </w:t>
      </w:r>
      <w:r w:rsidRPr="00861EE4">
        <w:rPr>
          <w:rStyle w:val="StyleUnderline"/>
          <w:highlight w:val="yellow"/>
        </w:rPr>
        <w:t>has</w:t>
      </w:r>
      <w:r w:rsidRPr="00420AB1">
        <w:rPr>
          <w:rStyle w:val="StyleUnderline"/>
        </w:rPr>
        <w:t xml:space="preserve"> a strong </w:t>
      </w:r>
      <w:r w:rsidRPr="00861EE4">
        <w:rPr>
          <w:rStyle w:val="StyleUnderline"/>
          <w:highlight w:val="yellow"/>
        </w:rPr>
        <w:t>strategic interest</w:t>
      </w:r>
      <w:r w:rsidRPr="00420AB1">
        <w:rPr>
          <w:rStyle w:val="StyleUnderline"/>
        </w:rPr>
        <w:t xml:space="preserve"> in continuing </w:t>
      </w:r>
      <w:r w:rsidRPr="00861EE4">
        <w:rPr>
          <w:rStyle w:val="StyleUnderline"/>
          <w:highlight w:val="yellow"/>
        </w:rPr>
        <w:t>to</w:t>
      </w:r>
      <w:r w:rsidRPr="00861EE4">
        <w:rPr>
          <w:sz w:val="16"/>
          <w:highlight w:val="yellow"/>
        </w:rPr>
        <w:t xml:space="preserve"> </w:t>
      </w:r>
      <w:r w:rsidRPr="00861EE4">
        <w:rPr>
          <w:rStyle w:val="Emphasis"/>
          <w:highlight w:val="yellow"/>
        </w:rPr>
        <w:t>provide naval systems</w:t>
      </w:r>
      <w:r w:rsidRPr="00861EE4">
        <w:rPr>
          <w:sz w:val="16"/>
          <w:highlight w:val="yellow"/>
        </w:rPr>
        <w:t xml:space="preserve">, </w:t>
      </w:r>
      <w:r w:rsidRPr="00861EE4">
        <w:rPr>
          <w:rStyle w:val="Emphasis"/>
          <w:highlight w:val="yellow"/>
        </w:rPr>
        <w:t>missile defenses</w:t>
      </w:r>
      <w:r w:rsidRPr="00420AB1">
        <w:rPr>
          <w:sz w:val="16"/>
        </w:rPr>
        <w:t xml:space="preserve"> </w:t>
      </w:r>
      <w:r w:rsidRPr="00420AB1">
        <w:rPr>
          <w:rStyle w:val="StyleUnderline"/>
        </w:rPr>
        <w:t xml:space="preserve">(including THAAD), </w:t>
      </w:r>
      <w:r w:rsidRPr="00861EE4">
        <w:rPr>
          <w:rStyle w:val="StyleUnderline"/>
          <w:highlight w:val="yellow"/>
        </w:rPr>
        <w:t>and</w:t>
      </w:r>
      <w:r w:rsidRPr="00420AB1">
        <w:rPr>
          <w:rStyle w:val="StyleUnderline"/>
        </w:rPr>
        <w:t xml:space="preserve"> support for </w:t>
      </w:r>
      <w:r w:rsidRPr="00861EE4">
        <w:rPr>
          <w:rStyle w:val="Emphasis"/>
          <w:highlight w:val="yellow"/>
        </w:rPr>
        <w:t>border defense</w:t>
      </w:r>
      <w:r w:rsidRPr="00861EE4">
        <w:rPr>
          <w:rStyle w:val="StyleUnderline"/>
          <w:highlight w:val="yellow"/>
        </w:rPr>
        <w:t xml:space="preserve"> and </w:t>
      </w:r>
      <w:r w:rsidRPr="00861EE4">
        <w:rPr>
          <w:rStyle w:val="Emphasis"/>
          <w:highlight w:val="yellow"/>
        </w:rPr>
        <w:t>force protection</w:t>
      </w:r>
      <w:r w:rsidRPr="00420AB1">
        <w:rPr>
          <w:sz w:val="16"/>
        </w:rPr>
        <w:t xml:space="preserve"> (e.g., counter-mine and counter-indirect fire systems). </w:t>
      </w:r>
      <w:r w:rsidRPr="00420AB1">
        <w:rPr>
          <w:rStyle w:val="StyleUnderline"/>
        </w:rPr>
        <w:t>These systems represent 54 percent</w:t>
      </w:r>
      <w:r w:rsidRPr="00420AB1">
        <w:rPr>
          <w:sz w:val="16"/>
        </w:rPr>
        <w:t xml:space="preserve"> (or $26.5 billion) </w:t>
      </w:r>
      <w:r w:rsidRPr="00420AB1">
        <w:rPr>
          <w:rStyle w:val="StyleUnderline"/>
        </w:rPr>
        <w:t>of</w:t>
      </w:r>
      <w:r w:rsidRPr="00420AB1">
        <w:rPr>
          <w:sz w:val="16"/>
        </w:rPr>
        <w:t xml:space="preserve"> the $48.81 billion in </w:t>
      </w:r>
      <w:r w:rsidRPr="00420AB1">
        <w:rPr>
          <w:rStyle w:val="StyleUnderline"/>
        </w:rPr>
        <w:t>Saudi arms sales proposed by the Trump administration</w:t>
      </w:r>
      <w:r w:rsidRPr="00420AB1">
        <w:rPr>
          <w:sz w:val="16"/>
        </w:rPr>
        <w:t xml:space="preserve"> to date, and a sizable prize for the U.S. economy.</w:t>
      </w:r>
    </w:p>
    <w:p w14:paraId="57071A50" w14:textId="77777777" w:rsidR="003C7BA6" w:rsidRPr="00420AB1" w:rsidRDefault="003C7BA6" w:rsidP="003C7BA6">
      <w:pPr>
        <w:rPr>
          <w:sz w:val="16"/>
        </w:rPr>
      </w:pPr>
      <w:r w:rsidRPr="00861EE4">
        <w:rPr>
          <w:rStyle w:val="Emphasis"/>
          <w:highlight w:val="yellow"/>
        </w:rPr>
        <w:t>Condition</w:t>
      </w:r>
      <w:r w:rsidRPr="00861EE4">
        <w:rPr>
          <w:rStyle w:val="StyleUnderline"/>
          <w:highlight w:val="yellow"/>
        </w:rPr>
        <w:t xml:space="preserve"> and </w:t>
      </w:r>
      <w:r w:rsidRPr="00861EE4">
        <w:rPr>
          <w:rStyle w:val="Emphasis"/>
          <w:highlight w:val="yellow"/>
        </w:rPr>
        <w:t>slow</w:t>
      </w:r>
      <w:r w:rsidRPr="00420AB1">
        <w:rPr>
          <w:rStyle w:val="StyleUnderline"/>
        </w:rPr>
        <w:t xml:space="preserve"> the provision of mostly </w:t>
      </w:r>
      <w:r w:rsidRPr="00861EE4">
        <w:rPr>
          <w:rStyle w:val="Emphasis"/>
          <w:highlight w:val="yellow"/>
        </w:rPr>
        <w:t>offensive systems</w:t>
      </w:r>
      <w:r w:rsidRPr="00420AB1">
        <w:rPr>
          <w:sz w:val="16"/>
        </w:rPr>
        <w:t xml:space="preserve">. As described above, </w:t>
      </w:r>
      <w:r w:rsidRPr="00861EE4">
        <w:rPr>
          <w:rStyle w:val="StyleUnderline"/>
          <w:highlight w:val="yellow"/>
        </w:rPr>
        <w:t xml:space="preserve">the kingdom could use </w:t>
      </w:r>
      <w:r w:rsidRPr="00420AB1">
        <w:rPr>
          <w:rStyle w:val="StyleUnderline"/>
        </w:rPr>
        <w:t xml:space="preserve">certain </w:t>
      </w:r>
      <w:r w:rsidRPr="00861EE4">
        <w:rPr>
          <w:rStyle w:val="StyleUnderline"/>
          <w:highlight w:val="yellow"/>
        </w:rPr>
        <w:t>systems</w:t>
      </w:r>
      <w:r w:rsidRPr="00420AB1">
        <w:rPr>
          <w:rStyle w:val="StyleUnderline"/>
        </w:rPr>
        <w:t xml:space="preserve"> to take the war deeper </w:t>
      </w:r>
      <w:r w:rsidRPr="00861EE4">
        <w:rPr>
          <w:rStyle w:val="StyleUnderline"/>
          <w:highlight w:val="yellow"/>
        </w:rPr>
        <w:t>in</w:t>
      </w:r>
      <w:r w:rsidRPr="00420AB1">
        <w:rPr>
          <w:rStyle w:val="StyleUnderline"/>
        </w:rPr>
        <w:t xml:space="preserve">to </w:t>
      </w:r>
      <w:r w:rsidRPr="00861EE4">
        <w:rPr>
          <w:rStyle w:val="StyleUnderline"/>
          <w:highlight w:val="yellow"/>
        </w:rPr>
        <w:t>Yemen</w:t>
      </w:r>
      <w:r w:rsidRPr="00420AB1">
        <w:rPr>
          <w:sz w:val="16"/>
        </w:rPr>
        <w:t xml:space="preserve">, including M1A2S tanks, self-propelled artillery, and PGMs. </w:t>
      </w:r>
      <w:r w:rsidRPr="00861EE4">
        <w:rPr>
          <w:rStyle w:val="StyleUnderline"/>
          <w:highlight w:val="yellow"/>
        </w:rPr>
        <w:t xml:space="preserve">Delaying or </w:t>
      </w:r>
      <w:r w:rsidRPr="00861EE4">
        <w:rPr>
          <w:rStyle w:val="Emphasis"/>
          <w:highlight w:val="yellow"/>
        </w:rPr>
        <w:t>conditioning</w:t>
      </w:r>
      <w:r w:rsidRPr="00420AB1">
        <w:rPr>
          <w:rStyle w:val="Emphasis"/>
        </w:rPr>
        <w:t xml:space="preserve"> their </w:t>
      </w:r>
      <w:r w:rsidRPr="00861EE4">
        <w:rPr>
          <w:rStyle w:val="Emphasis"/>
          <w:highlight w:val="yellow"/>
        </w:rPr>
        <w:t>delivery</w:t>
      </w:r>
      <w:r w:rsidRPr="00861EE4">
        <w:rPr>
          <w:rStyle w:val="StyleUnderline"/>
          <w:highlight w:val="yellow"/>
        </w:rPr>
        <w:t xml:space="preserve"> is</w:t>
      </w:r>
      <w:r w:rsidRPr="00420AB1">
        <w:rPr>
          <w:rStyle w:val="StyleUnderline"/>
        </w:rPr>
        <w:t xml:space="preserve"> therefore </w:t>
      </w:r>
      <w:r w:rsidRPr="00861EE4">
        <w:rPr>
          <w:rStyle w:val="Emphasis"/>
          <w:highlight w:val="yellow"/>
        </w:rPr>
        <w:t>justifiable</w:t>
      </w:r>
      <w:r w:rsidRPr="00420AB1">
        <w:rPr>
          <w:sz w:val="16"/>
        </w:rPr>
        <w:t xml:space="preserve">, </w:t>
      </w:r>
      <w:r w:rsidRPr="00420AB1">
        <w:rPr>
          <w:rStyle w:val="StyleUnderline"/>
        </w:rPr>
        <w:t xml:space="preserve">perhaps </w:t>
      </w:r>
      <w:r w:rsidRPr="00861EE4">
        <w:rPr>
          <w:rStyle w:val="StyleUnderline"/>
          <w:highlight w:val="yellow"/>
        </w:rPr>
        <w:t>with a proviso</w:t>
      </w:r>
      <w:r w:rsidRPr="00420AB1">
        <w:rPr>
          <w:rStyle w:val="StyleUnderline"/>
        </w:rPr>
        <w:t xml:space="preserve"> that </w:t>
      </w:r>
      <w:r w:rsidRPr="00861EE4">
        <w:rPr>
          <w:rStyle w:val="StyleUnderline"/>
          <w:highlight w:val="yellow"/>
        </w:rPr>
        <w:t xml:space="preserve">they </w:t>
      </w:r>
      <w:r w:rsidRPr="00861EE4">
        <w:rPr>
          <w:rStyle w:val="Emphasis"/>
          <w:highlight w:val="yellow"/>
        </w:rPr>
        <w:t>not be deployed in Yemen unless</w:t>
      </w:r>
      <w:r w:rsidRPr="00420AB1">
        <w:rPr>
          <w:rStyle w:val="Emphasis"/>
        </w:rPr>
        <w:t xml:space="preserve"> the </w:t>
      </w:r>
      <w:r w:rsidRPr="00861EE4">
        <w:rPr>
          <w:rStyle w:val="Emphasis"/>
          <w:highlight w:val="yellow"/>
        </w:rPr>
        <w:t>Houthis prove unwilling to</w:t>
      </w:r>
      <w:r w:rsidRPr="00420AB1">
        <w:rPr>
          <w:rStyle w:val="Emphasis"/>
        </w:rPr>
        <w:t xml:space="preserve"> engage in peace </w:t>
      </w:r>
      <w:r w:rsidRPr="00861EE4">
        <w:rPr>
          <w:rStyle w:val="Emphasis"/>
          <w:highlight w:val="yellow"/>
        </w:rPr>
        <w:t>talk</w:t>
      </w:r>
      <w:r w:rsidRPr="00420AB1">
        <w:rPr>
          <w:rStyle w:val="Emphasis"/>
        </w:rPr>
        <w:t>s</w:t>
      </w:r>
      <w:r w:rsidRPr="00420AB1">
        <w:rPr>
          <w:rStyle w:val="StyleUnderline"/>
        </w:rPr>
        <w:t xml:space="preserve">. </w:t>
      </w:r>
      <w:r w:rsidRPr="00861EE4">
        <w:rPr>
          <w:rStyle w:val="StyleUnderline"/>
          <w:highlight w:val="yellow"/>
        </w:rPr>
        <w:t>Washington could</w:t>
      </w:r>
      <w:r w:rsidRPr="00420AB1">
        <w:rPr>
          <w:rStyle w:val="StyleUnderline"/>
        </w:rPr>
        <w:t xml:space="preserve"> also </w:t>
      </w:r>
      <w:r w:rsidRPr="00861EE4">
        <w:rPr>
          <w:rStyle w:val="StyleUnderline"/>
          <w:highlight w:val="yellow"/>
        </w:rPr>
        <w:t>tie sales to a halt in high-risk</w:t>
      </w:r>
      <w:r w:rsidRPr="00420AB1">
        <w:rPr>
          <w:rStyle w:val="StyleUnderline"/>
        </w:rPr>
        <w:t xml:space="preserve"> urban </w:t>
      </w:r>
      <w:r w:rsidRPr="00861EE4">
        <w:rPr>
          <w:rStyle w:val="StyleUnderline"/>
          <w:highlight w:val="yellow"/>
        </w:rPr>
        <w:t>strikes</w:t>
      </w:r>
      <w:r w:rsidRPr="00420AB1">
        <w:rPr>
          <w:sz w:val="16"/>
        </w:rPr>
        <w:t>, as Secretary Pompeo suggested on October 30.</w:t>
      </w:r>
    </w:p>
    <w:p w14:paraId="46895B90" w14:textId="77777777" w:rsidR="003C7BA6" w:rsidRPr="00420AB1" w:rsidRDefault="003C7BA6" w:rsidP="003C7BA6">
      <w:pPr>
        <w:rPr>
          <w:sz w:val="16"/>
        </w:rPr>
      </w:pPr>
    </w:p>
    <w:p w14:paraId="1E8A6E65" w14:textId="77777777" w:rsidR="003C7BA6" w:rsidRPr="00420AB1" w:rsidRDefault="003C7BA6" w:rsidP="003C7BA6">
      <w:pPr>
        <w:pStyle w:val="Heading4"/>
        <w:rPr>
          <w:rStyle w:val="Style13ptBold"/>
        </w:rPr>
      </w:pPr>
      <w:r>
        <w:t xml:space="preserve">Threatening sanctions unless the Saudi royal court adopts checks and balances, transparency, and tolerance recalibrates the relationship </w:t>
      </w:r>
    </w:p>
    <w:p w14:paraId="3FB9CC51" w14:textId="77777777" w:rsidR="003C7BA6" w:rsidRPr="00420AB1" w:rsidRDefault="003C7BA6" w:rsidP="003C7BA6">
      <w:r w:rsidRPr="00420AB1">
        <w:t xml:space="preserve">Jonathan </w:t>
      </w:r>
      <w:r w:rsidRPr="00420AB1">
        <w:rPr>
          <w:rStyle w:val="Style13ptBold"/>
        </w:rPr>
        <w:t>Guyer 19</w:t>
      </w:r>
      <w:r w:rsidRPr="00420AB1">
        <w:t>, fellow at the Harvard University Radcliffe Institute for Advanced Study, managing editor of The American Prospect, 3/18/19, “Needed: A U.S. Policy on Saudi Arabia,” https://prospect.org/article/needed-us-policy-on-saudi-arabia</w:t>
      </w:r>
    </w:p>
    <w:p w14:paraId="55E01F09" w14:textId="77777777" w:rsidR="003C7BA6" w:rsidRPr="00420AB1" w:rsidRDefault="003C7BA6" w:rsidP="003C7BA6">
      <w:pPr>
        <w:rPr>
          <w:sz w:val="16"/>
        </w:rPr>
      </w:pPr>
      <w:r w:rsidRPr="00861EE4">
        <w:rPr>
          <w:rStyle w:val="StyleUnderline"/>
          <w:highlight w:val="yellow"/>
        </w:rPr>
        <w:t xml:space="preserve">The </w:t>
      </w:r>
      <w:r w:rsidRPr="00861EE4">
        <w:rPr>
          <w:rStyle w:val="Emphasis"/>
          <w:highlight w:val="yellow"/>
        </w:rPr>
        <w:t>D</w:t>
      </w:r>
      <w:r w:rsidRPr="00420AB1">
        <w:rPr>
          <w:rStyle w:val="StyleUnderline"/>
        </w:rPr>
        <w:t xml:space="preserve">epartment </w:t>
      </w:r>
      <w:r w:rsidRPr="00861EE4">
        <w:rPr>
          <w:rStyle w:val="Emphasis"/>
          <w:highlight w:val="yellow"/>
        </w:rPr>
        <w:t>o</w:t>
      </w:r>
      <w:r w:rsidRPr="00420AB1">
        <w:rPr>
          <w:rStyle w:val="StyleUnderline"/>
        </w:rPr>
        <w:t xml:space="preserve">f </w:t>
      </w:r>
      <w:r w:rsidRPr="00861EE4">
        <w:rPr>
          <w:rStyle w:val="Emphasis"/>
          <w:highlight w:val="yellow"/>
        </w:rPr>
        <w:t>D</w:t>
      </w:r>
      <w:r w:rsidRPr="00420AB1">
        <w:rPr>
          <w:rStyle w:val="StyleUnderline"/>
        </w:rPr>
        <w:t xml:space="preserve">efense </w:t>
      </w:r>
      <w:r w:rsidRPr="00861EE4">
        <w:rPr>
          <w:rStyle w:val="StyleUnderline"/>
          <w:highlight w:val="yellow"/>
        </w:rPr>
        <w:t>is required to document</w:t>
      </w:r>
      <w:r w:rsidRPr="00420AB1">
        <w:rPr>
          <w:sz w:val="16"/>
        </w:rPr>
        <w:t xml:space="preserve"> the </w:t>
      </w:r>
      <w:r w:rsidRPr="00420AB1">
        <w:rPr>
          <w:rStyle w:val="StyleUnderline"/>
        </w:rPr>
        <w:t xml:space="preserve">criteria for </w:t>
      </w:r>
      <w:r w:rsidRPr="00861EE4">
        <w:rPr>
          <w:rStyle w:val="StyleUnderline"/>
          <w:highlight w:val="yellow"/>
        </w:rPr>
        <w:t>each arms deal</w:t>
      </w:r>
      <w:r w:rsidRPr="00420AB1">
        <w:rPr>
          <w:sz w:val="16"/>
        </w:rPr>
        <w:t xml:space="preserve"> that passes its desk. When it comes to Saudi Arabia, a milquetoast run-on sentence can justify a $1.3 billion transaction:</w:t>
      </w:r>
    </w:p>
    <w:p w14:paraId="12136D6C" w14:textId="77777777" w:rsidR="003C7BA6" w:rsidRPr="00420AB1" w:rsidRDefault="003C7BA6" w:rsidP="003C7BA6">
      <w:pPr>
        <w:rPr>
          <w:sz w:val="16"/>
        </w:rPr>
      </w:pPr>
      <w:r w:rsidRPr="00420AB1">
        <w:rPr>
          <w:sz w:val="16"/>
        </w:rPr>
        <w:t>This proposed sale will contribute to the foreign policy and national security of the United States by helping to improve the security of an important partner which has been and continues to be a leading contributor of political stability and economic progress in the Middle East.</w:t>
      </w:r>
    </w:p>
    <w:p w14:paraId="0E5970D9" w14:textId="77777777" w:rsidR="003C7BA6" w:rsidRPr="00420AB1" w:rsidRDefault="003C7BA6" w:rsidP="003C7BA6">
      <w:pPr>
        <w:rPr>
          <w:sz w:val="16"/>
        </w:rPr>
      </w:pPr>
      <w:r w:rsidRPr="00420AB1">
        <w:rPr>
          <w:rStyle w:val="StyleUnderline"/>
        </w:rPr>
        <w:t xml:space="preserve">Each and </w:t>
      </w:r>
      <w:r w:rsidRPr="00861EE4">
        <w:rPr>
          <w:rStyle w:val="StyleUnderline"/>
          <w:highlight w:val="yellow"/>
        </w:rPr>
        <w:t>every word</w:t>
      </w:r>
      <w:r w:rsidRPr="00420AB1">
        <w:rPr>
          <w:rStyle w:val="StyleUnderline"/>
        </w:rPr>
        <w:t xml:space="preserve"> in that rationale </w:t>
      </w:r>
      <w:r w:rsidRPr="00861EE4">
        <w:rPr>
          <w:rStyle w:val="StyleUnderline"/>
          <w:highlight w:val="yellow"/>
        </w:rPr>
        <w:t xml:space="preserve">ought to be </w:t>
      </w:r>
      <w:r w:rsidRPr="00861EE4">
        <w:rPr>
          <w:rStyle w:val="Emphasis"/>
          <w:highlight w:val="yellow"/>
        </w:rPr>
        <w:t>debated</w:t>
      </w:r>
      <w:r w:rsidRPr="00420AB1">
        <w:rPr>
          <w:rStyle w:val="Emphasis"/>
        </w:rPr>
        <w:t xml:space="preserve"> among policymakers</w:t>
      </w:r>
      <w:r w:rsidRPr="00420AB1">
        <w:rPr>
          <w:sz w:val="16"/>
        </w:rPr>
        <w:t xml:space="preserve">. Important partners don’t murder journalists, least of all those employed by The Washington Post; endless wars don’t serve national interests, and political stability is not a one-man show. </w:t>
      </w:r>
      <w:r w:rsidRPr="00420AB1">
        <w:rPr>
          <w:rStyle w:val="StyleUnderline"/>
        </w:rPr>
        <w:t>The brand of “political stability and economic progress” that Saudi represents is a dangerous one</w:t>
      </w:r>
      <w:r w:rsidRPr="00420AB1">
        <w:rPr>
          <w:sz w:val="16"/>
        </w:rPr>
        <w:t xml:space="preserve"> indeed.</w:t>
      </w:r>
    </w:p>
    <w:p w14:paraId="184AF98B" w14:textId="77777777" w:rsidR="003C7BA6" w:rsidRPr="00420AB1" w:rsidRDefault="003C7BA6" w:rsidP="003C7BA6">
      <w:pPr>
        <w:rPr>
          <w:sz w:val="16"/>
        </w:rPr>
      </w:pPr>
      <w:r w:rsidRPr="00861EE4">
        <w:rPr>
          <w:rStyle w:val="StyleUnderline"/>
          <w:highlight w:val="yellow"/>
        </w:rPr>
        <w:t>As American energy production expands</w:t>
      </w:r>
      <w:r w:rsidRPr="00420AB1">
        <w:rPr>
          <w:sz w:val="16"/>
        </w:rPr>
        <w:t xml:space="preserve"> (and increases further with a growing shift to renewables), </w:t>
      </w:r>
      <w:r w:rsidRPr="00861EE4">
        <w:rPr>
          <w:rStyle w:val="StyleUnderline"/>
          <w:highlight w:val="yellow"/>
        </w:rPr>
        <w:t>the U.S. will have</w:t>
      </w:r>
      <w:r w:rsidRPr="00420AB1">
        <w:rPr>
          <w:sz w:val="16"/>
        </w:rPr>
        <w:t xml:space="preserve"> </w:t>
      </w:r>
      <w:r w:rsidRPr="00420AB1">
        <w:rPr>
          <w:rStyle w:val="Emphasis"/>
        </w:rPr>
        <w:t xml:space="preserve">more </w:t>
      </w:r>
      <w:r w:rsidRPr="00861EE4">
        <w:rPr>
          <w:rStyle w:val="Emphasis"/>
          <w:highlight w:val="yellow"/>
        </w:rPr>
        <w:t>space</w:t>
      </w:r>
      <w:r w:rsidRPr="00861EE4">
        <w:rPr>
          <w:sz w:val="16"/>
          <w:highlight w:val="yellow"/>
        </w:rPr>
        <w:t xml:space="preserve"> </w:t>
      </w:r>
      <w:r w:rsidRPr="00861EE4">
        <w:rPr>
          <w:rStyle w:val="StyleUnderline"/>
          <w:highlight w:val="yellow"/>
        </w:rPr>
        <w:t xml:space="preserve">to </w:t>
      </w:r>
      <w:r w:rsidRPr="00861EE4">
        <w:rPr>
          <w:rStyle w:val="Emphasis"/>
          <w:highlight w:val="yellow"/>
        </w:rPr>
        <w:t>recalibrate</w:t>
      </w:r>
      <w:r w:rsidRPr="00420AB1">
        <w:rPr>
          <w:rStyle w:val="Emphasis"/>
        </w:rPr>
        <w:t xml:space="preserve"> its relationship</w:t>
      </w:r>
      <w:r w:rsidRPr="00420AB1">
        <w:rPr>
          <w:sz w:val="16"/>
        </w:rPr>
        <w:t xml:space="preserve"> </w:t>
      </w:r>
      <w:r w:rsidRPr="00420AB1">
        <w:rPr>
          <w:rStyle w:val="StyleUnderline"/>
        </w:rPr>
        <w:t xml:space="preserve">with the kingdom. A </w:t>
      </w:r>
      <w:r w:rsidRPr="00861EE4">
        <w:rPr>
          <w:rStyle w:val="StyleUnderline"/>
          <w:highlight w:val="yellow"/>
        </w:rPr>
        <w:t>policy review would note</w:t>
      </w:r>
      <w:r w:rsidRPr="00420AB1">
        <w:rPr>
          <w:rStyle w:val="StyleUnderline"/>
        </w:rPr>
        <w:t xml:space="preserve"> that </w:t>
      </w:r>
      <w:r w:rsidRPr="00861EE4">
        <w:rPr>
          <w:rStyle w:val="StyleUnderline"/>
          <w:highlight w:val="yellow"/>
        </w:rPr>
        <w:t xml:space="preserve">the </w:t>
      </w:r>
      <w:r w:rsidRPr="00861EE4">
        <w:rPr>
          <w:rStyle w:val="Emphasis"/>
          <w:highlight w:val="yellow"/>
        </w:rPr>
        <w:t>free flow of oil</w:t>
      </w:r>
      <w:r w:rsidRPr="00861EE4">
        <w:rPr>
          <w:rStyle w:val="StyleUnderline"/>
          <w:highlight w:val="yellow"/>
        </w:rPr>
        <w:t xml:space="preserve"> and </w:t>
      </w:r>
      <w:r w:rsidRPr="00861EE4">
        <w:rPr>
          <w:rStyle w:val="Emphasis"/>
          <w:highlight w:val="yellow"/>
        </w:rPr>
        <w:t>counterterrorism</w:t>
      </w:r>
      <w:r w:rsidRPr="00420AB1">
        <w:rPr>
          <w:rStyle w:val="StyleUnderline"/>
        </w:rPr>
        <w:t xml:space="preserve"> efforts </w:t>
      </w:r>
      <w:r w:rsidRPr="00861EE4">
        <w:rPr>
          <w:rStyle w:val="StyleUnderline"/>
          <w:highlight w:val="yellow"/>
        </w:rPr>
        <w:t>remain priorities</w:t>
      </w:r>
      <w:r w:rsidRPr="00420AB1">
        <w:rPr>
          <w:sz w:val="16"/>
        </w:rPr>
        <w:t>. Other aspects of the relationship, like cooperation on Islamic and religious issues, could benefit both countries but have largely languished. Overall, MBS’s rashness threatens the balance on each and every component of the relationship, adding a severe cost to Washington for even pursuing the same old approach.</w:t>
      </w:r>
    </w:p>
    <w:p w14:paraId="0F5412A1" w14:textId="77777777" w:rsidR="003C7BA6" w:rsidRPr="00420AB1" w:rsidRDefault="003C7BA6" w:rsidP="003C7BA6">
      <w:pPr>
        <w:rPr>
          <w:sz w:val="16"/>
        </w:rPr>
      </w:pPr>
      <w:r w:rsidRPr="00420AB1">
        <w:rPr>
          <w:sz w:val="16"/>
        </w:rPr>
        <w:t xml:space="preserve">A conversation might begin privately between senior officials of both countries. But </w:t>
      </w:r>
      <w:r w:rsidRPr="00861EE4">
        <w:rPr>
          <w:rStyle w:val="StyleUnderline"/>
          <w:highlight w:val="yellow"/>
        </w:rPr>
        <w:t>if Riyadh is unwilling to remove MBS from</w:t>
      </w:r>
      <w:r w:rsidRPr="00420AB1">
        <w:rPr>
          <w:rStyle w:val="StyleUnderline"/>
        </w:rPr>
        <w:t xml:space="preserve"> day-to-day </w:t>
      </w:r>
      <w:r w:rsidRPr="00861EE4">
        <w:rPr>
          <w:rStyle w:val="StyleUnderline"/>
          <w:highlight w:val="yellow"/>
        </w:rPr>
        <w:t>policymaking and loosen constraints on</w:t>
      </w:r>
      <w:r w:rsidRPr="00420AB1">
        <w:rPr>
          <w:rStyle w:val="StyleUnderline"/>
        </w:rPr>
        <w:t xml:space="preserve"> Saudi </w:t>
      </w:r>
      <w:r w:rsidRPr="00861EE4">
        <w:rPr>
          <w:rStyle w:val="StyleUnderline"/>
          <w:highlight w:val="yellow"/>
        </w:rPr>
        <w:t>activists, media, and religious actors</w:t>
      </w:r>
      <w:r w:rsidRPr="00420AB1">
        <w:rPr>
          <w:rStyle w:val="StyleUnderline"/>
        </w:rPr>
        <w:t xml:space="preserve">, then </w:t>
      </w:r>
      <w:r w:rsidRPr="00861EE4">
        <w:rPr>
          <w:rStyle w:val="StyleUnderline"/>
          <w:highlight w:val="yellow"/>
        </w:rPr>
        <w:t>it’s a message</w:t>
      </w:r>
      <w:r w:rsidRPr="00420AB1">
        <w:rPr>
          <w:rStyle w:val="StyleUnderline"/>
        </w:rPr>
        <w:t xml:space="preserve"> that </w:t>
      </w:r>
      <w:r w:rsidRPr="00861EE4">
        <w:rPr>
          <w:rStyle w:val="StyleUnderline"/>
          <w:highlight w:val="yellow"/>
        </w:rPr>
        <w:t>Washington should convey publicly</w:t>
      </w:r>
      <w:r w:rsidRPr="00420AB1">
        <w:rPr>
          <w:sz w:val="16"/>
        </w:rPr>
        <w:t xml:space="preserve">, much </w:t>
      </w:r>
      <w:r w:rsidRPr="00420AB1">
        <w:rPr>
          <w:rStyle w:val="StyleUnderline"/>
        </w:rPr>
        <w:t xml:space="preserve">like it did against China in the aftermath of </w:t>
      </w:r>
      <w:r w:rsidRPr="00420AB1">
        <w:rPr>
          <w:rStyle w:val="Emphasis"/>
        </w:rPr>
        <w:t>Tiananmen Square</w:t>
      </w:r>
      <w:r w:rsidRPr="00420AB1">
        <w:rPr>
          <w:sz w:val="16"/>
        </w:rPr>
        <w:t xml:space="preserve">. And unlike the weak U.S. follow-up after Tiananmen, </w:t>
      </w:r>
      <w:r w:rsidRPr="00861EE4">
        <w:rPr>
          <w:rStyle w:val="StyleUnderline"/>
          <w:highlight w:val="yellow"/>
        </w:rPr>
        <w:t>this time</w:t>
      </w:r>
      <w:r w:rsidRPr="00420AB1">
        <w:rPr>
          <w:rStyle w:val="StyleUnderline"/>
        </w:rPr>
        <w:t xml:space="preserve"> America’s </w:t>
      </w:r>
      <w:r w:rsidRPr="00861EE4">
        <w:rPr>
          <w:rStyle w:val="StyleUnderline"/>
          <w:highlight w:val="yellow"/>
        </w:rPr>
        <w:t xml:space="preserve">warnings should be followed by </w:t>
      </w:r>
      <w:r w:rsidRPr="00861EE4">
        <w:rPr>
          <w:rStyle w:val="Emphasis"/>
          <w:highlight w:val="yellow"/>
        </w:rPr>
        <w:t>action</w:t>
      </w:r>
      <w:r w:rsidRPr="00420AB1">
        <w:rPr>
          <w:sz w:val="16"/>
        </w:rPr>
        <w:t>.</w:t>
      </w:r>
    </w:p>
    <w:p w14:paraId="275B68C1" w14:textId="77777777" w:rsidR="003C7BA6" w:rsidRPr="00420AB1" w:rsidRDefault="003C7BA6" w:rsidP="003C7BA6">
      <w:pPr>
        <w:rPr>
          <w:sz w:val="16"/>
        </w:rPr>
      </w:pPr>
      <w:r w:rsidRPr="00420AB1">
        <w:rPr>
          <w:rStyle w:val="StyleUnderline"/>
        </w:rPr>
        <w:t xml:space="preserve">Americans and Saudis not beholden to MBS need to work together to </w:t>
      </w:r>
      <w:r w:rsidRPr="00420AB1">
        <w:rPr>
          <w:rStyle w:val="Emphasis"/>
        </w:rPr>
        <w:t>advance structural changes</w:t>
      </w:r>
      <w:r w:rsidRPr="00420AB1">
        <w:rPr>
          <w:sz w:val="16"/>
        </w:rPr>
        <w:t xml:space="preserve"> to ensure that no single impulsive prince could hold the entire kingdom hostage to his poorly thought through policies. “There are no actual institutions, no rule of law,” Hala Aldosari, a Saudi scholar and activist, told me. “The only people in a position to do anything are allies of Saudi Arabia in the so-called liberal world.”</w:t>
      </w:r>
    </w:p>
    <w:p w14:paraId="78CE8BC7" w14:textId="77777777" w:rsidR="003C7BA6" w:rsidRPr="00420AB1" w:rsidRDefault="003C7BA6" w:rsidP="003C7BA6">
      <w:pPr>
        <w:rPr>
          <w:sz w:val="16"/>
        </w:rPr>
      </w:pPr>
      <w:r w:rsidRPr="00861EE4">
        <w:rPr>
          <w:rStyle w:val="StyleUnderline"/>
          <w:highlight w:val="yellow"/>
        </w:rPr>
        <w:t>There are</w:t>
      </w:r>
      <w:r w:rsidRPr="00420AB1">
        <w:rPr>
          <w:rStyle w:val="StyleUnderline"/>
        </w:rPr>
        <w:t xml:space="preserve"> three </w:t>
      </w:r>
      <w:r w:rsidRPr="00861EE4">
        <w:rPr>
          <w:rStyle w:val="Emphasis"/>
          <w:highlight w:val="yellow"/>
        </w:rPr>
        <w:t>strategic goals</w:t>
      </w:r>
      <w:r w:rsidRPr="00420AB1">
        <w:rPr>
          <w:rStyle w:val="StyleUnderline"/>
        </w:rPr>
        <w:t xml:space="preserve"> that </w:t>
      </w:r>
      <w:r w:rsidRPr="00861EE4">
        <w:rPr>
          <w:rStyle w:val="StyleUnderline"/>
          <w:highlight w:val="yellow"/>
        </w:rPr>
        <w:t xml:space="preserve">the </w:t>
      </w:r>
      <w:r w:rsidRPr="00861EE4">
        <w:rPr>
          <w:rStyle w:val="Emphasis"/>
          <w:highlight w:val="yellow"/>
        </w:rPr>
        <w:t>U</w:t>
      </w:r>
      <w:r w:rsidRPr="00420AB1">
        <w:rPr>
          <w:rStyle w:val="StyleUnderline"/>
        </w:rPr>
        <w:t xml:space="preserve">nited </w:t>
      </w:r>
      <w:r w:rsidRPr="00861EE4">
        <w:rPr>
          <w:rStyle w:val="Emphasis"/>
          <w:highlight w:val="yellow"/>
        </w:rPr>
        <w:t>S</w:t>
      </w:r>
      <w:r w:rsidRPr="00420AB1">
        <w:rPr>
          <w:rStyle w:val="StyleUnderline"/>
        </w:rPr>
        <w:t xml:space="preserve">tates </w:t>
      </w:r>
      <w:r w:rsidRPr="00861EE4">
        <w:rPr>
          <w:rStyle w:val="StyleUnderline"/>
          <w:highlight w:val="yellow"/>
        </w:rPr>
        <w:t>should</w:t>
      </w:r>
      <w:r w:rsidRPr="00420AB1">
        <w:rPr>
          <w:rStyle w:val="StyleUnderline"/>
        </w:rPr>
        <w:t xml:space="preserve"> seek to </w:t>
      </w:r>
      <w:r w:rsidRPr="00861EE4">
        <w:rPr>
          <w:rStyle w:val="StyleUnderline"/>
          <w:highlight w:val="yellow"/>
        </w:rPr>
        <w:t>advance</w:t>
      </w:r>
      <w:r w:rsidRPr="00420AB1">
        <w:rPr>
          <w:rStyle w:val="StyleUnderline"/>
        </w:rPr>
        <w:t xml:space="preserve"> within Saudi Arabia</w:t>
      </w:r>
      <w:r w:rsidRPr="00420AB1">
        <w:rPr>
          <w:sz w:val="16"/>
        </w:rPr>
        <w:t xml:space="preserve">. First, </w:t>
      </w:r>
      <w:r w:rsidRPr="00420AB1">
        <w:rPr>
          <w:rStyle w:val="StyleUnderline"/>
        </w:rPr>
        <w:t xml:space="preserve">Washington should </w:t>
      </w:r>
      <w:r w:rsidRPr="00861EE4">
        <w:rPr>
          <w:rStyle w:val="StyleUnderline"/>
          <w:highlight w:val="yellow"/>
        </w:rPr>
        <w:t>urge a return to</w:t>
      </w:r>
      <w:r w:rsidRPr="00420AB1">
        <w:rPr>
          <w:rStyle w:val="StyleUnderline"/>
        </w:rPr>
        <w:t xml:space="preserve"> a</w:t>
      </w:r>
      <w:r w:rsidRPr="00420AB1">
        <w:rPr>
          <w:sz w:val="16"/>
        </w:rPr>
        <w:t xml:space="preserve"> </w:t>
      </w:r>
      <w:r w:rsidRPr="00420AB1">
        <w:rPr>
          <w:rStyle w:val="Emphasis"/>
        </w:rPr>
        <w:t xml:space="preserve">consensus system of </w:t>
      </w:r>
      <w:r w:rsidRPr="00861EE4">
        <w:rPr>
          <w:rStyle w:val="Emphasis"/>
          <w:highlight w:val="yellow"/>
        </w:rPr>
        <w:t>checks and balances</w:t>
      </w:r>
      <w:r w:rsidRPr="00861EE4">
        <w:rPr>
          <w:sz w:val="16"/>
          <w:highlight w:val="yellow"/>
        </w:rPr>
        <w:t xml:space="preserve"> </w:t>
      </w:r>
      <w:r w:rsidRPr="00861EE4">
        <w:rPr>
          <w:rStyle w:val="StyleUnderline"/>
          <w:highlight w:val="yellow"/>
        </w:rPr>
        <w:t>within the</w:t>
      </w:r>
      <w:r w:rsidRPr="00420AB1">
        <w:rPr>
          <w:rStyle w:val="StyleUnderline"/>
        </w:rPr>
        <w:t xml:space="preserve"> royal </w:t>
      </w:r>
      <w:r w:rsidRPr="00861EE4">
        <w:rPr>
          <w:rStyle w:val="StyleUnderline"/>
          <w:highlight w:val="yellow"/>
        </w:rPr>
        <w:t>court</w:t>
      </w:r>
      <w:r w:rsidRPr="00420AB1">
        <w:rPr>
          <w:sz w:val="16"/>
        </w:rPr>
        <w:t xml:space="preserve">. Second, </w:t>
      </w:r>
      <w:r w:rsidRPr="00420AB1">
        <w:rPr>
          <w:rStyle w:val="StyleUnderline"/>
        </w:rPr>
        <w:t xml:space="preserve">institutions independent of the House of Saud, like the attorney general’s office and other </w:t>
      </w:r>
      <w:r w:rsidRPr="00861EE4">
        <w:rPr>
          <w:rStyle w:val="Emphasis"/>
          <w:highlight w:val="yellow"/>
        </w:rPr>
        <w:t>transparent agencies</w:t>
      </w:r>
      <w:r w:rsidRPr="00861EE4">
        <w:rPr>
          <w:rStyle w:val="StyleUnderline"/>
          <w:highlight w:val="yellow"/>
        </w:rPr>
        <w:t>, must</w:t>
      </w:r>
      <w:r w:rsidRPr="00420AB1">
        <w:rPr>
          <w:rStyle w:val="StyleUnderline"/>
        </w:rPr>
        <w:t xml:space="preserve"> be bolstered to </w:t>
      </w:r>
      <w:r w:rsidRPr="00861EE4">
        <w:rPr>
          <w:rStyle w:val="Emphasis"/>
          <w:highlight w:val="yellow"/>
        </w:rPr>
        <w:t>create new systems of justice</w:t>
      </w:r>
      <w:r w:rsidRPr="00420AB1">
        <w:rPr>
          <w:sz w:val="16"/>
        </w:rPr>
        <w:t xml:space="preserve">. </w:t>
      </w:r>
      <w:r w:rsidRPr="00861EE4">
        <w:rPr>
          <w:rStyle w:val="StyleUnderline"/>
          <w:highlight w:val="yellow"/>
        </w:rPr>
        <w:t>Executions and torture can no longer be tolerated</w:t>
      </w:r>
      <w:r w:rsidRPr="00420AB1">
        <w:rPr>
          <w:sz w:val="16"/>
        </w:rPr>
        <w:t xml:space="preserve">. Third, </w:t>
      </w:r>
      <w:r w:rsidRPr="00861EE4">
        <w:rPr>
          <w:rStyle w:val="StyleUnderline"/>
          <w:highlight w:val="yellow"/>
        </w:rPr>
        <w:t xml:space="preserve">Saudi Arabia must </w:t>
      </w:r>
      <w:r w:rsidRPr="00861EE4">
        <w:rPr>
          <w:rStyle w:val="Emphasis"/>
          <w:highlight w:val="yellow"/>
        </w:rPr>
        <w:t>open up</w:t>
      </w:r>
      <w:r w:rsidRPr="00420AB1">
        <w:rPr>
          <w:rStyle w:val="Emphasis"/>
        </w:rPr>
        <w:t xml:space="preserve"> the country </w:t>
      </w:r>
      <w:r w:rsidRPr="00861EE4">
        <w:rPr>
          <w:rStyle w:val="Emphasis"/>
          <w:highlight w:val="yellow"/>
        </w:rPr>
        <w:t>to free expression</w:t>
      </w:r>
      <w:r w:rsidRPr="00420AB1">
        <w:rPr>
          <w:sz w:val="16"/>
        </w:rPr>
        <w:t xml:space="preserve">. This will be a gradual process, and to ensure it goes forward, </w:t>
      </w:r>
      <w:r w:rsidRPr="00420AB1">
        <w:rPr>
          <w:rStyle w:val="StyleUnderline"/>
        </w:rPr>
        <w:t xml:space="preserve">American </w:t>
      </w:r>
      <w:r w:rsidRPr="00861EE4">
        <w:rPr>
          <w:rStyle w:val="StyleUnderline"/>
          <w:highlight w:val="yellow"/>
        </w:rPr>
        <w:t>companies might</w:t>
      </w:r>
      <w:r w:rsidRPr="00861EE4">
        <w:rPr>
          <w:sz w:val="16"/>
          <w:highlight w:val="yellow"/>
        </w:rPr>
        <w:t xml:space="preserve"> </w:t>
      </w:r>
      <w:r w:rsidRPr="00861EE4">
        <w:rPr>
          <w:rStyle w:val="Emphasis"/>
          <w:highlight w:val="yellow"/>
        </w:rPr>
        <w:t>condition</w:t>
      </w:r>
      <w:r w:rsidRPr="00420AB1">
        <w:rPr>
          <w:rStyle w:val="Emphasis"/>
        </w:rPr>
        <w:t xml:space="preserve"> their </w:t>
      </w:r>
      <w:r w:rsidRPr="00861EE4">
        <w:rPr>
          <w:rStyle w:val="Emphasis"/>
          <w:highlight w:val="yellow"/>
        </w:rPr>
        <w:t>participation</w:t>
      </w:r>
      <w:r w:rsidRPr="00420AB1">
        <w:rPr>
          <w:sz w:val="16"/>
        </w:rPr>
        <w:t xml:space="preserve"> </w:t>
      </w:r>
      <w:r w:rsidRPr="00420AB1">
        <w:rPr>
          <w:rStyle w:val="StyleUnderline"/>
        </w:rPr>
        <w:t xml:space="preserve">in the kingdom </w:t>
      </w:r>
      <w:r w:rsidRPr="00861EE4">
        <w:rPr>
          <w:rStyle w:val="StyleUnderline"/>
          <w:highlight w:val="yellow"/>
        </w:rPr>
        <w:t xml:space="preserve">on such </w:t>
      </w:r>
      <w:r w:rsidRPr="00861EE4">
        <w:rPr>
          <w:rStyle w:val="Emphasis"/>
          <w:highlight w:val="yellow"/>
        </w:rPr>
        <w:t>reforms</w:t>
      </w:r>
      <w:r w:rsidRPr="00861EE4">
        <w:rPr>
          <w:sz w:val="16"/>
          <w:highlight w:val="yellow"/>
        </w:rPr>
        <w:t xml:space="preserve">, </w:t>
      </w:r>
      <w:r w:rsidRPr="00861EE4">
        <w:rPr>
          <w:rStyle w:val="StyleUnderline"/>
          <w:highlight w:val="yellow"/>
        </w:rPr>
        <w:t>or the U.S.</w:t>
      </w:r>
      <w:r w:rsidRPr="00420AB1">
        <w:rPr>
          <w:rStyle w:val="StyleUnderline"/>
        </w:rPr>
        <w:t xml:space="preserve"> government </w:t>
      </w:r>
      <w:r w:rsidRPr="00861EE4">
        <w:rPr>
          <w:rStyle w:val="StyleUnderline"/>
          <w:highlight w:val="yellow"/>
        </w:rPr>
        <w:t>could limit</w:t>
      </w:r>
      <w:r w:rsidRPr="00420AB1">
        <w:rPr>
          <w:rStyle w:val="StyleUnderline"/>
        </w:rPr>
        <w:t xml:space="preserve"> their freedom of </w:t>
      </w:r>
      <w:r w:rsidRPr="00861EE4">
        <w:rPr>
          <w:rStyle w:val="StyleUnderline"/>
          <w:highlight w:val="yellow"/>
        </w:rPr>
        <w:t>action</w:t>
      </w:r>
      <w:r w:rsidRPr="00420AB1">
        <w:rPr>
          <w:rStyle w:val="StyleUnderline"/>
        </w:rPr>
        <w:t xml:space="preserve"> as it had done in the case of other </w:t>
      </w:r>
      <w:r w:rsidRPr="00420AB1">
        <w:rPr>
          <w:rStyle w:val="Emphasis"/>
        </w:rPr>
        <w:t>totalitarian regimes</w:t>
      </w:r>
      <w:r w:rsidRPr="00420AB1">
        <w:rPr>
          <w:rStyle w:val="StyleUnderline"/>
        </w:rPr>
        <w:t xml:space="preserve"> during the Cold War</w:t>
      </w:r>
      <w:r w:rsidRPr="00420AB1">
        <w:rPr>
          <w:sz w:val="16"/>
        </w:rPr>
        <w:t xml:space="preserve"> and in the case of North Korea and Iran. </w:t>
      </w:r>
      <w:r w:rsidRPr="00861EE4">
        <w:rPr>
          <w:rStyle w:val="StyleUnderline"/>
          <w:highlight w:val="yellow"/>
        </w:rPr>
        <w:t>In exchange for achieving progress</w:t>
      </w:r>
      <w:r w:rsidRPr="00420AB1">
        <w:rPr>
          <w:rStyle w:val="StyleUnderline"/>
        </w:rPr>
        <w:t xml:space="preserve"> toward these outcomes,</w:t>
      </w:r>
      <w:r w:rsidRPr="00420AB1">
        <w:rPr>
          <w:sz w:val="16"/>
        </w:rPr>
        <w:t xml:space="preserve"> </w:t>
      </w:r>
      <w:r w:rsidRPr="00861EE4">
        <w:rPr>
          <w:rStyle w:val="Emphasis"/>
          <w:highlight w:val="yellow"/>
        </w:rPr>
        <w:t>the U.S. would provide</w:t>
      </w:r>
      <w:r w:rsidRPr="00420AB1">
        <w:rPr>
          <w:rStyle w:val="Emphasis"/>
        </w:rPr>
        <w:t xml:space="preserve"> even </w:t>
      </w:r>
      <w:r w:rsidRPr="00861EE4">
        <w:rPr>
          <w:rStyle w:val="Emphasis"/>
          <w:highlight w:val="yellow"/>
        </w:rPr>
        <w:t>more security guarantees</w:t>
      </w:r>
      <w:r w:rsidRPr="00420AB1">
        <w:rPr>
          <w:sz w:val="16"/>
        </w:rPr>
        <w:t xml:space="preserve"> </w:t>
      </w:r>
      <w:r w:rsidRPr="00420AB1">
        <w:rPr>
          <w:rStyle w:val="StyleUnderline"/>
        </w:rPr>
        <w:t>to the kingdom</w:t>
      </w:r>
      <w:r w:rsidRPr="00420AB1">
        <w:rPr>
          <w:sz w:val="16"/>
        </w:rPr>
        <w:t>.</w:t>
      </w:r>
    </w:p>
    <w:p w14:paraId="26D53F11" w14:textId="77777777" w:rsidR="003C7BA6" w:rsidRPr="00420AB1" w:rsidRDefault="003C7BA6" w:rsidP="003C7BA6">
      <w:pPr>
        <w:rPr>
          <w:rStyle w:val="Style13ptBold"/>
          <w:b w:val="0"/>
          <w:sz w:val="16"/>
        </w:rPr>
      </w:pPr>
    </w:p>
    <w:p w14:paraId="5DE126B2" w14:textId="77777777" w:rsidR="003C7BA6" w:rsidRPr="00420AB1" w:rsidRDefault="003C7BA6" w:rsidP="003C7BA6">
      <w:pPr>
        <w:pStyle w:val="Heading2"/>
      </w:pPr>
      <w:r w:rsidRPr="00420AB1">
        <w:t>Solvency</w:t>
      </w:r>
    </w:p>
    <w:p w14:paraId="21966B5C" w14:textId="77777777" w:rsidR="003C7BA6" w:rsidRPr="00420AB1" w:rsidRDefault="003C7BA6" w:rsidP="003C7BA6">
      <w:pPr>
        <w:pStyle w:val="Heading3"/>
      </w:pPr>
      <w:r w:rsidRPr="00420AB1">
        <w:t>Solvency---General---2NC</w:t>
      </w:r>
    </w:p>
    <w:p w14:paraId="22A16318" w14:textId="77777777" w:rsidR="003C7BA6" w:rsidRPr="00420AB1" w:rsidRDefault="003C7BA6" w:rsidP="003C7BA6">
      <w:pPr>
        <w:pStyle w:val="Heading4"/>
      </w:pPr>
      <w:r w:rsidRPr="00420AB1">
        <w:t xml:space="preserve">The counterplan combines a carrot and stick approach that solves instability in the short term and recalibrates Saudi behavior without ending arms sales. The first plank requires holistic assessments about weapon systems by the DoD and Pentagon, ensures the US sells defensive weapons, and slows and conditions the sale of offensive weapons on them not being used in Yemen which broadly solves stability without overcorrecting like the plan---that’s Knights. </w:t>
      </w:r>
    </w:p>
    <w:p w14:paraId="24634BD0" w14:textId="77777777" w:rsidR="003C7BA6" w:rsidRPr="00420AB1" w:rsidRDefault="003C7BA6" w:rsidP="003C7BA6"/>
    <w:p w14:paraId="106037F7" w14:textId="77777777" w:rsidR="003C7BA6" w:rsidRPr="00420AB1" w:rsidRDefault="003C7BA6" w:rsidP="003C7BA6">
      <w:pPr>
        <w:pStyle w:val="Heading4"/>
      </w:pPr>
      <w:r w:rsidRPr="00420AB1">
        <w:t>The second plank pressures Saudi Arabia by threatening sanctions unless the Kingdom takes on progressive reforms that loosen restrictions on expression, bans torture, and creates transparency within the government. If Saudi fails the counterplan</w:t>
      </w:r>
      <w:r>
        <w:t xml:space="preserve"> enforces sanctions which changes regime behavior and </w:t>
      </w:r>
      <w:r w:rsidR="00225831">
        <w:t>prompts</w:t>
      </w:r>
      <w:r>
        <w:t xml:space="preserve"> regional stability---that’s Guyer.</w:t>
      </w:r>
    </w:p>
    <w:p w14:paraId="564FCA8F" w14:textId="77777777" w:rsidR="003C7BA6" w:rsidRPr="00420AB1" w:rsidRDefault="003C7BA6" w:rsidP="003C7BA6"/>
    <w:p w14:paraId="4E1AA2E5" w14:textId="77777777" w:rsidR="003C7BA6" w:rsidRPr="00420AB1" w:rsidRDefault="003C7BA6" w:rsidP="003C7BA6">
      <w:pPr>
        <w:pStyle w:val="Heading3"/>
      </w:pPr>
      <w:r w:rsidRPr="00420AB1">
        <w:t>Solvency---Reform---2NC</w:t>
      </w:r>
    </w:p>
    <w:p w14:paraId="6EE807F3" w14:textId="77777777" w:rsidR="003C7BA6" w:rsidRPr="00420AB1" w:rsidRDefault="003C7BA6" w:rsidP="003C7BA6">
      <w:pPr>
        <w:pStyle w:val="Heading4"/>
      </w:pPr>
      <w:r w:rsidRPr="00420AB1">
        <w:t>Only the counterplan results in a balanced give and take that can actually end the conflict</w:t>
      </w:r>
    </w:p>
    <w:p w14:paraId="5685F089" w14:textId="77777777" w:rsidR="003C7BA6" w:rsidRPr="00420AB1" w:rsidRDefault="003C7BA6" w:rsidP="003C7BA6">
      <w:r w:rsidRPr="00420AB1">
        <w:t xml:space="preserve">Michael </w:t>
      </w:r>
      <w:r w:rsidRPr="00420AB1">
        <w:rPr>
          <w:rStyle w:val="Style13ptBold"/>
        </w:rPr>
        <w:t>Knights 18</w:t>
      </w:r>
      <w:r w:rsidRPr="00420AB1">
        <w:t>, senior fellow with The Washington Institute, et al., 8/16/18, "Setting Limits on the Saudi Air Campaign in Yemen," https://www.washingtoninstitute.org/policy-analysis/view/setting-limits-on-the-saudi-air-campaign-in-yemen</w:t>
      </w:r>
    </w:p>
    <w:p w14:paraId="6B6989F7" w14:textId="77777777" w:rsidR="003C7BA6" w:rsidRPr="00420AB1" w:rsidRDefault="003C7BA6" w:rsidP="003C7BA6">
      <w:pPr>
        <w:rPr>
          <w:sz w:val="16"/>
        </w:rPr>
      </w:pPr>
      <w:r w:rsidRPr="00420AB1">
        <w:rPr>
          <w:sz w:val="16"/>
        </w:rPr>
        <w:t xml:space="preserve">Instead of treating the kingdom as a naughty child, </w:t>
      </w:r>
      <w:r w:rsidRPr="00861EE4">
        <w:rPr>
          <w:rStyle w:val="StyleUnderline"/>
          <w:highlight w:val="yellow"/>
        </w:rPr>
        <w:t xml:space="preserve">the </w:t>
      </w:r>
      <w:r w:rsidRPr="00861EE4">
        <w:rPr>
          <w:rStyle w:val="Emphasis"/>
          <w:highlight w:val="yellow"/>
        </w:rPr>
        <w:t>U</w:t>
      </w:r>
      <w:r w:rsidRPr="00420AB1">
        <w:rPr>
          <w:rStyle w:val="StyleUnderline"/>
        </w:rPr>
        <w:t xml:space="preserve">nited </w:t>
      </w:r>
      <w:r w:rsidRPr="00861EE4">
        <w:rPr>
          <w:rStyle w:val="Emphasis"/>
          <w:highlight w:val="yellow"/>
        </w:rPr>
        <w:t>S</w:t>
      </w:r>
      <w:r w:rsidRPr="00420AB1">
        <w:rPr>
          <w:rStyle w:val="StyleUnderline"/>
        </w:rPr>
        <w:t xml:space="preserve">tates </w:t>
      </w:r>
      <w:r w:rsidRPr="00861EE4">
        <w:rPr>
          <w:rStyle w:val="StyleUnderline"/>
          <w:highlight w:val="yellow"/>
        </w:rPr>
        <w:t>should negotiate</w:t>
      </w:r>
      <w:r w:rsidRPr="00420AB1">
        <w:rPr>
          <w:rStyle w:val="StyleUnderline"/>
        </w:rPr>
        <w:t xml:space="preserve"> a formal agreement that changes </w:t>
      </w:r>
      <w:r w:rsidRPr="00861EE4">
        <w:rPr>
          <w:rStyle w:val="StyleUnderline"/>
          <w:highlight w:val="yellow"/>
        </w:rPr>
        <w:t>how Saudi</w:t>
      </w:r>
      <w:r w:rsidRPr="00420AB1">
        <w:rPr>
          <w:rStyle w:val="StyleUnderline"/>
        </w:rPr>
        <w:t xml:space="preserve"> Arabia </w:t>
      </w:r>
      <w:r w:rsidRPr="00861EE4">
        <w:rPr>
          <w:rStyle w:val="StyleUnderline"/>
          <w:highlight w:val="yellow"/>
        </w:rPr>
        <w:t>conducts</w:t>
      </w:r>
      <w:r w:rsidRPr="00420AB1">
        <w:rPr>
          <w:rStyle w:val="StyleUnderline"/>
        </w:rPr>
        <w:t xml:space="preserve"> its air </w:t>
      </w:r>
      <w:r w:rsidRPr="00861EE4">
        <w:rPr>
          <w:rStyle w:val="StyleUnderline"/>
          <w:highlight w:val="yellow"/>
        </w:rPr>
        <w:t>war. This will require</w:t>
      </w:r>
      <w:r w:rsidRPr="00861EE4">
        <w:rPr>
          <w:sz w:val="16"/>
          <w:highlight w:val="yellow"/>
        </w:rPr>
        <w:t xml:space="preserve"> </w:t>
      </w:r>
      <w:r w:rsidRPr="00861EE4">
        <w:rPr>
          <w:rStyle w:val="Emphasis"/>
          <w:highlight w:val="yellow"/>
        </w:rPr>
        <w:t>give and take</w:t>
      </w:r>
      <w:r w:rsidRPr="00420AB1">
        <w:rPr>
          <w:sz w:val="16"/>
        </w:rPr>
        <w:t xml:space="preserve">. That is, </w:t>
      </w:r>
      <w:r w:rsidRPr="00420AB1">
        <w:rPr>
          <w:rStyle w:val="StyleUnderline"/>
        </w:rPr>
        <w:t xml:space="preserve">the U.S. military would </w:t>
      </w:r>
      <w:r w:rsidRPr="00861EE4">
        <w:rPr>
          <w:rStyle w:val="StyleUnderline"/>
          <w:highlight w:val="yellow"/>
        </w:rPr>
        <w:t>lend</w:t>
      </w:r>
      <w:r w:rsidRPr="00420AB1">
        <w:rPr>
          <w:rStyle w:val="StyleUnderline"/>
        </w:rPr>
        <w:t xml:space="preserve"> further </w:t>
      </w:r>
      <w:r w:rsidRPr="00861EE4">
        <w:rPr>
          <w:rStyle w:val="StyleUnderline"/>
          <w:highlight w:val="yellow"/>
        </w:rPr>
        <w:t>support to</w:t>
      </w:r>
      <w:r w:rsidRPr="00420AB1">
        <w:rPr>
          <w:rStyle w:val="StyleUnderline"/>
        </w:rPr>
        <w:t xml:space="preserve"> speed up </w:t>
      </w:r>
      <w:r w:rsidRPr="00861EE4">
        <w:rPr>
          <w:rStyle w:val="StyleUnderline"/>
          <w:highlight w:val="yellow"/>
        </w:rPr>
        <w:t>some parts</w:t>
      </w:r>
      <w:r w:rsidRPr="00420AB1">
        <w:rPr>
          <w:sz w:val="16"/>
        </w:rPr>
        <w:t xml:space="preserve"> of the war effort, </w:t>
      </w:r>
      <w:r w:rsidRPr="00420AB1">
        <w:rPr>
          <w:rStyle w:val="StyleUnderline"/>
        </w:rPr>
        <w:t xml:space="preserve">and </w:t>
      </w:r>
      <w:r w:rsidRPr="00861EE4">
        <w:rPr>
          <w:rStyle w:val="StyleUnderline"/>
          <w:highlight w:val="yellow"/>
        </w:rPr>
        <w:t>in exchange Riyadh</w:t>
      </w:r>
      <w:r w:rsidRPr="00420AB1">
        <w:rPr>
          <w:rStyle w:val="StyleUnderline"/>
        </w:rPr>
        <w:t xml:space="preserve"> would </w:t>
      </w:r>
      <w:r w:rsidRPr="00861EE4">
        <w:rPr>
          <w:rStyle w:val="Emphasis"/>
          <w:highlight w:val="yellow"/>
        </w:rPr>
        <w:t>halt certain facets</w:t>
      </w:r>
      <w:r w:rsidRPr="00420AB1">
        <w:rPr>
          <w:sz w:val="16"/>
        </w:rPr>
        <w:t xml:space="preserve"> </w:t>
      </w:r>
      <w:r w:rsidRPr="00420AB1">
        <w:rPr>
          <w:rStyle w:val="StyleUnderline"/>
        </w:rPr>
        <w:t>of its campaign.</w:t>
      </w:r>
      <w:r w:rsidRPr="00420AB1">
        <w:rPr>
          <w:sz w:val="16"/>
        </w:rPr>
        <w:t xml:space="preserve"> Washington should specifically guarantee greater support on matters of genuine national security concern for Saudi Arabia—matters that often intersect with U.S. interests:</w:t>
      </w:r>
    </w:p>
    <w:p w14:paraId="4ADEAC89" w14:textId="77777777" w:rsidR="003C7BA6" w:rsidRPr="00420AB1" w:rsidRDefault="003C7BA6" w:rsidP="003C7BA6">
      <w:pPr>
        <w:rPr>
          <w:sz w:val="16"/>
        </w:rPr>
      </w:pPr>
      <w:r w:rsidRPr="00420AB1">
        <w:rPr>
          <w:sz w:val="16"/>
        </w:rPr>
        <w:t xml:space="preserve">Ballistic missile defense. </w:t>
      </w:r>
      <w:r w:rsidRPr="00420AB1">
        <w:rPr>
          <w:rStyle w:val="StyleUnderline"/>
        </w:rPr>
        <w:t xml:space="preserve">The </w:t>
      </w:r>
      <w:r w:rsidRPr="00861EE4">
        <w:rPr>
          <w:rStyle w:val="StyleUnderline"/>
          <w:highlight w:val="yellow"/>
        </w:rPr>
        <w:t>Saudis will always be tempted to conduct risky airstrikes</w:t>
      </w:r>
      <w:r w:rsidRPr="00420AB1">
        <w:rPr>
          <w:rStyle w:val="StyleUnderline"/>
        </w:rPr>
        <w:t xml:space="preserve"> in order to prevent missile launches on their cities. From their perspective, the risk of civilian deaths in Yemen might be justified compared to the</w:t>
      </w:r>
      <w:r w:rsidRPr="00420AB1">
        <w:rPr>
          <w:sz w:val="16"/>
        </w:rPr>
        <w:t xml:space="preserve"> </w:t>
      </w:r>
      <w:r w:rsidRPr="00420AB1">
        <w:rPr>
          <w:rStyle w:val="StyleUnderline"/>
        </w:rPr>
        <w:t>risk of an Iranian-</w:t>
      </w:r>
      <w:r w:rsidRPr="00420AB1">
        <w:rPr>
          <w:sz w:val="16"/>
        </w:rPr>
        <w:t xml:space="preserve">provided Houthi Burkan-2H </w:t>
      </w:r>
      <w:r w:rsidRPr="00420AB1">
        <w:rPr>
          <w:rStyle w:val="StyleUnderline"/>
        </w:rPr>
        <w:t>missile crashing into an apartment complex in Riyadh</w:t>
      </w:r>
      <w:r w:rsidRPr="00420AB1">
        <w:rPr>
          <w:sz w:val="16"/>
        </w:rPr>
        <w:t xml:space="preserve">, or the steady firing of shorter-range projectiles into southern towns. </w:t>
      </w:r>
      <w:r w:rsidRPr="00861EE4">
        <w:rPr>
          <w:rStyle w:val="Emphasis"/>
          <w:highlight w:val="yellow"/>
        </w:rPr>
        <w:t>Nothing will convince the royal family to forswear any option that helps protect</w:t>
      </w:r>
      <w:r w:rsidRPr="00420AB1">
        <w:rPr>
          <w:rStyle w:val="Emphasis"/>
        </w:rPr>
        <w:t xml:space="preserve"> their </w:t>
      </w:r>
      <w:r w:rsidRPr="00861EE4">
        <w:rPr>
          <w:rStyle w:val="Emphasis"/>
          <w:highlight w:val="yellow"/>
        </w:rPr>
        <w:t>citizenry</w:t>
      </w:r>
      <w:r w:rsidRPr="00420AB1">
        <w:rPr>
          <w:sz w:val="16"/>
        </w:rPr>
        <w:t xml:space="preserve">, </w:t>
      </w:r>
      <w:r w:rsidRPr="00420AB1">
        <w:rPr>
          <w:rStyle w:val="StyleUnderline"/>
        </w:rPr>
        <w:t>particularly at a time when they are implementing sensitive domestic changes</w:t>
      </w:r>
      <w:r w:rsidRPr="00420AB1">
        <w:rPr>
          <w:sz w:val="16"/>
        </w:rPr>
        <w:t>. Understanding this, the Trump administration recently convinced Congress to exempt counter-ballistic missile operations from the potential refueling restrictions passed in the 2019 National Defense Authorization Act.</w:t>
      </w:r>
    </w:p>
    <w:p w14:paraId="5B8DDB82" w14:textId="77777777" w:rsidR="003C7BA6" w:rsidRPr="00420AB1" w:rsidRDefault="003C7BA6" w:rsidP="003C7BA6">
      <w:pPr>
        <w:rPr>
          <w:sz w:val="16"/>
        </w:rPr>
      </w:pPr>
      <w:r w:rsidRPr="00420AB1">
        <w:rPr>
          <w:sz w:val="16"/>
        </w:rPr>
        <w:t xml:space="preserve">Yet </w:t>
      </w:r>
      <w:r w:rsidRPr="00861EE4">
        <w:rPr>
          <w:rStyle w:val="StyleUnderline"/>
          <w:highlight w:val="yellow"/>
        </w:rPr>
        <w:t>Washington could</w:t>
      </w:r>
      <w:r w:rsidRPr="00420AB1">
        <w:rPr>
          <w:rStyle w:val="StyleUnderline"/>
        </w:rPr>
        <w:t xml:space="preserve"> go further by publicly </w:t>
      </w:r>
      <w:r w:rsidRPr="00861EE4">
        <w:rPr>
          <w:rStyle w:val="StyleUnderline"/>
          <w:highlight w:val="yellow"/>
        </w:rPr>
        <w:t>commit</w:t>
      </w:r>
      <w:r w:rsidRPr="00420AB1">
        <w:rPr>
          <w:rStyle w:val="StyleUnderline"/>
        </w:rPr>
        <w:t xml:space="preserve">ting </w:t>
      </w:r>
      <w:r w:rsidRPr="00861EE4">
        <w:rPr>
          <w:rStyle w:val="StyleUnderline"/>
          <w:highlight w:val="yellow"/>
        </w:rPr>
        <w:t>to</w:t>
      </w:r>
      <w:r w:rsidRPr="00420AB1">
        <w:rPr>
          <w:sz w:val="16"/>
        </w:rPr>
        <w:t xml:space="preserve"> ramp up its intelligence and operational </w:t>
      </w:r>
      <w:r w:rsidRPr="00861EE4">
        <w:rPr>
          <w:rStyle w:val="StyleUnderline"/>
          <w:highlight w:val="yellow"/>
        </w:rPr>
        <w:t>support</w:t>
      </w:r>
      <w:r w:rsidRPr="00420AB1">
        <w:rPr>
          <w:rStyle w:val="StyleUnderline"/>
        </w:rPr>
        <w:t xml:space="preserve"> for Saudi </w:t>
      </w:r>
      <w:r w:rsidRPr="00861EE4">
        <w:rPr>
          <w:rStyle w:val="Emphasis"/>
          <w:highlight w:val="yellow"/>
        </w:rPr>
        <w:t>missile defense</w:t>
      </w:r>
      <w:r w:rsidRPr="00420AB1">
        <w:rPr>
          <w:sz w:val="16"/>
        </w:rPr>
        <w:t xml:space="preserve">. For example, </w:t>
      </w:r>
      <w:r w:rsidRPr="00420AB1">
        <w:rPr>
          <w:rStyle w:val="StyleUnderline"/>
        </w:rPr>
        <w:t>it could deploy additional U.S. ballistic missile defenses to support the kingdom’s existing systems</w:t>
      </w:r>
      <w:r w:rsidRPr="00420AB1">
        <w:rPr>
          <w:sz w:val="16"/>
        </w:rPr>
        <w:t xml:space="preserve">. If these U.S. systems were arrayed on the Persian Gulf coast facing Iran, they would allow more Saudi defenses to be sent south to the Yemeni border. </w:t>
      </w:r>
      <w:r w:rsidRPr="00420AB1">
        <w:rPr>
          <w:rStyle w:val="StyleUnderline"/>
        </w:rPr>
        <w:t>Washington could send an even stronger message by guaranteeing defensive counter-fire on any Houthi ballistic missile launches</w:t>
      </w:r>
      <w:r w:rsidRPr="00420AB1">
        <w:rPr>
          <w:sz w:val="16"/>
        </w:rPr>
        <w:t>, moving U.S.-manned high-mobility artillery rocket systems (HIMARS) to Saudi Arabia’s southern border to undertake quick, precise strikes up to 300 kilometers away. Persistent U.S. maritime patrolling off Yemen’s Red Sea coast should also be conducted to keep the Houthis from receiving any missile resupply shipments from Iran.</w:t>
      </w:r>
    </w:p>
    <w:p w14:paraId="6C2AFEF6" w14:textId="77777777" w:rsidR="003C7BA6" w:rsidRPr="00420AB1" w:rsidRDefault="003C7BA6" w:rsidP="003C7BA6">
      <w:pPr>
        <w:rPr>
          <w:sz w:val="16"/>
        </w:rPr>
      </w:pPr>
      <w:r w:rsidRPr="00420AB1">
        <w:rPr>
          <w:sz w:val="16"/>
        </w:rPr>
        <w:t>Preventing antiship attacks. Washington should publicly extend similar types of support and counter-fire commitments in response to Houthi attacks on Saudi maritime traffic in the Red Sea. Thus far, American forces have only retaliated against attacks that directly targeted U.S. warships, even though the Houthis have struck Saudi vessels since then.</w:t>
      </w:r>
    </w:p>
    <w:p w14:paraId="4884236B" w14:textId="77777777" w:rsidR="003C7BA6" w:rsidRPr="00420AB1" w:rsidRDefault="003C7BA6" w:rsidP="003C7BA6">
      <w:pPr>
        <w:rPr>
          <w:sz w:val="16"/>
        </w:rPr>
      </w:pPr>
      <w:r w:rsidRPr="00420AB1">
        <w:rPr>
          <w:sz w:val="16"/>
        </w:rPr>
        <w:t xml:space="preserve">Border defense. </w:t>
      </w:r>
      <w:r w:rsidRPr="00420AB1">
        <w:rPr>
          <w:rStyle w:val="StyleUnderline"/>
        </w:rPr>
        <w:t>The most deadly front for Saudis is the southern frontier, where Houthi raiders lay advanced Iranian-provided roadside bombs</w:t>
      </w:r>
      <w:r w:rsidRPr="00420AB1">
        <w:rPr>
          <w:sz w:val="16"/>
        </w:rPr>
        <w:t xml:space="preserve">, fire Iranian-provided anti-tank guided missiles (ATGMs) at Saudi forces, and launch rockets at civilian settlements. </w:t>
      </w:r>
      <w:r w:rsidRPr="00420AB1">
        <w:rPr>
          <w:rStyle w:val="StyleUnderline"/>
        </w:rPr>
        <w:t xml:space="preserve">Washington should publicly </w:t>
      </w:r>
      <w:r w:rsidRPr="00861EE4">
        <w:rPr>
          <w:rStyle w:val="StyleUnderline"/>
          <w:highlight w:val="yellow"/>
        </w:rPr>
        <w:t>commit to boost intelligence and advisory support</w:t>
      </w:r>
      <w:r w:rsidRPr="00420AB1">
        <w:rPr>
          <w:rStyle w:val="StyleUnderline"/>
        </w:rPr>
        <w:t xml:space="preserve"> to Saudi forces</w:t>
      </w:r>
      <w:r w:rsidRPr="00420AB1">
        <w:rPr>
          <w:sz w:val="16"/>
        </w:rPr>
        <w:t xml:space="preserve"> in the Jizan and Najran sectors, including supplemental equipment and training to counter explosively formed penetrator munitions, other roadside bombs, and ATGMs. Intelligence and fire-control assistance should be directly provided to allow safer targeting of Houthi rocket artillery. Congress recently gave the Pentagon new authority to support Oman’s security efforts on Yemen’s eastern border, so it could double down by appropriating multiyear funds for broader U.S. engagement along the Saudi-Yemeni frontier.</w:t>
      </w:r>
    </w:p>
    <w:p w14:paraId="104FAA0C" w14:textId="77777777" w:rsidR="003C7BA6" w:rsidRPr="00420AB1" w:rsidRDefault="003C7BA6" w:rsidP="003C7BA6">
      <w:pPr>
        <w:rPr>
          <w:sz w:val="16"/>
        </w:rPr>
      </w:pPr>
      <w:r w:rsidRPr="00861EE4">
        <w:rPr>
          <w:rStyle w:val="StyleUnderline"/>
          <w:highlight w:val="yellow"/>
        </w:rPr>
        <w:t>In return</w:t>
      </w:r>
      <w:r w:rsidRPr="00420AB1">
        <w:rPr>
          <w:rStyle w:val="StyleUnderline"/>
        </w:rPr>
        <w:t xml:space="preserve"> for these </w:t>
      </w:r>
      <w:r w:rsidRPr="00420AB1">
        <w:rPr>
          <w:rStyle w:val="Emphasis"/>
        </w:rPr>
        <w:t>powerful public guarantees</w:t>
      </w:r>
      <w:r w:rsidRPr="00420AB1">
        <w:rPr>
          <w:rStyle w:val="StyleUnderline"/>
        </w:rPr>
        <w:t xml:space="preserve">, </w:t>
      </w:r>
      <w:r w:rsidRPr="00861EE4">
        <w:rPr>
          <w:rStyle w:val="StyleUnderline"/>
          <w:highlight w:val="yellow"/>
        </w:rPr>
        <w:t>Riyadh should</w:t>
      </w:r>
      <w:r w:rsidRPr="00420AB1">
        <w:rPr>
          <w:rStyle w:val="StyleUnderline"/>
        </w:rPr>
        <w:t xml:space="preserve"> join the </w:t>
      </w:r>
      <w:r w:rsidRPr="00420AB1">
        <w:rPr>
          <w:rStyle w:val="Emphasis"/>
        </w:rPr>
        <w:t>U</w:t>
      </w:r>
      <w:r w:rsidRPr="00420AB1">
        <w:rPr>
          <w:rStyle w:val="StyleUnderline"/>
        </w:rPr>
        <w:t xml:space="preserve">nited </w:t>
      </w:r>
      <w:r w:rsidRPr="00420AB1">
        <w:rPr>
          <w:rStyle w:val="Emphasis"/>
        </w:rPr>
        <w:t>S</w:t>
      </w:r>
      <w:r w:rsidRPr="00420AB1">
        <w:rPr>
          <w:rStyle w:val="StyleUnderline"/>
        </w:rPr>
        <w:t xml:space="preserve">tates in </w:t>
      </w:r>
      <w:r w:rsidRPr="00861EE4">
        <w:rPr>
          <w:rStyle w:val="StyleUnderline"/>
          <w:highlight w:val="yellow"/>
        </w:rPr>
        <w:t>jointly draft</w:t>
      </w:r>
      <w:r w:rsidRPr="00420AB1">
        <w:rPr>
          <w:rStyle w:val="StyleUnderline"/>
        </w:rPr>
        <w:t xml:space="preserve">ing </w:t>
      </w:r>
      <w:r w:rsidRPr="00861EE4">
        <w:rPr>
          <w:rStyle w:val="StyleUnderline"/>
          <w:highlight w:val="yellow"/>
        </w:rPr>
        <w:t>new rules of engagement</w:t>
      </w:r>
      <w:r w:rsidRPr="00420AB1">
        <w:rPr>
          <w:sz w:val="16"/>
        </w:rPr>
        <w:t xml:space="preserve"> like the following:</w:t>
      </w:r>
    </w:p>
    <w:p w14:paraId="5B3B5098" w14:textId="77777777" w:rsidR="003C7BA6" w:rsidRPr="00420AB1" w:rsidRDefault="003C7BA6" w:rsidP="003C7BA6">
      <w:pPr>
        <w:rPr>
          <w:sz w:val="16"/>
        </w:rPr>
      </w:pPr>
      <w:r w:rsidRPr="00420AB1">
        <w:rPr>
          <w:sz w:val="16"/>
        </w:rPr>
        <w:t xml:space="preserve">Suspend all leadership strikes. </w:t>
      </w:r>
      <w:r w:rsidRPr="00861EE4">
        <w:rPr>
          <w:rStyle w:val="StyleUnderline"/>
          <w:highlight w:val="yellow"/>
        </w:rPr>
        <w:t>Saudi Arabia should</w:t>
      </w:r>
      <w:r w:rsidRPr="00420AB1">
        <w:rPr>
          <w:rStyle w:val="StyleUnderline"/>
        </w:rPr>
        <w:t xml:space="preserve"> immediately </w:t>
      </w:r>
      <w:r w:rsidRPr="00861EE4">
        <w:rPr>
          <w:rStyle w:val="Emphasis"/>
          <w:highlight w:val="yellow"/>
        </w:rPr>
        <w:t>suspend</w:t>
      </w:r>
      <w:r w:rsidRPr="00420AB1">
        <w:rPr>
          <w:rStyle w:val="Emphasis"/>
        </w:rPr>
        <w:t xml:space="preserve"> all </w:t>
      </w:r>
      <w:r w:rsidRPr="00861EE4">
        <w:rPr>
          <w:rStyle w:val="Emphasis"/>
          <w:highlight w:val="yellow"/>
        </w:rPr>
        <w:t>strikes targeting Houthi leaders</w:t>
      </w:r>
      <w:r w:rsidRPr="00420AB1">
        <w:rPr>
          <w:sz w:val="16"/>
        </w:rPr>
        <w:t xml:space="preserve"> </w:t>
      </w:r>
      <w:r w:rsidRPr="00420AB1">
        <w:rPr>
          <w:rStyle w:val="StyleUnderline"/>
        </w:rPr>
        <w:t xml:space="preserve">due to their historically low probability of success, their inherent tendency to cause </w:t>
      </w:r>
      <w:r w:rsidRPr="00420AB1">
        <w:rPr>
          <w:rStyle w:val="Emphasis"/>
        </w:rPr>
        <w:t>collateral damage</w:t>
      </w:r>
      <w:r w:rsidRPr="00420AB1">
        <w:rPr>
          <w:rStyle w:val="StyleUnderline"/>
        </w:rPr>
        <w:t>, their counterproductive propaganda value to the Houthis, and the “martyr” figures they create</w:t>
      </w:r>
      <w:r w:rsidRPr="00420AB1">
        <w:rPr>
          <w:sz w:val="16"/>
        </w:rPr>
        <w:t xml:space="preserve"> even when successful, </w:t>
      </w:r>
      <w:r w:rsidRPr="00420AB1">
        <w:rPr>
          <w:rStyle w:val="StyleUnderline"/>
        </w:rPr>
        <w:t xml:space="preserve">which typically </w:t>
      </w:r>
      <w:r w:rsidRPr="00420AB1">
        <w:rPr>
          <w:rStyle w:val="Emphasis"/>
        </w:rPr>
        <w:t>boosts rebel recruitment</w:t>
      </w:r>
      <w:r w:rsidRPr="00420AB1">
        <w:rPr>
          <w:sz w:val="16"/>
        </w:rPr>
        <w:t xml:space="preserve"> among affected tribes.</w:t>
      </w:r>
    </w:p>
    <w:p w14:paraId="0D8FC6F1" w14:textId="77777777" w:rsidR="003C7BA6" w:rsidRPr="00420AB1" w:rsidRDefault="003C7BA6" w:rsidP="003C7BA6">
      <w:pPr>
        <w:rPr>
          <w:sz w:val="16"/>
        </w:rPr>
      </w:pPr>
      <w:r w:rsidRPr="00420AB1">
        <w:rPr>
          <w:sz w:val="16"/>
        </w:rPr>
        <w:t xml:space="preserve">Suspend all strikes in civilian locations. </w:t>
      </w:r>
      <w:r w:rsidRPr="00420AB1">
        <w:rPr>
          <w:rStyle w:val="StyleUnderline"/>
        </w:rPr>
        <w:t xml:space="preserve">Saudi Arabia should </w:t>
      </w:r>
      <w:r w:rsidRPr="00861EE4">
        <w:rPr>
          <w:rStyle w:val="StyleUnderline"/>
          <w:highlight w:val="yellow"/>
        </w:rPr>
        <w:t>cease strikes on sites</w:t>
      </w:r>
      <w:r w:rsidRPr="00420AB1">
        <w:rPr>
          <w:rStyle w:val="StyleUnderline"/>
        </w:rPr>
        <w:t xml:space="preserve"> or vehicles</w:t>
      </w:r>
      <w:r w:rsidRPr="00420AB1">
        <w:rPr>
          <w:sz w:val="16"/>
        </w:rPr>
        <w:t xml:space="preserve"> </w:t>
      </w:r>
      <w:r w:rsidRPr="00861EE4">
        <w:rPr>
          <w:rStyle w:val="Emphasis"/>
          <w:highlight w:val="yellow"/>
        </w:rPr>
        <w:t>collocated with civilians</w:t>
      </w:r>
      <w:r w:rsidRPr="00420AB1">
        <w:rPr>
          <w:sz w:val="16"/>
        </w:rPr>
        <w:t>. Although this will steeply reduce Riyadh’s opportunities to target Houthi fighters, who habitually and deliberately mingle with civilians, it will be worth the benefits in saving lives, securing U.S. military guarantees, and mitigating the international outcry. The coalition’s best approach would be to place all areas—aside from clear battlefield frontlines—on their restricted target list, requiring additional positive approval requirements for planned or ad hoc strikes near civilians.</w:t>
      </w:r>
    </w:p>
    <w:p w14:paraId="5FCFB85B" w14:textId="77777777" w:rsidR="003C7BA6" w:rsidRPr="00420AB1" w:rsidRDefault="003C7BA6" w:rsidP="003C7BA6">
      <w:pPr>
        <w:rPr>
          <w:sz w:val="16"/>
        </w:rPr>
      </w:pPr>
      <w:r w:rsidRPr="00861EE4">
        <w:rPr>
          <w:rStyle w:val="StyleUnderline"/>
          <w:highlight w:val="yellow"/>
        </w:rPr>
        <w:t>The U.S.</w:t>
      </w:r>
      <w:r w:rsidRPr="00420AB1">
        <w:rPr>
          <w:rStyle w:val="StyleUnderline"/>
        </w:rPr>
        <w:t xml:space="preserve"> government </w:t>
      </w:r>
      <w:r w:rsidRPr="00861EE4">
        <w:rPr>
          <w:rStyle w:val="StyleUnderline"/>
          <w:highlight w:val="yellow"/>
        </w:rPr>
        <w:t>should press for</w:t>
      </w:r>
      <w:r w:rsidRPr="00420AB1">
        <w:rPr>
          <w:rStyle w:val="StyleUnderline"/>
        </w:rPr>
        <w:t xml:space="preserve"> these </w:t>
      </w:r>
      <w:r w:rsidRPr="00861EE4">
        <w:rPr>
          <w:rStyle w:val="StyleUnderline"/>
          <w:highlight w:val="yellow"/>
        </w:rPr>
        <w:t xml:space="preserve">concessions as the centerpiece of </w:t>
      </w:r>
      <w:r w:rsidRPr="00861EE4">
        <w:rPr>
          <w:rStyle w:val="Emphasis"/>
          <w:highlight w:val="yellow"/>
        </w:rPr>
        <w:t>de-escalation arrangements</w:t>
      </w:r>
      <w:r w:rsidRPr="00420AB1">
        <w:rPr>
          <w:sz w:val="16"/>
        </w:rPr>
        <w:t xml:space="preserve"> being negotiated by UN envoy Martin Griffiths. Specifically, the Houthis should agree to cease cross-border and antiship attacks; in return, the coalition should cease all airstrikes except those supporting ground troops located on or a specified distance from the frontline.</w:t>
      </w:r>
    </w:p>
    <w:p w14:paraId="3EE06CBA" w14:textId="77777777" w:rsidR="003C7BA6" w:rsidRPr="00420AB1" w:rsidRDefault="003C7BA6" w:rsidP="003C7BA6">
      <w:r w:rsidRPr="00861EE4">
        <w:rPr>
          <w:rStyle w:val="StyleUnderline"/>
          <w:highlight w:val="yellow"/>
        </w:rPr>
        <w:t>Members of congress are growing</w:t>
      </w:r>
      <w:r w:rsidRPr="00420AB1">
        <w:rPr>
          <w:rStyle w:val="StyleUnderline"/>
        </w:rPr>
        <w:t xml:space="preserve"> increasingly </w:t>
      </w:r>
      <w:r w:rsidRPr="00861EE4">
        <w:rPr>
          <w:rStyle w:val="StyleUnderline"/>
          <w:highlight w:val="yellow"/>
        </w:rPr>
        <w:t>impatient</w:t>
      </w:r>
      <w:r w:rsidRPr="00420AB1">
        <w:rPr>
          <w:sz w:val="16"/>
        </w:rPr>
        <w:t xml:space="preserve"> with the coalition campaign—</w:t>
      </w:r>
      <w:r w:rsidRPr="00861EE4">
        <w:rPr>
          <w:rStyle w:val="Emphasis"/>
          <w:highlight w:val="yellow"/>
        </w:rPr>
        <w:t>more restrictions could be enacted if changes are not made</w:t>
      </w:r>
      <w:r w:rsidRPr="00420AB1">
        <w:rPr>
          <w:rStyle w:val="Emphasis"/>
        </w:rPr>
        <w:t xml:space="preserve"> soon</w:t>
      </w:r>
      <w:r w:rsidRPr="00420AB1">
        <w:rPr>
          <w:rStyle w:val="StyleUnderline"/>
        </w:rPr>
        <w:t>,</w:t>
      </w:r>
      <w:r w:rsidRPr="00420AB1">
        <w:rPr>
          <w:sz w:val="16"/>
        </w:rPr>
        <w:t xml:space="preserve"> and there is no guarantee President Trump would veto them. </w:t>
      </w:r>
      <w:r w:rsidRPr="00420AB1">
        <w:rPr>
          <w:rStyle w:val="StyleUnderline"/>
        </w:rPr>
        <w:t>Accordingly, the administration should make its logistical support for the Yemen air war more transparent</w:t>
      </w:r>
      <w:r w:rsidRPr="00420AB1">
        <w:rPr>
          <w:sz w:val="16"/>
        </w:rPr>
        <w:t>, signaling Saudi leaders and U.S. legislators that a more forensic, accountable, and publicly defensible approach will guide U.S. assistance going forward.</w:t>
      </w:r>
    </w:p>
    <w:p w14:paraId="42B7E41A" w14:textId="77777777" w:rsidR="003C7BA6" w:rsidRPr="00420AB1" w:rsidRDefault="003C7BA6" w:rsidP="003C7BA6"/>
    <w:p w14:paraId="23B68CB1" w14:textId="77777777" w:rsidR="003C7BA6" w:rsidRPr="00420AB1" w:rsidRDefault="003C7BA6" w:rsidP="003C7BA6">
      <w:pPr>
        <w:pStyle w:val="Heading3"/>
      </w:pPr>
      <w:r w:rsidRPr="00420AB1">
        <w:t>Solvency---Pressure---2NC</w:t>
      </w:r>
    </w:p>
    <w:p w14:paraId="2D403493" w14:textId="77777777" w:rsidR="003C7BA6" w:rsidRPr="00420AB1" w:rsidRDefault="003C7BA6" w:rsidP="003C7BA6">
      <w:pPr>
        <w:pStyle w:val="Heading4"/>
        <w:rPr>
          <w:rStyle w:val="Style13ptBold"/>
        </w:rPr>
      </w:pPr>
      <w:r w:rsidRPr="00420AB1">
        <w:t xml:space="preserve">Solves stability---Saudi Arabia is already strained and needs US money---worst case they say no and the CP results in </w:t>
      </w:r>
      <w:r w:rsidR="00225831">
        <w:t>burden sharing with other allies</w:t>
      </w:r>
    </w:p>
    <w:p w14:paraId="132DAFD1" w14:textId="77777777" w:rsidR="003C7BA6" w:rsidRPr="00420AB1" w:rsidRDefault="003C7BA6" w:rsidP="003C7BA6">
      <w:r w:rsidRPr="00420AB1">
        <w:t xml:space="preserve">Jonathan </w:t>
      </w:r>
      <w:r w:rsidRPr="00420AB1">
        <w:rPr>
          <w:rStyle w:val="Style13ptBold"/>
        </w:rPr>
        <w:t>Guyer 19</w:t>
      </w:r>
      <w:r w:rsidRPr="00420AB1">
        <w:t>, fellow at the Harvard University Radcliffe Institute for Advanced Study, managing editor of The American Prospect, 3/18/19, “Needed: A U.S. Policy on Saudi Arabia,” https://prospect.org/article/needed-us-policy-on-saudi-arabia</w:t>
      </w:r>
    </w:p>
    <w:p w14:paraId="5ABE922E" w14:textId="77777777" w:rsidR="003C7BA6" w:rsidRPr="00420AB1" w:rsidRDefault="003C7BA6" w:rsidP="003C7BA6">
      <w:pPr>
        <w:rPr>
          <w:sz w:val="16"/>
        </w:rPr>
      </w:pPr>
      <w:r w:rsidRPr="00861EE4">
        <w:rPr>
          <w:rStyle w:val="StyleUnderline"/>
          <w:highlight w:val="yellow"/>
        </w:rPr>
        <w:t xml:space="preserve">This is a regime with </w:t>
      </w:r>
      <w:r w:rsidRPr="00861EE4">
        <w:rPr>
          <w:rStyle w:val="Emphasis"/>
          <w:highlight w:val="yellow"/>
        </w:rPr>
        <w:t>tenuous legitimacy</w:t>
      </w:r>
      <w:r w:rsidRPr="00420AB1">
        <w:rPr>
          <w:sz w:val="16"/>
        </w:rPr>
        <w:t xml:space="preserve"> </w:t>
      </w:r>
      <w:r w:rsidRPr="00420AB1">
        <w:rPr>
          <w:rStyle w:val="StyleUnderline"/>
        </w:rPr>
        <w:t xml:space="preserve">and thus in a state of </w:t>
      </w:r>
      <w:r w:rsidRPr="00420AB1">
        <w:rPr>
          <w:rStyle w:val="Emphasis"/>
        </w:rPr>
        <w:t>constant paranoia</w:t>
      </w:r>
      <w:r w:rsidRPr="00420AB1">
        <w:rPr>
          <w:sz w:val="16"/>
        </w:rPr>
        <w:t xml:space="preserve">. </w:t>
      </w:r>
      <w:r w:rsidRPr="00861EE4">
        <w:rPr>
          <w:rStyle w:val="StyleUnderline"/>
          <w:highlight w:val="yellow"/>
        </w:rPr>
        <w:t>Saudi recognizes</w:t>
      </w:r>
      <w:r w:rsidRPr="00420AB1">
        <w:rPr>
          <w:rStyle w:val="StyleUnderline"/>
        </w:rPr>
        <w:t xml:space="preserve"> that </w:t>
      </w:r>
      <w:r w:rsidRPr="00861EE4">
        <w:rPr>
          <w:rStyle w:val="StyleUnderline"/>
          <w:highlight w:val="yellow"/>
        </w:rPr>
        <w:t xml:space="preserve">it is </w:t>
      </w:r>
      <w:r w:rsidRPr="00861EE4">
        <w:rPr>
          <w:rStyle w:val="Emphasis"/>
          <w:highlight w:val="yellow"/>
        </w:rPr>
        <w:t>under strain from its population</w:t>
      </w:r>
      <w:r w:rsidRPr="00420AB1">
        <w:rPr>
          <w:sz w:val="16"/>
        </w:rPr>
        <w:t xml:space="preserve">, which it bought off with cash subsidies after the Arab Spring. But </w:t>
      </w:r>
      <w:r w:rsidRPr="00420AB1">
        <w:rPr>
          <w:rStyle w:val="StyleUnderline"/>
        </w:rPr>
        <w:t xml:space="preserve">it won’t be able to buy off its citizens in perpetuity. </w:t>
      </w:r>
      <w:r w:rsidRPr="00861EE4">
        <w:rPr>
          <w:rStyle w:val="StyleUnderline"/>
          <w:highlight w:val="yellow"/>
        </w:rPr>
        <w:t>There has</w:t>
      </w:r>
      <w:r w:rsidRPr="00420AB1">
        <w:rPr>
          <w:rStyle w:val="StyleUnderline"/>
        </w:rPr>
        <w:t xml:space="preserve"> already </w:t>
      </w:r>
      <w:r w:rsidRPr="00861EE4">
        <w:rPr>
          <w:rStyle w:val="StyleUnderline"/>
          <w:highlight w:val="yellow"/>
        </w:rPr>
        <w:t>been</w:t>
      </w:r>
      <w:r w:rsidRPr="00420AB1">
        <w:rPr>
          <w:rStyle w:val="StyleUnderline"/>
        </w:rPr>
        <w:t xml:space="preserve"> significant </w:t>
      </w:r>
      <w:r w:rsidRPr="00861EE4">
        <w:rPr>
          <w:rStyle w:val="Emphasis"/>
          <w:highlight w:val="yellow"/>
        </w:rPr>
        <w:t>capital flight</w:t>
      </w:r>
      <w:r w:rsidRPr="00420AB1">
        <w:rPr>
          <w:rStyle w:val="StyleUnderline"/>
        </w:rPr>
        <w:t xml:space="preserve"> from Saudi since the Ritz roundup </w:t>
      </w:r>
      <w:r w:rsidRPr="00861EE4">
        <w:rPr>
          <w:rStyle w:val="StyleUnderline"/>
          <w:highlight w:val="yellow"/>
        </w:rPr>
        <w:t xml:space="preserve">and drops in </w:t>
      </w:r>
      <w:r w:rsidRPr="00861EE4">
        <w:rPr>
          <w:rStyle w:val="Emphasis"/>
          <w:highlight w:val="yellow"/>
        </w:rPr>
        <w:t>international investing</w:t>
      </w:r>
      <w:r w:rsidRPr="00420AB1">
        <w:rPr>
          <w:rStyle w:val="StyleUnderline"/>
        </w:rPr>
        <w:t xml:space="preserve"> in the country</w:t>
      </w:r>
      <w:r w:rsidRPr="00420AB1">
        <w:rPr>
          <w:sz w:val="16"/>
        </w:rPr>
        <w:t>. MBS’s Public Investment Fund has only so much liquid cash to buy back Saudi stocks on bad market days.</w:t>
      </w:r>
    </w:p>
    <w:p w14:paraId="5BFAE3D3" w14:textId="77777777" w:rsidR="003C7BA6" w:rsidRPr="00420AB1" w:rsidRDefault="003C7BA6" w:rsidP="003C7BA6">
      <w:pPr>
        <w:rPr>
          <w:sz w:val="16"/>
        </w:rPr>
      </w:pPr>
      <w:r w:rsidRPr="00420AB1">
        <w:rPr>
          <w:rStyle w:val="StyleUnderline"/>
        </w:rPr>
        <w:t>Among the points of leverage not often discussed is that</w:t>
      </w:r>
      <w:r w:rsidRPr="00420AB1">
        <w:rPr>
          <w:sz w:val="16"/>
        </w:rPr>
        <w:t xml:space="preserve"> </w:t>
      </w:r>
      <w:r w:rsidRPr="00861EE4">
        <w:rPr>
          <w:rStyle w:val="Emphasis"/>
          <w:highlight w:val="yellow"/>
        </w:rPr>
        <w:t>Saudi does need economic change</w:t>
      </w:r>
      <w:r w:rsidRPr="00861EE4">
        <w:rPr>
          <w:sz w:val="16"/>
          <w:highlight w:val="yellow"/>
        </w:rPr>
        <w:t xml:space="preserve">. </w:t>
      </w:r>
      <w:r w:rsidRPr="00861EE4">
        <w:rPr>
          <w:rStyle w:val="StyleUnderline"/>
          <w:highlight w:val="yellow"/>
        </w:rPr>
        <w:t>For Mohammed bin Salman</w:t>
      </w:r>
      <w:r w:rsidRPr="00420AB1">
        <w:rPr>
          <w:rStyle w:val="StyleUnderline"/>
        </w:rPr>
        <w:t xml:space="preserve"> to achieve his purported post–oil economy reforms</w:t>
      </w:r>
      <w:r w:rsidRPr="00420AB1">
        <w:rPr>
          <w:sz w:val="16"/>
        </w:rPr>
        <w:t xml:space="preserve"> which would make Saudi more attractive for global investment, </w:t>
      </w:r>
      <w:r w:rsidRPr="00420AB1">
        <w:rPr>
          <w:rStyle w:val="StyleUnderline"/>
        </w:rPr>
        <w:t xml:space="preserve">he </w:t>
      </w:r>
      <w:r w:rsidRPr="00861EE4">
        <w:rPr>
          <w:rStyle w:val="StyleUnderline"/>
          <w:highlight w:val="yellow"/>
        </w:rPr>
        <w:t>has to have</w:t>
      </w:r>
      <w:r w:rsidRPr="00420AB1">
        <w:rPr>
          <w:rStyle w:val="StyleUnderline"/>
        </w:rPr>
        <w:t xml:space="preserve"> the </w:t>
      </w:r>
      <w:r w:rsidRPr="00861EE4">
        <w:rPr>
          <w:rStyle w:val="Emphasis"/>
          <w:highlight w:val="yellow"/>
        </w:rPr>
        <w:t>cooperation of</w:t>
      </w:r>
      <w:r w:rsidRPr="00420AB1">
        <w:rPr>
          <w:rStyle w:val="Emphasis"/>
        </w:rPr>
        <w:t xml:space="preserve"> major </w:t>
      </w:r>
      <w:r w:rsidRPr="00861EE4">
        <w:rPr>
          <w:rStyle w:val="Emphasis"/>
          <w:highlight w:val="yellow"/>
        </w:rPr>
        <w:t>American institutions</w:t>
      </w:r>
      <w:r w:rsidRPr="00420AB1">
        <w:rPr>
          <w:rStyle w:val="StyleUnderline"/>
        </w:rPr>
        <w:t>, including hedge funds, private-equity shops, and more</w:t>
      </w:r>
      <w:r w:rsidRPr="00420AB1">
        <w:rPr>
          <w:sz w:val="16"/>
        </w:rPr>
        <w:t xml:space="preserve">. </w:t>
      </w:r>
      <w:r w:rsidRPr="00861EE4">
        <w:rPr>
          <w:rStyle w:val="StyleUnderline"/>
          <w:highlight w:val="yellow"/>
        </w:rPr>
        <w:t>The U.S. can make it</w:t>
      </w:r>
      <w:r w:rsidRPr="00420AB1">
        <w:rPr>
          <w:rStyle w:val="StyleUnderline"/>
        </w:rPr>
        <w:t xml:space="preserve"> easier or </w:t>
      </w:r>
      <w:r w:rsidRPr="00861EE4">
        <w:rPr>
          <w:rStyle w:val="StyleUnderline"/>
          <w:highlight w:val="yellow"/>
        </w:rPr>
        <w:t>harder</w:t>
      </w:r>
      <w:r w:rsidRPr="00420AB1">
        <w:rPr>
          <w:rStyle w:val="StyleUnderline"/>
        </w:rPr>
        <w:t xml:space="preserve"> on him in terms of working with those firms. We can give them top cover</w:t>
      </w:r>
      <w:r w:rsidRPr="00420AB1">
        <w:rPr>
          <w:sz w:val="16"/>
        </w:rPr>
        <w:t>—and both sides stand to make money—</w:t>
      </w:r>
      <w:r w:rsidRPr="00420AB1">
        <w:rPr>
          <w:rStyle w:val="StyleUnderline"/>
        </w:rPr>
        <w:t xml:space="preserve">or </w:t>
      </w:r>
      <w:r w:rsidRPr="00861EE4">
        <w:rPr>
          <w:rStyle w:val="StyleUnderline"/>
          <w:highlight w:val="yellow"/>
        </w:rPr>
        <w:t xml:space="preserve">we can name and </w:t>
      </w:r>
      <w:r w:rsidRPr="00861EE4">
        <w:rPr>
          <w:rStyle w:val="Emphasis"/>
          <w:highlight w:val="yellow"/>
        </w:rPr>
        <w:t>shame financial institutions</w:t>
      </w:r>
      <w:r w:rsidRPr="00420AB1">
        <w:rPr>
          <w:sz w:val="16"/>
        </w:rPr>
        <w:t xml:space="preserve"> </w:t>
      </w:r>
      <w:r w:rsidRPr="00420AB1">
        <w:rPr>
          <w:rStyle w:val="StyleUnderline"/>
        </w:rPr>
        <w:t>that have aided</w:t>
      </w:r>
      <w:r w:rsidRPr="00420AB1">
        <w:rPr>
          <w:sz w:val="16"/>
        </w:rPr>
        <w:t xml:space="preserve"> and abetted </w:t>
      </w:r>
      <w:r w:rsidRPr="00420AB1">
        <w:rPr>
          <w:rStyle w:val="StyleUnderline"/>
        </w:rPr>
        <w:t xml:space="preserve">MBS’s worst tendencies, or </w:t>
      </w:r>
      <w:r w:rsidRPr="00861EE4">
        <w:rPr>
          <w:rStyle w:val="StyleUnderline"/>
          <w:highlight w:val="yellow"/>
        </w:rPr>
        <w:t xml:space="preserve">even </w:t>
      </w:r>
      <w:r w:rsidRPr="00861EE4">
        <w:rPr>
          <w:rStyle w:val="Emphasis"/>
          <w:highlight w:val="yellow"/>
        </w:rPr>
        <w:t>prohibit</w:t>
      </w:r>
      <w:r w:rsidRPr="00420AB1">
        <w:rPr>
          <w:rStyle w:val="Emphasis"/>
        </w:rPr>
        <w:t xml:space="preserve"> their </w:t>
      </w:r>
      <w:r w:rsidRPr="00861EE4">
        <w:rPr>
          <w:rStyle w:val="Emphasis"/>
          <w:highlight w:val="yellow"/>
        </w:rPr>
        <w:t>operations</w:t>
      </w:r>
      <w:r w:rsidRPr="00420AB1">
        <w:rPr>
          <w:rStyle w:val="Emphasis"/>
        </w:rPr>
        <w:t xml:space="preserve"> with the kingdom outright</w:t>
      </w:r>
      <w:r w:rsidRPr="00420AB1">
        <w:rPr>
          <w:rStyle w:val="StyleUnderline"/>
        </w:rPr>
        <w:t>. We should also pressure U.S. companies not to provide technology that can be misused</w:t>
      </w:r>
      <w:r w:rsidRPr="00420AB1">
        <w:rPr>
          <w:sz w:val="16"/>
        </w:rPr>
        <w:t xml:space="preserve"> against Saudis and sanction Israeli firms that sell vicious spyware to Gulf autocrats.</w:t>
      </w:r>
    </w:p>
    <w:p w14:paraId="4302EBD2" w14:textId="77777777" w:rsidR="003C7BA6" w:rsidRPr="00420AB1" w:rsidRDefault="003C7BA6" w:rsidP="003C7BA6">
      <w:pPr>
        <w:rPr>
          <w:sz w:val="16"/>
        </w:rPr>
      </w:pPr>
      <w:r w:rsidRPr="00861EE4">
        <w:rPr>
          <w:rStyle w:val="StyleUnderline"/>
          <w:highlight w:val="yellow"/>
        </w:rPr>
        <w:t>If Saudi Arabia is unwilling to reform</w:t>
      </w:r>
      <w:r w:rsidRPr="00420AB1">
        <w:rPr>
          <w:rStyle w:val="StyleUnderline"/>
        </w:rPr>
        <w:t xml:space="preserve"> on these three points, then </w:t>
      </w:r>
      <w:r w:rsidRPr="00861EE4">
        <w:rPr>
          <w:rStyle w:val="StyleUnderline"/>
          <w:highlight w:val="yellow"/>
        </w:rPr>
        <w:t>perhaps it is time to raise</w:t>
      </w:r>
      <w:r w:rsidRPr="00420AB1">
        <w:rPr>
          <w:rStyle w:val="StyleUnderline"/>
        </w:rPr>
        <w:t xml:space="preserve"> first-order </w:t>
      </w:r>
      <w:r w:rsidRPr="00861EE4">
        <w:rPr>
          <w:rStyle w:val="StyleUnderline"/>
          <w:highlight w:val="yellow"/>
        </w:rPr>
        <w:t>questions about why the</w:t>
      </w:r>
      <w:r w:rsidRPr="00420AB1">
        <w:rPr>
          <w:rStyle w:val="StyleUnderline"/>
        </w:rPr>
        <w:t xml:space="preserve"> U.S. </w:t>
      </w:r>
      <w:r w:rsidRPr="00861EE4">
        <w:rPr>
          <w:rStyle w:val="StyleUnderline"/>
          <w:highlight w:val="yellow"/>
        </w:rPr>
        <w:t>military is</w:t>
      </w:r>
      <w:r w:rsidRPr="00420AB1">
        <w:rPr>
          <w:rStyle w:val="StyleUnderline"/>
        </w:rPr>
        <w:t xml:space="preserve"> so deeply </w:t>
      </w:r>
      <w:r w:rsidRPr="00861EE4">
        <w:rPr>
          <w:rStyle w:val="StyleUnderline"/>
          <w:highlight w:val="yellow"/>
        </w:rPr>
        <w:t>ensconced in the Middle East</w:t>
      </w:r>
      <w:r w:rsidRPr="00420AB1">
        <w:rPr>
          <w:sz w:val="16"/>
        </w:rPr>
        <w:t xml:space="preserve"> and the long-term benefits of such inertia. Washington could begin by considering a path toward a constructive relationship with Iran. Containment of Tehran hasn’t worked, and a move toward rapprochement would theoretically provide the U.S. with more options. </w:t>
      </w:r>
      <w:r w:rsidRPr="00861EE4">
        <w:rPr>
          <w:rStyle w:val="StyleUnderline"/>
          <w:highlight w:val="yellow"/>
        </w:rPr>
        <w:t>Over time, the U.S. might</w:t>
      </w:r>
      <w:r w:rsidRPr="00861EE4">
        <w:rPr>
          <w:sz w:val="16"/>
          <w:highlight w:val="yellow"/>
        </w:rPr>
        <w:t xml:space="preserve"> </w:t>
      </w:r>
      <w:r w:rsidRPr="00861EE4">
        <w:rPr>
          <w:rStyle w:val="Emphasis"/>
          <w:highlight w:val="yellow"/>
        </w:rPr>
        <w:t>downgrade the</w:t>
      </w:r>
      <w:r w:rsidRPr="00420AB1">
        <w:rPr>
          <w:rStyle w:val="Emphasis"/>
        </w:rPr>
        <w:t xml:space="preserve"> Saudi </w:t>
      </w:r>
      <w:r w:rsidRPr="00861EE4">
        <w:rPr>
          <w:rStyle w:val="Emphasis"/>
          <w:highlight w:val="yellow"/>
        </w:rPr>
        <w:t>relationship</w:t>
      </w:r>
      <w:r w:rsidRPr="00861EE4">
        <w:rPr>
          <w:sz w:val="16"/>
          <w:highlight w:val="yellow"/>
        </w:rPr>
        <w:t xml:space="preserve"> </w:t>
      </w:r>
      <w:r w:rsidRPr="00861EE4">
        <w:rPr>
          <w:rStyle w:val="StyleUnderline"/>
          <w:highlight w:val="yellow"/>
        </w:rPr>
        <w:t>and pursue a</w:t>
      </w:r>
      <w:r w:rsidRPr="00861EE4">
        <w:rPr>
          <w:sz w:val="16"/>
          <w:highlight w:val="yellow"/>
        </w:rPr>
        <w:t xml:space="preserve"> </w:t>
      </w:r>
      <w:r w:rsidRPr="00861EE4">
        <w:rPr>
          <w:rStyle w:val="Emphasis"/>
          <w:highlight w:val="yellow"/>
        </w:rPr>
        <w:t>new regional strategy</w:t>
      </w:r>
      <w:r w:rsidRPr="00861EE4">
        <w:rPr>
          <w:sz w:val="16"/>
          <w:highlight w:val="yellow"/>
        </w:rPr>
        <w:t xml:space="preserve">, </w:t>
      </w:r>
      <w:r w:rsidRPr="00861EE4">
        <w:rPr>
          <w:rStyle w:val="StyleUnderline"/>
          <w:highlight w:val="yellow"/>
        </w:rPr>
        <w:t>reducing the American military profile</w:t>
      </w:r>
      <w:r w:rsidRPr="00420AB1">
        <w:rPr>
          <w:rStyle w:val="StyleUnderline"/>
        </w:rPr>
        <w:t xml:space="preserve"> in the Persian Gulf,</w:t>
      </w:r>
      <w:r w:rsidRPr="00420AB1">
        <w:rPr>
          <w:sz w:val="16"/>
        </w:rPr>
        <w:t xml:space="preserve"> </w:t>
      </w:r>
      <w:r w:rsidRPr="00861EE4">
        <w:rPr>
          <w:rStyle w:val="Emphasis"/>
          <w:highlight w:val="yellow"/>
        </w:rPr>
        <w:t>sharing</w:t>
      </w:r>
      <w:r w:rsidRPr="00420AB1">
        <w:rPr>
          <w:rStyle w:val="Emphasis"/>
        </w:rPr>
        <w:t xml:space="preserve"> the </w:t>
      </w:r>
      <w:r w:rsidRPr="00861EE4">
        <w:rPr>
          <w:rStyle w:val="Emphasis"/>
          <w:highlight w:val="yellow"/>
        </w:rPr>
        <w:t>security burden</w:t>
      </w:r>
      <w:r w:rsidRPr="00420AB1">
        <w:rPr>
          <w:sz w:val="16"/>
        </w:rPr>
        <w:t xml:space="preserve"> </w:t>
      </w:r>
      <w:r w:rsidRPr="00420AB1">
        <w:rPr>
          <w:rStyle w:val="StyleUnderline"/>
        </w:rPr>
        <w:t>with European and Asian allies</w:t>
      </w:r>
      <w:r w:rsidRPr="00420AB1">
        <w:rPr>
          <w:sz w:val="16"/>
        </w:rPr>
        <w:t>, and perhaps even relocating the U.S. Fifth Fleet currently based in Bahrain. Threatening or carrying out a military pullback is risky, but so is supporting an autocrat increasingly at odds with his own people and bent on destabilizing the region.</w:t>
      </w:r>
    </w:p>
    <w:p w14:paraId="621DACC8" w14:textId="77777777" w:rsidR="003C7BA6" w:rsidRDefault="003C7BA6" w:rsidP="003C7BA6"/>
    <w:p w14:paraId="277A582A" w14:textId="77777777" w:rsidR="00225831" w:rsidRPr="00420AB1" w:rsidRDefault="00225831" w:rsidP="00225831">
      <w:pPr>
        <w:pStyle w:val="Heading3"/>
      </w:pPr>
      <w:r>
        <w:t>Solvency---Congressional Oversight---2NC</w:t>
      </w:r>
    </w:p>
    <w:p w14:paraId="1B94FF21" w14:textId="77777777" w:rsidR="003C7BA6" w:rsidRPr="00420AB1" w:rsidRDefault="003C7BA6" w:rsidP="003C7BA6">
      <w:pPr>
        <w:pStyle w:val="Heading4"/>
      </w:pPr>
      <w:r w:rsidRPr="00420AB1">
        <w:t>Solves Congress---just the threat of congressional actions can force executive rebukes of Saudi Arabia</w:t>
      </w:r>
    </w:p>
    <w:p w14:paraId="3E0C4D7C" w14:textId="77777777" w:rsidR="003C7BA6" w:rsidRPr="00420AB1" w:rsidRDefault="003C7BA6" w:rsidP="003C7BA6">
      <w:r w:rsidRPr="00420AB1">
        <w:t xml:space="preserve">Ryan </w:t>
      </w:r>
      <w:r w:rsidRPr="00420AB1">
        <w:rPr>
          <w:rStyle w:val="Style13ptBold"/>
        </w:rPr>
        <w:t>Goodman 18</w:t>
      </w:r>
      <w:r w:rsidRPr="00420AB1">
        <w:t>, Anne and Joel Ehrenkranz Professor of Law at New York University School of Law, served as Special Counsel to the General Counsel of the Department of Defense under the Obama Administration, J.D. from Yale Law School, Ph.D. from Yale University in Sociology, 10/22/18, “Options for Congress to Respond to Saudi Transgressions: Here’s What Works according to Former Senior U.S. Officials,” https://www.justsecurity.org/61172/effective-ineffective-congressional-responses-saudi-arabia-arm-sales-sanctions-khashoggi/</w:t>
      </w:r>
    </w:p>
    <w:p w14:paraId="7905663C" w14:textId="77777777" w:rsidR="003C7BA6" w:rsidRPr="00420AB1" w:rsidRDefault="003C7BA6" w:rsidP="003C7BA6">
      <w:pPr>
        <w:rPr>
          <w:sz w:val="16"/>
        </w:rPr>
      </w:pPr>
      <w:r w:rsidRPr="00420AB1">
        <w:rPr>
          <w:sz w:val="16"/>
        </w:rPr>
        <w:t xml:space="preserve">A key distinction between options 4 and 5 is that </w:t>
      </w:r>
      <w:r w:rsidRPr="00420AB1">
        <w:rPr>
          <w:rStyle w:val="StyleUnderline"/>
        </w:rPr>
        <w:t xml:space="preserve">the decision </w:t>
      </w:r>
      <w:r w:rsidRPr="00861EE4">
        <w:rPr>
          <w:rStyle w:val="StyleUnderline"/>
          <w:highlight w:val="yellow"/>
        </w:rPr>
        <w:t>whether to impose sanctions</w:t>
      </w:r>
      <w:r w:rsidRPr="00420AB1">
        <w:rPr>
          <w:rStyle w:val="StyleUnderline"/>
        </w:rPr>
        <w:t xml:space="preserve"> on wrongdoers </w:t>
      </w:r>
      <w:r w:rsidRPr="00861EE4">
        <w:rPr>
          <w:rStyle w:val="StyleUnderline"/>
          <w:highlight w:val="yellow"/>
        </w:rPr>
        <w:t>under the Magnitsky Act is up to</w:t>
      </w:r>
      <w:r w:rsidRPr="00420AB1">
        <w:rPr>
          <w:rStyle w:val="StyleUnderline"/>
        </w:rPr>
        <w:t xml:space="preserve"> the </w:t>
      </w:r>
      <w:r w:rsidRPr="00420AB1">
        <w:rPr>
          <w:rStyle w:val="Emphasis"/>
        </w:rPr>
        <w:t xml:space="preserve">discretion of </w:t>
      </w:r>
      <w:r w:rsidRPr="00861EE4">
        <w:rPr>
          <w:rStyle w:val="Emphasis"/>
          <w:highlight w:val="yellow"/>
        </w:rPr>
        <w:t>the executive</w:t>
      </w:r>
      <w:r w:rsidRPr="00420AB1">
        <w:rPr>
          <w:rStyle w:val="Emphasis"/>
        </w:rPr>
        <w:t xml:space="preserve"> branch</w:t>
      </w:r>
      <w:r w:rsidRPr="00420AB1">
        <w:rPr>
          <w:sz w:val="16"/>
        </w:rPr>
        <w:t xml:space="preserve">. A former senior official told me, “The Global Magnitsky leaves an enormous amount of discretion in the hands of the executive branch.  </w:t>
      </w:r>
      <w:r w:rsidRPr="00861EE4">
        <w:rPr>
          <w:rStyle w:val="StyleUnderline"/>
          <w:highlight w:val="yellow"/>
        </w:rPr>
        <w:t>Direct sanctions</w:t>
      </w:r>
      <w:r w:rsidRPr="00420AB1">
        <w:rPr>
          <w:rStyle w:val="StyleUnderline"/>
        </w:rPr>
        <w:t xml:space="preserve"> on Saudi Arabia, passed </w:t>
      </w:r>
      <w:r w:rsidRPr="00861EE4">
        <w:rPr>
          <w:rStyle w:val="StyleUnderline"/>
          <w:highlight w:val="yellow"/>
        </w:rPr>
        <w:t>by Congress, would be</w:t>
      </w:r>
      <w:r w:rsidRPr="00420AB1">
        <w:rPr>
          <w:rStyle w:val="StyleUnderline"/>
        </w:rPr>
        <w:t xml:space="preserve"> a </w:t>
      </w:r>
      <w:r w:rsidRPr="00861EE4">
        <w:rPr>
          <w:rStyle w:val="StyleUnderline"/>
          <w:highlight w:val="yellow"/>
        </w:rPr>
        <w:t>more effective</w:t>
      </w:r>
      <w:r w:rsidRPr="00420AB1">
        <w:rPr>
          <w:sz w:val="16"/>
        </w:rPr>
        <w:t xml:space="preserve"> approach — and even drawing up a bill may lead the executive to negotiate over how it applies Magnitsky.” </w:t>
      </w:r>
      <w:r w:rsidRPr="00420AB1">
        <w:rPr>
          <w:rStyle w:val="StyleUnderline"/>
        </w:rPr>
        <w:t xml:space="preserve">McKeon made a similar point about how simple </w:t>
      </w:r>
      <w:r w:rsidRPr="00861EE4">
        <w:rPr>
          <w:rStyle w:val="Emphasis"/>
          <w:highlight w:val="yellow"/>
        </w:rPr>
        <w:t>momentum on the Hill can translate into</w:t>
      </w:r>
      <w:r w:rsidRPr="00420AB1">
        <w:rPr>
          <w:rStyle w:val="Emphasis"/>
        </w:rPr>
        <w:t xml:space="preserve"> more </w:t>
      </w:r>
      <w:r w:rsidRPr="00861EE4">
        <w:rPr>
          <w:rStyle w:val="Emphasis"/>
          <w:highlight w:val="yellow"/>
        </w:rPr>
        <w:t>serious action by the administration</w:t>
      </w:r>
      <w:r w:rsidRPr="00420AB1">
        <w:rPr>
          <w:sz w:val="16"/>
        </w:rPr>
        <w:t>. He told me, “</w:t>
      </w:r>
      <w:r w:rsidRPr="00420AB1">
        <w:rPr>
          <w:rStyle w:val="StyleUnderline"/>
        </w:rPr>
        <w:t>Congress could choose to pass sanctions by statute if the Administration resists</w:t>
      </w:r>
      <w:r w:rsidRPr="00420AB1">
        <w:rPr>
          <w:sz w:val="16"/>
        </w:rPr>
        <w:t xml:space="preserve"> those under the Magnitsky Act. </w:t>
      </w:r>
      <w:r w:rsidRPr="00861EE4">
        <w:rPr>
          <w:rStyle w:val="StyleUnderline"/>
          <w:highlight w:val="yellow"/>
        </w:rPr>
        <w:t>If the Administration resists</w:t>
      </w:r>
      <w:r w:rsidRPr="00420AB1">
        <w:rPr>
          <w:sz w:val="16"/>
        </w:rPr>
        <w:t xml:space="preserve"> using Magnitsky, </w:t>
      </w:r>
      <w:r w:rsidRPr="00420AB1">
        <w:rPr>
          <w:rStyle w:val="StyleUnderline"/>
        </w:rPr>
        <w:t xml:space="preserve">then </w:t>
      </w:r>
      <w:r w:rsidRPr="00861EE4">
        <w:rPr>
          <w:rStyle w:val="StyleUnderline"/>
          <w:highlight w:val="yellow"/>
        </w:rPr>
        <w:t xml:space="preserve">the </w:t>
      </w:r>
      <w:r w:rsidRPr="00861EE4">
        <w:rPr>
          <w:rStyle w:val="Emphasis"/>
          <w:highlight w:val="yellow"/>
        </w:rPr>
        <w:t>threat of a bill</w:t>
      </w:r>
      <w:r w:rsidRPr="00420AB1">
        <w:rPr>
          <w:rStyle w:val="Emphasis"/>
        </w:rPr>
        <w:t xml:space="preserve"> moving forward</w:t>
      </w:r>
      <w:r w:rsidRPr="00420AB1">
        <w:rPr>
          <w:rStyle w:val="StyleUnderline"/>
        </w:rPr>
        <w:t xml:space="preserve"> </w:t>
      </w:r>
      <w:r w:rsidRPr="00861EE4">
        <w:rPr>
          <w:rStyle w:val="StyleUnderline"/>
          <w:highlight w:val="yellow"/>
        </w:rPr>
        <w:t>in</w:t>
      </w:r>
      <w:r w:rsidRPr="00420AB1">
        <w:rPr>
          <w:rStyle w:val="StyleUnderline"/>
        </w:rPr>
        <w:t xml:space="preserve"> the </w:t>
      </w:r>
      <w:r w:rsidRPr="00861EE4">
        <w:rPr>
          <w:rStyle w:val="StyleUnderline"/>
          <w:highlight w:val="yellow"/>
        </w:rPr>
        <w:t xml:space="preserve">Congress will likely be enough to get the Administration to </w:t>
      </w:r>
      <w:r w:rsidRPr="00861EE4">
        <w:rPr>
          <w:rStyle w:val="Emphasis"/>
          <w:highlight w:val="yellow"/>
        </w:rPr>
        <w:t>change course</w:t>
      </w:r>
      <w:r w:rsidRPr="00420AB1">
        <w:rPr>
          <w:sz w:val="16"/>
        </w:rPr>
        <w:t xml:space="preserve"> and do something, to head off something more onerous and less flexible.”</w:t>
      </w:r>
    </w:p>
    <w:p w14:paraId="5F3003FB" w14:textId="77777777" w:rsidR="003C7BA6" w:rsidRPr="00420AB1" w:rsidRDefault="003C7BA6" w:rsidP="003C7BA6">
      <w:pPr>
        <w:rPr>
          <w:sz w:val="16"/>
        </w:rPr>
      </w:pPr>
      <w:r w:rsidRPr="00420AB1">
        <w:rPr>
          <w:sz w:val="16"/>
        </w:rPr>
        <w:t>There are possible models for how major sanction legislation can be adopted.  “</w:t>
      </w:r>
      <w:r w:rsidRPr="00420AB1">
        <w:rPr>
          <w:rStyle w:val="StyleUnderline"/>
        </w:rPr>
        <w:t>Congressionally mandated Iran sanctions were the basis for extensive negotiation between the Obama administration and Congress</w:t>
      </w:r>
      <w:r w:rsidRPr="00420AB1">
        <w:rPr>
          <w:sz w:val="16"/>
        </w:rPr>
        <w:t xml:space="preserve"> over how exactly to apply pressure. </w:t>
      </w:r>
      <w:r w:rsidRPr="00420AB1">
        <w:rPr>
          <w:rStyle w:val="StyleUnderline"/>
        </w:rPr>
        <w:t xml:space="preserve">A similar model of </w:t>
      </w:r>
      <w:r w:rsidRPr="00861EE4">
        <w:rPr>
          <w:rStyle w:val="Emphasis"/>
          <w:highlight w:val="yellow"/>
        </w:rPr>
        <w:t>give and take may be the best way forward</w:t>
      </w:r>
      <w:r w:rsidRPr="00420AB1">
        <w:rPr>
          <w:rStyle w:val="StyleUnderline"/>
        </w:rPr>
        <w:t xml:space="preserve"> here</w:t>
      </w:r>
      <w:r w:rsidRPr="00420AB1">
        <w:rPr>
          <w:sz w:val="16"/>
        </w:rPr>
        <w:t>,” a former senior official told me, but he added a caveat. “That said, I somewhat agree with Jarrett Blanc’s recent argument that sanctions are a lazy tool. His piece is worth a read.” Others I interviewed also referenced Blanc’s recent piece in Politico. Blanc argues, “Sanctions will not work,” and offers instead a checklist of “four things the U.S. should do instead,” in which he proceeds to describe a more fundamental reorientation of U.S. national security policies involving Riyadh.</w:t>
      </w:r>
    </w:p>
    <w:p w14:paraId="50159B82" w14:textId="77777777" w:rsidR="003C7BA6" w:rsidRPr="00420AB1" w:rsidRDefault="003C7BA6" w:rsidP="003C7BA6"/>
    <w:p w14:paraId="67FBB692" w14:textId="77777777" w:rsidR="003C7BA6" w:rsidRPr="00420AB1" w:rsidRDefault="003C7BA6" w:rsidP="003C7BA6">
      <w:pPr>
        <w:pStyle w:val="Heading3"/>
      </w:pPr>
      <w:r w:rsidRPr="00420AB1">
        <w:t>Solvency---Instability---2NC</w:t>
      </w:r>
    </w:p>
    <w:p w14:paraId="3E97F1E8" w14:textId="77777777" w:rsidR="003C7BA6" w:rsidRPr="00420AB1" w:rsidRDefault="003C7BA6" w:rsidP="003C7BA6">
      <w:pPr>
        <w:pStyle w:val="Heading4"/>
      </w:pPr>
      <w:r w:rsidRPr="00420AB1">
        <w:t>Threatening the plan while pushing for domestic reform is the best option for regional stability</w:t>
      </w:r>
    </w:p>
    <w:p w14:paraId="66281637" w14:textId="77777777" w:rsidR="003C7BA6" w:rsidRPr="00420AB1" w:rsidRDefault="003C7BA6" w:rsidP="003C7BA6">
      <w:r w:rsidRPr="00420AB1">
        <w:t xml:space="preserve">Hussein </w:t>
      </w:r>
      <w:r w:rsidRPr="00420AB1">
        <w:rPr>
          <w:rStyle w:val="Style13ptBold"/>
        </w:rPr>
        <w:t>Ibish 18</w:t>
      </w:r>
      <w:r w:rsidRPr="00420AB1">
        <w:t>, senior resident scholar at the Arab Gulf States Institute, 11/14/18, "Fix the U.S.-Saudi Alliance. Don’t Break It," https://www.bloomberg.com/opinion/articles/2018-11-14/khashoggi-murder-fix-the-u-s-saudi-alliance-don-t-break-it</w:t>
      </w:r>
    </w:p>
    <w:p w14:paraId="2AE91A04" w14:textId="77777777" w:rsidR="003C7BA6" w:rsidRPr="00420AB1" w:rsidRDefault="003C7BA6" w:rsidP="003C7BA6">
      <w:pPr>
        <w:rPr>
          <w:sz w:val="16"/>
        </w:rPr>
      </w:pPr>
      <w:r w:rsidRPr="00420AB1">
        <w:rPr>
          <w:rStyle w:val="StyleUnderline"/>
        </w:rPr>
        <w:t>Democrats are planning a "deep dive" into ties between the U.S. and Saudi Arabia</w:t>
      </w:r>
      <w:r w:rsidRPr="00420AB1">
        <w:rPr>
          <w:sz w:val="16"/>
        </w:rPr>
        <w:t xml:space="preserve"> when they take control of the House of Representatives in January. Republicans in the administration of President Donald Trump are putting pressure on the Saudi government to back off its military and diplomatic adventures in Yemen and Qatar.</w:t>
      </w:r>
    </w:p>
    <w:p w14:paraId="4B97E3B8" w14:textId="77777777" w:rsidR="003C7BA6" w:rsidRPr="00420AB1" w:rsidRDefault="003C7BA6" w:rsidP="003C7BA6">
      <w:pPr>
        <w:rPr>
          <w:sz w:val="16"/>
        </w:rPr>
      </w:pPr>
      <w:r w:rsidRPr="00420AB1">
        <w:rPr>
          <w:sz w:val="16"/>
        </w:rPr>
        <w:t>The murder last month of the Saudi journalist Jamal Khashoggi at the Saudi consulate in Istanbul has created a backlash against Saudi Crown Prince Mohammed bin Salman that’s led both sides in Washington to raise new questions about the limits of U.S.-Saudi cooperation.</w:t>
      </w:r>
    </w:p>
    <w:p w14:paraId="1D07E2A3" w14:textId="77777777" w:rsidR="003C7BA6" w:rsidRPr="00420AB1" w:rsidRDefault="003C7BA6" w:rsidP="003C7BA6">
      <w:pPr>
        <w:rPr>
          <w:sz w:val="16"/>
        </w:rPr>
      </w:pPr>
      <w:r w:rsidRPr="00420AB1">
        <w:rPr>
          <w:rStyle w:val="StyleUnderline"/>
        </w:rPr>
        <w:t xml:space="preserve">The </w:t>
      </w:r>
      <w:r w:rsidRPr="00861EE4">
        <w:rPr>
          <w:rStyle w:val="StyleUnderline"/>
          <w:highlight w:val="yellow"/>
        </w:rPr>
        <w:t>tension</w:t>
      </w:r>
      <w:r w:rsidRPr="00420AB1">
        <w:rPr>
          <w:rStyle w:val="StyleUnderline"/>
        </w:rPr>
        <w:t xml:space="preserve">, despite close relations between the Trump administration and the Saudi royal family, </w:t>
      </w:r>
      <w:r w:rsidRPr="00861EE4">
        <w:rPr>
          <w:rStyle w:val="StyleUnderline"/>
          <w:highlight w:val="yellow"/>
        </w:rPr>
        <w:t>presents an</w:t>
      </w:r>
      <w:r w:rsidRPr="00420AB1">
        <w:rPr>
          <w:rStyle w:val="StyleUnderline"/>
        </w:rPr>
        <w:t xml:space="preserve"> </w:t>
      </w:r>
      <w:r w:rsidRPr="00420AB1">
        <w:rPr>
          <w:rStyle w:val="Emphasis"/>
        </w:rPr>
        <w:t xml:space="preserve">important </w:t>
      </w:r>
      <w:r w:rsidRPr="00861EE4">
        <w:rPr>
          <w:rStyle w:val="Emphasis"/>
          <w:highlight w:val="yellow"/>
        </w:rPr>
        <w:t>opportunity</w:t>
      </w:r>
      <w:r w:rsidRPr="00861EE4">
        <w:rPr>
          <w:sz w:val="16"/>
          <w:highlight w:val="yellow"/>
        </w:rPr>
        <w:t xml:space="preserve"> </w:t>
      </w:r>
      <w:r w:rsidRPr="00861EE4">
        <w:rPr>
          <w:rStyle w:val="StyleUnderline"/>
          <w:highlight w:val="yellow"/>
        </w:rPr>
        <w:t>for a</w:t>
      </w:r>
      <w:r w:rsidRPr="00420AB1">
        <w:rPr>
          <w:rStyle w:val="StyleUnderline"/>
        </w:rPr>
        <w:t xml:space="preserve"> needed </w:t>
      </w:r>
      <w:r w:rsidRPr="00861EE4">
        <w:rPr>
          <w:rStyle w:val="Emphasis"/>
          <w:highlight w:val="yellow"/>
        </w:rPr>
        <w:t>reset</w:t>
      </w:r>
      <w:r w:rsidRPr="00420AB1">
        <w:rPr>
          <w:rStyle w:val="StyleUnderline"/>
        </w:rPr>
        <w:t xml:space="preserve"> in relations. But it also presents </w:t>
      </w:r>
      <w:r w:rsidRPr="00861EE4">
        <w:rPr>
          <w:rStyle w:val="Emphasis"/>
          <w:highlight w:val="yellow"/>
        </w:rPr>
        <w:t>dangers of overreaction</w:t>
      </w:r>
      <w:r w:rsidRPr="00420AB1">
        <w:rPr>
          <w:rStyle w:val="StyleUnderline"/>
        </w:rPr>
        <w:t xml:space="preserve"> that </w:t>
      </w:r>
      <w:r w:rsidRPr="00861EE4">
        <w:rPr>
          <w:rStyle w:val="StyleUnderline"/>
          <w:highlight w:val="yellow"/>
        </w:rPr>
        <w:t>need to be</w:t>
      </w:r>
      <w:r w:rsidRPr="00420AB1">
        <w:rPr>
          <w:rStyle w:val="StyleUnderline"/>
        </w:rPr>
        <w:t xml:space="preserve"> carefully </w:t>
      </w:r>
      <w:r w:rsidRPr="00861EE4">
        <w:rPr>
          <w:rStyle w:val="StyleUnderline"/>
          <w:highlight w:val="yellow"/>
        </w:rPr>
        <w:t>avoided</w:t>
      </w:r>
      <w:r w:rsidRPr="00420AB1">
        <w:rPr>
          <w:sz w:val="16"/>
        </w:rPr>
        <w:t>.</w:t>
      </w:r>
    </w:p>
    <w:p w14:paraId="528E440E" w14:textId="77777777" w:rsidR="003C7BA6" w:rsidRPr="00420AB1" w:rsidRDefault="003C7BA6" w:rsidP="003C7BA6">
      <w:pPr>
        <w:rPr>
          <w:sz w:val="16"/>
        </w:rPr>
      </w:pPr>
      <w:r w:rsidRPr="00861EE4">
        <w:rPr>
          <w:rStyle w:val="Emphasis"/>
          <w:highlight w:val="yellow"/>
        </w:rPr>
        <w:t>The U.S.-Saudi partnership remains essential for preserving</w:t>
      </w:r>
      <w:r w:rsidRPr="00420AB1">
        <w:rPr>
          <w:rStyle w:val="Emphasis"/>
        </w:rPr>
        <w:t xml:space="preserve"> the stability and </w:t>
      </w:r>
      <w:r w:rsidRPr="00861EE4">
        <w:rPr>
          <w:rStyle w:val="Emphasis"/>
          <w:highlight w:val="yellow"/>
        </w:rPr>
        <w:t>security of the</w:t>
      </w:r>
      <w:r w:rsidRPr="00420AB1">
        <w:rPr>
          <w:rStyle w:val="Emphasis"/>
        </w:rPr>
        <w:t xml:space="preserve"> Persian Gulf region and the broader </w:t>
      </w:r>
      <w:r w:rsidRPr="00861EE4">
        <w:rPr>
          <w:rStyle w:val="Emphasis"/>
          <w:highlight w:val="yellow"/>
        </w:rPr>
        <w:t>Middle East</w:t>
      </w:r>
      <w:r w:rsidRPr="00420AB1">
        <w:rPr>
          <w:sz w:val="16"/>
        </w:rPr>
        <w:t xml:space="preserve">. </w:t>
      </w:r>
      <w:r w:rsidRPr="00420AB1">
        <w:rPr>
          <w:rStyle w:val="StyleUnderline"/>
        </w:rPr>
        <w:t xml:space="preserve">There are </w:t>
      </w:r>
      <w:r w:rsidRPr="00420AB1">
        <w:rPr>
          <w:rStyle w:val="Emphasis"/>
        </w:rPr>
        <w:t>no good alternatives</w:t>
      </w:r>
      <w:r w:rsidRPr="00420AB1">
        <w:rPr>
          <w:sz w:val="16"/>
        </w:rPr>
        <w:t xml:space="preserve"> </w:t>
      </w:r>
      <w:r w:rsidRPr="00420AB1">
        <w:rPr>
          <w:rStyle w:val="StyleUnderline"/>
        </w:rPr>
        <w:t>for either side.</w:t>
      </w:r>
      <w:r w:rsidRPr="00420AB1">
        <w:rPr>
          <w:sz w:val="16"/>
        </w:rPr>
        <w:t xml:space="preserve"> Its core elements — </w:t>
      </w:r>
      <w:r w:rsidRPr="00420AB1">
        <w:rPr>
          <w:rStyle w:val="Emphasis"/>
        </w:rPr>
        <w:t>military ties</w:t>
      </w:r>
      <w:r w:rsidRPr="00420AB1">
        <w:rPr>
          <w:rStyle w:val="StyleUnderline"/>
        </w:rPr>
        <w:t xml:space="preserve">, intelligence and </w:t>
      </w:r>
      <w:r w:rsidRPr="00420AB1">
        <w:rPr>
          <w:rStyle w:val="Emphasis"/>
        </w:rPr>
        <w:t>counterterrorism cooperation</w:t>
      </w:r>
      <w:r w:rsidRPr="00420AB1">
        <w:rPr>
          <w:sz w:val="16"/>
        </w:rPr>
        <w:t xml:space="preserve"> </w:t>
      </w:r>
      <w:r w:rsidRPr="00420AB1">
        <w:rPr>
          <w:rStyle w:val="StyleUnderline"/>
        </w:rPr>
        <w:t>and work to secure and stabilize</w:t>
      </w:r>
      <w:r w:rsidRPr="00420AB1">
        <w:rPr>
          <w:sz w:val="16"/>
        </w:rPr>
        <w:t xml:space="preserve"> </w:t>
      </w:r>
      <w:r w:rsidRPr="00420AB1">
        <w:rPr>
          <w:rStyle w:val="Emphasis"/>
        </w:rPr>
        <w:t>global energy markets</w:t>
      </w:r>
      <w:r w:rsidRPr="00420AB1">
        <w:rPr>
          <w:sz w:val="16"/>
        </w:rPr>
        <w:t xml:space="preserve"> — </w:t>
      </w:r>
      <w:r w:rsidRPr="00420AB1">
        <w:rPr>
          <w:rStyle w:val="StyleUnderline"/>
        </w:rPr>
        <w:t>are too important to</w:t>
      </w:r>
      <w:r w:rsidRPr="00420AB1">
        <w:rPr>
          <w:sz w:val="16"/>
        </w:rPr>
        <w:t xml:space="preserve"> place at </w:t>
      </w:r>
      <w:r w:rsidRPr="00420AB1">
        <w:rPr>
          <w:rStyle w:val="StyleUnderline"/>
        </w:rPr>
        <w:t>risk</w:t>
      </w:r>
      <w:r w:rsidRPr="00420AB1">
        <w:rPr>
          <w:sz w:val="16"/>
        </w:rPr>
        <w:t>.</w:t>
      </w:r>
    </w:p>
    <w:p w14:paraId="36D5B9CF" w14:textId="77777777" w:rsidR="003C7BA6" w:rsidRPr="00420AB1" w:rsidRDefault="003C7BA6" w:rsidP="003C7BA6">
      <w:pPr>
        <w:rPr>
          <w:sz w:val="16"/>
        </w:rPr>
      </w:pPr>
      <w:r w:rsidRPr="00420AB1">
        <w:rPr>
          <w:sz w:val="16"/>
        </w:rPr>
        <w:t>However, there are four changes that could rejuvenate the U.S.-Saudi relationship, benefit both parties and respond to legitimate concerns about recent conduct by Riyadh.</w:t>
      </w:r>
    </w:p>
    <w:p w14:paraId="4046032E" w14:textId="77777777" w:rsidR="003C7BA6" w:rsidRPr="00420AB1" w:rsidRDefault="003C7BA6" w:rsidP="003C7BA6">
      <w:pPr>
        <w:rPr>
          <w:sz w:val="16"/>
        </w:rPr>
      </w:pPr>
      <w:r w:rsidRPr="00420AB1">
        <w:rPr>
          <w:sz w:val="16"/>
        </w:rPr>
        <w:t>First, the Khashoggi family and the world deserve the truth about his slaying. This shocking atrocity can’t simply be accepted as business as usual.</w:t>
      </w:r>
    </w:p>
    <w:p w14:paraId="58F4D267" w14:textId="77777777" w:rsidR="003C7BA6" w:rsidRPr="00420AB1" w:rsidRDefault="003C7BA6" w:rsidP="003C7BA6">
      <w:pPr>
        <w:rPr>
          <w:sz w:val="16"/>
        </w:rPr>
      </w:pPr>
      <w:r w:rsidRPr="00420AB1">
        <w:rPr>
          <w:sz w:val="16"/>
        </w:rPr>
        <w:t xml:space="preserve">With this in mind, </w:t>
      </w:r>
      <w:r w:rsidRPr="00420AB1">
        <w:rPr>
          <w:rStyle w:val="StyleUnderline"/>
        </w:rPr>
        <w:t xml:space="preserve">U.S. </w:t>
      </w:r>
      <w:r w:rsidRPr="00861EE4">
        <w:rPr>
          <w:rStyle w:val="StyleUnderline"/>
          <w:highlight w:val="yellow"/>
        </w:rPr>
        <w:t>sanctions have already been imposed</w:t>
      </w:r>
      <w:r w:rsidRPr="00420AB1">
        <w:rPr>
          <w:rStyle w:val="StyleUnderline"/>
        </w:rPr>
        <w:t xml:space="preserve"> on a small number of Saudi operatives by the Trump administration</w:t>
      </w:r>
      <w:r w:rsidRPr="00420AB1">
        <w:rPr>
          <w:sz w:val="16"/>
        </w:rPr>
        <w:t xml:space="preserve">, and members of Congress have invoked the Global Magnitsky Act that could lead to sanctions on more senior officials. </w:t>
      </w:r>
      <w:r w:rsidRPr="00420AB1">
        <w:rPr>
          <w:rStyle w:val="StyleUnderline"/>
        </w:rPr>
        <w:t xml:space="preserve">Both houses of </w:t>
      </w:r>
      <w:r w:rsidRPr="00861EE4">
        <w:rPr>
          <w:rStyle w:val="StyleUnderline"/>
          <w:highlight w:val="yellow"/>
        </w:rPr>
        <w:t>Congress should push</w:t>
      </w:r>
      <w:r w:rsidRPr="00420AB1">
        <w:rPr>
          <w:rStyle w:val="StyleUnderline"/>
        </w:rPr>
        <w:t xml:space="preserve"> the administration</w:t>
      </w:r>
      <w:r w:rsidRPr="00420AB1">
        <w:rPr>
          <w:sz w:val="16"/>
        </w:rPr>
        <w:t xml:space="preserve"> to work with Turkey </w:t>
      </w:r>
      <w:r w:rsidRPr="00420AB1">
        <w:rPr>
          <w:rStyle w:val="StyleUnderline"/>
        </w:rPr>
        <w:t xml:space="preserve">and </w:t>
      </w:r>
      <w:r w:rsidRPr="00861EE4">
        <w:rPr>
          <w:rStyle w:val="StyleUnderline"/>
          <w:highlight w:val="yellow"/>
        </w:rPr>
        <w:t>the Saudi government to secure</w:t>
      </w:r>
      <w:r w:rsidRPr="00420AB1">
        <w:rPr>
          <w:rStyle w:val="StyleUnderline"/>
        </w:rPr>
        <w:t xml:space="preserve"> as much </w:t>
      </w:r>
      <w:r w:rsidRPr="00861EE4">
        <w:rPr>
          <w:rStyle w:val="Emphasis"/>
          <w:highlight w:val="yellow"/>
        </w:rPr>
        <w:t>accountability</w:t>
      </w:r>
      <w:r w:rsidRPr="00420AB1">
        <w:rPr>
          <w:rStyle w:val="StyleUnderline"/>
        </w:rPr>
        <w:t xml:space="preserve"> as possible</w:t>
      </w:r>
      <w:r w:rsidRPr="00420AB1">
        <w:rPr>
          <w:sz w:val="16"/>
        </w:rPr>
        <w:t>.</w:t>
      </w:r>
    </w:p>
    <w:p w14:paraId="43389954" w14:textId="77777777" w:rsidR="003C7BA6" w:rsidRPr="00420AB1" w:rsidRDefault="003C7BA6" w:rsidP="003C7BA6">
      <w:pPr>
        <w:rPr>
          <w:sz w:val="16"/>
        </w:rPr>
      </w:pPr>
      <w:r w:rsidRPr="00420AB1">
        <w:rPr>
          <w:sz w:val="16"/>
        </w:rPr>
        <w:t xml:space="preserve">Second, </w:t>
      </w:r>
      <w:r w:rsidRPr="00861EE4">
        <w:rPr>
          <w:rStyle w:val="StyleUnderline"/>
          <w:highlight w:val="yellow"/>
        </w:rPr>
        <w:t>now’s the time to push for an end to the</w:t>
      </w:r>
      <w:r w:rsidRPr="00420AB1">
        <w:rPr>
          <w:rStyle w:val="StyleUnderline"/>
        </w:rPr>
        <w:t xml:space="preserve"> Saudi-led </w:t>
      </w:r>
      <w:r w:rsidRPr="00861EE4">
        <w:rPr>
          <w:rStyle w:val="StyleUnderline"/>
          <w:highlight w:val="yellow"/>
        </w:rPr>
        <w:t>intervention in Yemen</w:t>
      </w:r>
      <w:r w:rsidRPr="00420AB1">
        <w:rPr>
          <w:sz w:val="16"/>
        </w:rPr>
        <w:t>, with its civilian casualties, potential famine and burgeoning cholera epidemic.</w:t>
      </w:r>
    </w:p>
    <w:p w14:paraId="6D5EF22C" w14:textId="77777777" w:rsidR="003C7BA6" w:rsidRPr="00420AB1" w:rsidRDefault="003C7BA6" w:rsidP="003C7BA6">
      <w:pPr>
        <w:rPr>
          <w:sz w:val="16"/>
        </w:rPr>
      </w:pPr>
      <w:r w:rsidRPr="00420AB1">
        <w:rPr>
          <w:sz w:val="16"/>
        </w:rPr>
        <w:t>Legislators have been urging the U.S. to end all cooperation with the Yemen war and the administration has announced the suspension of U.S. refueling for Saudi-coalition aircraft.</w:t>
      </w:r>
    </w:p>
    <w:p w14:paraId="6E7D66D6" w14:textId="77777777" w:rsidR="003C7BA6" w:rsidRPr="00420AB1" w:rsidRDefault="003C7BA6" w:rsidP="003C7BA6">
      <w:pPr>
        <w:rPr>
          <w:sz w:val="16"/>
        </w:rPr>
      </w:pPr>
      <w:r w:rsidRPr="00420AB1">
        <w:rPr>
          <w:sz w:val="16"/>
        </w:rPr>
        <w:t xml:space="preserve">Beyond that, </w:t>
      </w:r>
      <w:r w:rsidRPr="00861EE4">
        <w:rPr>
          <w:rStyle w:val="Emphasis"/>
          <w:highlight w:val="yellow"/>
        </w:rPr>
        <w:t>it’s</w:t>
      </w:r>
      <w:r w:rsidRPr="00420AB1">
        <w:rPr>
          <w:rStyle w:val="Emphasis"/>
        </w:rPr>
        <w:t xml:space="preserve"> also </w:t>
      </w:r>
      <w:r w:rsidRPr="00861EE4">
        <w:rPr>
          <w:rStyle w:val="Emphasis"/>
          <w:highlight w:val="yellow"/>
        </w:rPr>
        <w:t>possible to use the threat of withholding</w:t>
      </w:r>
      <w:r w:rsidRPr="00420AB1">
        <w:rPr>
          <w:rStyle w:val="Emphasis"/>
        </w:rPr>
        <w:t xml:space="preserve"> upcoming </w:t>
      </w:r>
      <w:r w:rsidRPr="00861EE4">
        <w:rPr>
          <w:rStyle w:val="Emphasis"/>
          <w:highlight w:val="yellow"/>
        </w:rPr>
        <w:t>sales</w:t>
      </w:r>
      <w:r w:rsidRPr="00420AB1">
        <w:rPr>
          <w:sz w:val="16"/>
        </w:rPr>
        <w:t xml:space="preserve"> </w:t>
      </w:r>
      <w:r w:rsidRPr="00420AB1">
        <w:rPr>
          <w:rStyle w:val="StyleUnderline"/>
        </w:rPr>
        <w:t xml:space="preserve">of such arms as precision-guided munitions, aircraft and helicopter contracts and an advanced anti-ballistic missile system </w:t>
      </w:r>
      <w:r w:rsidRPr="00861EE4">
        <w:rPr>
          <w:rStyle w:val="StyleUnderline"/>
          <w:highlight w:val="yellow"/>
        </w:rPr>
        <w:t xml:space="preserve">to </w:t>
      </w:r>
      <w:r w:rsidRPr="00861EE4">
        <w:rPr>
          <w:rStyle w:val="Emphasis"/>
          <w:highlight w:val="yellow"/>
        </w:rPr>
        <w:t>push Riyadh</w:t>
      </w:r>
      <w:r w:rsidRPr="00420AB1">
        <w:rPr>
          <w:rStyle w:val="Emphasis"/>
        </w:rPr>
        <w:t xml:space="preserve"> and its partners </w:t>
      </w:r>
      <w:r w:rsidRPr="00861EE4">
        <w:rPr>
          <w:rStyle w:val="Emphasis"/>
          <w:highlight w:val="yellow"/>
        </w:rPr>
        <w:t>to cooperate</w:t>
      </w:r>
      <w:r w:rsidRPr="00420AB1">
        <w:rPr>
          <w:sz w:val="16"/>
        </w:rPr>
        <w:t xml:space="preserve"> </w:t>
      </w:r>
      <w:r w:rsidRPr="00420AB1">
        <w:rPr>
          <w:rStyle w:val="StyleUnderline"/>
        </w:rPr>
        <w:t xml:space="preserve">in easing the humanitarian crisis and eventually </w:t>
      </w:r>
      <w:r w:rsidRPr="00861EE4">
        <w:rPr>
          <w:rStyle w:val="Emphasis"/>
          <w:highlight w:val="yellow"/>
        </w:rPr>
        <w:t>ending the conflict</w:t>
      </w:r>
      <w:r w:rsidRPr="00420AB1">
        <w:rPr>
          <w:sz w:val="16"/>
        </w:rPr>
        <w:t>.</w:t>
      </w:r>
    </w:p>
    <w:p w14:paraId="5BDF0C76" w14:textId="77777777" w:rsidR="003C7BA6" w:rsidRPr="00420AB1" w:rsidRDefault="003C7BA6" w:rsidP="003C7BA6">
      <w:pPr>
        <w:rPr>
          <w:sz w:val="16"/>
        </w:rPr>
      </w:pPr>
      <w:r w:rsidRPr="00420AB1">
        <w:rPr>
          <w:rStyle w:val="StyleUnderline"/>
        </w:rPr>
        <w:t xml:space="preserve">But </w:t>
      </w:r>
      <w:r w:rsidRPr="00861EE4">
        <w:rPr>
          <w:rStyle w:val="StyleUnderline"/>
          <w:highlight w:val="yellow"/>
        </w:rPr>
        <w:t>the push</w:t>
      </w:r>
      <w:r w:rsidRPr="00420AB1">
        <w:rPr>
          <w:rStyle w:val="StyleUnderline"/>
        </w:rPr>
        <w:t xml:space="preserve"> for a resolution to the war </w:t>
      </w:r>
      <w:r w:rsidRPr="00861EE4">
        <w:rPr>
          <w:rStyle w:val="Emphasis"/>
          <w:highlight w:val="yellow"/>
        </w:rPr>
        <w:t>must be realistic</w:t>
      </w:r>
      <w:r w:rsidRPr="00420AB1">
        <w:rPr>
          <w:sz w:val="16"/>
        </w:rPr>
        <w:t xml:space="preserve">. </w:t>
      </w:r>
      <w:r w:rsidRPr="00420AB1">
        <w:rPr>
          <w:rStyle w:val="StyleUnderline"/>
        </w:rPr>
        <w:t>The coalition did not start the conflict in Yemen</w:t>
      </w:r>
      <w:r w:rsidRPr="00420AB1">
        <w:rPr>
          <w:sz w:val="16"/>
        </w:rPr>
        <w:t xml:space="preserve">. On the contrary, </w:t>
      </w:r>
      <w:r w:rsidRPr="00420AB1">
        <w:rPr>
          <w:rStyle w:val="StyleUnderline"/>
        </w:rPr>
        <w:t>it intervened in the country</w:t>
      </w:r>
      <w:r w:rsidRPr="00420AB1">
        <w:rPr>
          <w:sz w:val="16"/>
        </w:rPr>
        <w:t xml:space="preserve">, pursuant to a United Nations Security Council resolution, </w:t>
      </w:r>
      <w:r w:rsidRPr="00420AB1">
        <w:rPr>
          <w:rStyle w:val="StyleUnderline"/>
        </w:rPr>
        <w:t xml:space="preserve">after Iran-backed Houthi rebels </w:t>
      </w:r>
      <w:r w:rsidRPr="00420AB1">
        <w:rPr>
          <w:rStyle w:val="Emphasis"/>
        </w:rPr>
        <w:t>overthrew the legitimate government</w:t>
      </w:r>
      <w:r w:rsidRPr="00420AB1">
        <w:rPr>
          <w:sz w:val="16"/>
        </w:rPr>
        <w:t>.</w:t>
      </w:r>
    </w:p>
    <w:p w14:paraId="16EDFA4A" w14:textId="77777777" w:rsidR="003C7BA6" w:rsidRPr="00420AB1" w:rsidRDefault="003C7BA6" w:rsidP="003C7BA6">
      <w:pPr>
        <w:rPr>
          <w:sz w:val="16"/>
        </w:rPr>
      </w:pPr>
      <w:r w:rsidRPr="00861EE4">
        <w:rPr>
          <w:rStyle w:val="StyleUnderline"/>
          <w:highlight w:val="yellow"/>
        </w:rPr>
        <w:t>Many in Saudi Arabia and the</w:t>
      </w:r>
      <w:r w:rsidRPr="00420AB1">
        <w:rPr>
          <w:rStyle w:val="StyleUnderline"/>
        </w:rPr>
        <w:t xml:space="preserve"> </w:t>
      </w:r>
      <w:r w:rsidRPr="00861EE4">
        <w:rPr>
          <w:rStyle w:val="Emphasis"/>
          <w:highlight w:val="yellow"/>
        </w:rPr>
        <w:t>U</w:t>
      </w:r>
      <w:r w:rsidRPr="00420AB1">
        <w:rPr>
          <w:rStyle w:val="StyleUnderline"/>
        </w:rPr>
        <w:t xml:space="preserve">nited </w:t>
      </w:r>
      <w:r w:rsidRPr="00861EE4">
        <w:rPr>
          <w:rStyle w:val="Emphasis"/>
          <w:highlight w:val="yellow"/>
        </w:rPr>
        <w:t>A</w:t>
      </w:r>
      <w:r w:rsidRPr="00420AB1">
        <w:rPr>
          <w:rStyle w:val="StyleUnderline"/>
        </w:rPr>
        <w:t xml:space="preserve">rab </w:t>
      </w:r>
      <w:r w:rsidRPr="00861EE4">
        <w:rPr>
          <w:rStyle w:val="Emphasis"/>
          <w:highlight w:val="yellow"/>
        </w:rPr>
        <w:t>E</w:t>
      </w:r>
      <w:r w:rsidRPr="00420AB1">
        <w:rPr>
          <w:rStyle w:val="StyleUnderline"/>
        </w:rPr>
        <w:t xml:space="preserve">mirates </w:t>
      </w:r>
      <w:r w:rsidRPr="00861EE4">
        <w:rPr>
          <w:rStyle w:val="StyleUnderline"/>
          <w:highlight w:val="yellow"/>
        </w:rPr>
        <w:t>insist</w:t>
      </w:r>
      <w:r w:rsidRPr="00420AB1">
        <w:rPr>
          <w:rStyle w:val="StyleUnderline"/>
        </w:rPr>
        <w:t xml:space="preserve"> that </w:t>
      </w:r>
      <w:r w:rsidRPr="00861EE4">
        <w:rPr>
          <w:rStyle w:val="StyleUnderline"/>
          <w:highlight w:val="yellow"/>
        </w:rPr>
        <w:t>if the coalition leaves</w:t>
      </w:r>
      <w:r w:rsidRPr="00420AB1">
        <w:rPr>
          <w:rStyle w:val="StyleUnderline"/>
        </w:rPr>
        <w:t xml:space="preserve"> Yemen</w:t>
      </w:r>
      <w:r w:rsidRPr="00420AB1">
        <w:rPr>
          <w:sz w:val="16"/>
        </w:rPr>
        <w:t xml:space="preserve">, </w:t>
      </w:r>
      <w:r w:rsidRPr="00861EE4">
        <w:rPr>
          <w:rStyle w:val="Emphasis"/>
          <w:highlight w:val="yellow"/>
        </w:rPr>
        <w:t>the war will intensify</w:t>
      </w:r>
      <w:r w:rsidRPr="00420AB1">
        <w:rPr>
          <w:sz w:val="16"/>
        </w:rPr>
        <w:t>. Even if that’s true, it’s no reason for those countries to stay if they can extricate themselves.</w:t>
      </w:r>
    </w:p>
    <w:p w14:paraId="42A7A02E" w14:textId="77777777" w:rsidR="003C7BA6" w:rsidRPr="00420AB1" w:rsidRDefault="003C7BA6" w:rsidP="003C7BA6">
      <w:pPr>
        <w:rPr>
          <w:sz w:val="16"/>
        </w:rPr>
      </w:pPr>
      <w:r w:rsidRPr="00420AB1">
        <w:rPr>
          <w:sz w:val="16"/>
        </w:rPr>
        <w:t xml:space="preserve">Yet </w:t>
      </w:r>
      <w:r w:rsidRPr="00420AB1">
        <w:rPr>
          <w:rStyle w:val="StyleUnderline"/>
        </w:rPr>
        <w:t>they</w:t>
      </w:r>
      <w:r w:rsidRPr="00420AB1">
        <w:rPr>
          <w:sz w:val="16"/>
        </w:rPr>
        <w:t xml:space="preserve"> do </w:t>
      </w:r>
      <w:r w:rsidRPr="00420AB1">
        <w:rPr>
          <w:rStyle w:val="StyleUnderline"/>
        </w:rPr>
        <w:t xml:space="preserve">have </w:t>
      </w:r>
      <w:r w:rsidRPr="00420AB1">
        <w:rPr>
          <w:rStyle w:val="Emphasis"/>
        </w:rPr>
        <w:t>legitimate concerns</w:t>
      </w:r>
      <w:r w:rsidRPr="00420AB1">
        <w:rPr>
          <w:sz w:val="16"/>
        </w:rPr>
        <w:t xml:space="preserve">. </w:t>
      </w:r>
      <w:r w:rsidRPr="00420AB1">
        <w:rPr>
          <w:rStyle w:val="StyleUnderline"/>
        </w:rPr>
        <w:t>The Saudis cannot allow themselves to remain vulnerable to Houthi missile attacks on Saudi cities</w:t>
      </w:r>
      <w:r w:rsidRPr="00420AB1">
        <w:rPr>
          <w:sz w:val="16"/>
        </w:rPr>
        <w:t>, and the U.A.E. is not going to stand by and watch al-Qaeda grow stronger in the south.</w:t>
      </w:r>
    </w:p>
    <w:p w14:paraId="33B8E080" w14:textId="77777777" w:rsidR="003C7BA6" w:rsidRPr="00420AB1" w:rsidRDefault="003C7BA6" w:rsidP="003C7BA6">
      <w:pPr>
        <w:rPr>
          <w:sz w:val="16"/>
        </w:rPr>
      </w:pPr>
      <w:r w:rsidRPr="00420AB1">
        <w:rPr>
          <w:sz w:val="16"/>
        </w:rPr>
        <w:t xml:space="preserve">Indeed, </w:t>
      </w:r>
      <w:r w:rsidRPr="00420AB1">
        <w:rPr>
          <w:rStyle w:val="StyleUnderline"/>
        </w:rPr>
        <w:t xml:space="preserve">the international community also has reason to be concerned about Houthi threats to maritime security in the Red Sea, with its </w:t>
      </w:r>
      <w:r w:rsidRPr="00420AB1">
        <w:rPr>
          <w:rStyle w:val="Emphasis"/>
        </w:rPr>
        <w:t>crucial shipping lanes</w:t>
      </w:r>
      <w:r w:rsidRPr="00420AB1">
        <w:rPr>
          <w:sz w:val="16"/>
        </w:rPr>
        <w:t>, and the possibility of a consolidated Iranian and Hezbollah foothold in the southern part of the Arabian Peninsula.</w:t>
      </w:r>
    </w:p>
    <w:p w14:paraId="56895588" w14:textId="77777777" w:rsidR="003C7BA6" w:rsidRPr="00420AB1" w:rsidRDefault="003C7BA6" w:rsidP="003C7BA6">
      <w:pPr>
        <w:rPr>
          <w:sz w:val="16"/>
        </w:rPr>
      </w:pPr>
      <w:r w:rsidRPr="00420AB1">
        <w:rPr>
          <w:sz w:val="16"/>
        </w:rPr>
        <w:t>Any arrangement to end the fighting, let alone the war, will have to address these concerns.</w:t>
      </w:r>
    </w:p>
    <w:p w14:paraId="6DA323BC" w14:textId="77777777" w:rsidR="003C7BA6" w:rsidRPr="00420AB1" w:rsidRDefault="003C7BA6" w:rsidP="003C7BA6">
      <w:pPr>
        <w:rPr>
          <w:sz w:val="16"/>
        </w:rPr>
      </w:pPr>
      <w:r w:rsidRPr="00420AB1">
        <w:rPr>
          <w:sz w:val="16"/>
        </w:rPr>
        <w:t>To end the conflict, the world will have to discover something that no one yet apparently knows: What is the Houthis’ bottom line?</w:t>
      </w:r>
    </w:p>
    <w:p w14:paraId="269EE1A1" w14:textId="77777777" w:rsidR="003C7BA6" w:rsidRPr="00420AB1" w:rsidRDefault="003C7BA6" w:rsidP="003C7BA6">
      <w:pPr>
        <w:rPr>
          <w:sz w:val="16"/>
        </w:rPr>
      </w:pPr>
      <w:r w:rsidRPr="00420AB1">
        <w:rPr>
          <w:sz w:val="16"/>
        </w:rPr>
        <w:t>Until there is a reasonable international understanding of what this group seeks, finding a workable long-term arrangement is going to be difficult.</w:t>
      </w:r>
    </w:p>
    <w:p w14:paraId="38429A8E" w14:textId="77777777" w:rsidR="003C7BA6" w:rsidRPr="00420AB1" w:rsidRDefault="003C7BA6" w:rsidP="003C7BA6">
      <w:pPr>
        <w:rPr>
          <w:sz w:val="16"/>
        </w:rPr>
      </w:pPr>
      <w:r w:rsidRPr="00420AB1">
        <w:rPr>
          <w:sz w:val="16"/>
        </w:rPr>
        <w:t xml:space="preserve">Third, </w:t>
      </w:r>
      <w:r w:rsidRPr="00861EE4">
        <w:rPr>
          <w:rStyle w:val="StyleUnderline"/>
          <w:highlight w:val="yellow"/>
        </w:rPr>
        <w:t>Washington needs to make it clear</w:t>
      </w:r>
      <w:r w:rsidRPr="00420AB1">
        <w:rPr>
          <w:rStyle w:val="StyleUnderline"/>
        </w:rPr>
        <w:t xml:space="preserve"> to Riyadh that </w:t>
      </w:r>
      <w:r w:rsidRPr="00861EE4">
        <w:rPr>
          <w:rStyle w:val="StyleUnderline"/>
          <w:highlight w:val="yellow"/>
        </w:rPr>
        <w:t>the</w:t>
      </w:r>
      <w:r w:rsidRPr="00420AB1">
        <w:rPr>
          <w:rStyle w:val="StyleUnderline"/>
        </w:rPr>
        <w:t xml:space="preserve"> U.S.-Saudi </w:t>
      </w:r>
      <w:r w:rsidRPr="00861EE4">
        <w:rPr>
          <w:rStyle w:val="StyleUnderline"/>
          <w:highlight w:val="yellow"/>
        </w:rPr>
        <w:t>partnership is based on</w:t>
      </w:r>
      <w:r w:rsidRPr="00420AB1">
        <w:rPr>
          <w:rStyle w:val="StyleUnderline"/>
        </w:rPr>
        <w:t xml:space="preserve"> a mutual goal of </w:t>
      </w:r>
      <w:r w:rsidRPr="00861EE4">
        <w:rPr>
          <w:rStyle w:val="Emphasis"/>
          <w:highlight w:val="yellow"/>
        </w:rPr>
        <w:t>preserving regional stability</w:t>
      </w:r>
      <w:r w:rsidRPr="00420AB1">
        <w:rPr>
          <w:rStyle w:val="StyleUnderline"/>
        </w:rPr>
        <w:t xml:space="preserve">, and that </w:t>
      </w:r>
      <w:r w:rsidRPr="00861EE4">
        <w:rPr>
          <w:rStyle w:val="StyleUnderline"/>
          <w:highlight w:val="yellow"/>
        </w:rPr>
        <w:t>this cannot be accomplished through destabilizing tactics</w:t>
      </w:r>
      <w:r w:rsidRPr="00420AB1">
        <w:rPr>
          <w:sz w:val="16"/>
        </w:rPr>
        <w:t>. The Khashoggi murder is only the latest example of a rash, reckless or destabilizing action by Saudi Arabia that increases regional instability.</w:t>
      </w:r>
    </w:p>
    <w:p w14:paraId="6E3014D9" w14:textId="77777777" w:rsidR="003C7BA6" w:rsidRPr="00420AB1" w:rsidRDefault="003C7BA6" w:rsidP="003C7BA6">
      <w:pPr>
        <w:rPr>
          <w:sz w:val="16"/>
        </w:rPr>
      </w:pPr>
      <w:r w:rsidRPr="00420AB1">
        <w:rPr>
          <w:sz w:val="16"/>
        </w:rPr>
        <w:t xml:space="preserve">Fourth, </w:t>
      </w:r>
      <w:r w:rsidRPr="00861EE4">
        <w:rPr>
          <w:rStyle w:val="StyleUnderline"/>
          <w:highlight w:val="yellow"/>
        </w:rPr>
        <w:t>the U.S. should push for</w:t>
      </w:r>
      <w:r w:rsidRPr="00420AB1">
        <w:rPr>
          <w:rStyle w:val="StyleUnderline"/>
        </w:rPr>
        <w:t xml:space="preserve"> an </w:t>
      </w:r>
      <w:r w:rsidRPr="00861EE4">
        <w:rPr>
          <w:rStyle w:val="StyleUnderline"/>
          <w:highlight w:val="yellow"/>
        </w:rPr>
        <w:t>easing</w:t>
      </w:r>
      <w:r w:rsidRPr="00420AB1">
        <w:rPr>
          <w:rStyle w:val="StyleUnderline"/>
        </w:rPr>
        <w:t xml:space="preserve"> of the Saudi </w:t>
      </w:r>
      <w:r w:rsidRPr="00861EE4">
        <w:rPr>
          <w:rStyle w:val="StyleUnderline"/>
          <w:highlight w:val="yellow"/>
        </w:rPr>
        <w:t>crackdown on</w:t>
      </w:r>
      <w:r w:rsidRPr="00420AB1">
        <w:rPr>
          <w:rStyle w:val="StyleUnderline"/>
        </w:rPr>
        <w:t xml:space="preserve"> potential rivals and</w:t>
      </w:r>
      <w:r w:rsidRPr="00420AB1">
        <w:rPr>
          <w:sz w:val="16"/>
        </w:rPr>
        <w:t xml:space="preserve"> </w:t>
      </w:r>
      <w:r w:rsidRPr="00420AB1">
        <w:rPr>
          <w:rStyle w:val="Emphasis"/>
        </w:rPr>
        <w:t xml:space="preserve">repression of </w:t>
      </w:r>
      <w:r w:rsidRPr="00861EE4">
        <w:rPr>
          <w:rStyle w:val="Emphasis"/>
          <w:highlight w:val="yellow"/>
        </w:rPr>
        <w:t>internal dissent</w:t>
      </w:r>
      <w:r w:rsidRPr="00420AB1">
        <w:rPr>
          <w:sz w:val="16"/>
        </w:rPr>
        <w:t>. The social and economic reforms undertaken by the crown prince are welcome. But they’ve been accompanied by a concentration of power around his inner circle and an assault on freedom of speech and conscience.</w:t>
      </w:r>
    </w:p>
    <w:p w14:paraId="459CABD0" w14:textId="77777777" w:rsidR="003C7BA6" w:rsidRPr="00420AB1" w:rsidRDefault="003C7BA6" w:rsidP="003C7BA6">
      <w:pPr>
        <w:rPr>
          <w:rStyle w:val="StyleUnderline"/>
        </w:rPr>
      </w:pPr>
      <w:r w:rsidRPr="00420AB1">
        <w:rPr>
          <w:rStyle w:val="StyleUnderline"/>
        </w:rPr>
        <w:t>The continuing pattern of arbitrary detentions</w:t>
      </w:r>
      <w:r w:rsidRPr="00420AB1">
        <w:rPr>
          <w:sz w:val="16"/>
        </w:rPr>
        <w:t xml:space="preserve"> of Saudi citizens, at times apparently for the mildest criticism and usually without charges, </w:t>
      </w:r>
      <w:r w:rsidRPr="00420AB1">
        <w:rPr>
          <w:rStyle w:val="StyleUnderline"/>
        </w:rPr>
        <w:t>should be unacceptable to the U.S.</w:t>
      </w:r>
    </w:p>
    <w:p w14:paraId="26782275" w14:textId="77777777" w:rsidR="003C7BA6" w:rsidRPr="00420AB1" w:rsidRDefault="003C7BA6" w:rsidP="003C7BA6">
      <w:r w:rsidRPr="00420AB1">
        <w:rPr>
          <w:rStyle w:val="StyleUnderline"/>
        </w:rPr>
        <w:t xml:space="preserve">The U.S.-Saudi relationship is </w:t>
      </w:r>
      <w:r w:rsidRPr="00420AB1">
        <w:rPr>
          <w:rStyle w:val="Emphasis"/>
        </w:rPr>
        <w:t>essential</w:t>
      </w:r>
      <w:r w:rsidRPr="00420AB1">
        <w:rPr>
          <w:rStyle w:val="StyleUnderline"/>
        </w:rPr>
        <w:t xml:space="preserve">, but </w:t>
      </w:r>
      <w:r w:rsidRPr="00420AB1">
        <w:rPr>
          <w:rStyle w:val="Emphasis"/>
        </w:rPr>
        <w:t>it needs repair</w:t>
      </w:r>
      <w:r w:rsidRPr="00420AB1">
        <w:rPr>
          <w:sz w:val="16"/>
        </w:rPr>
        <w:t xml:space="preserve">. </w:t>
      </w:r>
      <w:r w:rsidRPr="00420AB1">
        <w:rPr>
          <w:rStyle w:val="StyleUnderline"/>
        </w:rPr>
        <w:t>By pressing for</w:t>
      </w:r>
      <w:r w:rsidRPr="00420AB1">
        <w:rPr>
          <w:sz w:val="16"/>
        </w:rPr>
        <w:t xml:space="preserve"> justice in the Khashoggi case, </w:t>
      </w:r>
      <w:r w:rsidRPr="00420AB1">
        <w:rPr>
          <w:rStyle w:val="StyleUnderline"/>
        </w:rPr>
        <w:t>easing the Yemen conflict, pressing Riyadh to focus on stability, and helping to ease the internal crackdown</w:t>
      </w:r>
      <w:r w:rsidRPr="00420AB1">
        <w:rPr>
          <w:sz w:val="16"/>
        </w:rPr>
        <w:t xml:space="preserve"> in Saudi Arabia, </w:t>
      </w:r>
      <w:r w:rsidRPr="00861EE4">
        <w:rPr>
          <w:rStyle w:val="Emphasis"/>
          <w:highlight w:val="yellow"/>
        </w:rPr>
        <w:t>Washington can</w:t>
      </w:r>
      <w:r w:rsidRPr="00420AB1">
        <w:rPr>
          <w:rStyle w:val="Emphasis"/>
        </w:rPr>
        <w:t xml:space="preserve"> use this opportunity to </w:t>
      </w:r>
      <w:r w:rsidRPr="00861EE4">
        <w:rPr>
          <w:rStyle w:val="Emphasis"/>
          <w:highlight w:val="yellow"/>
        </w:rPr>
        <w:t>strengthen the relationship</w:t>
      </w:r>
      <w:r w:rsidRPr="00861EE4">
        <w:rPr>
          <w:rStyle w:val="StyleUnderline"/>
          <w:highlight w:val="yellow"/>
        </w:rPr>
        <w:t>. That would</w:t>
      </w:r>
      <w:r w:rsidRPr="00420AB1">
        <w:rPr>
          <w:rStyle w:val="StyleUnderline"/>
        </w:rPr>
        <w:t xml:space="preserve"> benefit both parties and</w:t>
      </w:r>
      <w:r w:rsidRPr="00420AB1">
        <w:rPr>
          <w:sz w:val="16"/>
        </w:rPr>
        <w:t xml:space="preserve"> </w:t>
      </w:r>
      <w:r w:rsidRPr="00861EE4">
        <w:rPr>
          <w:rStyle w:val="Emphasis"/>
          <w:highlight w:val="yellow"/>
        </w:rPr>
        <w:t>improve security in the Middle East</w:t>
      </w:r>
      <w:r w:rsidRPr="00420AB1">
        <w:rPr>
          <w:sz w:val="16"/>
        </w:rPr>
        <w:t>.</w:t>
      </w:r>
    </w:p>
    <w:p w14:paraId="69CE9873" w14:textId="77777777" w:rsidR="003C7BA6" w:rsidRDefault="003C7BA6" w:rsidP="003C7BA6"/>
    <w:p w14:paraId="35BB6B97" w14:textId="77777777" w:rsidR="003C7BA6" w:rsidRPr="00A14A6B" w:rsidRDefault="003C7BA6" w:rsidP="003C7BA6">
      <w:pPr>
        <w:pStyle w:val="Heading3"/>
      </w:pPr>
      <w:r>
        <w:t>AT: Saudi Says No</w:t>
      </w:r>
    </w:p>
    <w:p w14:paraId="721B4456" w14:textId="77777777" w:rsidR="003C7BA6" w:rsidRDefault="003C7BA6" w:rsidP="003C7BA6">
      <w:pPr>
        <w:pStyle w:val="Heading4"/>
      </w:pPr>
      <w:r>
        <w:t>Saudi Arabia will agree---they need US support to keep their weapons operative</w:t>
      </w:r>
    </w:p>
    <w:p w14:paraId="1B199832" w14:textId="77777777" w:rsidR="003C7BA6" w:rsidRDefault="003C7BA6" w:rsidP="003C7BA6">
      <w:r>
        <w:t xml:space="preserve">Johnathan </w:t>
      </w:r>
      <w:r w:rsidRPr="00241A3C">
        <w:rPr>
          <w:rStyle w:val="Style13ptBold"/>
        </w:rPr>
        <w:t>Caverley 18</w:t>
      </w:r>
      <w:r>
        <w:t xml:space="preserve">, </w:t>
      </w:r>
      <w:r w:rsidRPr="00884C2F">
        <w:t>Associate Professor of Strategy, United States Naval War College and Research Scientist, Massachusetts Institute of Technology</w:t>
      </w:r>
      <w:r>
        <w:t>, 4/6/18, “</w:t>
      </w:r>
      <w:r w:rsidRPr="00241A3C">
        <w:t>AMERICA’S ARMS SALES POLICY: SECURITY ABROAD, NOT JOBS AT HOME</w:t>
      </w:r>
      <w:r>
        <w:t xml:space="preserve">,” </w:t>
      </w:r>
      <w:r w:rsidRPr="00241A3C">
        <w:t>https://warontherocks.com/2018/04/americas-arms-sales-policy-security-abroad-not-jobs-at-home/</w:t>
      </w:r>
    </w:p>
    <w:p w14:paraId="3FF080DE" w14:textId="77777777" w:rsidR="003C7BA6" w:rsidRPr="00F3742E" w:rsidRDefault="003C7BA6" w:rsidP="003C7BA6">
      <w:pPr>
        <w:rPr>
          <w:sz w:val="16"/>
        </w:rPr>
      </w:pPr>
      <w:r w:rsidRPr="00861EE4">
        <w:rPr>
          <w:rStyle w:val="StyleUnderline"/>
          <w:highlight w:val="yellow"/>
        </w:rPr>
        <w:t>America should</w:t>
      </w:r>
      <w:r w:rsidRPr="00CD74F4">
        <w:rPr>
          <w:rStyle w:val="StyleUnderline"/>
        </w:rPr>
        <w:t xml:space="preserve"> accept</w:t>
      </w:r>
      <w:r w:rsidRPr="006717A7">
        <w:rPr>
          <w:rStyle w:val="StyleUnderline"/>
        </w:rPr>
        <w:t xml:space="preserve"> that </w:t>
      </w:r>
      <w:r w:rsidRPr="00CD74F4">
        <w:rPr>
          <w:rStyle w:val="StyleUnderline"/>
        </w:rPr>
        <w:t xml:space="preserve">Saudi Arabia is going to buy a lot of U.S. weapons, but </w:t>
      </w:r>
      <w:r w:rsidRPr="00861EE4">
        <w:rPr>
          <w:rStyle w:val="Emphasis"/>
          <w:highlight w:val="yellow"/>
        </w:rPr>
        <w:t>avoid coddling the Kingdom</w:t>
      </w:r>
      <w:r w:rsidRPr="00861EE4">
        <w:rPr>
          <w:sz w:val="16"/>
          <w:highlight w:val="yellow"/>
        </w:rPr>
        <w:t xml:space="preserve">. </w:t>
      </w:r>
      <w:r w:rsidRPr="00861EE4">
        <w:rPr>
          <w:rStyle w:val="StyleUnderline"/>
          <w:highlight w:val="yellow"/>
        </w:rPr>
        <w:t>Saudi Arabia</w:t>
      </w:r>
      <w:r w:rsidRPr="006717A7">
        <w:rPr>
          <w:rStyle w:val="StyleUnderline"/>
        </w:rPr>
        <w:t xml:space="preserve"> (</w:t>
      </w:r>
      <w:r w:rsidRPr="00861EE4">
        <w:rPr>
          <w:rStyle w:val="StyleUnderline"/>
          <w:highlight w:val="yellow"/>
        </w:rPr>
        <w:t>and</w:t>
      </w:r>
      <w:r w:rsidRPr="006717A7">
        <w:rPr>
          <w:rStyle w:val="StyleUnderline"/>
        </w:rPr>
        <w:t xml:space="preserve"> its </w:t>
      </w:r>
      <w:r w:rsidRPr="00861EE4">
        <w:rPr>
          <w:rStyle w:val="StyleUnderline"/>
          <w:highlight w:val="yellow"/>
        </w:rPr>
        <w:t>Gulf State allies</w:t>
      </w:r>
      <w:r w:rsidRPr="006717A7">
        <w:rPr>
          <w:rStyle w:val="StyleUnderline"/>
        </w:rPr>
        <w:t xml:space="preserve">) will </w:t>
      </w:r>
      <w:r w:rsidRPr="00861EE4">
        <w:rPr>
          <w:rStyle w:val="StyleUnderline"/>
          <w:highlight w:val="yellow"/>
        </w:rPr>
        <w:t xml:space="preserve">remain an </w:t>
      </w:r>
      <w:r w:rsidRPr="00861EE4">
        <w:rPr>
          <w:rStyle w:val="Emphasis"/>
          <w:highlight w:val="yellow"/>
        </w:rPr>
        <w:t>important customer</w:t>
      </w:r>
      <w:r w:rsidRPr="00F3742E">
        <w:rPr>
          <w:sz w:val="16"/>
        </w:rPr>
        <w:t xml:space="preserve"> </w:t>
      </w:r>
      <w:r w:rsidRPr="006717A7">
        <w:rPr>
          <w:rStyle w:val="StyleUnderline"/>
        </w:rPr>
        <w:t xml:space="preserve">largely </w:t>
      </w:r>
      <w:r w:rsidRPr="00861EE4">
        <w:rPr>
          <w:rStyle w:val="StyleUnderline"/>
          <w:highlight w:val="yellow"/>
        </w:rPr>
        <w:t xml:space="preserve">because </w:t>
      </w:r>
      <w:r w:rsidRPr="00861EE4">
        <w:rPr>
          <w:rStyle w:val="Emphasis"/>
          <w:highlight w:val="yellow"/>
        </w:rPr>
        <w:t>the country is desperate to keep the U</w:t>
      </w:r>
      <w:r w:rsidRPr="006717A7">
        <w:rPr>
          <w:rStyle w:val="Emphasis"/>
        </w:rPr>
        <w:t xml:space="preserve">nited </w:t>
      </w:r>
      <w:r w:rsidRPr="00861EE4">
        <w:rPr>
          <w:rStyle w:val="Emphasis"/>
          <w:highlight w:val="yellow"/>
        </w:rPr>
        <w:t>S</w:t>
      </w:r>
      <w:r w:rsidRPr="006717A7">
        <w:rPr>
          <w:rStyle w:val="Emphasis"/>
        </w:rPr>
        <w:t xml:space="preserve">tates </w:t>
      </w:r>
      <w:r w:rsidRPr="00861EE4">
        <w:rPr>
          <w:rStyle w:val="Emphasis"/>
          <w:highlight w:val="yellow"/>
        </w:rPr>
        <w:t>involved in the region</w:t>
      </w:r>
      <w:r w:rsidRPr="00861EE4">
        <w:rPr>
          <w:sz w:val="16"/>
          <w:highlight w:val="yellow"/>
        </w:rPr>
        <w:t xml:space="preserve">. </w:t>
      </w:r>
      <w:r w:rsidRPr="00861EE4">
        <w:rPr>
          <w:rStyle w:val="StyleUnderline"/>
          <w:highlight w:val="yellow"/>
        </w:rPr>
        <w:t>The Saudi military is</w:t>
      </w:r>
      <w:r w:rsidRPr="006717A7">
        <w:rPr>
          <w:rStyle w:val="StyleUnderline"/>
        </w:rPr>
        <w:t xml:space="preserve"> almost entirely </w:t>
      </w:r>
      <w:r w:rsidRPr="00861EE4">
        <w:rPr>
          <w:rStyle w:val="Emphasis"/>
          <w:highlight w:val="yellow"/>
        </w:rPr>
        <w:t>American equipped</w:t>
      </w:r>
      <w:r w:rsidRPr="00861EE4">
        <w:rPr>
          <w:rStyle w:val="StyleUnderline"/>
          <w:highlight w:val="yellow"/>
        </w:rPr>
        <w:t xml:space="preserve"> and trained</w:t>
      </w:r>
      <w:r w:rsidRPr="006717A7">
        <w:rPr>
          <w:rStyle w:val="StyleUnderline"/>
        </w:rPr>
        <w:t xml:space="preserve"> and </w:t>
      </w:r>
      <w:r w:rsidRPr="00861EE4">
        <w:rPr>
          <w:rStyle w:val="StyleUnderline"/>
          <w:highlight w:val="yellow"/>
        </w:rPr>
        <w:t xml:space="preserve">most of </w:t>
      </w:r>
      <w:r w:rsidRPr="00861EE4">
        <w:rPr>
          <w:rStyle w:val="Emphasis"/>
          <w:highlight w:val="yellow"/>
        </w:rPr>
        <w:t>its</w:t>
      </w:r>
      <w:r w:rsidRPr="006717A7">
        <w:rPr>
          <w:rStyle w:val="Emphasis"/>
        </w:rPr>
        <w:t xml:space="preserve"> military </w:t>
      </w:r>
      <w:r w:rsidRPr="00861EE4">
        <w:rPr>
          <w:rStyle w:val="Emphasis"/>
          <w:highlight w:val="yellow"/>
        </w:rPr>
        <w:t>capability requires continued American support</w:t>
      </w:r>
      <w:r w:rsidRPr="00861EE4">
        <w:rPr>
          <w:rStyle w:val="StyleUnderline"/>
          <w:highlight w:val="yellow"/>
        </w:rPr>
        <w:t xml:space="preserve"> to function</w:t>
      </w:r>
      <w:r w:rsidRPr="00903C93">
        <w:rPr>
          <w:rStyle w:val="StyleUnderline"/>
        </w:rPr>
        <w:t xml:space="preserve"> for more than a couple of days</w:t>
      </w:r>
      <w:r w:rsidRPr="00F3742E">
        <w:rPr>
          <w:sz w:val="16"/>
        </w:rPr>
        <w:t>. A few additional jobs may result from selling more arms to the Kingdom, but this may not justify giving up the leverage over Saudi and its allies’ policies towards Yemen, Syria, and Qatar that do not necessarily advance American interests.</w:t>
      </w:r>
    </w:p>
    <w:p w14:paraId="088CA22A" w14:textId="77777777" w:rsidR="003C7BA6" w:rsidRDefault="003C7BA6" w:rsidP="003C7BA6"/>
    <w:p w14:paraId="1635CCBF" w14:textId="77777777" w:rsidR="003C7BA6" w:rsidRDefault="003C7BA6" w:rsidP="003C7BA6">
      <w:pPr>
        <w:pStyle w:val="Heading2"/>
      </w:pPr>
      <w:r w:rsidRPr="00420AB1">
        <w:t>Competition</w:t>
      </w:r>
    </w:p>
    <w:p w14:paraId="28FC8AAA" w14:textId="77777777" w:rsidR="003C7BA6" w:rsidRDefault="003C7BA6" w:rsidP="003C7BA6">
      <w:pPr>
        <w:pStyle w:val="Heading3"/>
      </w:pPr>
      <w:r>
        <w:t>AT: Perm Do Both---2NC</w:t>
      </w:r>
    </w:p>
    <w:p w14:paraId="7B6055F9" w14:textId="77777777" w:rsidR="003C7BA6" w:rsidRDefault="003C7BA6" w:rsidP="003C7BA6">
      <w:pPr>
        <w:pStyle w:val="Heading4"/>
      </w:pPr>
      <w:r>
        <w:t xml:space="preserve">It’s mutually exclusive---the plan ends sales for both offensive and defense weapons systems---the CP doesn’t end sales of either, it maintains sales for defensive systems and slows sales for offensive systems, conditioned on not being used in Yemen. </w:t>
      </w:r>
      <w:r w:rsidR="00225831">
        <w:t xml:space="preserve">It’s impossible to </w:t>
      </w:r>
      <w:r>
        <w:t xml:space="preserve">stop selling and continue </w:t>
      </w:r>
      <w:r w:rsidR="00225831">
        <w:t xml:space="preserve">selling </w:t>
      </w:r>
      <w:r>
        <w:t xml:space="preserve">at the same time. </w:t>
      </w:r>
    </w:p>
    <w:p w14:paraId="39CF36D5" w14:textId="77777777" w:rsidR="003C7BA6" w:rsidRDefault="003C7BA6" w:rsidP="003C7BA6"/>
    <w:p w14:paraId="5D774924" w14:textId="77777777" w:rsidR="003C7BA6" w:rsidRDefault="003C7BA6" w:rsidP="003C7BA6">
      <w:pPr>
        <w:pStyle w:val="Heading4"/>
      </w:pPr>
      <w:r>
        <w:t xml:space="preserve">The perm also links to &lt;net benefit&gt; because our offense is about </w:t>
      </w:r>
      <w:r w:rsidR="00225831">
        <w:t>stopping</w:t>
      </w:r>
      <w:r>
        <w:t xml:space="preserve"> </w:t>
      </w:r>
      <w:r w:rsidR="00225831">
        <w:t xml:space="preserve">arms </w:t>
      </w:r>
      <w:r>
        <w:t>sales.</w:t>
      </w:r>
    </w:p>
    <w:p w14:paraId="443DDA05" w14:textId="77777777" w:rsidR="003C7BA6" w:rsidRDefault="003C7BA6" w:rsidP="003C7BA6"/>
    <w:p w14:paraId="13E1D9E5" w14:textId="77777777" w:rsidR="003C7BA6" w:rsidRDefault="003C7BA6" w:rsidP="003C7BA6">
      <w:pPr>
        <w:pStyle w:val="Heading3"/>
      </w:pPr>
      <w:r>
        <w:t>AT: Perm Aff and Pressure Plank---2NC</w:t>
      </w:r>
    </w:p>
    <w:p w14:paraId="5A70E521" w14:textId="77777777" w:rsidR="003C7BA6" w:rsidRDefault="003C7BA6" w:rsidP="003C7BA6">
      <w:pPr>
        <w:pStyle w:val="Heading4"/>
      </w:pPr>
      <w:r>
        <w:t>Combining pressure with an embargo is the worst approach---it links to all our offense more because not only does it withhold the military support Saudi Arabia needs, but it then bullies them with demands and the threat of sanctions with nothing in return.</w:t>
      </w:r>
    </w:p>
    <w:p w14:paraId="38131302" w14:textId="77777777" w:rsidR="003C7BA6" w:rsidRDefault="003C7BA6" w:rsidP="003C7BA6"/>
    <w:p w14:paraId="4ECCFC68" w14:textId="77777777" w:rsidR="003C7BA6" w:rsidRDefault="003C7BA6" w:rsidP="003C7BA6">
      <w:pPr>
        <w:pStyle w:val="Heading4"/>
      </w:pPr>
      <w:r>
        <w:t>Our Knights and Guyer cards say that pressure can be effective when applied correctly, but the Kingdom needs defensive weapons systems to protect themselves and the CP’s maintenance of sales allows for good faith negotiations that signal the US can increase security guarantees if the Kingdom agrees to modernization.</w:t>
      </w:r>
    </w:p>
    <w:p w14:paraId="28FC02F7" w14:textId="77777777" w:rsidR="003C7BA6" w:rsidRPr="003E26F8" w:rsidRDefault="003C7BA6" w:rsidP="003C7BA6"/>
    <w:p w14:paraId="670A87C2" w14:textId="77777777" w:rsidR="003C7BA6" w:rsidRDefault="003C7BA6" w:rsidP="003C7BA6">
      <w:pPr>
        <w:pStyle w:val="Heading3"/>
      </w:pPr>
      <w:r>
        <w:t xml:space="preserve">AT: Perm Do CP---2NC </w:t>
      </w:r>
    </w:p>
    <w:p w14:paraId="1A070900" w14:textId="77777777" w:rsidR="003C7BA6" w:rsidRDefault="003C7BA6" w:rsidP="003C7BA6">
      <w:pPr>
        <w:pStyle w:val="Heading4"/>
      </w:pPr>
      <w:r>
        <w:t>It severs the plan’s mechanism. The CP competes by continuing to sell weapons, while the plan stops all sale</w:t>
      </w:r>
      <w:r w:rsidR="00225831">
        <w:t>s</w:t>
      </w:r>
      <w:r>
        <w:t xml:space="preserve">. Severance is a voting issue for fairness and neg ground---it lets the aff spike links and makes competition impossible. </w:t>
      </w:r>
    </w:p>
    <w:p w14:paraId="1AF11194" w14:textId="77777777" w:rsidR="003C7BA6" w:rsidRDefault="003C7BA6" w:rsidP="003C7BA6"/>
    <w:p w14:paraId="2D3C26AB" w14:textId="77777777" w:rsidR="003C7BA6" w:rsidRDefault="003C7BA6" w:rsidP="003C7BA6">
      <w:pPr>
        <w:pStyle w:val="Heading4"/>
      </w:pPr>
      <w:r>
        <w:t>A strategic embargo prohibits sale of military goods---the CP is not a prohibition</w:t>
      </w:r>
    </w:p>
    <w:p w14:paraId="77A44808" w14:textId="77777777" w:rsidR="003C7BA6" w:rsidRDefault="003C7BA6" w:rsidP="003C7BA6">
      <w:r>
        <w:t xml:space="preserve">Robert </w:t>
      </w:r>
      <w:r w:rsidRPr="00CB1BC2">
        <w:rPr>
          <w:rStyle w:val="Style13ptBold"/>
        </w:rPr>
        <w:t>Longley 19</w:t>
      </w:r>
      <w:r>
        <w:t>, 30 years of experience in municipal government and urban planning, former liaison with federal agencies such as the Department of Housing and Urban Development, the Environmental Protection Agency, and the US Census Bureau, 1/31/19, “What Is an Embargo? Definition and Examples,” https://www.thoughtco.com/what-is-an-embargo-definition-examples-4584158</w:t>
      </w:r>
    </w:p>
    <w:p w14:paraId="746C59E8" w14:textId="77777777" w:rsidR="003C7BA6" w:rsidRPr="004F2A98" w:rsidRDefault="003C7BA6" w:rsidP="003C7BA6">
      <w:pPr>
        <w:rPr>
          <w:sz w:val="16"/>
        </w:rPr>
      </w:pPr>
      <w:r w:rsidRPr="00A07BE3">
        <w:rPr>
          <w:sz w:val="16"/>
        </w:rPr>
        <w:t xml:space="preserve">Embargoes take several different forms. A trade embargo bars the export of specific goods or services. </w:t>
      </w:r>
      <w:r w:rsidRPr="00225831">
        <w:rPr>
          <w:rStyle w:val="StyleUnderline"/>
          <w:highlight w:val="yellow"/>
        </w:rPr>
        <w:t xml:space="preserve">A strategic embargo </w:t>
      </w:r>
      <w:r w:rsidRPr="00A07BE3">
        <w:rPr>
          <w:rStyle w:val="Emphasis"/>
          <w:highlight w:val="yellow"/>
        </w:rPr>
        <w:t>prohibits</w:t>
      </w:r>
      <w:r w:rsidRPr="00A07BE3">
        <w:rPr>
          <w:sz w:val="16"/>
        </w:rPr>
        <w:t xml:space="preserve"> only </w:t>
      </w:r>
      <w:r w:rsidRPr="00A07BE3">
        <w:rPr>
          <w:rStyle w:val="StyleUnderline"/>
        </w:rPr>
        <w:t xml:space="preserve">the </w:t>
      </w:r>
      <w:r w:rsidRPr="00A07BE3">
        <w:rPr>
          <w:rStyle w:val="StyleUnderline"/>
          <w:highlight w:val="yellow"/>
        </w:rPr>
        <w:t>sale of military-related goods or services.</w:t>
      </w:r>
      <w:r w:rsidRPr="00A07BE3">
        <w:rPr>
          <w:sz w:val="16"/>
        </w:rPr>
        <w:t xml:space="preserve"> Sanitary embargoes are enacted in order to protect people, animals, and plants. For example, sanitary trade restrictions imposed by the World Trade Organization (WTO) ban imports and exports of endangered animals and plants.</w:t>
      </w:r>
    </w:p>
    <w:p w14:paraId="7BC214FC" w14:textId="77777777" w:rsidR="003C7BA6" w:rsidRPr="002345E2" w:rsidRDefault="003C7BA6" w:rsidP="003C7BA6"/>
    <w:p w14:paraId="5FAC038D" w14:textId="77777777" w:rsidR="003C7BA6" w:rsidRPr="00420AB1" w:rsidRDefault="003C7BA6" w:rsidP="003C7BA6">
      <w:pPr>
        <w:pStyle w:val="Heading3"/>
      </w:pPr>
      <w:r w:rsidRPr="00420AB1">
        <w:t>Net Benefit---Russia/China Fill In---2NC</w:t>
      </w:r>
    </w:p>
    <w:p w14:paraId="651129BD" w14:textId="77777777" w:rsidR="003C7BA6" w:rsidRPr="00420AB1" w:rsidRDefault="003C7BA6" w:rsidP="003C7BA6">
      <w:pPr>
        <w:pStyle w:val="Heading4"/>
      </w:pPr>
      <w:r w:rsidRPr="00420AB1">
        <w:t>The CP avoids Russia and China fill in---Saudi prefers America as an ally</w:t>
      </w:r>
    </w:p>
    <w:p w14:paraId="5E7B189E" w14:textId="77777777" w:rsidR="003C7BA6" w:rsidRPr="00420AB1" w:rsidRDefault="003C7BA6" w:rsidP="003C7BA6">
      <w:r w:rsidRPr="00420AB1">
        <w:t xml:space="preserve">John </w:t>
      </w:r>
      <w:r w:rsidRPr="00420AB1">
        <w:rPr>
          <w:rStyle w:val="Style13ptBold"/>
        </w:rPr>
        <w:t>Hannah 19</w:t>
      </w:r>
      <w:r w:rsidRPr="00420AB1">
        <w:t>, senior fellow at the Foundation for Defense of Democracies, 3/27/19, "Trump Should Salvage U.S.-Saudi Relations," https://foreignpolicy.com/2019/03/27/trump-should-salvage-u-s-saudi-relations/</w:t>
      </w:r>
    </w:p>
    <w:p w14:paraId="336C40E3" w14:textId="77777777" w:rsidR="003C7BA6" w:rsidRPr="00420AB1" w:rsidRDefault="003C7BA6" w:rsidP="003C7BA6">
      <w:pPr>
        <w:rPr>
          <w:sz w:val="16"/>
          <w:szCs w:val="18"/>
        </w:rPr>
      </w:pPr>
      <w:r w:rsidRPr="00420AB1">
        <w:rPr>
          <w:sz w:val="16"/>
        </w:rPr>
        <w:t xml:space="preserve">Perhaps an even more </w:t>
      </w:r>
      <w:r w:rsidRPr="00861EE4">
        <w:rPr>
          <w:rStyle w:val="StyleUnderline"/>
          <w:highlight w:val="yellow"/>
        </w:rPr>
        <w:t>important</w:t>
      </w:r>
      <w:r w:rsidRPr="00420AB1">
        <w:rPr>
          <w:sz w:val="16"/>
        </w:rPr>
        <w:t xml:space="preserve"> change, one that amplifies the potential risks of a possible nationalist backlash, </w:t>
      </w:r>
      <w:r w:rsidRPr="00861EE4">
        <w:rPr>
          <w:rStyle w:val="StyleUnderline"/>
          <w:highlight w:val="yellow"/>
        </w:rPr>
        <w:t>is</w:t>
      </w:r>
      <w:r w:rsidRPr="00420AB1">
        <w:rPr>
          <w:rStyle w:val="StyleUnderline"/>
        </w:rPr>
        <w:t xml:space="preserve"> the emergence of </w:t>
      </w:r>
      <w:r w:rsidRPr="00861EE4">
        <w:rPr>
          <w:rStyle w:val="StyleUnderline"/>
          <w:highlight w:val="yellow"/>
        </w:rPr>
        <w:t>great-power competitors</w:t>
      </w:r>
      <w:r w:rsidRPr="00420AB1">
        <w:rPr>
          <w:rStyle w:val="StyleUnderline"/>
        </w:rPr>
        <w:t xml:space="preserve"> with the </w:t>
      </w:r>
      <w:r w:rsidRPr="00420AB1">
        <w:rPr>
          <w:rStyle w:val="Emphasis"/>
        </w:rPr>
        <w:t>U</w:t>
      </w:r>
      <w:r w:rsidRPr="00420AB1">
        <w:rPr>
          <w:rStyle w:val="StyleUnderline"/>
        </w:rPr>
        <w:t xml:space="preserve">nited </w:t>
      </w:r>
      <w:r w:rsidRPr="00420AB1">
        <w:rPr>
          <w:rStyle w:val="Emphasis"/>
        </w:rPr>
        <w:t>S</w:t>
      </w:r>
      <w:r w:rsidRPr="00420AB1">
        <w:rPr>
          <w:rStyle w:val="StyleUnderline"/>
        </w:rPr>
        <w:t xml:space="preserve">tates, </w:t>
      </w:r>
      <w:r w:rsidRPr="00861EE4">
        <w:rPr>
          <w:rStyle w:val="StyleUnderline"/>
          <w:highlight w:val="yellow"/>
        </w:rPr>
        <w:t xml:space="preserve">especially </w:t>
      </w:r>
      <w:r w:rsidRPr="00861EE4">
        <w:rPr>
          <w:rStyle w:val="Emphasis"/>
          <w:highlight w:val="yellow"/>
        </w:rPr>
        <w:t>China</w:t>
      </w:r>
      <w:r w:rsidRPr="00420AB1">
        <w:rPr>
          <w:sz w:val="16"/>
        </w:rPr>
        <w:t xml:space="preserve">. </w:t>
      </w:r>
      <w:r w:rsidRPr="00420AB1">
        <w:rPr>
          <w:rStyle w:val="StyleUnderline"/>
        </w:rPr>
        <w:t xml:space="preserve">It’s still the case that </w:t>
      </w:r>
      <w:r w:rsidRPr="00861EE4">
        <w:rPr>
          <w:rStyle w:val="Emphasis"/>
          <w:highlight w:val="yellow"/>
        </w:rPr>
        <w:t>Saudis</w:t>
      </w:r>
      <w:r w:rsidRPr="00420AB1">
        <w:rPr>
          <w:rStyle w:val="Emphasis"/>
        </w:rPr>
        <w:t xml:space="preserve"> overwhelmingly </w:t>
      </w:r>
      <w:r w:rsidRPr="00861EE4">
        <w:rPr>
          <w:rStyle w:val="Emphasis"/>
          <w:highlight w:val="yellow"/>
        </w:rPr>
        <w:t>prefer Washington</w:t>
      </w:r>
      <w:r w:rsidRPr="00861EE4">
        <w:rPr>
          <w:rStyle w:val="StyleUnderline"/>
          <w:highlight w:val="yellow"/>
        </w:rPr>
        <w:t xml:space="preserve"> to remain their </w:t>
      </w:r>
      <w:r w:rsidRPr="00861EE4">
        <w:rPr>
          <w:rStyle w:val="Emphasis"/>
          <w:highlight w:val="yellow"/>
        </w:rPr>
        <w:t>dominant</w:t>
      </w:r>
      <w:r w:rsidRPr="00420AB1">
        <w:rPr>
          <w:rStyle w:val="Emphasis"/>
        </w:rPr>
        <w:t xml:space="preserve"> global </w:t>
      </w:r>
      <w:r w:rsidRPr="00861EE4">
        <w:rPr>
          <w:rStyle w:val="Emphasis"/>
          <w:highlight w:val="yellow"/>
        </w:rPr>
        <w:t>partner</w:t>
      </w:r>
      <w:r w:rsidRPr="00420AB1">
        <w:rPr>
          <w:sz w:val="16"/>
        </w:rPr>
        <w:t xml:space="preserve">. </w:t>
      </w:r>
      <w:r w:rsidRPr="00420AB1">
        <w:rPr>
          <w:rStyle w:val="StyleUnderline"/>
        </w:rPr>
        <w:t xml:space="preserve">If nothing else, </w:t>
      </w:r>
      <w:r w:rsidRPr="00861EE4">
        <w:rPr>
          <w:rStyle w:val="StyleUnderline"/>
          <w:highlight w:val="yellow"/>
        </w:rPr>
        <w:t>they know</w:t>
      </w:r>
      <w:r w:rsidRPr="00420AB1">
        <w:rPr>
          <w:rStyle w:val="StyleUnderline"/>
        </w:rPr>
        <w:t xml:space="preserve"> that </w:t>
      </w:r>
      <w:r w:rsidRPr="00861EE4">
        <w:rPr>
          <w:rStyle w:val="StyleUnderline"/>
          <w:highlight w:val="yellow"/>
        </w:rPr>
        <w:t>if</w:t>
      </w:r>
      <w:r w:rsidRPr="00420AB1">
        <w:rPr>
          <w:rStyle w:val="StyleUnderline"/>
        </w:rPr>
        <w:t xml:space="preserve"> the worst were to happen, and </w:t>
      </w:r>
      <w:r w:rsidRPr="00420AB1">
        <w:rPr>
          <w:rStyle w:val="Emphasis"/>
        </w:rPr>
        <w:t xml:space="preserve">war </w:t>
      </w:r>
      <w:r w:rsidRPr="00861EE4">
        <w:rPr>
          <w:rStyle w:val="Emphasis"/>
          <w:highlight w:val="yellow"/>
        </w:rPr>
        <w:t>with Iran</w:t>
      </w:r>
      <w:r w:rsidRPr="00861EE4">
        <w:rPr>
          <w:rStyle w:val="StyleUnderline"/>
          <w:highlight w:val="yellow"/>
        </w:rPr>
        <w:t xml:space="preserve"> came, neither Russia nor China would lift a finger</w:t>
      </w:r>
      <w:r w:rsidRPr="00420AB1">
        <w:rPr>
          <w:sz w:val="16"/>
        </w:rPr>
        <w:t xml:space="preserve"> to save the house of Saud. </w:t>
      </w:r>
      <w:r w:rsidRPr="00861EE4">
        <w:rPr>
          <w:rStyle w:val="StyleUnderline"/>
          <w:highlight w:val="yellow"/>
        </w:rPr>
        <w:t>The U.S.</w:t>
      </w:r>
      <w:r w:rsidRPr="00420AB1">
        <w:rPr>
          <w:rStyle w:val="StyleUnderline"/>
        </w:rPr>
        <w:t xml:space="preserve"> military still </w:t>
      </w:r>
      <w:r w:rsidRPr="00861EE4">
        <w:rPr>
          <w:rStyle w:val="StyleUnderline"/>
          <w:highlight w:val="yellow"/>
        </w:rPr>
        <w:t>would</w:t>
      </w:r>
      <w:r w:rsidRPr="00420AB1">
        <w:rPr>
          <w:sz w:val="16"/>
        </w:rPr>
        <w:t xml:space="preserve">—probably. But that “probably” is itself a growing problem, one which has been getting worse over the past decade as two successive U.S. presidents of both major parties have increasingly signaled their determination to do less, not more, in the Middle East to guarantee the security of partner states. </w:t>
      </w:r>
      <w:r w:rsidRPr="00420AB1">
        <w:rPr>
          <w:sz w:val="16"/>
          <w:szCs w:val="18"/>
        </w:rPr>
        <w:t>Inevitably, as the perception of U.S. retrenchment deepens, the Saudis are hedging their bets and developing new geostrategic options.</w:t>
      </w:r>
    </w:p>
    <w:p w14:paraId="5B0215FC" w14:textId="77777777" w:rsidR="00BA2C7B" w:rsidRDefault="00BA2C7B" w:rsidP="00BA2C7B"/>
    <w:p w14:paraId="7A12565C" w14:textId="77777777" w:rsidR="003C7BA6" w:rsidRPr="00420AB1" w:rsidRDefault="003C7BA6" w:rsidP="003C7BA6">
      <w:pPr>
        <w:pStyle w:val="Heading1"/>
      </w:pPr>
      <w:r w:rsidRPr="00420AB1">
        <w:t>Middle East Advantage</w:t>
      </w:r>
    </w:p>
    <w:p w14:paraId="2C880441" w14:textId="77777777" w:rsidR="003C7BA6" w:rsidRPr="00420AB1" w:rsidRDefault="003C7BA6" w:rsidP="003C7BA6">
      <w:pPr>
        <w:pStyle w:val="Heading2"/>
      </w:pPr>
      <w:r w:rsidRPr="00420AB1">
        <w:t>Fill In Turn</w:t>
      </w:r>
    </w:p>
    <w:p w14:paraId="7917FCC3" w14:textId="77777777" w:rsidR="003C7BA6" w:rsidRPr="00420AB1" w:rsidRDefault="003C7BA6" w:rsidP="003C7BA6">
      <w:pPr>
        <w:pStyle w:val="Heading3"/>
      </w:pPr>
      <w:r w:rsidRPr="00420AB1">
        <w:t>Turn---1NC</w:t>
      </w:r>
    </w:p>
    <w:p w14:paraId="2848CC2A" w14:textId="77777777" w:rsidR="003C7BA6" w:rsidRPr="00420AB1" w:rsidRDefault="003C7BA6" w:rsidP="003C7BA6">
      <w:pPr>
        <w:pStyle w:val="Heading4"/>
      </w:pPr>
      <w:r w:rsidRPr="00420AB1">
        <w:t xml:space="preserve">Moscow and China will fill in---turns stability because they don’t care about </w:t>
      </w:r>
      <w:r>
        <w:t>Yemen</w:t>
      </w:r>
    </w:p>
    <w:p w14:paraId="0BCD1C89" w14:textId="77777777" w:rsidR="003C7BA6" w:rsidRPr="00420AB1" w:rsidRDefault="003C7BA6" w:rsidP="003C7BA6">
      <w:r w:rsidRPr="00420AB1">
        <w:t xml:space="preserve">John </w:t>
      </w:r>
      <w:r w:rsidRPr="00420AB1">
        <w:rPr>
          <w:rStyle w:val="Style13ptBold"/>
        </w:rPr>
        <w:t>Hannah 19</w:t>
      </w:r>
      <w:r w:rsidRPr="00420AB1">
        <w:t>, senior fellow at the Foundation for Defense of Democracies, 3/27/19, "Trump Should Salvage U.S.-Saudi Relations," https://foreignpolicy.com/2019/03/27/trump-should-salvage-u-s-saudi-relations/</w:t>
      </w:r>
    </w:p>
    <w:p w14:paraId="56CC6CDD" w14:textId="77777777" w:rsidR="003C7BA6" w:rsidRPr="00420AB1" w:rsidRDefault="003C7BA6" w:rsidP="003C7BA6">
      <w:pPr>
        <w:rPr>
          <w:sz w:val="16"/>
        </w:rPr>
      </w:pPr>
      <w:r w:rsidRPr="00420AB1">
        <w:rPr>
          <w:sz w:val="16"/>
        </w:rPr>
        <w:t xml:space="preserve">Today, </w:t>
      </w:r>
      <w:r w:rsidRPr="00861EE4">
        <w:rPr>
          <w:rStyle w:val="StyleUnderline"/>
          <w:highlight w:val="yellow"/>
        </w:rPr>
        <w:t>China is Saudi Arabia’s largest trading partner</w:t>
      </w:r>
      <w:r w:rsidRPr="00420AB1">
        <w:rPr>
          <w:rStyle w:val="StyleUnderline"/>
        </w:rPr>
        <w:t>. It’s among the biggest customers for Saudi oil</w:t>
      </w:r>
      <w:r w:rsidRPr="00420AB1">
        <w:rPr>
          <w:sz w:val="16"/>
        </w:rPr>
        <w:t xml:space="preserve">—while the U.S. shale boom increasingly poses the greatest threat to Riyadh’s economic prosperity. Thanks in no small part to decades of intellectual-property theft on a world-historical scale, </w:t>
      </w:r>
      <w:r w:rsidRPr="00861EE4">
        <w:rPr>
          <w:rStyle w:val="StyleUnderline"/>
          <w:highlight w:val="yellow"/>
        </w:rPr>
        <w:t>Chinese technology, including military</w:t>
      </w:r>
      <w:r w:rsidRPr="00420AB1">
        <w:rPr>
          <w:rStyle w:val="StyleUnderline"/>
        </w:rPr>
        <w:t xml:space="preserve">, intelligence, and cyber systems, as well as critical emerging sectors such as artificial intelligence, </w:t>
      </w:r>
      <w:r w:rsidRPr="00861EE4">
        <w:rPr>
          <w:rStyle w:val="StyleUnderline"/>
          <w:highlight w:val="yellow"/>
        </w:rPr>
        <w:t>is</w:t>
      </w:r>
      <w:r w:rsidRPr="00420AB1">
        <w:rPr>
          <w:rStyle w:val="StyleUnderline"/>
        </w:rPr>
        <w:t xml:space="preserve"> increasingly</w:t>
      </w:r>
      <w:r w:rsidRPr="00420AB1">
        <w:rPr>
          <w:sz w:val="16"/>
        </w:rPr>
        <w:t xml:space="preserve"> </w:t>
      </w:r>
      <w:r w:rsidRPr="00861EE4">
        <w:rPr>
          <w:rStyle w:val="Emphasis"/>
          <w:highlight w:val="yellow"/>
        </w:rPr>
        <w:t>closing the gap</w:t>
      </w:r>
      <w:r w:rsidRPr="00861EE4">
        <w:rPr>
          <w:sz w:val="16"/>
          <w:highlight w:val="yellow"/>
        </w:rPr>
        <w:t xml:space="preserve"> </w:t>
      </w:r>
      <w:r w:rsidRPr="00861EE4">
        <w:rPr>
          <w:rStyle w:val="StyleUnderline"/>
          <w:highlight w:val="yellow"/>
        </w:rPr>
        <w:t>with the</w:t>
      </w:r>
      <w:r w:rsidRPr="00420AB1">
        <w:rPr>
          <w:rStyle w:val="StyleUnderline"/>
        </w:rPr>
        <w:t xml:space="preserve"> best </w:t>
      </w:r>
      <w:r w:rsidRPr="00861EE4">
        <w:rPr>
          <w:rStyle w:val="StyleUnderline"/>
          <w:highlight w:val="yellow"/>
        </w:rPr>
        <w:t>U.S.</w:t>
      </w:r>
      <w:r w:rsidRPr="00420AB1">
        <w:rPr>
          <w:rStyle w:val="StyleUnderline"/>
        </w:rPr>
        <w:t xml:space="preserve"> high-tech offerings. And </w:t>
      </w:r>
      <w:r w:rsidRPr="00861EE4">
        <w:rPr>
          <w:rStyle w:val="Emphasis"/>
          <w:highlight w:val="yellow"/>
        </w:rPr>
        <w:t>Beijing</w:t>
      </w:r>
      <w:r w:rsidRPr="00861EE4">
        <w:rPr>
          <w:rStyle w:val="StyleUnderline"/>
          <w:highlight w:val="yellow"/>
        </w:rPr>
        <w:t xml:space="preserve">, like </w:t>
      </w:r>
      <w:r w:rsidRPr="00861EE4">
        <w:rPr>
          <w:rStyle w:val="Emphasis"/>
          <w:highlight w:val="yellow"/>
        </w:rPr>
        <w:t>Moscow</w:t>
      </w:r>
      <w:r w:rsidRPr="00861EE4">
        <w:rPr>
          <w:rStyle w:val="StyleUnderline"/>
          <w:highlight w:val="yellow"/>
        </w:rPr>
        <w:t>, is</w:t>
      </w:r>
      <w:r w:rsidRPr="00420AB1">
        <w:rPr>
          <w:rStyle w:val="StyleUnderline"/>
        </w:rPr>
        <w:t xml:space="preserve"> </w:t>
      </w:r>
      <w:r w:rsidRPr="00420AB1">
        <w:rPr>
          <w:rStyle w:val="Emphasis"/>
        </w:rPr>
        <w:t xml:space="preserve">perfectly </w:t>
      </w:r>
      <w:r w:rsidRPr="00861EE4">
        <w:rPr>
          <w:rStyle w:val="Emphasis"/>
          <w:highlight w:val="yellow"/>
        </w:rPr>
        <w:t>prepared to sell</w:t>
      </w:r>
      <w:r w:rsidRPr="00420AB1">
        <w:rPr>
          <w:sz w:val="16"/>
        </w:rPr>
        <w:t xml:space="preserve"> </w:t>
      </w:r>
      <w:r w:rsidRPr="00420AB1">
        <w:rPr>
          <w:rStyle w:val="StyleUnderline"/>
        </w:rPr>
        <w:t xml:space="preserve">its most advanced capabilities </w:t>
      </w:r>
      <w:r w:rsidRPr="00861EE4">
        <w:rPr>
          <w:rStyle w:val="StyleUnderline"/>
          <w:highlight w:val="yellow"/>
        </w:rPr>
        <w:t>to Riyadh</w:t>
      </w:r>
      <w:r w:rsidRPr="00420AB1">
        <w:rPr>
          <w:rStyle w:val="StyleUnderline"/>
        </w:rPr>
        <w:t xml:space="preserve"> with </w:t>
      </w:r>
      <w:r w:rsidRPr="00861EE4">
        <w:rPr>
          <w:rStyle w:val="Emphasis"/>
          <w:highlight w:val="yellow"/>
        </w:rPr>
        <w:t>no strings attached</w:t>
      </w:r>
      <w:r w:rsidRPr="00420AB1">
        <w:rPr>
          <w:sz w:val="16"/>
        </w:rPr>
        <w:t xml:space="preserve">. </w:t>
      </w:r>
      <w:r w:rsidRPr="00861EE4">
        <w:rPr>
          <w:rStyle w:val="StyleUnderline"/>
          <w:highlight w:val="yellow"/>
        </w:rPr>
        <w:t>No complaints about</w:t>
      </w:r>
      <w:r w:rsidRPr="00420AB1">
        <w:rPr>
          <w:rStyle w:val="StyleUnderline"/>
        </w:rPr>
        <w:t xml:space="preserve"> the kingdom’s </w:t>
      </w:r>
      <w:r w:rsidRPr="00861EE4">
        <w:rPr>
          <w:rStyle w:val="StyleUnderline"/>
          <w:highlight w:val="yellow"/>
        </w:rPr>
        <w:t>human rights</w:t>
      </w:r>
      <w:r w:rsidRPr="00420AB1">
        <w:rPr>
          <w:rStyle w:val="StyleUnderline"/>
        </w:rPr>
        <w:t xml:space="preserve"> record. No mentions of Khashoggi. </w:t>
      </w:r>
      <w:r w:rsidRPr="00861EE4">
        <w:rPr>
          <w:rStyle w:val="Emphasis"/>
          <w:highlight w:val="yellow"/>
        </w:rPr>
        <w:t>No threats to withdraw support as punishment for</w:t>
      </w:r>
      <w:r w:rsidRPr="00420AB1">
        <w:rPr>
          <w:rStyle w:val="Emphasis"/>
        </w:rPr>
        <w:t xml:space="preserve"> the war in </w:t>
      </w:r>
      <w:r w:rsidRPr="00861EE4">
        <w:rPr>
          <w:rStyle w:val="Emphasis"/>
          <w:highlight w:val="yellow"/>
        </w:rPr>
        <w:t>Yemen</w:t>
      </w:r>
      <w:r w:rsidRPr="00420AB1">
        <w:rPr>
          <w:sz w:val="16"/>
        </w:rPr>
        <w:t>. As was painfully obvious during Mohammed bin Salman’s recent values-free trip to China in February, in an increasingly ideological age of great-power competition that pits Western-style liberal democracy against Beijing’s model of authoritarian capitalism, it’s no secret in which camp the house of Saud feels most at home.</w:t>
      </w:r>
    </w:p>
    <w:p w14:paraId="7B7943DB" w14:textId="77777777" w:rsidR="003C7BA6" w:rsidRPr="00420AB1" w:rsidRDefault="003C7BA6" w:rsidP="003C7BA6">
      <w:pPr>
        <w:rPr>
          <w:sz w:val="16"/>
        </w:rPr>
      </w:pPr>
      <w:r w:rsidRPr="00420AB1">
        <w:rPr>
          <w:sz w:val="16"/>
        </w:rPr>
        <w:t xml:space="preserve">The only point being that </w:t>
      </w:r>
      <w:r w:rsidRPr="00420AB1">
        <w:rPr>
          <w:rStyle w:val="StyleUnderline"/>
        </w:rPr>
        <w:t>the decades-old assumptions that have governed the U.S.-Saudi relationship, while largely still valid, may be on increasingly shaky ground.</w:t>
      </w:r>
      <w:r w:rsidRPr="00420AB1">
        <w:rPr>
          <w:sz w:val="16"/>
        </w:rPr>
        <w:t xml:space="preserve"> Before the Senate passed a resolution earlier this month to end all U.S. support for the Saudi war in Yemen, Sen. </w:t>
      </w:r>
      <w:r w:rsidRPr="00420AB1">
        <w:rPr>
          <w:rStyle w:val="StyleUnderline"/>
        </w:rPr>
        <w:t>Chris Murphy of Connecticut confidently reassured his colleagues, “The Saudis won’t go somewhere else.”</w:t>
      </w:r>
      <w:r w:rsidRPr="00420AB1">
        <w:rPr>
          <w:sz w:val="16"/>
        </w:rPr>
        <w:t xml:space="preserve"> The suggestion that they might turn to another great power for weapons, he claimed, “is belied by how this alliance has worked for years and the complication of the Saudis turning around and choosing to go to another partner.” While I’d still bet that Murphy is more right than wrong on this issue, if only due to the immediacy of the Iranian threat for Riyadh, I increasingly lack his sense of certitude. </w:t>
      </w:r>
      <w:r w:rsidRPr="00861EE4">
        <w:rPr>
          <w:rStyle w:val="StyleUnderline"/>
          <w:highlight w:val="yellow"/>
        </w:rPr>
        <w:t>Saudi Arabia, U.S.</w:t>
      </w:r>
      <w:r w:rsidRPr="00420AB1">
        <w:rPr>
          <w:rStyle w:val="StyleUnderline"/>
        </w:rPr>
        <w:t xml:space="preserve"> foreign </w:t>
      </w:r>
      <w:r w:rsidRPr="00861EE4">
        <w:rPr>
          <w:rStyle w:val="StyleUnderline"/>
          <w:highlight w:val="yellow"/>
        </w:rPr>
        <w:t>policy, and the</w:t>
      </w:r>
      <w:r w:rsidRPr="00420AB1">
        <w:rPr>
          <w:sz w:val="16"/>
        </w:rPr>
        <w:t xml:space="preserve"> </w:t>
      </w:r>
      <w:r w:rsidRPr="00420AB1">
        <w:rPr>
          <w:rStyle w:val="Emphasis"/>
        </w:rPr>
        <w:t xml:space="preserve">global </w:t>
      </w:r>
      <w:r w:rsidRPr="00861EE4">
        <w:rPr>
          <w:rStyle w:val="Emphasis"/>
          <w:highlight w:val="yellow"/>
        </w:rPr>
        <w:t>balance of power</w:t>
      </w:r>
      <w:r w:rsidRPr="00861EE4">
        <w:rPr>
          <w:sz w:val="16"/>
          <w:highlight w:val="yellow"/>
        </w:rPr>
        <w:t xml:space="preserve"> </w:t>
      </w:r>
      <w:r w:rsidRPr="00861EE4">
        <w:rPr>
          <w:rStyle w:val="StyleUnderline"/>
          <w:highlight w:val="yellow"/>
        </w:rPr>
        <w:t>are</w:t>
      </w:r>
      <w:r w:rsidRPr="00420AB1">
        <w:rPr>
          <w:rStyle w:val="StyleUnderline"/>
        </w:rPr>
        <w:t xml:space="preserve"> all now </w:t>
      </w:r>
      <w:r w:rsidRPr="00861EE4">
        <w:rPr>
          <w:rStyle w:val="StyleUnderline"/>
          <w:highlight w:val="yellow"/>
        </w:rPr>
        <w:t xml:space="preserve">in </w:t>
      </w:r>
      <w:r w:rsidRPr="00861EE4">
        <w:rPr>
          <w:rStyle w:val="Emphasis"/>
          <w:highlight w:val="yellow"/>
        </w:rPr>
        <w:t>flux</w:t>
      </w:r>
      <w:r w:rsidRPr="00420AB1">
        <w:rPr>
          <w:sz w:val="16"/>
        </w:rPr>
        <w:t xml:space="preserve"> </w:t>
      </w:r>
      <w:r w:rsidRPr="00420AB1">
        <w:rPr>
          <w:rStyle w:val="StyleUnderline"/>
        </w:rPr>
        <w:t xml:space="preserve">in ways that are quite </w:t>
      </w:r>
      <w:r w:rsidRPr="00420AB1">
        <w:rPr>
          <w:rStyle w:val="Emphasis"/>
        </w:rPr>
        <w:t>unprecedented</w:t>
      </w:r>
      <w:r w:rsidRPr="00420AB1">
        <w:rPr>
          <w:sz w:val="16"/>
        </w:rPr>
        <w:t>.</w:t>
      </w:r>
    </w:p>
    <w:p w14:paraId="762D2623" w14:textId="77777777" w:rsidR="003C7BA6" w:rsidRDefault="003C7BA6" w:rsidP="003C7BA6">
      <w:pPr>
        <w:rPr>
          <w:sz w:val="16"/>
        </w:rPr>
      </w:pPr>
      <w:r w:rsidRPr="00420AB1">
        <w:rPr>
          <w:rStyle w:val="StyleUnderline"/>
        </w:rPr>
        <w:t xml:space="preserve">Even </w:t>
      </w:r>
      <w:r w:rsidRPr="00861EE4">
        <w:rPr>
          <w:rStyle w:val="StyleUnderline"/>
          <w:highlight w:val="yellow"/>
        </w:rPr>
        <w:t>30 years ago, the Saudis were capable of</w:t>
      </w:r>
      <w:r w:rsidRPr="00420AB1">
        <w:rPr>
          <w:rStyle w:val="StyleUnderline"/>
        </w:rPr>
        <w:t xml:space="preserve"> some nasty surprises, such as </w:t>
      </w:r>
      <w:r w:rsidRPr="00861EE4">
        <w:rPr>
          <w:rStyle w:val="StyleUnderline"/>
          <w:highlight w:val="yellow"/>
        </w:rPr>
        <w:t>purchasing</w:t>
      </w:r>
      <w:r w:rsidRPr="00420AB1">
        <w:rPr>
          <w:rStyle w:val="StyleUnderline"/>
        </w:rPr>
        <w:t xml:space="preserve"> intermediate-range ballistic </w:t>
      </w:r>
      <w:r w:rsidRPr="00861EE4">
        <w:rPr>
          <w:rStyle w:val="StyleUnderline"/>
          <w:highlight w:val="yellow"/>
        </w:rPr>
        <w:t>missiles from China</w:t>
      </w:r>
      <w:r w:rsidRPr="00420AB1">
        <w:rPr>
          <w:rStyle w:val="StyleUnderline"/>
        </w:rPr>
        <w:t xml:space="preserve"> capable of </w:t>
      </w:r>
      <w:r w:rsidRPr="00420AB1">
        <w:rPr>
          <w:rStyle w:val="Emphasis"/>
        </w:rPr>
        <w:t>striking Israel</w:t>
      </w:r>
      <w:r w:rsidRPr="00420AB1">
        <w:rPr>
          <w:sz w:val="16"/>
        </w:rPr>
        <w:t xml:space="preserve">. </w:t>
      </w:r>
      <w:r w:rsidRPr="00420AB1">
        <w:rPr>
          <w:rStyle w:val="StyleUnderline"/>
        </w:rPr>
        <w:t>And just a couple of months ago, credible reports emerged that the Saudis have built a facility for producing and testing solid-fuel ballistic missiles</w:t>
      </w:r>
      <w:r w:rsidRPr="00420AB1">
        <w:rPr>
          <w:sz w:val="16"/>
        </w:rPr>
        <w:t xml:space="preserve"> west of Riyadh—one with features that bear striking similarities to comparable facilities in China. </w:t>
      </w:r>
      <w:r w:rsidRPr="00861EE4">
        <w:rPr>
          <w:rStyle w:val="StyleUnderline"/>
          <w:highlight w:val="yellow"/>
        </w:rPr>
        <w:t>The danger that as Saudi doubts</w:t>
      </w:r>
      <w:r w:rsidRPr="00420AB1">
        <w:rPr>
          <w:rStyle w:val="StyleUnderline"/>
        </w:rPr>
        <w:t xml:space="preserve"> about the </w:t>
      </w:r>
      <w:r w:rsidRPr="00861EE4">
        <w:rPr>
          <w:rStyle w:val="Emphasis"/>
          <w:highlight w:val="yellow"/>
        </w:rPr>
        <w:t>U</w:t>
      </w:r>
      <w:r w:rsidRPr="00420AB1">
        <w:rPr>
          <w:rStyle w:val="StyleUnderline"/>
        </w:rPr>
        <w:t xml:space="preserve">nited </w:t>
      </w:r>
      <w:r w:rsidRPr="00861EE4">
        <w:rPr>
          <w:rStyle w:val="Emphasis"/>
          <w:highlight w:val="yellow"/>
        </w:rPr>
        <w:t>S</w:t>
      </w:r>
      <w:r w:rsidRPr="00420AB1">
        <w:rPr>
          <w:rStyle w:val="StyleUnderline"/>
        </w:rPr>
        <w:t xml:space="preserve">tates’ </w:t>
      </w:r>
      <w:r w:rsidRPr="00861EE4">
        <w:rPr>
          <w:rStyle w:val="StyleUnderline"/>
          <w:highlight w:val="yellow"/>
        </w:rPr>
        <w:t>reliability</w:t>
      </w:r>
      <w:r w:rsidRPr="00420AB1">
        <w:rPr>
          <w:rStyle w:val="StyleUnderline"/>
        </w:rPr>
        <w:t xml:space="preserve"> grow, so too will </w:t>
      </w:r>
      <w:r w:rsidRPr="00861EE4">
        <w:rPr>
          <w:rStyle w:val="StyleUnderline"/>
          <w:highlight w:val="yellow"/>
        </w:rPr>
        <w:t>their efforts</w:t>
      </w:r>
      <w:r w:rsidRPr="00420AB1">
        <w:rPr>
          <w:rStyle w:val="StyleUnderline"/>
        </w:rPr>
        <w:t xml:space="preserve"> to </w:t>
      </w:r>
      <w:r w:rsidRPr="00420AB1">
        <w:rPr>
          <w:rStyle w:val="Emphasis"/>
        </w:rPr>
        <w:t xml:space="preserve">hedge by </w:t>
      </w:r>
      <w:r w:rsidRPr="00861EE4">
        <w:rPr>
          <w:rStyle w:val="Emphasis"/>
          <w:highlight w:val="yellow"/>
        </w:rPr>
        <w:t>looking for weapons and support</w:t>
      </w:r>
      <w:r w:rsidRPr="00420AB1">
        <w:rPr>
          <w:sz w:val="16"/>
        </w:rPr>
        <w:t xml:space="preserve"> (in Murphy’s words) “</w:t>
      </w:r>
      <w:r w:rsidRPr="00861EE4">
        <w:rPr>
          <w:rStyle w:val="StyleUnderline"/>
          <w:highlight w:val="yellow"/>
        </w:rPr>
        <w:t>somewhere else</w:t>
      </w:r>
      <w:r w:rsidRPr="00420AB1">
        <w:rPr>
          <w:sz w:val="16"/>
        </w:rPr>
        <w:t xml:space="preserve">,” </w:t>
      </w:r>
      <w:r w:rsidRPr="00420AB1">
        <w:rPr>
          <w:rStyle w:val="StyleUnderline"/>
        </w:rPr>
        <w:t xml:space="preserve">including to hostile great-power rivals of the </w:t>
      </w:r>
      <w:r w:rsidRPr="00420AB1">
        <w:rPr>
          <w:rStyle w:val="Emphasis"/>
        </w:rPr>
        <w:t>U</w:t>
      </w:r>
      <w:r w:rsidRPr="00420AB1">
        <w:rPr>
          <w:rStyle w:val="StyleUnderline"/>
        </w:rPr>
        <w:t xml:space="preserve">nited </w:t>
      </w:r>
      <w:r w:rsidRPr="00420AB1">
        <w:rPr>
          <w:rStyle w:val="Emphasis"/>
        </w:rPr>
        <w:t>S</w:t>
      </w:r>
      <w:r w:rsidRPr="00420AB1">
        <w:rPr>
          <w:rStyle w:val="StyleUnderline"/>
        </w:rPr>
        <w:t xml:space="preserve">tates, </w:t>
      </w:r>
      <w:r w:rsidRPr="00861EE4">
        <w:rPr>
          <w:rStyle w:val="StyleUnderline"/>
          <w:highlight w:val="yellow"/>
        </w:rPr>
        <w:t>is</w:t>
      </w:r>
      <w:r w:rsidRPr="00420AB1">
        <w:rPr>
          <w:rStyle w:val="StyleUnderline"/>
        </w:rPr>
        <w:t xml:space="preserve"> probably </w:t>
      </w:r>
      <w:r w:rsidRPr="00861EE4">
        <w:rPr>
          <w:rStyle w:val="StyleUnderline"/>
          <w:highlight w:val="yellow"/>
        </w:rPr>
        <w:t>greater than</w:t>
      </w:r>
      <w:r w:rsidRPr="00420AB1">
        <w:rPr>
          <w:rStyle w:val="StyleUnderline"/>
        </w:rPr>
        <w:t xml:space="preserve"> it’s </w:t>
      </w:r>
      <w:r w:rsidRPr="00861EE4">
        <w:rPr>
          <w:rStyle w:val="StyleUnderline"/>
          <w:highlight w:val="yellow"/>
        </w:rPr>
        <w:t>ever</w:t>
      </w:r>
      <w:r w:rsidRPr="00420AB1">
        <w:rPr>
          <w:rStyle w:val="StyleUnderline"/>
        </w:rPr>
        <w:t xml:space="preserve"> been in the history of the countries’ relationship.</w:t>
      </w:r>
      <w:r w:rsidRPr="00420AB1">
        <w:rPr>
          <w:sz w:val="16"/>
        </w:rPr>
        <w:t xml:space="preserve"> The recent decision to introduce Chinese-language instruction at all stages of the Saudi educational system was no accident.</w:t>
      </w:r>
    </w:p>
    <w:p w14:paraId="3D1CF70A" w14:textId="77777777" w:rsidR="003C7BA6" w:rsidRPr="00DB0948" w:rsidRDefault="003C7BA6" w:rsidP="003C7BA6">
      <w:pPr>
        <w:rPr>
          <w:rStyle w:val="Emphasis"/>
        </w:rPr>
      </w:pPr>
    </w:p>
    <w:p w14:paraId="1B3E0AE2" w14:textId="77777777" w:rsidR="003C7BA6" w:rsidRDefault="003C7BA6" w:rsidP="003C7BA6">
      <w:pPr>
        <w:pStyle w:val="Heading3"/>
      </w:pPr>
      <w:r>
        <w:t>Fill In Turn---General---2NC</w:t>
      </w:r>
    </w:p>
    <w:p w14:paraId="3634482F" w14:textId="77777777" w:rsidR="003C7BA6" w:rsidRDefault="003C7BA6" w:rsidP="003C7BA6">
      <w:pPr>
        <w:pStyle w:val="Heading4"/>
      </w:pPr>
      <w:r>
        <w:t xml:space="preserve">Saudi can substitute weapons in the short term and buy from Russia and China long term </w:t>
      </w:r>
    </w:p>
    <w:p w14:paraId="0EC202E0" w14:textId="77777777" w:rsidR="003C7BA6" w:rsidRDefault="003C7BA6" w:rsidP="003C7BA6">
      <w:r>
        <w:t xml:space="preserve">Ray </w:t>
      </w:r>
      <w:r w:rsidRPr="0059221F">
        <w:rPr>
          <w:rStyle w:val="Style13ptBold"/>
        </w:rPr>
        <w:t>Rounds 19</w:t>
      </w:r>
      <w:r>
        <w:t>, Ph.D. candidate at Georgetown University in International Relations, 4/16/19, “THE CASE AGAINST ARMS EMBARGOS, EVEN FOR SAUDI ARABIA,” https://warontherocks.com/2019/04/the-case-against-arms-embargos-even-for-saudi-arabia/</w:t>
      </w:r>
    </w:p>
    <w:p w14:paraId="43F51002" w14:textId="77777777" w:rsidR="003C7BA6" w:rsidRPr="0059221F" w:rsidRDefault="003C7BA6" w:rsidP="003C7BA6">
      <w:pPr>
        <w:rPr>
          <w:sz w:val="16"/>
        </w:rPr>
      </w:pPr>
      <w:r w:rsidRPr="0059221F">
        <w:rPr>
          <w:sz w:val="16"/>
        </w:rPr>
        <w:t>What About Saudi Arabia?</w:t>
      </w:r>
    </w:p>
    <w:p w14:paraId="2B740541" w14:textId="77777777" w:rsidR="003C7BA6" w:rsidRPr="0059221F" w:rsidRDefault="003C7BA6" w:rsidP="003C7BA6">
      <w:pPr>
        <w:rPr>
          <w:sz w:val="16"/>
        </w:rPr>
      </w:pPr>
      <w:r w:rsidRPr="0059221F">
        <w:rPr>
          <w:sz w:val="16"/>
        </w:rPr>
        <w:t xml:space="preserve">In sum, </w:t>
      </w:r>
      <w:r w:rsidRPr="0059221F">
        <w:rPr>
          <w:rStyle w:val="StyleUnderline"/>
        </w:rPr>
        <w:t>more restrictive arms</w:t>
      </w:r>
      <w:r w:rsidRPr="0059221F">
        <w:rPr>
          <w:sz w:val="16"/>
        </w:rPr>
        <w:t xml:space="preserve"> sales, delivery suspensions, </w:t>
      </w:r>
      <w:r w:rsidRPr="0059221F">
        <w:rPr>
          <w:rStyle w:val="StyleUnderline"/>
        </w:rPr>
        <w:t xml:space="preserve">or </w:t>
      </w:r>
      <w:r w:rsidRPr="0059221F">
        <w:rPr>
          <w:rStyle w:val="Emphasis"/>
        </w:rPr>
        <w:t xml:space="preserve">outright </w:t>
      </w:r>
      <w:r w:rsidRPr="00861EE4">
        <w:rPr>
          <w:rStyle w:val="Emphasis"/>
          <w:highlight w:val="yellow"/>
        </w:rPr>
        <w:t>embargos</w:t>
      </w:r>
      <w:r w:rsidRPr="00861EE4">
        <w:rPr>
          <w:sz w:val="16"/>
          <w:highlight w:val="yellow"/>
        </w:rPr>
        <w:t xml:space="preserve"> </w:t>
      </w:r>
      <w:r w:rsidRPr="00861EE4">
        <w:rPr>
          <w:rStyle w:val="StyleUnderline"/>
          <w:highlight w:val="yellow"/>
        </w:rPr>
        <w:t xml:space="preserve">are </w:t>
      </w:r>
      <w:r w:rsidRPr="00861EE4">
        <w:rPr>
          <w:rStyle w:val="Emphasis"/>
          <w:highlight w:val="yellow"/>
        </w:rPr>
        <w:t>unlikely to succeed</w:t>
      </w:r>
      <w:r w:rsidRPr="0059221F">
        <w:rPr>
          <w:rStyle w:val="StyleUnderline"/>
        </w:rPr>
        <w:t xml:space="preserve"> in policy coercion</w:t>
      </w:r>
      <w:r w:rsidRPr="0059221F">
        <w:rPr>
          <w:sz w:val="16"/>
        </w:rPr>
        <w:t xml:space="preserve">. While arms transfers provide an avenue of influence, </w:t>
      </w:r>
      <w:r w:rsidRPr="0059221F">
        <w:rPr>
          <w:rStyle w:val="Emphasis"/>
        </w:rPr>
        <w:t>embargos often lead to diversification</w:t>
      </w:r>
      <w:r w:rsidRPr="0059221F">
        <w:rPr>
          <w:rStyle w:val="StyleUnderline"/>
        </w:rPr>
        <w:t>, not desired policy changes</w:t>
      </w:r>
      <w:r w:rsidRPr="0059221F">
        <w:rPr>
          <w:sz w:val="16"/>
        </w:rPr>
        <w:t>. Additionally, fears of technology transfer and direct offsets creating a competitor out of every client are generally unfounded in the high-end market in which the United States generally deals. Finally, while the large domestic market provides the United States the luxury of sacrificing financial gains for political influence, sometimes economics do matter, particularly when it comes to saving a production line for future flexibility.</w:t>
      </w:r>
    </w:p>
    <w:p w14:paraId="1CFA5101" w14:textId="77777777" w:rsidR="003C7BA6" w:rsidRPr="0059221F" w:rsidRDefault="003C7BA6" w:rsidP="003C7BA6">
      <w:pPr>
        <w:rPr>
          <w:sz w:val="16"/>
        </w:rPr>
      </w:pPr>
      <w:r w:rsidRPr="0059221F">
        <w:rPr>
          <w:rStyle w:val="StyleUnderline"/>
        </w:rPr>
        <w:t>These conclusions should therefore inform U.S. policy on Saudi Arabia</w:t>
      </w:r>
      <w:r w:rsidRPr="0059221F">
        <w:rPr>
          <w:sz w:val="16"/>
        </w:rPr>
        <w:t xml:space="preserve">. The intent here is not to argue the moral or ethical responsibility of U.S. leaders in responding to Saudi Arabia’s execution of journalists or tactics in the war in Yemen. </w:t>
      </w:r>
      <w:r w:rsidRPr="00861EE4">
        <w:rPr>
          <w:rStyle w:val="StyleUnderline"/>
          <w:highlight w:val="yellow"/>
        </w:rPr>
        <w:t>It is natural to see</w:t>
      </w:r>
      <w:r w:rsidRPr="0059221F">
        <w:rPr>
          <w:rStyle w:val="StyleUnderline"/>
        </w:rPr>
        <w:t xml:space="preserve"> the </w:t>
      </w:r>
      <w:r w:rsidRPr="00861EE4">
        <w:rPr>
          <w:rStyle w:val="StyleUnderline"/>
          <w:highlight w:val="yellow"/>
        </w:rPr>
        <w:t>horror</w:t>
      </w:r>
      <w:r w:rsidRPr="0059221F">
        <w:rPr>
          <w:rStyle w:val="StyleUnderline"/>
        </w:rPr>
        <w:t xml:space="preserve"> wrought </w:t>
      </w:r>
      <w:r w:rsidRPr="00861EE4">
        <w:rPr>
          <w:rStyle w:val="StyleUnderline"/>
          <w:highlight w:val="yellow"/>
        </w:rPr>
        <w:t>in Yemen</w:t>
      </w:r>
      <w:r w:rsidRPr="0059221F">
        <w:rPr>
          <w:rStyle w:val="StyleUnderline"/>
        </w:rPr>
        <w:t xml:space="preserve"> and want to take any actions necessary to stop it. </w:t>
      </w:r>
      <w:r w:rsidRPr="00861EE4">
        <w:rPr>
          <w:rStyle w:val="StyleUnderline"/>
          <w:highlight w:val="yellow"/>
        </w:rPr>
        <w:t>However</w:t>
      </w:r>
      <w:r w:rsidRPr="0059221F">
        <w:rPr>
          <w:rStyle w:val="StyleUnderline"/>
        </w:rPr>
        <w:t>, I ultimately argue against a Saudi embargo</w:t>
      </w:r>
      <w:r w:rsidRPr="0059221F">
        <w:rPr>
          <w:sz w:val="16"/>
        </w:rPr>
        <w:t xml:space="preserve">. This is not because, as the president has argued, it might cost a few billion dollars and some hundreds of defense industry jobs. As others have pointed out, the economic impact of Saudi arms purchases on the U.S. defense industry is relatively small. Rather, </w:t>
      </w:r>
      <w:r w:rsidRPr="008F1530">
        <w:rPr>
          <w:rStyle w:val="Emphasis"/>
        </w:rPr>
        <w:t xml:space="preserve">embargoing Saudi Arabia is unlikely to fundamentally </w:t>
      </w:r>
      <w:r w:rsidRPr="00861EE4">
        <w:rPr>
          <w:rStyle w:val="Emphasis"/>
          <w:highlight w:val="yellow"/>
        </w:rPr>
        <w:t>alter</w:t>
      </w:r>
      <w:r w:rsidRPr="008F1530">
        <w:rPr>
          <w:rStyle w:val="Emphasis"/>
        </w:rPr>
        <w:t xml:space="preserve"> Saudi</w:t>
      </w:r>
      <w:r w:rsidRPr="0059221F">
        <w:rPr>
          <w:rStyle w:val="Emphasis"/>
        </w:rPr>
        <w:t xml:space="preserve"> </w:t>
      </w:r>
      <w:r w:rsidRPr="00861EE4">
        <w:rPr>
          <w:rStyle w:val="Emphasis"/>
          <w:highlight w:val="yellow"/>
        </w:rPr>
        <w:t>policies</w:t>
      </w:r>
      <w:r w:rsidRPr="00861EE4">
        <w:rPr>
          <w:sz w:val="16"/>
          <w:highlight w:val="yellow"/>
        </w:rPr>
        <w:t xml:space="preserve">, </w:t>
      </w:r>
      <w:r w:rsidRPr="00861EE4">
        <w:rPr>
          <w:rStyle w:val="StyleUnderline"/>
          <w:highlight w:val="yellow"/>
        </w:rPr>
        <w:t>but likely to</w:t>
      </w:r>
      <w:r w:rsidRPr="0059221F">
        <w:rPr>
          <w:rStyle w:val="StyleUnderline"/>
        </w:rPr>
        <w:t xml:space="preserve"> further </w:t>
      </w:r>
      <w:r w:rsidRPr="00861EE4">
        <w:rPr>
          <w:rStyle w:val="Emphasis"/>
          <w:highlight w:val="yellow"/>
        </w:rPr>
        <w:t>damage U.S. ties</w:t>
      </w:r>
      <w:r w:rsidRPr="0059221F">
        <w:rPr>
          <w:rStyle w:val="Emphasis"/>
        </w:rPr>
        <w:t xml:space="preserve"> with Riyadh</w:t>
      </w:r>
      <w:r w:rsidRPr="0059221F">
        <w:rPr>
          <w:sz w:val="16"/>
        </w:rPr>
        <w:t>.</w:t>
      </w:r>
    </w:p>
    <w:p w14:paraId="4A02444B" w14:textId="77777777" w:rsidR="003C7BA6" w:rsidRPr="0059221F" w:rsidRDefault="003C7BA6" w:rsidP="003C7BA6">
      <w:pPr>
        <w:rPr>
          <w:sz w:val="16"/>
        </w:rPr>
      </w:pPr>
      <w:r w:rsidRPr="0059221F">
        <w:rPr>
          <w:sz w:val="16"/>
        </w:rPr>
        <w:t xml:space="preserve">In the near-term, </w:t>
      </w:r>
      <w:r w:rsidRPr="00861EE4">
        <w:rPr>
          <w:rStyle w:val="Emphasis"/>
          <w:highlight w:val="yellow"/>
        </w:rPr>
        <w:t>Saudi Arabia can substitute</w:t>
      </w:r>
      <w:r w:rsidRPr="0059221F">
        <w:rPr>
          <w:rStyle w:val="Emphasis"/>
        </w:rPr>
        <w:t xml:space="preserve"> other </w:t>
      </w:r>
      <w:r w:rsidRPr="00861EE4">
        <w:rPr>
          <w:rStyle w:val="Emphasis"/>
          <w:highlight w:val="yellow"/>
        </w:rPr>
        <w:t>weapons</w:t>
      </w:r>
      <w:r w:rsidRPr="0059221F">
        <w:rPr>
          <w:sz w:val="16"/>
        </w:rPr>
        <w:t xml:space="preserve">, </w:t>
      </w:r>
      <w:r w:rsidRPr="0059221F">
        <w:rPr>
          <w:rStyle w:val="StyleUnderline"/>
        </w:rPr>
        <w:t xml:space="preserve">such as the Eurofighter and Tornado, and “dumb bombs” instead of U.S.-built “smart weapons.” </w:t>
      </w:r>
      <w:r w:rsidRPr="00861EE4">
        <w:rPr>
          <w:rStyle w:val="StyleUnderline"/>
          <w:highlight w:val="yellow"/>
        </w:rPr>
        <w:t>The Saudis can also rely</w:t>
      </w:r>
      <w:r w:rsidRPr="0059221F">
        <w:rPr>
          <w:rStyle w:val="StyleUnderline"/>
        </w:rPr>
        <w:t xml:space="preserve"> more heavily </w:t>
      </w:r>
      <w:r w:rsidRPr="00861EE4">
        <w:rPr>
          <w:rStyle w:val="StyleUnderline"/>
          <w:highlight w:val="yellow"/>
        </w:rPr>
        <w:t>on</w:t>
      </w:r>
      <w:r w:rsidRPr="0059221F">
        <w:rPr>
          <w:rStyle w:val="StyleUnderline"/>
        </w:rPr>
        <w:t xml:space="preserve"> their </w:t>
      </w:r>
      <w:r w:rsidRPr="00861EE4">
        <w:rPr>
          <w:rStyle w:val="StyleUnderline"/>
          <w:highlight w:val="yellow"/>
        </w:rPr>
        <w:t xml:space="preserve">Emirati and Egyptian partners using </w:t>
      </w:r>
      <w:r w:rsidRPr="00861EE4">
        <w:rPr>
          <w:rStyle w:val="Emphasis"/>
          <w:highlight w:val="yellow"/>
        </w:rPr>
        <w:t>non-U.S.</w:t>
      </w:r>
      <w:r w:rsidRPr="0059221F">
        <w:rPr>
          <w:rStyle w:val="Emphasis"/>
        </w:rPr>
        <w:t xml:space="preserve"> produced </w:t>
      </w:r>
      <w:r w:rsidRPr="00861EE4">
        <w:rPr>
          <w:rStyle w:val="Emphasis"/>
          <w:highlight w:val="yellow"/>
        </w:rPr>
        <w:t>arms</w:t>
      </w:r>
      <w:r w:rsidRPr="00861EE4">
        <w:rPr>
          <w:sz w:val="16"/>
          <w:highlight w:val="yellow"/>
        </w:rPr>
        <w:t xml:space="preserve">. </w:t>
      </w:r>
      <w:r w:rsidRPr="00861EE4">
        <w:rPr>
          <w:rStyle w:val="StyleUnderline"/>
          <w:highlight w:val="yellow"/>
        </w:rPr>
        <w:t>In the</w:t>
      </w:r>
      <w:r w:rsidRPr="0059221F">
        <w:rPr>
          <w:rStyle w:val="StyleUnderline"/>
        </w:rPr>
        <w:t xml:space="preserve"> medium to </w:t>
      </w:r>
      <w:r w:rsidRPr="00861EE4">
        <w:rPr>
          <w:rStyle w:val="StyleUnderline"/>
          <w:highlight w:val="yellow"/>
        </w:rPr>
        <w:t>long term</w:t>
      </w:r>
      <w:r w:rsidRPr="0059221F">
        <w:rPr>
          <w:rStyle w:val="StyleUnderline"/>
        </w:rPr>
        <w:t xml:space="preserve">, such </w:t>
      </w:r>
      <w:r w:rsidRPr="00861EE4">
        <w:rPr>
          <w:rStyle w:val="StyleUnderline"/>
          <w:highlight w:val="yellow"/>
        </w:rPr>
        <w:t>an embargo is likely to push the Kingdom to</w:t>
      </w:r>
      <w:r w:rsidRPr="0059221F">
        <w:rPr>
          <w:sz w:val="16"/>
        </w:rPr>
        <w:t xml:space="preserve"> </w:t>
      </w:r>
      <w:r w:rsidRPr="0059221F">
        <w:rPr>
          <w:rStyle w:val="Emphasis"/>
        </w:rPr>
        <w:t xml:space="preserve">greater arms </w:t>
      </w:r>
      <w:r w:rsidRPr="00861EE4">
        <w:rPr>
          <w:rStyle w:val="Emphasis"/>
          <w:highlight w:val="yellow"/>
        </w:rPr>
        <w:t>diversification</w:t>
      </w:r>
      <w:r w:rsidRPr="0059221F">
        <w:rPr>
          <w:rStyle w:val="Emphasis"/>
        </w:rPr>
        <w:t>.</w:t>
      </w:r>
      <w:r w:rsidRPr="0059221F">
        <w:rPr>
          <w:sz w:val="16"/>
        </w:rPr>
        <w:t xml:space="preserve"> If history is any guide, </w:t>
      </w:r>
      <w:r w:rsidRPr="0059221F">
        <w:rPr>
          <w:rStyle w:val="StyleUnderline"/>
        </w:rPr>
        <w:t xml:space="preserve">the </w:t>
      </w:r>
      <w:r w:rsidRPr="0059221F">
        <w:rPr>
          <w:rStyle w:val="Emphasis"/>
        </w:rPr>
        <w:t>U</w:t>
      </w:r>
      <w:r w:rsidRPr="0059221F">
        <w:rPr>
          <w:rStyle w:val="StyleUnderline"/>
        </w:rPr>
        <w:t xml:space="preserve">nited </w:t>
      </w:r>
      <w:r w:rsidRPr="0059221F">
        <w:rPr>
          <w:rStyle w:val="Emphasis"/>
        </w:rPr>
        <w:t>S</w:t>
      </w:r>
      <w:r w:rsidRPr="0059221F">
        <w:rPr>
          <w:rStyle w:val="StyleUnderline"/>
        </w:rPr>
        <w:t xml:space="preserve">tates will eventually lift any potential arms embargo with little change in Saudi behavior, but only after having provided </w:t>
      </w:r>
      <w:r w:rsidRPr="00861EE4">
        <w:rPr>
          <w:rStyle w:val="StyleUnderline"/>
          <w:highlight w:val="yellow"/>
        </w:rPr>
        <w:t>an opportunity for</w:t>
      </w:r>
      <w:r w:rsidRPr="0059221F">
        <w:rPr>
          <w:rStyle w:val="StyleUnderline"/>
        </w:rPr>
        <w:t xml:space="preserve"> </w:t>
      </w:r>
      <w:r w:rsidRPr="0059221F">
        <w:rPr>
          <w:rStyle w:val="Emphasis"/>
        </w:rPr>
        <w:t>adversary states</w:t>
      </w:r>
      <w:r w:rsidRPr="0059221F">
        <w:rPr>
          <w:sz w:val="16"/>
        </w:rPr>
        <w:t xml:space="preserve"> </w:t>
      </w:r>
      <w:r w:rsidRPr="0059221F">
        <w:rPr>
          <w:rStyle w:val="StyleUnderline"/>
        </w:rPr>
        <w:t xml:space="preserve">such as </w:t>
      </w:r>
      <w:r w:rsidRPr="00861EE4">
        <w:rPr>
          <w:rStyle w:val="Emphasis"/>
          <w:highlight w:val="yellow"/>
        </w:rPr>
        <w:t>Russia</w:t>
      </w:r>
      <w:r w:rsidRPr="00861EE4">
        <w:rPr>
          <w:rStyle w:val="StyleUnderline"/>
          <w:highlight w:val="yellow"/>
        </w:rPr>
        <w:t xml:space="preserve"> and </w:t>
      </w:r>
      <w:r w:rsidRPr="00861EE4">
        <w:rPr>
          <w:rStyle w:val="Emphasis"/>
          <w:highlight w:val="yellow"/>
        </w:rPr>
        <w:t>China</w:t>
      </w:r>
      <w:r w:rsidRPr="00861EE4">
        <w:rPr>
          <w:sz w:val="16"/>
          <w:highlight w:val="yellow"/>
        </w:rPr>
        <w:t xml:space="preserve"> </w:t>
      </w:r>
      <w:r w:rsidRPr="00861EE4">
        <w:rPr>
          <w:rStyle w:val="StyleUnderline"/>
          <w:highlight w:val="yellow"/>
        </w:rPr>
        <w:t>to gain a</w:t>
      </w:r>
      <w:r w:rsidRPr="0059221F">
        <w:rPr>
          <w:rStyle w:val="StyleUnderline"/>
        </w:rPr>
        <w:t xml:space="preserve"> </w:t>
      </w:r>
      <w:r w:rsidRPr="0059221F">
        <w:rPr>
          <w:rStyle w:val="Emphasis"/>
        </w:rPr>
        <w:t xml:space="preserve">strategic </w:t>
      </w:r>
      <w:r w:rsidRPr="00861EE4">
        <w:rPr>
          <w:rStyle w:val="Emphasis"/>
          <w:highlight w:val="yellow"/>
        </w:rPr>
        <w:t>foothold</w:t>
      </w:r>
      <w:r w:rsidRPr="0059221F">
        <w:rPr>
          <w:sz w:val="16"/>
        </w:rPr>
        <w:t xml:space="preserve"> </w:t>
      </w:r>
      <w:r w:rsidRPr="0059221F">
        <w:rPr>
          <w:rStyle w:val="StyleUnderline"/>
        </w:rPr>
        <w:t>in Riyadh</w:t>
      </w:r>
      <w:r w:rsidRPr="0059221F">
        <w:rPr>
          <w:sz w:val="16"/>
        </w:rPr>
        <w:t>.</w:t>
      </w:r>
    </w:p>
    <w:p w14:paraId="5402BC2C" w14:textId="77777777" w:rsidR="003C7BA6" w:rsidRDefault="003C7BA6" w:rsidP="003C7BA6"/>
    <w:p w14:paraId="07F9D667" w14:textId="77777777" w:rsidR="003C7BA6" w:rsidRDefault="003C7BA6" w:rsidP="003C7BA6">
      <w:pPr>
        <w:pStyle w:val="Heading4"/>
      </w:pPr>
      <w:r>
        <w:t>The aff pushes Saudi to Russia and China---they’ll have no choice</w:t>
      </w:r>
    </w:p>
    <w:p w14:paraId="16A2EEE8" w14:textId="77777777" w:rsidR="003C7BA6" w:rsidRDefault="003C7BA6" w:rsidP="003C7BA6">
      <w:r>
        <w:t xml:space="preserve">Natasha </w:t>
      </w:r>
      <w:r w:rsidRPr="00205AA6">
        <w:rPr>
          <w:rStyle w:val="Style13ptBold"/>
        </w:rPr>
        <w:t>Turak 18</w:t>
      </w:r>
      <w:r>
        <w:t>, CNBC Correspondent, 10/23/18, “Threats of US sanctions could accelerate a Saudi shift eastward,” https://www.cnbc.com/2018/10/23/threats-of-us-sanctions-could-accelerate-a-saudi-shift-eastward.html</w:t>
      </w:r>
    </w:p>
    <w:p w14:paraId="03B40AAF" w14:textId="77777777" w:rsidR="003C7BA6" w:rsidRDefault="003C7BA6" w:rsidP="003C7BA6">
      <w:pPr>
        <w:rPr>
          <w:sz w:val="16"/>
        </w:rPr>
      </w:pPr>
      <w:r w:rsidRPr="00205AA6">
        <w:rPr>
          <w:sz w:val="16"/>
        </w:rPr>
        <w:t>As the fallout over the killing of Saudi journalist and U.S. resident Jamal Khashoggi continues, age-old alliances are being tested.</w:t>
      </w:r>
    </w:p>
    <w:p w14:paraId="2D0A8B3B" w14:textId="77777777" w:rsidR="003C7BA6" w:rsidRDefault="003C7BA6" w:rsidP="003C7BA6">
      <w:pPr>
        <w:rPr>
          <w:sz w:val="16"/>
        </w:rPr>
      </w:pPr>
      <w:r w:rsidRPr="00205AA6">
        <w:rPr>
          <w:sz w:val="16"/>
        </w:rPr>
        <w:t xml:space="preserve">In contradiction to President Donald Trump, who has voiced opposition to any interference in U.S. weapons sales to Saudi Arabia, </w:t>
      </w:r>
      <w:r w:rsidRPr="00861EE4">
        <w:rPr>
          <w:rStyle w:val="StyleUnderline"/>
          <w:highlight w:val="yellow"/>
        </w:rPr>
        <w:t>members of Congress</w:t>
      </w:r>
      <w:r w:rsidRPr="00205AA6">
        <w:rPr>
          <w:rStyle w:val="StyleUnderline"/>
        </w:rPr>
        <w:t xml:space="preserve"> are openly </w:t>
      </w:r>
      <w:r w:rsidRPr="00861EE4">
        <w:rPr>
          <w:rStyle w:val="StyleUnderline"/>
          <w:highlight w:val="yellow"/>
        </w:rPr>
        <w:t>calling for</w:t>
      </w:r>
      <w:r w:rsidRPr="00205AA6">
        <w:rPr>
          <w:rStyle w:val="StyleUnderline"/>
        </w:rPr>
        <w:t xml:space="preserve"> sanctions on America’s number one arms customer</w:t>
      </w:r>
      <w:r w:rsidRPr="00205AA6">
        <w:rPr>
          <w:sz w:val="16"/>
        </w:rPr>
        <w:t>.</w:t>
      </w:r>
    </w:p>
    <w:p w14:paraId="088C1DFE" w14:textId="77777777" w:rsidR="003C7BA6" w:rsidRDefault="003C7BA6" w:rsidP="003C7BA6">
      <w:pPr>
        <w:rPr>
          <w:sz w:val="16"/>
        </w:rPr>
      </w:pPr>
      <w:r w:rsidRPr="00205AA6">
        <w:rPr>
          <w:sz w:val="16"/>
        </w:rPr>
        <w:t xml:space="preserve">German Chancellor Angela Merkel on Sunday announced a hold on arms sales to the kingdom for the time being, a move lauded by many in the international community. But some now fear </w:t>
      </w:r>
      <w:r w:rsidRPr="00205AA6">
        <w:rPr>
          <w:rStyle w:val="StyleUnderline"/>
        </w:rPr>
        <w:t xml:space="preserve">that </w:t>
      </w:r>
      <w:r w:rsidRPr="00861EE4">
        <w:rPr>
          <w:rStyle w:val="StyleUnderline"/>
          <w:highlight w:val="yellow"/>
        </w:rPr>
        <w:t>severing arms sales to the Saudis will</w:t>
      </w:r>
      <w:r w:rsidRPr="00205AA6">
        <w:rPr>
          <w:rStyle w:val="StyleUnderline"/>
        </w:rPr>
        <w:t xml:space="preserve"> simply </w:t>
      </w:r>
      <w:r w:rsidRPr="00861EE4">
        <w:rPr>
          <w:rStyle w:val="Emphasis"/>
          <w:highlight w:val="yellow"/>
        </w:rPr>
        <w:t>push them</w:t>
      </w:r>
      <w:r w:rsidRPr="00205AA6">
        <w:rPr>
          <w:rStyle w:val="Emphasis"/>
        </w:rPr>
        <w:t xml:space="preserve"> to turn </w:t>
      </w:r>
      <w:r w:rsidRPr="00861EE4">
        <w:rPr>
          <w:rStyle w:val="Emphasis"/>
          <w:highlight w:val="yellow"/>
        </w:rPr>
        <w:t>eastward</w:t>
      </w:r>
      <w:r w:rsidRPr="00205AA6">
        <w:rPr>
          <w:sz w:val="16"/>
        </w:rPr>
        <w:t>.</w:t>
      </w:r>
    </w:p>
    <w:p w14:paraId="02675EA9" w14:textId="77777777" w:rsidR="003C7BA6" w:rsidRDefault="003C7BA6" w:rsidP="003C7BA6">
      <w:pPr>
        <w:rPr>
          <w:sz w:val="16"/>
        </w:rPr>
      </w:pPr>
      <w:r w:rsidRPr="00205AA6">
        <w:rPr>
          <w:sz w:val="16"/>
        </w:rPr>
        <w:t>“</w:t>
      </w:r>
      <w:r w:rsidRPr="00205AA6">
        <w:rPr>
          <w:rStyle w:val="StyleUnderline"/>
        </w:rPr>
        <w:t xml:space="preserve">If the U.S. and West in general move toward some meaningful sanctions of Saudi Arabia, </w:t>
      </w:r>
      <w:r w:rsidRPr="00861EE4">
        <w:rPr>
          <w:rStyle w:val="StyleUnderline"/>
          <w:highlight w:val="yellow"/>
        </w:rPr>
        <w:t>we would be joking to imagine</w:t>
      </w:r>
      <w:r w:rsidRPr="00205AA6">
        <w:rPr>
          <w:rStyle w:val="StyleUnderline"/>
        </w:rPr>
        <w:t xml:space="preserve"> that </w:t>
      </w:r>
      <w:r w:rsidRPr="00861EE4">
        <w:rPr>
          <w:rStyle w:val="StyleUnderline"/>
          <w:highlight w:val="yellow"/>
        </w:rPr>
        <w:t>the Saudis would just</w:t>
      </w:r>
      <w:r w:rsidRPr="00205AA6">
        <w:rPr>
          <w:rStyle w:val="StyleUnderline"/>
        </w:rPr>
        <w:t xml:space="preserve"> sit down and </w:t>
      </w:r>
      <w:r w:rsidRPr="00861EE4">
        <w:rPr>
          <w:rStyle w:val="StyleUnderline"/>
          <w:highlight w:val="yellow"/>
        </w:rPr>
        <w:t>accept it</w:t>
      </w:r>
      <w:r w:rsidRPr="00205AA6">
        <w:rPr>
          <w:sz w:val="16"/>
        </w:rPr>
        <w:t>,” Ayham Kamel, head of Eurasia Group’s Middle East and North Africa practice, told CNBC’s “Squawk Box Europe” Monday.</w:t>
      </w:r>
    </w:p>
    <w:p w14:paraId="52A73483" w14:textId="77777777" w:rsidR="003C7BA6" w:rsidRPr="00205AA6" w:rsidRDefault="003C7BA6" w:rsidP="003C7BA6">
      <w:pPr>
        <w:rPr>
          <w:sz w:val="16"/>
        </w:rPr>
      </w:pPr>
      <w:r w:rsidRPr="00205AA6">
        <w:rPr>
          <w:sz w:val="16"/>
        </w:rPr>
        <w:t>“</w:t>
      </w:r>
      <w:r w:rsidRPr="00861EE4">
        <w:rPr>
          <w:rStyle w:val="StyleUnderline"/>
          <w:highlight w:val="yellow"/>
        </w:rPr>
        <w:t>The Saudis</w:t>
      </w:r>
      <w:r w:rsidRPr="00205AA6">
        <w:rPr>
          <w:sz w:val="16"/>
        </w:rPr>
        <w:t xml:space="preserve"> I think </w:t>
      </w:r>
      <w:r w:rsidRPr="00861EE4">
        <w:rPr>
          <w:rStyle w:val="StyleUnderline"/>
          <w:highlight w:val="yellow"/>
        </w:rPr>
        <w:t>will</w:t>
      </w:r>
      <w:r w:rsidRPr="00205AA6">
        <w:rPr>
          <w:rStyle w:val="StyleUnderline"/>
        </w:rPr>
        <w:t xml:space="preserve"> begin to </w:t>
      </w:r>
      <w:r w:rsidRPr="00861EE4">
        <w:rPr>
          <w:rStyle w:val="StyleUnderline"/>
          <w:highlight w:val="yellow"/>
        </w:rPr>
        <w:t>tilt</w:t>
      </w:r>
      <w:r w:rsidRPr="00205AA6">
        <w:rPr>
          <w:sz w:val="16"/>
        </w:rPr>
        <w:t xml:space="preserve"> — they were already doing that beforehand — </w:t>
      </w:r>
      <w:r w:rsidRPr="00861EE4">
        <w:rPr>
          <w:rStyle w:val="StyleUnderline"/>
          <w:highlight w:val="yellow"/>
        </w:rPr>
        <w:t>they’ll</w:t>
      </w:r>
      <w:r w:rsidRPr="00205AA6">
        <w:rPr>
          <w:rStyle w:val="StyleUnderline"/>
        </w:rPr>
        <w:t xml:space="preserve"> be </w:t>
      </w:r>
      <w:r w:rsidRPr="00861EE4">
        <w:rPr>
          <w:rStyle w:val="Emphasis"/>
          <w:highlight w:val="yellow"/>
        </w:rPr>
        <w:t>do</w:t>
      </w:r>
      <w:r w:rsidRPr="00205AA6">
        <w:rPr>
          <w:rStyle w:val="Emphasis"/>
        </w:rPr>
        <w:t xml:space="preserve">ing </w:t>
      </w:r>
      <w:r w:rsidRPr="00861EE4">
        <w:rPr>
          <w:rStyle w:val="Emphasis"/>
          <w:highlight w:val="yellow"/>
        </w:rPr>
        <w:t>more business with China and Russia</w:t>
      </w:r>
      <w:r w:rsidRPr="00205AA6">
        <w:rPr>
          <w:sz w:val="16"/>
        </w:rPr>
        <w:t>. I doubt Mr. Putin would’ve given the Saudis much trouble with this crisis as Mr. Trump has.”</w:t>
      </w:r>
    </w:p>
    <w:p w14:paraId="73966B7E" w14:textId="77777777" w:rsidR="003C7BA6" w:rsidRDefault="003C7BA6" w:rsidP="003C7BA6"/>
    <w:p w14:paraId="6CA6B2D0" w14:textId="77777777" w:rsidR="003C7BA6" w:rsidRDefault="003C7BA6" w:rsidP="003C7BA6">
      <w:pPr>
        <w:pStyle w:val="Heading4"/>
      </w:pPr>
      <w:r>
        <w:t>Selling military hardware is a natural progression for Sino-Saudi relations</w:t>
      </w:r>
    </w:p>
    <w:p w14:paraId="5226C115" w14:textId="77777777" w:rsidR="003C7BA6" w:rsidRDefault="003C7BA6" w:rsidP="003C7BA6">
      <w:r>
        <w:t xml:space="preserve">Sarah </w:t>
      </w:r>
      <w:r w:rsidRPr="002F1356">
        <w:rPr>
          <w:rStyle w:val="Style13ptBold"/>
        </w:rPr>
        <w:t>Zheng 18</w:t>
      </w:r>
      <w:r>
        <w:t>, writer for the South China Morning Post, 10/17/18, “China may seek to boost ties with Saudi Arabia but it ‘can’t fill US arms sales gap’,” https://www.scmp.com/news/china/diplomacy/article/2168849/china-may-seek-boost-ties-saudi-arabia-it-cant-fill-us-arms</w:t>
      </w:r>
    </w:p>
    <w:p w14:paraId="33CA35A5" w14:textId="77777777" w:rsidR="003C7BA6" w:rsidRPr="00925DD8" w:rsidRDefault="003C7BA6" w:rsidP="003C7BA6">
      <w:pPr>
        <w:rPr>
          <w:sz w:val="16"/>
        </w:rPr>
      </w:pPr>
      <w:r w:rsidRPr="00861EE4">
        <w:rPr>
          <w:rStyle w:val="StyleUnderline"/>
          <w:highlight w:val="yellow"/>
        </w:rPr>
        <w:t>Saudi Arabia has</w:t>
      </w:r>
      <w:r w:rsidRPr="002F1356">
        <w:rPr>
          <w:rStyle w:val="StyleUnderline"/>
        </w:rPr>
        <w:t xml:space="preserve"> long </w:t>
      </w:r>
      <w:r w:rsidRPr="00861EE4">
        <w:rPr>
          <w:rStyle w:val="StyleUnderline"/>
          <w:highlight w:val="yellow"/>
        </w:rPr>
        <w:t xml:space="preserve">sought to </w:t>
      </w:r>
      <w:r w:rsidRPr="00861EE4">
        <w:rPr>
          <w:rStyle w:val="Emphasis"/>
          <w:highlight w:val="yellow"/>
        </w:rPr>
        <w:t>diversify</w:t>
      </w:r>
      <w:r w:rsidRPr="002F1356">
        <w:rPr>
          <w:rStyle w:val="StyleUnderline"/>
        </w:rPr>
        <w:t xml:space="preserve"> away </w:t>
      </w:r>
      <w:r w:rsidRPr="00861EE4">
        <w:rPr>
          <w:rStyle w:val="StyleUnderline"/>
          <w:highlight w:val="yellow"/>
        </w:rPr>
        <w:t>from</w:t>
      </w:r>
      <w:r w:rsidRPr="002F1356">
        <w:rPr>
          <w:rStyle w:val="StyleUnderline"/>
        </w:rPr>
        <w:t xml:space="preserve"> its </w:t>
      </w:r>
      <w:r w:rsidRPr="00861EE4">
        <w:rPr>
          <w:rStyle w:val="StyleUnderline"/>
          <w:highlight w:val="yellow"/>
        </w:rPr>
        <w:t>reliance on the US and</w:t>
      </w:r>
      <w:r w:rsidRPr="002F1356">
        <w:rPr>
          <w:rStyle w:val="StyleUnderline"/>
        </w:rPr>
        <w:t xml:space="preserve"> has increasingly </w:t>
      </w:r>
      <w:r w:rsidRPr="00861EE4">
        <w:rPr>
          <w:rStyle w:val="StyleUnderline"/>
          <w:highlight w:val="yellow"/>
        </w:rPr>
        <w:t>stepped up</w:t>
      </w:r>
      <w:r w:rsidRPr="002F1356">
        <w:rPr>
          <w:rStyle w:val="StyleUnderline"/>
        </w:rPr>
        <w:t xml:space="preserve"> its </w:t>
      </w:r>
      <w:r w:rsidRPr="00861EE4">
        <w:rPr>
          <w:rStyle w:val="StyleUnderline"/>
          <w:highlight w:val="yellow"/>
        </w:rPr>
        <w:t>engagement with China</w:t>
      </w:r>
      <w:r w:rsidRPr="00925DD8">
        <w:rPr>
          <w:sz w:val="16"/>
        </w:rPr>
        <w:t>, its largest trading partner with US$42.36 billion in bilateral trade in 2017. Last March, the two countries also signed US$65 billion worth of deals in areas ranging from energy to space technology.</w:t>
      </w:r>
    </w:p>
    <w:p w14:paraId="6F78CDCF" w14:textId="77777777" w:rsidR="003C7BA6" w:rsidRPr="00925DD8" w:rsidRDefault="003C7BA6" w:rsidP="003C7BA6">
      <w:pPr>
        <w:rPr>
          <w:sz w:val="16"/>
        </w:rPr>
      </w:pPr>
      <w:r w:rsidRPr="00861EE4">
        <w:rPr>
          <w:rStyle w:val="StyleUnderline"/>
          <w:highlight w:val="yellow"/>
        </w:rPr>
        <w:t>The Arab nation could turn to</w:t>
      </w:r>
      <w:r w:rsidRPr="002F1356">
        <w:rPr>
          <w:rStyle w:val="StyleUnderline"/>
        </w:rPr>
        <w:t xml:space="preserve"> countries such as </w:t>
      </w:r>
      <w:r w:rsidRPr="00861EE4">
        <w:rPr>
          <w:rStyle w:val="Emphasis"/>
          <w:highlight w:val="yellow"/>
        </w:rPr>
        <w:t>China</w:t>
      </w:r>
      <w:r w:rsidRPr="00861EE4">
        <w:rPr>
          <w:rStyle w:val="StyleUnderline"/>
          <w:highlight w:val="yellow"/>
        </w:rPr>
        <w:t xml:space="preserve"> and </w:t>
      </w:r>
      <w:r w:rsidRPr="00861EE4">
        <w:rPr>
          <w:rStyle w:val="Emphasis"/>
          <w:highlight w:val="yellow"/>
        </w:rPr>
        <w:t>Russia</w:t>
      </w:r>
      <w:r w:rsidRPr="00861EE4">
        <w:rPr>
          <w:sz w:val="16"/>
          <w:highlight w:val="yellow"/>
        </w:rPr>
        <w:t xml:space="preserve"> </w:t>
      </w:r>
      <w:r w:rsidRPr="00861EE4">
        <w:rPr>
          <w:rStyle w:val="StyleUnderline"/>
          <w:highlight w:val="yellow"/>
        </w:rPr>
        <w:t>to</w:t>
      </w:r>
      <w:r w:rsidRPr="002F1356">
        <w:rPr>
          <w:rStyle w:val="StyleUnderline"/>
        </w:rPr>
        <w:t xml:space="preserve"> help </w:t>
      </w:r>
      <w:r w:rsidRPr="00861EE4">
        <w:rPr>
          <w:rStyle w:val="Emphasis"/>
          <w:highlight w:val="yellow"/>
        </w:rPr>
        <w:t>fulfil its military needs</w:t>
      </w:r>
      <w:r w:rsidRPr="00925DD8">
        <w:rPr>
          <w:sz w:val="16"/>
        </w:rPr>
        <w:t xml:space="preserve"> </w:t>
      </w:r>
      <w:r w:rsidRPr="002F1356">
        <w:rPr>
          <w:rStyle w:val="StyleUnderline"/>
        </w:rPr>
        <w:t>if US sanctions were imposed</w:t>
      </w:r>
      <w:r w:rsidRPr="00925DD8">
        <w:rPr>
          <w:sz w:val="16"/>
        </w:rPr>
        <w:t>, a step that would “create an economic disaster that would rock the entire world”, according to a widely cited opinion piece by the general manager of the Saudi-owned Al Arabiya news channel.</w:t>
      </w:r>
    </w:p>
    <w:p w14:paraId="087C7A5C" w14:textId="77777777" w:rsidR="003C7BA6" w:rsidRPr="00925DD8" w:rsidRDefault="003C7BA6" w:rsidP="003C7BA6">
      <w:pPr>
        <w:rPr>
          <w:sz w:val="16"/>
        </w:rPr>
      </w:pPr>
      <w:r w:rsidRPr="00925DD8">
        <w:rPr>
          <w:sz w:val="16"/>
        </w:rPr>
        <w:t>In the editorial, Turki Aldakhil said Saudi Arabia – the world’s largest oil exporter – was considering more than 30 countermeasures to be taken against the US, including trading oil in yuan instead of the US dollar.</w:t>
      </w:r>
    </w:p>
    <w:p w14:paraId="2A6ECE26" w14:textId="77777777" w:rsidR="003C7BA6" w:rsidRPr="00925DD8" w:rsidRDefault="003C7BA6" w:rsidP="003C7BA6">
      <w:pPr>
        <w:rPr>
          <w:sz w:val="16"/>
        </w:rPr>
      </w:pPr>
      <w:r w:rsidRPr="00925DD8">
        <w:rPr>
          <w:sz w:val="16"/>
        </w:rPr>
        <w:t>But in the military realm, China’s arms exports to Saudi Arabia lag far behind those of the US and its European allies. Beijing exported only around US$20 million in arms last year compared to US$3.4 billion from Washington, according to data from the Stockholm International Peace Research Institute, a Swedish think tank.</w:t>
      </w:r>
    </w:p>
    <w:p w14:paraId="77E76084" w14:textId="77777777" w:rsidR="003C7BA6" w:rsidRPr="00925DD8" w:rsidRDefault="003C7BA6" w:rsidP="003C7BA6">
      <w:pPr>
        <w:rPr>
          <w:sz w:val="16"/>
        </w:rPr>
      </w:pPr>
      <w:r w:rsidRPr="00925DD8">
        <w:rPr>
          <w:sz w:val="16"/>
        </w:rPr>
        <w:t xml:space="preserve">Jonathan Fulton, assistant professor of political science at Zayed University in Abu Dhabi, said </w:t>
      </w:r>
      <w:r w:rsidRPr="00861EE4">
        <w:rPr>
          <w:rStyle w:val="StyleUnderline"/>
          <w:highlight w:val="yellow"/>
        </w:rPr>
        <w:t>China had grown more serious in its</w:t>
      </w:r>
      <w:r w:rsidRPr="00925DD8">
        <w:rPr>
          <w:rStyle w:val="StyleUnderline"/>
        </w:rPr>
        <w:t xml:space="preserve"> regional </w:t>
      </w:r>
      <w:r w:rsidRPr="00861EE4">
        <w:rPr>
          <w:rStyle w:val="StyleUnderline"/>
          <w:highlight w:val="yellow"/>
        </w:rPr>
        <w:t>arms relationships with Gulf states</w:t>
      </w:r>
      <w:r w:rsidRPr="00925DD8">
        <w:rPr>
          <w:rStyle w:val="StyleUnderline"/>
        </w:rPr>
        <w:t xml:space="preserve"> in recent years, </w:t>
      </w:r>
      <w:r w:rsidRPr="00861EE4">
        <w:rPr>
          <w:rStyle w:val="StyleUnderline"/>
          <w:highlight w:val="yellow"/>
        </w:rPr>
        <w:t>with</w:t>
      </w:r>
      <w:r w:rsidRPr="00925DD8">
        <w:rPr>
          <w:rStyle w:val="StyleUnderline"/>
        </w:rPr>
        <w:t xml:space="preserve"> the </w:t>
      </w:r>
      <w:r w:rsidRPr="00861EE4">
        <w:rPr>
          <w:rStyle w:val="StyleUnderline"/>
          <w:highlight w:val="yellow"/>
        </w:rPr>
        <w:t>potential to serve as a “wedge” as US-Saudi relations fray</w:t>
      </w:r>
      <w:r w:rsidRPr="00925DD8">
        <w:rPr>
          <w:rStyle w:val="StyleUnderline"/>
        </w:rPr>
        <w:t xml:space="preserve">ed. Along with Riyadh’s previous indications that it was willing to consider </w:t>
      </w:r>
      <w:r w:rsidRPr="00925DD8">
        <w:rPr>
          <w:rStyle w:val="Emphasis"/>
        </w:rPr>
        <w:t>funding in yuan</w:t>
      </w:r>
      <w:r w:rsidRPr="00925DD8">
        <w:rPr>
          <w:rStyle w:val="StyleUnderline"/>
        </w:rPr>
        <w:t xml:space="preserve">, </w:t>
      </w:r>
      <w:r w:rsidRPr="00861EE4">
        <w:rPr>
          <w:rStyle w:val="StyleUnderline"/>
          <w:highlight w:val="yellow"/>
        </w:rPr>
        <w:t>increased arms sales would be a “</w:t>
      </w:r>
      <w:r w:rsidRPr="00861EE4">
        <w:rPr>
          <w:rStyle w:val="Emphasis"/>
          <w:highlight w:val="yellow"/>
        </w:rPr>
        <w:t>natural progression</w:t>
      </w:r>
      <w:r w:rsidRPr="00925DD8">
        <w:rPr>
          <w:sz w:val="16"/>
        </w:rPr>
        <w:t xml:space="preserve">” </w:t>
      </w:r>
      <w:r w:rsidRPr="00925DD8">
        <w:rPr>
          <w:rStyle w:val="StyleUnderline"/>
        </w:rPr>
        <w:t>of their relationship,</w:t>
      </w:r>
      <w:r w:rsidRPr="00925DD8">
        <w:rPr>
          <w:sz w:val="16"/>
        </w:rPr>
        <w:t xml:space="preserve"> he said.</w:t>
      </w:r>
    </w:p>
    <w:p w14:paraId="026EAA8F" w14:textId="77777777" w:rsidR="003C7BA6" w:rsidRDefault="003C7BA6" w:rsidP="003C7BA6">
      <w:pPr>
        <w:rPr>
          <w:sz w:val="16"/>
        </w:rPr>
      </w:pPr>
      <w:r w:rsidRPr="00925DD8">
        <w:rPr>
          <w:sz w:val="16"/>
        </w:rPr>
        <w:t>“</w:t>
      </w:r>
      <w:r w:rsidRPr="00925DD8">
        <w:rPr>
          <w:rStyle w:val="StyleUnderline"/>
        </w:rPr>
        <w:t xml:space="preserve">Part of the reason why [Saudi Arabia] is diversifying is there’s been so many kinds of </w:t>
      </w:r>
      <w:r w:rsidRPr="00925DD8">
        <w:rPr>
          <w:rStyle w:val="Emphasis"/>
        </w:rPr>
        <w:t>structural changes</w:t>
      </w:r>
      <w:r w:rsidRPr="00925DD8">
        <w:rPr>
          <w:sz w:val="16"/>
        </w:rPr>
        <w:t xml:space="preserve"> </w:t>
      </w:r>
      <w:r w:rsidRPr="00925DD8">
        <w:rPr>
          <w:rStyle w:val="StyleUnderline"/>
        </w:rPr>
        <w:t>in the relationship with the US</w:t>
      </w:r>
      <w:r w:rsidRPr="00925DD8">
        <w:rPr>
          <w:sz w:val="16"/>
        </w:rPr>
        <w:t>,” Fulton said. “Another important part is just obviously the commercial relationship and economic relationship between these Gulf states and China, with these energy exports. We’re seeing a lot more engagement both ways.”</w:t>
      </w:r>
    </w:p>
    <w:p w14:paraId="6A91D423" w14:textId="77777777" w:rsidR="003C7BA6" w:rsidRDefault="003C7BA6" w:rsidP="003C7BA6"/>
    <w:p w14:paraId="778438A7" w14:textId="77777777" w:rsidR="003C7BA6" w:rsidRPr="00420AB1" w:rsidRDefault="003C7BA6" w:rsidP="003C7BA6">
      <w:pPr>
        <w:pStyle w:val="Heading3"/>
      </w:pPr>
      <w:r w:rsidRPr="00420AB1">
        <w:t>Fill In Turn---</w:t>
      </w:r>
      <w:r>
        <w:t>Spillover</w:t>
      </w:r>
      <w:r w:rsidRPr="00420AB1">
        <w:t>---2NC</w:t>
      </w:r>
    </w:p>
    <w:p w14:paraId="267E4BC4" w14:textId="77777777" w:rsidR="003C7BA6" w:rsidRPr="00420AB1" w:rsidRDefault="003C7BA6" w:rsidP="003C7BA6">
      <w:pPr>
        <w:pStyle w:val="Heading4"/>
      </w:pPr>
      <w:r>
        <w:t xml:space="preserve">Revisionist suppliers </w:t>
      </w:r>
      <w:r w:rsidRPr="00420AB1">
        <w:t>deck</w:t>
      </w:r>
      <w:r>
        <w:t xml:space="preserve"> </w:t>
      </w:r>
      <w:r w:rsidRPr="00420AB1">
        <w:t xml:space="preserve">stability---all </w:t>
      </w:r>
      <w:r>
        <w:t xml:space="preserve">Gulf </w:t>
      </w:r>
      <w:r w:rsidRPr="00420AB1">
        <w:t xml:space="preserve">states </w:t>
      </w:r>
      <w:r>
        <w:t xml:space="preserve">allies </w:t>
      </w:r>
      <w:r w:rsidRPr="00420AB1">
        <w:t>will follow</w:t>
      </w:r>
    </w:p>
    <w:p w14:paraId="562D63A9" w14:textId="77777777" w:rsidR="003C7BA6" w:rsidRPr="00420AB1" w:rsidRDefault="003C7BA6" w:rsidP="003C7BA6">
      <w:r w:rsidRPr="00420AB1">
        <w:t xml:space="preserve">Oleg </w:t>
      </w:r>
      <w:r w:rsidRPr="00420AB1">
        <w:rPr>
          <w:rStyle w:val="Style13ptBold"/>
        </w:rPr>
        <w:t>Svet 16</w:t>
      </w:r>
      <w:r w:rsidRPr="00420AB1">
        <w:t>, Ph.D. in War and Defense Studies from King’s College, 9/26/16, “Why Congress Supports Saudi Arms Sales,” https://nationalinterest.org/feature/why-congress-supports-saudi-arms-sales-17840</w:t>
      </w:r>
    </w:p>
    <w:p w14:paraId="265532D9" w14:textId="77777777" w:rsidR="003C7BA6" w:rsidRPr="00420AB1" w:rsidRDefault="003C7BA6" w:rsidP="003C7BA6">
      <w:pPr>
        <w:rPr>
          <w:sz w:val="16"/>
        </w:rPr>
      </w:pPr>
      <w:r w:rsidRPr="00420AB1">
        <w:rPr>
          <w:rStyle w:val="StyleUnderline"/>
        </w:rPr>
        <w:t xml:space="preserve">Maintaining a robust </w:t>
      </w:r>
      <w:r w:rsidRPr="00861EE4">
        <w:rPr>
          <w:rStyle w:val="StyleUnderline"/>
          <w:highlight w:val="yellow"/>
        </w:rPr>
        <w:t>security cooperation</w:t>
      </w:r>
      <w:r w:rsidRPr="00420AB1">
        <w:rPr>
          <w:rStyle w:val="StyleUnderline"/>
        </w:rPr>
        <w:t xml:space="preserve"> relationship </w:t>
      </w:r>
      <w:r w:rsidRPr="00861EE4">
        <w:rPr>
          <w:rStyle w:val="StyleUnderline"/>
          <w:highlight w:val="yellow"/>
        </w:rPr>
        <w:t>with Saudi</w:t>
      </w:r>
      <w:r w:rsidRPr="00420AB1">
        <w:rPr>
          <w:rStyle w:val="StyleUnderline"/>
        </w:rPr>
        <w:t xml:space="preserve"> Arabia</w:t>
      </w:r>
      <w:r w:rsidRPr="00420AB1">
        <w:rPr>
          <w:sz w:val="16"/>
        </w:rPr>
        <w:t xml:space="preserve"> also </w:t>
      </w:r>
      <w:r w:rsidRPr="00861EE4">
        <w:rPr>
          <w:rStyle w:val="StyleUnderline"/>
          <w:highlight w:val="yellow"/>
        </w:rPr>
        <w:t xml:space="preserve">helps America's </w:t>
      </w:r>
      <w:r w:rsidRPr="00861EE4">
        <w:rPr>
          <w:rStyle w:val="Emphasis"/>
          <w:highlight w:val="yellow"/>
        </w:rPr>
        <w:t>defense industry</w:t>
      </w:r>
      <w:r w:rsidRPr="00420AB1">
        <w:rPr>
          <w:sz w:val="16"/>
        </w:rPr>
        <w:t xml:space="preserve"> </w:t>
      </w:r>
      <w:r w:rsidRPr="00420AB1">
        <w:rPr>
          <w:rStyle w:val="StyleUnderline"/>
        </w:rPr>
        <w:t xml:space="preserve">in the region as a whole. </w:t>
      </w:r>
      <w:r w:rsidRPr="00861EE4">
        <w:rPr>
          <w:rStyle w:val="StyleUnderline"/>
          <w:highlight w:val="yellow"/>
        </w:rPr>
        <w:t>Saudi</w:t>
      </w:r>
      <w:r w:rsidRPr="00420AB1">
        <w:rPr>
          <w:rStyle w:val="StyleUnderline"/>
        </w:rPr>
        <w:t xml:space="preserve"> Arabia </w:t>
      </w:r>
      <w:r w:rsidRPr="00861EE4">
        <w:rPr>
          <w:rStyle w:val="StyleUnderline"/>
          <w:highlight w:val="yellow"/>
        </w:rPr>
        <w:t>is the</w:t>
      </w:r>
      <w:r w:rsidRPr="00861EE4">
        <w:rPr>
          <w:sz w:val="16"/>
          <w:highlight w:val="yellow"/>
        </w:rPr>
        <w:t xml:space="preserve"> </w:t>
      </w:r>
      <w:r w:rsidRPr="00861EE4">
        <w:rPr>
          <w:rStyle w:val="Emphasis"/>
          <w:highlight w:val="yellow"/>
        </w:rPr>
        <w:t>most important member</w:t>
      </w:r>
      <w:r w:rsidRPr="00861EE4">
        <w:rPr>
          <w:sz w:val="16"/>
          <w:highlight w:val="yellow"/>
        </w:rPr>
        <w:t xml:space="preserve"> </w:t>
      </w:r>
      <w:r w:rsidRPr="00861EE4">
        <w:rPr>
          <w:rStyle w:val="StyleUnderline"/>
          <w:highlight w:val="yellow"/>
        </w:rPr>
        <w:t>of the Gulf Cooperation Council</w:t>
      </w:r>
      <w:r w:rsidRPr="00420AB1">
        <w:rPr>
          <w:sz w:val="16"/>
        </w:rPr>
        <w:t xml:space="preserve"> (GCC), </w:t>
      </w:r>
      <w:r w:rsidRPr="00420AB1">
        <w:rPr>
          <w:rStyle w:val="StyleUnderline"/>
        </w:rPr>
        <w:t>which includes five other large purchasers of American defense articles</w:t>
      </w:r>
      <w:r w:rsidRPr="00420AB1">
        <w:rPr>
          <w:sz w:val="16"/>
        </w:rPr>
        <w:t xml:space="preserve">: Bahrain, Kuwait, Oman, Qatar, and the United Arab Emirates. </w:t>
      </w:r>
      <w:r w:rsidRPr="00861EE4">
        <w:rPr>
          <w:rStyle w:val="StyleUnderline"/>
          <w:highlight w:val="yellow"/>
        </w:rPr>
        <w:t>These countries</w:t>
      </w:r>
      <w:r w:rsidRPr="00420AB1">
        <w:rPr>
          <w:rStyle w:val="StyleUnderline"/>
        </w:rPr>
        <w:t xml:space="preserve"> are gradually creating a multinational, interoperable force that </w:t>
      </w:r>
      <w:r w:rsidRPr="00861EE4">
        <w:rPr>
          <w:rStyle w:val="StyleUnderline"/>
          <w:highlight w:val="yellow"/>
        </w:rPr>
        <w:t>require</w:t>
      </w:r>
      <w:r w:rsidRPr="00420AB1">
        <w:rPr>
          <w:rStyle w:val="StyleUnderline"/>
        </w:rPr>
        <w:t xml:space="preserve">s all of the countries to </w:t>
      </w:r>
      <w:r w:rsidRPr="00420AB1">
        <w:rPr>
          <w:rStyle w:val="Emphasis"/>
        </w:rPr>
        <w:t xml:space="preserve">maintain </w:t>
      </w:r>
      <w:r w:rsidRPr="00861EE4">
        <w:rPr>
          <w:rStyle w:val="Emphasis"/>
          <w:highlight w:val="yellow"/>
        </w:rPr>
        <w:t>similar weapons systems</w:t>
      </w:r>
      <w:r w:rsidRPr="00420AB1">
        <w:rPr>
          <w:sz w:val="16"/>
        </w:rPr>
        <w:t xml:space="preserve">. </w:t>
      </w:r>
      <w:r w:rsidRPr="00420AB1">
        <w:rPr>
          <w:rStyle w:val="StyleUnderline"/>
        </w:rPr>
        <w:t>When Saudi Arabia purchases U.S. defense articles, other countries in the Gulf follow suit</w:t>
      </w:r>
      <w:r w:rsidRPr="00420AB1">
        <w:rPr>
          <w:sz w:val="16"/>
        </w:rPr>
        <w:t xml:space="preserve">. For example, a $7 billion deal to sell three dozen F-15 jets to Qatar and twenty-eight Boeing F/A-18E/F Super Hornets to Kuwait is currently in the works. Furthermore, </w:t>
      </w:r>
      <w:r w:rsidRPr="00420AB1">
        <w:rPr>
          <w:rStyle w:val="StyleUnderline"/>
        </w:rPr>
        <w:t>in the crucial period from 2011 to 2015</w:t>
      </w:r>
      <w:r w:rsidRPr="00420AB1">
        <w:rPr>
          <w:sz w:val="16"/>
        </w:rPr>
        <w:t xml:space="preserve"> (when U.S. defense spending was especially under strain), </w:t>
      </w:r>
      <w:r w:rsidRPr="00420AB1">
        <w:rPr>
          <w:rStyle w:val="StyleUnderline"/>
        </w:rPr>
        <w:t>the UAE was the second-largest importer of U.S. defense articles, after Saudi Arabia</w:t>
      </w:r>
      <w:r w:rsidRPr="00420AB1">
        <w:rPr>
          <w:sz w:val="16"/>
        </w:rPr>
        <w:t xml:space="preserve">. In 2015, the United States sold $33 billion in defense articles and services to the GCC countries. </w:t>
      </w:r>
      <w:r w:rsidRPr="00861EE4">
        <w:rPr>
          <w:rStyle w:val="Emphasis"/>
          <w:highlight w:val="yellow"/>
        </w:rPr>
        <w:t>For</w:t>
      </w:r>
      <w:r w:rsidRPr="00420AB1">
        <w:rPr>
          <w:rStyle w:val="Emphasis"/>
        </w:rPr>
        <w:t xml:space="preserve"> large </w:t>
      </w:r>
      <w:r w:rsidRPr="00861EE4">
        <w:rPr>
          <w:rStyle w:val="Emphasis"/>
          <w:highlight w:val="yellow"/>
        </w:rPr>
        <w:t>American</w:t>
      </w:r>
      <w:r w:rsidRPr="00420AB1">
        <w:rPr>
          <w:rStyle w:val="Emphasis"/>
        </w:rPr>
        <w:t xml:space="preserve"> defense </w:t>
      </w:r>
      <w:r w:rsidRPr="00861EE4">
        <w:rPr>
          <w:rStyle w:val="Emphasis"/>
          <w:highlight w:val="yellow"/>
        </w:rPr>
        <w:t>companies</w:t>
      </w:r>
      <w:r w:rsidRPr="00420AB1">
        <w:rPr>
          <w:rStyle w:val="Emphasis"/>
        </w:rPr>
        <w:t xml:space="preserve">, such </w:t>
      </w:r>
      <w:r w:rsidRPr="00861EE4">
        <w:rPr>
          <w:rStyle w:val="Emphasis"/>
          <w:highlight w:val="yellow"/>
        </w:rPr>
        <w:t>exports are crucial</w:t>
      </w:r>
      <w:r w:rsidRPr="00420AB1">
        <w:rPr>
          <w:sz w:val="16"/>
        </w:rPr>
        <w:t xml:space="preserve">. </w:t>
      </w:r>
      <w:r w:rsidRPr="00420AB1">
        <w:rPr>
          <w:rStyle w:val="StyleUnderline"/>
        </w:rPr>
        <w:t xml:space="preserve">In recent years an estimated one-quarter of Raytheon’s sales came from </w:t>
      </w:r>
      <w:r w:rsidRPr="00420AB1">
        <w:rPr>
          <w:rStyle w:val="Emphasis"/>
        </w:rPr>
        <w:t>foreign purchases</w:t>
      </w:r>
      <w:r w:rsidRPr="00420AB1">
        <w:rPr>
          <w:sz w:val="16"/>
        </w:rPr>
        <w:t xml:space="preserve">. A few years ago, the UAE's $3.3 billion order enabled Raytheon to restart the Patriot production line and add new features. </w:t>
      </w:r>
      <w:r w:rsidRPr="00420AB1">
        <w:rPr>
          <w:rStyle w:val="StyleUnderline"/>
        </w:rPr>
        <w:t xml:space="preserve">Such </w:t>
      </w:r>
      <w:r w:rsidRPr="00861EE4">
        <w:rPr>
          <w:rStyle w:val="StyleUnderline"/>
          <w:highlight w:val="yellow"/>
        </w:rPr>
        <w:t>purchases save</w:t>
      </w:r>
      <w:r w:rsidRPr="00420AB1">
        <w:rPr>
          <w:rStyle w:val="StyleUnderline"/>
        </w:rPr>
        <w:t xml:space="preserve"> highly-skilled </w:t>
      </w:r>
      <w:r w:rsidRPr="00420AB1">
        <w:rPr>
          <w:rStyle w:val="Emphasis"/>
        </w:rPr>
        <w:t xml:space="preserve">manufacturing </w:t>
      </w:r>
      <w:r w:rsidRPr="00861EE4">
        <w:rPr>
          <w:rStyle w:val="Emphasis"/>
          <w:highlight w:val="yellow"/>
        </w:rPr>
        <w:t>jobs</w:t>
      </w:r>
      <w:r w:rsidRPr="00861EE4">
        <w:rPr>
          <w:sz w:val="16"/>
          <w:highlight w:val="yellow"/>
        </w:rPr>
        <w:t xml:space="preserve"> </w:t>
      </w:r>
      <w:r w:rsidRPr="00861EE4">
        <w:rPr>
          <w:rStyle w:val="StyleUnderline"/>
          <w:highlight w:val="yellow"/>
        </w:rPr>
        <w:t xml:space="preserve">in the </w:t>
      </w:r>
      <w:r w:rsidRPr="00861EE4">
        <w:rPr>
          <w:rStyle w:val="Emphasis"/>
          <w:highlight w:val="yellow"/>
        </w:rPr>
        <w:t>U</w:t>
      </w:r>
      <w:r w:rsidRPr="00420AB1">
        <w:rPr>
          <w:rStyle w:val="StyleUnderline"/>
        </w:rPr>
        <w:t xml:space="preserve">nited </w:t>
      </w:r>
      <w:r w:rsidRPr="00861EE4">
        <w:rPr>
          <w:rStyle w:val="Emphasis"/>
          <w:highlight w:val="yellow"/>
        </w:rPr>
        <w:t>S</w:t>
      </w:r>
      <w:r w:rsidRPr="00420AB1">
        <w:rPr>
          <w:rStyle w:val="StyleUnderline"/>
        </w:rPr>
        <w:t>tates, and, by adding advanced capabilities, will help win new customers unless Congress blocks them from happening</w:t>
      </w:r>
      <w:r w:rsidRPr="00420AB1">
        <w:rPr>
          <w:sz w:val="16"/>
        </w:rPr>
        <w:t>.</w:t>
      </w:r>
    </w:p>
    <w:p w14:paraId="2D8C6A40" w14:textId="77777777" w:rsidR="003C7BA6" w:rsidRPr="00420AB1" w:rsidRDefault="003C7BA6" w:rsidP="003C7BA6">
      <w:pPr>
        <w:rPr>
          <w:sz w:val="16"/>
        </w:rPr>
      </w:pPr>
      <w:r w:rsidRPr="00420AB1">
        <w:rPr>
          <w:rStyle w:val="StyleUnderline"/>
        </w:rPr>
        <w:t xml:space="preserve">If Senators Paul and Murphy would have succeeded in their measure, </w:t>
      </w:r>
      <w:r w:rsidRPr="00861EE4">
        <w:rPr>
          <w:rStyle w:val="StyleUnderline"/>
          <w:highlight w:val="yellow"/>
        </w:rPr>
        <w:t>Riyadh would</w:t>
      </w:r>
      <w:r w:rsidRPr="00420AB1">
        <w:rPr>
          <w:rStyle w:val="StyleUnderline"/>
        </w:rPr>
        <w:t xml:space="preserve"> almost </w:t>
      </w:r>
      <w:r w:rsidRPr="00861EE4">
        <w:rPr>
          <w:rStyle w:val="Emphasis"/>
          <w:highlight w:val="yellow"/>
        </w:rPr>
        <w:t>certainly</w:t>
      </w:r>
      <w:r w:rsidRPr="00420AB1">
        <w:rPr>
          <w:rStyle w:val="Emphasis"/>
        </w:rPr>
        <w:t xml:space="preserve"> have </w:t>
      </w:r>
      <w:r w:rsidRPr="00861EE4">
        <w:rPr>
          <w:rStyle w:val="Emphasis"/>
          <w:highlight w:val="yellow"/>
        </w:rPr>
        <w:t>go</w:t>
      </w:r>
      <w:r w:rsidRPr="00420AB1">
        <w:rPr>
          <w:rStyle w:val="Emphasis"/>
        </w:rPr>
        <w:t xml:space="preserve">ne </w:t>
      </w:r>
      <w:r w:rsidRPr="00861EE4">
        <w:rPr>
          <w:rStyle w:val="Emphasis"/>
          <w:highlight w:val="yellow"/>
        </w:rPr>
        <w:t>to another</w:t>
      </w:r>
      <w:r w:rsidRPr="00420AB1">
        <w:rPr>
          <w:rStyle w:val="Emphasis"/>
        </w:rPr>
        <w:t xml:space="preserve"> large military </w:t>
      </w:r>
      <w:r w:rsidRPr="00861EE4">
        <w:rPr>
          <w:rStyle w:val="Emphasis"/>
          <w:highlight w:val="yellow"/>
        </w:rPr>
        <w:t>supplier</w:t>
      </w:r>
      <w:r w:rsidRPr="00861EE4">
        <w:rPr>
          <w:rStyle w:val="StyleUnderline"/>
          <w:highlight w:val="yellow"/>
        </w:rPr>
        <w:t xml:space="preserve">, possibly </w:t>
      </w:r>
      <w:r w:rsidRPr="00861EE4">
        <w:rPr>
          <w:rStyle w:val="Emphasis"/>
          <w:highlight w:val="yellow"/>
        </w:rPr>
        <w:t>Russia</w:t>
      </w:r>
      <w:r w:rsidRPr="00861EE4">
        <w:rPr>
          <w:sz w:val="16"/>
          <w:highlight w:val="yellow"/>
        </w:rPr>
        <w:t xml:space="preserve">. </w:t>
      </w:r>
      <w:r w:rsidRPr="00861EE4">
        <w:rPr>
          <w:rStyle w:val="StyleUnderline"/>
          <w:highlight w:val="yellow"/>
        </w:rPr>
        <w:t>Saudi and</w:t>
      </w:r>
      <w:r w:rsidRPr="00420AB1">
        <w:rPr>
          <w:rStyle w:val="StyleUnderline"/>
        </w:rPr>
        <w:t xml:space="preserve"> other </w:t>
      </w:r>
      <w:r w:rsidRPr="00861EE4">
        <w:rPr>
          <w:rStyle w:val="StyleUnderline"/>
          <w:highlight w:val="yellow"/>
        </w:rPr>
        <w:t>GCC</w:t>
      </w:r>
      <w:r w:rsidRPr="00420AB1">
        <w:rPr>
          <w:rStyle w:val="StyleUnderline"/>
        </w:rPr>
        <w:t xml:space="preserve"> </w:t>
      </w:r>
      <w:r w:rsidRPr="00861EE4">
        <w:rPr>
          <w:rStyle w:val="StyleUnderline"/>
          <w:highlight w:val="yellow"/>
        </w:rPr>
        <w:t>officials fear</w:t>
      </w:r>
      <w:r w:rsidRPr="00420AB1">
        <w:rPr>
          <w:rStyle w:val="StyleUnderline"/>
        </w:rPr>
        <w:t xml:space="preserve"> that </w:t>
      </w:r>
      <w:r w:rsidRPr="00861EE4">
        <w:rPr>
          <w:rStyle w:val="StyleUnderline"/>
          <w:highlight w:val="yellow"/>
        </w:rPr>
        <w:t>Iran</w:t>
      </w:r>
      <w:r w:rsidRPr="00420AB1">
        <w:rPr>
          <w:rStyle w:val="StyleUnderline"/>
        </w:rPr>
        <w:t>,</w:t>
      </w:r>
      <w:r w:rsidRPr="00420AB1">
        <w:rPr>
          <w:sz w:val="16"/>
        </w:rPr>
        <w:t xml:space="preserve"> which is not only ideologically and theologically diametrically opposed to the Kingdom, but also has a population and territory several times the size of Saudi Arabia, </w:t>
      </w:r>
      <w:r w:rsidRPr="00861EE4">
        <w:rPr>
          <w:rStyle w:val="StyleUnderline"/>
          <w:highlight w:val="yellow"/>
        </w:rPr>
        <w:t xml:space="preserve">poses an </w:t>
      </w:r>
      <w:r w:rsidRPr="00861EE4">
        <w:rPr>
          <w:rStyle w:val="Emphasis"/>
          <w:highlight w:val="yellow"/>
        </w:rPr>
        <w:t>existential threat</w:t>
      </w:r>
      <w:r w:rsidRPr="00420AB1">
        <w:rPr>
          <w:sz w:val="16"/>
        </w:rPr>
        <w:t xml:space="preserve">. </w:t>
      </w:r>
      <w:r w:rsidRPr="00420AB1">
        <w:rPr>
          <w:rStyle w:val="StyleUnderline"/>
        </w:rPr>
        <w:t xml:space="preserve">The uncomfortable truth is that </w:t>
      </w:r>
      <w:r w:rsidRPr="00861EE4">
        <w:rPr>
          <w:rStyle w:val="StyleUnderline"/>
          <w:highlight w:val="yellow"/>
        </w:rPr>
        <w:t>Yemen is a proxy war</w:t>
      </w:r>
      <w:r w:rsidRPr="00420AB1">
        <w:rPr>
          <w:rStyle w:val="StyleUnderline"/>
        </w:rPr>
        <w:t xml:space="preserve"> in the Saudi-Iranian competition. </w:t>
      </w:r>
      <w:r w:rsidRPr="00861EE4">
        <w:rPr>
          <w:rStyle w:val="StyleUnderline"/>
          <w:highlight w:val="yellow"/>
        </w:rPr>
        <w:t>Riyadh feels</w:t>
      </w:r>
      <w:r w:rsidRPr="00420AB1">
        <w:rPr>
          <w:rStyle w:val="StyleUnderline"/>
        </w:rPr>
        <w:t xml:space="preserve"> that </w:t>
      </w:r>
      <w:r w:rsidRPr="00861EE4">
        <w:rPr>
          <w:rStyle w:val="StyleUnderline"/>
          <w:highlight w:val="yellow"/>
        </w:rPr>
        <w:t xml:space="preserve">it </w:t>
      </w:r>
      <w:r w:rsidRPr="00861EE4">
        <w:rPr>
          <w:rStyle w:val="Emphasis"/>
          <w:highlight w:val="yellow"/>
        </w:rPr>
        <w:t>must win</w:t>
      </w:r>
      <w:r w:rsidRPr="00420AB1">
        <w:rPr>
          <w:rStyle w:val="StyleUnderline"/>
        </w:rPr>
        <w:t xml:space="preserve"> in Yemen against the Houthi rebels</w:t>
      </w:r>
      <w:r w:rsidRPr="00420AB1">
        <w:rPr>
          <w:sz w:val="16"/>
        </w:rPr>
        <w:t xml:space="preserve"> (who the Saudis are convinced are sponsored by Iran), </w:t>
      </w:r>
      <w:r w:rsidRPr="00420AB1">
        <w:rPr>
          <w:rStyle w:val="StyleUnderline"/>
        </w:rPr>
        <w:t xml:space="preserve">and the only way to win is </w:t>
      </w:r>
      <w:r w:rsidRPr="00861EE4">
        <w:rPr>
          <w:rStyle w:val="StyleUnderline"/>
          <w:highlight w:val="yellow"/>
        </w:rPr>
        <w:t xml:space="preserve">through </w:t>
      </w:r>
      <w:r w:rsidRPr="00861EE4">
        <w:rPr>
          <w:rStyle w:val="Emphasis"/>
          <w:highlight w:val="yellow"/>
        </w:rPr>
        <w:t>military power</w:t>
      </w:r>
      <w:r w:rsidRPr="00420AB1">
        <w:rPr>
          <w:sz w:val="16"/>
        </w:rPr>
        <w:t xml:space="preserve">. </w:t>
      </w:r>
      <w:r w:rsidRPr="00420AB1">
        <w:rPr>
          <w:rStyle w:val="StyleUnderline"/>
        </w:rPr>
        <w:t xml:space="preserve">Saudi Arabia does not have an indigenous military industry to support the war; it has to find military suppliers to </w:t>
      </w:r>
      <w:r w:rsidRPr="00420AB1">
        <w:rPr>
          <w:rStyle w:val="Emphasis"/>
        </w:rPr>
        <w:t>sustain its war effort</w:t>
      </w:r>
      <w:r w:rsidRPr="00420AB1">
        <w:rPr>
          <w:sz w:val="16"/>
        </w:rPr>
        <w:t xml:space="preserve">. </w:t>
      </w:r>
      <w:r w:rsidRPr="00861EE4">
        <w:rPr>
          <w:rStyle w:val="StyleUnderline"/>
          <w:highlight w:val="yellow"/>
        </w:rPr>
        <w:t>Had the sale been blocked and Saudi</w:t>
      </w:r>
      <w:r w:rsidRPr="00420AB1">
        <w:rPr>
          <w:rStyle w:val="StyleUnderline"/>
        </w:rPr>
        <w:t xml:space="preserve"> Arabia </w:t>
      </w:r>
      <w:r w:rsidRPr="00861EE4">
        <w:rPr>
          <w:rStyle w:val="StyleUnderline"/>
          <w:highlight w:val="yellow"/>
        </w:rPr>
        <w:t xml:space="preserve">shifted to </w:t>
      </w:r>
      <w:r w:rsidRPr="00861EE4">
        <w:rPr>
          <w:rStyle w:val="Emphasis"/>
          <w:highlight w:val="yellow"/>
        </w:rPr>
        <w:t>Russia</w:t>
      </w:r>
      <w:r w:rsidRPr="00861EE4">
        <w:rPr>
          <w:sz w:val="16"/>
          <w:highlight w:val="yellow"/>
        </w:rPr>
        <w:t xml:space="preserve">, </w:t>
      </w:r>
      <w:r w:rsidRPr="00861EE4">
        <w:rPr>
          <w:rStyle w:val="Emphasis"/>
          <w:highlight w:val="yellow"/>
        </w:rPr>
        <w:t>China</w:t>
      </w:r>
      <w:r w:rsidRPr="00420AB1">
        <w:rPr>
          <w:sz w:val="16"/>
        </w:rPr>
        <w:t xml:space="preserve">, or other suppliers for military purchases, </w:t>
      </w:r>
      <w:r w:rsidRPr="00861EE4">
        <w:rPr>
          <w:rStyle w:val="Emphasis"/>
          <w:highlight w:val="yellow"/>
        </w:rPr>
        <w:t>other Gulf States would</w:t>
      </w:r>
      <w:r w:rsidRPr="00420AB1">
        <w:rPr>
          <w:rStyle w:val="Emphasis"/>
        </w:rPr>
        <w:t xml:space="preserve"> have </w:t>
      </w:r>
      <w:r w:rsidRPr="00861EE4">
        <w:rPr>
          <w:rStyle w:val="Emphasis"/>
          <w:highlight w:val="yellow"/>
        </w:rPr>
        <w:t>follow</w:t>
      </w:r>
      <w:r w:rsidRPr="00420AB1">
        <w:rPr>
          <w:rStyle w:val="Emphasis"/>
        </w:rPr>
        <w:t xml:space="preserve">ed </w:t>
      </w:r>
      <w:r w:rsidRPr="00861EE4">
        <w:rPr>
          <w:rStyle w:val="Emphasis"/>
          <w:highlight w:val="yellow"/>
        </w:rPr>
        <w:t>suit</w:t>
      </w:r>
      <w:r w:rsidRPr="00420AB1">
        <w:rPr>
          <w:rStyle w:val="StyleUnderline"/>
        </w:rPr>
        <w:t xml:space="preserve">, putting in jeopardy an additional </w:t>
      </w:r>
      <w:r w:rsidRPr="00420AB1">
        <w:rPr>
          <w:rStyle w:val="Emphasis"/>
        </w:rPr>
        <w:t>tens of billions of dollars</w:t>
      </w:r>
      <w:r w:rsidRPr="00420AB1">
        <w:rPr>
          <w:sz w:val="16"/>
        </w:rPr>
        <w:t xml:space="preserve"> </w:t>
      </w:r>
      <w:r w:rsidRPr="00420AB1">
        <w:rPr>
          <w:rStyle w:val="StyleUnderline"/>
        </w:rPr>
        <w:t>in sales by American multinational companies and thousands of highly-skilled manufacturing jobs</w:t>
      </w:r>
      <w:r w:rsidRPr="00420AB1">
        <w:rPr>
          <w:sz w:val="16"/>
        </w:rPr>
        <w:t xml:space="preserve">. Going forward, when considering whether to block arms sales to Saudi Arabia, therefore, </w:t>
      </w:r>
      <w:r w:rsidRPr="00861EE4">
        <w:rPr>
          <w:rStyle w:val="StyleUnderline"/>
          <w:highlight w:val="yellow"/>
        </w:rPr>
        <w:t>Congress should</w:t>
      </w:r>
      <w:r w:rsidRPr="00420AB1">
        <w:rPr>
          <w:rStyle w:val="StyleUnderline"/>
        </w:rPr>
        <w:t xml:space="preserve"> not only worry about the particular sale in question. It should also </w:t>
      </w:r>
      <w:r w:rsidRPr="00861EE4">
        <w:rPr>
          <w:rStyle w:val="StyleUnderline"/>
          <w:highlight w:val="yellow"/>
        </w:rPr>
        <w:t>consider</w:t>
      </w:r>
      <w:r w:rsidRPr="00420AB1">
        <w:rPr>
          <w:rStyle w:val="StyleUnderline"/>
        </w:rPr>
        <w:t xml:space="preserve"> the </w:t>
      </w:r>
      <w:r w:rsidRPr="00861EE4">
        <w:rPr>
          <w:rStyle w:val="Emphasis"/>
          <w:highlight w:val="yellow"/>
        </w:rPr>
        <w:t>wider negative implications</w:t>
      </w:r>
      <w:r w:rsidRPr="00861EE4">
        <w:rPr>
          <w:sz w:val="16"/>
          <w:highlight w:val="yellow"/>
        </w:rPr>
        <w:t xml:space="preserve"> </w:t>
      </w:r>
      <w:r w:rsidRPr="00861EE4">
        <w:rPr>
          <w:rStyle w:val="StyleUnderline"/>
          <w:highlight w:val="yellow"/>
        </w:rPr>
        <w:t>that a suspension would have</w:t>
      </w:r>
      <w:r w:rsidRPr="00420AB1">
        <w:rPr>
          <w:rStyle w:val="StyleUnderline"/>
        </w:rPr>
        <w:t xml:space="preserve"> on tens of thousands of high-skilled manufacturing jobs all across America, tens of billions of dollars in revenues</w:t>
      </w:r>
      <w:r w:rsidRPr="00420AB1">
        <w:rPr>
          <w:sz w:val="16"/>
        </w:rPr>
        <w:t xml:space="preserve"> for U.S. companies, </w:t>
      </w:r>
      <w:r w:rsidRPr="00420AB1">
        <w:rPr>
          <w:rStyle w:val="StyleUnderline"/>
        </w:rPr>
        <w:t>and the wider defense industry</w:t>
      </w:r>
      <w:r w:rsidRPr="00420AB1">
        <w:rPr>
          <w:sz w:val="16"/>
        </w:rPr>
        <w:t>.</w:t>
      </w:r>
    </w:p>
    <w:p w14:paraId="7ED4F4A9" w14:textId="77777777" w:rsidR="003C7BA6" w:rsidRPr="00420AB1" w:rsidRDefault="003C7BA6" w:rsidP="003C7BA6"/>
    <w:p w14:paraId="4ABAE850" w14:textId="77777777" w:rsidR="003C7BA6" w:rsidRPr="00801EA9" w:rsidRDefault="003C7BA6" w:rsidP="003C7BA6">
      <w:pPr>
        <w:pStyle w:val="Heading3"/>
      </w:pPr>
      <w:r>
        <w:t>Turns Revisionism---2NC</w:t>
      </w:r>
    </w:p>
    <w:p w14:paraId="7F6F14B5" w14:textId="0AF519A0" w:rsidR="003C7BA6" w:rsidRDefault="003C7BA6" w:rsidP="003C7BA6">
      <w:pPr>
        <w:pStyle w:val="Heading4"/>
      </w:pPr>
      <w:r>
        <w:t xml:space="preserve">Turns the revisionism </w:t>
      </w:r>
      <w:r w:rsidR="00AE4FA1">
        <w:t>internal link</w:t>
      </w:r>
    </w:p>
    <w:p w14:paraId="637A672D" w14:textId="77777777" w:rsidR="003C7BA6" w:rsidRDefault="003C7BA6" w:rsidP="003C7BA6">
      <w:r>
        <w:t xml:space="preserve">Nicholas </w:t>
      </w:r>
      <w:r w:rsidRPr="00925DD8">
        <w:rPr>
          <w:rStyle w:val="Style13ptBold"/>
        </w:rPr>
        <w:t>Parasie 19</w:t>
      </w:r>
      <w:r>
        <w:t>, writer for the Wall Street Journal, et al., 4/6/19, “Russia and China Target Middle East Arms Deals,” https://www.wsj.com/articles/russia-and-china-target-middle-east-arms-deals-11554555600</w:t>
      </w:r>
    </w:p>
    <w:p w14:paraId="69D51A43" w14:textId="77777777" w:rsidR="003C7BA6" w:rsidRPr="00925DD8" w:rsidRDefault="003C7BA6" w:rsidP="003C7BA6">
      <w:pPr>
        <w:rPr>
          <w:sz w:val="16"/>
        </w:rPr>
      </w:pPr>
      <w:r w:rsidRPr="00861EE4">
        <w:rPr>
          <w:rStyle w:val="StyleUnderline"/>
          <w:highlight w:val="yellow"/>
        </w:rPr>
        <w:t>Russia and China are stepping up</w:t>
      </w:r>
      <w:r w:rsidRPr="00925DD8">
        <w:rPr>
          <w:rStyle w:val="StyleUnderline"/>
        </w:rPr>
        <w:t xml:space="preserve"> their </w:t>
      </w:r>
      <w:r w:rsidRPr="00861EE4">
        <w:rPr>
          <w:rStyle w:val="StyleUnderline"/>
          <w:highlight w:val="yellow"/>
        </w:rPr>
        <w:t xml:space="preserve">efforts to </w:t>
      </w:r>
      <w:r w:rsidRPr="00861EE4">
        <w:rPr>
          <w:rStyle w:val="Emphasis"/>
          <w:highlight w:val="yellow"/>
        </w:rPr>
        <w:t>woo Persian Gulf arms buyers</w:t>
      </w:r>
      <w:r w:rsidRPr="00925DD8">
        <w:rPr>
          <w:sz w:val="16"/>
        </w:rPr>
        <w:t>, encroaching on a market long dominated by the U.S. and Europe and raising security concerns in Washington.</w:t>
      </w:r>
    </w:p>
    <w:p w14:paraId="2F5D7247" w14:textId="77777777" w:rsidR="003C7BA6" w:rsidRPr="00925DD8" w:rsidRDefault="003C7BA6" w:rsidP="003C7BA6">
      <w:pPr>
        <w:rPr>
          <w:sz w:val="16"/>
        </w:rPr>
      </w:pPr>
      <w:r w:rsidRPr="00925DD8">
        <w:rPr>
          <w:sz w:val="16"/>
        </w:rPr>
        <w:t>The market is crucial for the global defense industry, with Saudi Arabia’s $7.7 billion in 2018 deals making it the Mideast’s top arms buyer, and the United Arab Emirates and Qatar also in the world's top 10, according to market-research firm IHS Markit.</w:t>
      </w:r>
    </w:p>
    <w:p w14:paraId="2EF5E3E3" w14:textId="77777777" w:rsidR="003C7BA6" w:rsidRPr="00925DD8" w:rsidRDefault="003C7BA6" w:rsidP="003C7BA6">
      <w:pPr>
        <w:rPr>
          <w:sz w:val="16"/>
        </w:rPr>
      </w:pPr>
      <w:r w:rsidRPr="00925DD8">
        <w:rPr>
          <w:sz w:val="16"/>
        </w:rPr>
        <w:t>Saudi Arabia and the U.A.E. spent $40 million each on Chinese arms in 2018, according to the Stockholm International Peace Research Institute, a nonprofit that tracks global arms deals. That is still a small amount, but a big jump over previous years. The U.A.E. also plans to develop weapons with a Chinese company.</w:t>
      </w:r>
    </w:p>
    <w:p w14:paraId="2A3449FE" w14:textId="77777777" w:rsidR="003C7BA6" w:rsidRPr="00925DD8" w:rsidRDefault="003C7BA6" w:rsidP="003C7BA6">
      <w:pPr>
        <w:rPr>
          <w:rStyle w:val="StyleUnderline"/>
        </w:rPr>
      </w:pPr>
      <w:r w:rsidRPr="00205AA6">
        <w:rPr>
          <w:rStyle w:val="StyleUnderline"/>
        </w:rPr>
        <w:t>Russia has sold missile systems to the U.A.E. and military rifles to Saudi Arabia in return for the right to</w:t>
      </w:r>
      <w:r w:rsidRPr="00205AA6">
        <w:rPr>
          <w:sz w:val="16"/>
        </w:rPr>
        <w:t xml:space="preserve"> </w:t>
      </w:r>
      <w:r w:rsidRPr="00205AA6">
        <w:rPr>
          <w:rStyle w:val="Emphasis"/>
        </w:rPr>
        <w:t>produce the weapons in the kingdom</w:t>
      </w:r>
      <w:r w:rsidRPr="00925DD8">
        <w:rPr>
          <w:sz w:val="16"/>
        </w:rPr>
        <w:t xml:space="preserve">. </w:t>
      </w:r>
      <w:r w:rsidRPr="00925DD8">
        <w:rPr>
          <w:rStyle w:val="StyleUnderline"/>
        </w:rPr>
        <w:t xml:space="preserve">Saudi Arabia and the U.A.E. have also bought </w:t>
      </w:r>
      <w:r w:rsidRPr="00925DD8">
        <w:rPr>
          <w:rStyle w:val="Emphasis"/>
        </w:rPr>
        <w:t>Chinese military drones</w:t>
      </w:r>
      <w:r w:rsidRPr="00925DD8">
        <w:rPr>
          <w:rStyle w:val="StyleUnderline"/>
        </w:rPr>
        <w:t>.</w:t>
      </w:r>
    </w:p>
    <w:p w14:paraId="33075689" w14:textId="77777777" w:rsidR="003C7BA6" w:rsidRPr="00925DD8" w:rsidRDefault="003C7BA6" w:rsidP="003C7BA6">
      <w:pPr>
        <w:rPr>
          <w:sz w:val="16"/>
        </w:rPr>
      </w:pPr>
      <w:r w:rsidRPr="00861EE4">
        <w:rPr>
          <w:rStyle w:val="StyleUnderline"/>
          <w:highlight w:val="yellow"/>
        </w:rPr>
        <w:t>China and Russia</w:t>
      </w:r>
      <w:r w:rsidRPr="00925DD8">
        <w:rPr>
          <w:rStyle w:val="StyleUnderline"/>
        </w:rPr>
        <w:t xml:space="preserve"> are willing to </w:t>
      </w:r>
      <w:r w:rsidRPr="00861EE4">
        <w:rPr>
          <w:rStyle w:val="StyleUnderline"/>
          <w:highlight w:val="yellow"/>
        </w:rPr>
        <w:t>sell arms</w:t>
      </w:r>
      <w:r w:rsidRPr="00925DD8">
        <w:rPr>
          <w:rStyle w:val="StyleUnderline"/>
        </w:rPr>
        <w:t xml:space="preserve"> and equipment</w:t>
      </w:r>
      <w:r w:rsidRPr="00925DD8">
        <w:rPr>
          <w:sz w:val="16"/>
        </w:rPr>
        <w:t xml:space="preserve">, such as drones, to some Mideast countries </w:t>
      </w:r>
      <w:r w:rsidRPr="00925DD8">
        <w:rPr>
          <w:rStyle w:val="StyleUnderline"/>
        </w:rPr>
        <w:t xml:space="preserve">when </w:t>
      </w:r>
      <w:r w:rsidRPr="00861EE4">
        <w:rPr>
          <w:rStyle w:val="StyleUnderline"/>
          <w:highlight w:val="yellow"/>
        </w:rPr>
        <w:t>other countries are reluctant to</w:t>
      </w:r>
      <w:r w:rsidRPr="00925DD8">
        <w:rPr>
          <w:rStyle w:val="StyleUnderline"/>
        </w:rPr>
        <w:t xml:space="preserve"> do so </w:t>
      </w:r>
      <w:r w:rsidRPr="00861EE4">
        <w:rPr>
          <w:rStyle w:val="StyleUnderline"/>
          <w:highlight w:val="yellow"/>
        </w:rPr>
        <w:t xml:space="preserve">because of </w:t>
      </w:r>
      <w:r w:rsidRPr="00861EE4">
        <w:rPr>
          <w:rStyle w:val="Emphasis"/>
          <w:highlight w:val="yellow"/>
        </w:rPr>
        <w:t>weapons-proliferation concerns</w:t>
      </w:r>
      <w:r w:rsidRPr="00925DD8">
        <w:rPr>
          <w:sz w:val="16"/>
        </w:rPr>
        <w:t>, or, in the case of the U.S., a policy of giving its ally Israel a military edge.</w:t>
      </w:r>
    </w:p>
    <w:p w14:paraId="3B8FA7A0" w14:textId="77777777" w:rsidR="003C7BA6" w:rsidRDefault="003C7BA6" w:rsidP="003C7BA6">
      <w:pPr>
        <w:rPr>
          <w:rStyle w:val="StyleUnderline"/>
        </w:rPr>
      </w:pPr>
      <w:r w:rsidRPr="00861EE4">
        <w:rPr>
          <w:rStyle w:val="StyleUnderline"/>
          <w:highlight w:val="yellow"/>
        </w:rPr>
        <w:t>The</w:t>
      </w:r>
      <w:r w:rsidRPr="00925DD8">
        <w:rPr>
          <w:rStyle w:val="StyleUnderline"/>
        </w:rPr>
        <w:t xml:space="preserve"> arms </w:t>
      </w:r>
      <w:r w:rsidRPr="00861EE4">
        <w:rPr>
          <w:rStyle w:val="StyleUnderline"/>
          <w:highlight w:val="yellow"/>
        </w:rPr>
        <w:t>competition reflects</w:t>
      </w:r>
      <w:r w:rsidRPr="00925DD8">
        <w:rPr>
          <w:rStyle w:val="StyleUnderline"/>
        </w:rPr>
        <w:t xml:space="preserve"> growing </w:t>
      </w:r>
      <w:r w:rsidRPr="00861EE4">
        <w:rPr>
          <w:rStyle w:val="StyleUnderline"/>
          <w:highlight w:val="yellow"/>
        </w:rPr>
        <w:t>tensions between the U.S. and</w:t>
      </w:r>
      <w:r w:rsidRPr="00925DD8">
        <w:rPr>
          <w:rStyle w:val="StyleUnderline"/>
        </w:rPr>
        <w:t xml:space="preserve"> its </w:t>
      </w:r>
      <w:r w:rsidRPr="00861EE4">
        <w:rPr>
          <w:rStyle w:val="StyleUnderline"/>
          <w:highlight w:val="yellow"/>
        </w:rPr>
        <w:t>strategic rivals</w:t>
      </w:r>
      <w:r w:rsidRPr="00925DD8">
        <w:rPr>
          <w:rStyle w:val="StyleUnderline"/>
        </w:rPr>
        <w:t xml:space="preserve"> </w:t>
      </w:r>
      <w:r w:rsidRPr="00925DD8">
        <w:rPr>
          <w:rStyle w:val="Emphasis"/>
        </w:rPr>
        <w:t>China</w:t>
      </w:r>
      <w:r w:rsidRPr="00925DD8">
        <w:rPr>
          <w:rStyle w:val="StyleUnderline"/>
        </w:rPr>
        <w:t xml:space="preserve"> and </w:t>
      </w:r>
      <w:r w:rsidRPr="00925DD8">
        <w:rPr>
          <w:rStyle w:val="Emphasis"/>
        </w:rPr>
        <w:t>Russia</w:t>
      </w:r>
      <w:r w:rsidRPr="00925DD8">
        <w:rPr>
          <w:rStyle w:val="StyleUnderline"/>
        </w:rPr>
        <w:t xml:space="preserve"> over trade, security and other matters </w:t>
      </w:r>
      <w:r w:rsidRPr="00861EE4">
        <w:rPr>
          <w:rStyle w:val="StyleUnderline"/>
          <w:highlight w:val="yellow"/>
        </w:rPr>
        <w:t>in a region the U.S. has</w:t>
      </w:r>
      <w:r w:rsidRPr="00925DD8">
        <w:rPr>
          <w:rStyle w:val="StyleUnderline"/>
        </w:rPr>
        <w:t xml:space="preserve"> long </w:t>
      </w:r>
      <w:r w:rsidRPr="00861EE4">
        <w:rPr>
          <w:rStyle w:val="StyleUnderline"/>
          <w:highlight w:val="yellow"/>
        </w:rPr>
        <w:t xml:space="preserve">considered its </w:t>
      </w:r>
      <w:r w:rsidRPr="00861EE4">
        <w:rPr>
          <w:rStyle w:val="Emphasis"/>
          <w:highlight w:val="yellow"/>
        </w:rPr>
        <w:t>sphere of influence</w:t>
      </w:r>
      <w:r w:rsidRPr="00925DD8">
        <w:rPr>
          <w:rStyle w:val="StyleUnderline"/>
        </w:rPr>
        <w:t>.</w:t>
      </w:r>
    </w:p>
    <w:p w14:paraId="111E8782" w14:textId="77777777" w:rsidR="003C7BA6" w:rsidRPr="00925DD8" w:rsidRDefault="003C7BA6" w:rsidP="003C7BA6">
      <w:pPr>
        <w:rPr>
          <w:sz w:val="16"/>
        </w:rPr>
      </w:pPr>
      <w:r w:rsidRPr="00925DD8">
        <w:rPr>
          <w:sz w:val="16"/>
        </w:rPr>
        <w:t xml:space="preserve">The U.S. Department of Defense isn’t only concerned about the threat to U.S. arms sales but also that </w:t>
      </w:r>
      <w:r w:rsidRPr="00861EE4">
        <w:rPr>
          <w:rStyle w:val="StyleUnderline"/>
          <w:highlight w:val="yellow"/>
        </w:rPr>
        <w:t>China and Russia are trying to gain know-how about</w:t>
      </w:r>
      <w:r w:rsidRPr="00925DD8">
        <w:rPr>
          <w:rStyle w:val="StyleUnderline"/>
        </w:rPr>
        <w:t xml:space="preserve"> advanced military </w:t>
      </w:r>
      <w:r w:rsidRPr="00861EE4">
        <w:rPr>
          <w:rStyle w:val="StyleUnderline"/>
          <w:highlight w:val="yellow"/>
        </w:rPr>
        <w:t>equipment</w:t>
      </w:r>
      <w:r w:rsidRPr="00925DD8">
        <w:rPr>
          <w:rStyle w:val="StyleUnderline"/>
        </w:rPr>
        <w:t xml:space="preserve"> and commercial technologies </w:t>
      </w:r>
      <w:r w:rsidRPr="00861EE4">
        <w:rPr>
          <w:rStyle w:val="StyleUnderline"/>
          <w:highlight w:val="yellow"/>
        </w:rPr>
        <w:t>by working with U.S. allies</w:t>
      </w:r>
      <w:r w:rsidRPr="00925DD8">
        <w:rPr>
          <w:sz w:val="16"/>
        </w:rPr>
        <w:t>, Pentagon officials said. These officials say the shift complicates future deals with Washington’s Persian Gulf allies since the competing hardware may be incompatible with Western systems.</w:t>
      </w:r>
    </w:p>
    <w:p w14:paraId="5B414CA8" w14:textId="77777777" w:rsidR="003C7BA6" w:rsidRDefault="003C7BA6" w:rsidP="003C7BA6">
      <w:r w:rsidRPr="00925DD8">
        <w:rPr>
          <w:rStyle w:val="StyleUnderline"/>
        </w:rPr>
        <w:t xml:space="preserve">Russia </w:t>
      </w:r>
      <w:r w:rsidRPr="00861EE4">
        <w:rPr>
          <w:rStyle w:val="StyleUnderline"/>
          <w:highlight w:val="yellow"/>
        </w:rPr>
        <w:t>and</w:t>
      </w:r>
      <w:r w:rsidRPr="00925DD8">
        <w:rPr>
          <w:rStyle w:val="StyleUnderline"/>
        </w:rPr>
        <w:t xml:space="preserve"> China </w:t>
      </w:r>
      <w:r w:rsidRPr="00861EE4">
        <w:rPr>
          <w:rStyle w:val="StyleUnderline"/>
          <w:highlight w:val="yellow"/>
        </w:rPr>
        <w:t xml:space="preserve">have been </w:t>
      </w:r>
      <w:r w:rsidRPr="00861EE4">
        <w:rPr>
          <w:rStyle w:val="Emphasis"/>
          <w:highlight w:val="yellow"/>
        </w:rPr>
        <w:t>laying down</w:t>
      </w:r>
      <w:r w:rsidRPr="00925DD8">
        <w:rPr>
          <w:rStyle w:val="Emphasis"/>
        </w:rPr>
        <w:t xml:space="preserve"> both </w:t>
      </w:r>
      <w:r w:rsidRPr="00861EE4">
        <w:rPr>
          <w:rStyle w:val="Emphasis"/>
          <w:highlight w:val="yellow"/>
        </w:rPr>
        <w:t>military and economic roots</w:t>
      </w:r>
      <w:r w:rsidRPr="00861EE4">
        <w:rPr>
          <w:rStyle w:val="StyleUnderline"/>
          <w:highlight w:val="yellow"/>
        </w:rPr>
        <w:t xml:space="preserve"> in the region</w:t>
      </w:r>
      <w:r w:rsidRPr="00925DD8">
        <w:rPr>
          <w:rStyle w:val="StyleUnderline"/>
        </w:rPr>
        <w:t>.</w:t>
      </w:r>
    </w:p>
    <w:p w14:paraId="7326BF57" w14:textId="77777777" w:rsidR="003C7BA6" w:rsidRDefault="003C7BA6" w:rsidP="003C7BA6"/>
    <w:p w14:paraId="3087658A" w14:textId="77777777" w:rsidR="003C7BA6" w:rsidRDefault="003C7BA6" w:rsidP="003C7BA6">
      <w:pPr>
        <w:pStyle w:val="Heading3"/>
      </w:pPr>
      <w:r>
        <w:t xml:space="preserve">AT: It’s Costly </w:t>
      </w:r>
    </w:p>
    <w:p w14:paraId="554F3F91" w14:textId="77777777" w:rsidR="003C7BA6" w:rsidRPr="0059221F" w:rsidRDefault="003C7BA6" w:rsidP="003C7BA6">
      <w:pPr>
        <w:pStyle w:val="Heading4"/>
      </w:pPr>
      <w:r>
        <w:t>Even if costly, they’ll will diversify over</w:t>
      </w:r>
      <w:r w:rsidR="00225831">
        <w:t xml:space="preserve"> </w:t>
      </w:r>
      <w:r>
        <w:t>time</w:t>
      </w:r>
    </w:p>
    <w:p w14:paraId="5C466EBF" w14:textId="77777777" w:rsidR="003C7BA6" w:rsidRPr="0059221F" w:rsidRDefault="003C7BA6" w:rsidP="003C7BA6">
      <w:pPr>
        <w:rPr>
          <w:rStyle w:val="Style13ptBold"/>
          <w:b w:val="0"/>
          <w:bCs w:val="0"/>
          <w:sz w:val="22"/>
        </w:rPr>
      </w:pPr>
      <w:r>
        <w:t xml:space="preserve">Ray </w:t>
      </w:r>
      <w:r w:rsidRPr="0059221F">
        <w:rPr>
          <w:rStyle w:val="Style13ptBold"/>
        </w:rPr>
        <w:t>Rounds 19</w:t>
      </w:r>
      <w:r>
        <w:t>, Ph.D. candidate at Georgetown University in International Relations, 4/16/19, “THE CASE AGAINST ARMS EMBARGOS, EVEN FOR SAUDI ARABIA,” https://warontherocks.com/2019/04/the-case-against-arms-embargos-even-for-saudi-arabia/</w:t>
      </w:r>
    </w:p>
    <w:p w14:paraId="151383C2" w14:textId="77777777" w:rsidR="003C7BA6" w:rsidRPr="0059221F" w:rsidRDefault="003C7BA6" w:rsidP="003C7BA6">
      <w:pPr>
        <w:rPr>
          <w:sz w:val="16"/>
        </w:rPr>
      </w:pPr>
      <w:r w:rsidRPr="00861EE4">
        <w:rPr>
          <w:rStyle w:val="StyleUnderline"/>
          <w:highlight w:val="yellow"/>
        </w:rPr>
        <w:t>Some</w:t>
      </w:r>
      <w:r w:rsidRPr="0059221F">
        <w:rPr>
          <w:rStyle w:val="StyleUnderline"/>
        </w:rPr>
        <w:t xml:space="preserve"> might </w:t>
      </w:r>
      <w:r w:rsidRPr="00861EE4">
        <w:rPr>
          <w:rStyle w:val="StyleUnderline"/>
          <w:highlight w:val="yellow"/>
        </w:rPr>
        <w:t>counter</w:t>
      </w:r>
      <w:r w:rsidRPr="0059221F">
        <w:rPr>
          <w:rStyle w:val="StyleUnderline"/>
        </w:rPr>
        <w:t xml:space="preserve"> that </w:t>
      </w:r>
      <w:r w:rsidRPr="00861EE4">
        <w:rPr>
          <w:rStyle w:val="StyleUnderline"/>
          <w:highlight w:val="yellow"/>
        </w:rPr>
        <w:t>it would</w:t>
      </w:r>
      <w:r w:rsidRPr="0059221F">
        <w:rPr>
          <w:rStyle w:val="StyleUnderline"/>
        </w:rPr>
        <w:t xml:space="preserve"> be extremely </w:t>
      </w:r>
      <w:r w:rsidRPr="00861EE4">
        <w:rPr>
          <w:rStyle w:val="StyleUnderline"/>
          <w:highlight w:val="yellow"/>
        </w:rPr>
        <w:t>difficult and costly</w:t>
      </w:r>
      <w:r w:rsidRPr="0059221F">
        <w:rPr>
          <w:sz w:val="16"/>
        </w:rPr>
        <w:t xml:space="preserve">, in both time and money, </w:t>
      </w:r>
      <w:r w:rsidRPr="00861EE4">
        <w:rPr>
          <w:rStyle w:val="StyleUnderline"/>
          <w:highlight w:val="yellow"/>
        </w:rPr>
        <w:t>for</w:t>
      </w:r>
      <w:r w:rsidRPr="0059221F">
        <w:rPr>
          <w:rStyle w:val="StyleUnderline"/>
        </w:rPr>
        <w:t xml:space="preserve"> the </w:t>
      </w:r>
      <w:r w:rsidRPr="00861EE4">
        <w:rPr>
          <w:rStyle w:val="StyleUnderline"/>
          <w:highlight w:val="yellow"/>
        </w:rPr>
        <w:t>Saudis to</w:t>
      </w:r>
      <w:r w:rsidRPr="0059221F">
        <w:rPr>
          <w:rStyle w:val="StyleUnderline"/>
        </w:rPr>
        <w:t xml:space="preserve"> significantly </w:t>
      </w:r>
      <w:r w:rsidRPr="00861EE4">
        <w:rPr>
          <w:rStyle w:val="StyleUnderline"/>
          <w:highlight w:val="yellow"/>
        </w:rPr>
        <w:t>diversify</w:t>
      </w:r>
      <w:r w:rsidRPr="0059221F">
        <w:rPr>
          <w:rStyle w:val="StyleUnderline"/>
        </w:rPr>
        <w:t xml:space="preserve"> their arms acquisitions away from the </w:t>
      </w:r>
      <w:r w:rsidRPr="0059221F">
        <w:rPr>
          <w:rStyle w:val="Emphasis"/>
        </w:rPr>
        <w:t>U</w:t>
      </w:r>
      <w:r w:rsidRPr="0059221F">
        <w:rPr>
          <w:rStyle w:val="StyleUnderline"/>
        </w:rPr>
        <w:t xml:space="preserve">nited </w:t>
      </w:r>
      <w:r w:rsidRPr="0059221F">
        <w:rPr>
          <w:rStyle w:val="Emphasis"/>
        </w:rPr>
        <w:t>S</w:t>
      </w:r>
      <w:r w:rsidRPr="0059221F">
        <w:rPr>
          <w:rStyle w:val="StyleUnderline"/>
        </w:rPr>
        <w:t>tates. This is absolutely the case. However,</w:t>
      </w:r>
      <w:r w:rsidRPr="0059221F">
        <w:rPr>
          <w:sz w:val="16"/>
        </w:rPr>
        <w:t xml:space="preserve"> </w:t>
      </w:r>
      <w:r w:rsidRPr="00861EE4">
        <w:rPr>
          <w:rStyle w:val="Emphasis"/>
          <w:highlight w:val="yellow"/>
        </w:rPr>
        <w:t>costly does not mean impossible</w:t>
      </w:r>
      <w:r w:rsidRPr="00861EE4">
        <w:rPr>
          <w:sz w:val="16"/>
          <w:highlight w:val="yellow"/>
        </w:rPr>
        <w:t xml:space="preserve">. </w:t>
      </w:r>
      <w:r w:rsidRPr="00861EE4">
        <w:rPr>
          <w:rStyle w:val="StyleUnderline"/>
          <w:highlight w:val="yellow"/>
        </w:rPr>
        <w:t xml:space="preserve">Less wealthy </w:t>
      </w:r>
      <w:r w:rsidRPr="00861EE4">
        <w:rPr>
          <w:rStyle w:val="Emphasis"/>
          <w:highlight w:val="yellow"/>
        </w:rPr>
        <w:t>states have</w:t>
      </w:r>
      <w:r w:rsidRPr="0059221F">
        <w:rPr>
          <w:rStyle w:val="Emphasis"/>
        </w:rPr>
        <w:t xml:space="preserve"> already </w:t>
      </w:r>
      <w:r w:rsidRPr="00861EE4">
        <w:rPr>
          <w:rStyle w:val="Emphasis"/>
          <w:highlight w:val="yellow"/>
        </w:rPr>
        <w:t>done it</w:t>
      </w:r>
      <w:r w:rsidRPr="0059221F">
        <w:rPr>
          <w:rStyle w:val="StyleUnderline"/>
        </w:rPr>
        <w:t xml:space="preserve">. </w:t>
      </w:r>
      <w:r w:rsidRPr="00861EE4">
        <w:rPr>
          <w:rStyle w:val="StyleUnderline"/>
          <w:highlight w:val="yellow"/>
        </w:rPr>
        <w:t>Egypt</w:t>
      </w:r>
      <w:r w:rsidRPr="0059221F">
        <w:rPr>
          <w:rStyle w:val="StyleUnderline"/>
        </w:rPr>
        <w:t xml:space="preserve"> is one example above; but others such as </w:t>
      </w:r>
      <w:r w:rsidRPr="00861EE4">
        <w:rPr>
          <w:rStyle w:val="StyleUnderline"/>
          <w:highlight w:val="yellow"/>
        </w:rPr>
        <w:t>Venezuela and</w:t>
      </w:r>
      <w:r w:rsidRPr="0059221F">
        <w:rPr>
          <w:rStyle w:val="StyleUnderline"/>
        </w:rPr>
        <w:t xml:space="preserve"> even tiny </w:t>
      </w:r>
      <w:r w:rsidRPr="00861EE4">
        <w:rPr>
          <w:rStyle w:val="StyleUnderline"/>
          <w:highlight w:val="yellow"/>
        </w:rPr>
        <w:t>Kuwait</w:t>
      </w:r>
      <w:r w:rsidRPr="0059221F">
        <w:rPr>
          <w:sz w:val="16"/>
        </w:rPr>
        <w:t xml:space="preserve"> — frustrated at years of U.S. approval delays — </w:t>
      </w:r>
      <w:r w:rsidRPr="0059221F">
        <w:rPr>
          <w:rStyle w:val="StyleUnderline"/>
        </w:rPr>
        <w:t xml:space="preserve">have </w:t>
      </w:r>
      <w:r w:rsidRPr="00861EE4">
        <w:rPr>
          <w:rStyle w:val="Emphasis"/>
          <w:highlight w:val="yellow"/>
        </w:rPr>
        <w:t>significantly diversified</w:t>
      </w:r>
      <w:r w:rsidRPr="0059221F">
        <w:rPr>
          <w:rStyle w:val="Emphasis"/>
        </w:rPr>
        <w:t xml:space="preserve"> their arms acquisitions</w:t>
      </w:r>
      <w:r w:rsidRPr="0059221F">
        <w:rPr>
          <w:sz w:val="16"/>
        </w:rPr>
        <w:t xml:space="preserve">. In other words, </w:t>
      </w:r>
      <w:r w:rsidRPr="0059221F">
        <w:rPr>
          <w:rStyle w:val="StyleUnderline"/>
        </w:rPr>
        <w:t xml:space="preserve">with the money and options available to Saudi Arabia, and few other producers showing a stomach for a full embargo, it is not unreasonable to believe that </w:t>
      </w:r>
      <w:r w:rsidRPr="0059221F">
        <w:rPr>
          <w:rStyle w:val="Emphasis"/>
        </w:rPr>
        <w:t xml:space="preserve">the </w:t>
      </w:r>
      <w:r w:rsidRPr="00861EE4">
        <w:rPr>
          <w:rStyle w:val="Emphasis"/>
          <w:highlight w:val="yellow"/>
        </w:rPr>
        <w:t>Saudis might significantly diversify</w:t>
      </w:r>
      <w:r w:rsidRPr="0059221F">
        <w:rPr>
          <w:sz w:val="16"/>
        </w:rPr>
        <w:t xml:space="preserve"> </w:t>
      </w:r>
      <w:r w:rsidRPr="0059221F">
        <w:rPr>
          <w:rStyle w:val="StyleUnderline"/>
        </w:rPr>
        <w:t xml:space="preserve">their arms acquisitions </w:t>
      </w:r>
      <w:r w:rsidRPr="00861EE4">
        <w:rPr>
          <w:rStyle w:val="Emphasis"/>
          <w:highlight w:val="yellow"/>
        </w:rPr>
        <w:t>over time</w:t>
      </w:r>
      <w:r w:rsidRPr="0059221F">
        <w:rPr>
          <w:rStyle w:val="StyleUnderline"/>
        </w:rPr>
        <w:t xml:space="preserve"> in response to a U.S. embargo.</w:t>
      </w:r>
      <w:r w:rsidRPr="0059221F">
        <w:rPr>
          <w:sz w:val="16"/>
        </w:rPr>
        <w:t xml:space="preserve"> Thus, </w:t>
      </w:r>
      <w:r w:rsidRPr="00861EE4">
        <w:rPr>
          <w:rStyle w:val="StyleUnderline"/>
          <w:highlight w:val="yellow"/>
        </w:rPr>
        <w:t>while a U.S. embargo might be morally compelling</w:t>
      </w:r>
      <w:r w:rsidRPr="0059221F">
        <w:rPr>
          <w:rStyle w:val="StyleUnderline"/>
        </w:rPr>
        <w:t xml:space="preserve"> and emotionally satisfying, </w:t>
      </w:r>
      <w:r w:rsidRPr="00861EE4">
        <w:rPr>
          <w:rStyle w:val="StyleUnderline"/>
          <w:highlight w:val="yellow"/>
        </w:rPr>
        <w:t>it is</w:t>
      </w:r>
      <w:r w:rsidRPr="00861EE4">
        <w:rPr>
          <w:sz w:val="16"/>
          <w:highlight w:val="yellow"/>
        </w:rPr>
        <w:t xml:space="preserve"> </w:t>
      </w:r>
      <w:r w:rsidRPr="00861EE4">
        <w:rPr>
          <w:rStyle w:val="Emphasis"/>
          <w:highlight w:val="yellow"/>
        </w:rPr>
        <w:t>unlikely to create meaningful change</w:t>
      </w:r>
      <w:r w:rsidRPr="0059221F">
        <w:rPr>
          <w:sz w:val="16"/>
        </w:rPr>
        <w:t xml:space="preserve"> </w:t>
      </w:r>
      <w:r w:rsidRPr="0059221F">
        <w:rPr>
          <w:rStyle w:val="StyleUnderline"/>
        </w:rPr>
        <w:t xml:space="preserve">for those most at risk or be strategically beneficial to the </w:t>
      </w:r>
      <w:r w:rsidRPr="0059221F">
        <w:rPr>
          <w:rStyle w:val="Emphasis"/>
        </w:rPr>
        <w:t>U</w:t>
      </w:r>
      <w:r w:rsidRPr="0059221F">
        <w:rPr>
          <w:rStyle w:val="StyleUnderline"/>
        </w:rPr>
        <w:t xml:space="preserve">nited </w:t>
      </w:r>
      <w:r w:rsidRPr="0059221F">
        <w:rPr>
          <w:rStyle w:val="Emphasis"/>
        </w:rPr>
        <w:t>S</w:t>
      </w:r>
      <w:r w:rsidRPr="0059221F">
        <w:rPr>
          <w:rStyle w:val="StyleUnderline"/>
        </w:rPr>
        <w:t>tates</w:t>
      </w:r>
      <w:r w:rsidRPr="0059221F">
        <w:rPr>
          <w:sz w:val="16"/>
        </w:rPr>
        <w:t>. In the absence of a compelling, evidence-based case that an arms embargo on Saudi Arabia might produce desired changes in behavior, policymakers should look elsewhere for solutions to their Saudi problems.</w:t>
      </w:r>
    </w:p>
    <w:p w14:paraId="28B2724F" w14:textId="77777777" w:rsidR="003C7BA6" w:rsidRPr="00420AB1" w:rsidRDefault="003C7BA6" w:rsidP="003C7BA6"/>
    <w:p w14:paraId="60D80974" w14:textId="77777777" w:rsidR="003C7BA6" w:rsidRPr="00420AB1" w:rsidRDefault="003C7BA6" w:rsidP="003C7BA6">
      <w:pPr>
        <w:pStyle w:val="Heading2"/>
      </w:pPr>
      <w:r w:rsidRPr="00420AB1">
        <w:t>Stability Turn</w:t>
      </w:r>
    </w:p>
    <w:p w14:paraId="5AEF8F4A" w14:textId="77777777" w:rsidR="003C7BA6" w:rsidRPr="00420AB1" w:rsidRDefault="003C7BA6" w:rsidP="003C7BA6">
      <w:pPr>
        <w:pStyle w:val="Heading3"/>
      </w:pPr>
      <w:r w:rsidRPr="00420AB1">
        <w:t>Turn---1NC</w:t>
      </w:r>
    </w:p>
    <w:p w14:paraId="3358F628" w14:textId="77777777" w:rsidR="003C7BA6" w:rsidRPr="00420AB1" w:rsidRDefault="003C7BA6" w:rsidP="003C7BA6">
      <w:pPr>
        <w:pStyle w:val="Heading4"/>
      </w:pPr>
      <w:r w:rsidRPr="00420AB1">
        <w:t xml:space="preserve">Drawing down support makes conflict worse---doubling down is the only way to get through to the Houthis </w:t>
      </w:r>
    </w:p>
    <w:p w14:paraId="76E82210" w14:textId="77777777" w:rsidR="003C7BA6" w:rsidRPr="00420AB1" w:rsidRDefault="003C7BA6" w:rsidP="003C7BA6">
      <w:r w:rsidRPr="00420AB1">
        <w:t xml:space="preserve">Michael </w:t>
      </w:r>
      <w:r w:rsidRPr="00420AB1">
        <w:rPr>
          <w:rStyle w:val="Style13ptBold"/>
        </w:rPr>
        <w:t>Knights 19</w:t>
      </w:r>
      <w:r w:rsidRPr="00420AB1">
        <w:t xml:space="preserve">, senior fellow with The Washington Institute, et al., 5/2/19, "A Real Plan to End the War in Yemen," https://www.foreignaffairs.com/articles/yemen/2019-05-02/real-plan-end-war-yemen </w:t>
      </w:r>
    </w:p>
    <w:p w14:paraId="426FAF3B" w14:textId="77777777" w:rsidR="003C7BA6" w:rsidRPr="00420AB1" w:rsidRDefault="003C7BA6" w:rsidP="003C7BA6">
      <w:pPr>
        <w:rPr>
          <w:sz w:val="16"/>
        </w:rPr>
      </w:pPr>
      <w:r w:rsidRPr="00420AB1">
        <w:rPr>
          <w:rStyle w:val="StyleUnderline"/>
        </w:rPr>
        <w:t xml:space="preserve">In Washington, </w:t>
      </w:r>
      <w:r w:rsidRPr="00861EE4">
        <w:rPr>
          <w:rStyle w:val="StyleUnderline"/>
          <w:highlight w:val="yellow"/>
        </w:rPr>
        <w:t>a</w:t>
      </w:r>
      <w:r w:rsidRPr="00420AB1">
        <w:rPr>
          <w:rStyle w:val="StyleUnderline"/>
        </w:rPr>
        <w:t xml:space="preserve"> growing </w:t>
      </w:r>
      <w:r w:rsidRPr="00861EE4">
        <w:rPr>
          <w:rStyle w:val="StyleUnderline"/>
          <w:highlight w:val="yellow"/>
        </w:rPr>
        <w:t>chorus of</w:t>
      </w:r>
      <w:r w:rsidRPr="00420AB1">
        <w:rPr>
          <w:sz w:val="16"/>
        </w:rPr>
        <w:t xml:space="preserve"> analysts and </w:t>
      </w:r>
      <w:r w:rsidRPr="00861EE4">
        <w:rPr>
          <w:rStyle w:val="StyleUnderline"/>
          <w:highlight w:val="yellow"/>
        </w:rPr>
        <w:t xml:space="preserve">politicians has called on the </w:t>
      </w:r>
      <w:r w:rsidRPr="00861EE4">
        <w:rPr>
          <w:rStyle w:val="Emphasis"/>
          <w:highlight w:val="yellow"/>
        </w:rPr>
        <w:t>U</w:t>
      </w:r>
      <w:r w:rsidRPr="00420AB1">
        <w:rPr>
          <w:rStyle w:val="StyleUnderline"/>
        </w:rPr>
        <w:t xml:space="preserve">nited </w:t>
      </w:r>
      <w:r w:rsidRPr="00861EE4">
        <w:rPr>
          <w:rStyle w:val="Emphasis"/>
          <w:highlight w:val="yellow"/>
        </w:rPr>
        <w:t>S</w:t>
      </w:r>
      <w:r w:rsidRPr="00420AB1">
        <w:rPr>
          <w:rStyle w:val="StyleUnderline"/>
        </w:rPr>
        <w:t xml:space="preserve">tates </w:t>
      </w:r>
      <w:r w:rsidRPr="00861EE4">
        <w:rPr>
          <w:rStyle w:val="StyleUnderline"/>
          <w:highlight w:val="yellow"/>
        </w:rPr>
        <w:t>to</w:t>
      </w:r>
      <w:r w:rsidRPr="00420AB1">
        <w:rPr>
          <w:rStyle w:val="StyleUnderline"/>
        </w:rPr>
        <w:t xml:space="preserve"> step up, </w:t>
      </w:r>
      <w:r w:rsidRPr="00861EE4">
        <w:rPr>
          <w:rStyle w:val="StyleUnderline"/>
          <w:highlight w:val="yellow"/>
        </w:rPr>
        <w:t>withdraw</w:t>
      </w:r>
      <w:r w:rsidRPr="00420AB1">
        <w:rPr>
          <w:sz w:val="16"/>
        </w:rPr>
        <w:t xml:space="preserve"> U.S. </w:t>
      </w:r>
      <w:r w:rsidRPr="00861EE4">
        <w:rPr>
          <w:rStyle w:val="StyleUnderline"/>
          <w:highlight w:val="yellow"/>
        </w:rPr>
        <w:t>support for the Saudi war</w:t>
      </w:r>
      <w:r w:rsidRPr="00420AB1">
        <w:rPr>
          <w:rStyle w:val="StyleUnderline"/>
        </w:rPr>
        <w:t xml:space="preserve"> effort,</w:t>
      </w:r>
      <w:r w:rsidRPr="00420AB1">
        <w:rPr>
          <w:sz w:val="16"/>
        </w:rPr>
        <w:t xml:space="preserve"> and turn the UN-brokered cease-fire into a lasting peace. Doing so, they argue, is the only morally and strategically defensible course of action. But </w:t>
      </w:r>
      <w:r w:rsidRPr="00861EE4">
        <w:rPr>
          <w:rStyle w:val="StyleUnderline"/>
          <w:highlight w:val="yellow"/>
        </w:rPr>
        <w:t>of all</w:t>
      </w:r>
      <w:r w:rsidRPr="00420AB1">
        <w:rPr>
          <w:rStyle w:val="StyleUnderline"/>
        </w:rPr>
        <w:t xml:space="preserve"> the </w:t>
      </w:r>
      <w:r w:rsidRPr="00861EE4">
        <w:rPr>
          <w:rStyle w:val="StyleUnderline"/>
          <w:highlight w:val="yellow"/>
        </w:rPr>
        <w:t>options</w:t>
      </w:r>
      <w:r w:rsidRPr="00420AB1">
        <w:rPr>
          <w:sz w:val="16"/>
        </w:rPr>
        <w:t xml:space="preserve"> before the United States, </w:t>
      </w:r>
      <w:r w:rsidRPr="00861EE4">
        <w:rPr>
          <w:rStyle w:val="StyleUnderline"/>
          <w:highlight w:val="yellow"/>
        </w:rPr>
        <w:t>this</w:t>
      </w:r>
      <w:r w:rsidRPr="00420AB1">
        <w:rPr>
          <w:rStyle w:val="StyleUnderline"/>
        </w:rPr>
        <w:t xml:space="preserve"> one </w:t>
      </w:r>
      <w:r w:rsidRPr="00861EE4">
        <w:rPr>
          <w:rStyle w:val="StyleUnderline"/>
          <w:highlight w:val="yellow"/>
        </w:rPr>
        <w:t>is</w:t>
      </w:r>
      <w:r w:rsidRPr="00420AB1">
        <w:rPr>
          <w:rStyle w:val="StyleUnderline"/>
        </w:rPr>
        <w:t xml:space="preserve"> the </w:t>
      </w:r>
      <w:r w:rsidRPr="00861EE4">
        <w:rPr>
          <w:rStyle w:val="StyleUnderline"/>
          <w:highlight w:val="yellow"/>
        </w:rPr>
        <w:t>least likely to stop the killing</w:t>
      </w:r>
      <w:r w:rsidRPr="00420AB1">
        <w:rPr>
          <w:rStyle w:val="StyleUnderline"/>
        </w:rPr>
        <w:t>, the dying</w:t>
      </w:r>
      <w:r w:rsidRPr="00420AB1">
        <w:rPr>
          <w:sz w:val="16"/>
        </w:rPr>
        <w:t>, and the complications for U.S. interests.</w:t>
      </w:r>
    </w:p>
    <w:p w14:paraId="51A2482B" w14:textId="77777777" w:rsidR="003C7BA6" w:rsidRPr="00420AB1" w:rsidRDefault="003C7BA6" w:rsidP="003C7BA6">
      <w:pPr>
        <w:rPr>
          <w:sz w:val="16"/>
        </w:rPr>
      </w:pPr>
      <w:r w:rsidRPr="00861EE4">
        <w:rPr>
          <w:rStyle w:val="StyleUnderline"/>
          <w:highlight w:val="yellow"/>
        </w:rPr>
        <w:t>The Saudi</w:t>
      </w:r>
      <w:r w:rsidRPr="00420AB1">
        <w:rPr>
          <w:rStyle w:val="StyleUnderline"/>
        </w:rPr>
        <w:t xml:space="preserve">-led </w:t>
      </w:r>
      <w:r w:rsidRPr="00861EE4">
        <w:rPr>
          <w:rStyle w:val="StyleUnderline"/>
          <w:highlight w:val="yellow"/>
        </w:rPr>
        <w:t>intervention</w:t>
      </w:r>
      <w:r w:rsidRPr="00420AB1">
        <w:rPr>
          <w:sz w:val="16"/>
        </w:rPr>
        <w:t xml:space="preserve"> may have exacerbated the situation in Yemen, but it </w:t>
      </w:r>
      <w:r w:rsidRPr="00861EE4">
        <w:rPr>
          <w:rStyle w:val="StyleUnderline"/>
          <w:highlight w:val="yellow"/>
        </w:rPr>
        <w:t>did not start the war. Getting the Saudis to pull out will no more end</w:t>
      </w:r>
      <w:r w:rsidRPr="00420AB1">
        <w:rPr>
          <w:rStyle w:val="StyleUnderline"/>
        </w:rPr>
        <w:t xml:space="preserve"> the </w:t>
      </w:r>
      <w:r w:rsidRPr="00861EE4">
        <w:rPr>
          <w:rStyle w:val="StyleUnderline"/>
          <w:highlight w:val="yellow"/>
        </w:rPr>
        <w:t xml:space="preserve">bloodshed in Yemen than getting the </w:t>
      </w:r>
      <w:r w:rsidRPr="00861EE4">
        <w:rPr>
          <w:rStyle w:val="Emphasis"/>
          <w:highlight w:val="yellow"/>
        </w:rPr>
        <w:t>U</w:t>
      </w:r>
      <w:r w:rsidRPr="00420AB1">
        <w:rPr>
          <w:rStyle w:val="StyleUnderline"/>
        </w:rPr>
        <w:t xml:space="preserve">nited </w:t>
      </w:r>
      <w:r w:rsidRPr="00861EE4">
        <w:rPr>
          <w:rStyle w:val="Emphasis"/>
          <w:highlight w:val="yellow"/>
        </w:rPr>
        <w:t>S</w:t>
      </w:r>
      <w:r w:rsidRPr="00420AB1">
        <w:rPr>
          <w:rStyle w:val="StyleUnderline"/>
        </w:rPr>
        <w:t xml:space="preserve">tates </w:t>
      </w:r>
      <w:r w:rsidRPr="00861EE4">
        <w:rPr>
          <w:rStyle w:val="StyleUnderline"/>
          <w:highlight w:val="yellow"/>
        </w:rPr>
        <w:t>to abstain from</w:t>
      </w:r>
      <w:r w:rsidRPr="00420AB1">
        <w:rPr>
          <w:rStyle w:val="StyleUnderline"/>
        </w:rPr>
        <w:t xml:space="preserve"> the civil war in </w:t>
      </w:r>
      <w:r w:rsidRPr="00861EE4">
        <w:rPr>
          <w:rStyle w:val="StyleUnderline"/>
          <w:highlight w:val="yellow"/>
        </w:rPr>
        <w:t>Syria halted</w:t>
      </w:r>
      <w:r w:rsidRPr="00420AB1">
        <w:rPr>
          <w:rStyle w:val="StyleUnderline"/>
        </w:rPr>
        <w:t xml:space="preserve"> the </w:t>
      </w:r>
      <w:r w:rsidRPr="00861EE4">
        <w:rPr>
          <w:rStyle w:val="StyleUnderline"/>
          <w:highlight w:val="yellow"/>
        </w:rPr>
        <w:t>violence</w:t>
      </w:r>
      <w:r w:rsidRPr="00420AB1">
        <w:rPr>
          <w:rStyle w:val="StyleUnderline"/>
        </w:rPr>
        <w:t xml:space="preserve"> there</w:t>
      </w:r>
      <w:r w:rsidRPr="00420AB1">
        <w:rPr>
          <w:sz w:val="16"/>
        </w:rPr>
        <w:t xml:space="preserve">. </w:t>
      </w:r>
      <w:r w:rsidRPr="00861EE4">
        <w:rPr>
          <w:rStyle w:val="Emphasis"/>
          <w:highlight w:val="yellow"/>
        </w:rPr>
        <w:t>Nor will a Saudi withdrawal lead to a</w:t>
      </w:r>
      <w:r w:rsidRPr="00420AB1">
        <w:rPr>
          <w:rStyle w:val="Emphasis"/>
        </w:rPr>
        <w:t xml:space="preserve"> negotiated </w:t>
      </w:r>
      <w:r w:rsidRPr="00861EE4">
        <w:rPr>
          <w:rStyle w:val="Emphasis"/>
          <w:highlight w:val="yellow"/>
        </w:rPr>
        <w:t>settlement</w:t>
      </w:r>
      <w:r w:rsidRPr="00420AB1">
        <w:rPr>
          <w:sz w:val="16"/>
        </w:rPr>
        <w:t xml:space="preserve">. Instead, </w:t>
      </w:r>
      <w:r w:rsidRPr="00420AB1">
        <w:rPr>
          <w:rStyle w:val="Emphasis"/>
        </w:rPr>
        <w:t xml:space="preserve">the </w:t>
      </w:r>
      <w:r w:rsidRPr="00861EE4">
        <w:rPr>
          <w:rStyle w:val="Emphasis"/>
          <w:highlight w:val="yellow"/>
        </w:rPr>
        <w:t>fighting will go on</w:t>
      </w:r>
      <w:r w:rsidRPr="00420AB1">
        <w:rPr>
          <w:rStyle w:val="StyleUnderline"/>
        </w:rPr>
        <w:t>, and innocent Yemenis will continue to die</w:t>
      </w:r>
      <w:r w:rsidRPr="00420AB1">
        <w:rPr>
          <w:sz w:val="16"/>
        </w:rPr>
        <w:t xml:space="preserve"> until one side—most likely the Houthis—have won.</w:t>
      </w:r>
    </w:p>
    <w:p w14:paraId="59B77C60" w14:textId="77777777" w:rsidR="003C7BA6" w:rsidRPr="00420AB1" w:rsidRDefault="003C7BA6" w:rsidP="003C7BA6">
      <w:r w:rsidRPr="00861EE4">
        <w:rPr>
          <w:rStyle w:val="StyleUnderline"/>
          <w:highlight w:val="yellow"/>
        </w:rPr>
        <w:t>True peace</w:t>
      </w:r>
      <w:r w:rsidRPr="00420AB1">
        <w:rPr>
          <w:rStyle w:val="StyleUnderline"/>
        </w:rPr>
        <w:t xml:space="preserve"> in Yemen </w:t>
      </w:r>
      <w:r w:rsidRPr="00861EE4">
        <w:rPr>
          <w:rStyle w:val="StyleUnderline"/>
          <w:highlight w:val="yellow"/>
        </w:rPr>
        <w:t>will remain elusive</w:t>
      </w:r>
      <w:r w:rsidRPr="00420AB1">
        <w:rPr>
          <w:rStyle w:val="StyleUnderline"/>
        </w:rPr>
        <w:t xml:space="preserve"> unless both sides accept that they have nothing to gain from more fighting</w:t>
      </w:r>
      <w:r w:rsidRPr="00420AB1">
        <w:rPr>
          <w:sz w:val="16"/>
        </w:rPr>
        <w:t xml:space="preserve">. </w:t>
      </w:r>
      <w:r w:rsidRPr="00420AB1">
        <w:rPr>
          <w:rStyle w:val="Emphasis"/>
        </w:rPr>
        <w:t>We are not there yet</w:t>
      </w:r>
      <w:r w:rsidRPr="00420AB1">
        <w:rPr>
          <w:sz w:val="16"/>
        </w:rPr>
        <w:t xml:space="preserve">. </w:t>
      </w:r>
      <w:r w:rsidRPr="00861EE4">
        <w:rPr>
          <w:rStyle w:val="StyleUnderline"/>
          <w:highlight w:val="yellow"/>
        </w:rPr>
        <w:t>To get there will require not cutting off U.S. support</w:t>
      </w:r>
      <w:r w:rsidRPr="00420AB1">
        <w:rPr>
          <w:rStyle w:val="StyleUnderline"/>
        </w:rPr>
        <w:t xml:space="preserve"> for Saudi Arabia </w:t>
      </w:r>
      <w:r w:rsidRPr="00861EE4">
        <w:rPr>
          <w:rStyle w:val="StyleUnderline"/>
          <w:highlight w:val="yellow"/>
        </w:rPr>
        <w:t xml:space="preserve">but </w:t>
      </w:r>
      <w:r w:rsidRPr="00861EE4">
        <w:rPr>
          <w:rStyle w:val="Emphasis"/>
          <w:highlight w:val="yellow"/>
        </w:rPr>
        <w:t>threatening to double down</w:t>
      </w:r>
      <w:r w:rsidRPr="00420AB1">
        <w:rPr>
          <w:sz w:val="16"/>
        </w:rPr>
        <w:t xml:space="preserve"> </w:t>
      </w:r>
      <w:r w:rsidRPr="00420AB1">
        <w:rPr>
          <w:rStyle w:val="StyleUnderline"/>
        </w:rPr>
        <w:t xml:space="preserve">on it </w:t>
      </w:r>
      <w:r w:rsidRPr="00861EE4">
        <w:rPr>
          <w:rStyle w:val="StyleUnderline"/>
          <w:highlight w:val="yellow"/>
        </w:rPr>
        <w:t>unless the Houthis honor their commitments to the UN</w:t>
      </w:r>
      <w:r w:rsidRPr="00420AB1">
        <w:rPr>
          <w:sz w:val="16"/>
        </w:rPr>
        <w:t xml:space="preserve"> and are ready to disgorge most of their initial conquests. </w:t>
      </w:r>
      <w:r w:rsidRPr="00420AB1">
        <w:rPr>
          <w:rStyle w:val="StyleUnderline"/>
        </w:rPr>
        <w:t>If Washington is serious about ending the war, it must come to terms with this</w:t>
      </w:r>
      <w:r w:rsidRPr="00420AB1">
        <w:rPr>
          <w:sz w:val="16"/>
        </w:rPr>
        <w:t xml:space="preserve"> </w:t>
      </w:r>
      <w:r w:rsidRPr="00420AB1">
        <w:rPr>
          <w:rStyle w:val="Emphasis"/>
        </w:rPr>
        <w:t>uncomfortable fact.</w:t>
      </w:r>
    </w:p>
    <w:p w14:paraId="6F2B5826" w14:textId="77777777" w:rsidR="003C7BA6" w:rsidRPr="00420AB1" w:rsidRDefault="003C7BA6" w:rsidP="003C7BA6"/>
    <w:p w14:paraId="6CE18B82" w14:textId="77777777" w:rsidR="003C7BA6" w:rsidRPr="00420AB1" w:rsidRDefault="003C7BA6" w:rsidP="003C7BA6">
      <w:pPr>
        <w:pStyle w:val="Heading3"/>
      </w:pPr>
      <w:r w:rsidRPr="00420AB1">
        <w:t>Stability Turn---Iran---2NC</w:t>
      </w:r>
    </w:p>
    <w:p w14:paraId="23B1F509" w14:textId="77777777" w:rsidR="003C7BA6" w:rsidRPr="00420AB1" w:rsidRDefault="003C7BA6" w:rsidP="003C7BA6">
      <w:pPr>
        <w:pStyle w:val="Heading4"/>
      </w:pPr>
      <w:r w:rsidRPr="00420AB1">
        <w:t xml:space="preserve">Withdrawing support won’t create peace---it leaves the underlying crisis in place and </w:t>
      </w:r>
      <w:r w:rsidR="00225831">
        <w:t>enables</w:t>
      </w:r>
      <w:r w:rsidRPr="00420AB1">
        <w:t xml:space="preserve"> Iranian </w:t>
      </w:r>
      <w:r w:rsidR="00225831">
        <w:t>aggression</w:t>
      </w:r>
    </w:p>
    <w:p w14:paraId="7D122904" w14:textId="77777777" w:rsidR="003C7BA6" w:rsidRPr="00420AB1" w:rsidRDefault="003C7BA6" w:rsidP="003C7BA6">
      <w:r w:rsidRPr="00420AB1">
        <w:t xml:space="preserve">Michael </w:t>
      </w:r>
      <w:r w:rsidRPr="00420AB1">
        <w:rPr>
          <w:rStyle w:val="Style13ptBold"/>
        </w:rPr>
        <w:t>Knights 19</w:t>
      </w:r>
      <w:r w:rsidRPr="00420AB1">
        <w:t xml:space="preserve">, senior fellow with The Washington Institute, et al., 5/2/19, "A Real Plan to End the War in Yemen," https://www.foreignaffairs.com/articles/yemen/2019-05-02/real-plan-end-war-yemen </w:t>
      </w:r>
    </w:p>
    <w:p w14:paraId="3CBC7AFC" w14:textId="77777777" w:rsidR="003C7BA6" w:rsidRPr="00420AB1" w:rsidRDefault="003C7BA6" w:rsidP="003C7BA6">
      <w:pPr>
        <w:rPr>
          <w:sz w:val="16"/>
        </w:rPr>
      </w:pPr>
      <w:r w:rsidRPr="00420AB1">
        <w:rPr>
          <w:rStyle w:val="StyleUnderline"/>
        </w:rPr>
        <w:t xml:space="preserve">In the case of Yemen, </w:t>
      </w:r>
      <w:r w:rsidRPr="00861EE4">
        <w:rPr>
          <w:rStyle w:val="StyleUnderline"/>
          <w:highlight w:val="yellow"/>
        </w:rPr>
        <w:t>withdrawing U.S. support</w:t>
      </w:r>
      <w:r w:rsidRPr="00420AB1">
        <w:rPr>
          <w:sz w:val="16"/>
        </w:rPr>
        <w:t>—which has largely consisted of intelligence and logistical assistance—</w:t>
      </w:r>
      <w:r w:rsidRPr="00420AB1">
        <w:rPr>
          <w:rStyle w:val="StyleUnderline"/>
        </w:rPr>
        <w:t xml:space="preserve">from the Saudis </w:t>
      </w:r>
      <w:r w:rsidRPr="00861EE4">
        <w:rPr>
          <w:rStyle w:val="StyleUnderline"/>
          <w:highlight w:val="yellow"/>
        </w:rPr>
        <w:t>will hinder the coalition’s</w:t>
      </w:r>
      <w:r w:rsidRPr="00420AB1">
        <w:rPr>
          <w:rStyle w:val="StyleUnderline"/>
        </w:rPr>
        <w:t xml:space="preserve"> war </w:t>
      </w:r>
      <w:r w:rsidRPr="00861EE4">
        <w:rPr>
          <w:rStyle w:val="StyleUnderline"/>
          <w:highlight w:val="yellow"/>
        </w:rPr>
        <w:t>effort and</w:t>
      </w:r>
      <w:r w:rsidRPr="00861EE4">
        <w:rPr>
          <w:sz w:val="16"/>
          <w:highlight w:val="yellow"/>
        </w:rPr>
        <w:t xml:space="preserve"> </w:t>
      </w:r>
      <w:r w:rsidRPr="00861EE4">
        <w:rPr>
          <w:rStyle w:val="Emphasis"/>
          <w:highlight w:val="yellow"/>
        </w:rPr>
        <w:t>embolden</w:t>
      </w:r>
      <w:r w:rsidRPr="00420AB1">
        <w:rPr>
          <w:rStyle w:val="Emphasis"/>
        </w:rPr>
        <w:t xml:space="preserve"> the </w:t>
      </w:r>
      <w:r w:rsidRPr="00861EE4">
        <w:rPr>
          <w:rStyle w:val="Emphasis"/>
          <w:highlight w:val="yellow"/>
        </w:rPr>
        <w:t>Houthis</w:t>
      </w:r>
      <w:r w:rsidRPr="00420AB1">
        <w:rPr>
          <w:sz w:val="16"/>
        </w:rPr>
        <w:t xml:space="preserve"> </w:t>
      </w:r>
      <w:r w:rsidRPr="00420AB1">
        <w:rPr>
          <w:rStyle w:val="StyleUnderline"/>
        </w:rPr>
        <w:t xml:space="preserve">and their Iranian supporters, </w:t>
      </w:r>
      <w:r w:rsidRPr="00861EE4">
        <w:rPr>
          <w:rStyle w:val="StyleUnderline"/>
          <w:highlight w:val="yellow"/>
        </w:rPr>
        <w:t>making them</w:t>
      </w:r>
      <w:r w:rsidRPr="00420AB1">
        <w:rPr>
          <w:rStyle w:val="StyleUnderline"/>
        </w:rPr>
        <w:t xml:space="preserve"> much </w:t>
      </w:r>
      <w:r w:rsidRPr="00861EE4">
        <w:rPr>
          <w:rStyle w:val="Emphasis"/>
          <w:highlight w:val="yellow"/>
        </w:rPr>
        <w:t>less likely to accept a</w:t>
      </w:r>
      <w:r w:rsidRPr="00420AB1">
        <w:rPr>
          <w:rStyle w:val="Emphasis"/>
        </w:rPr>
        <w:t xml:space="preserve"> nationwide </w:t>
      </w:r>
      <w:r w:rsidRPr="00861EE4">
        <w:rPr>
          <w:rStyle w:val="Emphasis"/>
          <w:highlight w:val="yellow"/>
        </w:rPr>
        <w:t>cease-fire</w:t>
      </w:r>
      <w:r w:rsidRPr="00420AB1">
        <w:rPr>
          <w:sz w:val="16"/>
        </w:rPr>
        <w:t xml:space="preserve"> </w:t>
      </w:r>
      <w:r w:rsidRPr="00420AB1">
        <w:rPr>
          <w:rStyle w:val="StyleUnderline"/>
        </w:rPr>
        <w:t>and a power-sharing agreement</w:t>
      </w:r>
      <w:r w:rsidRPr="00420AB1">
        <w:rPr>
          <w:sz w:val="16"/>
        </w:rPr>
        <w:t>.</w:t>
      </w:r>
    </w:p>
    <w:p w14:paraId="25C6EB31" w14:textId="77777777" w:rsidR="003C7BA6" w:rsidRPr="00420AB1" w:rsidRDefault="003C7BA6" w:rsidP="003C7BA6">
      <w:pPr>
        <w:rPr>
          <w:sz w:val="16"/>
        </w:rPr>
      </w:pPr>
      <w:r w:rsidRPr="00420AB1">
        <w:rPr>
          <w:sz w:val="16"/>
        </w:rPr>
        <w:t xml:space="preserve">In fact, </w:t>
      </w:r>
      <w:r w:rsidRPr="00420AB1">
        <w:rPr>
          <w:rStyle w:val="StyleUnderline"/>
        </w:rPr>
        <w:t xml:space="preserve">U.S. </w:t>
      </w:r>
      <w:r w:rsidRPr="00861EE4">
        <w:rPr>
          <w:rStyle w:val="Emphasis"/>
          <w:highlight w:val="yellow"/>
        </w:rPr>
        <w:t>congressional criticism</w:t>
      </w:r>
      <w:r w:rsidRPr="00861EE4">
        <w:rPr>
          <w:sz w:val="16"/>
          <w:highlight w:val="yellow"/>
        </w:rPr>
        <w:t xml:space="preserve"> </w:t>
      </w:r>
      <w:r w:rsidRPr="00861EE4">
        <w:rPr>
          <w:rStyle w:val="StyleUnderline"/>
          <w:highlight w:val="yellow"/>
        </w:rPr>
        <w:t>of the Saudis has already encouraged the Houthis who</w:t>
      </w:r>
      <w:r w:rsidRPr="00420AB1">
        <w:rPr>
          <w:sz w:val="16"/>
        </w:rPr>
        <w:t xml:space="preserve">, far from giving up, </w:t>
      </w:r>
      <w:r w:rsidRPr="00420AB1">
        <w:rPr>
          <w:rStyle w:val="Emphasis"/>
        </w:rPr>
        <w:t>appear determined to fight on</w:t>
      </w:r>
      <w:r w:rsidRPr="00420AB1">
        <w:rPr>
          <w:sz w:val="16"/>
        </w:rPr>
        <w:t xml:space="preserve">. Since the UN brokered a cease-fire for the strategically important, Houthi-held port of Hodeidah in December, </w:t>
      </w:r>
      <w:r w:rsidRPr="00420AB1">
        <w:rPr>
          <w:rStyle w:val="StyleUnderline"/>
        </w:rPr>
        <w:t>the Houthis have energetically fortified their positions in the city, in direct violation of the agreement’s terms</w:t>
      </w:r>
      <w:r w:rsidRPr="00420AB1">
        <w:rPr>
          <w:sz w:val="16"/>
        </w:rPr>
        <w:t>. In fact, the Houthis have defaulted on one withdrawal deadline after another—first in early January, then in mid-February, thereby reneging on explicit commitments to the UN.</w:t>
      </w:r>
    </w:p>
    <w:p w14:paraId="5B3981E1" w14:textId="77777777" w:rsidR="003C7BA6" w:rsidRPr="00420AB1" w:rsidRDefault="003C7BA6" w:rsidP="003C7BA6">
      <w:pPr>
        <w:rPr>
          <w:sz w:val="16"/>
        </w:rPr>
      </w:pPr>
      <w:r w:rsidRPr="00420AB1">
        <w:rPr>
          <w:sz w:val="16"/>
        </w:rPr>
        <w:t xml:space="preserve">UN negotiators are now trying to implement a third plan to move Houthi forces out of Hodeidah and other Red Sea ports, and for both sides to then pull back from the frontlines in Hodeidah city. But </w:t>
      </w:r>
      <w:r w:rsidRPr="00861EE4">
        <w:rPr>
          <w:rStyle w:val="StyleUnderline"/>
          <w:highlight w:val="yellow"/>
        </w:rPr>
        <w:t>unless</w:t>
      </w:r>
      <w:r w:rsidRPr="00420AB1">
        <w:rPr>
          <w:rStyle w:val="StyleUnderline"/>
        </w:rPr>
        <w:t xml:space="preserve"> the Houthis are </w:t>
      </w:r>
      <w:r w:rsidRPr="00861EE4">
        <w:rPr>
          <w:rStyle w:val="StyleUnderline"/>
          <w:highlight w:val="yellow"/>
        </w:rPr>
        <w:t xml:space="preserve">given a </w:t>
      </w:r>
      <w:r w:rsidRPr="00861EE4">
        <w:rPr>
          <w:rStyle w:val="Emphasis"/>
          <w:highlight w:val="yellow"/>
        </w:rPr>
        <w:t>powerful incentive to step back</w:t>
      </w:r>
      <w:r w:rsidRPr="00861EE4">
        <w:rPr>
          <w:rStyle w:val="StyleUnderline"/>
          <w:highlight w:val="yellow"/>
        </w:rPr>
        <w:t>, there is little reason to expect they will</w:t>
      </w:r>
      <w:r w:rsidRPr="00420AB1">
        <w:rPr>
          <w:rStyle w:val="StyleUnderline"/>
        </w:rPr>
        <w:t xml:space="preserve"> do so</w:t>
      </w:r>
      <w:r w:rsidRPr="00420AB1">
        <w:rPr>
          <w:sz w:val="16"/>
        </w:rPr>
        <w:t>.</w:t>
      </w:r>
    </w:p>
    <w:p w14:paraId="48386EBA" w14:textId="77777777" w:rsidR="003C7BA6" w:rsidRPr="00420AB1" w:rsidRDefault="003C7BA6" w:rsidP="003C7BA6">
      <w:pPr>
        <w:rPr>
          <w:sz w:val="16"/>
        </w:rPr>
      </w:pPr>
      <w:r w:rsidRPr="00420AB1">
        <w:rPr>
          <w:rStyle w:val="StyleUnderline"/>
        </w:rPr>
        <w:t xml:space="preserve">Rather than produce a stalemate, </w:t>
      </w:r>
      <w:r w:rsidRPr="00861EE4">
        <w:rPr>
          <w:rStyle w:val="StyleUnderline"/>
          <w:highlight w:val="yellow"/>
        </w:rPr>
        <w:t>cutting U.S. support</w:t>
      </w:r>
      <w:r w:rsidRPr="00420AB1">
        <w:rPr>
          <w:rStyle w:val="StyleUnderline"/>
        </w:rPr>
        <w:t xml:space="preserve"> for the Saudi-led coalition </w:t>
      </w:r>
      <w:r w:rsidRPr="00861EE4">
        <w:rPr>
          <w:rStyle w:val="StyleUnderline"/>
          <w:highlight w:val="yellow"/>
        </w:rPr>
        <w:t xml:space="preserve">might </w:t>
      </w:r>
      <w:r w:rsidRPr="00861EE4">
        <w:rPr>
          <w:rStyle w:val="Emphasis"/>
          <w:highlight w:val="yellow"/>
        </w:rPr>
        <w:t>enable the Houthis</w:t>
      </w:r>
      <w:r w:rsidRPr="00861EE4">
        <w:rPr>
          <w:rStyle w:val="StyleUnderline"/>
          <w:highlight w:val="yellow"/>
        </w:rPr>
        <w:t xml:space="preserve"> to win</w:t>
      </w:r>
      <w:r w:rsidRPr="00420AB1">
        <w:rPr>
          <w:rStyle w:val="StyleUnderline"/>
        </w:rPr>
        <w:t xml:space="preserve"> a </w:t>
      </w:r>
      <w:r w:rsidRPr="00861EE4">
        <w:rPr>
          <w:rStyle w:val="StyleUnderline"/>
          <w:highlight w:val="yellow"/>
        </w:rPr>
        <w:t>military victory</w:t>
      </w:r>
      <w:r w:rsidRPr="00420AB1">
        <w:rPr>
          <w:rStyle w:val="StyleUnderline"/>
        </w:rPr>
        <w:t xml:space="preserve">, much like the one the </w:t>
      </w:r>
      <w:r w:rsidRPr="00420AB1">
        <w:rPr>
          <w:rStyle w:val="Emphasis"/>
        </w:rPr>
        <w:t>Assad</w:t>
      </w:r>
      <w:r w:rsidRPr="00420AB1">
        <w:rPr>
          <w:rStyle w:val="StyleUnderline"/>
        </w:rPr>
        <w:t xml:space="preserve"> regime, </w:t>
      </w:r>
      <w:r w:rsidRPr="00420AB1">
        <w:rPr>
          <w:rStyle w:val="Emphasis"/>
        </w:rPr>
        <w:t>Iran</w:t>
      </w:r>
      <w:r w:rsidRPr="00420AB1">
        <w:rPr>
          <w:rStyle w:val="StyleUnderline"/>
        </w:rPr>
        <w:t xml:space="preserve">, and </w:t>
      </w:r>
      <w:r w:rsidRPr="00420AB1">
        <w:rPr>
          <w:rStyle w:val="Emphasis"/>
        </w:rPr>
        <w:t>Russia</w:t>
      </w:r>
      <w:r w:rsidRPr="00420AB1">
        <w:rPr>
          <w:rStyle w:val="StyleUnderline"/>
        </w:rPr>
        <w:t xml:space="preserve"> are slowly achieving in Syria</w:t>
      </w:r>
      <w:r w:rsidRPr="00420AB1">
        <w:rPr>
          <w:sz w:val="16"/>
        </w:rPr>
        <w:t xml:space="preserve">. </w:t>
      </w:r>
      <w:r w:rsidRPr="00420AB1">
        <w:rPr>
          <w:rStyle w:val="Emphasis"/>
        </w:rPr>
        <w:t>This outcome is hardly desirable</w:t>
      </w:r>
      <w:r w:rsidRPr="00420AB1">
        <w:rPr>
          <w:sz w:val="16"/>
        </w:rPr>
        <w:t xml:space="preserve">. </w:t>
      </w:r>
      <w:r w:rsidRPr="00861EE4">
        <w:rPr>
          <w:rStyle w:val="StyleUnderline"/>
          <w:highlight w:val="yellow"/>
        </w:rPr>
        <w:t>The Houthis are anti-American</w:t>
      </w:r>
      <w:r w:rsidRPr="00420AB1">
        <w:rPr>
          <w:rStyle w:val="StyleUnderline"/>
        </w:rPr>
        <w:t>, anti-</w:t>
      </w:r>
      <w:r w:rsidRPr="00861EE4">
        <w:rPr>
          <w:rStyle w:val="StyleUnderline"/>
          <w:highlight w:val="yellow"/>
        </w:rPr>
        <w:t>Semitic, and</w:t>
      </w:r>
      <w:r w:rsidRPr="00420AB1">
        <w:rPr>
          <w:rStyle w:val="StyleUnderline"/>
        </w:rPr>
        <w:t xml:space="preserve"> increasingly anti-</w:t>
      </w:r>
      <w:r w:rsidRPr="00861EE4">
        <w:rPr>
          <w:rStyle w:val="StyleUnderline"/>
          <w:highlight w:val="yellow"/>
        </w:rPr>
        <w:t>Sunni</w:t>
      </w:r>
      <w:r w:rsidRPr="00420AB1">
        <w:rPr>
          <w:sz w:val="16"/>
        </w:rPr>
        <w:t xml:space="preserve">. In fact, Houthis, who are of Zaydi Shiite faith, are just one clan of hundreds in the country. </w:t>
      </w:r>
      <w:r w:rsidRPr="00420AB1">
        <w:rPr>
          <w:rStyle w:val="StyleUnderline"/>
        </w:rPr>
        <w:t>There is no historical or popular basis for the Houthis to rule the capital</w:t>
      </w:r>
      <w:r w:rsidRPr="00420AB1">
        <w:rPr>
          <w:sz w:val="16"/>
        </w:rPr>
        <w:t xml:space="preserve">, Sanaa, or the ports. </w:t>
      </w:r>
      <w:r w:rsidRPr="00420AB1">
        <w:rPr>
          <w:rStyle w:val="StyleUnderline"/>
        </w:rPr>
        <w:t xml:space="preserve">As a result, </w:t>
      </w:r>
      <w:r w:rsidRPr="00861EE4">
        <w:rPr>
          <w:rStyle w:val="StyleUnderline"/>
          <w:highlight w:val="yellow"/>
        </w:rPr>
        <w:t xml:space="preserve">a post-conflict Yemen under </w:t>
      </w:r>
      <w:r w:rsidRPr="00861EE4">
        <w:rPr>
          <w:rStyle w:val="Emphasis"/>
          <w:highlight w:val="yellow"/>
        </w:rPr>
        <w:t>Houthi rule would</w:t>
      </w:r>
      <w:r w:rsidRPr="00420AB1">
        <w:rPr>
          <w:rStyle w:val="Emphasis"/>
        </w:rPr>
        <w:t xml:space="preserve"> likely </w:t>
      </w:r>
      <w:r w:rsidRPr="00861EE4">
        <w:rPr>
          <w:rStyle w:val="Emphasis"/>
          <w:highlight w:val="yellow"/>
        </w:rPr>
        <w:t>require</w:t>
      </w:r>
      <w:r w:rsidRPr="00420AB1">
        <w:rPr>
          <w:rStyle w:val="Emphasis"/>
        </w:rPr>
        <w:t xml:space="preserve"> considerable </w:t>
      </w:r>
      <w:r w:rsidRPr="00861EE4">
        <w:rPr>
          <w:rStyle w:val="Emphasis"/>
          <w:highlight w:val="yellow"/>
        </w:rPr>
        <w:t>repression</w:t>
      </w:r>
      <w:r w:rsidRPr="00861EE4">
        <w:rPr>
          <w:rStyle w:val="StyleUnderline"/>
          <w:highlight w:val="yellow"/>
        </w:rPr>
        <w:t xml:space="preserve"> to hold</w:t>
      </w:r>
      <w:r w:rsidRPr="00420AB1">
        <w:rPr>
          <w:rStyle w:val="StyleUnderline"/>
        </w:rPr>
        <w:t xml:space="preserve"> it in place</w:t>
      </w:r>
      <w:r w:rsidRPr="00420AB1">
        <w:rPr>
          <w:sz w:val="16"/>
        </w:rPr>
        <w:t>.</w:t>
      </w:r>
    </w:p>
    <w:p w14:paraId="37FCB52E" w14:textId="77777777" w:rsidR="003C7BA6" w:rsidRPr="00420AB1" w:rsidRDefault="003C7BA6" w:rsidP="003C7BA6">
      <w:pPr>
        <w:rPr>
          <w:sz w:val="16"/>
        </w:rPr>
      </w:pPr>
      <w:r w:rsidRPr="00420AB1">
        <w:rPr>
          <w:rStyle w:val="StyleUnderline"/>
        </w:rPr>
        <w:t>U.S. members of Congress may not like the civil war or the Saudi intervention, and critics rightly blame that intervention for increasing</w:t>
      </w:r>
      <w:r w:rsidRPr="00420AB1">
        <w:rPr>
          <w:sz w:val="16"/>
        </w:rPr>
        <w:t xml:space="preserve"> the Houthis’ </w:t>
      </w:r>
      <w:r w:rsidRPr="00420AB1">
        <w:rPr>
          <w:rStyle w:val="StyleUnderline"/>
        </w:rPr>
        <w:t xml:space="preserve">dependence on Iran, thus strengthening </w:t>
      </w:r>
      <w:r w:rsidRPr="00861EE4">
        <w:rPr>
          <w:rStyle w:val="StyleUnderline"/>
          <w:highlight w:val="yellow"/>
        </w:rPr>
        <w:t>Tehran’s</w:t>
      </w:r>
      <w:r w:rsidRPr="00420AB1">
        <w:rPr>
          <w:rStyle w:val="StyleUnderline"/>
        </w:rPr>
        <w:t xml:space="preserve"> influence</w:t>
      </w:r>
      <w:r w:rsidRPr="00420AB1">
        <w:rPr>
          <w:sz w:val="16"/>
        </w:rPr>
        <w:t xml:space="preserve"> in the country. But </w:t>
      </w:r>
      <w:r w:rsidRPr="00420AB1">
        <w:rPr>
          <w:rStyle w:val="Emphasis"/>
        </w:rPr>
        <w:t xml:space="preserve">that </w:t>
      </w:r>
      <w:r w:rsidRPr="00861EE4">
        <w:rPr>
          <w:rStyle w:val="Emphasis"/>
          <w:highlight w:val="yellow"/>
        </w:rPr>
        <w:t>influence is now a reality</w:t>
      </w:r>
      <w:r w:rsidRPr="00420AB1">
        <w:rPr>
          <w:sz w:val="16"/>
        </w:rPr>
        <w:t xml:space="preserve">. </w:t>
      </w:r>
      <w:r w:rsidRPr="00420AB1">
        <w:rPr>
          <w:rStyle w:val="StyleUnderline"/>
        </w:rPr>
        <w:t>The Houthis have already fired Iranian missiles at Riyadh and at ships</w:t>
      </w:r>
      <w:r w:rsidRPr="00420AB1">
        <w:rPr>
          <w:sz w:val="16"/>
        </w:rPr>
        <w:t xml:space="preserve"> (including U.S. military vessels) in the Bab el-Mandeb, the vital shipping lane connecting the Red Sea to the Gulf of Aden. </w:t>
      </w:r>
      <w:r w:rsidRPr="00420AB1">
        <w:rPr>
          <w:rStyle w:val="StyleUnderline"/>
        </w:rPr>
        <w:t xml:space="preserve">A bloody end to the civil war that leaves the </w:t>
      </w:r>
      <w:r w:rsidRPr="00861EE4">
        <w:rPr>
          <w:rStyle w:val="StyleUnderline"/>
          <w:highlight w:val="yellow"/>
        </w:rPr>
        <w:t>Houthis victorious</w:t>
      </w:r>
      <w:r w:rsidRPr="00420AB1">
        <w:rPr>
          <w:rStyle w:val="StyleUnderline"/>
        </w:rPr>
        <w:t xml:space="preserve"> and beholden to Iran </w:t>
      </w:r>
      <w:r w:rsidRPr="00861EE4">
        <w:rPr>
          <w:rStyle w:val="StyleUnderline"/>
          <w:highlight w:val="yellow"/>
        </w:rPr>
        <w:t xml:space="preserve">would only </w:t>
      </w:r>
      <w:r w:rsidRPr="00861EE4">
        <w:rPr>
          <w:rStyle w:val="Emphasis"/>
          <w:highlight w:val="yellow"/>
        </w:rPr>
        <w:t>further undermine</w:t>
      </w:r>
      <w:r w:rsidRPr="00420AB1">
        <w:rPr>
          <w:rStyle w:val="Emphasis"/>
        </w:rPr>
        <w:t xml:space="preserve"> the </w:t>
      </w:r>
      <w:r w:rsidRPr="00861EE4">
        <w:rPr>
          <w:rStyle w:val="Emphasis"/>
          <w:highlight w:val="yellow"/>
        </w:rPr>
        <w:t>U</w:t>
      </w:r>
      <w:r w:rsidRPr="00420AB1">
        <w:rPr>
          <w:rStyle w:val="Emphasis"/>
        </w:rPr>
        <w:t xml:space="preserve">nited </w:t>
      </w:r>
      <w:r w:rsidRPr="00861EE4">
        <w:rPr>
          <w:rStyle w:val="Emphasis"/>
          <w:highlight w:val="yellow"/>
        </w:rPr>
        <w:t>S</w:t>
      </w:r>
      <w:r w:rsidRPr="00420AB1">
        <w:rPr>
          <w:rStyle w:val="Emphasis"/>
        </w:rPr>
        <w:t xml:space="preserve">tates’ </w:t>
      </w:r>
      <w:r w:rsidRPr="00861EE4">
        <w:rPr>
          <w:rStyle w:val="Emphasis"/>
          <w:highlight w:val="yellow"/>
        </w:rPr>
        <w:t>interests</w:t>
      </w:r>
      <w:r w:rsidRPr="00861EE4">
        <w:rPr>
          <w:sz w:val="16"/>
          <w:highlight w:val="yellow"/>
        </w:rPr>
        <w:t xml:space="preserve"> </w:t>
      </w:r>
      <w:r w:rsidRPr="00861EE4">
        <w:rPr>
          <w:rStyle w:val="StyleUnderline"/>
          <w:highlight w:val="yellow"/>
        </w:rPr>
        <w:t xml:space="preserve">and </w:t>
      </w:r>
      <w:r w:rsidRPr="00861EE4">
        <w:rPr>
          <w:rStyle w:val="Emphasis"/>
          <w:highlight w:val="yellow"/>
        </w:rPr>
        <w:t>terrify</w:t>
      </w:r>
      <w:r w:rsidRPr="00420AB1">
        <w:rPr>
          <w:rStyle w:val="Emphasis"/>
        </w:rPr>
        <w:t xml:space="preserve"> its </w:t>
      </w:r>
      <w:r w:rsidRPr="00861EE4">
        <w:rPr>
          <w:rStyle w:val="Emphasis"/>
          <w:highlight w:val="yellow"/>
        </w:rPr>
        <w:t>allies</w:t>
      </w:r>
      <w:r w:rsidRPr="00420AB1">
        <w:rPr>
          <w:sz w:val="16"/>
        </w:rPr>
        <w:t xml:space="preserve"> </w:t>
      </w:r>
      <w:r w:rsidRPr="00420AB1">
        <w:rPr>
          <w:rStyle w:val="StyleUnderline"/>
        </w:rPr>
        <w:t>in the region</w:t>
      </w:r>
      <w:r w:rsidRPr="00420AB1">
        <w:rPr>
          <w:sz w:val="16"/>
        </w:rPr>
        <w:t>.</w:t>
      </w:r>
    </w:p>
    <w:p w14:paraId="74BF76DB" w14:textId="77777777" w:rsidR="003C7BA6" w:rsidRPr="00420AB1" w:rsidRDefault="003C7BA6" w:rsidP="003C7BA6">
      <w:pPr>
        <w:rPr>
          <w:sz w:val="16"/>
        </w:rPr>
      </w:pPr>
      <w:r w:rsidRPr="00420AB1">
        <w:rPr>
          <w:sz w:val="16"/>
        </w:rPr>
        <w:t>The status quo, however, is not acceptable from a humanitarian perspective. The partial cease-fire met with a collective international sigh of relief, with observers hoping that Hodeidah could once again serve as a lifeline to the war-ravaged country. But only 619,085 tons of food were shipped in during the first quarter of 2019—a far cry from the 1.7 million tons of food that moved through the port during the same period in 2016, according to the World Food Program. Commercial food shippers will not return until the long-term status of Hodeidah and other Red Sea ports is settled, the Yemeni currency has stabilized, and household purchasing power is restored by the resumption of government payroll. As a result, the risk of famine still looms large.</w:t>
      </w:r>
    </w:p>
    <w:p w14:paraId="703FA4E5" w14:textId="77777777" w:rsidR="003C7BA6" w:rsidRPr="00420AB1" w:rsidRDefault="003C7BA6" w:rsidP="003C7BA6">
      <w:r w:rsidRPr="00420AB1">
        <w:rPr>
          <w:sz w:val="16"/>
        </w:rPr>
        <w:t xml:space="preserve">The hard truth is that the cease-fire in Hodeidah came about only because of military pressure from the Saudi-led coalition. The prospect of a Saudi assault on Hodeidah forced the Houthis to choose between making a deal while they still held onto the city, and could use it as a bargaining chip, or doing so later, after they might have lost it and had much less leverage. </w:t>
      </w:r>
      <w:r w:rsidRPr="00420AB1">
        <w:rPr>
          <w:rStyle w:val="StyleUnderline"/>
        </w:rPr>
        <w:t xml:space="preserve">Now that there is a cease-fire, </w:t>
      </w:r>
      <w:r w:rsidRPr="00861EE4">
        <w:rPr>
          <w:rStyle w:val="StyleUnderline"/>
          <w:highlight w:val="yellow"/>
        </w:rPr>
        <w:t>the Houthis are no longer under</w:t>
      </w:r>
      <w:r w:rsidRPr="00420AB1">
        <w:rPr>
          <w:rStyle w:val="StyleUnderline"/>
        </w:rPr>
        <w:t xml:space="preserve"> such </w:t>
      </w:r>
      <w:r w:rsidRPr="00861EE4">
        <w:rPr>
          <w:rStyle w:val="StyleUnderline"/>
          <w:highlight w:val="yellow"/>
        </w:rPr>
        <w:t>pressure to follow through with a</w:t>
      </w:r>
      <w:r w:rsidRPr="00420AB1">
        <w:rPr>
          <w:rStyle w:val="StyleUnderline"/>
        </w:rPr>
        <w:t xml:space="preserve"> more comprehensive </w:t>
      </w:r>
      <w:r w:rsidRPr="00861EE4">
        <w:rPr>
          <w:rStyle w:val="StyleUnderline"/>
          <w:highlight w:val="yellow"/>
        </w:rPr>
        <w:t>peace deal</w:t>
      </w:r>
      <w:r w:rsidRPr="00420AB1">
        <w:rPr>
          <w:rStyle w:val="StyleUnderline"/>
        </w:rPr>
        <w:t xml:space="preserve">. They know that making </w:t>
      </w:r>
      <w:r w:rsidRPr="00861EE4">
        <w:rPr>
          <w:rStyle w:val="StyleUnderline"/>
          <w:highlight w:val="yellow"/>
        </w:rPr>
        <w:t>a deal will</w:t>
      </w:r>
      <w:r w:rsidRPr="00420AB1">
        <w:rPr>
          <w:rStyle w:val="StyleUnderline"/>
        </w:rPr>
        <w:t xml:space="preserve"> only</w:t>
      </w:r>
      <w:r w:rsidRPr="00420AB1">
        <w:rPr>
          <w:sz w:val="16"/>
        </w:rPr>
        <w:t xml:space="preserve"> </w:t>
      </w:r>
      <w:r w:rsidRPr="00861EE4">
        <w:rPr>
          <w:rStyle w:val="Emphasis"/>
          <w:highlight w:val="yellow"/>
        </w:rPr>
        <w:t>diminish their power</w:t>
      </w:r>
      <w:r w:rsidRPr="00420AB1">
        <w:rPr>
          <w:rStyle w:val="StyleUnderline"/>
        </w:rPr>
        <w:t xml:space="preserve">, whereas </w:t>
      </w:r>
      <w:r w:rsidRPr="00861EE4">
        <w:rPr>
          <w:rStyle w:val="StyleUnderline"/>
          <w:highlight w:val="yellow"/>
        </w:rPr>
        <w:t>a</w:t>
      </w:r>
      <w:r w:rsidRPr="00420AB1">
        <w:rPr>
          <w:rStyle w:val="StyleUnderline"/>
        </w:rPr>
        <w:t xml:space="preserve"> military </w:t>
      </w:r>
      <w:r w:rsidRPr="00861EE4">
        <w:rPr>
          <w:rStyle w:val="StyleUnderline"/>
          <w:highlight w:val="yellow"/>
        </w:rPr>
        <w:t>victory would enhance it</w:t>
      </w:r>
      <w:r w:rsidRPr="00420AB1">
        <w:rPr>
          <w:rStyle w:val="StyleUnderline"/>
        </w:rPr>
        <w:t xml:space="preserve">. The </w:t>
      </w:r>
      <w:r w:rsidRPr="00420AB1">
        <w:rPr>
          <w:rStyle w:val="Emphasis"/>
        </w:rPr>
        <w:t>U</w:t>
      </w:r>
      <w:r w:rsidRPr="00420AB1">
        <w:rPr>
          <w:rStyle w:val="StyleUnderline"/>
        </w:rPr>
        <w:t xml:space="preserve">nited </w:t>
      </w:r>
      <w:r w:rsidRPr="00420AB1">
        <w:rPr>
          <w:rStyle w:val="Emphasis"/>
        </w:rPr>
        <w:t>N</w:t>
      </w:r>
      <w:r w:rsidRPr="00420AB1">
        <w:rPr>
          <w:rStyle w:val="StyleUnderline"/>
        </w:rPr>
        <w:t>ations and the international community,</w:t>
      </w:r>
      <w:r w:rsidRPr="00420AB1">
        <w:rPr>
          <w:sz w:val="16"/>
        </w:rPr>
        <w:t xml:space="preserve"> for their part, </w:t>
      </w:r>
      <w:r w:rsidRPr="00420AB1">
        <w:rPr>
          <w:rStyle w:val="StyleUnderline"/>
        </w:rPr>
        <w:t xml:space="preserve">have failed to replace the </w:t>
      </w:r>
      <w:r w:rsidRPr="00420AB1">
        <w:rPr>
          <w:rStyle w:val="Emphasis"/>
        </w:rPr>
        <w:t>military pressure</w:t>
      </w:r>
      <w:r w:rsidRPr="00420AB1">
        <w:rPr>
          <w:rStyle w:val="StyleUnderline"/>
        </w:rPr>
        <w:t xml:space="preserve"> on the Houthis with countervailing </w:t>
      </w:r>
      <w:r w:rsidRPr="00420AB1">
        <w:rPr>
          <w:rStyle w:val="Emphasis"/>
        </w:rPr>
        <w:t>diplomatic pressure</w:t>
      </w:r>
      <w:r w:rsidRPr="00420AB1">
        <w:rPr>
          <w:rStyle w:val="StyleUnderline"/>
        </w:rPr>
        <w:t>.</w:t>
      </w:r>
      <w:r w:rsidRPr="00420AB1">
        <w:rPr>
          <w:sz w:val="16"/>
        </w:rPr>
        <w:t xml:space="preserve"> </w:t>
      </w:r>
      <w:r w:rsidRPr="00861EE4">
        <w:rPr>
          <w:rStyle w:val="StyleUnderline"/>
          <w:highlight w:val="yellow"/>
        </w:rPr>
        <w:t>What remains is</w:t>
      </w:r>
      <w:r w:rsidRPr="00420AB1">
        <w:rPr>
          <w:rStyle w:val="StyleUnderline"/>
        </w:rPr>
        <w:t xml:space="preserve"> best </w:t>
      </w:r>
      <w:r w:rsidRPr="00861EE4">
        <w:rPr>
          <w:rStyle w:val="StyleUnderline"/>
          <w:highlight w:val="yellow"/>
        </w:rPr>
        <w:t>described as</w:t>
      </w:r>
      <w:r w:rsidRPr="00420AB1">
        <w:rPr>
          <w:rStyle w:val="StyleUnderline"/>
        </w:rPr>
        <w:t xml:space="preserve"> peace theater</w:t>
      </w:r>
      <w:r w:rsidRPr="00420AB1">
        <w:rPr>
          <w:sz w:val="16"/>
        </w:rPr>
        <w:t xml:space="preserve">: </w:t>
      </w:r>
      <w:r w:rsidRPr="00861EE4">
        <w:rPr>
          <w:rStyle w:val="Emphasis"/>
          <w:highlight w:val="yellow"/>
        </w:rPr>
        <w:t>an illusion of progress</w:t>
      </w:r>
      <w:r w:rsidRPr="00420AB1">
        <w:rPr>
          <w:sz w:val="16"/>
        </w:rPr>
        <w:t xml:space="preserve"> that offers a welcome breather from full-on warfare in Hodeidah </w:t>
      </w:r>
      <w:r w:rsidRPr="00420AB1">
        <w:rPr>
          <w:rStyle w:val="StyleUnderline"/>
        </w:rPr>
        <w:t xml:space="preserve">while </w:t>
      </w:r>
      <w:r w:rsidRPr="00861EE4">
        <w:rPr>
          <w:rStyle w:val="Emphasis"/>
          <w:highlight w:val="yellow"/>
        </w:rPr>
        <w:t>leaving</w:t>
      </w:r>
      <w:r w:rsidRPr="00420AB1">
        <w:rPr>
          <w:rStyle w:val="Emphasis"/>
        </w:rPr>
        <w:t xml:space="preserve"> the </w:t>
      </w:r>
      <w:r w:rsidRPr="00861EE4">
        <w:rPr>
          <w:rStyle w:val="Emphasis"/>
          <w:highlight w:val="yellow"/>
        </w:rPr>
        <w:t>underlying crisis in place</w:t>
      </w:r>
      <w:r w:rsidRPr="00420AB1">
        <w:rPr>
          <w:sz w:val="16"/>
        </w:rPr>
        <w:t>.</w:t>
      </w:r>
    </w:p>
    <w:p w14:paraId="54A5D06A" w14:textId="77777777" w:rsidR="003C7BA6" w:rsidRPr="00420AB1" w:rsidRDefault="003C7BA6" w:rsidP="003C7BA6"/>
    <w:p w14:paraId="783949A5" w14:textId="77777777" w:rsidR="003C7BA6" w:rsidRPr="00420AB1" w:rsidRDefault="003C7BA6" w:rsidP="003C7BA6">
      <w:pPr>
        <w:pStyle w:val="Heading3"/>
      </w:pPr>
      <w:r w:rsidRPr="00420AB1">
        <w:t>Stability Turn---Leverage---2NC</w:t>
      </w:r>
    </w:p>
    <w:p w14:paraId="48CB48A9" w14:textId="77777777" w:rsidR="003C7BA6" w:rsidRPr="00420AB1" w:rsidRDefault="003C7BA6" w:rsidP="003C7BA6">
      <w:pPr>
        <w:pStyle w:val="Heading4"/>
      </w:pPr>
      <w:r w:rsidRPr="00420AB1">
        <w:t>Only increasing support can result in the leverage necessary to remove Saudi and Iran</w:t>
      </w:r>
    </w:p>
    <w:p w14:paraId="39AF4FD7" w14:textId="77777777" w:rsidR="003C7BA6" w:rsidRPr="00420AB1" w:rsidRDefault="003C7BA6" w:rsidP="003C7BA6">
      <w:r w:rsidRPr="00420AB1">
        <w:t xml:space="preserve">Michael </w:t>
      </w:r>
      <w:r w:rsidRPr="00420AB1">
        <w:rPr>
          <w:rStyle w:val="Style13ptBold"/>
        </w:rPr>
        <w:t>Knights 19</w:t>
      </w:r>
      <w:r w:rsidRPr="00420AB1">
        <w:t xml:space="preserve">, senior fellow with The Washington Institute, et al., 5/2/19, "A Real Plan to End the War in Yemen," https://www.foreignaffairs.com/articles/yemen/2019-05-02/real-plan-end-war-yemen </w:t>
      </w:r>
    </w:p>
    <w:p w14:paraId="1596B9C8" w14:textId="77777777" w:rsidR="003C7BA6" w:rsidRPr="00420AB1" w:rsidRDefault="003C7BA6" w:rsidP="003C7BA6">
      <w:pPr>
        <w:rPr>
          <w:sz w:val="16"/>
        </w:rPr>
      </w:pPr>
      <w:r w:rsidRPr="00420AB1">
        <w:rPr>
          <w:sz w:val="16"/>
        </w:rPr>
        <w:t xml:space="preserve">So </w:t>
      </w:r>
      <w:r w:rsidRPr="00861EE4">
        <w:rPr>
          <w:rStyle w:val="StyleUnderline"/>
          <w:highlight w:val="yellow"/>
        </w:rPr>
        <w:t xml:space="preserve">what can the </w:t>
      </w:r>
      <w:r w:rsidRPr="00861EE4">
        <w:rPr>
          <w:rStyle w:val="Emphasis"/>
          <w:highlight w:val="yellow"/>
        </w:rPr>
        <w:t>U</w:t>
      </w:r>
      <w:r w:rsidRPr="00420AB1">
        <w:rPr>
          <w:rStyle w:val="StyleUnderline"/>
        </w:rPr>
        <w:t xml:space="preserve">nited </w:t>
      </w:r>
      <w:r w:rsidRPr="00861EE4">
        <w:rPr>
          <w:rStyle w:val="Emphasis"/>
          <w:highlight w:val="yellow"/>
        </w:rPr>
        <w:t>S</w:t>
      </w:r>
      <w:r w:rsidRPr="00420AB1">
        <w:rPr>
          <w:rStyle w:val="StyleUnderline"/>
        </w:rPr>
        <w:t xml:space="preserve">tates </w:t>
      </w:r>
      <w:r w:rsidRPr="00861EE4">
        <w:rPr>
          <w:rStyle w:val="StyleUnderline"/>
          <w:highlight w:val="yellow"/>
        </w:rPr>
        <w:t>do to stop the fighting</w:t>
      </w:r>
      <w:r w:rsidRPr="00420AB1">
        <w:rPr>
          <w:sz w:val="16"/>
        </w:rPr>
        <w:t xml:space="preserve">? The history of civil war, in Yemen and elsewhere, suggests a counterintuitive approach: </w:t>
      </w:r>
      <w:r w:rsidRPr="00861EE4">
        <w:rPr>
          <w:rStyle w:val="Emphasis"/>
          <w:highlight w:val="yellow"/>
        </w:rPr>
        <w:t>increase U.S. support for the</w:t>
      </w:r>
      <w:r w:rsidRPr="00420AB1">
        <w:rPr>
          <w:rStyle w:val="Emphasis"/>
        </w:rPr>
        <w:t xml:space="preserve"> Saudi-led </w:t>
      </w:r>
      <w:r w:rsidRPr="00861EE4">
        <w:rPr>
          <w:rStyle w:val="Emphasis"/>
          <w:highlight w:val="yellow"/>
        </w:rPr>
        <w:t>coalition</w:t>
      </w:r>
      <w:r w:rsidRPr="00420AB1">
        <w:rPr>
          <w:sz w:val="16"/>
        </w:rPr>
        <w:t xml:space="preserve">, </w:t>
      </w:r>
      <w:r w:rsidRPr="00420AB1">
        <w:rPr>
          <w:rStyle w:val="StyleUnderline"/>
        </w:rPr>
        <w:t xml:space="preserve">enable it to </w:t>
      </w:r>
      <w:r w:rsidRPr="00861EE4">
        <w:rPr>
          <w:rStyle w:val="StyleUnderline"/>
          <w:highlight w:val="yellow"/>
        </w:rPr>
        <w:t>capture Hodeidah</w:t>
      </w:r>
      <w:r w:rsidRPr="00420AB1">
        <w:rPr>
          <w:rStyle w:val="StyleUnderline"/>
        </w:rPr>
        <w:t xml:space="preserve">, and </w:t>
      </w:r>
      <w:r w:rsidRPr="00861EE4">
        <w:rPr>
          <w:rStyle w:val="StyleUnderline"/>
          <w:highlight w:val="yellow"/>
        </w:rPr>
        <w:t xml:space="preserve">then </w:t>
      </w:r>
      <w:r w:rsidRPr="00861EE4">
        <w:rPr>
          <w:rStyle w:val="Emphasis"/>
          <w:highlight w:val="yellow"/>
        </w:rPr>
        <w:t>use</w:t>
      </w:r>
      <w:r w:rsidRPr="00420AB1">
        <w:rPr>
          <w:rStyle w:val="Emphasis"/>
        </w:rPr>
        <w:t xml:space="preserve"> the resulting </w:t>
      </w:r>
      <w:r w:rsidRPr="00861EE4">
        <w:rPr>
          <w:rStyle w:val="Emphasis"/>
          <w:highlight w:val="yellow"/>
        </w:rPr>
        <w:t>leverage</w:t>
      </w:r>
      <w:r w:rsidRPr="00861EE4">
        <w:rPr>
          <w:sz w:val="16"/>
          <w:highlight w:val="yellow"/>
        </w:rPr>
        <w:t xml:space="preserve"> </w:t>
      </w:r>
      <w:r w:rsidRPr="00861EE4">
        <w:rPr>
          <w:rStyle w:val="StyleUnderline"/>
          <w:highlight w:val="yellow"/>
        </w:rPr>
        <w:t>to force</w:t>
      </w:r>
      <w:r w:rsidRPr="00420AB1">
        <w:rPr>
          <w:rStyle w:val="StyleUnderline"/>
        </w:rPr>
        <w:t xml:space="preserve"> both sides to</w:t>
      </w:r>
      <w:r w:rsidRPr="00420AB1">
        <w:rPr>
          <w:sz w:val="16"/>
        </w:rPr>
        <w:t xml:space="preserve"> </w:t>
      </w:r>
      <w:r w:rsidRPr="00420AB1">
        <w:rPr>
          <w:rStyle w:val="Emphasis"/>
        </w:rPr>
        <w:t>end the fighting</w:t>
      </w:r>
      <w:r w:rsidRPr="00420AB1">
        <w:rPr>
          <w:sz w:val="16"/>
        </w:rPr>
        <w:t xml:space="preserve"> </w:t>
      </w:r>
      <w:r w:rsidRPr="00420AB1">
        <w:rPr>
          <w:rStyle w:val="StyleUnderline"/>
        </w:rPr>
        <w:t xml:space="preserve">and sign </w:t>
      </w:r>
      <w:r w:rsidRPr="00861EE4">
        <w:rPr>
          <w:rStyle w:val="StyleUnderline"/>
          <w:highlight w:val="yellow"/>
        </w:rPr>
        <w:t>a power-sharing agreement</w:t>
      </w:r>
      <w:r w:rsidRPr="00420AB1">
        <w:rPr>
          <w:sz w:val="16"/>
        </w:rPr>
        <w:t>.</w:t>
      </w:r>
    </w:p>
    <w:p w14:paraId="5261FCDB" w14:textId="77777777" w:rsidR="003C7BA6" w:rsidRPr="00420AB1" w:rsidRDefault="003C7BA6" w:rsidP="003C7BA6">
      <w:pPr>
        <w:rPr>
          <w:sz w:val="16"/>
        </w:rPr>
      </w:pPr>
      <w:r w:rsidRPr="00420AB1">
        <w:rPr>
          <w:sz w:val="16"/>
        </w:rPr>
        <w:t xml:space="preserve">Not only is </w:t>
      </w:r>
      <w:r w:rsidRPr="00861EE4">
        <w:rPr>
          <w:rStyle w:val="StyleUnderline"/>
          <w:highlight w:val="yellow"/>
        </w:rPr>
        <w:t>this</w:t>
      </w:r>
      <w:r w:rsidRPr="00420AB1">
        <w:rPr>
          <w:rStyle w:val="StyleUnderline"/>
        </w:rPr>
        <w:t xml:space="preserve"> scenario</w:t>
      </w:r>
      <w:r w:rsidRPr="00420AB1">
        <w:rPr>
          <w:sz w:val="16"/>
        </w:rPr>
        <w:t xml:space="preserve"> plausible but it </w:t>
      </w:r>
      <w:r w:rsidRPr="00861EE4">
        <w:rPr>
          <w:rStyle w:val="StyleUnderline"/>
          <w:highlight w:val="yellow"/>
        </w:rPr>
        <w:t>is</w:t>
      </w:r>
      <w:r w:rsidRPr="00420AB1">
        <w:rPr>
          <w:sz w:val="16"/>
        </w:rPr>
        <w:t xml:space="preserve"> probably </w:t>
      </w:r>
      <w:r w:rsidRPr="00861EE4">
        <w:rPr>
          <w:rStyle w:val="StyleUnderline"/>
          <w:highlight w:val="yellow"/>
        </w:rPr>
        <w:t>the only</w:t>
      </w:r>
      <w:r w:rsidRPr="00420AB1">
        <w:rPr>
          <w:rStyle w:val="StyleUnderline"/>
        </w:rPr>
        <w:t xml:space="preserve"> near-term </w:t>
      </w:r>
      <w:r w:rsidRPr="00861EE4">
        <w:rPr>
          <w:rStyle w:val="StyleUnderline"/>
          <w:highlight w:val="yellow"/>
        </w:rPr>
        <w:t>solution that could end</w:t>
      </w:r>
      <w:r w:rsidRPr="00420AB1">
        <w:rPr>
          <w:rStyle w:val="StyleUnderline"/>
        </w:rPr>
        <w:t xml:space="preserve"> the civil </w:t>
      </w:r>
      <w:r w:rsidRPr="00861EE4">
        <w:rPr>
          <w:rStyle w:val="StyleUnderline"/>
          <w:highlight w:val="yellow"/>
        </w:rPr>
        <w:t>war</w:t>
      </w:r>
      <w:r w:rsidRPr="00420AB1">
        <w:rPr>
          <w:rStyle w:val="StyleUnderline"/>
        </w:rPr>
        <w:t xml:space="preserve">, stop the killing, </w:t>
      </w:r>
      <w:r w:rsidRPr="00861EE4">
        <w:rPr>
          <w:rStyle w:val="StyleUnderline"/>
          <w:highlight w:val="yellow"/>
        </w:rPr>
        <w:t xml:space="preserve">and </w:t>
      </w:r>
      <w:r w:rsidRPr="00861EE4">
        <w:rPr>
          <w:rStyle w:val="Emphasis"/>
          <w:highlight w:val="yellow"/>
        </w:rPr>
        <w:t>remove</w:t>
      </w:r>
      <w:r w:rsidRPr="00420AB1">
        <w:rPr>
          <w:rStyle w:val="Emphasis"/>
        </w:rPr>
        <w:t xml:space="preserve"> both the </w:t>
      </w:r>
      <w:r w:rsidRPr="00861EE4">
        <w:rPr>
          <w:rStyle w:val="Emphasis"/>
          <w:highlight w:val="yellow"/>
        </w:rPr>
        <w:t>Saudi and Iranian presence</w:t>
      </w:r>
      <w:r w:rsidRPr="00420AB1">
        <w:rPr>
          <w:sz w:val="16"/>
        </w:rPr>
        <w:t>.</w:t>
      </w:r>
    </w:p>
    <w:p w14:paraId="142E372D" w14:textId="77777777" w:rsidR="003C7BA6" w:rsidRPr="00420AB1" w:rsidRDefault="003C7BA6" w:rsidP="003C7BA6">
      <w:pPr>
        <w:rPr>
          <w:sz w:val="16"/>
        </w:rPr>
      </w:pPr>
      <w:r w:rsidRPr="00420AB1">
        <w:rPr>
          <w:rStyle w:val="StyleUnderline"/>
        </w:rPr>
        <w:t xml:space="preserve">A coalition victory in Hodeidah is difficult but </w:t>
      </w:r>
      <w:r w:rsidRPr="00420AB1">
        <w:rPr>
          <w:rStyle w:val="Emphasis"/>
        </w:rPr>
        <w:t>achievable</w:t>
      </w:r>
      <w:r w:rsidRPr="00420AB1">
        <w:rPr>
          <w:sz w:val="16"/>
        </w:rPr>
        <w:t xml:space="preserve">. </w:t>
      </w:r>
      <w:r w:rsidRPr="00420AB1">
        <w:rPr>
          <w:rStyle w:val="StyleUnderline"/>
        </w:rPr>
        <w:t>The government forces assembled outside the city have racked up numerous military successes</w:t>
      </w:r>
      <w:r w:rsidRPr="00420AB1">
        <w:rPr>
          <w:sz w:val="16"/>
        </w:rPr>
        <w:t>, thanks to heavy support from the United Arab Emirates. In 2016, a much smaller force of Yemeni and UAE soldiers captured Aden, a city far larger than Hodeidah. The UAE and tribal forces marched into Mukalla, another large port city, the following year.</w:t>
      </w:r>
    </w:p>
    <w:p w14:paraId="4C07761D" w14:textId="77777777" w:rsidR="003C7BA6" w:rsidRPr="00420AB1" w:rsidRDefault="003C7BA6" w:rsidP="003C7BA6">
      <w:pPr>
        <w:rPr>
          <w:sz w:val="16"/>
        </w:rPr>
      </w:pPr>
      <w:r w:rsidRPr="00420AB1">
        <w:rPr>
          <w:sz w:val="16"/>
        </w:rPr>
        <w:t>Since then, the UAE and its allies have only grown more experienced. In the intense street fighting that took place in Hodeidah just before the cease-fire, the coalition liberated three square miles of the 17-square-mile city space in just over a week, using precise, small-warhead munitions to neutralize Houthi snipers in residential areas.</w:t>
      </w:r>
    </w:p>
    <w:p w14:paraId="554B1C49" w14:textId="77777777" w:rsidR="003C7BA6" w:rsidRPr="00420AB1" w:rsidRDefault="003C7BA6" w:rsidP="003C7BA6">
      <w:pPr>
        <w:rPr>
          <w:sz w:val="16"/>
        </w:rPr>
      </w:pPr>
      <w:r w:rsidRPr="00861EE4">
        <w:rPr>
          <w:rStyle w:val="StyleUnderline"/>
          <w:highlight w:val="yellow"/>
        </w:rPr>
        <w:t>Victory in Hodeidah would allow the Saudis</w:t>
      </w:r>
      <w:r w:rsidRPr="00420AB1">
        <w:rPr>
          <w:rStyle w:val="StyleUnderline"/>
        </w:rPr>
        <w:t xml:space="preserve"> and Emiratis </w:t>
      </w:r>
      <w:r w:rsidRPr="00861EE4">
        <w:rPr>
          <w:rStyle w:val="StyleUnderline"/>
          <w:highlight w:val="yellow"/>
        </w:rPr>
        <w:t>to signal to</w:t>
      </w:r>
      <w:r w:rsidRPr="00420AB1">
        <w:rPr>
          <w:rStyle w:val="StyleUnderline"/>
        </w:rPr>
        <w:t xml:space="preserve"> their </w:t>
      </w:r>
      <w:r w:rsidRPr="00420AB1">
        <w:rPr>
          <w:rStyle w:val="Emphasis"/>
        </w:rPr>
        <w:t>regional rival</w:t>
      </w:r>
      <w:r w:rsidRPr="00420AB1">
        <w:rPr>
          <w:rStyle w:val="StyleUnderline"/>
        </w:rPr>
        <w:t xml:space="preserve">, </w:t>
      </w:r>
      <w:r w:rsidRPr="00861EE4">
        <w:rPr>
          <w:rStyle w:val="StyleUnderline"/>
          <w:highlight w:val="yellow"/>
        </w:rPr>
        <w:t>Iran</w:t>
      </w:r>
      <w:r w:rsidRPr="00420AB1">
        <w:rPr>
          <w:rStyle w:val="StyleUnderline"/>
        </w:rPr>
        <w:t xml:space="preserve">, and to their own people that </w:t>
      </w:r>
      <w:r w:rsidRPr="00861EE4">
        <w:rPr>
          <w:rStyle w:val="StyleUnderline"/>
          <w:highlight w:val="yellow"/>
        </w:rPr>
        <w:t>they are strong and</w:t>
      </w:r>
      <w:r w:rsidRPr="00861EE4">
        <w:rPr>
          <w:sz w:val="16"/>
          <w:highlight w:val="yellow"/>
        </w:rPr>
        <w:t xml:space="preserve"> </w:t>
      </w:r>
      <w:r w:rsidRPr="00861EE4">
        <w:rPr>
          <w:rStyle w:val="Emphasis"/>
          <w:highlight w:val="yellow"/>
        </w:rPr>
        <w:t>should not be provoked</w:t>
      </w:r>
      <w:r w:rsidRPr="00420AB1">
        <w:rPr>
          <w:sz w:val="16"/>
        </w:rPr>
        <w:t xml:space="preserve">. Meanwhile, </w:t>
      </w:r>
      <w:r w:rsidRPr="00861EE4">
        <w:rPr>
          <w:rStyle w:val="StyleUnderline"/>
          <w:highlight w:val="yellow"/>
        </w:rPr>
        <w:t>losing</w:t>
      </w:r>
      <w:r w:rsidRPr="00420AB1">
        <w:rPr>
          <w:rStyle w:val="StyleUnderline"/>
        </w:rPr>
        <w:t xml:space="preserve"> the city </w:t>
      </w:r>
      <w:r w:rsidRPr="00861EE4">
        <w:rPr>
          <w:rStyle w:val="StyleUnderline"/>
          <w:highlight w:val="yellow"/>
        </w:rPr>
        <w:t>should convince the Houthis</w:t>
      </w:r>
      <w:r w:rsidRPr="00420AB1">
        <w:rPr>
          <w:rStyle w:val="StyleUnderline"/>
        </w:rPr>
        <w:t xml:space="preserve"> that </w:t>
      </w:r>
      <w:r w:rsidRPr="00861EE4">
        <w:rPr>
          <w:rStyle w:val="StyleUnderline"/>
          <w:highlight w:val="yellow"/>
        </w:rPr>
        <w:t>they cannot win</w:t>
      </w:r>
      <w:r w:rsidRPr="00420AB1">
        <w:rPr>
          <w:sz w:val="16"/>
        </w:rPr>
        <w:t xml:space="preserve">, and that if they persist, they might lose their hold on Sanaa and other territory they have captured since 2014. And </w:t>
      </w:r>
      <w:r w:rsidRPr="00420AB1">
        <w:rPr>
          <w:rStyle w:val="StyleUnderline"/>
        </w:rPr>
        <w:t>the fact that Iran will probably encourage the Houthis to keep fighting a lost battle should help them understand that Tehran’s interests are not their own</w:t>
      </w:r>
      <w:r w:rsidRPr="00420AB1">
        <w:rPr>
          <w:sz w:val="16"/>
        </w:rPr>
        <w:t>.</w:t>
      </w:r>
    </w:p>
    <w:p w14:paraId="3D890FFC" w14:textId="77777777" w:rsidR="003C7BA6" w:rsidRPr="00420AB1" w:rsidRDefault="003C7BA6" w:rsidP="003C7BA6">
      <w:pPr>
        <w:rPr>
          <w:sz w:val="16"/>
        </w:rPr>
      </w:pPr>
      <w:r w:rsidRPr="00420AB1">
        <w:rPr>
          <w:rStyle w:val="StyleUnderline"/>
        </w:rPr>
        <w:t xml:space="preserve">The </w:t>
      </w:r>
      <w:r w:rsidRPr="00420AB1">
        <w:rPr>
          <w:rStyle w:val="Emphasis"/>
        </w:rPr>
        <w:t>U</w:t>
      </w:r>
      <w:r w:rsidRPr="00420AB1">
        <w:rPr>
          <w:rStyle w:val="StyleUnderline"/>
        </w:rPr>
        <w:t xml:space="preserve">nited </w:t>
      </w:r>
      <w:r w:rsidRPr="00420AB1">
        <w:rPr>
          <w:rStyle w:val="Emphasis"/>
        </w:rPr>
        <w:t>S</w:t>
      </w:r>
      <w:r w:rsidRPr="00420AB1">
        <w:rPr>
          <w:rStyle w:val="StyleUnderline"/>
        </w:rPr>
        <w:t>tates would not be favoring the Saudi-led coalition by backing this strategy.</w:t>
      </w:r>
      <w:r w:rsidRPr="00420AB1">
        <w:rPr>
          <w:sz w:val="16"/>
        </w:rPr>
        <w:t xml:space="preserve"> If anything, </w:t>
      </w:r>
      <w:r w:rsidRPr="00861EE4">
        <w:rPr>
          <w:rStyle w:val="StyleUnderline"/>
          <w:highlight w:val="yellow"/>
        </w:rPr>
        <w:t xml:space="preserve">the </w:t>
      </w:r>
      <w:r w:rsidRPr="00861EE4">
        <w:rPr>
          <w:rStyle w:val="Emphasis"/>
          <w:highlight w:val="yellow"/>
        </w:rPr>
        <w:t>U</w:t>
      </w:r>
      <w:r w:rsidRPr="00420AB1">
        <w:rPr>
          <w:rStyle w:val="StyleUnderline"/>
        </w:rPr>
        <w:t xml:space="preserve">nited </w:t>
      </w:r>
      <w:r w:rsidRPr="00861EE4">
        <w:rPr>
          <w:rStyle w:val="Emphasis"/>
          <w:highlight w:val="yellow"/>
        </w:rPr>
        <w:t>S</w:t>
      </w:r>
      <w:r w:rsidRPr="00420AB1">
        <w:rPr>
          <w:rStyle w:val="StyleUnderline"/>
        </w:rPr>
        <w:t xml:space="preserve">tates </w:t>
      </w:r>
      <w:r w:rsidRPr="00861EE4">
        <w:rPr>
          <w:rStyle w:val="StyleUnderline"/>
          <w:highlight w:val="yellow"/>
        </w:rPr>
        <w:t xml:space="preserve">would </w:t>
      </w:r>
      <w:r w:rsidRPr="00861EE4">
        <w:rPr>
          <w:rStyle w:val="Emphasis"/>
          <w:highlight w:val="yellow"/>
        </w:rPr>
        <w:t>gain leverage</w:t>
      </w:r>
      <w:r w:rsidRPr="00861EE4">
        <w:rPr>
          <w:rStyle w:val="StyleUnderline"/>
          <w:highlight w:val="yellow"/>
        </w:rPr>
        <w:t xml:space="preserve"> over the coalition</w:t>
      </w:r>
      <w:r w:rsidRPr="00420AB1">
        <w:rPr>
          <w:rStyle w:val="StyleUnderline"/>
        </w:rPr>
        <w:t xml:space="preserve"> by </w:t>
      </w:r>
      <w:r w:rsidRPr="00420AB1">
        <w:rPr>
          <w:rStyle w:val="Emphasis"/>
        </w:rPr>
        <w:t>setting the conditions</w:t>
      </w:r>
      <w:r w:rsidRPr="00420AB1">
        <w:rPr>
          <w:sz w:val="16"/>
        </w:rPr>
        <w:t xml:space="preserve"> </w:t>
      </w:r>
      <w:r w:rsidRPr="00420AB1">
        <w:rPr>
          <w:rStyle w:val="StyleUnderline"/>
        </w:rPr>
        <w:t>under which it would acquiesce to a renewed offensive</w:t>
      </w:r>
      <w:r w:rsidRPr="00420AB1">
        <w:rPr>
          <w:sz w:val="16"/>
        </w:rPr>
        <w:t xml:space="preserve"> on Hodeidah or supply intelligence support. </w:t>
      </w:r>
      <w:r w:rsidRPr="00861EE4">
        <w:rPr>
          <w:rStyle w:val="StyleUnderline"/>
          <w:highlight w:val="yellow"/>
        </w:rPr>
        <w:t>In return for</w:t>
      </w:r>
      <w:r w:rsidRPr="00420AB1">
        <w:rPr>
          <w:rStyle w:val="StyleUnderline"/>
        </w:rPr>
        <w:t xml:space="preserve"> Washington’s </w:t>
      </w:r>
      <w:r w:rsidRPr="00861EE4">
        <w:rPr>
          <w:rStyle w:val="StyleUnderline"/>
          <w:highlight w:val="yellow"/>
        </w:rPr>
        <w:t>help, the coalition would</w:t>
      </w:r>
      <w:r w:rsidRPr="00420AB1">
        <w:rPr>
          <w:rStyle w:val="StyleUnderline"/>
        </w:rPr>
        <w:t xml:space="preserve"> have to </w:t>
      </w:r>
      <w:r w:rsidRPr="00861EE4">
        <w:rPr>
          <w:rStyle w:val="Emphasis"/>
          <w:highlight w:val="yellow"/>
        </w:rPr>
        <w:t>accept a realistic peace plan</w:t>
      </w:r>
      <w:r w:rsidRPr="00420AB1">
        <w:rPr>
          <w:sz w:val="16"/>
        </w:rPr>
        <w:t>—</w:t>
      </w:r>
      <w:r w:rsidRPr="00420AB1">
        <w:rPr>
          <w:rStyle w:val="StyleUnderline"/>
        </w:rPr>
        <w:t xml:space="preserve">one that accommodates Houthi demands for internal redistricting, sets forth a process for forming a new government with proper power-sharing arrangements, and perhaps stipulates a change in leadership on the government side. </w:t>
      </w:r>
      <w:r w:rsidRPr="00861EE4">
        <w:rPr>
          <w:rStyle w:val="StyleUnderline"/>
          <w:highlight w:val="yellow"/>
        </w:rPr>
        <w:t>The Houthis</w:t>
      </w:r>
      <w:r w:rsidRPr="00420AB1">
        <w:rPr>
          <w:rStyle w:val="StyleUnderline"/>
        </w:rPr>
        <w:t xml:space="preserve">, for their part, </w:t>
      </w:r>
      <w:r w:rsidRPr="00861EE4">
        <w:rPr>
          <w:rStyle w:val="StyleUnderline"/>
          <w:highlight w:val="yellow"/>
        </w:rPr>
        <w:t>would need to</w:t>
      </w:r>
      <w:r w:rsidRPr="00861EE4">
        <w:rPr>
          <w:sz w:val="16"/>
          <w:highlight w:val="yellow"/>
        </w:rPr>
        <w:t xml:space="preserve"> </w:t>
      </w:r>
      <w:r w:rsidRPr="00861EE4">
        <w:rPr>
          <w:rStyle w:val="Emphasis"/>
          <w:highlight w:val="yellow"/>
        </w:rPr>
        <w:t>evict</w:t>
      </w:r>
      <w:r w:rsidRPr="00420AB1">
        <w:rPr>
          <w:rStyle w:val="Emphasis"/>
        </w:rPr>
        <w:t xml:space="preserve"> Iranian and Lebanese </w:t>
      </w:r>
      <w:r w:rsidRPr="00861EE4">
        <w:rPr>
          <w:rStyle w:val="Emphasis"/>
          <w:highlight w:val="yellow"/>
        </w:rPr>
        <w:t>Hezbollah</w:t>
      </w:r>
      <w:r w:rsidRPr="00420AB1">
        <w:rPr>
          <w:rStyle w:val="Emphasis"/>
        </w:rPr>
        <w:t xml:space="preserve"> military </w:t>
      </w:r>
      <w:r w:rsidRPr="00861EE4">
        <w:rPr>
          <w:rStyle w:val="Emphasis"/>
          <w:highlight w:val="yellow"/>
        </w:rPr>
        <w:t>advisers</w:t>
      </w:r>
      <w:r w:rsidRPr="00420AB1">
        <w:rPr>
          <w:sz w:val="16"/>
        </w:rPr>
        <w:t xml:space="preserve"> and admit a third-party peacekeeping force to secure key locations such as ports. Such a force could consist of European, Arab, and African troops, perhaps under the leadership of NATO, the Arab League, or even the United States.</w:t>
      </w:r>
    </w:p>
    <w:p w14:paraId="4E370CDD" w14:textId="77777777" w:rsidR="003C7BA6" w:rsidRPr="00420AB1" w:rsidRDefault="003C7BA6" w:rsidP="003C7BA6">
      <w:pPr>
        <w:rPr>
          <w:sz w:val="16"/>
        </w:rPr>
      </w:pPr>
      <w:r w:rsidRPr="00420AB1">
        <w:rPr>
          <w:rStyle w:val="StyleUnderline"/>
        </w:rPr>
        <w:t xml:space="preserve">A </w:t>
      </w:r>
      <w:r w:rsidRPr="00861EE4">
        <w:rPr>
          <w:rStyle w:val="StyleUnderline"/>
          <w:highlight w:val="yellow"/>
        </w:rPr>
        <w:t>negotiated settlement would be</w:t>
      </w:r>
      <w:r w:rsidRPr="00420AB1">
        <w:rPr>
          <w:rStyle w:val="StyleUnderline"/>
        </w:rPr>
        <w:t xml:space="preserve"> the </w:t>
      </w:r>
      <w:r w:rsidRPr="00861EE4">
        <w:rPr>
          <w:rStyle w:val="StyleUnderline"/>
          <w:highlight w:val="yellow"/>
        </w:rPr>
        <w:t>best</w:t>
      </w:r>
      <w:r w:rsidRPr="00420AB1">
        <w:rPr>
          <w:sz w:val="16"/>
        </w:rPr>
        <w:t>—or least bad—</w:t>
      </w:r>
      <w:r w:rsidRPr="00420AB1">
        <w:rPr>
          <w:rStyle w:val="StyleUnderline"/>
        </w:rPr>
        <w:t>outcome to the brutal war in Yemen</w:t>
      </w:r>
      <w:r w:rsidRPr="00420AB1">
        <w:rPr>
          <w:sz w:val="16"/>
        </w:rPr>
        <w:t xml:space="preserve">. And a renewed offensive on Hodeidah would pave the way for its enactment. </w:t>
      </w:r>
      <w:r w:rsidRPr="00420AB1">
        <w:rPr>
          <w:rStyle w:val="StyleUnderline"/>
        </w:rPr>
        <w:t xml:space="preserve">The Houthis would be most receptive to a generous offer after losing the city. </w:t>
      </w:r>
      <w:r w:rsidRPr="00861EE4">
        <w:rPr>
          <w:rStyle w:val="StyleUnderline"/>
          <w:highlight w:val="yellow"/>
        </w:rPr>
        <w:t xml:space="preserve">As for the Saudis, </w:t>
      </w:r>
      <w:r w:rsidRPr="00861EE4">
        <w:rPr>
          <w:rStyle w:val="Emphasis"/>
          <w:highlight w:val="yellow"/>
        </w:rPr>
        <w:t>Washington could warn</w:t>
      </w:r>
      <w:r w:rsidRPr="00420AB1">
        <w:rPr>
          <w:rStyle w:val="Emphasis"/>
        </w:rPr>
        <w:t xml:space="preserve"> them that </w:t>
      </w:r>
      <w:r w:rsidRPr="00861EE4">
        <w:rPr>
          <w:rStyle w:val="Emphasis"/>
          <w:highlight w:val="yellow"/>
        </w:rPr>
        <w:t>if they obstruct</w:t>
      </w:r>
      <w:r w:rsidRPr="00420AB1">
        <w:rPr>
          <w:rStyle w:val="Emphasis"/>
        </w:rPr>
        <w:t xml:space="preserve"> the </w:t>
      </w:r>
      <w:r w:rsidRPr="00861EE4">
        <w:rPr>
          <w:rStyle w:val="Emphasis"/>
          <w:highlight w:val="yellow"/>
        </w:rPr>
        <w:t>peace</w:t>
      </w:r>
      <w:r w:rsidRPr="00420AB1">
        <w:rPr>
          <w:rStyle w:val="Emphasis"/>
        </w:rPr>
        <w:t xml:space="preserve"> process, </w:t>
      </w:r>
      <w:r w:rsidRPr="00861EE4">
        <w:rPr>
          <w:rStyle w:val="Emphasis"/>
          <w:highlight w:val="yellow"/>
        </w:rPr>
        <w:t>the U</w:t>
      </w:r>
      <w:r w:rsidRPr="00420AB1">
        <w:rPr>
          <w:rStyle w:val="Emphasis"/>
        </w:rPr>
        <w:t xml:space="preserve">nited </w:t>
      </w:r>
      <w:r w:rsidRPr="00861EE4">
        <w:rPr>
          <w:rStyle w:val="Emphasis"/>
          <w:highlight w:val="yellow"/>
        </w:rPr>
        <w:t>S</w:t>
      </w:r>
      <w:r w:rsidRPr="00420AB1">
        <w:rPr>
          <w:rStyle w:val="Emphasis"/>
        </w:rPr>
        <w:t xml:space="preserve">tates </w:t>
      </w:r>
      <w:r w:rsidRPr="00861EE4">
        <w:rPr>
          <w:rStyle w:val="Emphasis"/>
          <w:highlight w:val="yellow"/>
        </w:rPr>
        <w:t>will suspend</w:t>
      </w:r>
      <w:r w:rsidRPr="00420AB1">
        <w:rPr>
          <w:rStyle w:val="Emphasis"/>
        </w:rPr>
        <w:t xml:space="preserve"> any and </w:t>
      </w:r>
      <w:r w:rsidRPr="00861EE4">
        <w:rPr>
          <w:rStyle w:val="Emphasis"/>
          <w:highlight w:val="yellow"/>
        </w:rPr>
        <w:t>all military aid</w:t>
      </w:r>
      <w:r w:rsidRPr="00420AB1">
        <w:rPr>
          <w:sz w:val="16"/>
        </w:rPr>
        <w:t xml:space="preserve">—not just to their Yemen operations. </w:t>
      </w:r>
      <w:r w:rsidRPr="00861EE4">
        <w:rPr>
          <w:rStyle w:val="Emphasis"/>
          <w:highlight w:val="yellow"/>
        </w:rPr>
        <w:t>That ultimatum ought to convince them to quit while</w:t>
      </w:r>
      <w:r w:rsidRPr="00420AB1">
        <w:rPr>
          <w:rStyle w:val="Emphasis"/>
        </w:rPr>
        <w:t xml:space="preserve"> they are </w:t>
      </w:r>
      <w:r w:rsidRPr="00861EE4">
        <w:rPr>
          <w:rStyle w:val="Emphasis"/>
          <w:highlight w:val="yellow"/>
        </w:rPr>
        <w:t>ahead</w:t>
      </w:r>
      <w:r w:rsidRPr="00420AB1">
        <w:rPr>
          <w:rStyle w:val="StyleUnderline"/>
        </w:rPr>
        <w:t>, not least because their operation in Yemen has bogged down and is provoking much ill will internationally</w:t>
      </w:r>
      <w:r w:rsidRPr="00420AB1">
        <w:rPr>
          <w:sz w:val="16"/>
        </w:rPr>
        <w:t>. A military victory at Hodeidah would give Saudi Arabia’s Crown Prince Mohammed bin Salman the fig leaf he needs to declare victory and go home.</w:t>
      </w:r>
    </w:p>
    <w:p w14:paraId="30F55DB7" w14:textId="77777777" w:rsidR="003C7BA6" w:rsidRPr="00420AB1" w:rsidRDefault="003C7BA6" w:rsidP="003C7BA6">
      <w:r w:rsidRPr="00420AB1">
        <w:rPr>
          <w:rStyle w:val="StyleUnderline"/>
        </w:rPr>
        <w:t>The approach comes tried and tested. It parallels the strategy that U.S. diplomats employed to end the Bosnian civil war in</w:t>
      </w:r>
      <w:r w:rsidRPr="00420AB1">
        <w:rPr>
          <w:sz w:val="16"/>
        </w:rPr>
        <w:t xml:space="preserve"> 1995. </w:t>
      </w:r>
      <w:r w:rsidRPr="00420AB1">
        <w:rPr>
          <w:rStyle w:val="StyleUnderline"/>
        </w:rPr>
        <w:t>The United States helped the Croat and Bosniak Muslim militaries smash the Bosnian Serb forces and take roughly half of their territory</w:t>
      </w:r>
      <w:r w:rsidRPr="00420AB1">
        <w:rPr>
          <w:sz w:val="16"/>
        </w:rPr>
        <w:t>. Then, during peace talks in Dayton, Ohio, U.S. envoy Richard Holbrooke offered both sides a power-sharing agreement. The Serbs grudgingly accepted, realizing that to decline it would mean losing what remained of their territory to the U.S.-backed enemy. The Croats and Bosniaks gave in even more grudgingly, because Holbrooke threatened to withdraw U.S. support if they didn’t. Holbrooke’s playbook would serve the United States just as well in Yemen today.</w:t>
      </w:r>
    </w:p>
    <w:p w14:paraId="501910BE" w14:textId="77777777" w:rsidR="003C7BA6" w:rsidRPr="00420AB1" w:rsidRDefault="003C7BA6" w:rsidP="003C7BA6"/>
    <w:p w14:paraId="6CA42C00" w14:textId="77777777" w:rsidR="003C7BA6" w:rsidRPr="00420AB1" w:rsidRDefault="003C7BA6" w:rsidP="003C7BA6">
      <w:pPr>
        <w:pStyle w:val="Heading3"/>
      </w:pPr>
      <w:r w:rsidRPr="00420AB1">
        <w:t xml:space="preserve">AT: </w:t>
      </w:r>
      <w:r w:rsidR="00225831">
        <w:t>The War’s</w:t>
      </w:r>
      <w:r w:rsidRPr="00420AB1">
        <w:t xml:space="preserve"> Really Bad</w:t>
      </w:r>
    </w:p>
    <w:p w14:paraId="7138FA2D" w14:textId="77777777" w:rsidR="003C7BA6" w:rsidRPr="00420AB1" w:rsidRDefault="003C7BA6" w:rsidP="003C7BA6">
      <w:pPr>
        <w:pStyle w:val="Heading4"/>
      </w:pPr>
      <w:r w:rsidRPr="00420AB1">
        <w:t>Our authors assume the magnitude of the crisis but letting the Houthis win is worse for stability</w:t>
      </w:r>
    </w:p>
    <w:p w14:paraId="31E28C0E" w14:textId="77777777" w:rsidR="003C7BA6" w:rsidRPr="00420AB1" w:rsidRDefault="003C7BA6" w:rsidP="003C7BA6">
      <w:r w:rsidRPr="00420AB1">
        <w:t xml:space="preserve">Michael </w:t>
      </w:r>
      <w:r w:rsidRPr="00420AB1">
        <w:rPr>
          <w:rStyle w:val="Style13ptBold"/>
        </w:rPr>
        <w:t>Knights 19</w:t>
      </w:r>
      <w:r w:rsidRPr="00420AB1">
        <w:t xml:space="preserve">, senior fellow with The Washington Institute, et al., 5/2/19, "A Real Plan to End the War in Yemen," https://www.foreignaffairs.com/articles/yemen/2019-05-02/real-plan-end-war-yemen </w:t>
      </w:r>
    </w:p>
    <w:p w14:paraId="5B23CABA" w14:textId="77777777" w:rsidR="003C7BA6" w:rsidRPr="00420AB1" w:rsidRDefault="003C7BA6" w:rsidP="003C7BA6">
      <w:pPr>
        <w:rPr>
          <w:sz w:val="16"/>
        </w:rPr>
      </w:pPr>
      <w:r w:rsidRPr="00420AB1">
        <w:rPr>
          <w:rStyle w:val="StyleUnderline"/>
        </w:rPr>
        <w:t xml:space="preserve">U.S. interests and values both demand an </w:t>
      </w:r>
      <w:r w:rsidRPr="00420AB1">
        <w:rPr>
          <w:rStyle w:val="Emphasis"/>
        </w:rPr>
        <w:t xml:space="preserve">end to the </w:t>
      </w:r>
      <w:r w:rsidRPr="00861EE4">
        <w:rPr>
          <w:rStyle w:val="Emphasis"/>
          <w:highlight w:val="yellow"/>
        </w:rPr>
        <w:t>war in Yemen</w:t>
      </w:r>
      <w:r w:rsidRPr="00420AB1">
        <w:rPr>
          <w:sz w:val="16"/>
        </w:rPr>
        <w:t xml:space="preserve">. </w:t>
      </w:r>
      <w:r w:rsidRPr="00420AB1">
        <w:rPr>
          <w:rStyle w:val="StyleUnderline"/>
        </w:rPr>
        <w:t xml:space="preserve">The conflict </w:t>
      </w:r>
      <w:r w:rsidRPr="00861EE4">
        <w:rPr>
          <w:rStyle w:val="StyleUnderline"/>
          <w:highlight w:val="yellow"/>
        </w:rPr>
        <w:t>threatens</w:t>
      </w:r>
      <w:r w:rsidRPr="00420AB1">
        <w:rPr>
          <w:rStyle w:val="StyleUnderline"/>
        </w:rPr>
        <w:t xml:space="preserve"> to tip the country into </w:t>
      </w:r>
      <w:r w:rsidRPr="00861EE4">
        <w:rPr>
          <w:rStyle w:val="Emphasis"/>
          <w:highlight w:val="yellow"/>
        </w:rPr>
        <w:t>famine</w:t>
      </w:r>
      <w:r w:rsidRPr="00420AB1">
        <w:rPr>
          <w:sz w:val="16"/>
        </w:rPr>
        <w:t xml:space="preserve">. </w:t>
      </w:r>
      <w:r w:rsidRPr="00861EE4">
        <w:rPr>
          <w:rStyle w:val="StyleUnderline"/>
          <w:highlight w:val="yellow"/>
        </w:rPr>
        <w:t>Al Qaeda</w:t>
      </w:r>
      <w:r w:rsidRPr="00420AB1">
        <w:rPr>
          <w:sz w:val="16"/>
        </w:rPr>
        <w:t xml:space="preserve"> in the Arabian Peninsula </w:t>
      </w:r>
      <w:r w:rsidRPr="00861EE4">
        <w:rPr>
          <w:rStyle w:val="StyleUnderline"/>
          <w:highlight w:val="yellow"/>
        </w:rPr>
        <w:t>has exploited</w:t>
      </w:r>
      <w:r w:rsidRPr="00420AB1">
        <w:rPr>
          <w:rStyle w:val="StyleUnderline"/>
        </w:rPr>
        <w:t xml:space="preserve"> the chaos of </w:t>
      </w:r>
      <w:r w:rsidRPr="00861EE4">
        <w:rPr>
          <w:rStyle w:val="StyleUnderline"/>
          <w:highlight w:val="yellow"/>
        </w:rPr>
        <w:t>war to avoid</w:t>
      </w:r>
      <w:r w:rsidRPr="00420AB1">
        <w:rPr>
          <w:rStyle w:val="StyleUnderline"/>
        </w:rPr>
        <w:t xml:space="preserve"> the full force of</w:t>
      </w:r>
      <w:r w:rsidRPr="00420AB1">
        <w:rPr>
          <w:sz w:val="16"/>
        </w:rPr>
        <w:t xml:space="preserve"> joint U.S.-UAE-Yemeni </w:t>
      </w:r>
      <w:r w:rsidRPr="00861EE4">
        <w:rPr>
          <w:rStyle w:val="StyleUnderline"/>
          <w:highlight w:val="yellow"/>
        </w:rPr>
        <w:t>counterterrorism</w:t>
      </w:r>
      <w:r w:rsidRPr="00420AB1">
        <w:rPr>
          <w:rStyle w:val="StyleUnderline"/>
        </w:rPr>
        <w:t xml:space="preserve"> efforts. Saudi Arabia and the UAE face catastrophic diplomatic, economic, and reputational harm</w:t>
      </w:r>
      <w:r w:rsidRPr="00420AB1">
        <w:rPr>
          <w:sz w:val="16"/>
        </w:rPr>
        <w:t xml:space="preserve">. </w:t>
      </w:r>
      <w:r w:rsidRPr="00861EE4">
        <w:rPr>
          <w:rStyle w:val="Emphasis"/>
          <w:highlight w:val="yellow"/>
        </w:rPr>
        <w:t>Only Iran benefits</w:t>
      </w:r>
      <w:r w:rsidRPr="00420AB1">
        <w:rPr>
          <w:sz w:val="16"/>
        </w:rPr>
        <w:t xml:space="preserve"> </w:t>
      </w:r>
      <w:r w:rsidRPr="00420AB1">
        <w:rPr>
          <w:rStyle w:val="StyleUnderline"/>
        </w:rPr>
        <w:t>from prolonging this dirty war</w:t>
      </w:r>
      <w:r w:rsidRPr="00420AB1">
        <w:rPr>
          <w:sz w:val="16"/>
        </w:rPr>
        <w:t>.</w:t>
      </w:r>
    </w:p>
    <w:p w14:paraId="07253304" w14:textId="77777777" w:rsidR="003C7BA6" w:rsidRPr="00420AB1" w:rsidRDefault="003C7BA6" w:rsidP="003C7BA6">
      <w:pPr>
        <w:rPr>
          <w:sz w:val="16"/>
        </w:rPr>
      </w:pPr>
      <w:r w:rsidRPr="00420AB1">
        <w:rPr>
          <w:rStyle w:val="StyleUnderline"/>
        </w:rPr>
        <w:t xml:space="preserve">But </w:t>
      </w:r>
      <w:r w:rsidRPr="00861EE4">
        <w:rPr>
          <w:rStyle w:val="StyleUnderline"/>
          <w:highlight w:val="yellow"/>
        </w:rPr>
        <w:t>bringing an end</w:t>
      </w:r>
      <w:r w:rsidRPr="00420AB1">
        <w:rPr>
          <w:rStyle w:val="StyleUnderline"/>
        </w:rPr>
        <w:t xml:space="preserve"> to the fighting </w:t>
      </w:r>
      <w:r w:rsidRPr="00861EE4">
        <w:rPr>
          <w:rStyle w:val="StyleUnderline"/>
          <w:highlight w:val="yellow"/>
        </w:rPr>
        <w:t>calls for</w:t>
      </w:r>
      <w:r w:rsidRPr="00420AB1">
        <w:rPr>
          <w:rStyle w:val="StyleUnderline"/>
        </w:rPr>
        <w:t xml:space="preserve"> making</w:t>
      </w:r>
      <w:r w:rsidRPr="00420AB1">
        <w:rPr>
          <w:sz w:val="16"/>
        </w:rPr>
        <w:t xml:space="preserve"> </w:t>
      </w:r>
      <w:r w:rsidRPr="00861EE4">
        <w:rPr>
          <w:rStyle w:val="Emphasis"/>
          <w:highlight w:val="yellow"/>
        </w:rPr>
        <w:t>hard choices that can actually succeed</w:t>
      </w:r>
      <w:r w:rsidRPr="00420AB1">
        <w:rPr>
          <w:sz w:val="16"/>
        </w:rPr>
        <w:t xml:space="preserve">, </w:t>
      </w:r>
      <w:r w:rsidRPr="00420AB1">
        <w:rPr>
          <w:rStyle w:val="StyleUnderline"/>
        </w:rPr>
        <w:t xml:space="preserve">not easy ones that likely </w:t>
      </w:r>
      <w:r w:rsidRPr="00420AB1">
        <w:rPr>
          <w:rStyle w:val="Emphasis"/>
        </w:rPr>
        <w:t>won’t</w:t>
      </w:r>
      <w:r w:rsidRPr="00420AB1">
        <w:rPr>
          <w:sz w:val="16"/>
        </w:rPr>
        <w:t xml:space="preserve">. </w:t>
      </w:r>
      <w:r w:rsidRPr="00861EE4">
        <w:rPr>
          <w:rStyle w:val="StyleUnderline"/>
          <w:highlight w:val="yellow"/>
        </w:rPr>
        <w:t>If</w:t>
      </w:r>
      <w:r w:rsidRPr="00420AB1">
        <w:rPr>
          <w:rStyle w:val="StyleUnderline"/>
        </w:rPr>
        <w:t xml:space="preserve"> the </w:t>
      </w:r>
      <w:r w:rsidRPr="00861EE4">
        <w:rPr>
          <w:rStyle w:val="StyleUnderline"/>
          <w:highlight w:val="yellow"/>
        </w:rPr>
        <w:t>battle lines stay where they are</w:t>
      </w:r>
      <w:r w:rsidRPr="00420AB1">
        <w:rPr>
          <w:rStyle w:val="StyleUnderline"/>
        </w:rPr>
        <w:t xml:space="preserve"> now, </w:t>
      </w:r>
      <w:r w:rsidRPr="00861EE4">
        <w:rPr>
          <w:rStyle w:val="StyleUnderline"/>
          <w:highlight w:val="yellow"/>
        </w:rPr>
        <w:t>the Houthis</w:t>
      </w:r>
      <w:r w:rsidRPr="00420AB1">
        <w:rPr>
          <w:rStyle w:val="StyleUnderline"/>
        </w:rPr>
        <w:t xml:space="preserve"> will </w:t>
      </w:r>
      <w:r w:rsidRPr="00861EE4">
        <w:rPr>
          <w:rStyle w:val="StyleUnderline"/>
          <w:highlight w:val="yellow"/>
        </w:rPr>
        <w:t>effectively</w:t>
      </w:r>
      <w:r w:rsidRPr="00420AB1">
        <w:rPr>
          <w:rStyle w:val="StyleUnderline"/>
        </w:rPr>
        <w:t xml:space="preserve"> have </w:t>
      </w:r>
      <w:r w:rsidRPr="00861EE4">
        <w:rPr>
          <w:rStyle w:val="Emphasis"/>
          <w:highlight w:val="yellow"/>
        </w:rPr>
        <w:t>won</w:t>
      </w:r>
      <w:r w:rsidRPr="00420AB1">
        <w:rPr>
          <w:rStyle w:val="Emphasis"/>
        </w:rPr>
        <w:t xml:space="preserve"> the war</w:t>
      </w:r>
      <w:r w:rsidRPr="00420AB1">
        <w:rPr>
          <w:rStyle w:val="StyleUnderline"/>
        </w:rPr>
        <w:t xml:space="preserve">, having gained both Yemen’s capital and its largest port. </w:t>
      </w:r>
      <w:r w:rsidRPr="00861EE4">
        <w:rPr>
          <w:rStyle w:val="StyleUnderline"/>
          <w:highlight w:val="yellow"/>
        </w:rPr>
        <w:t>If the coalition retakes Hodeidah</w:t>
      </w:r>
      <w:r w:rsidRPr="00420AB1">
        <w:rPr>
          <w:rStyle w:val="StyleUnderline"/>
        </w:rPr>
        <w:t xml:space="preserve">, by contrast, </w:t>
      </w:r>
      <w:r w:rsidRPr="00861EE4">
        <w:rPr>
          <w:rStyle w:val="StyleUnderline"/>
          <w:highlight w:val="yellow"/>
        </w:rPr>
        <w:t>it can</w:t>
      </w:r>
      <w:r w:rsidRPr="00420AB1">
        <w:rPr>
          <w:sz w:val="16"/>
        </w:rPr>
        <w:t xml:space="preserve"> </w:t>
      </w:r>
      <w:r w:rsidRPr="00420AB1">
        <w:rPr>
          <w:rStyle w:val="Emphasis"/>
        </w:rPr>
        <w:t xml:space="preserve">afford </w:t>
      </w:r>
      <w:r w:rsidRPr="00861EE4">
        <w:rPr>
          <w:rStyle w:val="Emphasis"/>
          <w:highlight w:val="yellow"/>
        </w:rPr>
        <w:t>to end the war</w:t>
      </w:r>
      <w:r w:rsidRPr="00420AB1">
        <w:rPr>
          <w:sz w:val="16"/>
        </w:rPr>
        <w:t xml:space="preserve"> while the Houthis’ control of Sanaa will leave them with some bargaining power. </w:t>
      </w:r>
      <w:r w:rsidRPr="00420AB1">
        <w:rPr>
          <w:rStyle w:val="StyleUnderline"/>
        </w:rPr>
        <w:t xml:space="preserve">What </w:t>
      </w:r>
      <w:r w:rsidRPr="00861EE4">
        <w:rPr>
          <w:rStyle w:val="StyleUnderline"/>
          <w:highlight w:val="yellow"/>
        </w:rPr>
        <w:t>Yemen needs</w:t>
      </w:r>
      <w:r w:rsidRPr="00420AB1">
        <w:rPr>
          <w:rStyle w:val="StyleUnderline"/>
        </w:rPr>
        <w:t xml:space="preserve"> now is </w:t>
      </w:r>
      <w:r w:rsidRPr="00861EE4">
        <w:rPr>
          <w:rStyle w:val="StyleUnderline"/>
          <w:highlight w:val="yellow"/>
        </w:rPr>
        <w:t>tougher</w:t>
      </w:r>
      <w:r w:rsidRPr="00420AB1">
        <w:rPr>
          <w:rStyle w:val="StyleUnderline"/>
        </w:rPr>
        <w:t xml:space="preserve"> U.S., European, and UN </w:t>
      </w:r>
      <w:r w:rsidRPr="00861EE4">
        <w:rPr>
          <w:rStyle w:val="StyleUnderline"/>
          <w:highlight w:val="yellow"/>
        </w:rPr>
        <w:t>diplomacy, backed</w:t>
      </w:r>
      <w:r w:rsidRPr="00420AB1">
        <w:rPr>
          <w:rStyle w:val="StyleUnderline"/>
        </w:rPr>
        <w:t xml:space="preserve"> by </w:t>
      </w:r>
      <w:r w:rsidRPr="00861EE4">
        <w:rPr>
          <w:rStyle w:val="Emphasis"/>
          <w:highlight w:val="yellow"/>
        </w:rPr>
        <w:t>reinvigorated military pressure</w:t>
      </w:r>
      <w:r w:rsidRPr="00420AB1">
        <w:rPr>
          <w:sz w:val="16"/>
        </w:rPr>
        <w:t xml:space="preserve">. </w:t>
      </w:r>
      <w:r w:rsidRPr="00420AB1">
        <w:rPr>
          <w:rStyle w:val="StyleUnderline"/>
        </w:rPr>
        <w:t>Only then will both warring parties understand that if they keep on fighting, they can only lose</w:t>
      </w:r>
      <w:r w:rsidRPr="00420AB1">
        <w:rPr>
          <w:sz w:val="16"/>
        </w:rPr>
        <w:t>.</w:t>
      </w:r>
    </w:p>
    <w:p w14:paraId="3922D414" w14:textId="77777777" w:rsidR="003C7BA6" w:rsidRDefault="003C7BA6" w:rsidP="003C7BA6"/>
    <w:p w14:paraId="082EE2E1" w14:textId="77777777" w:rsidR="003C7BA6" w:rsidRPr="00420AB1" w:rsidRDefault="003C7BA6" w:rsidP="003C7BA6">
      <w:pPr>
        <w:pStyle w:val="Heading3"/>
      </w:pPr>
      <w:r w:rsidRPr="00420AB1">
        <w:t xml:space="preserve">AT: </w:t>
      </w:r>
      <w:r>
        <w:t>Plan Signal Key</w:t>
      </w:r>
    </w:p>
    <w:p w14:paraId="09C27C87" w14:textId="77777777" w:rsidR="003C7BA6" w:rsidRPr="00420AB1" w:rsidRDefault="003C7BA6" w:rsidP="003C7BA6">
      <w:pPr>
        <w:pStyle w:val="Heading4"/>
      </w:pPr>
      <w:r w:rsidRPr="00420AB1">
        <w:t>The Houthis will negotiate---</w:t>
      </w:r>
      <w:r>
        <w:t>they’re prepared to come to the table but don’t have an incentive to now</w:t>
      </w:r>
    </w:p>
    <w:p w14:paraId="052FEFA8" w14:textId="77777777" w:rsidR="003C7BA6" w:rsidRPr="00420AB1" w:rsidRDefault="003C7BA6" w:rsidP="003C7BA6">
      <w:r w:rsidRPr="00420AB1">
        <w:t xml:space="preserve">Nabeel A. </w:t>
      </w:r>
      <w:r w:rsidRPr="00420AB1">
        <w:rPr>
          <w:rStyle w:val="Style13ptBold"/>
        </w:rPr>
        <w:t>Khoury 19</w:t>
      </w:r>
      <w:r w:rsidRPr="00420AB1">
        <w:t>, non-resident senior fellow at the Atlantic Council’s Hariri Center for the Middle East, served as deputy chief of mission at the U.S. embassy in Yemen (2004-2007), 1/5/19, “Yemen conflict: Can one make peace with the Houthis,” https://thehill.com/opinion/international/423994-yemen-conflict-can-one-make-peace-with-the-houthis</w:t>
      </w:r>
    </w:p>
    <w:p w14:paraId="1B09C4BE" w14:textId="77777777" w:rsidR="003C7BA6" w:rsidRPr="00C44860" w:rsidRDefault="003C7BA6" w:rsidP="003C7BA6">
      <w:pPr>
        <w:rPr>
          <w:sz w:val="16"/>
        </w:rPr>
      </w:pPr>
      <w:r w:rsidRPr="00C44860">
        <w:rPr>
          <w:sz w:val="16"/>
        </w:rPr>
        <w:t xml:space="preserve">What they are not: For all their faults and the original sin of having precipitated the violence with their coup against the Hadi government, </w:t>
      </w:r>
      <w:r w:rsidRPr="00861EE4">
        <w:rPr>
          <w:rStyle w:val="StyleUnderline"/>
          <w:highlight w:val="yellow"/>
        </w:rPr>
        <w:t>the Houthis are not</w:t>
      </w:r>
      <w:r w:rsidRPr="00C44860">
        <w:rPr>
          <w:rStyle w:val="StyleUnderline"/>
        </w:rPr>
        <w:t xml:space="preserve"> international </w:t>
      </w:r>
      <w:r w:rsidRPr="00861EE4">
        <w:rPr>
          <w:rStyle w:val="StyleUnderline"/>
          <w:highlight w:val="yellow"/>
        </w:rPr>
        <w:t>terrorists</w:t>
      </w:r>
      <w:r w:rsidRPr="00C44860">
        <w:rPr>
          <w:rStyle w:val="StyleUnderline"/>
        </w:rPr>
        <w:t>. Through their wars first against and then alongside former president Saleh, they never showed any interest in</w:t>
      </w:r>
      <w:r w:rsidRPr="00C44860">
        <w:rPr>
          <w:sz w:val="16"/>
        </w:rPr>
        <w:t xml:space="preserve"> </w:t>
      </w:r>
      <w:r w:rsidRPr="00C44860">
        <w:rPr>
          <w:rStyle w:val="Emphasis"/>
        </w:rPr>
        <w:t>exporting violence</w:t>
      </w:r>
      <w:r w:rsidRPr="00C44860">
        <w:rPr>
          <w:sz w:val="16"/>
        </w:rPr>
        <w:t xml:space="preserve"> outside their region. </w:t>
      </w:r>
      <w:r w:rsidRPr="00C44860">
        <w:rPr>
          <w:rStyle w:val="StyleUnderline"/>
        </w:rPr>
        <w:t xml:space="preserve">Their </w:t>
      </w:r>
      <w:r w:rsidRPr="00861EE4">
        <w:rPr>
          <w:rStyle w:val="StyleUnderline"/>
          <w:highlight w:val="yellow"/>
        </w:rPr>
        <w:t>attacks on Saudi</w:t>
      </w:r>
      <w:r w:rsidRPr="00C44860">
        <w:rPr>
          <w:rStyle w:val="StyleUnderline"/>
        </w:rPr>
        <w:t xml:space="preserve"> Arabia,</w:t>
      </w:r>
      <w:r w:rsidRPr="00C44860">
        <w:rPr>
          <w:sz w:val="16"/>
        </w:rPr>
        <w:t xml:space="preserve"> to include rocket launches, </w:t>
      </w:r>
      <w:r w:rsidRPr="00861EE4">
        <w:rPr>
          <w:rStyle w:val="StyleUnderline"/>
          <w:highlight w:val="yellow"/>
        </w:rPr>
        <w:t>were undertaken</w:t>
      </w:r>
      <w:r w:rsidRPr="00C44860">
        <w:rPr>
          <w:rStyle w:val="StyleUnderline"/>
        </w:rPr>
        <w:t xml:space="preserve"> only </w:t>
      </w:r>
      <w:r w:rsidRPr="00861EE4">
        <w:rPr>
          <w:rStyle w:val="StyleUnderline"/>
          <w:highlight w:val="yellow"/>
        </w:rPr>
        <w:t>after Saudi forces attacked them</w:t>
      </w:r>
      <w:r w:rsidRPr="00C44860">
        <w:rPr>
          <w:sz w:val="16"/>
        </w:rPr>
        <w:t>.</w:t>
      </w:r>
    </w:p>
    <w:p w14:paraId="60CD7627" w14:textId="77777777" w:rsidR="003C7BA6" w:rsidRPr="00C44860" w:rsidRDefault="003C7BA6" w:rsidP="003C7BA6">
      <w:pPr>
        <w:rPr>
          <w:sz w:val="16"/>
        </w:rPr>
      </w:pPr>
      <w:r w:rsidRPr="00C44860">
        <w:rPr>
          <w:sz w:val="16"/>
        </w:rPr>
        <w:t xml:space="preserve">Further, </w:t>
      </w:r>
      <w:r w:rsidRPr="00861EE4">
        <w:rPr>
          <w:rStyle w:val="StyleUnderline"/>
          <w:highlight w:val="yellow"/>
        </w:rPr>
        <w:t>despite</w:t>
      </w:r>
      <w:r w:rsidRPr="00C44860">
        <w:rPr>
          <w:rStyle w:val="StyleUnderline"/>
        </w:rPr>
        <w:t xml:space="preserve"> their </w:t>
      </w:r>
      <w:r w:rsidRPr="00861EE4">
        <w:rPr>
          <w:rStyle w:val="StyleUnderline"/>
          <w:highlight w:val="yellow"/>
        </w:rPr>
        <w:t>anti-American slogans, they have not undertaken</w:t>
      </w:r>
      <w:r w:rsidRPr="00C44860">
        <w:rPr>
          <w:rStyle w:val="StyleUnderline"/>
        </w:rPr>
        <w:t xml:space="preserve"> any </w:t>
      </w:r>
      <w:r w:rsidRPr="00861EE4">
        <w:rPr>
          <w:rStyle w:val="StyleUnderline"/>
          <w:highlight w:val="yellow"/>
        </w:rPr>
        <w:t>attacks against Americans</w:t>
      </w:r>
      <w:r w:rsidRPr="00C44860">
        <w:rPr>
          <w:sz w:val="16"/>
        </w:rPr>
        <w:t xml:space="preserve">, whether inside or outside Yemen. </w:t>
      </w:r>
      <w:r w:rsidRPr="00C44860">
        <w:rPr>
          <w:rStyle w:val="StyleUnderline"/>
        </w:rPr>
        <w:t>The U.S. embassy compound</w:t>
      </w:r>
      <w:r w:rsidRPr="00C44860">
        <w:rPr>
          <w:sz w:val="16"/>
        </w:rPr>
        <w:t xml:space="preserve">, which has been under their control since 2014, </w:t>
      </w:r>
      <w:r w:rsidRPr="00C44860">
        <w:rPr>
          <w:rStyle w:val="StyleUnderline"/>
        </w:rPr>
        <w:t>has not been breached, ransacked or otherwise harmed.</w:t>
      </w:r>
      <w:r w:rsidRPr="00C44860">
        <w:rPr>
          <w:sz w:val="16"/>
        </w:rPr>
        <w:t xml:space="preserve"> </w:t>
      </w:r>
      <w:r w:rsidRPr="00861EE4">
        <w:rPr>
          <w:rStyle w:val="Emphasis"/>
          <w:highlight w:val="yellow"/>
        </w:rPr>
        <w:t>They have always maintained</w:t>
      </w:r>
      <w:r w:rsidRPr="00C44860">
        <w:rPr>
          <w:rStyle w:val="Emphasis"/>
        </w:rPr>
        <w:t xml:space="preserve"> a </w:t>
      </w:r>
      <w:r w:rsidRPr="00861EE4">
        <w:rPr>
          <w:rStyle w:val="Emphasis"/>
          <w:highlight w:val="yellow"/>
        </w:rPr>
        <w:t>readiness for dialogue</w:t>
      </w:r>
      <w:r w:rsidRPr="00C44860">
        <w:rPr>
          <w:sz w:val="16"/>
        </w:rPr>
        <w:t>, albeit they have not gone about it in a very efficient or consistent manner.</w:t>
      </w:r>
    </w:p>
    <w:p w14:paraId="453A9ACC" w14:textId="77777777" w:rsidR="003C7BA6" w:rsidRPr="00C44860" w:rsidRDefault="003C7BA6" w:rsidP="003C7BA6">
      <w:pPr>
        <w:rPr>
          <w:sz w:val="16"/>
        </w:rPr>
      </w:pPr>
      <w:r w:rsidRPr="00C44860">
        <w:rPr>
          <w:sz w:val="16"/>
        </w:rPr>
        <w:t>The Houthis have been party to several agreements with the central government as well as with Saudi Arabia. In 2010, a truce with then president Saleh ended the six-year war with him, and a prisoner exchange agreement with Saudi government ended the cross-border war between them that flared up in the summer of 2009. In 2016, Mohamed Abdussalam, the Houthi spokesperson, traveled to Saudi Arabia to join peace talks organized by the Saudi government in an attempt to end the war. The Houthis have also on several occasions accepted Qatari and Omani mediation.</w:t>
      </w:r>
    </w:p>
    <w:p w14:paraId="74515BC6" w14:textId="77777777" w:rsidR="003C7BA6" w:rsidRPr="00C44860" w:rsidRDefault="003C7BA6" w:rsidP="003C7BA6">
      <w:pPr>
        <w:rPr>
          <w:sz w:val="16"/>
        </w:rPr>
      </w:pPr>
      <w:r w:rsidRPr="00C44860">
        <w:rPr>
          <w:sz w:val="16"/>
        </w:rPr>
        <w:t xml:space="preserve">All this to say, </w:t>
      </w:r>
      <w:r w:rsidRPr="00C44860">
        <w:rPr>
          <w:rStyle w:val="StyleUnderline"/>
        </w:rPr>
        <w:t>their profile is not that of a terrorist organization bent only on causing death and destruction</w:t>
      </w:r>
      <w:r w:rsidRPr="00C44860">
        <w:rPr>
          <w:sz w:val="16"/>
        </w:rPr>
        <w:t>.</w:t>
      </w:r>
    </w:p>
    <w:p w14:paraId="703AA8B2" w14:textId="77777777" w:rsidR="003C7BA6" w:rsidRPr="00C44860" w:rsidRDefault="003C7BA6" w:rsidP="003C7BA6">
      <w:pPr>
        <w:rPr>
          <w:sz w:val="16"/>
        </w:rPr>
      </w:pPr>
      <w:r w:rsidRPr="00861EE4">
        <w:rPr>
          <w:rStyle w:val="StyleUnderline"/>
          <w:highlight w:val="yellow"/>
        </w:rPr>
        <w:t xml:space="preserve">The Houthis have </w:t>
      </w:r>
      <w:r w:rsidRPr="00861EE4">
        <w:rPr>
          <w:rStyle w:val="Emphasis"/>
          <w:highlight w:val="yellow"/>
        </w:rPr>
        <w:t>engaged in peace talks</w:t>
      </w:r>
      <w:r w:rsidRPr="00C44860">
        <w:rPr>
          <w:sz w:val="16"/>
        </w:rPr>
        <w:t xml:space="preserve"> </w:t>
      </w:r>
      <w:r w:rsidRPr="00C44860">
        <w:rPr>
          <w:rStyle w:val="StyleUnderline"/>
        </w:rPr>
        <w:t xml:space="preserve">before, </w:t>
      </w:r>
      <w:r w:rsidRPr="00861EE4">
        <w:rPr>
          <w:rStyle w:val="StyleUnderline"/>
          <w:highlight w:val="yellow"/>
        </w:rPr>
        <w:t>are currently involved</w:t>
      </w:r>
      <w:r w:rsidRPr="00C44860">
        <w:rPr>
          <w:rStyle w:val="StyleUnderline"/>
        </w:rPr>
        <w:t xml:space="preserve"> in implementing </w:t>
      </w:r>
      <w:r w:rsidRPr="00861EE4">
        <w:rPr>
          <w:rStyle w:val="StyleUnderline"/>
          <w:highlight w:val="yellow"/>
        </w:rPr>
        <w:t>the Sweden accords</w:t>
      </w:r>
      <w:r w:rsidRPr="00C44860">
        <w:rPr>
          <w:sz w:val="16"/>
        </w:rPr>
        <w:t xml:space="preserve"> and have also issued invitations to the international media and representatives of western governments to visit Sanaa and observe the situation on the ground for themselves.</w:t>
      </w:r>
    </w:p>
    <w:p w14:paraId="1566B8EA" w14:textId="77777777" w:rsidR="003C7BA6" w:rsidRPr="00420AB1" w:rsidRDefault="003C7BA6" w:rsidP="003C7BA6">
      <w:r w:rsidRPr="00C44860">
        <w:rPr>
          <w:rStyle w:val="StyleUnderline"/>
        </w:rPr>
        <w:t xml:space="preserve">Abdulmalek </w:t>
      </w:r>
      <w:r w:rsidRPr="00861EE4">
        <w:rPr>
          <w:rStyle w:val="StyleUnderline"/>
          <w:highlight w:val="yellow"/>
        </w:rPr>
        <w:t>al-Houthi</w:t>
      </w:r>
      <w:r w:rsidRPr="00C44860">
        <w:rPr>
          <w:sz w:val="16"/>
        </w:rPr>
        <w:t xml:space="preserve"> may not be the easiest person to reach, but he </w:t>
      </w:r>
      <w:r w:rsidRPr="00861EE4">
        <w:rPr>
          <w:rStyle w:val="StyleUnderline"/>
          <w:highlight w:val="yellow"/>
        </w:rPr>
        <w:t xml:space="preserve">surrounds himself with a </w:t>
      </w:r>
      <w:r w:rsidRPr="00861EE4">
        <w:rPr>
          <w:rStyle w:val="Emphasis"/>
          <w:highlight w:val="yellow"/>
        </w:rPr>
        <w:t>political council</w:t>
      </w:r>
      <w:r w:rsidRPr="00C44860">
        <w:rPr>
          <w:sz w:val="16"/>
        </w:rPr>
        <w:t xml:space="preserve"> </w:t>
      </w:r>
      <w:r w:rsidRPr="00C44860">
        <w:rPr>
          <w:rStyle w:val="StyleUnderline"/>
        </w:rPr>
        <w:t xml:space="preserve">of 10-14 individuals </w:t>
      </w:r>
      <w:r w:rsidRPr="00861EE4">
        <w:rPr>
          <w:rStyle w:val="StyleUnderline"/>
          <w:highlight w:val="yellow"/>
        </w:rPr>
        <w:t>with</w:t>
      </w:r>
      <w:r w:rsidRPr="00C44860">
        <w:rPr>
          <w:rStyle w:val="StyleUnderline"/>
        </w:rPr>
        <w:t xml:space="preserve"> varying degrees of savviness and </w:t>
      </w:r>
      <w:r w:rsidRPr="00861EE4">
        <w:rPr>
          <w:rStyle w:val="StyleUnderline"/>
          <w:highlight w:val="yellow"/>
        </w:rPr>
        <w:t>the</w:t>
      </w:r>
      <w:r w:rsidRPr="00861EE4">
        <w:rPr>
          <w:sz w:val="16"/>
          <w:highlight w:val="yellow"/>
        </w:rPr>
        <w:t xml:space="preserve"> </w:t>
      </w:r>
      <w:r w:rsidRPr="00861EE4">
        <w:rPr>
          <w:rStyle w:val="Emphasis"/>
          <w:highlight w:val="yellow"/>
        </w:rPr>
        <w:t>ability to conduct</w:t>
      </w:r>
      <w:r w:rsidRPr="00696C39">
        <w:rPr>
          <w:rStyle w:val="Emphasis"/>
        </w:rPr>
        <w:t xml:space="preserve"> talks and </w:t>
      </w:r>
      <w:r w:rsidRPr="00861EE4">
        <w:rPr>
          <w:rStyle w:val="Emphasis"/>
          <w:highlight w:val="yellow"/>
        </w:rPr>
        <w:t>negotiations</w:t>
      </w:r>
      <w:r w:rsidRPr="00C44860">
        <w:rPr>
          <w:sz w:val="16"/>
        </w:rPr>
        <w:t>. The difficulties with this group can and must be surmounted to spare 28 million Yemenis further injury, disease and famine, and to stop the Yemen conflict from spilling over more broadly and spreading chaos throughout the region.</w:t>
      </w:r>
    </w:p>
    <w:p w14:paraId="20D0B36A" w14:textId="77777777" w:rsidR="003C7BA6" w:rsidRPr="00420AB1" w:rsidRDefault="003C7BA6" w:rsidP="003C7BA6"/>
    <w:p w14:paraId="017FAB26" w14:textId="77777777" w:rsidR="003C7BA6" w:rsidRDefault="003C7BA6" w:rsidP="003C7BA6">
      <w:pPr>
        <w:pStyle w:val="Heading2"/>
      </w:pPr>
      <w:r>
        <w:t>Defense</w:t>
      </w:r>
    </w:p>
    <w:p w14:paraId="19D588C7" w14:textId="77777777" w:rsidR="003C7BA6" w:rsidRPr="008F5D30" w:rsidRDefault="003C7BA6" w:rsidP="003C7BA6">
      <w:pPr>
        <w:pStyle w:val="Heading3"/>
      </w:pPr>
      <w:r>
        <w:t>No Solvency---Instability---1NC</w:t>
      </w:r>
    </w:p>
    <w:p w14:paraId="2FED0812" w14:textId="77777777" w:rsidR="003C7BA6" w:rsidRDefault="003C7BA6" w:rsidP="003C7BA6">
      <w:pPr>
        <w:pStyle w:val="Heading4"/>
      </w:pPr>
      <w:r>
        <w:t>Ending the Saudi-Houthi war won’t solve instability---the Houthis and Iran would tout the victory and domestic infighting would continue</w:t>
      </w:r>
    </w:p>
    <w:p w14:paraId="335B6E59" w14:textId="77777777" w:rsidR="003C7BA6" w:rsidRPr="0058268F" w:rsidRDefault="003C7BA6" w:rsidP="003C7BA6">
      <w:r w:rsidRPr="005931D0">
        <w:t xml:space="preserve">Jeffrey </w:t>
      </w:r>
      <w:r w:rsidRPr="00165C57">
        <w:rPr>
          <w:rStyle w:val="Style13ptBold"/>
        </w:rPr>
        <w:t>Feltman 18</w:t>
      </w:r>
      <w:r>
        <w:t>, J</w:t>
      </w:r>
      <w:r w:rsidRPr="00B759D4">
        <w:t>ohn C. Whitehead Visiting Fellow in International Diplomacy in the Foreign Policy program at the Brookings Institution</w:t>
      </w:r>
      <w:r>
        <w:t>, former u</w:t>
      </w:r>
      <w:r w:rsidRPr="00165C57">
        <w:t>nder-secretary-general for political affairs at the United Nations</w:t>
      </w:r>
      <w:r>
        <w:t>, 11/26/18, “</w:t>
      </w:r>
      <w:r w:rsidRPr="007D1BD8">
        <w:t>The Only Way to End the War in Yemen</w:t>
      </w:r>
      <w:r>
        <w:t xml:space="preserve">,” </w:t>
      </w:r>
      <w:r w:rsidRPr="007D1BD8">
        <w:t>https://www.foreignaffairs.com/articles/yemen/2018-11-26/only-way-end-war-yemen</w:t>
      </w:r>
    </w:p>
    <w:p w14:paraId="55A51952" w14:textId="77777777" w:rsidR="003C7BA6" w:rsidRPr="00C83793" w:rsidRDefault="003C7BA6" w:rsidP="003C7BA6">
      <w:pPr>
        <w:rPr>
          <w:sz w:val="16"/>
        </w:rPr>
      </w:pPr>
      <w:r w:rsidRPr="00C83793">
        <w:rPr>
          <w:sz w:val="16"/>
        </w:rPr>
        <w:t xml:space="preserve">A </w:t>
      </w:r>
      <w:r w:rsidRPr="00861EE4">
        <w:rPr>
          <w:rStyle w:val="StyleUnderline"/>
          <w:highlight w:val="yellow"/>
        </w:rPr>
        <w:t>unilateral Saudi cessation is risky. The Houthis</w:t>
      </w:r>
      <w:r w:rsidRPr="00C83793">
        <w:rPr>
          <w:sz w:val="16"/>
        </w:rPr>
        <w:t>—who sparked the war with their military takeover in 2014—</w:t>
      </w:r>
      <w:r w:rsidRPr="00861EE4">
        <w:rPr>
          <w:rStyle w:val="StyleUnderline"/>
          <w:highlight w:val="yellow"/>
        </w:rPr>
        <w:t>would</w:t>
      </w:r>
      <w:r w:rsidRPr="00D405B5">
        <w:rPr>
          <w:rStyle w:val="StyleUnderline"/>
        </w:rPr>
        <w:t xml:space="preserve"> undoubtedly </w:t>
      </w:r>
      <w:r w:rsidRPr="00861EE4">
        <w:rPr>
          <w:rStyle w:val="Emphasis"/>
          <w:highlight w:val="yellow"/>
        </w:rPr>
        <w:t>exploit it to trumpet</w:t>
      </w:r>
      <w:r w:rsidRPr="00C83793">
        <w:rPr>
          <w:rStyle w:val="Emphasis"/>
        </w:rPr>
        <w:t xml:space="preserve"> the </w:t>
      </w:r>
      <w:r w:rsidRPr="00861EE4">
        <w:rPr>
          <w:rStyle w:val="Emphasis"/>
          <w:highlight w:val="yellow"/>
        </w:rPr>
        <w:t>victory</w:t>
      </w:r>
      <w:r w:rsidRPr="00C83793">
        <w:rPr>
          <w:sz w:val="16"/>
        </w:rPr>
        <w:t xml:space="preserve"> of their “resistance” </w:t>
      </w:r>
      <w:r w:rsidRPr="00D405B5">
        <w:rPr>
          <w:rStyle w:val="StyleUnderline"/>
        </w:rPr>
        <w:t>against the greater firepower unleashed against them</w:t>
      </w:r>
      <w:r w:rsidRPr="00C83793">
        <w:rPr>
          <w:sz w:val="16"/>
        </w:rPr>
        <w:t xml:space="preserve">. And </w:t>
      </w:r>
      <w:r w:rsidRPr="00D405B5">
        <w:rPr>
          <w:rStyle w:val="StyleUnderline"/>
        </w:rPr>
        <w:t xml:space="preserve">there is a chance this could be </w:t>
      </w:r>
      <w:r w:rsidRPr="00861EE4">
        <w:rPr>
          <w:rStyle w:val="StyleUnderline"/>
          <w:highlight w:val="yellow"/>
        </w:rPr>
        <w:t>construed as</w:t>
      </w:r>
      <w:r w:rsidRPr="00D405B5">
        <w:rPr>
          <w:rStyle w:val="StyleUnderline"/>
        </w:rPr>
        <w:t xml:space="preserve"> a</w:t>
      </w:r>
      <w:r w:rsidRPr="00C83793">
        <w:rPr>
          <w:sz w:val="16"/>
        </w:rPr>
        <w:t xml:space="preserve"> </w:t>
      </w:r>
      <w:r w:rsidRPr="00861EE4">
        <w:rPr>
          <w:rStyle w:val="Emphasis"/>
          <w:highlight w:val="yellow"/>
        </w:rPr>
        <w:t>victory for Iran</w:t>
      </w:r>
      <w:r w:rsidRPr="00C83793">
        <w:rPr>
          <w:sz w:val="16"/>
        </w:rPr>
        <w:t>. Saudi Arabia and the United Arab Emirates exaggerated the degree of Iranian influence on the Houthis at the beginning of the war as part of their justification for intervening. But today, even though the Houthis are still not quite a subsidiary of Iran in the same way as, say, Hezbollah in Lebanon, Iranian influence in Yemen has grown significantly.</w:t>
      </w:r>
    </w:p>
    <w:p w14:paraId="39C93DD6" w14:textId="77777777" w:rsidR="003C7BA6" w:rsidRPr="00C83793" w:rsidRDefault="003C7BA6" w:rsidP="003C7BA6">
      <w:pPr>
        <w:rPr>
          <w:sz w:val="16"/>
        </w:rPr>
      </w:pPr>
      <w:r w:rsidRPr="00C83793">
        <w:rPr>
          <w:sz w:val="16"/>
        </w:rPr>
        <w:t>The threat of expanding Iranian influence is not a reason to delay a cease-fire, however. While ending the war unilaterally and focusing on UN-sponsored political talks will not eliminate Iranian influence, such steps could halt its expansion. A drawn-out war in Yemen, on the other hand, will only produce the same result as the wars in Iraq and Lebanon: a permanently entrenched Iranian presence that operates through military proxies and is eventually able to direct domestic policy.</w:t>
      </w:r>
    </w:p>
    <w:p w14:paraId="78561135" w14:textId="77777777" w:rsidR="003C7BA6" w:rsidRPr="00420AB1" w:rsidRDefault="003C7BA6" w:rsidP="003C7BA6">
      <w:r w:rsidRPr="00EE5F63">
        <w:rPr>
          <w:rStyle w:val="StyleUnderline"/>
        </w:rPr>
        <w:t xml:space="preserve">A Saudi cease-fire is not </w:t>
      </w:r>
      <w:r w:rsidRPr="00242D87">
        <w:rPr>
          <w:rStyle w:val="StyleUnderline"/>
        </w:rPr>
        <w:t xml:space="preserve">a panacea. </w:t>
      </w:r>
      <w:r w:rsidRPr="00861EE4">
        <w:rPr>
          <w:rStyle w:val="StyleUnderline"/>
          <w:highlight w:val="yellow"/>
        </w:rPr>
        <w:t>There is no guarantee</w:t>
      </w:r>
      <w:r w:rsidRPr="00242D87">
        <w:rPr>
          <w:rStyle w:val="StyleUnderline"/>
        </w:rPr>
        <w:t xml:space="preserve"> that </w:t>
      </w:r>
      <w:r w:rsidRPr="00861EE4">
        <w:rPr>
          <w:rStyle w:val="StyleUnderline"/>
          <w:highlight w:val="yellow"/>
        </w:rPr>
        <w:t>the Houthis would</w:t>
      </w:r>
      <w:r w:rsidRPr="00242D87">
        <w:rPr>
          <w:rStyle w:val="StyleUnderline"/>
        </w:rPr>
        <w:t xml:space="preserve"> respond by </w:t>
      </w:r>
      <w:r w:rsidRPr="00861EE4">
        <w:rPr>
          <w:rStyle w:val="StyleUnderline"/>
          <w:highlight w:val="yellow"/>
        </w:rPr>
        <w:t>agree</w:t>
      </w:r>
      <w:r w:rsidRPr="00242D87">
        <w:rPr>
          <w:rStyle w:val="StyleUnderline"/>
        </w:rPr>
        <w:t xml:space="preserve">ing </w:t>
      </w:r>
      <w:r w:rsidRPr="00861EE4">
        <w:rPr>
          <w:rStyle w:val="StyleUnderline"/>
          <w:highlight w:val="yellow"/>
        </w:rPr>
        <w:t>to share power</w:t>
      </w:r>
      <w:r w:rsidRPr="00C83793">
        <w:rPr>
          <w:sz w:val="16"/>
        </w:rPr>
        <w:t xml:space="preserve"> with Saudi-backed Yemeni leaders </w:t>
      </w:r>
      <w:r w:rsidRPr="00861EE4">
        <w:rPr>
          <w:rStyle w:val="StyleUnderline"/>
          <w:highlight w:val="yellow"/>
        </w:rPr>
        <w:t>or</w:t>
      </w:r>
      <w:r w:rsidRPr="00242D87">
        <w:rPr>
          <w:rStyle w:val="StyleUnderline"/>
        </w:rPr>
        <w:t xml:space="preserve"> that </w:t>
      </w:r>
      <w:r w:rsidRPr="00861EE4">
        <w:rPr>
          <w:rStyle w:val="StyleUnderline"/>
          <w:highlight w:val="yellow"/>
        </w:rPr>
        <w:t xml:space="preserve">the south would stop trying to </w:t>
      </w:r>
      <w:r w:rsidRPr="00861EE4">
        <w:rPr>
          <w:rStyle w:val="Emphasis"/>
          <w:highlight w:val="yellow"/>
        </w:rPr>
        <w:t>secede</w:t>
      </w:r>
      <w:r w:rsidRPr="00C83793">
        <w:rPr>
          <w:sz w:val="16"/>
        </w:rPr>
        <w:t xml:space="preserve">. </w:t>
      </w:r>
      <w:r w:rsidRPr="005B0D33">
        <w:rPr>
          <w:rStyle w:val="StyleUnderline"/>
        </w:rPr>
        <w:t xml:space="preserve">Lower-level </w:t>
      </w:r>
      <w:r w:rsidRPr="00861EE4">
        <w:rPr>
          <w:rStyle w:val="Emphasis"/>
          <w:highlight w:val="yellow"/>
        </w:rPr>
        <w:t>domestic fighting would</w:t>
      </w:r>
      <w:r w:rsidRPr="005B0D33">
        <w:rPr>
          <w:rStyle w:val="Emphasis"/>
        </w:rPr>
        <w:t xml:space="preserve"> likely </w:t>
      </w:r>
      <w:r w:rsidRPr="00861EE4">
        <w:rPr>
          <w:rStyle w:val="Emphasis"/>
          <w:highlight w:val="yellow"/>
        </w:rPr>
        <w:t>continue</w:t>
      </w:r>
      <w:r w:rsidRPr="00861EE4">
        <w:rPr>
          <w:sz w:val="16"/>
          <w:highlight w:val="yellow"/>
        </w:rPr>
        <w:t xml:space="preserve">, </w:t>
      </w:r>
      <w:r w:rsidRPr="00861EE4">
        <w:rPr>
          <w:rStyle w:val="StyleUnderline"/>
          <w:highlight w:val="yellow"/>
        </w:rPr>
        <w:t>even if the</w:t>
      </w:r>
      <w:r w:rsidRPr="005B0D33">
        <w:rPr>
          <w:rStyle w:val="StyleUnderline"/>
        </w:rPr>
        <w:t xml:space="preserve"> Saudi-Houthi </w:t>
      </w:r>
      <w:r w:rsidRPr="00861EE4">
        <w:rPr>
          <w:rStyle w:val="StyleUnderline"/>
          <w:highlight w:val="yellow"/>
        </w:rPr>
        <w:t>war ends</w:t>
      </w:r>
      <w:r w:rsidRPr="00C83793">
        <w:rPr>
          <w:sz w:val="16"/>
        </w:rPr>
        <w:t xml:space="preserve">. But Saudi Arabia stands to benefit from ceasing its military operations even if the Houthis respond by continuing to fire missiles across the border: </w:t>
      </w:r>
      <w:r w:rsidRPr="000D3BCB">
        <w:rPr>
          <w:rStyle w:val="StyleUnderline"/>
        </w:rPr>
        <w:t>the role reversal would be in the Saudis’ favor.</w:t>
      </w:r>
      <w:r w:rsidRPr="005B0D33">
        <w:rPr>
          <w:rStyle w:val="StyleUnderline"/>
        </w:rPr>
        <w:t xml:space="preserve"> The world would turn its attention to the Houthis as the aggressors</w:t>
      </w:r>
      <w:r w:rsidRPr="00C83793">
        <w:rPr>
          <w:sz w:val="16"/>
        </w:rPr>
        <w:t xml:space="preserve"> and spoilers, and Saudi self-defense would be widely tolerated.</w:t>
      </w:r>
    </w:p>
    <w:p w14:paraId="18DF0FA0" w14:textId="77777777" w:rsidR="003C7BA6" w:rsidRDefault="003C7BA6" w:rsidP="003C7BA6"/>
    <w:p w14:paraId="406719DC" w14:textId="77777777" w:rsidR="003C7BA6" w:rsidRPr="00420AB1" w:rsidRDefault="003C7BA6" w:rsidP="003C7BA6">
      <w:pPr>
        <w:pStyle w:val="Heading3"/>
      </w:pPr>
      <w:r>
        <w:t>No Solvency---Instability---2NC</w:t>
      </w:r>
    </w:p>
    <w:p w14:paraId="4E57D142" w14:textId="77777777" w:rsidR="003C7BA6" w:rsidRDefault="003C7BA6" w:rsidP="003C7BA6">
      <w:pPr>
        <w:pStyle w:val="Heading4"/>
      </w:pPr>
      <w:r>
        <w:t>The plan doesn’t solve stability---Saudi views the war as an existential feud with Iran that only U.S. support can check</w:t>
      </w:r>
    </w:p>
    <w:p w14:paraId="1A039DA1" w14:textId="77777777" w:rsidR="003C7BA6" w:rsidRDefault="003C7BA6" w:rsidP="003C7BA6">
      <w:r>
        <w:t xml:space="preserve">Tom </w:t>
      </w:r>
      <w:r w:rsidRPr="000602C7">
        <w:rPr>
          <w:rStyle w:val="Style13ptBold"/>
        </w:rPr>
        <w:t>Rogan 18</w:t>
      </w:r>
      <w:r>
        <w:t xml:space="preserve">, </w:t>
      </w:r>
      <w:r w:rsidRPr="00E2483D">
        <w:t>writer for the Washington Examiner</w:t>
      </w:r>
      <w:r>
        <w:t xml:space="preserve">, </w:t>
      </w:r>
      <w:r w:rsidRPr="000602C7">
        <w:t>MSc in Middle East Politics from SOAS</w:t>
      </w:r>
      <w:r>
        <w:t xml:space="preserve"> University in London, 11/28/18, “</w:t>
      </w:r>
      <w:r w:rsidRPr="004D34A5">
        <w:t>Ending US support for Saudi Arabia would make things much worse in Yeme</w:t>
      </w:r>
      <w:r>
        <w:t xml:space="preserve">n,” </w:t>
      </w:r>
      <w:r w:rsidRPr="00E2483D">
        <w:t>https://www.washingtonexaminer.com/opinion/ending-us-support-for-saudi-arabia-would-make-things-much-worse-in-yemen</w:t>
      </w:r>
    </w:p>
    <w:p w14:paraId="17C2FC5D" w14:textId="77777777" w:rsidR="003C7BA6" w:rsidRPr="008316B2" w:rsidRDefault="003C7BA6" w:rsidP="003C7BA6">
      <w:pPr>
        <w:rPr>
          <w:sz w:val="16"/>
        </w:rPr>
      </w:pPr>
      <w:r w:rsidRPr="00861EE4">
        <w:rPr>
          <w:rStyle w:val="StyleUnderline"/>
          <w:highlight w:val="yellow"/>
        </w:rPr>
        <w:t>The Senate</w:t>
      </w:r>
      <w:r w:rsidRPr="007F37A5">
        <w:rPr>
          <w:rStyle w:val="StyleUnderline"/>
        </w:rPr>
        <w:t xml:space="preserve"> is now </w:t>
      </w:r>
      <w:r w:rsidRPr="00861EE4">
        <w:rPr>
          <w:rStyle w:val="StyleUnderline"/>
          <w:highlight w:val="yellow"/>
        </w:rPr>
        <w:t>leaning toward ending U.S. participation</w:t>
      </w:r>
      <w:r w:rsidRPr="007F37A5">
        <w:rPr>
          <w:rStyle w:val="StyleUnderline"/>
        </w:rPr>
        <w:t xml:space="preserve"> in the Saudi</w:t>
      </w:r>
      <w:r w:rsidRPr="008316B2">
        <w:rPr>
          <w:sz w:val="16"/>
        </w:rPr>
        <w:t>-</w:t>
      </w:r>
      <w:r w:rsidRPr="007F37A5">
        <w:rPr>
          <w:rStyle w:val="Emphasis"/>
        </w:rPr>
        <w:t>U</w:t>
      </w:r>
      <w:r w:rsidRPr="007F37A5">
        <w:rPr>
          <w:rStyle w:val="StyleUnderline"/>
        </w:rPr>
        <w:t>nited</w:t>
      </w:r>
      <w:r w:rsidRPr="008316B2">
        <w:t>-</w:t>
      </w:r>
      <w:r w:rsidRPr="007F37A5">
        <w:rPr>
          <w:rStyle w:val="Emphasis"/>
        </w:rPr>
        <w:t>A</w:t>
      </w:r>
      <w:r w:rsidRPr="007F37A5">
        <w:rPr>
          <w:rStyle w:val="StyleUnderline"/>
        </w:rPr>
        <w:t>rab</w:t>
      </w:r>
      <w:r w:rsidRPr="008316B2">
        <w:t>-</w:t>
      </w:r>
      <w:r w:rsidRPr="008316B2">
        <w:rPr>
          <w:rStyle w:val="Emphasis"/>
        </w:rPr>
        <w:t>E</w:t>
      </w:r>
      <w:r w:rsidRPr="007F37A5">
        <w:rPr>
          <w:rStyle w:val="StyleUnderline"/>
        </w:rPr>
        <w:t>mirates-led war in Yemen</w:t>
      </w:r>
      <w:r w:rsidRPr="008316B2">
        <w:rPr>
          <w:sz w:val="16"/>
        </w:rPr>
        <w:t xml:space="preserve">. I believe that the Senate has the authority to do this, but I also believe </w:t>
      </w:r>
      <w:r w:rsidRPr="007F37A5">
        <w:rPr>
          <w:rStyle w:val="StyleUnderline"/>
        </w:rPr>
        <w:t xml:space="preserve">that course of action </w:t>
      </w:r>
      <w:r w:rsidRPr="00861EE4">
        <w:rPr>
          <w:rStyle w:val="StyleUnderline"/>
          <w:highlight w:val="yellow"/>
        </w:rPr>
        <w:t xml:space="preserve">would be a </w:t>
      </w:r>
      <w:r w:rsidRPr="00861EE4">
        <w:rPr>
          <w:rStyle w:val="Emphasis"/>
          <w:highlight w:val="yellow"/>
        </w:rPr>
        <w:t>terrible mistake</w:t>
      </w:r>
      <w:r w:rsidRPr="008316B2">
        <w:rPr>
          <w:sz w:val="16"/>
        </w:rPr>
        <w:t xml:space="preserve">, </w:t>
      </w:r>
      <w:r w:rsidRPr="007F37A5">
        <w:rPr>
          <w:rStyle w:val="StyleUnderline"/>
        </w:rPr>
        <w:t>doing more harm than good to the civilians</w:t>
      </w:r>
      <w:r w:rsidRPr="008316B2">
        <w:rPr>
          <w:sz w:val="16"/>
        </w:rPr>
        <w:t xml:space="preserve"> who have been suffering through the conflict.</w:t>
      </w:r>
    </w:p>
    <w:p w14:paraId="2E582B37" w14:textId="77777777" w:rsidR="003C7BA6" w:rsidRPr="008316B2" w:rsidRDefault="003C7BA6" w:rsidP="003C7BA6">
      <w:pPr>
        <w:rPr>
          <w:sz w:val="16"/>
        </w:rPr>
      </w:pPr>
      <w:r w:rsidRPr="008316B2">
        <w:rPr>
          <w:sz w:val="16"/>
        </w:rPr>
        <w:t>I know that sounds odd. After all, tens of thousands have starved to death or died in the fighting since 2015. So it's understandable that senators want to end to the Saudi campaign against Iranian-supported Houthi rebels in Yemen. They believe that pulling American support will put immense pressure on Riyadh to accept a rapid cease fire.</w:t>
      </w:r>
    </w:p>
    <w:p w14:paraId="077EB600" w14:textId="77777777" w:rsidR="003C7BA6" w:rsidRPr="008316B2" w:rsidRDefault="003C7BA6" w:rsidP="003C7BA6">
      <w:pPr>
        <w:rPr>
          <w:sz w:val="16"/>
        </w:rPr>
      </w:pPr>
      <w:r w:rsidRPr="008316B2">
        <w:rPr>
          <w:sz w:val="16"/>
        </w:rPr>
        <w:t xml:space="preserve">But the problem is that the senators are wrong. </w:t>
      </w:r>
      <w:r w:rsidRPr="00861EE4">
        <w:rPr>
          <w:rStyle w:val="StyleUnderline"/>
          <w:highlight w:val="yellow"/>
        </w:rPr>
        <w:t>If the U.S. pulls</w:t>
      </w:r>
      <w:r w:rsidRPr="007F37A5">
        <w:rPr>
          <w:rStyle w:val="StyleUnderline"/>
        </w:rPr>
        <w:t xml:space="preserve"> its </w:t>
      </w:r>
      <w:r w:rsidRPr="00861EE4">
        <w:rPr>
          <w:rStyle w:val="StyleUnderline"/>
          <w:highlight w:val="yellow"/>
        </w:rPr>
        <w:t>functional support</w:t>
      </w:r>
      <w:r w:rsidRPr="007F37A5">
        <w:rPr>
          <w:rStyle w:val="StyleUnderline"/>
        </w:rPr>
        <w:t xml:space="preserve"> for the Saudi alliance, two negative consequences will immediately follow.</w:t>
      </w:r>
      <w:r w:rsidRPr="008316B2">
        <w:rPr>
          <w:sz w:val="16"/>
        </w:rPr>
        <w:t xml:space="preserve"> First, the Saudis will lose all the inhibitions about accurate targeting of Houthi formations that American intervention has forced. Second, </w:t>
      </w:r>
      <w:r w:rsidRPr="00861EE4">
        <w:rPr>
          <w:rStyle w:val="StyleUnderline"/>
          <w:highlight w:val="yellow"/>
        </w:rPr>
        <w:t xml:space="preserve">Riyadh will </w:t>
      </w:r>
      <w:r w:rsidRPr="00861EE4">
        <w:rPr>
          <w:rStyle w:val="Emphasis"/>
          <w:highlight w:val="yellow"/>
        </w:rPr>
        <w:t>lose interest</w:t>
      </w:r>
      <w:r w:rsidRPr="00861EE4">
        <w:rPr>
          <w:rStyle w:val="StyleUnderline"/>
          <w:highlight w:val="yellow"/>
        </w:rPr>
        <w:t xml:space="preserve"> in</w:t>
      </w:r>
      <w:r w:rsidRPr="007F37A5">
        <w:rPr>
          <w:rStyle w:val="StyleUnderline"/>
        </w:rPr>
        <w:t xml:space="preserve"> energetic </w:t>
      </w:r>
      <w:r w:rsidRPr="00861EE4">
        <w:rPr>
          <w:rStyle w:val="StyleUnderline"/>
          <w:highlight w:val="yellow"/>
        </w:rPr>
        <w:t>efforts</w:t>
      </w:r>
      <w:r w:rsidRPr="008316B2">
        <w:rPr>
          <w:sz w:val="16"/>
        </w:rPr>
        <w:t xml:space="preserve"> by Washington </w:t>
      </w:r>
      <w:r w:rsidRPr="00861EE4">
        <w:rPr>
          <w:rStyle w:val="StyleUnderline"/>
          <w:highlight w:val="yellow"/>
        </w:rPr>
        <w:t>to reach a</w:t>
      </w:r>
      <w:r w:rsidRPr="007F37A5">
        <w:rPr>
          <w:rStyle w:val="StyleUnderline"/>
        </w:rPr>
        <w:t xml:space="preserve"> </w:t>
      </w:r>
      <w:r w:rsidRPr="007F37A5">
        <w:rPr>
          <w:rStyle w:val="Emphasis"/>
        </w:rPr>
        <w:t xml:space="preserve">durable </w:t>
      </w:r>
      <w:r w:rsidRPr="00861EE4">
        <w:rPr>
          <w:rStyle w:val="Emphasis"/>
          <w:highlight w:val="yellow"/>
        </w:rPr>
        <w:t>cease fire</w:t>
      </w:r>
      <w:r w:rsidRPr="008316B2">
        <w:rPr>
          <w:sz w:val="16"/>
        </w:rPr>
        <w:t>.</w:t>
      </w:r>
    </w:p>
    <w:p w14:paraId="2318C963" w14:textId="77777777" w:rsidR="003C7BA6" w:rsidRPr="008316B2" w:rsidRDefault="003C7BA6" w:rsidP="003C7BA6">
      <w:pPr>
        <w:rPr>
          <w:sz w:val="16"/>
        </w:rPr>
      </w:pPr>
      <w:r w:rsidRPr="008316B2">
        <w:rPr>
          <w:sz w:val="16"/>
        </w:rPr>
        <w:t xml:space="preserve">Both of those developments will be disastrous for Yemeni civilians. For a start, </w:t>
      </w:r>
      <w:r w:rsidRPr="00861EE4">
        <w:rPr>
          <w:rStyle w:val="StyleUnderline"/>
          <w:highlight w:val="yellow"/>
        </w:rPr>
        <w:t>the</w:t>
      </w:r>
      <w:r w:rsidRPr="00775F04">
        <w:rPr>
          <w:rStyle w:val="StyleUnderline"/>
        </w:rPr>
        <w:t xml:space="preserve"> only </w:t>
      </w:r>
      <w:r w:rsidRPr="00861EE4">
        <w:rPr>
          <w:rStyle w:val="StyleUnderline"/>
          <w:highlight w:val="yellow"/>
        </w:rPr>
        <w:t>reason</w:t>
      </w:r>
      <w:r w:rsidRPr="00775F04">
        <w:rPr>
          <w:rStyle w:val="StyleUnderline"/>
        </w:rPr>
        <w:t xml:space="preserve"> the</w:t>
      </w:r>
      <w:r w:rsidRPr="006E274D">
        <w:rPr>
          <w:rStyle w:val="StyleUnderline"/>
        </w:rPr>
        <w:t xml:space="preserve"> </w:t>
      </w:r>
      <w:r w:rsidRPr="00861EE4">
        <w:rPr>
          <w:rStyle w:val="Emphasis"/>
          <w:highlight w:val="yellow"/>
        </w:rPr>
        <w:t>Saudis are</w:t>
      </w:r>
      <w:r w:rsidRPr="006E274D">
        <w:rPr>
          <w:rStyle w:val="Emphasis"/>
        </w:rPr>
        <w:t xml:space="preserve"> now </w:t>
      </w:r>
      <w:r w:rsidRPr="00861EE4">
        <w:rPr>
          <w:rStyle w:val="Emphasis"/>
          <w:highlight w:val="yellow"/>
        </w:rPr>
        <w:t>moving toward a cease fire</w:t>
      </w:r>
      <w:r w:rsidRPr="00861EE4">
        <w:rPr>
          <w:rStyle w:val="StyleUnderline"/>
          <w:highlight w:val="yellow"/>
        </w:rPr>
        <w:t xml:space="preserve"> is the</w:t>
      </w:r>
      <w:r w:rsidRPr="006E274D">
        <w:rPr>
          <w:rStyle w:val="StyleUnderline"/>
        </w:rPr>
        <w:t xml:space="preserve"> Trump </w:t>
      </w:r>
      <w:r w:rsidRPr="00861EE4">
        <w:rPr>
          <w:rStyle w:val="StyleUnderline"/>
          <w:highlight w:val="yellow"/>
        </w:rPr>
        <w:t xml:space="preserve">administration's pressure. </w:t>
      </w:r>
      <w:r w:rsidRPr="00861EE4">
        <w:rPr>
          <w:rStyle w:val="Emphasis"/>
          <w:highlight w:val="yellow"/>
        </w:rPr>
        <w:t>Trump has</w:t>
      </w:r>
      <w:r w:rsidRPr="006E274D">
        <w:rPr>
          <w:rStyle w:val="Emphasis"/>
        </w:rPr>
        <w:t xml:space="preserve"> earned </w:t>
      </w:r>
      <w:r w:rsidRPr="00861EE4">
        <w:rPr>
          <w:rStyle w:val="Emphasis"/>
          <w:highlight w:val="yellow"/>
        </w:rPr>
        <w:t>Saudi trust</w:t>
      </w:r>
      <w:r w:rsidRPr="006E274D">
        <w:rPr>
          <w:rStyle w:val="StyleUnderline"/>
        </w:rPr>
        <w:t xml:space="preserve"> and their corresponding deference on issues negatively affecting America</w:t>
      </w:r>
      <w:r w:rsidRPr="008316B2">
        <w:rPr>
          <w:sz w:val="16"/>
        </w:rPr>
        <w:t>: in this case, the human suffering of the Yemeni civil war.</w:t>
      </w:r>
    </w:p>
    <w:p w14:paraId="08F294F7" w14:textId="77777777" w:rsidR="003C7BA6" w:rsidRDefault="003C7BA6" w:rsidP="003C7BA6">
      <w:pPr>
        <w:rPr>
          <w:rStyle w:val="StyleUnderline"/>
        </w:rPr>
      </w:pPr>
      <w:r w:rsidRPr="008316B2">
        <w:rPr>
          <w:sz w:val="16"/>
        </w:rPr>
        <w:t xml:space="preserve">The Saudis have not suddenly woken up and realized that the war is causing too much suffering without adequate prospect of strategic gain. </w:t>
      </w:r>
      <w:r w:rsidRPr="00861EE4">
        <w:rPr>
          <w:rStyle w:val="StyleUnderline"/>
          <w:highlight w:val="yellow"/>
        </w:rPr>
        <w:t>Saudi</w:t>
      </w:r>
      <w:r w:rsidRPr="006E274D">
        <w:rPr>
          <w:rStyle w:val="StyleUnderline"/>
        </w:rPr>
        <w:t xml:space="preserve"> Crown Prince Mohammed bin Salman </w:t>
      </w:r>
      <w:r w:rsidRPr="00861EE4">
        <w:rPr>
          <w:rStyle w:val="StyleUnderline"/>
          <w:highlight w:val="yellow"/>
        </w:rPr>
        <w:t xml:space="preserve">sees Yemen as a </w:t>
      </w:r>
      <w:r w:rsidRPr="00861EE4">
        <w:rPr>
          <w:rStyle w:val="Emphasis"/>
          <w:highlight w:val="yellow"/>
        </w:rPr>
        <w:t>defining battleground</w:t>
      </w:r>
      <w:r w:rsidRPr="00861EE4">
        <w:rPr>
          <w:rStyle w:val="StyleUnderline"/>
          <w:highlight w:val="yellow"/>
        </w:rPr>
        <w:t xml:space="preserve"> in an </w:t>
      </w:r>
      <w:r w:rsidRPr="00861EE4">
        <w:rPr>
          <w:rStyle w:val="Emphasis"/>
          <w:highlight w:val="yellow"/>
        </w:rPr>
        <w:t>existential fight against Iran</w:t>
      </w:r>
      <w:r w:rsidRPr="008316B2">
        <w:rPr>
          <w:sz w:val="16"/>
        </w:rPr>
        <w:t xml:space="preserve">. With Iran repeatedly firing ballistic missiles at Riyadh and helping assassinate erstwhile Saudi allies, </w:t>
      </w:r>
      <w:r w:rsidRPr="00861EE4">
        <w:rPr>
          <w:rStyle w:val="StyleUnderline"/>
          <w:highlight w:val="yellow"/>
        </w:rPr>
        <w:t>it is ludicrous to think the prince would cease</w:t>
      </w:r>
      <w:r w:rsidRPr="006E274D">
        <w:rPr>
          <w:rStyle w:val="StyleUnderline"/>
        </w:rPr>
        <w:t xml:space="preserve"> his war effort </w:t>
      </w:r>
      <w:r w:rsidRPr="00861EE4">
        <w:rPr>
          <w:rStyle w:val="StyleUnderline"/>
          <w:highlight w:val="yellow"/>
        </w:rPr>
        <w:t>absent the</w:t>
      </w:r>
      <w:r w:rsidRPr="006E274D">
        <w:rPr>
          <w:rStyle w:val="StyleUnderline"/>
        </w:rPr>
        <w:t xml:space="preserve"> present </w:t>
      </w:r>
      <w:r w:rsidRPr="00861EE4">
        <w:rPr>
          <w:rStyle w:val="Emphasis"/>
          <w:highlight w:val="yellow"/>
        </w:rPr>
        <w:t>mix</w:t>
      </w:r>
      <w:r w:rsidRPr="00861EE4">
        <w:rPr>
          <w:rStyle w:val="StyleUnderline"/>
          <w:highlight w:val="yellow"/>
        </w:rPr>
        <w:t xml:space="preserve"> of</w:t>
      </w:r>
      <w:r w:rsidRPr="006E274D">
        <w:rPr>
          <w:rStyle w:val="StyleUnderline"/>
        </w:rPr>
        <w:t xml:space="preserve"> major </w:t>
      </w:r>
      <w:r w:rsidRPr="00861EE4">
        <w:rPr>
          <w:rStyle w:val="StyleUnderline"/>
          <w:highlight w:val="yellow"/>
        </w:rPr>
        <w:t xml:space="preserve">U.S. </w:t>
      </w:r>
      <w:r w:rsidRPr="00861EE4">
        <w:rPr>
          <w:rStyle w:val="Emphasis"/>
          <w:highlight w:val="yellow"/>
        </w:rPr>
        <w:t>pressure</w:t>
      </w:r>
      <w:r w:rsidRPr="00861EE4">
        <w:rPr>
          <w:rStyle w:val="StyleUnderline"/>
          <w:highlight w:val="yellow"/>
        </w:rPr>
        <w:t xml:space="preserve"> and</w:t>
      </w:r>
      <w:r w:rsidRPr="006E274D">
        <w:rPr>
          <w:rStyle w:val="StyleUnderline"/>
        </w:rPr>
        <w:t xml:space="preserve"> resolute U.S. </w:t>
      </w:r>
      <w:r w:rsidRPr="00861EE4">
        <w:rPr>
          <w:rStyle w:val="Emphasis"/>
          <w:highlight w:val="yellow"/>
        </w:rPr>
        <w:t>support</w:t>
      </w:r>
      <w:r w:rsidRPr="006E274D">
        <w:rPr>
          <w:rStyle w:val="StyleUnderline"/>
        </w:rPr>
        <w:t>.</w:t>
      </w:r>
    </w:p>
    <w:p w14:paraId="5D496B78" w14:textId="77777777" w:rsidR="003C7BA6" w:rsidRPr="008316B2" w:rsidRDefault="003C7BA6" w:rsidP="003C7BA6">
      <w:pPr>
        <w:rPr>
          <w:sz w:val="16"/>
        </w:rPr>
      </w:pPr>
      <w:r w:rsidRPr="008316B2">
        <w:rPr>
          <w:sz w:val="16"/>
        </w:rPr>
        <w:t>And if you want to understand how a U.S. withdrawal of military support would affect the Saudi war effort, look no further than President Bashar Assad's Syria. The Saudi coalition has far more advanced weapons platforms than the Syrians, but it lacks the integrated command and control, intelligence, targeting, communications, and logistical skill to employ its military effectively. The U.S. has been absolutely critical in filling in the gaps in these areas.</w:t>
      </w:r>
    </w:p>
    <w:p w14:paraId="64ACCD15" w14:textId="77777777" w:rsidR="003C7BA6" w:rsidRPr="008316B2" w:rsidRDefault="003C7BA6" w:rsidP="003C7BA6">
      <w:pPr>
        <w:rPr>
          <w:sz w:val="16"/>
        </w:rPr>
      </w:pPr>
      <w:r w:rsidRPr="008316B2">
        <w:rPr>
          <w:sz w:val="16"/>
        </w:rPr>
        <w:t xml:space="preserve">And although the Saudis are still too capricious with their use of force, American guidance has helped them target Houthi formations rather than entire city blocks with a few Houthis somewhere inside those blocks. </w:t>
      </w:r>
      <w:r w:rsidRPr="00E22B94">
        <w:rPr>
          <w:rStyle w:val="StyleUnderline"/>
        </w:rPr>
        <w:t xml:space="preserve">Again, </w:t>
      </w:r>
      <w:r w:rsidRPr="00861EE4">
        <w:rPr>
          <w:rStyle w:val="StyleUnderline"/>
          <w:highlight w:val="yellow"/>
        </w:rPr>
        <w:t>motivated by</w:t>
      </w:r>
      <w:r w:rsidRPr="00E22B94">
        <w:rPr>
          <w:rStyle w:val="StyleUnderline"/>
        </w:rPr>
        <w:t xml:space="preserve"> their </w:t>
      </w:r>
      <w:r w:rsidRPr="00861EE4">
        <w:rPr>
          <w:rStyle w:val="Emphasis"/>
          <w:highlight w:val="yellow"/>
        </w:rPr>
        <w:t>historic</w:t>
      </w:r>
      <w:r w:rsidRPr="00E22B94">
        <w:rPr>
          <w:rStyle w:val="StyleUnderline"/>
        </w:rPr>
        <w:t xml:space="preserve">, </w:t>
      </w:r>
      <w:r w:rsidRPr="00861EE4">
        <w:rPr>
          <w:rStyle w:val="Emphasis"/>
          <w:highlight w:val="yellow"/>
        </w:rPr>
        <w:t>cultural</w:t>
      </w:r>
      <w:r w:rsidRPr="00E22B94">
        <w:rPr>
          <w:rStyle w:val="StyleUnderline"/>
        </w:rPr>
        <w:t xml:space="preserve">, </w:t>
      </w:r>
      <w:r w:rsidRPr="00861EE4">
        <w:rPr>
          <w:rStyle w:val="StyleUnderline"/>
          <w:highlight w:val="yellow"/>
        </w:rPr>
        <w:t xml:space="preserve">and </w:t>
      </w:r>
      <w:r w:rsidRPr="00861EE4">
        <w:rPr>
          <w:rStyle w:val="Emphasis"/>
          <w:highlight w:val="yellow"/>
        </w:rPr>
        <w:t>theological</w:t>
      </w:r>
      <w:r w:rsidRPr="00E22B94">
        <w:rPr>
          <w:rStyle w:val="StyleUnderline"/>
        </w:rPr>
        <w:t xml:space="preserve"> </w:t>
      </w:r>
      <w:r w:rsidRPr="00861EE4">
        <w:rPr>
          <w:rStyle w:val="Emphasis"/>
          <w:highlight w:val="yellow"/>
        </w:rPr>
        <w:t>blood feud</w:t>
      </w:r>
      <w:r w:rsidRPr="00861EE4">
        <w:rPr>
          <w:rStyle w:val="StyleUnderline"/>
          <w:highlight w:val="yellow"/>
        </w:rPr>
        <w:t xml:space="preserve"> with Iran</w:t>
      </w:r>
      <w:r w:rsidRPr="00E22B94">
        <w:rPr>
          <w:rStyle w:val="StyleUnderline"/>
        </w:rPr>
        <w:t xml:space="preserve">, the </w:t>
      </w:r>
      <w:r w:rsidRPr="00861EE4">
        <w:rPr>
          <w:rStyle w:val="StyleUnderline"/>
          <w:highlight w:val="yellow"/>
        </w:rPr>
        <w:t>Saudis</w:t>
      </w:r>
      <w:r w:rsidRPr="00E22B94">
        <w:rPr>
          <w:rStyle w:val="StyleUnderline"/>
        </w:rPr>
        <w:t xml:space="preserve"> would </w:t>
      </w:r>
      <w:r w:rsidRPr="00861EE4">
        <w:rPr>
          <w:rStyle w:val="StyleUnderline"/>
          <w:highlight w:val="yellow"/>
        </w:rPr>
        <w:t>care little about</w:t>
      </w:r>
      <w:r w:rsidRPr="00E22B94">
        <w:rPr>
          <w:rStyle w:val="StyleUnderline"/>
        </w:rPr>
        <w:t xml:space="preserve"> killing thousands more </w:t>
      </w:r>
      <w:r w:rsidRPr="00861EE4">
        <w:rPr>
          <w:rStyle w:val="StyleUnderline"/>
          <w:highlight w:val="yellow"/>
        </w:rPr>
        <w:t>civilians if they believe</w:t>
      </w:r>
      <w:r w:rsidRPr="00E22B94">
        <w:rPr>
          <w:rStyle w:val="StyleUnderline"/>
        </w:rPr>
        <w:t xml:space="preserve">d </w:t>
      </w:r>
      <w:r w:rsidRPr="00861EE4">
        <w:rPr>
          <w:rStyle w:val="StyleUnderline"/>
          <w:highlight w:val="yellow"/>
        </w:rPr>
        <w:t>it might win</w:t>
      </w:r>
      <w:r w:rsidRPr="00E22B94">
        <w:rPr>
          <w:rStyle w:val="StyleUnderline"/>
        </w:rPr>
        <w:t xml:space="preserve"> the war. </w:t>
      </w:r>
      <w:r w:rsidRPr="00861EE4">
        <w:rPr>
          <w:rStyle w:val="Emphasis"/>
          <w:highlight w:val="yellow"/>
        </w:rPr>
        <w:t>America is the only check on them</w:t>
      </w:r>
      <w:r w:rsidRPr="00E22B94">
        <w:rPr>
          <w:rStyle w:val="Emphasis"/>
        </w:rPr>
        <w:t xml:space="preserve"> at this moment</w:t>
      </w:r>
      <w:r w:rsidRPr="008316B2">
        <w:rPr>
          <w:sz w:val="16"/>
        </w:rPr>
        <w:t xml:space="preserve">. And, </w:t>
      </w:r>
      <w:r w:rsidRPr="00E22B94">
        <w:rPr>
          <w:rStyle w:val="StyleUnderline"/>
        </w:rPr>
        <w:t xml:space="preserve">as demonstrated by the Saudi suspension of operations around the port of Hodeidah, </w:t>
      </w:r>
      <w:r w:rsidRPr="00E22B94">
        <w:rPr>
          <w:rStyle w:val="Emphasis"/>
        </w:rPr>
        <w:t>that check has held</w:t>
      </w:r>
      <w:r w:rsidRPr="008316B2">
        <w:rPr>
          <w:sz w:val="16"/>
        </w:rPr>
        <w:t>.</w:t>
      </w:r>
    </w:p>
    <w:p w14:paraId="54448D72" w14:textId="77777777" w:rsidR="003C7BA6" w:rsidRPr="008316B2" w:rsidRDefault="003C7BA6" w:rsidP="003C7BA6">
      <w:pPr>
        <w:rPr>
          <w:sz w:val="16"/>
        </w:rPr>
      </w:pPr>
      <w:r w:rsidRPr="008316B2">
        <w:rPr>
          <w:sz w:val="16"/>
        </w:rPr>
        <w:t xml:space="preserve">None of this is palatable for a democracy like ours. </w:t>
      </w:r>
      <w:r w:rsidRPr="00E22B94">
        <w:rPr>
          <w:rStyle w:val="StyleUnderline"/>
        </w:rPr>
        <w:t xml:space="preserve">We want our world to be without wars. But </w:t>
      </w:r>
      <w:r w:rsidRPr="00861EE4">
        <w:rPr>
          <w:rStyle w:val="Emphasis"/>
          <w:highlight w:val="yellow"/>
        </w:rPr>
        <w:t>reality</w:t>
      </w:r>
      <w:r w:rsidRPr="00E22B94">
        <w:rPr>
          <w:rStyle w:val="Emphasis"/>
        </w:rPr>
        <w:t xml:space="preserve"> sometimes </w:t>
      </w:r>
      <w:r w:rsidRPr="00861EE4">
        <w:rPr>
          <w:rStyle w:val="Emphasis"/>
          <w:highlight w:val="yellow"/>
        </w:rPr>
        <w:t>sucks</w:t>
      </w:r>
      <w:r w:rsidRPr="00861EE4">
        <w:rPr>
          <w:sz w:val="16"/>
          <w:highlight w:val="yellow"/>
        </w:rPr>
        <w:t xml:space="preserve">. </w:t>
      </w:r>
      <w:r w:rsidRPr="00861EE4">
        <w:rPr>
          <w:rStyle w:val="StyleUnderline"/>
          <w:highlight w:val="yellow"/>
        </w:rPr>
        <w:t>And the simple reality</w:t>
      </w:r>
      <w:r w:rsidRPr="00E22B94">
        <w:rPr>
          <w:rStyle w:val="StyleUnderline"/>
        </w:rPr>
        <w:t xml:space="preserve"> of the Yemeni civil war </w:t>
      </w:r>
      <w:r w:rsidRPr="00861EE4">
        <w:rPr>
          <w:rStyle w:val="StyleUnderline"/>
          <w:highlight w:val="yellow"/>
        </w:rPr>
        <w:t>is</w:t>
      </w:r>
      <w:r w:rsidRPr="00E22B94">
        <w:rPr>
          <w:rStyle w:val="StyleUnderline"/>
        </w:rPr>
        <w:t xml:space="preserve"> that </w:t>
      </w:r>
      <w:r w:rsidRPr="00861EE4">
        <w:rPr>
          <w:rStyle w:val="StyleUnderline"/>
          <w:highlight w:val="yellow"/>
        </w:rPr>
        <w:t>it would be</w:t>
      </w:r>
      <w:r w:rsidRPr="008316B2">
        <w:rPr>
          <w:sz w:val="16"/>
        </w:rPr>
        <w:t>, as Secretary of State Mike Pompeo put it on Wednesday, "</w:t>
      </w:r>
      <w:r w:rsidRPr="00E22B94">
        <w:rPr>
          <w:rStyle w:val="Emphasis"/>
        </w:rPr>
        <w:t xml:space="preserve">a hell of </w:t>
      </w:r>
      <w:r w:rsidRPr="00861EE4">
        <w:rPr>
          <w:rStyle w:val="Emphasis"/>
          <w:highlight w:val="yellow"/>
        </w:rPr>
        <w:t>a lot worse</w:t>
      </w:r>
      <w:r w:rsidRPr="008316B2">
        <w:rPr>
          <w:sz w:val="16"/>
        </w:rPr>
        <w:t xml:space="preserve">" </w:t>
      </w:r>
      <w:r w:rsidRPr="00861EE4">
        <w:rPr>
          <w:rStyle w:val="StyleUnderline"/>
          <w:highlight w:val="yellow"/>
        </w:rPr>
        <w:t>were the U.S. disengaged</w:t>
      </w:r>
      <w:r w:rsidRPr="00E22B94">
        <w:rPr>
          <w:rStyle w:val="StyleUnderline"/>
        </w:rPr>
        <w:t xml:space="preserve"> from it</w:t>
      </w:r>
      <w:r w:rsidRPr="008316B2">
        <w:rPr>
          <w:sz w:val="16"/>
        </w:rPr>
        <w:t xml:space="preserve">. Yes, Pompeo exaggerates the degree to which Saudi Arabia is a constructive, stable partner for the U.S. in the broader Middle East. Still, he is right on the fundamental issue: that </w:t>
      </w:r>
      <w:r w:rsidRPr="00E22B94">
        <w:rPr>
          <w:rStyle w:val="Emphasis"/>
        </w:rPr>
        <w:t>the U.S. needs a Saudi Arabia that is modernizing and stable</w:t>
      </w:r>
      <w:r w:rsidRPr="008316B2">
        <w:rPr>
          <w:sz w:val="16"/>
        </w:rPr>
        <w:t>.</w:t>
      </w:r>
    </w:p>
    <w:p w14:paraId="64F3410D" w14:textId="77777777" w:rsidR="003C7BA6" w:rsidRDefault="003C7BA6" w:rsidP="003C7BA6">
      <w:pPr>
        <w:rPr>
          <w:sz w:val="16"/>
        </w:rPr>
      </w:pPr>
      <w:r w:rsidRPr="00E22B94">
        <w:rPr>
          <w:rStyle w:val="StyleUnderline"/>
        </w:rPr>
        <w:t>If we want a cease-fire that restrains Iran as well as serving the Yemeni people, we need to stay engaged with the Saudis</w:t>
      </w:r>
      <w:r w:rsidRPr="008316B2">
        <w:rPr>
          <w:sz w:val="16"/>
        </w:rPr>
        <w:t xml:space="preserve">. In the end, </w:t>
      </w:r>
      <w:r w:rsidRPr="00E22B94">
        <w:rPr>
          <w:rStyle w:val="Emphasis"/>
        </w:rPr>
        <w:t>the Senate's looming action would only decorate Yemen with more civilian blood</w:t>
      </w:r>
      <w:r w:rsidRPr="008316B2">
        <w:rPr>
          <w:sz w:val="16"/>
        </w:rPr>
        <w:t>.</w:t>
      </w:r>
    </w:p>
    <w:p w14:paraId="63138C7A" w14:textId="77777777" w:rsidR="00225831" w:rsidRDefault="00225831" w:rsidP="00225831"/>
    <w:p w14:paraId="00010EB9" w14:textId="77777777" w:rsidR="003C7BA6" w:rsidRPr="00381FA2" w:rsidRDefault="003C7BA6" w:rsidP="003C7BA6">
      <w:pPr>
        <w:pStyle w:val="Heading3"/>
      </w:pPr>
      <w:r w:rsidRPr="00381FA2">
        <w:t>Squo Solves---</w:t>
      </w:r>
      <w:r>
        <w:t>1</w:t>
      </w:r>
      <w:r w:rsidRPr="00381FA2">
        <w:t>NC</w:t>
      </w:r>
    </w:p>
    <w:p w14:paraId="439E7FFC" w14:textId="77777777" w:rsidR="003C7BA6" w:rsidRPr="00381FA2" w:rsidRDefault="003C7BA6" w:rsidP="003C7BA6">
      <w:pPr>
        <w:pStyle w:val="Heading4"/>
      </w:pPr>
      <w:r w:rsidRPr="00381FA2">
        <w:t>Congress already has veto power</w:t>
      </w:r>
      <w:r>
        <w:t>, they just don’t exercise it</w:t>
      </w:r>
    </w:p>
    <w:p w14:paraId="32A0C9E8" w14:textId="77777777" w:rsidR="003C7BA6" w:rsidRPr="00381FA2" w:rsidRDefault="003C7BA6" w:rsidP="003C7BA6">
      <w:r w:rsidRPr="00381FA2">
        <w:t xml:space="preserve">Paul K. </w:t>
      </w:r>
      <w:r w:rsidRPr="00381FA2">
        <w:rPr>
          <w:rStyle w:val="Style13ptBold"/>
        </w:rPr>
        <w:t>Kerr 19</w:t>
      </w:r>
      <w:r w:rsidRPr="00381FA2">
        <w:t>, Analyst at Congressional Research Service, 2/25/19, “Arms Sales: Congressional Review Process,” https://fas.org/sgp/crs/weapons/RL31675.pdf</w:t>
      </w:r>
    </w:p>
    <w:p w14:paraId="5D6E8513" w14:textId="77777777" w:rsidR="003C7BA6" w:rsidRPr="00381FA2" w:rsidRDefault="003C7BA6" w:rsidP="003C7BA6">
      <w:pPr>
        <w:rPr>
          <w:sz w:val="16"/>
        </w:rPr>
      </w:pPr>
      <w:r w:rsidRPr="00381FA2">
        <w:rPr>
          <w:sz w:val="16"/>
        </w:rPr>
        <w:t>Congressional Notification Requirements</w:t>
      </w:r>
    </w:p>
    <w:p w14:paraId="73F401CA" w14:textId="77777777" w:rsidR="003C7BA6" w:rsidRPr="00381FA2" w:rsidRDefault="003C7BA6" w:rsidP="003C7BA6">
      <w:pPr>
        <w:rPr>
          <w:sz w:val="16"/>
        </w:rPr>
      </w:pPr>
      <w:r w:rsidRPr="00381FA2">
        <w:rPr>
          <w:sz w:val="16"/>
        </w:rPr>
        <w:t xml:space="preserve">This report reviews the process and procedures that currently apply to congressional consideration of foreign arms sales proposed by the President. This includes consideration of proposals to sell major defense equipment, defense articles and services, or the retransfer to other states of such military items. In general, </w:t>
      </w:r>
      <w:r w:rsidRPr="00861EE4">
        <w:rPr>
          <w:rStyle w:val="StyleUnderline"/>
          <w:highlight w:val="yellow"/>
        </w:rPr>
        <w:t>the executive</w:t>
      </w:r>
      <w:r w:rsidRPr="00381FA2">
        <w:rPr>
          <w:rStyle w:val="StyleUnderline"/>
        </w:rPr>
        <w:t xml:space="preserve"> branch, </w:t>
      </w:r>
      <w:r w:rsidRPr="00861EE4">
        <w:rPr>
          <w:rStyle w:val="StyleUnderline"/>
          <w:highlight w:val="yellow"/>
        </w:rPr>
        <w:t xml:space="preserve">after </w:t>
      </w:r>
      <w:r w:rsidRPr="00861EE4">
        <w:rPr>
          <w:rStyle w:val="Emphasis"/>
          <w:highlight w:val="yellow"/>
        </w:rPr>
        <w:t>complying</w:t>
      </w:r>
      <w:r w:rsidRPr="00861EE4">
        <w:rPr>
          <w:rStyle w:val="StyleUnderline"/>
          <w:highlight w:val="yellow"/>
        </w:rPr>
        <w:t xml:space="preserve"> with</w:t>
      </w:r>
      <w:r w:rsidRPr="00381FA2">
        <w:rPr>
          <w:rStyle w:val="StyleUnderline"/>
        </w:rPr>
        <w:t xml:space="preserve"> the terms of applicable U.S. law</w:t>
      </w:r>
      <w:r w:rsidRPr="00381FA2">
        <w:rPr>
          <w:sz w:val="16"/>
        </w:rPr>
        <w:t xml:space="preserve">, principally </w:t>
      </w:r>
      <w:r w:rsidRPr="00381FA2">
        <w:rPr>
          <w:rStyle w:val="StyleUnderline"/>
        </w:rPr>
        <w:t xml:space="preserve">contained in </w:t>
      </w:r>
      <w:r w:rsidRPr="00861EE4">
        <w:rPr>
          <w:rStyle w:val="StyleUnderline"/>
          <w:highlight w:val="yellow"/>
        </w:rPr>
        <w:t xml:space="preserve">the </w:t>
      </w:r>
      <w:r w:rsidRPr="00861EE4">
        <w:rPr>
          <w:rStyle w:val="Emphasis"/>
          <w:highlight w:val="yellow"/>
        </w:rPr>
        <w:t>A</w:t>
      </w:r>
      <w:r w:rsidRPr="00381FA2">
        <w:rPr>
          <w:rStyle w:val="StyleUnderline"/>
        </w:rPr>
        <w:t xml:space="preserve">rms </w:t>
      </w:r>
      <w:r w:rsidRPr="00861EE4">
        <w:rPr>
          <w:rStyle w:val="Emphasis"/>
          <w:highlight w:val="yellow"/>
        </w:rPr>
        <w:t>E</w:t>
      </w:r>
      <w:r w:rsidRPr="00381FA2">
        <w:rPr>
          <w:rStyle w:val="StyleUnderline"/>
        </w:rPr>
        <w:t xml:space="preserve">xport </w:t>
      </w:r>
      <w:r w:rsidRPr="00861EE4">
        <w:rPr>
          <w:rStyle w:val="Emphasis"/>
          <w:highlight w:val="yellow"/>
        </w:rPr>
        <w:t>C</w:t>
      </w:r>
      <w:r w:rsidRPr="00381FA2">
        <w:rPr>
          <w:rStyle w:val="StyleUnderline"/>
        </w:rPr>
        <w:t xml:space="preserve">ontrol </w:t>
      </w:r>
      <w:r w:rsidRPr="00861EE4">
        <w:rPr>
          <w:rStyle w:val="Emphasis"/>
          <w:highlight w:val="yellow"/>
        </w:rPr>
        <w:t>A</w:t>
      </w:r>
      <w:r w:rsidRPr="00381FA2">
        <w:rPr>
          <w:rStyle w:val="StyleUnderline"/>
        </w:rPr>
        <w:t>ct1</w:t>
      </w:r>
      <w:r w:rsidRPr="00381FA2">
        <w:rPr>
          <w:sz w:val="16"/>
        </w:rPr>
        <w:t xml:space="preserve"> (AECA) (P.L. 90-629, 82 Stat. 1320), </w:t>
      </w:r>
      <w:r w:rsidRPr="00861EE4">
        <w:rPr>
          <w:rStyle w:val="StyleUnderline"/>
          <w:highlight w:val="yellow"/>
        </w:rPr>
        <w:t>is free to proceed with</w:t>
      </w:r>
      <w:r w:rsidRPr="00381FA2">
        <w:rPr>
          <w:rStyle w:val="StyleUnderline"/>
        </w:rPr>
        <w:t xml:space="preserve"> an arms </w:t>
      </w:r>
      <w:r w:rsidRPr="00861EE4">
        <w:rPr>
          <w:rStyle w:val="StyleUnderline"/>
          <w:highlight w:val="yellow"/>
        </w:rPr>
        <w:t>sales</w:t>
      </w:r>
      <w:r w:rsidRPr="00381FA2">
        <w:rPr>
          <w:rStyle w:val="StyleUnderline"/>
        </w:rPr>
        <w:t xml:space="preserve"> proposal </w:t>
      </w:r>
      <w:r w:rsidRPr="00861EE4">
        <w:rPr>
          <w:rStyle w:val="Emphasis"/>
          <w:highlight w:val="yellow"/>
        </w:rPr>
        <w:t>unless Congress passes legislation prohibiting or modifying the</w:t>
      </w:r>
      <w:r w:rsidRPr="00381FA2">
        <w:rPr>
          <w:rStyle w:val="Emphasis"/>
        </w:rPr>
        <w:t xml:space="preserve"> proposed </w:t>
      </w:r>
      <w:r w:rsidRPr="00861EE4">
        <w:rPr>
          <w:rStyle w:val="Emphasis"/>
          <w:highlight w:val="yellow"/>
        </w:rPr>
        <w:t>sale</w:t>
      </w:r>
      <w:r w:rsidRPr="00381FA2">
        <w:rPr>
          <w:sz w:val="16"/>
        </w:rPr>
        <w:t xml:space="preserve">. </w:t>
      </w:r>
      <w:r w:rsidRPr="00861EE4">
        <w:rPr>
          <w:rStyle w:val="StyleUnderline"/>
          <w:highlight w:val="yellow"/>
        </w:rPr>
        <w:t xml:space="preserve">The President has the </w:t>
      </w:r>
      <w:r w:rsidRPr="00861EE4">
        <w:rPr>
          <w:rStyle w:val="Emphasis"/>
          <w:highlight w:val="yellow"/>
        </w:rPr>
        <w:t>obligation</w:t>
      </w:r>
      <w:r w:rsidRPr="00381FA2">
        <w:rPr>
          <w:rStyle w:val="StyleUnderline"/>
        </w:rPr>
        <w:t xml:space="preserve"> under the law </w:t>
      </w:r>
      <w:r w:rsidRPr="00861EE4">
        <w:rPr>
          <w:rStyle w:val="StyleUnderline"/>
          <w:highlight w:val="yellow"/>
        </w:rPr>
        <w:t xml:space="preserve">to </w:t>
      </w:r>
      <w:r w:rsidRPr="00861EE4">
        <w:rPr>
          <w:rStyle w:val="Emphasis"/>
          <w:highlight w:val="yellow"/>
        </w:rPr>
        <w:t>submit the</w:t>
      </w:r>
      <w:r w:rsidRPr="00381FA2">
        <w:rPr>
          <w:rStyle w:val="Emphasis"/>
        </w:rPr>
        <w:t xml:space="preserve"> arms sale </w:t>
      </w:r>
      <w:r w:rsidRPr="00861EE4">
        <w:rPr>
          <w:rStyle w:val="Emphasis"/>
          <w:highlight w:val="yellow"/>
        </w:rPr>
        <w:t>proposal to Congress</w:t>
      </w:r>
      <w:r w:rsidRPr="00381FA2">
        <w:rPr>
          <w:sz w:val="16"/>
        </w:rPr>
        <w:t>, but only after he has determined that he is prepared to proceed with any such notifiable arms sales transaction.</w:t>
      </w:r>
    </w:p>
    <w:p w14:paraId="72F5A50E" w14:textId="77777777" w:rsidR="003C7BA6" w:rsidRPr="00381FA2" w:rsidRDefault="003C7BA6" w:rsidP="003C7BA6">
      <w:pPr>
        <w:rPr>
          <w:sz w:val="16"/>
        </w:rPr>
      </w:pPr>
      <w:r w:rsidRPr="00861EE4">
        <w:rPr>
          <w:rStyle w:val="StyleUnderline"/>
          <w:highlight w:val="yellow"/>
        </w:rPr>
        <w:t>The Department of State</w:t>
      </w:r>
      <w:r w:rsidRPr="00381FA2">
        <w:rPr>
          <w:sz w:val="16"/>
        </w:rPr>
        <w:t xml:space="preserve"> (on behalf of the President) </w:t>
      </w:r>
      <w:r w:rsidRPr="00861EE4">
        <w:rPr>
          <w:rStyle w:val="StyleUnderline"/>
          <w:highlight w:val="yellow"/>
        </w:rPr>
        <w:t>submits a preliminary</w:t>
      </w:r>
      <w:r w:rsidRPr="00381FA2">
        <w:rPr>
          <w:rStyle w:val="StyleUnderline"/>
        </w:rPr>
        <w:t xml:space="preserve"> or informal </w:t>
      </w:r>
      <w:r w:rsidRPr="00861EE4">
        <w:rPr>
          <w:rStyle w:val="StyleUnderline"/>
          <w:highlight w:val="yellow"/>
        </w:rPr>
        <w:t>notification</w:t>
      </w:r>
      <w:r w:rsidRPr="00381FA2">
        <w:rPr>
          <w:rStyle w:val="StyleUnderline"/>
        </w:rPr>
        <w:t xml:space="preserve"> of a prospective major arms sale </w:t>
      </w:r>
      <w:r w:rsidRPr="00861EE4">
        <w:rPr>
          <w:rStyle w:val="StyleUnderline"/>
          <w:highlight w:val="yellow"/>
        </w:rPr>
        <w:t>20</w:t>
      </w:r>
      <w:r w:rsidRPr="00381FA2">
        <w:rPr>
          <w:rStyle w:val="StyleUnderline"/>
        </w:rPr>
        <w:t xml:space="preserve"> calendar </w:t>
      </w:r>
      <w:r w:rsidRPr="00861EE4">
        <w:rPr>
          <w:rStyle w:val="StyleUnderline"/>
          <w:highlight w:val="yellow"/>
        </w:rPr>
        <w:t>days before the executive</w:t>
      </w:r>
      <w:r w:rsidRPr="00381FA2">
        <w:rPr>
          <w:rStyle w:val="StyleUnderline"/>
        </w:rPr>
        <w:t xml:space="preserve"> branch </w:t>
      </w:r>
      <w:r w:rsidRPr="00861EE4">
        <w:rPr>
          <w:rStyle w:val="StyleUnderline"/>
          <w:highlight w:val="yellow"/>
        </w:rPr>
        <w:t>takes</w:t>
      </w:r>
      <w:r w:rsidRPr="00381FA2">
        <w:rPr>
          <w:rStyle w:val="StyleUnderline"/>
        </w:rPr>
        <w:t xml:space="preserve"> further </w:t>
      </w:r>
      <w:r w:rsidRPr="00861EE4">
        <w:rPr>
          <w:rStyle w:val="StyleUnderline"/>
          <w:highlight w:val="yellow"/>
        </w:rPr>
        <w:t>formal action</w:t>
      </w:r>
      <w:r w:rsidRPr="00381FA2">
        <w:rPr>
          <w:rStyle w:val="StyleUnderline"/>
        </w:rPr>
        <w:t xml:space="preserve">. This informal notification is provided to the committees of primary jurisdiction for arms sales issues. </w:t>
      </w:r>
      <w:r w:rsidRPr="00861EE4">
        <w:rPr>
          <w:rStyle w:val="StyleUnderline"/>
          <w:highlight w:val="yellow"/>
        </w:rPr>
        <w:t>In the Senate, this is the Senate Foreign Relations Committee; in the House</w:t>
      </w:r>
      <w:r w:rsidRPr="00381FA2">
        <w:rPr>
          <w:rStyle w:val="StyleUnderline"/>
        </w:rPr>
        <w:t xml:space="preserve">, it is </w:t>
      </w:r>
      <w:r w:rsidRPr="00861EE4">
        <w:rPr>
          <w:rStyle w:val="StyleUnderline"/>
          <w:highlight w:val="yellow"/>
        </w:rPr>
        <w:t>the Foreign Affairs Committee</w:t>
      </w:r>
      <w:r w:rsidRPr="00381FA2">
        <w:rPr>
          <w:sz w:val="16"/>
        </w:rPr>
        <w:t>. It has been the practice for such informal notifications to be made for arms sales cases that would have to be formally notified to Congress under the provisions of Section 36(b) of the AECA. 2 The informal notification practice stemmed from a February 18, 1976, letter from the Department of Defense making a nonstatutory commitment to give Congress these preliminary classified notifications.3 Beginning in 2012, the State Department implemented a new informal notification process, which the department calls a “tiered review,” in which the relevant committees are notified between 20 and 40 calendar days before receiving formal notification, depending on the system and destination in question.4</w:t>
      </w:r>
    </w:p>
    <w:p w14:paraId="54CA01E5" w14:textId="77777777" w:rsidR="003C7BA6" w:rsidRPr="00381FA2" w:rsidRDefault="003C7BA6" w:rsidP="003C7BA6">
      <w:pPr>
        <w:rPr>
          <w:sz w:val="16"/>
        </w:rPr>
      </w:pPr>
      <w:r w:rsidRPr="00381FA2">
        <w:rPr>
          <w:rStyle w:val="StyleUnderline"/>
        </w:rPr>
        <w:t xml:space="preserve">Under Section 36(b) of the AECA, </w:t>
      </w:r>
      <w:r w:rsidRPr="00861EE4">
        <w:rPr>
          <w:rStyle w:val="Emphasis"/>
          <w:highlight w:val="yellow"/>
        </w:rPr>
        <w:t>Congress must be formally notified</w:t>
      </w:r>
      <w:r w:rsidRPr="00381FA2">
        <w:rPr>
          <w:rStyle w:val="Emphasis"/>
        </w:rPr>
        <w:t xml:space="preserve"> 30 calendar days </w:t>
      </w:r>
      <w:r w:rsidRPr="00861EE4">
        <w:rPr>
          <w:rStyle w:val="Emphasis"/>
          <w:highlight w:val="yellow"/>
        </w:rPr>
        <w:t>before</w:t>
      </w:r>
      <w:r w:rsidRPr="00861EE4">
        <w:rPr>
          <w:sz w:val="16"/>
          <w:highlight w:val="yellow"/>
        </w:rPr>
        <w:t xml:space="preserve"> </w:t>
      </w:r>
      <w:r w:rsidRPr="00861EE4">
        <w:rPr>
          <w:rStyle w:val="StyleUnderline"/>
          <w:highlight w:val="yellow"/>
        </w:rPr>
        <w:t>the Administration can</w:t>
      </w:r>
      <w:r w:rsidRPr="00381FA2">
        <w:rPr>
          <w:rStyle w:val="StyleUnderline"/>
        </w:rPr>
        <w:t xml:space="preserve"> take the final steps to </w:t>
      </w:r>
      <w:r w:rsidRPr="00861EE4">
        <w:rPr>
          <w:rStyle w:val="StyleUnderline"/>
          <w:highlight w:val="yellow"/>
        </w:rPr>
        <w:t>conclude a government-to-government</w:t>
      </w:r>
      <w:r w:rsidRPr="00381FA2">
        <w:rPr>
          <w:rStyle w:val="StyleUnderline"/>
        </w:rPr>
        <w:t xml:space="preserve"> foreign military </w:t>
      </w:r>
      <w:r w:rsidRPr="00861EE4">
        <w:rPr>
          <w:rStyle w:val="StyleUnderline"/>
          <w:highlight w:val="yellow"/>
        </w:rPr>
        <w:t>sale</w:t>
      </w:r>
      <w:r w:rsidRPr="00381FA2">
        <w:rPr>
          <w:rStyle w:val="StyleUnderline"/>
        </w:rPr>
        <w:t xml:space="preserve"> of major defense equipment</w:t>
      </w:r>
      <w:r w:rsidRPr="00381FA2">
        <w:rPr>
          <w:sz w:val="16"/>
        </w:rPr>
        <w:t xml:space="preserve"> valued at $14 million or more, defense articles or services valued at $50 million or more, or design and construction services valued at $200 million or more.5 In the case of such sales to NATO member states, NATO, Japan, Australia, South Korea, Israel, or New Zealand, Congress must be formally notified 15 calendar days before the Administration can proceed with the sale. However, the prior notice threshold values are higher for NATO members, Japan, Australia, South Korea, Israel, or New Zealand. These higher thresholds are $25 million for the sale, enhancement, or upgrading of major defense equipment; $100 million for the sale, enhancement, or upgrading of defense articles and defense services; and $300 million for the sale, enhancement, or upgrading of design and construction services, so long as such sales to these countries do not include or involve sales to a country outside of this group of states. 6 </w:t>
      </w:r>
      <w:r w:rsidRPr="00861EE4">
        <w:rPr>
          <w:rStyle w:val="StyleUnderline"/>
          <w:highlight w:val="yellow"/>
        </w:rPr>
        <w:t>Section 36(i) requires the President to notify both</w:t>
      </w:r>
      <w:r w:rsidRPr="00381FA2">
        <w:rPr>
          <w:rStyle w:val="StyleUnderline"/>
        </w:rPr>
        <w:t xml:space="preserve"> the Senate Foreign Relations Committee and House Foreign Affairs Committee at least 30 days </w:t>
      </w:r>
      <w:r w:rsidRPr="00861EE4">
        <w:rPr>
          <w:rStyle w:val="StyleUnderline"/>
          <w:highlight w:val="yellow"/>
        </w:rPr>
        <w:t>in advance of a pending shipment</w:t>
      </w:r>
      <w:r w:rsidRPr="00381FA2">
        <w:rPr>
          <w:rStyle w:val="StyleUnderline"/>
        </w:rPr>
        <w:t xml:space="preserve"> of defense articles subject to the 36(b) requirements </w:t>
      </w:r>
      <w:r w:rsidRPr="00861EE4">
        <w:rPr>
          <w:rStyle w:val="StyleUnderline"/>
          <w:highlight w:val="yellow"/>
        </w:rPr>
        <w:t>if the chairman</w:t>
      </w:r>
      <w:r w:rsidRPr="00381FA2">
        <w:rPr>
          <w:rStyle w:val="StyleUnderline"/>
        </w:rPr>
        <w:t xml:space="preserve"> and ranking member </w:t>
      </w:r>
      <w:r w:rsidRPr="00861EE4">
        <w:rPr>
          <w:rStyle w:val="StyleUnderline"/>
          <w:highlight w:val="yellow"/>
        </w:rPr>
        <w:t>of either</w:t>
      </w:r>
      <w:r w:rsidRPr="00381FA2">
        <w:rPr>
          <w:rStyle w:val="StyleUnderline"/>
        </w:rPr>
        <w:t xml:space="preserve"> committee </w:t>
      </w:r>
      <w:r w:rsidRPr="00861EE4">
        <w:rPr>
          <w:rStyle w:val="StyleUnderline"/>
          <w:highlight w:val="yellow"/>
        </w:rPr>
        <w:t>request</w:t>
      </w:r>
      <w:r w:rsidRPr="00381FA2">
        <w:rPr>
          <w:rStyle w:val="StyleUnderline"/>
        </w:rPr>
        <w:t xml:space="preserve"> such </w:t>
      </w:r>
      <w:r w:rsidRPr="00861EE4">
        <w:rPr>
          <w:rStyle w:val="StyleUnderline"/>
          <w:highlight w:val="yellow"/>
        </w:rPr>
        <w:t>notification</w:t>
      </w:r>
      <w:r w:rsidRPr="00381FA2">
        <w:rPr>
          <w:rStyle w:val="StyleUnderline"/>
        </w:rPr>
        <w:t>.</w:t>
      </w:r>
      <w:r w:rsidRPr="00381FA2">
        <w:rPr>
          <w:sz w:val="16"/>
        </w:rPr>
        <w:t xml:space="preserve"> Certain articles or services listed on the Missile Technology Control Regime are subject to a variety of additional reporting requirements.</w:t>
      </w:r>
    </w:p>
    <w:p w14:paraId="64B7991D" w14:textId="77777777" w:rsidR="003C7BA6" w:rsidRDefault="003C7BA6" w:rsidP="003C7BA6"/>
    <w:p w14:paraId="7279CF17" w14:textId="77777777" w:rsidR="003C7BA6" w:rsidRDefault="003C7BA6" w:rsidP="003C7BA6">
      <w:pPr>
        <w:pStyle w:val="Heading3"/>
      </w:pPr>
      <w:r>
        <w:t>Middle East War D---1NC</w:t>
      </w:r>
    </w:p>
    <w:p w14:paraId="460A923A" w14:textId="77777777" w:rsidR="003C7BA6" w:rsidRPr="00D72304" w:rsidRDefault="003C7BA6" w:rsidP="003C7BA6">
      <w:pPr>
        <w:pStyle w:val="Heading4"/>
      </w:pPr>
      <w:r>
        <w:rPr>
          <w:u w:val="single"/>
        </w:rPr>
        <w:t>No</w:t>
      </w:r>
      <w:r>
        <w:t xml:space="preserve"> great power involvement in Middle East war---</w:t>
      </w:r>
      <w:r>
        <w:rPr>
          <w:u w:val="single"/>
        </w:rPr>
        <w:t>every</w:t>
      </w:r>
      <w:r>
        <w:t xml:space="preserve"> external actor will </w:t>
      </w:r>
      <w:r>
        <w:rPr>
          <w:u w:val="single"/>
        </w:rPr>
        <w:t>limit damage</w:t>
      </w:r>
      <w:r>
        <w:t xml:space="preserve"> from regional instability </w:t>
      </w:r>
      <w:r>
        <w:rPr>
          <w:u w:val="single"/>
        </w:rPr>
        <w:t>rather than</w:t>
      </w:r>
      <w:r>
        <w:t xml:space="preserve"> get involved </w:t>
      </w:r>
    </w:p>
    <w:p w14:paraId="1E989210" w14:textId="77777777" w:rsidR="003C7BA6" w:rsidRDefault="003C7BA6" w:rsidP="003C7BA6">
      <w:r>
        <w:t xml:space="preserve">Ekaterina </w:t>
      </w:r>
      <w:r w:rsidRPr="00D72304">
        <w:rPr>
          <w:rStyle w:val="Style13ptBold"/>
        </w:rPr>
        <w:t>Stepanova 16</w:t>
      </w:r>
      <w:r>
        <w:t>, researcher at the Institute of World Economy and International Relations, Summer 2016, “Russia in the Middle East: Back to a “Grand Strategy” – or Enforcing Multilateralism?,” http://www.cairn-int.info/article-E_PE_162_0023--russia-in-the-middle-east.htm</w:t>
      </w:r>
    </w:p>
    <w:p w14:paraId="5E28453B" w14:textId="77777777" w:rsidR="003C7BA6" w:rsidRPr="00D72304" w:rsidRDefault="003C7BA6" w:rsidP="003C7BA6">
      <w:pPr>
        <w:rPr>
          <w:sz w:val="16"/>
        </w:rPr>
      </w:pPr>
      <w:r w:rsidRPr="00861EE4">
        <w:rPr>
          <w:rStyle w:val="Emphasis"/>
          <w:highlight w:val="yellow"/>
        </w:rPr>
        <w:t>In contrast</w:t>
      </w:r>
      <w:r w:rsidRPr="00861EE4">
        <w:rPr>
          <w:rStyle w:val="StyleUnderline"/>
          <w:highlight w:val="yellow"/>
        </w:rPr>
        <w:t xml:space="preserve"> to</w:t>
      </w:r>
      <w:r w:rsidRPr="00D72304">
        <w:rPr>
          <w:sz w:val="16"/>
        </w:rPr>
        <w:t xml:space="preserve"> the 20th century and </w:t>
      </w:r>
      <w:r w:rsidRPr="00861EE4">
        <w:rPr>
          <w:rStyle w:val="StyleUnderline"/>
          <w:highlight w:val="yellow"/>
        </w:rPr>
        <w:t>the early</w:t>
      </w:r>
      <w:r w:rsidRPr="00D72304">
        <w:rPr>
          <w:rStyle w:val="StyleUnderline"/>
        </w:rPr>
        <w:t xml:space="preserve"> years of the </w:t>
      </w:r>
      <w:r w:rsidRPr="00861EE4">
        <w:rPr>
          <w:rStyle w:val="StyleUnderline"/>
          <w:highlight w:val="yellow"/>
        </w:rPr>
        <w:t>21st century, the</w:t>
      </w:r>
      <w:r w:rsidRPr="00D72304">
        <w:rPr>
          <w:sz w:val="16"/>
        </w:rPr>
        <w:t xml:space="preserve"> </w:t>
      </w:r>
      <w:r w:rsidRPr="00D72304">
        <w:rPr>
          <w:rStyle w:val="StyleUnderline"/>
        </w:rPr>
        <w:t xml:space="preserve">regional </w:t>
      </w:r>
      <w:r w:rsidRPr="00861EE4">
        <w:rPr>
          <w:rStyle w:val="StyleUnderline"/>
          <w:highlight w:val="yellow"/>
        </w:rPr>
        <w:t>crisis in the 2010s</w:t>
      </w:r>
      <w:r w:rsidRPr="00861EE4">
        <w:rPr>
          <w:sz w:val="16"/>
          <w:highlight w:val="yellow"/>
        </w:rPr>
        <w:t xml:space="preserve"> </w:t>
      </w:r>
      <w:r w:rsidRPr="00861EE4">
        <w:rPr>
          <w:rStyle w:val="StyleUnderline"/>
          <w:highlight w:val="yellow"/>
        </w:rPr>
        <w:t>developed</w:t>
      </w:r>
      <w:r w:rsidRPr="00D72304">
        <w:rPr>
          <w:sz w:val="16"/>
        </w:rPr>
        <w:t xml:space="preserve"> at a time </w:t>
      </w:r>
      <w:r w:rsidRPr="00861EE4">
        <w:rPr>
          <w:rStyle w:val="StyleUnderline"/>
          <w:highlight w:val="yellow"/>
        </w:rPr>
        <w:t>when</w:t>
      </w:r>
      <w:r w:rsidRPr="00D72304">
        <w:rPr>
          <w:sz w:val="16"/>
        </w:rPr>
        <w:t xml:space="preserve">, overall, </w:t>
      </w:r>
      <w:r w:rsidRPr="00861EE4">
        <w:rPr>
          <w:rStyle w:val="StyleUnderline"/>
          <w:highlight w:val="yellow"/>
        </w:rPr>
        <w:t xml:space="preserve">the </w:t>
      </w:r>
      <w:r w:rsidRPr="00861EE4">
        <w:rPr>
          <w:rStyle w:val="Emphasis"/>
          <w:highlight w:val="yellow"/>
        </w:rPr>
        <w:t>role and leverage of major powers</w:t>
      </w:r>
      <w:r w:rsidRPr="00861EE4">
        <w:rPr>
          <w:rStyle w:val="StyleUnderline"/>
          <w:highlight w:val="yellow"/>
        </w:rPr>
        <w:t xml:space="preserve"> external to the Middle East, as</w:t>
      </w:r>
      <w:r w:rsidRPr="00D72304">
        <w:rPr>
          <w:sz w:val="16"/>
        </w:rPr>
        <w:t xml:space="preserve"> either </w:t>
      </w:r>
      <w:r w:rsidRPr="00D72304">
        <w:rPr>
          <w:rStyle w:val="StyleUnderline"/>
        </w:rPr>
        <w:t xml:space="preserve">active </w:t>
      </w:r>
      <w:r w:rsidRPr="00861EE4">
        <w:rPr>
          <w:rStyle w:val="StyleUnderline"/>
          <w:highlight w:val="yellow"/>
        </w:rPr>
        <w:t>meddlers or security guarantors</w:t>
      </w:r>
      <w:r w:rsidRPr="00D72304">
        <w:rPr>
          <w:sz w:val="16"/>
        </w:rPr>
        <w:t xml:space="preserve"> in the region, or both, actually </w:t>
      </w:r>
      <w:r w:rsidRPr="00861EE4">
        <w:rPr>
          <w:rStyle w:val="Emphasis"/>
          <w:highlight w:val="yellow"/>
        </w:rPr>
        <w:t>declined</w:t>
      </w:r>
      <w:r w:rsidRPr="00D72304">
        <w:rPr>
          <w:rStyle w:val="Emphasis"/>
        </w:rPr>
        <w:t xml:space="preserve"> rather than increased</w:t>
      </w:r>
      <w:r w:rsidRPr="00D72304">
        <w:rPr>
          <w:rStyle w:val="StyleUnderline"/>
        </w:rPr>
        <w:t xml:space="preserve">. </w:t>
      </w:r>
      <w:r w:rsidRPr="00CB0BE0">
        <w:rPr>
          <w:rStyle w:val="StyleUnderline"/>
        </w:rPr>
        <w:t>The U</w:t>
      </w:r>
      <w:r w:rsidRPr="00D72304">
        <w:rPr>
          <w:sz w:val="16"/>
        </w:rPr>
        <w:t xml:space="preserve">nited </w:t>
      </w:r>
      <w:r w:rsidRPr="00CB0BE0">
        <w:rPr>
          <w:rStyle w:val="StyleUnderline"/>
        </w:rPr>
        <w:t>S</w:t>
      </w:r>
      <w:r w:rsidRPr="00CB0BE0">
        <w:rPr>
          <w:sz w:val="16"/>
        </w:rPr>
        <w:t>ta</w:t>
      </w:r>
      <w:r w:rsidRPr="00D72304">
        <w:rPr>
          <w:sz w:val="16"/>
        </w:rPr>
        <w:t xml:space="preserve">tes </w:t>
      </w:r>
      <w:r w:rsidRPr="00CB0BE0">
        <w:rPr>
          <w:rStyle w:val="StyleUnderline"/>
        </w:rPr>
        <w:t>serves as the most evident case</w:t>
      </w:r>
      <w:r w:rsidRPr="00D72304">
        <w:rPr>
          <w:rStyle w:val="StyleUnderline"/>
        </w:rPr>
        <w:t xml:space="preserve"> in point</w:t>
      </w:r>
      <w:r w:rsidRPr="00D72304">
        <w:rPr>
          <w:sz w:val="16"/>
        </w:rPr>
        <w:t xml:space="preserve">: the “post-interventionist” US administration has clearly become “tired of the Middle East”, struggling and often failing to keep pace with the dynamically changing situation and unable to alter or decisively affect the course of events. </w:t>
      </w:r>
      <w:r w:rsidRPr="00D72304">
        <w:rPr>
          <w:rStyle w:val="StyleUnderline"/>
        </w:rPr>
        <w:t>The same even more strongly applies to the European powers</w:t>
      </w:r>
      <w:r w:rsidRPr="00D72304">
        <w:rPr>
          <w:sz w:val="16"/>
        </w:rPr>
        <w:t xml:space="preserve">. In terms of activity and impact, </w:t>
      </w:r>
      <w:r w:rsidRPr="00CB0BE0">
        <w:rPr>
          <w:rStyle w:val="Emphasis"/>
        </w:rPr>
        <w:t>regional actors</w:t>
      </w:r>
      <w:r w:rsidRPr="00CB0BE0">
        <w:rPr>
          <w:sz w:val="16"/>
        </w:rPr>
        <w:t xml:space="preserve"> (Iran, Saudi Arabia, Qatar, UAE and Turkey) increasingly </w:t>
      </w:r>
      <w:r w:rsidRPr="00CB0BE0">
        <w:rPr>
          <w:rStyle w:val="StyleUnderline"/>
        </w:rPr>
        <w:t>appeared to outplay external powers and influence</w:t>
      </w:r>
      <w:r w:rsidRPr="00CB0BE0">
        <w:rPr>
          <w:sz w:val="16"/>
        </w:rPr>
        <w:t>.</w:t>
      </w:r>
    </w:p>
    <w:p w14:paraId="49F4C4F8" w14:textId="77777777" w:rsidR="003C7BA6" w:rsidRPr="00D72304" w:rsidRDefault="003C7BA6" w:rsidP="003C7BA6">
      <w:pPr>
        <w:rPr>
          <w:sz w:val="16"/>
        </w:rPr>
      </w:pPr>
      <w:r w:rsidRPr="00D72304">
        <w:rPr>
          <w:sz w:val="16"/>
        </w:rPr>
        <w:t>For external powers, however, that did not remove a number of risks and threats connected to, or emanating from, the Middle East. The increase and diversification of global energy supply and the latest crisis in energy prices made the region less central to the global economy than it had been in the past. At the same time, the fundamental socio-political, statehood and security crisis in the Middle East brought with it new security concerns and implications. They mostly stemmed from reinforced perceptions about the long-term nature of regional instability, the continuing potential for further destabilization, and the related consequences and implications beyond the region, ranging from terrorist connections to migration flows. These challenges affect external powers unevenly. For instance, the role of the Iraq-Syria area as the main focal point for global terrorism activity and magnet for transnational flows of violent extremists in the mid-2010s poses a threat to everyone (but mostly to the countries of the region itself, as well as to those in Europe and Eurasia). In contrast, the avalanche of refugee and migrant flows from the Middle East primarily targets Europe (rather than North America, Eurasia, or other regions).</w:t>
      </w:r>
    </w:p>
    <w:p w14:paraId="4E354472" w14:textId="77777777" w:rsidR="003C7BA6" w:rsidRPr="00F52F4B" w:rsidRDefault="003C7BA6" w:rsidP="003C7BA6">
      <w:pPr>
        <w:rPr>
          <w:sz w:val="16"/>
        </w:rPr>
      </w:pPr>
      <w:r w:rsidRPr="00D72304">
        <w:rPr>
          <w:sz w:val="16"/>
        </w:rPr>
        <w:t xml:space="preserve">Until recently, </w:t>
      </w:r>
      <w:r w:rsidRPr="00861EE4">
        <w:rPr>
          <w:rStyle w:val="StyleUnderline"/>
          <w:highlight w:val="yellow"/>
        </w:rPr>
        <w:t>the main</w:t>
      </w:r>
      <w:r w:rsidRPr="00D72304">
        <w:rPr>
          <w:sz w:val="16"/>
        </w:rPr>
        <w:t xml:space="preserve"> type of </w:t>
      </w:r>
      <w:r w:rsidRPr="00861EE4">
        <w:rPr>
          <w:rStyle w:val="StyleUnderline"/>
          <w:highlight w:val="yellow"/>
        </w:rPr>
        <w:t>response</w:t>
      </w:r>
      <w:r w:rsidRPr="00CB0BE0">
        <w:rPr>
          <w:rStyle w:val="StyleUnderline"/>
        </w:rPr>
        <w:t xml:space="preserve"> by key</w:t>
      </w:r>
      <w:r w:rsidRPr="00D72304">
        <w:rPr>
          <w:sz w:val="16"/>
        </w:rPr>
        <w:t xml:space="preserve"> (Western) </w:t>
      </w:r>
      <w:r w:rsidRPr="00CB0BE0">
        <w:rPr>
          <w:rStyle w:val="StyleUnderline"/>
        </w:rPr>
        <w:t>external powers to turbulent developments</w:t>
      </w:r>
      <w:r w:rsidRPr="00D72304">
        <w:rPr>
          <w:rStyle w:val="StyleUnderline"/>
        </w:rPr>
        <w:t xml:space="preserve"> in the Middle East</w:t>
      </w:r>
      <w:r w:rsidRPr="00D72304">
        <w:rPr>
          <w:sz w:val="16"/>
        </w:rPr>
        <w:t xml:space="preserve">, while not amounting to a hands-off approach, </w:t>
      </w:r>
      <w:r w:rsidRPr="00861EE4">
        <w:rPr>
          <w:rStyle w:val="StyleUnderline"/>
          <w:highlight w:val="yellow"/>
        </w:rPr>
        <w:t xml:space="preserve">boils down to </w:t>
      </w:r>
      <w:r w:rsidRPr="00861EE4">
        <w:rPr>
          <w:rStyle w:val="Emphasis"/>
          <w:highlight w:val="yellow"/>
        </w:rPr>
        <w:t>limited containment</w:t>
      </w:r>
      <w:r w:rsidRPr="00D72304">
        <w:rPr>
          <w:sz w:val="16"/>
        </w:rPr>
        <w:t xml:space="preserve">. Examples range from limited air strikes against “Islamic State” positions in Iraq and Syria, carried out by the US-led coalition since 2014, to the 2013 deal on Syria’s chemical disarmament co-brokered by the United States and Russia. Not surprisingly, this limited-containment approach has had equally limited results for Syria, Iraq and the region – as well as for the West itself (as shown, e.g., by the persistent migrant flows and accelerating terrorist attacks in Europe). </w:t>
      </w:r>
      <w:r w:rsidRPr="00861EE4">
        <w:rPr>
          <w:rStyle w:val="StyleUnderline"/>
          <w:highlight w:val="yellow"/>
        </w:rPr>
        <w:t>Despite the</w:t>
      </w:r>
      <w:r w:rsidRPr="00D72304">
        <w:rPr>
          <w:rStyle w:val="StyleUnderline"/>
        </w:rPr>
        <w:t xml:space="preserve"> </w:t>
      </w:r>
      <w:r w:rsidRPr="00CB0BE0">
        <w:rPr>
          <w:rStyle w:val="StyleUnderline"/>
        </w:rPr>
        <w:t xml:space="preserve">growing </w:t>
      </w:r>
      <w:r w:rsidRPr="00861EE4">
        <w:rPr>
          <w:rStyle w:val="StyleUnderline"/>
          <w:highlight w:val="yellow"/>
        </w:rPr>
        <w:t>centrality of the Middle East to global politics</w:t>
      </w:r>
      <w:r w:rsidRPr="00D72304">
        <w:rPr>
          <w:rStyle w:val="StyleUnderline"/>
        </w:rPr>
        <w:t xml:space="preserve"> and security</w:t>
      </w:r>
      <w:r w:rsidRPr="00D72304">
        <w:rPr>
          <w:sz w:val="16"/>
        </w:rPr>
        <w:t xml:space="preserve">, and its more direct impact on and ties to the West, </w:t>
      </w:r>
      <w:r w:rsidRPr="00861EE4">
        <w:rPr>
          <w:rStyle w:val="StyleUnderline"/>
          <w:highlight w:val="yellow"/>
        </w:rPr>
        <w:t xml:space="preserve">this </w:t>
      </w:r>
      <w:r w:rsidRPr="00861EE4">
        <w:rPr>
          <w:rStyle w:val="Emphasis"/>
          <w:highlight w:val="yellow"/>
        </w:rPr>
        <w:t>damage limitation</w:t>
      </w:r>
      <w:r w:rsidRPr="00861EE4">
        <w:rPr>
          <w:rStyle w:val="StyleUnderline"/>
          <w:highlight w:val="yellow"/>
        </w:rPr>
        <w:t xml:space="preserve"> course</w:t>
      </w:r>
      <w:r w:rsidRPr="00D72304">
        <w:rPr>
          <w:rStyle w:val="StyleUnderline"/>
        </w:rPr>
        <w:t xml:space="preserve"> taken </w:t>
      </w:r>
      <w:r w:rsidRPr="00CB0BE0">
        <w:rPr>
          <w:rStyle w:val="StyleUnderline"/>
        </w:rPr>
        <w:t xml:space="preserve">by key external actors </w:t>
      </w:r>
      <w:r w:rsidRPr="00861EE4">
        <w:rPr>
          <w:rStyle w:val="StyleUnderline"/>
          <w:highlight w:val="yellow"/>
        </w:rPr>
        <w:t>has not been</w:t>
      </w:r>
      <w:r w:rsidRPr="00D72304">
        <w:rPr>
          <w:rStyle w:val="StyleUnderline"/>
        </w:rPr>
        <w:t xml:space="preserve"> very </w:t>
      </w:r>
      <w:r w:rsidRPr="00861EE4">
        <w:rPr>
          <w:rStyle w:val="StyleUnderline"/>
          <w:highlight w:val="yellow"/>
        </w:rPr>
        <w:t>different from</w:t>
      </w:r>
      <w:r w:rsidRPr="00D72304">
        <w:rPr>
          <w:sz w:val="16"/>
        </w:rPr>
        <w:t xml:space="preserve">, e.g., </w:t>
      </w:r>
      <w:r w:rsidRPr="00861EE4">
        <w:rPr>
          <w:rStyle w:val="StyleUnderline"/>
          <w:highlight w:val="yellow"/>
        </w:rPr>
        <w:t>the approach</w:t>
      </w:r>
      <w:r w:rsidRPr="00D72304">
        <w:rPr>
          <w:rStyle w:val="StyleUnderline"/>
        </w:rPr>
        <w:t xml:space="preserve"> taken </w:t>
      </w:r>
      <w:r w:rsidRPr="00861EE4">
        <w:rPr>
          <w:rStyle w:val="StyleUnderline"/>
          <w:highlight w:val="yellow"/>
        </w:rPr>
        <w:t>by the U</w:t>
      </w:r>
      <w:r w:rsidRPr="00D72304">
        <w:rPr>
          <w:sz w:val="16"/>
        </w:rPr>
        <w:t xml:space="preserve">nited </w:t>
      </w:r>
      <w:r w:rsidRPr="00861EE4">
        <w:rPr>
          <w:rStyle w:val="StyleUnderline"/>
          <w:highlight w:val="yellow"/>
        </w:rPr>
        <w:t>S</w:t>
      </w:r>
      <w:r w:rsidRPr="00D72304">
        <w:rPr>
          <w:sz w:val="16"/>
        </w:rPr>
        <w:t xml:space="preserve">tates and its Western allies (and also by </w:t>
      </w:r>
      <w:r w:rsidRPr="00861EE4">
        <w:rPr>
          <w:rStyle w:val="StyleUnderline"/>
          <w:highlight w:val="yellow"/>
        </w:rPr>
        <w:t>Russia and China</w:t>
      </w:r>
      <w:r w:rsidRPr="00CB0BE0">
        <w:rPr>
          <w:rStyle w:val="StyleUnderline"/>
        </w:rPr>
        <w:t xml:space="preserve">) </w:t>
      </w:r>
      <w:r w:rsidRPr="00861EE4">
        <w:rPr>
          <w:rStyle w:val="StyleUnderline"/>
          <w:highlight w:val="yellow"/>
        </w:rPr>
        <w:t>to</w:t>
      </w:r>
      <w:r w:rsidRPr="00D72304">
        <w:rPr>
          <w:sz w:val="16"/>
        </w:rPr>
        <w:t xml:space="preserve"> the </w:t>
      </w:r>
      <w:r w:rsidRPr="00861EE4">
        <w:rPr>
          <w:rStyle w:val="StyleUnderline"/>
          <w:highlight w:val="yellow"/>
        </w:rPr>
        <w:t>Afghanistan</w:t>
      </w:r>
      <w:r w:rsidRPr="00D72304">
        <w:rPr>
          <w:sz w:val="16"/>
        </w:rPr>
        <w:t xml:space="preserve"> problem in recent years.</w:t>
      </w:r>
    </w:p>
    <w:p w14:paraId="6C8FA7E5" w14:textId="77777777" w:rsidR="003C7BA6" w:rsidRDefault="003C7BA6" w:rsidP="003C7BA6">
      <w:pPr>
        <w:rPr>
          <w:rFonts w:asciiTheme="minorHAnsi" w:hAnsiTheme="minorHAnsi" w:cstheme="minorBidi"/>
        </w:rPr>
      </w:pPr>
    </w:p>
    <w:p w14:paraId="5E28FE44" w14:textId="77777777" w:rsidR="003C7BA6" w:rsidRPr="000F4B89" w:rsidRDefault="003C7BA6" w:rsidP="003C7BA6">
      <w:pPr>
        <w:pStyle w:val="Heading3"/>
      </w:pPr>
      <w:r>
        <w:t>Middle East War D---2NC</w:t>
      </w:r>
    </w:p>
    <w:p w14:paraId="65AF5D21" w14:textId="77777777" w:rsidR="003C7BA6" w:rsidRDefault="003C7BA6" w:rsidP="003C7BA6">
      <w:pPr>
        <w:pStyle w:val="Heading4"/>
      </w:pPr>
      <w:r>
        <w:t>Small conflicts won’t go nuclear</w:t>
      </w:r>
      <w:r>
        <w:softHyphen/>
        <w:t>---everyone understands the stakes</w:t>
      </w:r>
    </w:p>
    <w:p w14:paraId="1394A072" w14:textId="77777777" w:rsidR="003C7BA6" w:rsidRPr="001F72C4" w:rsidRDefault="003C7BA6" w:rsidP="003C7BA6">
      <w:r>
        <w:t xml:space="preserve">Abdulrahman </w:t>
      </w:r>
      <w:r w:rsidRPr="001F72C4">
        <w:rPr>
          <w:rStyle w:val="Style13ptBold"/>
        </w:rPr>
        <w:t>Al-Rashed 16</w:t>
      </w:r>
      <w:r>
        <w:t>, veteran and internationally acclaimed columnist, former general manager of Al Arabiya news channel and former editor-in-chief of Asharq Al-Awsat, 10/22/16, “The specter of World War III?,” http://www.arabnews.com/node/1000701/columns#</w:t>
      </w:r>
    </w:p>
    <w:p w14:paraId="47DBE6A4" w14:textId="77777777" w:rsidR="003C7BA6" w:rsidRPr="001F72C4" w:rsidRDefault="003C7BA6" w:rsidP="003C7BA6">
      <w:pPr>
        <w:rPr>
          <w:sz w:val="16"/>
        </w:rPr>
      </w:pPr>
      <w:r w:rsidRPr="001F72C4">
        <w:rPr>
          <w:sz w:val="16"/>
        </w:rPr>
        <w:t>Deputy Prime Minister of Turkey Numan Kurtulmus recently warned against the risks of disagreements over the battle of Mosul. He said that this could even mark the beginning of World War III.</w:t>
      </w:r>
    </w:p>
    <w:p w14:paraId="5A2C0861" w14:textId="77777777" w:rsidR="003C7BA6" w:rsidRPr="001F72C4" w:rsidRDefault="003C7BA6" w:rsidP="003C7BA6">
      <w:pPr>
        <w:rPr>
          <w:sz w:val="16"/>
        </w:rPr>
      </w:pPr>
      <w:r w:rsidRPr="001F72C4">
        <w:rPr>
          <w:rStyle w:val="StyleUnderline"/>
        </w:rPr>
        <w:t>Despite the sectarian and ethnic nature</w:t>
      </w:r>
      <w:r w:rsidRPr="001F72C4">
        <w:rPr>
          <w:sz w:val="16"/>
        </w:rPr>
        <w:t xml:space="preserve"> of the conflict, the battle of </w:t>
      </w:r>
      <w:r w:rsidRPr="00861EE4">
        <w:rPr>
          <w:rStyle w:val="StyleUnderline"/>
          <w:highlight w:val="yellow"/>
        </w:rPr>
        <w:t>Mosul is not likely to cause</w:t>
      </w:r>
      <w:r w:rsidRPr="001F72C4">
        <w:rPr>
          <w:rStyle w:val="StyleUnderline"/>
        </w:rPr>
        <w:t xml:space="preserve"> a third </w:t>
      </w:r>
      <w:r w:rsidRPr="00861EE4">
        <w:rPr>
          <w:rStyle w:val="StyleUnderline"/>
          <w:highlight w:val="yellow"/>
        </w:rPr>
        <w:t>world war</w:t>
      </w:r>
      <w:r w:rsidRPr="00861EE4">
        <w:rPr>
          <w:sz w:val="16"/>
          <w:highlight w:val="yellow"/>
        </w:rPr>
        <w:t xml:space="preserve">, </w:t>
      </w:r>
      <w:r w:rsidRPr="00861EE4">
        <w:rPr>
          <w:rStyle w:val="Emphasis"/>
          <w:highlight w:val="yellow"/>
        </w:rPr>
        <w:t>not even</w:t>
      </w:r>
      <w:r w:rsidRPr="001F72C4">
        <w:rPr>
          <w:rStyle w:val="Emphasis"/>
        </w:rPr>
        <w:t xml:space="preserve"> a </w:t>
      </w:r>
      <w:r w:rsidRPr="00861EE4">
        <w:rPr>
          <w:rStyle w:val="Emphasis"/>
          <w:highlight w:val="yellow"/>
        </w:rPr>
        <w:t>broad regional war</w:t>
      </w:r>
      <w:r w:rsidRPr="001F72C4">
        <w:rPr>
          <w:sz w:val="16"/>
        </w:rPr>
        <w:t xml:space="preserve">. Similarly, the war in Aleppo, </w:t>
      </w:r>
      <w:r w:rsidRPr="00861EE4">
        <w:rPr>
          <w:rStyle w:val="StyleUnderline"/>
          <w:highlight w:val="yellow"/>
        </w:rPr>
        <w:t xml:space="preserve">Syria or Iraq </w:t>
      </w:r>
      <w:r w:rsidRPr="00861EE4">
        <w:rPr>
          <w:rStyle w:val="Emphasis"/>
          <w:highlight w:val="yellow"/>
        </w:rPr>
        <w:t>would not turn into</w:t>
      </w:r>
      <w:r w:rsidRPr="001F72C4">
        <w:rPr>
          <w:rStyle w:val="Emphasis"/>
        </w:rPr>
        <w:t xml:space="preserve"> a </w:t>
      </w:r>
      <w:r w:rsidRPr="00861EE4">
        <w:rPr>
          <w:rStyle w:val="Emphasis"/>
          <w:highlight w:val="yellow"/>
        </w:rPr>
        <w:t>broad war</w:t>
      </w:r>
      <w:r w:rsidRPr="001F72C4">
        <w:rPr>
          <w:sz w:val="16"/>
        </w:rPr>
        <w:t>. All that is being talked about are mere incendiary talks. They have nothing to do with strategists, planners and decision-makers who sit in air-conditioned rooms thousands of miles away from our region in the United States or Russia.</w:t>
      </w:r>
    </w:p>
    <w:p w14:paraId="664A532B" w14:textId="77777777" w:rsidR="003C7BA6" w:rsidRPr="001F72C4" w:rsidRDefault="003C7BA6" w:rsidP="003C7BA6">
      <w:pPr>
        <w:rPr>
          <w:sz w:val="16"/>
        </w:rPr>
      </w:pPr>
      <w:r w:rsidRPr="00861EE4">
        <w:rPr>
          <w:rStyle w:val="StyleUnderline"/>
          <w:highlight w:val="yellow"/>
        </w:rPr>
        <w:t>The world is</w:t>
      </w:r>
      <w:r w:rsidRPr="001F72C4">
        <w:rPr>
          <w:rStyle w:val="StyleUnderline"/>
        </w:rPr>
        <w:t xml:space="preserve"> already </w:t>
      </w:r>
      <w:r w:rsidRPr="00861EE4">
        <w:rPr>
          <w:rStyle w:val="StyleUnderline"/>
          <w:highlight w:val="yellow"/>
        </w:rPr>
        <w:t>grappling with several conflicts and is not likely to witness</w:t>
      </w:r>
      <w:r w:rsidRPr="001F72C4">
        <w:rPr>
          <w:rStyle w:val="StyleUnderline"/>
        </w:rPr>
        <w:t xml:space="preserve"> any of </w:t>
      </w:r>
      <w:r w:rsidRPr="00861EE4">
        <w:rPr>
          <w:rStyle w:val="StyleUnderline"/>
          <w:highlight w:val="yellow"/>
        </w:rPr>
        <w:t>these turning into</w:t>
      </w:r>
      <w:r w:rsidRPr="001F72C4">
        <w:rPr>
          <w:rStyle w:val="StyleUnderline"/>
        </w:rPr>
        <w:t xml:space="preserve"> as devastating as </w:t>
      </w:r>
      <w:r w:rsidRPr="00861EE4">
        <w:rPr>
          <w:rStyle w:val="StyleUnderline"/>
          <w:highlight w:val="yellow"/>
        </w:rPr>
        <w:t>a world war</w:t>
      </w:r>
      <w:r w:rsidRPr="001F72C4">
        <w:rPr>
          <w:sz w:val="16"/>
        </w:rPr>
        <w:t xml:space="preserve">. World War II took 60 million lives, mostly from the West, and </w:t>
      </w:r>
      <w:r w:rsidRPr="001F72C4">
        <w:rPr>
          <w:rStyle w:val="StyleUnderline"/>
        </w:rPr>
        <w:t>a World War III would</w:t>
      </w:r>
      <w:r w:rsidRPr="001F72C4">
        <w:rPr>
          <w:sz w:val="16"/>
        </w:rPr>
        <w:t xml:space="preserve"> be atrocious because it is estimated to </w:t>
      </w:r>
      <w:r w:rsidRPr="001F72C4">
        <w:rPr>
          <w:rStyle w:val="StyleUnderline"/>
        </w:rPr>
        <w:t>kill a billion people</w:t>
      </w:r>
      <w:r w:rsidRPr="001F72C4">
        <w:rPr>
          <w:sz w:val="16"/>
        </w:rPr>
        <w:t>. It will use the only weapon that can ensure “victory”, i.e., nuclear and chemical weapons.</w:t>
      </w:r>
    </w:p>
    <w:p w14:paraId="4C6581F8" w14:textId="77777777" w:rsidR="003C7BA6" w:rsidRPr="001F72C4" w:rsidRDefault="003C7BA6" w:rsidP="003C7BA6">
      <w:pPr>
        <w:rPr>
          <w:sz w:val="16"/>
        </w:rPr>
      </w:pPr>
      <w:r w:rsidRPr="001F72C4">
        <w:rPr>
          <w:sz w:val="16"/>
        </w:rPr>
        <w:t xml:space="preserve">The United States, Russia, Europe and other countries or regions of vital influence will disappear. There will be no winner and the whole world will go back to the Stone Age. The earth will no longer remain inhabitable for humans. </w:t>
      </w:r>
      <w:r w:rsidRPr="001F72C4">
        <w:rPr>
          <w:rStyle w:val="StyleUnderline"/>
        </w:rPr>
        <w:t>This is why no direct wars have been engendered by the escalation of international conflicts</w:t>
      </w:r>
      <w:r w:rsidRPr="001F72C4">
        <w:rPr>
          <w:sz w:val="16"/>
        </w:rPr>
        <w:t>.</w:t>
      </w:r>
    </w:p>
    <w:p w14:paraId="6D37EFC4" w14:textId="77777777" w:rsidR="003C7BA6" w:rsidRPr="001F72C4" w:rsidRDefault="003C7BA6" w:rsidP="003C7BA6">
      <w:pPr>
        <w:rPr>
          <w:sz w:val="16"/>
        </w:rPr>
      </w:pPr>
      <w:r w:rsidRPr="001F72C4">
        <w:rPr>
          <w:sz w:val="16"/>
        </w:rPr>
        <w:t>What was known as the Cold War between the US and the former Soviet Union was nothing but proxy or indirect war. As many as 140,000 American soldiers were killed in the Vietnam War. However, the US did not resort to the use of nuclear weapons and withdrew after the defeat. There were 4,000 casualties in Iraq before the Americans withdrew.</w:t>
      </w:r>
    </w:p>
    <w:p w14:paraId="15F628E4" w14:textId="77777777" w:rsidR="003C7BA6" w:rsidRPr="001F72C4" w:rsidRDefault="003C7BA6" w:rsidP="003C7BA6">
      <w:pPr>
        <w:rPr>
          <w:sz w:val="16"/>
        </w:rPr>
      </w:pPr>
      <w:r w:rsidRPr="001F72C4">
        <w:rPr>
          <w:sz w:val="16"/>
        </w:rPr>
        <w:t>The Soviet Union crumbled and Russia lost 14 countries that were part of its empire. It even lost three-quarters of its land and half of its population, and yet, the Soviets did not talk about a World War III. They did not launch a single nuclear missile. Instead, they continue with the old chess strategy in the struggle with their rivals to gain back influence and regions.</w:t>
      </w:r>
    </w:p>
    <w:p w14:paraId="1F8B81E1" w14:textId="77777777" w:rsidR="003C7BA6" w:rsidRPr="00861EE4" w:rsidRDefault="003C7BA6" w:rsidP="003C7BA6">
      <w:pPr>
        <w:rPr>
          <w:sz w:val="16"/>
          <w:highlight w:val="yellow"/>
        </w:rPr>
      </w:pPr>
      <w:r w:rsidRPr="00861EE4">
        <w:rPr>
          <w:rStyle w:val="StyleUnderline"/>
          <w:highlight w:val="yellow"/>
        </w:rPr>
        <w:t>It is not impossible to imagine</w:t>
      </w:r>
      <w:r w:rsidRPr="001F72C4">
        <w:rPr>
          <w:rStyle w:val="StyleUnderline"/>
        </w:rPr>
        <w:t xml:space="preserve"> a lunatic leader </w:t>
      </w:r>
      <w:r w:rsidRPr="00861EE4">
        <w:rPr>
          <w:rStyle w:val="StyleUnderline"/>
          <w:highlight w:val="yellow"/>
        </w:rPr>
        <w:t>using nuclear weapons</w:t>
      </w:r>
      <w:r w:rsidRPr="001F72C4">
        <w:rPr>
          <w:sz w:val="16"/>
        </w:rPr>
        <w:t xml:space="preserve"> in the future. This scenario has haunted the world since the end of World War II. </w:t>
      </w:r>
      <w:r w:rsidRPr="001F72C4">
        <w:rPr>
          <w:rStyle w:val="StyleUnderline"/>
        </w:rPr>
        <w:t>Many regulations and protocols have been put in place to avoid this</w:t>
      </w:r>
      <w:r w:rsidRPr="001F72C4">
        <w:rPr>
          <w:sz w:val="16"/>
        </w:rPr>
        <w:t xml:space="preserve"> madness. </w:t>
      </w:r>
      <w:r w:rsidRPr="001F72C4">
        <w:rPr>
          <w:rStyle w:val="StyleUnderline"/>
        </w:rPr>
        <w:t xml:space="preserve">Even </w:t>
      </w:r>
      <w:r w:rsidRPr="00861EE4">
        <w:rPr>
          <w:rStyle w:val="StyleUnderline"/>
          <w:highlight w:val="yellow"/>
        </w:rPr>
        <w:t xml:space="preserve">if it happens, </w:t>
      </w:r>
      <w:r w:rsidRPr="00861EE4">
        <w:rPr>
          <w:rStyle w:val="Emphasis"/>
          <w:highlight w:val="yellow"/>
        </w:rPr>
        <w:t>the reason won’t be conflicts</w:t>
      </w:r>
      <w:r w:rsidRPr="001F72C4">
        <w:rPr>
          <w:rStyle w:val="Emphasis"/>
        </w:rPr>
        <w:t xml:space="preserve"> such as</w:t>
      </w:r>
      <w:r w:rsidRPr="001F72C4">
        <w:rPr>
          <w:sz w:val="16"/>
        </w:rPr>
        <w:t xml:space="preserve"> the one taking place </w:t>
      </w:r>
      <w:r w:rsidRPr="00861EE4">
        <w:rPr>
          <w:rStyle w:val="StyleUnderline"/>
          <w:highlight w:val="yellow"/>
        </w:rPr>
        <w:t>in</w:t>
      </w:r>
      <w:r w:rsidRPr="001F72C4">
        <w:rPr>
          <w:sz w:val="16"/>
        </w:rPr>
        <w:t xml:space="preserve"> </w:t>
      </w:r>
      <w:r w:rsidRPr="001F72C4">
        <w:rPr>
          <w:rStyle w:val="StyleUnderline"/>
        </w:rPr>
        <w:t xml:space="preserve">Mosul, Aleppo or other parts of </w:t>
      </w:r>
      <w:r w:rsidRPr="00861EE4">
        <w:rPr>
          <w:rStyle w:val="StyleUnderline"/>
          <w:highlight w:val="yellow"/>
        </w:rPr>
        <w:t>our region</w:t>
      </w:r>
      <w:r w:rsidRPr="00861EE4">
        <w:rPr>
          <w:sz w:val="16"/>
          <w:highlight w:val="yellow"/>
        </w:rPr>
        <w:t>.</w:t>
      </w:r>
    </w:p>
    <w:p w14:paraId="4602606A" w14:textId="77777777" w:rsidR="003C7BA6" w:rsidRPr="001F72C4" w:rsidRDefault="003C7BA6" w:rsidP="003C7BA6">
      <w:pPr>
        <w:rPr>
          <w:sz w:val="16"/>
        </w:rPr>
      </w:pPr>
      <w:r w:rsidRPr="00861EE4">
        <w:rPr>
          <w:rStyle w:val="StyleUnderline"/>
          <w:highlight w:val="yellow"/>
        </w:rPr>
        <w:t>Super powers consider our wars</w:t>
      </w:r>
      <w:r w:rsidRPr="001F72C4">
        <w:rPr>
          <w:rStyle w:val="StyleUnderline"/>
        </w:rPr>
        <w:t xml:space="preserve"> as </w:t>
      </w:r>
      <w:r w:rsidRPr="00861EE4">
        <w:rPr>
          <w:rStyle w:val="Emphasis"/>
          <w:highlight w:val="yellow"/>
        </w:rPr>
        <w:t>side conflicts</w:t>
      </w:r>
      <w:r w:rsidRPr="00861EE4">
        <w:rPr>
          <w:rStyle w:val="StyleUnderline"/>
          <w:highlight w:val="yellow"/>
        </w:rPr>
        <w:t xml:space="preserve"> that do not call for</w:t>
      </w:r>
      <w:r w:rsidRPr="001F72C4">
        <w:rPr>
          <w:rStyle w:val="StyleUnderline"/>
        </w:rPr>
        <w:t xml:space="preserve"> a </w:t>
      </w:r>
      <w:r w:rsidRPr="00861EE4">
        <w:rPr>
          <w:rStyle w:val="StyleUnderline"/>
          <w:highlight w:val="yellow"/>
        </w:rPr>
        <w:t>suicidal war</w:t>
      </w:r>
      <w:r w:rsidRPr="001F72C4">
        <w:rPr>
          <w:rStyle w:val="StyleUnderline"/>
        </w:rPr>
        <w:t xml:space="preserve"> that would destroy their countries.</w:t>
      </w:r>
      <w:r w:rsidRPr="001F72C4">
        <w:rPr>
          <w:sz w:val="16"/>
        </w:rPr>
        <w:t xml:space="preserve"> What is being circulated in the Arab and Iranian media about World War III, and being attributed to Russian president or Henry Kissinger, is all forged.</w:t>
      </w:r>
    </w:p>
    <w:p w14:paraId="6439ADE1" w14:textId="77777777" w:rsidR="003C7BA6" w:rsidRPr="001F72C4" w:rsidRDefault="003C7BA6" w:rsidP="003C7BA6">
      <w:pPr>
        <w:rPr>
          <w:sz w:val="16"/>
        </w:rPr>
      </w:pPr>
      <w:r w:rsidRPr="001F72C4">
        <w:rPr>
          <w:rStyle w:val="StyleUnderline"/>
        </w:rPr>
        <w:t xml:space="preserve">What are the circumstances in which </w:t>
      </w:r>
      <w:r w:rsidRPr="00861EE4">
        <w:rPr>
          <w:rStyle w:val="StyleUnderline"/>
          <w:highlight w:val="yellow"/>
        </w:rPr>
        <w:t>major countries would wage</w:t>
      </w:r>
      <w:r w:rsidRPr="001F72C4">
        <w:rPr>
          <w:rStyle w:val="StyleUnderline"/>
        </w:rPr>
        <w:t xml:space="preserve"> a</w:t>
      </w:r>
      <w:r w:rsidRPr="001F72C4">
        <w:rPr>
          <w:sz w:val="16"/>
        </w:rPr>
        <w:t xml:space="preserve"> crazy </w:t>
      </w:r>
      <w:r w:rsidRPr="001F72C4">
        <w:rPr>
          <w:rStyle w:val="StyleUnderline"/>
        </w:rPr>
        <w:t xml:space="preserve">global </w:t>
      </w:r>
      <w:r w:rsidRPr="00861EE4">
        <w:rPr>
          <w:rStyle w:val="StyleUnderline"/>
          <w:highlight w:val="yellow"/>
        </w:rPr>
        <w:t>nuclear war</w:t>
      </w:r>
      <w:r w:rsidRPr="001F72C4">
        <w:rPr>
          <w:rStyle w:val="StyleUnderline"/>
        </w:rPr>
        <w:t xml:space="preserve">? It would </w:t>
      </w:r>
      <w:r w:rsidRPr="00861EE4">
        <w:rPr>
          <w:rStyle w:val="StyleUnderline"/>
          <w:highlight w:val="yellow"/>
        </w:rPr>
        <w:t>only</w:t>
      </w:r>
      <w:r w:rsidRPr="001F72C4">
        <w:rPr>
          <w:rStyle w:val="StyleUnderline"/>
        </w:rPr>
        <w:t xml:space="preserve"> happen </w:t>
      </w:r>
      <w:r w:rsidRPr="00861EE4">
        <w:rPr>
          <w:rStyle w:val="StyleUnderline"/>
          <w:highlight w:val="yellow"/>
        </w:rPr>
        <w:t>when</w:t>
      </w:r>
      <w:r w:rsidRPr="001F72C4">
        <w:rPr>
          <w:rStyle w:val="StyleUnderline"/>
        </w:rPr>
        <w:t xml:space="preserve"> their </w:t>
      </w:r>
      <w:r w:rsidRPr="00861EE4">
        <w:rPr>
          <w:rStyle w:val="StyleUnderline"/>
          <w:highlight w:val="yellow"/>
        </w:rPr>
        <w:t>security is directly threatened and</w:t>
      </w:r>
      <w:r w:rsidRPr="001F72C4">
        <w:rPr>
          <w:rStyle w:val="StyleUnderline"/>
        </w:rPr>
        <w:t xml:space="preserve"> is </w:t>
      </w:r>
      <w:r w:rsidRPr="00861EE4">
        <w:rPr>
          <w:rStyle w:val="StyleUnderline"/>
          <w:highlight w:val="yellow"/>
        </w:rPr>
        <w:t>on the verge of collapse. This</w:t>
      </w:r>
      <w:r w:rsidRPr="001F72C4">
        <w:rPr>
          <w:sz w:val="16"/>
        </w:rPr>
        <w:t xml:space="preserve"> scenario </w:t>
      </w:r>
      <w:r w:rsidRPr="00861EE4">
        <w:rPr>
          <w:rStyle w:val="StyleUnderline"/>
          <w:highlight w:val="yellow"/>
        </w:rPr>
        <w:t xml:space="preserve">is </w:t>
      </w:r>
      <w:r w:rsidRPr="00861EE4">
        <w:rPr>
          <w:rStyle w:val="Emphasis"/>
          <w:highlight w:val="yellow"/>
        </w:rPr>
        <w:t>extremely unlikely</w:t>
      </w:r>
      <w:r w:rsidRPr="001F72C4">
        <w:rPr>
          <w:sz w:val="16"/>
        </w:rPr>
        <w:t>.</w:t>
      </w:r>
    </w:p>
    <w:p w14:paraId="13D075BF" w14:textId="77777777" w:rsidR="003C7BA6" w:rsidRPr="001F72C4" w:rsidRDefault="003C7BA6" w:rsidP="003C7BA6">
      <w:pPr>
        <w:rPr>
          <w:sz w:val="16"/>
        </w:rPr>
      </w:pPr>
      <w:r w:rsidRPr="001F72C4">
        <w:rPr>
          <w:rStyle w:val="StyleUnderline"/>
        </w:rPr>
        <w:t>We imagine</w:t>
      </w:r>
      <w:r w:rsidRPr="001F72C4">
        <w:rPr>
          <w:sz w:val="16"/>
        </w:rPr>
        <w:t xml:space="preserve"> that </w:t>
      </w:r>
      <w:r w:rsidRPr="001F72C4">
        <w:rPr>
          <w:rStyle w:val="StyleUnderline"/>
        </w:rPr>
        <w:t>the world is keen to ensure our security and stability whereas its main concern is safeguarding against terrorists and refugees</w:t>
      </w:r>
      <w:r w:rsidRPr="001F72C4">
        <w:rPr>
          <w:sz w:val="16"/>
        </w:rPr>
        <w:t>. Some are only worried about our oil wells, as they are their sources of energy. Our governments are solely in charge of the region’s war and peace.</w:t>
      </w:r>
    </w:p>
    <w:p w14:paraId="3F41CE2B" w14:textId="77777777" w:rsidR="003C7BA6" w:rsidRDefault="003C7BA6" w:rsidP="003C7BA6"/>
    <w:p w14:paraId="5A8F20C9" w14:textId="77777777" w:rsidR="003C7BA6" w:rsidRDefault="003C7BA6" w:rsidP="003C7BA6">
      <w:pPr>
        <w:pStyle w:val="Heading4"/>
      </w:pPr>
      <w:r>
        <w:rPr>
          <w:u w:val="single"/>
        </w:rPr>
        <w:t>Impossible</w:t>
      </w:r>
      <w:r>
        <w:t xml:space="preserve"> for great powers to </w:t>
      </w:r>
      <w:r>
        <w:rPr>
          <w:u w:val="single"/>
        </w:rPr>
        <w:t>miscalculate</w:t>
      </w:r>
    </w:p>
    <w:p w14:paraId="3FE99EB4" w14:textId="77777777" w:rsidR="003C7BA6" w:rsidRDefault="003C7BA6" w:rsidP="003C7BA6">
      <w:r>
        <w:t xml:space="preserve">Max </w:t>
      </w:r>
      <w:r w:rsidRPr="005B0BE5">
        <w:rPr>
          <w:rStyle w:val="Style13ptBold"/>
        </w:rPr>
        <w:t>Fisher 15</w:t>
      </w:r>
      <w:r>
        <w:t xml:space="preserve">, foreign editor for Vox, 11/24/15, “No, Turkey shooting down a Russian warplane will not spark World War III,” </w:t>
      </w:r>
      <w:hyperlink r:id="rId14" w:history="1">
        <w:r w:rsidRPr="000F42CD">
          <w:rPr>
            <w:rStyle w:val="Hyperlink"/>
          </w:rPr>
          <w:t>http://www.vox.com/2015/11/24/9791612/russia-turkey-nato-world-war-3</w:t>
        </w:r>
      </w:hyperlink>
    </w:p>
    <w:p w14:paraId="007A3783" w14:textId="77777777" w:rsidR="003C7BA6" w:rsidRPr="001F72C4" w:rsidRDefault="003C7BA6" w:rsidP="003C7BA6">
      <w:pPr>
        <w:rPr>
          <w:sz w:val="16"/>
        </w:rPr>
      </w:pPr>
      <w:r w:rsidRPr="001F72C4">
        <w:rPr>
          <w:sz w:val="16"/>
        </w:rPr>
        <w:t xml:space="preserve">Only three short hours of </w:t>
      </w:r>
      <w:r w:rsidRPr="005B0BE5">
        <w:rPr>
          <w:rStyle w:val="StyleUnderline"/>
        </w:rPr>
        <w:t>Turkey</w:t>
      </w:r>
      <w:r w:rsidRPr="001F72C4">
        <w:rPr>
          <w:sz w:val="16"/>
        </w:rPr>
        <w:t xml:space="preserve"> announcing it </w:t>
      </w:r>
      <w:r w:rsidRPr="005B0BE5">
        <w:rPr>
          <w:rStyle w:val="StyleUnderline"/>
        </w:rPr>
        <w:t>had shot down a Russian warplane</w:t>
      </w:r>
      <w:r w:rsidRPr="001F72C4">
        <w:rPr>
          <w:sz w:val="16"/>
        </w:rPr>
        <w:t xml:space="preserve"> for violating its airspace, an unusual phrase appeared as </w:t>
      </w:r>
      <w:r w:rsidRPr="005B0BE5">
        <w:rPr>
          <w:rStyle w:val="StyleUnderline"/>
        </w:rPr>
        <w:t>a new trending topic</w:t>
      </w:r>
      <w:r w:rsidRPr="001F72C4">
        <w:rPr>
          <w:sz w:val="16"/>
        </w:rPr>
        <w:t xml:space="preserve"> on Twitter: "</w:t>
      </w:r>
      <w:r w:rsidRPr="005B0BE5">
        <w:rPr>
          <w:rStyle w:val="Emphasis"/>
        </w:rPr>
        <w:t>World War 3</w:t>
      </w:r>
      <w:r w:rsidRPr="001F72C4">
        <w:rPr>
          <w:sz w:val="16"/>
        </w:rPr>
        <w:t xml:space="preserve">." The conversation is both joking and not joking. </w:t>
      </w:r>
    </w:p>
    <w:p w14:paraId="6BB04114" w14:textId="77777777" w:rsidR="003C7BA6" w:rsidRPr="001F72C4" w:rsidRDefault="003C7BA6" w:rsidP="003C7BA6">
      <w:pPr>
        <w:rPr>
          <w:sz w:val="16"/>
        </w:rPr>
      </w:pPr>
      <w:r w:rsidRPr="001F72C4">
        <w:rPr>
          <w:sz w:val="16"/>
        </w:rPr>
        <w:t xml:space="preserve">You can see why people might worry. Turkey is a NATO ally, meaning that at least in theory the other members of NATO — the United States and most of Europe — can be obliged to come to its defense against an external attack. </w:t>
      </w:r>
      <w:r w:rsidRPr="005B0BE5">
        <w:rPr>
          <w:rStyle w:val="StyleUnderline"/>
        </w:rPr>
        <w:t xml:space="preserve">A </w:t>
      </w:r>
      <w:r w:rsidRPr="00861EE4">
        <w:rPr>
          <w:rStyle w:val="Emphasis"/>
          <w:highlight w:val="yellow"/>
        </w:rPr>
        <w:t>theoretical</w:t>
      </w:r>
      <w:r w:rsidRPr="001F72C4">
        <w:rPr>
          <w:sz w:val="16"/>
        </w:rPr>
        <w:t xml:space="preserve"> slide into </w:t>
      </w:r>
      <w:r w:rsidRPr="00861EE4">
        <w:rPr>
          <w:rStyle w:val="StyleUnderline"/>
          <w:highlight w:val="yellow"/>
        </w:rPr>
        <w:t>conflict between Turkey and Russia could</w:t>
      </w:r>
      <w:r w:rsidRPr="001F72C4">
        <w:rPr>
          <w:sz w:val="16"/>
        </w:rPr>
        <w:t xml:space="preserve"> thus also </w:t>
      </w:r>
      <w:r w:rsidRPr="005B0BE5">
        <w:rPr>
          <w:rStyle w:val="StyleUnderline"/>
        </w:rPr>
        <w:t xml:space="preserve">become a conflict between Russia and NATO, </w:t>
      </w:r>
      <w:r w:rsidRPr="00861EE4">
        <w:rPr>
          <w:rStyle w:val="StyleUnderline"/>
          <w:highlight w:val="yellow"/>
        </w:rPr>
        <w:t>drag</w:t>
      </w:r>
      <w:r w:rsidRPr="005B0BE5">
        <w:rPr>
          <w:rStyle w:val="StyleUnderline"/>
        </w:rPr>
        <w:t>ging</w:t>
      </w:r>
      <w:r w:rsidRPr="001F72C4">
        <w:rPr>
          <w:sz w:val="16"/>
        </w:rPr>
        <w:t xml:space="preserve"> the world's top four </w:t>
      </w:r>
      <w:r w:rsidRPr="00861EE4">
        <w:rPr>
          <w:rStyle w:val="StyleUnderline"/>
          <w:highlight w:val="yellow"/>
        </w:rPr>
        <w:t>nuclear powers into war</w:t>
      </w:r>
      <w:r w:rsidRPr="001F72C4">
        <w:rPr>
          <w:sz w:val="16"/>
        </w:rPr>
        <w:t xml:space="preserve">. Tensions between NATO and Russia have been rising for two years, and now both are bombing on opposite sides in Syria. With fears of some unintended escalation in Ukraine or now Syria sparking a larger conflagration, it sounded scarily possible. </w:t>
      </w:r>
    </w:p>
    <w:p w14:paraId="63BD87B6" w14:textId="77777777" w:rsidR="003C7BA6" w:rsidRPr="001F72C4" w:rsidRDefault="003C7BA6" w:rsidP="003C7BA6">
      <w:pPr>
        <w:rPr>
          <w:sz w:val="16"/>
        </w:rPr>
      </w:pPr>
      <w:r w:rsidRPr="00861EE4">
        <w:rPr>
          <w:rStyle w:val="StyleUnderline"/>
          <w:highlight w:val="yellow"/>
        </w:rPr>
        <w:t>But</w:t>
      </w:r>
      <w:r w:rsidRPr="001F72C4">
        <w:rPr>
          <w:sz w:val="16"/>
        </w:rPr>
        <w:t xml:space="preserve"> I am here to reassure you: </w:t>
      </w:r>
      <w:r w:rsidRPr="00861EE4">
        <w:rPr>
          <w:rStyle w:val="Emphasis"/>
          <w:highlight w:val="yellow"/>
        </w:rPr>
        <w:t>This is not</w:t>
      </w:r>
      <w:r w:rsidRPr="005B0BE5">
        <w:rPr>
          <w:rStyle w:val="Emphasis"/>
        </w:rPr>
        <w:t xml:space="preserve"> the start of </w:t>
      </w:r>
      <w:r w:rsidRPr="00861EE4">
        <w:rPr>
          <w:rStyle w:val="Emphasis"/>
          <w:highlight w:val="yellow"/>
        </w:rPr>
        <w:t>World War III</w:t>
      </w:r>
      <w:r w:rsidRPr="001F72C4">
        <w:rPr>
          <w:sz w:val="16"/>
        </w:rPr>
        <w:t xml:space="preserve">. And I say that as someone who has voiced real concern about other ways in which Russia and the US could be dragged into an unintended escalation to war. But those conditions are not present here. </w:t>
      </w:r>
    </w:p>
    <w:p w14:paraId="790C48A0" w14:textId="77777777" w:rsidR="003C7BA6" w:rsidRPr="001F72C4" w:rsidRDefault="003C7BA6" w:rsidP="003C7BA6">
      <w:pPr>
        <w:rPr>
          <w:sz w:val="16"/>
        </w:rPr>
      </w:pPr>
      <w:r w:rsidRPr="001F72C4">
        <w:rPr>
          <w:sz w:val="16"/>
        </w:rPr>
        <w:t>Why neither Russia nor NATO will risk major war over this</w:t>
      </w:r>
    </w:p>
    <w:p w14:paraId="674B1776" w14:textId="77777777" w:rsidR="003C7BA6" w:rsidRPr="001F72C4" w:rsidRDefault="003C7BA6" w:rsidP="003C7BA6">
      <w:pPr>
        <w:rPr>
          <w:sz w:val="16"/>
        </w:rPr>
      </w:pPr>
      <w:r w:rsidRPr="001F72C4">
        <w:rPr>
          <w:sz w:val="16"/>
        </w:rPr>
        <w:t xml:space="preserve">The answer is pretty simple: </w:t>
      </w:r>
      <w:r w:rsidRPr="00861EE4">
        <w:rPr>
          <w:rStyle w:val="StyleUnderline"/>
          <w:highlight w:val="yellow"/>
        </w:rPr>
        <w:t>The stakes are</w:t>
      </w:r>
      <w:r w:rsidRPr="005B0BE5">
        <w:rPr>
          <w:rStyle w:val="StyleUnderline"/>
        </w:rPr>
        <w:t xml:space="preserve"> </w:t>
      </w:r>
      <w:r w:rsidRPr="005B0BE5">
        <w:rPr>
          <w:rStyle w:val="Emphasis"/>
        </w:rPr>
        <w:t xml:space="preserve">just </w:t>
      </w:r>
      <w:r w:rsidRPr="00861EE4">
        <w:rPr>
          <w:rStyle w:val="Emphasis"/>
          <w:highlight w:val="yellow"/>
        </w:rPr>
        <w:t>too low</w:t>
      </w:r>
      <w:r w:rsidRPr="001F72C4">
        <w:rPr>
          <w:sz w:val="16"/>
        </w:rPr>
        <w:t xml:space="preserve">. The things at issue here are Russia's bombing of anti-Assad rebels in Syria, the sanctity of Turkish airspace, and the life of one (or possibly two) Russian pilot. </w:t>
      </w:r>
    </w:p>
    <w:p w14:paraId="46CFF517" w14:textId="77777777" w:rsidR="003C7BA6" w:rsidRPr="001F72C4" w:rsidRDefault="003C7BA6" w:rsidP="003C7BA6">
      <w:pPr>
        <w:rPr>
          <w:sz w:val="16"/>
        </w:rPr>
      </w:pPr>
      <w:r w:rsidRPr="001F72C4">
        <w:rPr>
          <w:sz w:val="16"/>
        </w:rPr>
        <w:t xml:space="preserve">Those things matter, and Turkey cares an awful lot about its airspace and about what happens in Syria. But </w:t>
      </w:r>
      <w:r w:rsidRPr="00861EE4">
        <w:rPr>
          <w:rStyle w:val="StyleUnderline"/>
          <w:highlight w:val="yellow"/>
        </w:rPr>
        <w:t>Russia doesn't care enough</w:t>
      </w:r>
      <w:r w:rsidRPr="005B0BE5">
        <w:rPr>
          <w:rStyle w:val="StyleUnderline"/>
        </w:rPr>
        <w:t xml:space="preserve"> about those things to risk a major war</w:t>
      </w:r>
      <w:r w:rsidRPr="001F72C4">
        <w:rPr>
          <w:sz w:val="16"/>
        </w:rPr>
        <w:t xml:space="preserve">. And </w:t>
      </w:r>
      <w:r w:rsidRPr="00861EE4">
        <w:rPr>
          <w:rStyle w:val="StyleUnderline"/>
          <w:highlight w:val="yellow"/>
        </w:rPr>
        <w:t>neither do</w:t>
      </w:r>
      <w:r w:rsidRPr="005B0BE5">
        <w:rPr>
          <w:rStyle w:val="StyleUnderline"/>
        </w:rPr>
        <w:t xml:space="preserve"> the leading members of </w:t>
      </w:r>
      <w:r w:rsidRPr="00861EE4">
        <w:rPr>
          <w:rStyle w:val="StyleUnderline"/>
          <w:highlight w:val="yellow"/>
        </w:rPr>
        <w:t>NATO</w:t>
      </w:r>
      <w:r w:rsidRPr="001F72C4">
        <w:rPr>
          <w:sz w:val="16"/>
        </w:rPr>
        <w:t xml:space="preserve"> (the US, UK, France, etc.), which will largely decide how NATO responds. </w:t>
      </w:r>
    </w:p>
    <w:p w14:paraId="32FA4A6C" w14:textId="77777777" w:rsidR="003C7BA6" w:rsidRPr="001F72C4" w:rsidRDefault="003C7BA6" w:rsidP="003C7BA6">
      <w:pPr>
        <w:rPr>
          <w:sz w:val="16"/>
        </w:rPr>
      </w:pPr>
      <w:r w:rsidRPr="001F72C4">
        <w:rPr>
          <w:sz w:val="16"/>
        </w:rPr>
        <w:t xml:space="preserve">There is thus every reason to believe that </w:t>
      </w:r>
      <w:r w:rsidRPr="00861EE4">
        <w:rPr>
          <w:rStyle w:val="Emphasis"/>
          <w:highlight w:val="yellow"/>
        </w:rPr>
        <w:t>both</w:t>
      </w:r>
      <w:r w:rsidRPr="005B0BE5">
        <w:rPr>
          <w:rStyle w:val="Emphasis"/>
        </w:rPr>
        <w:t xml:space="preserve"> Russia and NATO </w:t>
      </w:r>
      <w:r w:rsidRPr="00861EE4">
        <w:rPr>
          <w:rStyle w:val="Emphasis"/>
          <w:highlight w:val="yellow"/>
        </w:rPr>
        <w:t>will</w:t>
      </w:r>
      <w:r w:rsidRPr="005B0BE5">
        <w:rPr>
          <w:rStyle w:val="Emphasis"/>
        </w:rPr>
        <w:t xml:space="preserve"> seek to </w:t>
      </w:r>
      <w:r w:rsidRPr="00861EE4">
        <w:rPr>
          <w:rStyle w:val="Emphasis"/>
          <w:highlight w:val="yellow"/>
        </w:rPr>
        <w:t>deescalate</w:t>
      </w:r>
      <w:r w:rsidRPr="001F72C4">
        <w:rPr>
          <w:sz w:val="16"/>
        </w:rPr>
        <w:t xml:space="preserve">. Neither cares enough about enforcing Syria-Turkey border zone air rights to escalate much over this. </w:t>
      </w:r>
    </w:p>
    <w:p w14:paraId="4705ED9F" w14:textId="77777777" w:rsidR="003C7BA6" w:rsidRPr="001F72C4" w:rsidRDefault="003C7BA6" w:rsidP="003C7BA6">
      <w:pPr>
        <w:rPr>
          <w:sz w:val="16"/>
        </w:rPr>
      </w:pPr>
      <w:r w:rsidRPr="001F72C4">
        <w:rPr>
          <w:sz w:val="16"/>
        </w:rPr>
        <w:t xml:space="preserve">Russia expert Mark Galeotti, who teaches at NYU, summed this up well: </w:t>
      </w:r>
    </w:p>
    <w:p w14:paraId="4979C52D" w14:textId="77777777" w:rsidR="003C7BA6" w:rsidRPr="001F72C4" w:rsidRDefault="003C7BA6" w:rsidP="003C7BA6">
      <w:pPr>
        <w:rPr>
          <w:sz w:val="16"/>
        </w:rPr>
      </w:pPr>
      <w:r w:rsidRPr="001F72C4">
        <w:rPr>
          <w:sz w:val="16"/>
        </w:rPr>
        <w:t xml:space="preserve">I suspect neither Moscow nor, at the very least, the other European NATO powers will want to let this go too far. </w:t>
      </w:r>
      <w:r w:rsidRPr="00861EE4">
        <w:rPr>
          <w:rStyle w:val="StyleUnderline"/>
          <w:highlight w:val="yellow"/>
        </w:rPr>
        <w:t>Russia cannot fight</w:t>
      </w:r>
      <w:r w:rsidRPr="005B0BE5">
        <w:rPr>
          <w:rStyle w:val="StyleUnderline"/>
        </w:rPr>
        <w:t xml:space="preserve"> hot </w:t>
      </w:r>
      <w:r w:rsidRPr="00861EE4">
        <w:rPr>
          <w:rStyle w:val="StyleUnderline"/>
          <w:highlight w:val="yellow"/>
        </w:rPr>
        <w:t>diplomatic wars on too many fronts</w:t>
      </w:r>
      <w:r w:rsidRPr="005B0BE5">
        <w:rPr>
          <w:rStyle w:val="StyleUnderline"/>
        </w:rPr>
        <w:t xml:space="preserve">, and </w:t>
      </w:r>
      <w:r w:rsidRPr="00861EE4">
        <w:rPr>
          <w:rStyle w:val="StyleUnderline"/>
          <w:highlight w:val="yellow"/>
        </w:rPr>
        <w:t>Europe</w:t>
      </w:r>
      <w:r w:rsidRPr="005B0BE5">
        <w:rPr>
          <w:rStyle w:val="StyleUnderline"/>
        </w:rPr>
        <w:t xml:space="preserve"> clearly </w:t>
      </w:r>
      <w:r w:rsidRPr="00861EE4">
        <w:rPr>
          <w:rStyle w:val="StyleUnderline"/>
          <w:highlight w:val="yellow"/>
        </w:rPr>
        <w:t>wants Moscow to be</w:t>
      </w:r>
      <w:r w:rsidRPr="005B0BE5">
        <w:rPr>
          <w:rStyle w:val="StyleUnderline"/>
        </w:rPr>
        <w:t xml:space="preserve"> part of </w:t>
      </w:r>
      <w:r w:rsidRPr="00861EE4">
        <w:rPr>
          <w:rStyle w:val="StyleUnderline"/>
          <w:highlight w:val="yellow"/>
        </w:rPr>
        <w:t>the solution in Syria</w:t>
      </w:r>
      <w:r w:rsidRPr="001F72C4">
        <w:rPr>
          <w:sz w:val="16"/>
        </w:rPr>
        <w:t xml:space="preserve"> and maybe Ukraine, too. And, frankly, there is in many capitals concern about Turkey, its agenda and its role in the region. Much will depend on where Washington falls, of course, but if Moscow can get even a crumb of contrition from Ankara or sympathy from Europe, then we can expect this to be splashed on Russian TV and allow the Kremlin to let this slide a little.</w:t>
      </w:r>
    </w:p>
    <w:p w14:paraId="5F8E3613" w14:textId="77777777" w:rsidR="003C7BA6" w:rsidRPr="001F72C4" w:rsidRDefault="003C7BA6" w:rsidP="003C7BA6">
      <w:pPr>
        <w:rPr>
          <w:sz w:val="16"/>
        </w:rPr>
      </w:pPr>
      <w:r w:rsidRPr="001F72C4">
        <w:rPr>
          <w:sz w:val="16"/>
        </w:rPr>
        <w:t xml:space="preserve">There's another very important factor here. </w:t>
      </w:r>
      <w:r w:rsidRPr="005B0BE5">
        <w:rPr>
          <w:rStyle w:val="StyleUnderline"/>
        </w:rPr>
        <w:t xml:space="preserve">Because </w:t>
      </w:r>
      <w:r w:rsidRPr="00861EE4">
        <w:rPr>
          <w:rStyle w:val="StyleUnderline"/>
          <w:highlight w:val="yellow"/>
        </w:rPr>
        <w:t>the Syria-Turkish border is</w:t>
      </w:r>
      <w:r w:rsidRPr="00861EE4">
        <w:rPr>
          <w:sz w:val="16"/>
          <w:highlight w:val="yellow"/>
        </w:rPr>
        <w:t xml:space="preserve"> </w:t>
      </w:r>
      <w:r w:rsidRPr="00861EE4">
        <w:rPr>
          <w:rStyle w:val="Emphasis"/>
          <w:highlight w:val="yellow"/>
        </w:rPr>
        <w:t>so far from Russia</w:t>
      </w:r>
      <w:r w:rsidRPr="001F72C4">
        <w:rPr>
          <w:sz w:val="16"/>
        </w:rPr>
        <w:t xml:space="preserve"> or from central Europe, </w:t>
      </w:r>
      <w:r w:rsidRPr="00861EE4">
        <w:rPr>
          <w:rStyle w:val="StyleUnderline"/>
          <w:highlight w:val="yellow"/>
        </w:rPr>
        <w:t>there is</w:t>
      </w:r>
      <w:r w:rsidRPr="005B0BE5">
        <w:rPr>
          <w:rStyle w:val="StyleUnderline"/>
        </w:rPr>
        <w:t xml:space="preserve"> </w:t>
      </w:r>
      <w:r w:rsidRPr="005B0BE5">
        <w:rPr>
          <w:rStyle w:val="Emphasis"/>
        </w:rPr>
        <w:t xml:space="preserve">just </w:t>
      </w:r>
      <w:r w:rsidRPr="00861EE4">
        <w:rPr>
          <w:rStyle w:val="Emphasis"/>
          <w:highlight w:val="yellow"/>
        </w:rPr>
        <w:t>zero risk</w:t>
      </w:r>
      <w:r w:rsidRPr="005B0BE5">
        <w:rPr>
          <w:rStyle w:val="StyleUnderline"/>
        </w:rPr>
        <w:t xml:space="preserve"> that </w:t>
      </w:r>
      <w:r w:rsidRPr="00861EE4">
        <w:rPr>
          <w:rStyle w:val="StyleUnderline"/>
          <w:highlight w:val="yellow"/>
        </w:rPr>
        <w:t xml:space="preserve">either side could </w:t>
      </w:r>
      <w:r w:rsidRPr="00861EE4">
        <w:rPr>
          <w:rStyle w:val="Emphasis"/>
          <w:highlight w:val="yellow"/>
        </w:rPr>
        <w:t>misperceive</w:t>
      </w:r>
      <w:r w:rsidRPr="005B0BE5">
        <w:rPr>
          <w:rStyle w:val="Emphasis"/>
        </w:rPr>
        <w:t xml:space="preserve"> this</w:t>
      </w:r>
      <w:r w:rsidRPr="005B0BE5">
        <w:rPr>
          <w:rStyle w:val="StyleUnderline"/>
        </w:rPr>
        <w:t xml:space="preserve"> as the start of something bigger</w:t>
      </w:r>
      <w:r w:rsidRPr="001F72C4">
        <w:rPr>
          <w:sz w:val="16"/>
        </w:rPr>
        <w:t>.</w:t>
      </w:r>
    </w:p>
    <w:p w14:paraId="6DBD51DD" w14:textId="77777777" w:rsidR="003C7BA6" w:rsidRPr="001F72C4" w:rsidRDefault="003C7BA6" w:rsidP="003C7BA6">
      <w:pPr>
        <w:rPr>
          <w:sz w:val="16"/>
        </w:rPr>
      </w:pPr>
      <w:r w:rsidRPr="001F72C4">
        <w:rPr>
          <w:sz w:val="16"/>
        </w:rPr>
        <w:t>The Turkey-Syria border is just not a place where Russia-NATO war could break out</w:t>
      </w:r>
    </w:p>
    <w:p w14:paraId="12FA78C2" w14:textId="77777777" w:rsidR="003C7BA6" w:rsidRPr="001F72C4" w:rsidRDefault="003C7BA6" w:rsidP="003C7BA6">
      <w:pPr>
        <w:rPr>
          <w:sz w:val="16"/>
        </w:rPr>
      </w:pPr>
      <w:r w:rsidRPr="001F72C4">
        <w:rPr>
          <w:sz w:val="16"/>
        </w:rPr>
        <w:t xml:space="preserve">The thing that has made Russia-NATO escalation in Eastern Europe so dangerous is that that is exactly where, were Russia and NATO to fight a war, it would happen. So any misstep or overreaction risked being misperceived as the start of something larger. </w:t>
      </w:r>
    </w:p>
    <w:p w14:paraId="2DF76C7D" w14:textId="77777777" w:rsidR="003C7BA6" w:rsidRPr="001F72C4" w:rsidRDefault="003C7BA6" w:rsidP="003C7BA6">
      <w:pPr>
        <w:rPr>
          <w:sz w:val="16"/>
        </w:rPr>
      </w:pPr>
      <w:r w:rsidRPr="001F72C4">
        <w:rPr>
          <w:sz w:val="16"/>
        </w:rPr>
        <w:t xml:space="preserve">Had today's shoot-down happened </w:t>
      </w:r>
      <w:r w:rsidRPr="001F72C4">
        <w:rPr>
          <w:rStyle w:val="StyleUnderline"/>
        </w:rPr>
        <w:t>in</w:t>
      </w:r>
      <w:r w:rsidRPr="001F72C4">
        <w:rPr>
          <w:sz w:val="16"/>
        </w:rPr>
        <w:t xml:space="preserve">, say, </w:t>
      </w:r>
      <w:r w:rsidRPr="001F72C4">
        <w:rPr>
          <w:rStyle w:val="Emphasis"/>
        </w:rPr>
        <w:t>Estonia</w:t>
      </w:r>
      <w:r w:rsidRPr="001F72C4">
        <w:rPr>
          <w:sz w:val="16"/>
        </w:rPr>
        <w:t xml:space="preserve">, then there would be a risk that NATO could misperceive it as Russia attempting to do in Estonia (a NATO ally) what it had done in Ukraine. </w:t>
      </w:r>
      <w:r w:rsidRPr="001F72C4">
        <w:rPr>
          <w:rStyle w:val="StyleUnderline"/>
        </w:rPr>
        <w:t>Russia might have misperceived the shoot-down as the start of a NATO war against Russia</w:t>
      </w:r>
      <w:r w:rsidRPr="001F72C4">
        <w:rPr>
          <w:sz w:val="16"/>
        </w:rPr>
        <w:t xml:space="preserve"> — something that sounds silly in Washington but is taken seriously in Moscow. (And is a fear you hear earnestly expressed from some in NATO.) Thus each side might respond to such an incident by escalating a little to defend against the other side. </w:t>
      </w:r>
      <w:r w:rsidRPr="001F72C4">
        <w:rPr>
          <w:rStyle w:val="StyleUnderline"/>
        </w:rPr>
        <w:t>Then each side could misread the other's escalation as an act of aggression</w:t>
      </w:r>
      <w:r w:rsidRPr="001F72C4">
        <w:rPr>
          <w:sz w:val="16"/>
        </w:rPr>
        <w:t xml:space="preserve">. That's how, in an unlikely but scarily plausible worst-case scenario, you could get a major war that neither side wanted. </w:t>
      </w:r>
    </w:p>
    <w:p w14:paraId="0809D23A" w14:textId="77777777" w:rsidR="003C7BA6" w:rsidRPr="001F72C4" w:rsidRDefault="003C7BA6" w:rsidP="003C7BA6">
      <w:pPr>
        <w:rPr>
          <w:sz w:val="16"/>
        </w:rPr>
      </w:pPr>
      <w:r w:rsidRPr="001F72C4">
        <w:rPr>
          <w:rStyle w:val="Emphasis"/>
        </w:rPr>
        <w:t>There is no such danger</w:t>
      </w:r>
      <w:r w:rsidRPr="001F72C4">
        <w:rPr>
          <w:rStyle w:val="StyleUnderline"/>
        </w:rPr>
        <w:t xml:space="preserve"> on the Turkish-Syria border</w:t>
      </w:r>
      <w:r w:rsidRPr="001F72C4">
        <w:rPr>
          <w:sz w:val="16"/>
        </w:rPr>
        <w:t xml:space="preserve">. </w:t>
      </w:r>
      <w:r w:rsidRPr="00861EE4">
        <w:rPr>
          <w:rStyle w:val="StyleUnderline"/>
          <w:highlight w:val="yellow"/>
        </w:rPr>
        <w:t xml:space="preserve">Russia has </w:t>
      </w:r>
      <w:r w:rsidRPr="00861EE4">
        <w:rPr>
          <w:rStyle w:val="Emphasis"/>
          <w:highlight w:val="yellow"/>
        </w:rPr>
        <w:t>zero reason</w:t>
      </w:r>
      <w:r w:rsidRPr="00861EE4">
        <w:rPr>
          <w:rStyle w:val="StyleUnderline"/>
          <w:highlight w:val="yellow"/>
        </w:rPr>
        <w:t xml:space="preserve"> to believe</w:t>
      </w:r>
      <w:r w:rsidRPr="001F72C4">
        <w:rPr>
          <w:sz w:val="16"/>
        </w:rPr>
        <w:t xml:space="preserve"> that </w:t>
      </w:r>
      <w:r w:rsidRPr="00861EE4">
        <w:rPr>
          <w:rStyle w:val="StyleUnderline"/>
          <w:highlight w:val="yellow"/>
        </w:rPr>
        <w:t>Turkey is about to invade</w:t>
      </w:r>
      <w:r w:rsidRPr="001F72C4">
        <w:rPr>
          <w:rStyle w:val="StyleUnderline"/>
        </w:rPr>
        <w:t xml:space="preserve"> it</w:t>
      </w:r>
      <w:r w:rsidRPr="001F72C4">
        <w:rPr>
          <w:sz w:val="16"/>
        </w:rPr>
        <w:t xml:space="preserve"> (and, if it did, it sure wouldn't do it by marching south into Syria). And </w:t>
      </w:r>
      <w:r w:rsidRPr="001F72C4">
        <w:rPr>
          <w:rStyle w:val="StyleUnderline"/>
        </w:rPr>
        <w:t>NATO has no reason to believe that Russia is considering an invasion</w:t>
      </w:r>
      <w:r w:rsidRPr="001F72C4">
        <w:rPr>
          <w:sz w:val="16"/>
        </w:rPr>
        <w:t xml:space="preserve">, or a Ukraine-style "hybrid war," </w:t>
      </w:r>
      <w:r w:rsidRPr="001F72C4">
        <w:rPr>
          <w:rStyle w:val="StyleUnderline"/>
        </w:rPr>
        <w:t>in Turkey</w:t>
      </w:r>
      <w:r w:rsidRPr="001F72C4">
        <w:rPr>
          <w:sz w:val="16"/>
        </w:rPr>
        <w:t xml:space="preserve">. So </w:t>
      </w:r>
      <w:r w:rsidRPr="00861EE4">
        <w:rPr>
          <w:rStyle w:val="StyleUnderline"/>
          <w:highlight w:val="yellow"/>
        </w:rPr>
        <w:t>neither side has any</w:t>
      </w:r>
      <w:r w:rsidRPr="001F72C4">
        <w:rPr>
          <w:rStyle w:val="StyleUnderline"/>
        </w:rPr>
        <w:t xml:space="preserve"> real </w:t>
      </w:r>
      <w:r w:rsidRPr="00861EE4">
        <w:rPr>
          <w:rStyle w:val="StyleUnderline"/>
          <w:highlight w:val="yellow"/>
        </w:rPr>
        <w:t>reason to see this as anything but</w:t>
      </w:r>
      <w:r w:rsidRPr="001F72C4">
        <w:rPr>
          <w:rStyle w:val="StyleUnderline"/>
        </w:rPr>
        <w:t xml:space="preserve"> an </w:t>
      </w:r>
      <w:r w:rsidRPr="00861EE4">
        <w:rPr>
          <w:rStyle w:val="StyleUnderline"/>
          <w:highlight w:val="yellow"/>
        </w:rPr>
        <w:t>isolated</w:t>
      </w:r>
      <w:r w:rsidRPr="001F72C4">
        <w:rPr>
          <w:rStyle w:val="StyleUnderline"/>
        </w:rPr>
        <w:t xml:space="preserve"> incident</w:t>
      </w:r>
      <w:r w:rsidRPr="001F72C4">
        <w:rPr>
          <w:sz w:val="16"/>
        </w:rPr>
        <w:t xml:space="preserve">. </w:t>
      </w:r>
    </w:p>
    <w:p w14:paraId="7BD2B43D" w14:textId="77777777" w:rsidR="003C7BA6" w:rsidRPr="001F72C4" w:rsidRDefault="003C7BA6" w:rsidP="003C7BA6">
      <w:pPr>
        <w:rPr>
          <w:sz w:val="16"/>
        </w:rPr>
      </w:pPr>
      <w:r w:rsidRPr="001F72C4">
        <w:rPr>
          <w:sz w:val="16"/>
        </w:rPr>
        <w:t xml:space="preserve">And </w:t>
      </w:r>
      <w:r w:rsidRPr="00861EE4">
        <w:rPr>
          <w:rStyle w:val="Emphasis"/>
          <w:highlight w:val="yellow"/>
        </w:rPr>
        <w:t>even if</w:t>
      </w:r>
      <w:r w:rsidRPr="00861EE4">
        <w:rPr>
          <w:rStyle w:val="StyleUnderline"/>
          <w:highlight w:val="yellow"/>
        </w:rPr>
        <w:t xml:space="preserve"> Moscow</w:t>
      </w:r>
      <w:r w:rsidRPr="001F72C4">
        <w:rPr>
          <w:rStyle w:val="StyleUnderline"/>
        </w:rPr>
        <w:t xml:space="preserve"> or Washington </w:t>
      </w:r>
      <w:r w:rsidRPr="00861EE4">
        <w:rPr>
          <w:rStyle w:val="StyleUnderline"/>
          <w:highlight w:val="yellow"/>
        </w:rPr>
        <w:t>did want to escalate</w:t>
      </w:r>
      <w:r w:rsidRPr="001F72C4">
        <w:rPr>
          <w:rStyle w:val="StyleUnderline"/>
        </w:rPr>
        <w:t xml:space="preserve"> here — which they don't</w:t>
      </w:r>
      <w:r w:rsidRPr="001F72C4">
        <w:rPr>
          <w:sz w:val="16"/>
        </w:rPr>
        <w:t xml:space="preserve"> — </w:t>
      </w:r>
      <w:r w:rsidRPr="00861EE4">
        <w:rPr>
          <w:rStyle w:val="Emphasis"/>
          <w:highlight w:val="yellow"/>
        </w:rPr>
        <w:t>neither has</w:t>
      </w:r>
      <w:r w:rsidRPr="001F72C4">
        <w:rPr>
          <w:rStyle w:val="Emphasis"/>
        </w:rPr>
        <w:t xml:space="preserve"> that </w:t>
      </w:r>
      <w:r w:rsidRPr="00861EE4">
        <w:rPr>
          <w:rStyle w:val="Emphasis"/>
          <w:highlight w:val="yellow"/>
        </w:rPr>
        <w:t>capability</w:t>
      </w:r>
      <w:r w:rsidRPr="001F72C4">
        <w:rPr>
          <w:sz w:val="16"/>
        </w:rPr>
        <w:t xml:space="preserve">. </w:t>
      </w:r>
      <w:r w:rsidRPr="001F72C4">
        <w:rPr>
          <w:rStyle w:val="StyleUnderline"/>
        </w:rPr>
        <w:t xml:space="preserve">The number of </w:t>
      </w:r>
      <w:r w:rsidRPr="00861EE4">
        <w:rPr>
          <w:rStyle w:val="StyleUnderline"/>
          <w:highlight w:val="yellow"/>
        </w:rPr>
        <w:t>Russian forces</w:t>
      </w:r>
      <w:r w:rsidRPr="001F72C4">
        <w:rPr>
          <w:sz w:val="16"/>
        </w:rPr>
        <w:t xml:space="preserve"> located </w:t>
      </w:r>
      <w:r w:rsidRPr="001F72C4">
        <w:rPr>
          <w:rStyle w:val="StyleUnderline"/>
        </w:rPr>
        <w:t xml:space="preserve">in or </w:t>
      </w:r>
      <w:r w:rsidRPr="00861EE4">
        <w:rPr>
          <w:rStyle w:val="StyleUnderline"/>
          <w:highlight w:val="yellow"/>
        </w:rPr>
        <w:t>near Syria is</w:t>
      </w:r>
      <w:r w:rsidRPr="001F72C4">
        <w:rPr>
          <w:sz w:val="16"/>
        </w:rPr>
        <w:t xml:space="preserve"> quite small — </w:t>
      </w:r>
      <w:r w:rsidRPr="00861EE4">
        <w:rPr>
          <w:rStyle w:val="Emphasis"/>
          <w:highlight w:val="yellow"/>
        </w:rPr>
        <w:t>way too small to provoke</w:t>
      </w:r>
      <w:r w:rsidRPr="001F72C4">
        <w:rPr>
          <w:rStyle w:val="Emphasis"/>
        </w:rPr>
        <w:t>, intentionally or unintentionally</w:t>
      </w:r>
      <w:r w:rsidRPr="001F72C4">
        <w:rPr>
          <w:rStyle w:val="StyleUnderline"/>
        </w:rPr>
        <w:t xml:space="preserve">, any kind of </w:t>
      </w:r>
      <w:r w:rsidRPr="00861EE4">
        <w:rPr>
          <w:rStyle w:val="StyleUnderline"/>
          <w:highlight w:val="yellow"/>
        </w:rPr>
        <w:t>major conflict</w:t>
      </w:r>
      <w:r w:rsidRPr="001F72C4">
        <w:rPr>
          <w:sz w:val="16"/>
        </w:rPr>
        <w:t xml:space="preserve">. </w:t>
      </w:r>
      <w:r w:rsidRPr="001F72C4">
        <w:rPr>
          <w:rStyle w:val="StyleUnderline"/>
        </w:rPr>
        <w:t xml:space="preserve">The </w:t>
      </w:r>
      <w:r w:rsidRPr="00861EE4">
        <w:rPr>
          <w:rStyle w:val="StyleUnderline"/>
          <w:highlight w:val="yellow"/>
        </w:rPr>
        <w:t>US forces</w:t>
      </w:r>
      <w:r w:rsidRPr="001F72C4">
        <w:rPr>
          <w:rStyle w:val="StyleUnderline"/>
        </w:rPr>
        <w:t xml:space="preserve"> in the region </w:t>
      </w:r>
      <w:r w:rsidRPr="00861EE4">
        <w:rPr>
          <w:rStyle w:val="StyleUnderline"/>
          <w:highlight w:val="yellow"/>
        </w:rPr>
        <w:t>are</w:t>
      </w:r>
      <w:r w:rsidRPr="001F72C4">
        <w:rPr>
          <w:sz w:val="16"/>
        </w:rPr>
        <w:t xml:space="preserve"> also </w:t>
      </w:r>
      <w:r w:rsidRPr="001F72C4">
        <w:rPr>
          <w:rStyle w:val="Emphasis"/>
        </w:rPr>
        <w:t xml:space="preserve">relatively </w:t>
      </w:r>
      <w:r w:rsidRPr="00861EE4">
        <w:rPr>
          <w:rStyle w:val="Emphasis"/>
          <w:highlight w:val="yellow"/>
        </w:rPr>
        <w:t>modest</w:t>
      </w:r>
      <w:r w:rsidRPr="001F72C4">
        <w:rPr>
          <w:sz w:val="16"/>
        </w:rPr>
        <w:t xml:space="preserve">. The point is that neither Russia nor NATO could possibly believe that the other side is about to launch an invasion. </w:t>
      </w:r>
    </w:p>
    <w:p w14:paraId="5D5978B3" w14:textId="77777777" w:rsidR="003C7BA6" w:rsidRDefault="003C7BA6" w:rsidP="003C7BA6">
      <w:r w:rsidRPr="001F72C4">
        <w:rPr>
          <w:sz w:val="16"/>
        </w:rPr>
        <w:t xml:space="preserve">So, to review: </w:t>
      </w:r>
      <w:r w:rsidRPr="00861EE4">
        <w:rPr>
          <w:rStyle w:val="StyleUnderline"/>
          <w:highlight w:val="yellow"/>
        </w:rPr>
        <w:t>Neither</w:t>
      </w:r>
      <w:r w:rsidRPr="001F72C4">
        <w:rPr>
          <w:rStyle w:val="StyleUnderline"/>
        </w:rPr>
        <w:t xml:space="preserve"> Russia nor NATO </w:t>
      </w:r>
      <w:r w:rsidRPr="00861EE4">
        <w:rPr>
          <w:rStyle w:val="StyleUnderline"/>
          <w:highlight w:val="yellow"/>
        </w:rPr>
        <w:t>has enough at stake</w:t>
      </w:r>
      <w:r w:rsidRPr="001F72C4">
        <w:rPr>
          <w:rStyle w:val="StyleUnderline"/>
        </w:rPr>
        <w:t xml:space="preserve"> to escalate</w:t>
      </w:r>
      <w:r w:rsidRPr="001F72C4">
        <w:rPr>
          <w:sz w:val="16"/>
        </w:rPr>
        <w:t xml:space="preserve"> to anything near the point of war. </w:t>
      </w:r>
      <w:r w:rsidRPr="00861EE4">
        <w:rPr>
          <w:rStyle w:val="StyleUnderline"/>
          <w:highlight w:val="yellow"/>
        </w:rPr>
        <w:t>Neither has</w:t>
      </w:r>
      <w:r w:rsidRPr="001F72C4">
        <w:rPr>
          <w:rStyle w:val="StyleUnderline"/>
        </w:rPr>
        <w:t xml:space="preserve"> the </w:t>
      </w:r>
      <w:r w:rsidRPr="00861EE4">
        <w:rPr>
          <w:rStyle w:val="Emphasis"/>
          <w:highlight w:val="yellow"/>
        </w:rPr>
        <w:t>physical</w:t>
      </w:r>
      <w:r w:rsidRPr="001F72C4">
        <w:rPr>
          <w:rStyle w:val="Emphasis"/>
        </w:rPr>
        <w:t xml:space="preserve"> military </w:t>
      </w:r>
      <w:r w:rsidRPr="00861EE4">
        <w:rPr>
          <w:rStyle w:val="Emphasis"/>
          <w:highlight w:val="yellow"/>
        </w:rPr>
        <w:t>capability</w:t>
      </w:r>
      <w:r w:rsidRPr="001F72C4">
        <w:rPr>
          <w:sz w:val="16"/>
        </w:rPr>
        <w:t xml:space="preserve"> to do so </w:t>
      </w:r>
      <w:r w:rsidRPr="00861EE4">
        <w:rPr>
          <w:rStyle w:val="StyleUnderline"/>
          <w:highlight w:val="yellow"/>
        </w:rPr>
        <w:t>in this region</w:t>
      </w:r>
      <w:r w:rsidRPr="001F72C4">
        <w:rPr>
          <w:sz w:val="16"/>
        </w:rPr>
        <w:t xml:space="preserve">. And because the Syria-Turkey border is so far removed from either Russia or Europe, </w:t>
      </w:r>
      <w:r w:rsidRPr="00861EE4">
        <w:rPr>
          <w:rStyle w:val="StyleUnderline"/>
          <w:highlight w:val="yellow"/>
        </w:rPr>
        <w:t>there is</w:t>
      </w:r>
      <w:r w:rsidRPr="001F72C4">
        <w:rPr>
          <w:rStyle w:val="StyleUnderline"/>
        </w:rPr>
        <w:t xml:space="preserve"> very </w:t>
      </w:r>
      <w:r w:rsidRPr="00861EE4">
        <w:rPr>
          <w:rStyle w:val="StyleUnderline"/>
          <w:highlight w:val="yellow"/>
        </w:rPr>
        <w:t>little risk of unintended escalation</w:t>
      </w:r>
      <w:r>
        <w:t>.</w:t>
      </w:r>
    </w:p>
    <w:p w14:paraId="4C7864A3" w14:textId="77777777" w:rsidR="003C7BA6" w:rsidRDefault="003C7BA6" w:rsidP="003C7BA6"/>
    <w:p w14:paraId="41B9937D" w14:textId="77777777" w:rsidR="003C7BA6" w:rsidRDefault="003C7BA6" w:rsidP="003C7BA6">
      <w:pPr>
        <w:pStyle w:val="Heading4"/>
      </w:pPr>
      <w:r>
        <w:t xml:space="preserve">Even a war involving Iran wouldn’t go global </w:t>
      </w:r>
    </w:p>
    <w:p w14:paraId="075BE6D3" w14:textId="77777777" w:rsidR="003C7BA6" w:rsidRPr="00341515" w:rsidRDefault="003C7BA6" w:rsidP="003C7BA6">
      <w:r>
        <w:t xml:space="preserve">Aisha </w:t>
      </w:r>
      <w:r w:rsidRPr="00341515">
        <w:rPr>
          <w:rStyle w:val="Style13ptBold"/>
        </w:rPr>
        <w:t>Ahmad 17</w:t>
      </w:r>
      <w:r>
        <w:t>, assistant professor of political science at the University of Toronto Scarborough specializing in international security, and director of the Islam and Global Affairs Initiative at the Munk School of Global Affairs, interviewed by Scott Anderson, 2/16/17, “Donald Trump’s presidency is raising the risk of violent conflict among the world’s great powers, says U of T political scientist,” https://www.utoronto.ca/news/donald-trump%E2%80%99s-presidency-raising-risk-violent-conflict-among-world%E2%80%99s-great-powers-says-u-t</w:t>
      </w:r>
    </w:p>
    <w:p w14:paraId="6BB2D9E8" w14:textId="77777777" w:rsidR="003C7BA6" w:rsidRPr="00341515" w:rsidRDefault="003C7BA6" w:rsidP="003C7BA6">
      <w:pPr>
        <w:rPr>
          <w:rStyle w:val="StyleUnderline"/>
        </w:rPr>
      </w:pPr>
      <w:r w:rsidRPr="00341515">
        <w:rPr>
          <w:rStyle w:val="StyleUnderline"/>
        </w:rPr>
        <w:t>What about the Middle East, a long-time hotspot?</w:t>
      </w:r>
    </w:p>
    <w:p w14:paraId="475E8E65" w14:textId="77777777" w:rsidR="003C7BA6" w:rsidRDefault="003C7BA6" w:rsidP="003C7BA6">
      <w:r w:rsidRPr="00861EE4">
        <w:rPr>
          <w:rStyle w:val="StyleUnderline"/>
          <w:highlight w:val="yellow"/>
        </w:rPr>
        <w:t>The</w:t>
      </w:r>
      <w:r w:rsidRPr="00341515">
        <w:rPr>
          <w:rStyle w:val="StyleUnderline"/>
        </w:rPr>
        <w:t xml:space="preserve"> Iran </w:t>
      </w:r>
      <w:r w:rsidRPr="00861EE4">
        <w:rPr>
          <w:rStyle w:val="StyleUnderline"/>
          <w:highlight w:val="yellow"/>
        </w:rPr>
        <w:t>nuclear deal</w:t>
      </w:r>
      <w:r>
        <w:t xml:space="preserve"> negotiated under the Obama administration </w:t>
      </w:r>
      <w:r w:rsidRPr="00341515">
        <w:rPr>
          <w:rStyle w:val="StyleUnderline"/>
        </w:rPr>
        <w:t xml:space="preserve">was a huge success that </w:t>
      </w:r>
      <w:r w:rsidRPr="00861EE4">
        <w:rPr>
          <w:rStyle w:val="StyleUnderline"/>
          <w:highlight w:val="yellow"/>
        </w:rPr>
        <w:t>successfully contained Iran’s nuclear program</w:t>
      </w:r>
      <w:r w:rsidRPr="00341515">
        <w:rPr>
          <w:rStyle w:val="StyleUnderline"/>
        </w:rPr>
        <w:t xml:space="preserve"> and put it on a path to co-operation with the international community</w:t>
      </w:r>
      <w:r>
        <w:t>.</w:t>
      </w:r>
    </w:p>
    <w:p w14:paraId="11898EF0" w14:textId="77777777" w:rsidR="003C7BA6" w:rsidRDefault="003C7BA6" w:rsidP="003C7BA6">
      <w:r>
        <w:t xml:space="preserve">All of </w:t>
      </w:r>
      <w:r w:rsidRPr="00861EE4">
        <w:rPr>
          <w:rStyle w:val="StyleUnderline"/>
          <w:highlight w:val="yellow"/>
        </w:rPr>
        <w:t>this is being undone with Trump’s aggressive action</w:t>
      </w:r>
      <w:r w:rsidRPr="00341515">
        <w:rPr>
          <w:rStyle w:val="StyleUnderline"/>
        </w:rPr>
        <w:t xml:space="preserve"> towards Iran</w:t>
      </w:r>
      <w:r>
        <w:t xml:space="preserve">. </w:t>
      </w:r>
      <w:r w:rsidRPr="00861EE4">
        <w:rPr>
          <w:rStyle w:val="Emphasis"/>
          <w:highlight w:val="yellow"/>
        </w:rPr>
        <w:t>I don’t think Iran is going to be a flashpoint for</w:t>
      </w:r>
      <w:r w:rsidRPr="00341515">
        <w:rPr>
          <w:rStyle w:val="Emphasis"/>
        </w:rPr>
        <w:t xml:space="preserve"> a </w:t>
      </w:r>
      <w:r w:rsidRPr="00861EE4">
        <w:rPr>
          <w:rStyle w:val="Emphasis"/>
          <w:highlight w:val="yellow"/>
        </w:rPr>
        <w:t>world war</w:t>
      </w:r>
      <w:r w:rsidRPr="00861EE4">
        <w:rPr>
          <w:rStyle w:val="StyleUnderline"/>
          <w:highlight w:val="yellow"/>
        </w:rPr>
        <w:t>, but</w:t>
      </w:r>
      <w:r>
        <w:t xml:space="preserve"> I do think </w:t>
      </w:r>
      <w:r w:rsidRPr="00861EE4">
        <w:rPr>
          <w:rStyle w:val="StyleUnderline"/>
          <w:highlight w:val="yellow"/>
        </w:rPr>
        <w:t>it is a key part of</w:t>
      </w:r>
      <w:r w:rsidRPr="00341515">
        <w:rPr>
          <w:rStyle w:val="StyleUnderline"/>
        </w:rPr>
        <w:t xml:space="preserve"> the </w:t>
      </w:r>
      <w:r w:rsidRPr="00861EE4">
        <w:rPr>
          <w:rStyle w:val="StyleUnderline"/>
          <w:highlight w:val="yellow"/>
        </w:rPr>
        <w:t>escalation</w:t>
      </w:r>
      <w:r w:rsidRPr="00341515">
        <w:rPr>
          <w:rStyle w:val="StyleUnderline"/>
        </w:rPr>
        <w:t xml:space="preserve"> that is taking place </w:t>
      </w:r>
      <w:r w:rsidRPr="00861EE4">
        <w:rPr>
          <w:rStyle w:val="StyleUnderline"/>
          <w:highlight w:val="yellow"/>
        </w:rPr>
        <w:t>in the Middle East</w:t>
      </w:r>
      <w:r>
        <w:t xml:space="preserve">. </w:t>
      </w:r>
      <w:r w:rsidRPr="00341515">
        <w:rPr>
          <w:rStyle w:val="StyleUnderline"/>
        </w:rPr>
        <w:t xml:space="preserve">Iran is a </w:t>
      </w:r>
      <w:r w:rsidRPr="00341515">
        <w:rPr>
          <w:rStyle w:val="Emphasis"/>
        </w:rPr>
        <w:t>regional</w:t>
      </w:r>
      <w:r w:rsidRPr="00341515">
        <w:rPr>
          <w:rStyle w:val="StyleUnderline"/>
        </w:rPr>
        <w:t xml:space="preserve"> giant</w:t>
      </w:r>
      <w:r>
        <w:t>, and how the U.S. engages with it will have serious repercussions for Iraq, Syria and beyond.</w:t>
      </w:r>
    </w:p>
    <w:p w14:paraId="653D4349" w14:textId="77777777" w:rsidR="003C7BA6" w:rsidRDefault="003C7BA6" w:rsidP="003C7BA6"/>
    <w:p w14:paraId="7A4B26E6" w14:textId="77777777" w:rsidR="003C7BA6" w:rsidRDefault="003C7BA6" w:rsidP="003C7BA6">
      <w:pPr>
        <w:pStyle w:val="Heading4"/>
      </w:pPr>
      <w:r>
        <w:t xml:space="preserve">Trump’s foreign policy will effectively stabilize the Middle East now </w:t>
      </w:r>
    </w:p>
    <w:p w14:paraId="30204E86" w14:textId="77777777" w:rsidR="003C7BA6" w:rsidRDefault="003C7BA6" w:rsidP="003C7BA6">
      <w:r>
        <w:t xml:space="preserve">James S. </w:t>
      </w:r>
      <w:r>
        <w:rPr>
          <w:rStyle w:val="Style13ptBold"/>
        </w:rPr>
        <w:t>Robbins 16</w:t>
      </w:r>
      <w:r>
        <w:t>, senior fellow for national security affairs at the American Foreign Policy Council, 11/11/16, “Lead From Behind No Longer,” http://www.usnews.com/opinion/world-report/articles/2016-11-11/trumps-foreign-policy-will-help-stabilize-the-middle-east</w:t>
      </w:r>
    </w:p>
    <w:p w14:paraId="62714604" w14:textId="77777777" w:rsidR="003C7BA6" w:rsidRPr="00AE3A68" w:rsidRDefault="003C7BA6" w:rsidP="003C7BA6">
      <w:pPr>
        <w:rPr>
          <w:sz w:val="16"/>
        </w:rPr>
      </w:pPr>
      <w:r w:rsidRPr="00AE3A68">
        <w:rPr>
          <w:rStyle w:val="StyleUnderline"/>
        </w:rPr>
        <w:t>The U</w:t>
      </w:r>
      <w:r w:rsidRPr="00AE3A68">
        <w:rPr>
          <w:sz w:val="16"/>
        </w:rPr>
        <w:t xml:space="preserve">nited </w:t>
      </w:r>
      <w:r w:rsidRPr="00AE3A68">
        <w:rPr>
          <w:rStyle w:val="StyleUnderline"/>
        </w:rPr>
        <w:t>S</w:t>
      </w:r>
      <w:r w:rsidRPr="00AE3A68">
        <w:rPr>
          <w:sz w:val="16"/>
        </w:rPr>
        <w:t xml:space="preserve">tates </w:t>
      </w:r>
      <w:r w:rsidRPr="00AE3A68">
        <w:rPr>
          <w:rStyle w:val="StyleUnderline"/>
        </w:rPr>
        <w:t xml:space="preserve">faces critical challenges </w:t>
      </w:r>
      <w:r w:rsidRPr="00861EE4">
        <w:rPr>
          <w:rStyle w:val="StyleUnderline"/>
          <w:highlight w:val="yellow"/>
        </w:rPr>
        <w:t>in the Middle East</w:t>
      </w:r>
      <w:r w:rsidRPr="00AE3A68">
        <w:rPr>
          <w:sz w:val="16"/>
        </w:rPr>
        <w:t xml:space="preserve">. Whether </w:t>
      </w:r>
      <w:r w:rsidRPr="00AE3A68">
        <w:rPr>
          <w:rStyle w:val="Emphasis"/>
        </w:rPr>
        <w:t>instability in Syria</w:t>
      </w:r>
      <w:r w:rsidRPr="00AE3A68">
        <w:rPr>
          <w:sz w:val="16"/>
        </w:rPr>
        <w:t xml:space="preserve"> fomenting a refugee crisis, the spread of </w:t>
      </w:r>
      <w:r w:rsidRPr="00AE3A68">
        <w:rPr>
          <w:rStyle w:val="Emphasis"/>
        </w:rPr>
        <w:t>the Islamic State</w:t>
      </w:r>
      <w:r w:rsidRPr="00AE3A68">
        <w:rPr>
          <w:sz w:val="16"/>
        </w:rPr>
        <w:t xml:space="preserve"> group and its extremist ideology, or the </w:t>
      </w:r>
      <w:r w:rsidRPr="00AE3A68">
        <w:rPr>
          <w:rStyle w:val="Emphasis"/>
        </w:rPr>
        <w:t>rising power of Iran</w:t>
      </w:r>
      <w:r w:rsidRPr="00AE3A68">
        <w:rPr>
          <w:sz w:val="16"/>
        </w:rPr>
        <w:t>, conditions in the region are more threatening than they were when President Barack Obama took office. The new Trump administration will have its work cut out for it.</w:t>
      </w:r>
    </w:p>
    <w:p w14:paraId="2E97F167" w14:textId="77777777" w:rsidR="003C7BA6" w:rsidRPr="00AE3A68" w:rsidRDefault="003C7BA6" w:rsidP="003C7BA6">
      <w:pPr>
        <w:rPr>
          <w:sz w:val="16"/>
        </w:rPr>
      </w:pPr>
      <w:r w:rsidRPr="00861EE4">
        <w:rPr>
          <w:rStyle w:val="StyleUnderline"/>
          <w:highlight w:val="yellow"/>
        </w:rPr>
        <w:t>The greatest change will be</w:t>
      </w:r>
      <w:r w:rsidRPr="00AE3A68">
        <w:rPr>
          <w:rStyle w:val="StyleUnderline"/>
        </w:rPr>
        <w:t xml:space="preserve"> in </w:t>
      </w:r>
      <w:r w:rsidRPr="00861EE4">
        <w:rPr>
          <w:rStyle w:val="StyleUnderline"/>
          <w:highlight w:val="yellow"/>
        </w:rPr>
        <w:t xml:space="preserve">the </w:t>
      </w:r>
      <w:r w:rsidRPr="00861EE4">
        <w:rPr>
          <w:rStyle w:val="Emphasis"/>
          <w:highlight w:val="yellow"/>
        </w:rPr>
        <w:t>focus of America's relationship</w:t>
      </w:r>
      <w:r w:rsidRPr="00AE3A68">
        <w:rPr>
          <w:rStyle w:val="Emphasis"/>
        </w:rPr>
        <w:t xml:space="preserve"> with the region</w:t>
      </w:r>
      <w:r w:rsidRPr="00AE3A68">
        <w:rPr>
          <w:sz w:val="16"/>
        </w:rPr>
        <w:t xml:space="preserve">. The </w:t>
      </w:r>
      <w:r w:rsidRPr="00861EE4">
        <w:rPr>
          <w:rStyle w:val="StyleUnderline"/>
          <w:highlight w:val="yellow"/>
        </w:rPr>
        <w:t>Obama</w:t>
      </w:r>
      <w:r w:rsidRPr="00AE3A68">
        <w:rPr>
          <w:sz w:val="16"/>
        </w:rPr>
        <w:t xml:space="preserve"> administration </w:t>
      </w:r>
      <w:r w:rsidRPr="00861EE4">
        <w:rPr>
          <w:rStyle w:val="StyleUnderline"/>
          <w:highlight w:val="yellow"/>
        </w:rPr>
        <w:t>adopted a passive</w:t>
      </w:r>
      <w:r w:rsidRPr="00AE3A68">
        <w:rPr>
          <w:sz w:val="16"/>
        </w:rPr>
        <w:t xml:space="preserve">, collaborative, at times </w:t>
      </w:r>
      <w:r w:rsidRPr="00AE3A68">
        <w:rPr>
          <w:rStyle w:val="StyleUnderline"/>
        </w:rPr>
        <w:t xml:space="preserve">apologetic </w:t>
      </w:r>
      <w:r w:rsidRPr="00861EE4">
        <w:rPr>
          <w:rStyle w:val="StyleUnderline"/>
          <w:highlight w:val="yellow"/>
        </w:rPr>
        <w:t>posture</w:t>
      </w:r>
      <w:r w:rsidRPr="00AE3A68">
        <w:rPr>
          <w:sz w:val="16"/>
        </w:rPr>
        <w:t xml:space="preserve"> that viewed the U.S. as often the cause of international problems, rather than the solution to them. Obama seemed to view the United States as a neo-colonial power that had to make amends for its past transgressions. </w:t>
      </w:r>
      <w:r w:rsidRPr="00861EE4">
        <w:rPr>
          <w:rStyle w:val="StyleUnderline"/>
          <w:highlight w:val="yellow"/>
        </w:rPr>
        <w:t>The new administration will dispense</w:t>
      </w:r>
      <w:r w:rsidRPr="00AE3A68">
        <w:rPr>
          <w:rStyle w:val="StyleUnderline"/>
        </w:rPr>
        <w:t xml:space="preserve"> with </w:t>
      </w:r>
      <w:r w:rsidRPr="00861EE4">
        <w:rPr>
          <w:rStyle w:val="StyleUnderline"/>
          <w:highlight w:val="yellow"/>
        </w:rPr>
        <w:t>this</w:t>
      </w:r>
      <w:r w:rsidRPr="00AE3A68">
        <w:rPr>
          <w:rStyle w:val="StyleUnderline"/>
        </w:rPr>
        <w:t xml:space="preserve"> contrite approach </w:t>
      </w:r>
      <w:r w:rsidRPr="00861EE4">
        <w:rPr>
          <w:rStyle w:val="StyleUnderline"/>
          <w:highlight w:val="yellow"/>
        </w:rPr>
        <w:t xml:space="preserve">in favor of </w:t>
      </w:r>
      <w:r w:rsidRPr="00861EE4">
        <w:rPr>
          <w:rStyle w:val="Emphasis"/>
          <w:highlight w:val="yellow"/>
        </w:rPr>
        <w:t>more muscular, interest-based strategy</w:t>
      </w:r>
      <w:r w:rsidRPr="00AE3A68">
        <w:rPr>
          <w:sz w:val="16"/>
        </w:rPr>
        <w:t>, under the rubrics of "peace through strength" and "America first."</w:t>
      </w:r>
    </w:p>
    <w:p w14:paraId="1614D01E" w14:textId="77777777" w:rsidR="003C7BA6" w:rsidRPr="00AE3A68" w:rsidRDefault="003C7BA6" w:rsidP="003C7BA6">
      <w:pPr>
        <w:rPr>
          <w:sz w:val="16"/>
        </w:rPr>
      </w:pPr>
      <w:r w:rsidRPr="00861EE4">
        <w:rPr>
          <w:rStyle w:val="StyleUnderline"/>
          <w:highlight w:val="yellow"/>
        </w:rPr>
        <w:t xml:space="preserve">The </w:t>
      </w:r>
      <w:r w:rsidRPr="00861EE4">
        <w:rPr>
          <w:rStyle w:val="Emphasis"/>
          <w:highlight w:val="yellow"/>
        </w:rPr>
        <w:t>style of U.S. relations</w:t>
      </w:r>
      <w:r w:rsidRPr="00AE3A68">
        <w:rPr>
          <w:rStyle w:val="StyleUnderline"/>
        </w:rPr>
        <w:t xml:space="preserve"> with the region </w:t>
      </w:r>
      <w:r w:rsidRPr="00861EE4">
        <w:rPr>
          <w:rStyle w:val="StyleUnderline"/>
          <w:highlight w:val="yellow"/>
        </w:rPr>
        <w:t>will</w:t>
      </w:r>
      <w:r w:rsidRPr="00AE3A68">
        <w:rPr>
          <w:sz w:val="16"/>
        </w:rPr>
        <w:t xml:space="preserve"> also </w:t>
      </w:r>
      <w:r w:rsidRPr="00861EE4">
        <w:rPr>
          <w:rStyle w:val="StyleUnderline"/>
          <w:highlight w:val="yellow"/>
        </w:rPr>
        <w:t>change</w:t>
      </w:r>
      <w:r w:rsidRPr="00AE3A68">
        <w:rPr>
          <w:rStyle w:val="StyleUnderline"/>
        </w:rPr>
        <w:t>. The cautious, risk-averse "</w:t>
      </w:r>
      <w:r w:rsidRPr="00861EE4">
        <w:rPr>
          <w:rStyle w:val="StyleUnderline"/>
          <w:highlight w:val="yellow"/>
        </w:rPr>
        <w:t>lead from behind</w:t>
      </w:r>
      <w:r w:rsidRPr="00AE3A68">
        <w:rPr>
          <w:rStyle w:val="StyleUnderline"/>
        </w:rPr>
        <w:t>" method</w:t>
      </w:r>
      <w:r w:rsidRPr="00AE3A68">
        <w:rPr>
          <w:sz w:val="16"/>
        </w:rPr>
        <w:t xml:space="preserve"> the </w:t>
      </w:r>
      <w:r w:rsidRPr="00AE3A68">
        <w:rPr>
          <w:rStyle w:val="StyleUnderline"/>
        </w:rPr>
        <w:t>Obama</w:t>
      </w:r>
      <w:r w:rsidRPr="00AE3A68">
        <w:rPr>
          <w:sz w:val="16"/>
        </w:rPr>
        <w:t xml:space="preserve"> administration </w:t>
      </w:r>
      <w:r w:rsidRPr="00AE3A68">
        <w:rPr>
          <w:rStyle w:val="StyleUnderline"/>
        </w:rPr>
        <w:t xml:space="preserve">pioneered </w:t>
      </w:r>
      <w:r w:rsidRPr="00861EE4">
        <w:rPr>
          <w:rStyle w:val="StyleUnderline"/>
          <w:highlight w:val="yellow"/>
        </w:rPr>
        <w:t>will</w:t>
      </w:r>
      <w:r w:rsidRPr="00AE3A68">
        <w:rPr>
          <w:rStyle w:val="StyleUnderline"/>
        </w:rPr>
        <w:t xml:space="preserve"> likely </w:t>
      </w:r>
      <w:r w:rsidRPr="00861EE4">
        <w:rPr>
          <w:rStyle w:val="StyleUnderline"/>
          <w:highlight w:val="yellow"/>
        </w:rPr>
        <w:t>be replaced</w:t>
      </w:r>
      <w:r w:rsidRPr="00AE3A68">
        <w:rPr>
          <w:rStyle w:val="StyleUnderline"/>
        </w:rPr>
        <w:t xml:space="preserve"> by a more frank, open and honest approach to policy</w:t>
      </w:r>
      <w:r w:rsidRPr="00AE3A68">
        <w:rPr>
          <w:sz w:val="16"/>
        </w:rPr>
        <w:t xml:space="preserve"> in which creating good optics is less important than achieving solid results.</w:t>
      </w:r>
    </w:p>
    <w:p w14:paraId="3780BE41" w14:textId="77777777" w:rsidR="003C7BA6" w:rsidRPr="00AE3A68" w:rsidRDefault="003C7BA6" w:rsidP="003C7BA6">
      <w:pPr>
        <w:rPr>
          <w:sz w:val="16"/>
        </w:rPr>
      </w:pPr>
      <w:r w:rsidRPr="00AE3A68">
        <w:rPr>
          <w:rStyle w:val="StyleUnderline"/>
        </w:rPr>
        <w:t>A Trump foreign policy will be less concerned with nation-building</w:t>
      </w:r>
      <w:r w:rsidRPr="00AE3A68">
        <w:rPr>
          <w:sz w:val="16"/>
        </w:rPr>
        <w:t xml:space="preserve"> abroad than domestically. The president-elect identified U.S. military intervention as a major cause of destabilization, particularly in the Middle East, spanning the last two administrations. In a major foreign policy address in August, Trump said that the "current strategy of nation-building and regime change is a proven failure" that has "created the vacuums that allow terrorists to grow and thrive."</w:t>
      </w:r>
    </w:p>
    <w:p w14:paraId="610F95A8" w14:textId="77777777" w:rsidR="003C7BA6" w:rsidRPr="00AE3A68" w:rsidRDefault="003C7BA6" w:rsidP="003C7BA6">
      <w:pPr>
        <w:rPr>
          <w:sz w:val="16"/>
        </w:rPr>
      </w:pPr>
      <w:r w:rsidRPr="00AE3A68">
        <w:rPr>
          <w:sz w:val="16"/>
        </w:rPr>
        <w:t xml:space="preserve">Whether in Iraq, Syria, Libya, Yemen, Egypt or elsewhere, </w:t>
      </w:r>
      <w:r w:rsidRPr="00AE3A68">
        <w:rPr>
          <w:rStyle w:val="StyleUnderline"/>
        </w:rPr>
        <w:t>the Obama administration has left greater instability than it found</w:t>
      </w:r>
      <w:r w:rsidRPr="00AE3A68">
        <w:rPr>
          <w:sz w:val="16"/>
        </w:rPr>
        <w:t xml:space="preserve"> in 2008. </w:t>
      </w:r>
      <w:r w:rsidRPr="00861EE4">
        <w:rPr>
          <w:rStyle w:val="StyleUnderline"/>
          <w:highlight w:val="yellow"/>
        </w:rPr>
        <w:t>The U.S. will be far less likely to turn to the military</w:t>
      </w:r>
      <w:r w:rsidRPr="00AE3A68">
        <w:rPr>
          <w:rStyle w:val="StyleUnderline"/>
        </w:rPr>
        <w:t xml:space="preserve"> instrument of national power to attempt </w:t>
      </w:r>
      <w:r w:rsidRPr="00861EE4">
        <w:rPr>
          <w:rStyle w:val="StyleUnderline"/>
          <w:highlight w:val="yellow"/>
        </w:rPr>
        <w:t>to shape regional outcomes</w:t>
      </w:r>
      <w:r w:rsidRPr="00AE3A68">
        <w:rPr>
          <w:sz w:val="16"/>
        </w:rPr>
        <w:t>, given the failure of the Obama administration's "smart power" policies.</w:t>
      </w:r>
    </w:p>
    <w:p w14:paraId="2DED4A44" w14:textId="77777777" w:rsidR="003C7BA6" w:rsidRPr="00AE3A68" w:rsidRDefault="003C7BA6" w:rsidP="003C7BA6">
      <w:pPr>
        <w:rPr>
          <w:sz w:val="16"/>
        </w:rPr>
      </w:pPr>
      <w:r w:rsidRPr="00861EE4">
        <w:rPr>
          <w:rStyle w:val="StyleUnderline"/>
          <w:highlight w:val="yellow"/>
        </w:rPr>
        <w:t>The war on terrorism</w:t>
      </w:r>
      <w:r w:rsidRPr="00AE3A68">
        <w:rPr>
          <w:sz w:val="16"/>
        </w:rPr>
        <w:t xml:space="preserve">, meanwhile, </w:t>
      </w:r>
      <w:r w:rsidRPr="00861EE4">
        <w:rPr>
          <w:rStyle w:val="StyleUnderline"/>
          <w:highlight w:val="yellow"/>
        </w:rPr>
        <w:t>will shift</w:t>
      </w:r>
      <w:r w:rsidRPr="00AE3A68">
        <w:rPr>
          <w:rStyle w:val="StyleUnderline"/>
        </w:rPr>
        <w:t xml:space="preserve"> explicitly </w:t>
      </w:r>
      <w:r w:rsidRPr="00861EE4">
        <w:rPr>
          <w:rStyle w:val="StyleUnderline"/>
          <w:highlight w:val="yellow"/>
        </w:rPr>
        <w:t>toward halting</w:t>
      </w:r>
      <w:r w:rsidRPr="00AE3A68">
        <w:rPr>
          <w:rStyle w:val="StyleUnderline"/>
        </w:rPr>
        <w:t xml:space="preserve"> the spread of </w:t>
      </w:r>
      <w:r w:rsidRPr="00861EE4">
        <w:rPr>
          <w:rStyle w:val="StyleUnderline"/>
          <w:highlight w:val="yellow"/>
        </w:rPr>
        <w:t>radical Islam</w:t>
      </w:r>
      <w:r w:rsidRPr="00AE3A68">
        <w:rPr>
          <w:sz w:val="16"/>
        </w:rPr>
        <w:t>. The Obama administration was unduly cautious in discussing Islamic extremism for fear of offending Middle East and domestic Muslim sentiments. But this unwillingness to publicly identify the root cause of instability made it difficult to adopt an offensive posture in the war of ideas.</w:t>
      </w:r>
    </w:p>
    <w:p w14:paraId="0346CC54" w14:textId="77777777" w:rsidR="003C7BA6" w:rsidRPr="00AE3A68" w:rsidRDefault="003C7BA6" w:rsidP="003C7BA6">
      <w:pPr>
        <w:rPr>
          <w:sz w:val="16"/>
        </w:rPr>
      </w:pPr>
      <w:r w:rsidRPr="00AE3A68">
        <w:rPr>
          <w:sz w:val="16"/>
        </w:rPr>
        <w:t xml:space="preserve">The </w:t>
      </w:r>
      <w:r w:rsidRPr="00861EE4">
        <w:rPr>
          <w:rStyle w:val="StyleUnderline"/>
          <w:highlight w:val="yellow"/>
        </w:rPr>
        <w:t>Trump</w:t>
      </w:r>
      <w:r w:rsidRPr="00AE3A68">
        <w:rPr>
          <w:sz w:val="16"/>
        </w:rPr>
        <w:t xml:space="preserve"> administration, by contrast, </w:t>
      </w:r>
      <w:r w:rsidRPr="00861EE4">
        <w:rPr>
          <w:rStyle w:val="StyleUnderline"/>
          <w:highlight w:val="yellow"/>
        </w:rPr>
        <w:t>will</w:t>
      </w:r>
      <w:r w:rsidRPr="00AE3A68">
        <w:rPr>
          <w:sz w:val="16"/>
        </w:rPr>
        <w:t xml:space="preserve"> likely </w:t>
      </w:r>
      <w:r w:rsidRPr="00AE3A68">
        <w:rPr>
          <w:rStyle w:val="StyleUnderline"/>
        </w:rPr>
        <w:t>make this ideological struggle central to its counter-terrorism policies</w:t>
      </w:r>
      <w:r w:rsidRPr="00AE3A68">
        <w:rPr>
          <w:sz w:val="16"/>
        </w:rPr>
        <w:t xml:space="preserve">. In August, the president-elect pledged to host an international conference to discuss the issue, </w:t>
      </w:r>
      <w:r w:rsidRPr="00AE3A68">
        <w:rPr>
          <w:rStyle w:val="StyleUnderline"/>
        </w:rPr>
        <w:t>and</w:t>
      </w:r>
      <w:r w:rsidRPr="00AE3A68">
        <w:rPr>
          <w:sz w:val="16"/>
        </w:rPr>
        <w:t xml:space="preserve"> to </w:t>
      </w:r>
      <w:r w:rsidRPr="00861EE4">
        <w:rPr>
          <w:rStyle w:val="Emphasis"/>
          <w:highlight w:val="yellow"/>
        </w:rPr>
        <w:t>work with regional partners</w:t>
      </w:r>
      <w:r w:rsidRPr="00AE3A68">
        <w:rPr>
          <w:rStyle w:val="StyleUnderline"/>
        </w:rPr>
        <w:t xml:space="preserve"> such as Israel, Jordan and Egypt</w:t>
      </w:r>
      <w:r w:rsidRPr="00AE3A68">
        <w:rPr>
          <w:sz w:val="16"/>
        </w:rPr>
        <w:t xml:space="preserve"> "and all others who recognize this ideology of death that must be extinguished." The comprehensive counter-terrorism strategy will involve "joint and coalition military operations to crush and destroy ISIS, international cooperation to cutoff their funding, expanded intelligence sharing, and cyberwarfare to disrupt and disable their propaganda and recruiting."</w:t>
      </w:r>
    </w:p>
    <w:p w14:paraId="4E1959C7" w14:textId="77777777" w:rsidR="003C7BA6" w:rsidRPr="00AE3A68" w:rsidRDefault="003C7BA6" w:rsidP="003C7BA6">
      <w:pPr>
        <w:rPr>
          <w:sz w:val="16"/>
        </w:rPr>
      </w:pPr>
      <w:r w:rsidRPr="00AE3A68">
        <w:rPr>
          <w:sz w:val="16"/>
        </w:rPr>
        <w:t>While the Trump administration's foreign policy will be generally more realist than those of his predecessors, it will not ignore the values that serve as the basis of Western civilization and American culture. An important aspect of going on the offensive against radical Islam will involve challenging aspects of the ideology that are abhorrent to Western values, whether abuse of women, cruel death-sentences for homosexuals, religious oppression, or other odious aspects of Islamic extremism. Trump has pledged to "be a friend to all moderate Muslim reformers in the Middle East" and to "amplify their voices" for reform and change.</w:t>
      </w:r>
    </w:p>
    <w:p w14:paraId="3D960807" w14:textId="77777777" w:rsidR="003C7BA6" w:rsidRPr="00AE3A68" w:rsidRDefault="003C7BA6" w:rsidP="003C7BA6">
      <w:pPr>
        <w:rPr>
          <w:sz w:val="16"/>
        </w:rPr>
      </w:pPr>
      <w:r w:rsidRPr="00AE3A68">
        <w:rPr>
          <w:rStyle w:val="StyleUnderline"/>
        </w:rPr>
        <w:t>The U.S. will</w:t>
      </w:r>
      <w:r w:rsidRPr="00AE3A68">
        <w:rPr>
          <w:sz w:val="16"/>
        </w:rPr>
        <w:t xml:space="preserve"> also </w:t>
      </w:r>
      <w:r w:rsidRPr="00AE3A68">
        <w:rPr>
          <w:rStyle w:val="StyleUnderline"/>
        </w:rPr>
        <w:t xml:space="preserve">shift focus with respect to </w:t>
      </w:r>
      <w:r w:rsidRPr="00AE3A68">
        <w:rPr>
          <w:rStyle w:val="Emphasis"/>
        </w:rPr>
        <w:t>Iran</w:t>
      </w:r>
      <w:r w:rsidRPr="00AE3A68">
        <w:rPr>
          <w:sz w:val="16"/>
        </w:rPr>
        <w:t>. It is all but certain that the Iran nuclear agreement, the most lauded diplomatic achievement of the Obama administration, will be significantly revised, if not scrapped outright. Under the agreement's framework, the Islamic Republic received billions of dollars in unfrozen assets and gained access to trade opportunities previously blocked by sanctions, in exchange for a promise not to develop nuclear weapons in the near future. However, the deal did nothing to limit Iran's ballistic missile program, and has insufficient verification protocols to allow the international community to know if Tehran has even made good on its promise to cease all nuclear weapons-related activities.</w:t>
      </w:r>
    </w:p>
    <w:p w14:paraId="3FBED221" w14:textId="77777777" w:rsidR="003C7BA6" w:rsidRPr="00AE3A68" w:rsidRDefault="003C7BA6" w:rsidP="003C7BA6">
      <w:pPr>
        <w:rPr>
          <w:sz w:val="16"/>
        </w:rPr>
      </w:pPr>
      <w:r w:rsidRPr="00AE3A68">
        <w:rPr>
          <w:sz w:val="16"/>
        </w:rPr>
        <w:t>In essence, this deal puts Iran on an internationally sanctioned path to nuclear capability, rather than preventing it. Since the deal was never legitimized as a formal treaty (principally because the Obama administration lacked the political muscle to pass such a deal through the U.S. Senate), U.S. participation can be dispensed with quickly – although the agreement might continue on without American involvement. Simultaneously, the Trump administration will need to formulate a serious strategy for dealing with other aspects of Iranian rogue behavior (like its extensive support for international terrorism), which have been empowered by the benefits it has gained under the nuclear deal.</w:t>
      </w:r>
    </w:p>
    <w:p w14:paraId="169010CF" w14:textId="77777777" w:rsidR="003C7BA6" w:rsidRPr="00AE3A68" w:rsidRDefault="003C7BA6" w:rsidP="003C7BA6">
      <w:pPr>
        <w:rPr>
          <w:sz w:val="16"/>
        </w:rPr>
      </w:pPr>
      <w:r w:rsidRPr="00861EE4">
        <w:rPr>
          <w:rStyle w:val="StyleUnderline"/>
          <w:highlight w:val="yellow"/>
        </w:rPr>
        <w:t>Regional partners will</w:t>
      </w:r>
      <w:r w:rsidRPr="00AE3A68">
        <w:rPr>
          <w:sz w:val="16"/>
        </w:rPr>
        <w:t xml:space="preserve"> hopefully </w:t>
      </w:r>
      <w:r w:rsidRPr="00861EE4">
        <w:rPr>
          <w:rStyle w:val="Emphasis"/>
          <w:highlight w:val="yellow"/>
        </w:rPr>
        <w:t>welcome</w:t>
      </w:r>
      <w:r w:rsidRPr="00861EE4">
        <w:rPr>
          <w:rStyle w:val="StyleUnderline"/>
          <w:highlight w:val="yellow"/>
        </w:rPr>
        <w:t xml:space="preserve"> a more results-based</w:t>
      </w:r>
      <w:r w:rsidRPr="00AE3A68">
        <w:rPr>
          <w:rStyle w:val="StyleUnderline"/>
        </w:rPr>
        <w:t xml:space="preserve">, less aspirational </w:t>
      </w:r>
      <w:r w:rsidRPr="00861EE4">
        <w:rPr>
          <w:rStyle w:val="StyleUnderline"/>
          <w:highlight w:val="yellow"/>
        </w:rPr>
        <w:t>approach</w:t>
      </w:r>
      <w:r w:rsidRPr="00AE3A68">
        <w:rPr>
          <w:rStyle w:val="StyleUnderline"/>
        </w:rPr>
        <w:t xml:space="preserve"> to regional stability</w:t>
      </w:r>
      <w:r w:rsidRPr="00AE3A68">
        <w:rPr>
          <w:sz w:val="16"/>
        </w:rPr>
        <w:t xml:space="preserve">. </w:t>
      </w:r>
      <w:r w:rsidRPr="00861EE4">
        <w:rPr>
          <w:rStyle w:val="StyleUnderline"/>
          <w:highlight w:val="yellow"/>
        </w:rPr>
        <w:t>Obama's idealistic view</w:t>
      </w:r>
      <w:r w:rsidRPr="00AE3A68">
        <w:rPr>
          <w:rStyle w:val="StyleUnderline"/>
        </w:rPr>
        <w:t xml:space="preserve"> of transforming the Middle East</w:t>
      </w:r>
      <w:r w:rsidRPr="00AE3A68">
        <w:rPr>
          <w:sz w:val="16"/>
        </w:rPr>
        <w:t xml:space="preserve"> outlined in his 2009 speech in Cairo has </w:t>
      </w:r>
      <w:r w:rsidRPr="00861EE4">
        <w:rPr>
          <w:rStyle w:val="StyleUnderline"/>
          <w:highlight w:val="yellow"/>
        </w:rPr>
        <w:t>led to</w:t>
      </w:r>
      <w:r w:rsidRPr="00AE3A68">
        <w:rPr>
          <w:rStyle w:val="StyleUnderline"/>
        </w:rPr>
        <w:t xml:space="preserve"> increased </w:t>
      </w:r>
      <w:r w:rsidRPr="00861EE4">
        <w:rPr>
          <w:rStyle w:val="StyleUnderline"/>
          <w:highlight w:val="yellow"/>
        </w:rPr>
        <w:t>instability</w:t>
      </w:r>
      <w:r w:rsidRPr="00AE3A68">
        <w:rPr>
          <w:rStyle w:val="StyleUnderline"/>
        </w:rPr>
        <w:t>, growing threats from international terrorism, and destabilizing refugee flows</w:t>
      </w:r>
      <w:r w:rsidRPr="00AE3A68">
        <w:rPr>
          <w:sz w:val="16"/>
        </w:rPr>
        <w:t xml:space="preserve"> into Europe and the United States. President-elect </w:t>
      </w:r>
      <w:r w:rsidRPr="00861EE4">
        <w:rPr>
          <w:rStyle w:val="StyleUnderline"/>
          <w:highlight w:val="yellow"/>
        </w:rPr>
        <w:t>Trump's peace through strength policy offers</w:t>
      </w:r>
      <w:r w:rsidRPr="00AE3A68">
        <w:rPr>
          <w:rStyle w:val="StyleUnderline"/>
        </w:rPr>
        <w:t xml:space="preserve"> a new </w:t>
      </w:r>
      <w:r w:rsidRPr="00861EE4">
        <w:rPr>
          <w:rStyle w:val="StyleUnderline"/>
          <w:highlight w:val="yellow"/>
        </w:rPr>
        <w:t xml:space="preserve">opportunity for regional actors to </w:t>
      </w:r>
      <w:r w:rsidRPr="00861EE4">
        <w:rPr>
          <w:rStyle w:val="Emphasis"/>
          <w:highlight w:val="yellow"/>
        </w:rPr>
        <w:t>work with the U.S. to recreate stability</w:t>
      </w:r>
      <w:r w:rsidRPr="00AE3A68">
        <w:rPr>
          <w:rStyle w:val="StyleUnderline"/>
        </w:rPr>
        <w:t>, end the threat of radicalism and forestall Iran's nuclear ambitions</w:t>
      </w:r>
      <w:r w:rsidRPr="00AE3A68">
        <w:rPr>
          <w:sz w:val="16"/>
        </w:rPr>
        <w:t>.</w:t>
      </w:r>
    </w:p>
    <w:p w14:paraId="2FE1A05B" w14:textId="77777777" w:rsidR="003C7BA6" w:rsidRDefault="003C7BA6" w:rsidP="003C7BA6"/>
    <w:p w14:paraId="7DD17DA6" w14:textId="77777777" w:rsidR="003C7BA6" w:rsidRPr="00C822AA" w:rsidRDefault="003C7BA6" w:rsidP="003C7BA6">
      <w:pPr>
        <w:pStyle w:val="Heading4"/>
        <w:rPr>
          <w:u w:val="single"/>
        </w:rPr>
      </w:pPr>
      <w:r>
        <w:rPr>
          <w:u w:val="single"/>
        </w:rPr>
        <w:t>Israel</w:t>
      </w:r>
      <w:r>
        <w:t xml:space="preserve">’s regional power is growing, that </w:t>
      </w:r>
      <w:r>
        <w:rPr>
          <w:u w:val="single"/>
        </w:rPr>
        <w:t>locks in</w:t>
      </w:r>
      <w:r>
        <w:t xml:space="preserve"> stability </w:t>
      </w:r>
    </w:p>
    <w:p w14:paraId="68CE4B27" w14:textId="77777777" w:rsidR="003C7BA6" w:rsidRDefault="003C7BA6" w:rsidP="003C7BA6">
      <w:r>
        <w:t xml:space="preserve">Walter Russell </w:t>
      </w:r>
      <w:r w:rsidRPr="00C822AA">
        <w:rPr>
          <w:rStyle w:val="Style13ptBold"/>
        </w:rPr>
        <w:t>Mead 17</w:t>
      </w:r>
      <w:r>
        <w:t xml:space="preserve">, Distinguished Fellow at the Hoover Institution; and Sean Keeley, Staff Writer, The American Interest, 1/24/17, “The Eight Great Powers of 2017,” </w:t>
      </w:r>
      <w:hyperlink r:id="rId15" w:history="1">
        <w:r w:rsidRPr="000F42CD">
          <w:rPr>
            <w:rStyle w:val="Hyperlink"/>
          </w:rPr>
          <w:t>https://hudson.org/research/13270-the-eight-great-powers-of-2017</w:t>
        </w:r>
      </w:hyperlink>
    </w:p>
    <w:p w14:paraId="4D260F21" w14:textId="77777777" w:rsidR="003C7BA6" w:rsidRPr="00C822AA" w:rsidRDefault="003C7BA6" w:rsidP="003C7BA6">
      <w:pPr>
        <w:rPr>
          <w:sz w:val="16"/>
        </w:rPr>
      </w:pPr>
      <w:r w:rsidRPr="00C822AA">
        <w:rPr>
          <w:sz w:val="16"/>
        </w:rPr>
        <w:t xml:space="preserve">This year there’s a new name on our list of the Eight Greats: Israel. A small country in a chaotic part of the world, </w:t>
      </w:r>
      <w:r w:rsidRPr="00861EE4">
        <w:rPr>
          <w:rStyle w:val="StyleUnderline"/>
          <w:highlight w:val="yellow"/>
        </w:rPr>
        <w:t>Israel is a rising power with a growing impact</w:t>
      </w:r>
      <w:r w:rsidRPr="00C822AA">
        <w:rPr>
          <w:rStyle w:val="StyleUnderline"/>
        </w:rPr>
        <w:t xml:space="preserve"> on world affairs</w:t>
      </w:r>
      <w:r w:rsidRPr="00C822AA">
        <w:rPr>
          <w:sz w:val="16"/>
        </w:rPr>
        <w:t xml:space="preserve">. Although 2016 saw the passage of yet another condemnation of Israel at the United Nations, this time in the Security Council thanks to an American decision to abstain rather than veto, overall </w:t>
      </w:r>
      <w:r w:rsidRPr="00861EE4">
        <w:rPr>
          <w:rStyle w:val="StyleUnderline"/>
          <w:highlight w:val="yellow"/>
        </w:rPr>
        <w:t>the Jewish state continues to develop diplomatic, economic and military power and</w:t>
      </w:r>
      <w:r w:rsidRPr="00C822AA">
        <w:rPr>
          <w:rStyle w:val="StyleUnderline"/>
        </w:rPr>
        <w:t xml:space="preserve"> to </w:t>
      </w:r>
      <w:r w:rsidRPr="00861EE4">
        <w:rPr>
          <w:rStyle w:val="StyleUnderline"/>
          <w:highlight w:val="yellow"/>
        </w:rPr>
        <w:t>insert itself in</w:t>
      </w:r>
      <w:r w:rsidRPr="00C822AA">
        <w:rPr>
          <w:rStyle w:val="StyleUnderline"/>
        </w:rPr>
        <w:t xml:space="preserve">to the heart of </w:t>
      </w:r>
      <w:r w:rsidRPr="00861EE4">
        <w:rPr>
          <w:rStyle w:val="StyleUnderline"/>
          <w:highlight w:val="yellow"/>
        </w:rPr>
        <w:t>regional politics</w:t>
      </w:r>
      <w:r w:rsidRPr="00C822AA">
        <w:rPr>
          <w:sz w:val="16"/>
        </w:rPr>
        <w:t>.</w:t>
      </w:r>
    </w:p>
    <w:p w14:paraId="481F3769" w14:textId="77777777" w:rsidR="003C7BA6" w:rsidRPr="00C822AA" w:rsidRDefault="003C7BA6" w:rsidP="003C7BA6">
      <w:pPr>
        <w:rPr>
          <w:sz w:val="16"/>
        </w:rPr>
      </w:pPr>
      <w:r w:rsidRPr="00C822AA">
        <w:rPr>
          <w:sz w:val="16"/>
        </w:rPr>
        <w:t>Three factors are powering Israel’s rise: economic developments, the regional crisis, and diplomatic ingenuity. Looking closely at these tells us something about how power works in the contemporary world.</w:t>
      </w:r>
    </w:p>
    <w:p w14:paraId="709D897D" w14:textId="77777777" w:rsidR="003C7BA6" w:rsidRPr="00C822AA" w:rsidRDefault="003C7BA6" w:rsidP="003C7BA6">
      <w:pPr>
        <w:rPr>
          <w:sz w:val="16"/>
        </w:rPr>
      </w:pPr>
      <w:r w:rsidRPr="00C822AA">
        <w:rPr>
          <w:sz w:val="16"/>
        </w:rPr>
        <w:t>The economic developments behind Israel’s new stature are partly the result of luck and location, and partly the result of smart choices. As to the luck and location factor, large, off-shore discoveries of natural gas and oil are turning Israel into an energy exporter. Energy self-sufficiency is a boost to Israel’s economy; energy exports boost Israel’s foreign policy clout. In 2016 Erdogan’s Turkey turned on most of its NATO and Western allies; ties with Israel strengthened. Turkey’s Islamist ruler wants gas, and he wants to limit Turkey’s dependence on Russia. Israel is part of the answer.</w:t>
      </w:r>
    </w:p>
    <w:p w14:paraId="66B07226" w14:textId="77777777" w:rsidR="003C7BA6" w:rsidRPr="00C822AA" w:rsidRDefault="003C7BA6" w:rsidP="003C7BA6">
      <w:pPr>
        <w:rPr>
          <w:sz w:val="16"/>
        </w:rPr>
      </w:pPr>
      <w:r w:rsidRPr="00C822AA">
        <w:rPr>
          <w:sz w:val="16"/>
        </w:rPr>
        <w:t>But beyond luck, Israel’s newfound clout on the world stage comes from the rise of industrial sectors and technologies that good Israeli schools, smart Israeli policies and talented Israeli thinkers and entrepreneurs have built up over many years. In particular, Israel’s decision to support the rise of a domestic cybersecurity and infotech economy has put Israel at the center of the ongoing revolution in military power based on the importance of information control and management to 21st century states. It is not just that private investors all over the world look to invest in Israel’s tech startups; access to Israeli technology (like the technology behind the Iron Dome missile system) matters to more and more countries. It’s not just America; India, China and Russia all want a piece of Israeli tech wizardry.</w:t>
      </w:r>
    </w:p>
    <w:p w14:paraId="1A1811D2" w14:textId="77777777" w:rsidR="003C7BA6" w:rsidRPr="00C822AA" w:rsidRDefault="003C7BA6" w:rsidP="003C7BA6">
      <w:pPr>
        <w:rPr>
          <w:sz w:val="16"/>
        </w:rPr>
      </w:pPr>
      <w:r w:rsidRPr="00C822AA">
        <w:rPr>
          <w:sz w:val="16"/>
        </w:rPr>
        <w:t>Other, less glamorous Israeli industries, like the irrigation, desalinization and dry land farming tech that water poor Israel has developed over the decades play their part. Israel’s diplomatic outreach to Africa and its deepening (and increasingly public) relationship with India benefit from Israel’s ability to deliver what people in other countries and governments want.</w:t>
      </w:r>
    </w:p>
    <w:p w14:paraId="28705BFD" w14:textId="77777777" w:rsidR="003C7BA6" w:rsidRPr="00C822AA" w:rsidRDefault="003C7BA6" w:rsidP="003C7BA6">
      <w:pPr>
        <w:rPr>
          <w:sz w:val="16"/>
        </w:rPr>
      </w:pPr>
      <w:r w:rsidRPr="00C822AA">
        <w:rPr>
          <w:sz w:val="16"/>
        </w:rPr>
        <w:t xml:space="preserve">The second factor in Israel’s appearing on our list is </w:t>
      </w:r>
      <w:r w:rsidRPr="00C822AA">
        <w:rPr>
          <w:rStyle w:val="StyleUnderline"/>
        </w:rPr>
        <w:t xml:space="preserve">the </w:t>
      </w:r>
      <w:r w:rsidRPr="00861EE4">
        <w:rPr>
          <w:rStyle w:val="StyleUnderline"/>
          <w:highlight w:val="yellow"/>
        </w:rPr>
        <w:t>change in the Middle Eastern balance of power</w:t>
      </w:r>
      <w:r w:rsidRPr="00C822AA">
        <w:rPr>
          <w:sz w:val="16"/>
        </w:rPr>
        <w:t xml:space="preserve"> that </w:t>
      </w:r>
      <w:r w:rsidRPr="00C822AA">
        <w:rPr>
          <w:rStyle w:val="StyleUnderline"/>
        </w:rPr>
        <w:t xml:space="preserve">has </w:t>
      </w:r>
      <w:r w:rsidRPr="00861EE4">
        <w:rPr>
          <w:rStyle w:val="StyleUnderline"/>
          <w:highlight w:val="yellow"/>
        </w:rPr>
        <w:t>transformed Israel</w:t>
      </w:r>
      <w:r w:rsidRPr="00C822AA">
        <w:rPr>
          <w:rStyle w:val="StyleUnderline"/>
        </w:rPr>
        <w:t xml:space="preserve"> from a pariah state </w:t>
      </w:r>
      <w:r w:rsidRPr="00861EE4">
        <w:rPr>
          <w:rStyle w:val="StyleUnderline"/>
          <w:highlight w:val="yellow"/>
        </w:rPr>
        <w:t>to a kingmaker</w:t>
      </w:r>
      <w:r w:rsidRPr="00C822AA">
        <w:rPr>
          <w:sz w:val="16"/>
        </w:rPr>
        <w:t xml:space="preserve">. On the one hand, </w:t>
      </w:r>
      <w:r w:rsidRPr="00C822AA">
        <w:rPr>
          <w:rStyle w:val="StyleUnderline"/>
        </w:rPr>
        <w:t>Syria</w:t>
      </w:r>
      <w:r w:rsidRPr="00C822AA">
        <w:rPr>
          <w:sz w:val="16"/>
        </w:rPr>
        <w:t xml:space="preserve">, one of Israel’s most vociferous enemies and biggest security threats in the old days, </w:t>
      </w:r>
      <w:r w:rsidRPr="00C822AA">
        <w:rPr>
          <w:rStyle w:val="StyleUnderline"/>
        </w:rPr>
        <w:t>has now been broken on the wheel</w:t>
      </w:r>
      <w:r w:rsidRPr="00C822AA">
        <w:rPr>
          <w:sz w:val="16"/>
        </w:rPr>
        <w:t xml:space="preserve">. What has happened in Syria is a terrible human tragedy; but in the cold light of realpolitik </w:t>
      </w:r>
      <w:r w:rsidRPr="00C822AA">
        <w:rPr>
          <w:rStyle w:val="StyleUnderline"/>
        </w:rPr>
        <w:t xml:space="preserve">the </w:t>
      </w:r>
      <w:r w:rsidRPr="00861EE4">
        <w:rPr>
          <w:rStyle w:val="StyleUnderline"/>
          <w:highlight w:val="yellow"/>
        </w:rPr>
        <w:t>break up of Syria</w:t>
      </w:r>
      <w:r w:rsidRPr="00C822AA">
        <w:rPr>
          <w:rStyle w:val="StyleUnderline"/>
        </w:rPr>
        <w:t xml:space="preserve"> further </w:t>
      </w:r>
      <w:r w:rsidRPr="00861EE4">
        <w:rPr>
          <w:rStyle w:val="StyleUnderline"/>
          <w:highlight w:val="yellow"/>
        </w:rPr>
        <w:t>entrenches Israel’s military supremacy</w:t>
      </w:r>
      <w:r w:rsidRPr="00C822AA">
        <w:rPr>
          <w:rStyle w:val="StyleUnderline"/>
        </w:rPr>
        <w:t xml:space="preserve"> in its immediate neighborhood</w:t>
      </w:r>
      <w:r w:rsidRPr="00C822AA">
        <w:rPr>
          <w:sz w:val="16"/>
        </w:rPr>
        <w:t xml:space="preserve">. </w:t>
      </w:r>
      <w:r w:rsidRPr="00861EE4">
        <w:rPr>
          <w:rStyle w:val="StyleUnderline"/>
          <w:highlight w:val="yellow"/>
        </w:rPr>
        <w:t>Egypt hates Hamas, ISIS</w:t>
      </w:r>
      <w:r w:rsidRPr="00C822AA">
        <w:rPr>
          <w:rStyle w:val="StyleUnderline"/>
        </w:rPr>
        <w:t xml:space="preserve"> and Islamic Jihad </w:t>
      </w:r>
      <w:r w:rsidRPr="00861EE4">
        <w:rPr>
          <w:rStyle w:val="StyleUnderline"/>
          <w:highlight w:val="yellow"/>
        </w:rPr>
        <w:t>as much as Israel</w:t>
      </w:r>
      <w:r w:rsidRPr="00C822AA">
        <w:rPr>
          <w:sz w:val="16"/>
        </w:rPr>
        <w:t xml:space="preserve"> does; </w:t>
      </w:r>
      <w:r w:rsidRPr="00861EE4">
        <w:rPr>
          <w:rStyle w:val="StyleUnderline"/>
          <w:highlight w:val="yellow"/>
        </w:rPr>
        <w:t>never has Egyptian-Israeli security coop</w:t>
      </w:r>
      <w:r w:rsidRPr="00C822AA">
        <w:rPr>
          <w:rStyle w:val="StyleUnderline"/>
        </w:rPr>
        <w:t xml:space="preserve">eration </w:t>
      </w:r>
      <w:r w:rsidRPr="00861EE4">
        <w:rPr>
          <w:rStyle w:val="StyleUnderline"/>
          <w:highlight w:val="yellow"/>
        </w:rPr>
        <w:t>been as close</w:t>
      </w:r>
      <w:r w:rsidRPr="00C822AA">
        <w:rPr>
          <w:rStyle w:val="StyleUnderline"/>
        </w:rPr>
        <w:t xml:space="preserve"> as it is today</w:t>
      </w:r>
      <w:r w:rsidRPr="00C822AA">
        <w:rPr>
          <w:sz w:val="16"/>
        </w:rPr>
        <w:t xml:space="preserve">. Even more consequentially, </w:t>
      </w:r>
      <w:r w:rsidRPr="00C822AA">
        <w:rPr>
          <w:rStyle w:val="StyleUnderline"/>
        </w:rPr>
        <w:t xml:space="preserve">the </w:t>
      </w:r>
      <w:r w:rsidRPr="00861EE4">
        <w:rPr>
          <w:rStyle w:val="StyleUnderline"/>
          <w:highlight w:val="yellow"/>
        </w:rPr>
        <w:t>rise of Iran</w:t>
      </w:r>
      <w:r w:rsidRPr="00C822AA">
        <w:rPr>
          <w:rStyle w:val="StyleUnderline"/>
        </w:rPr>
        <w:t xml:space="preserve"> and its aspirations to regional hegemony</w:t>
      </w:r>
      <w:r w:rsidRPr="00C822AA">
        <w:rPr>
          <w:sz w:val="16"/>
        </w:rPr>
        <w:t xml:space="preserve"> on the one hand and the apparent support for its dreams from the Obama administration </w:t>
      </w:r>
      <w:r w:rsidRPr="00861EE4">
        <w:rPr>
          <w:rStyle w:val="StyleUnderline"/>
          <w:highlight w:val="yellow"/>
        </w:rPr>
        <w:t>made Israel critical to</w:t>
      </w:r>
      <w:r w:rsidRPr="00C822AA">
        <w:rPr>
          <w:rStyle w:val="StyleUnderline"/>
        </w:rPr>
        <w:t xml:space="preserve"> the survival of the </w:t>
      </w:r>
      <w:r w:rsidRPr="00861EE4">
        <w:rPr>
          <w:rStyle w:val="StyleUnderline"/>
          <w:highlight w:val="yellow"/>
        </w:rPr>
        <w:t>Sunni Arabs</w:t>
      </w:r>
      <w:r w:rsidRPr="00C822AA">
        <w:rPr>
          <w:sz w:val="16"/>
        </w:rPr>
        <w:t xml:space="preserve">, including the Gulf states, </w:t>
      </w:r>
      <w:r w:rsidRPr="00861EE4">
        <w:rPr>
          <w:rStyle w:val="StyleUnderline"/>
          <w:highlight w:val="yellow"/>
        </w:rPr>
        <w:t>who</w:t>
      </w:r>
      <w:r w:rsidRPr="00C822AA">
        <w:rPr>
          <w:rStyle w:val="StyleUnderline"/>
        </w:rPr>
        <w:t xml:space="preserve"> loathe Iran and </w:t>
      </w:r>
      <w:r w:rsidRPr="00861EE4">
        <w:rPr>
          <w:rStyle w:val="StyleUnderline"/>
          <w:highlight w:val="yellow"/>
        </w:rPr>
        <w:t>fear a Shia victory</w:t>
      </w:r>
      <w:r w:rsidRPr="00C822AA">
        <w:rPr>
          <w:rStyle w:val="StyleUnderline"/>
        </w:rPr>
        <w:t xml:space="preserve"> in the religious conflict now raging across the Middle East</w:t>
      </w:r>
      <w:r w:rsidRPr="00C822AA">
        <w:rPr>
          <w:sz w:val="16"/>
        </w:rPr>
        <w:t xml:space="preserve">. </w:t>
      </w:r>
      <w:r w:rsidRPr="00861EE4">
        <w:rPr>
          <w:rStyle w:val="StyleUnderline"/>
          <w:highlight w:val="yellow"/>
        </w:rPr>
        <w:t>The Arab Establishment</w:t>
      </w:r>
      <w:r w:rsidRPr="00C822AA">
        <w:rPr>
          <w:sz w:val="16"/>
        </w:rPr>
        <w:t xml:space="preserve"> today </w:t>
      </w:r>
      <w:r w:rsidRPr="00861EE4">
        <w:rPr>
          <w:rStyle w:val="StyleUnderline"/>
          <w:highlight w:val="yellow"/>
        </w:rPr>
        <w:t>has two</w:t>
      </w:r>
      <w:r w:rsidRPr="00C822AA">
        <w:rPr>
          <w:rStyle w:val="StyleUnderline"/>
        </w:rPr>
        <w:t xml:space="preserve"> frightening </w:t>
      </w:r>
      <w:r w:rsidRPr="00861EE4">
        <w:rPr>
          <w:rStyle w:val="StyleUnderline"/>
          <w:highlight w:val="yellow"/>
        </w:rPr>
        <w:t>enemies</w:t>
      </w:r>
      <w:r w:rsidRPr="00C822AA">
        <w:rPr>
          <w:sz w:val="16"/>
        </w:rPr>
        <w:t xml:space="preserve">: </w:t>
      </w:r>
      <w:r w:rsidRPr="00C822AA">
        <w:rPr>
          <w:rStyle w:val="StyleUnderline"/>
        </w:rPr>
        <w:t xml:space="preserve">radical jihadi groups like </w:t>
      </w:r>
      <w:r w:rsidRPr="00861EE4">
        <w:rPr>
          <w:rStyle w:val="StyleUnderline"/>
          <w:highlight w:val="yellow"/>
        </w:rPr>
        <w:t>ISIS</w:t>
      </w:r>
      <w:r w:rsidRPr="00C822AA">
        <w:rPr>
          <w:sz w:val="16"/>
        </w:rPr>
        <w:t xml:space="preserve"> on one side, </w:t>
      </w:r>
      <w:r w:rsidRPr="00861EE4">
        <w:rPr>
          <w:rStyle w:val="StyleUnderline"/>
          <w:highlight w:val="yellow"/>
        </w:rPr>
        <w:t>and Iran</w:t>
      </w:r>
      <w:r w:rsidRPr="00C822AA">
        <w:rPr>
          <w:sz w:val="16"/>
        </w:rPr>
        <w:t xml:space="preserve"> on the other. </w:t>
      </w:r>
      <w:r w:rsidRPr="00861EE4">
        <w:rPr>
          <w:rStyle w:val="StyleUnderline"/>
          <w:highlight w:val="yellow"/>
        </w:rPr>
        <w:t>Israel has</w:t>
      </w:r>
      <w:r w:rsidRPr="00C822AA">
        <w:rPr>
          <w:rStyle w:val="StyleUnderline"/>
        </w:rPr>
        <w:t xml:space="preserve"> a mix of </w:t>
      </w:r>
      <w:r w:rsidRPr="00861EE4">
        <w:rPr>
          <w:rStyle w:val="StyleUnderline"/>
          <w:highlight w:val="yellow"/>
        </w:rPr>
        <w:t>intel</w:t>
      </w:r>
      <w:r w:rsidRPr="00C822AA">
        <w:rPr>
          <w:rStyle w:val="StyleUnderline"/>
        </w:rPr>
        <w:t xml:space="preserve">ligence </w:t>
      </w:r>
      <w:r w:rsidRPr="00861EE4">
        <w:rPr>
          <w:rStyle w:val="StyleUnderline"/>
          <w:highlight w:val="yellow"/>
        </w:rPr>
        <w:t>and military capabilities that can</w:t>
      </w:r>
      <w:r w:rsidRPr="00C822AA">
        <w:rPr>
          <w:sz w:val="16"/>
        </w:rPr>
        <w:t xml:space="preserve"> help </w:t>
      </w:r>
      <w:r w:rsidRPr="00861EE4">
        <w:rPr>
          <w:rStyle w:val="Emphasis"/>
          <w:highlight w:val="yellow"/>
        </w:rPr>
        <w:t>keep the regional balance stable</w:t>
      </w:r>
      <w:r w:rsidRPr="00C822AA">
        <w:rPr>
          <w:sz w:val="16"/>
        </w:rPr>
        <w:t>; privately and even not so privately many prominent Arab officials today will say that Israeli support is necessary for the survival of Arab independence.</w:t>
      </w:r>
    </w:p>
    <w:p w14:paraId="7985C350" w14:textId="77777777" w:rsidR="003C7BA6" w:rsidRDefault="003C7BA6" w:rsidP="003C7BA6"/>
    <w:p w14:paraId="1BA2BC11" w14:textId="77777777" w:rsidR="003C7BA6" w:rsidRPr="00E74C05" w:rsidRDefault="003C7BA6" w:rsidP="003C7BA6">
      <w:pPr>
        <w:pStyle w:val="Heading3"/>
      </w:pPr>
      <w:r>
        <w:t>Iran Defense---1NC</w:t>
      </w:r>
    </w:p>
    <w:p w14:paraId="4D159026" w14:textId="77777777" w:rsidR="003C7BA6" w:rsidRDefault="003C7BA6" w:rsidP="003C7BA6">
      <w:pPr>
        <w:pStyle w:val="Heading4"/>
      </w:pPr>
      <w:r>
        <w:t xml:space="preserve">Tension with Iran is inevitable but won’t lead to war---the most likely scenario is miscalculation that the plan can’t stop </w:t>
      </w:r>
    </w:p>
    <w:p w14:paraId="4F47CF94" w14:textId="77777777" w:rsidR="003C7BA6" w:rsidRDefault="003C7BA6" w:rsidP="003C7BA6">
      <w:r>
        <w:t xml:space="preserve">Ilan </w:t>
      </w:r>
      <w:r w:rsidRPr="005C12DD">
        <w:rPr>
          <w:rStyle w:val="Style13ptBold"/>
        </w:rPr>
        <w:t>Goldenberg 6/4</w:t>
      </w:r>
      <w:r>
        <w:t>, Director Of The Middle East Security Program At The Center For A New American Security, 6/14/19, “What a War With Iran Would Look Like,” https://www.foreignaffairs.com/articles/iran/2019-06-04/what-war-iran-would-look</w:t>
      </w:r>
    </w:p>
    <w:p w14:paraId="10F34F70" w14:textId="77777777" w:rsidR="003C7BA6" w:rsidRPr="00F75A5E" w:rsidRDefault="003C7BA6" w:rsidP="003C7BA6">
      <w:pPr>
        <w:rPr>
          <w:sz w:val="16"/>
        </w:rPr>
      </w:pPr>
      <w:r w:rsidRPr="00861EE4">
        <w:rPr>
          <w:rStyle w:val="StyleUnderline"/>
          <w:highlight w:val="yellow"/>
        </w:rPr>
        <w:t>Tensions between Iran</w:t>
      </w:r>
      <w:r w:rsidRPr="00F24597">
        <w:rPr>
          <w:rStyle w:val="StyleUnderline"/>
        </w:rPr>
        <w:t xml:space="preserve"> and </w:t>
      </w:r>
      <w:r w:rsidRPr="00861EE4">
        <w:rPr>
          <w:rStyle w:val="StyleUnderline"/>
          <w:highlight w:val="yellow"/>
        </w:rPr>
        <w:t xml:space="preserve">the </w:t>
      </w:r>
      <w:r w:rsidRPr="00861EE4">
        <w:rPr>
          <w:rStyle w:val="Emphasis"/>
          <w:highlight w:val="yellow"/>
        </w:rPr>
        <w:t>U</w:t>
      </w:r>
      <w:r w:rsidRPr="00F24597">
        <w:rPr>
          <w:rStyle w:val="StyleUnderline"/>
        </w:rPr>
        <w:t xml:space="preserve">nited </w:t>
      </w:r>
      <w:r w:rsidRPr="00861EE4">
        <w:rPr>
          <w:rStyle w:val="Emphasis"/>
          <w:highlight w:val="yellow"/>
        </w:rPr>
        <w:t>S</w:t>
      </w:r>
      <w:r w:rsidRPr="00F24597">
        <w:rPr>
          <w:rStyle w:val="StyleUnderline"/>
        </w:rPr>
        <w:t xml:space="preserve">tates </w:t>
      </w:r>
      <w:r w:rsidRPr="00861EE4">
        <w:rPr>
          <w:rStyle w:val="StyleUnderline"/>
          <w:highlight w:val="yellow"/>
        </w:rPr>
        <w:t xml:space="preserve">are at their </w:t>
      </w:r>
      <w:r w:rsidRPr="00861EE4">
        <w:rPr>
          <w:rStyle w:val="Emphasis"/>
          <w:highlight w:val="yellow"/>
        </w:rPr>
        <w:t>highest</w:t>
      </w:r>
      <w:r w:rsidRPr="00F24597">
        <w:rPr>
          <w:rStyle w:val="Emphasis"/>
        </w:rPr>
        <w:t xml:space="preserve"> point in years</w:t>
      </w:r>
      <w:r w:rsidRPr="00F75A5E">
        <w:rPr>
          <w:sz w:val="16"/>
        </w:rPr>
        <w:t xml:space="preserve">. </w:t>
      </w:r>
      <w:r w:rsidRPr="00861EE4">
        <w:rPr>
          <w:rStyle w:val="StyleUnderline"/>
          <w:highlight w:val="yellow"/>
        </w:rPr>
        <w:t xml:space="preserve">The </w:t>
      </w:r>
      <w:r w:rsidRPr="00153C3C">
        <w:rPr>
          <w:rStyle w:val="StyleUnderline"/>
        </w:rPr>
        <w:t>2015</w:t>
      </w:r>
      <w:r w:rsidRPr="00F24597">
        <w:rPr>
          <w:rStyle w:val="StyleUnderline"/>
        </w:rPr>
        <w:t xml:space="preserve"> Iran </w:t>
      </w:r>
      <w:r w:rsidRPr="00861EE4">
        <w:rPr>
          <w:rStyle w:val="StyleUnderline"/>
          <w:highlight w:val="yellow"/>
        </w:rPr>
        <w:t xml:space="preserve">nuclear agreement is </w:t>
      </w:r>
      <w:r w:rsidRPr="00861EE4">
        <w:rPr>
          <w:rStyle w:val="Emphasis"/>
          <w:highlight w:val="yellow"/>
        </w:rPr>
        <w:t>teetering</w:t>
      </w:r>
      <w:r w:rsidRPr="00F75A5E">
        <w:rPr>
          <w:sz w:val="16"/>
        </w:rPr>
        <w:t xml:space="preserve">. </w:t>
      </w:r>
      <w:r w:rsidRPr="00F24597">
        <w:rPr>
          <w:rStyle w:val="StyleUnderline"/>
        </w:rPr>
        <w:t xml:space="preserve">The </w:t>
      </w:r>
      <w:r w:rsidRPr="00861EE4">
        <w:rPr>
          <w:rStyle w:val="StyleUnderline"/>
          <w:highlight w:val="yellow"/>
        </w:rPr>
        <w:t>Trump</w:t>
      </w:r>
      <w:r w:rsidRPr="00F24597">
        <w:rPr>
          <w:rStyle w:val="StyleUnderline"/>
        </w:rPr>
        <w:t xml:space="preserve"> administration </w:t>
      </w:r>
      <w:r w:rsidRPr="00861EE4">
        <w:rPr>
          <w:rStyle w:val="StyleUnderline"/>
          <w:highlight w:val="yellow"/>
        </w:rPr>
        <w:t xml:space="preserve">is using sanctions to </w:t>
      </w:r>
      <w:r w:rsidRPr="00861EE4">
        <w:rPr>
          <w:rStyle w:val="Emphasis"/>
          <w:highlight w:val="yellow"/>
        </w:rPr>
        <w:t>strangle the</w:t>
      </w:r>
      <w:r w:rsidRPr="00F24597">
        <w:rPr>
          <w:rStyle w:val="Emphasis"/>
        </w:rPr>
        <w:t xml:space="preserve"> Iranian </w:t>
      </w:r>
      <w:r w:rsidRPr="00861EE4">
        <w:rPr>
          <w:rStyle w:val="Emphasis"/>
          <w:highlight w:val="yellow"/>
        </w:rPr>
        <w:t>economy</w:t>
      </w:r>
      <w:r w:rsidRPr="00F75A5E">
        <w:rPr>
          <w:sz w:val="16"/>
        </w:rPr>
        <w:t xml:space="preserve"> and in May deployed an aircraft carrier, a missile defense battery, and four bombers to the Middle East. </w:t>
      </w:r>
      <w:r w:rsidRPr="00F24597">
        <w:rPr>
          <w:rStyle w:val="StyleUnderline"/>
        </w:rPr>
        <w:t>Washington has evacuated</w:t>
      </w:r>
      <w:r w:rsidRPr="00F75A5E">
        <w:rPr>
          <w:sz w:val="16"/>
        </w:rPr>
        <w:t xml:space="preserve"> nonessential personnel from </w:t>
      </w:r>
      <w:r w:rsidRPr="00F24597">
        <w:rPr>
          <w:rStyle w:val="StyleUnderline"/>
        </w:rPr>
        <w:t xml:space="preserve">its embassy in Baghdad, citing intelligence suggesting that Iran is increasingly willing to </w:t>
      </w:r>
      <w:r w:rsidRPr="00F24597">
        <w:rPr>
          <w:rStyle w:val="Emphasis"/>
        </w:rPr>
        <w:t>hit U.S. targets</w:t>
      </w:r>
      <w:r w:rsidRPr="00F24597">
        <w:rPr>
          <w:rStyle w:val="StyleUnderline"/>
        </w:rPr>
        <w:t xml:space="preserve"> through its </w:t>
      </w:r>
      <w:r w:rsidRPr="00F24597">
        <w:rPr>
          <w:rStyle w:val="Emphasis"/>
        </w:rPr>
        <w:t>military proxies</w:t>
      </w:r>
      <w:r w:rsidRPr="00F75A5E">
        <w:rPr>
          <w:sz w:val="16"/>
        </w:rPr>
        <w:t xml:space="preserve"> abroad.</w:t>
      </w:r>
    </w:p>
    <w:p w14:paraId="613B3A07" w14:textId="77777777" w:rsidR="003C7BA6" w:rsidRPr="00F75A5E" w:rsidRDefault="003C7BA6" w:rsidP="003C7BA6">
      <w:pPr>
        <w:rPr>
          <w:sz w:val="16"/>
        </w:rPr>
      </w:pPr>
      <w:r w:rsidRPr="00F24597">
        <w:rPr>
          <w:rStyle w:val="StyleUnderline"/>
        </w:rPr>
        <w:t xml:space="preserve">The </w:t>
      </w:r>
      <w:r w:rsidRPr="00F24597">
        <w:rPr>
          <w:rStyle w:val="Emphasis"/>
        </w:rPr>
        <w:t>U</w:t>
      </w:r>
      <w:r w:rsidRPr="00F24597">
        <w:rPr>
          <w:rStyle w:val="StyleUnderline"/>
        </w:rPr>
        <w:t xml:space="preserve">nited </w:t>
      </w:r>
      <w:r w:rsidRPr="00F24597">
        <w:rPr>
          <w:rStyle w:val="Emphasis"/>
        </w:rPr>
        <w:t>S</w:t>
      </w:r>
      <w:r w:rsidRPr="00F24597">
        <w:rPr>
          <w:rStyle w:val="StyleUnderline"/>
        </w:rPr>
        <w:t>tates also stated that Iran</w:t>
      </w:r>
      <w:r w:rsidRPr="00F75A5E">
        <w:rPr>
          <w:sz w:val="16"/>
        </w:rPr>
        <w:t xml:space="preserve"> almost certainly </w:t>
      </w:r>
      <w:r w:rsidRPr="00F24597">
        <w:rPr>
          <w:rStyle w:val="StyleUnderline"/>
        </w:rPr>
        <w:t xml:space="preserve">perpetrated the recent </w:t>
      </w:r>
      <w:r w:rsidRPr="00F24597">
        <w:rPr>
          <w:rStyle w:val="Emphasis"/>
        </w:rPr>
        <w:t>damage to oil tankers</w:t>
      </w:r>
      <w:r w:rsidRPr="00F75A5E">
        <w:rPr>
          <w:sz w:val="16"/>
        </w:rPr>
        <w:t xml:space="preserve"> </w:t>
      </w:r>
      <w:r w:rsidRPr="00F24597">
        <w:rPr>
          <w:rStyle w:val="StyleUnderline"/>
        </w:rPr>
        <w:t>flagged by Saudi Arabia, Norway, and the</w:t>
      </w:r>
      <w:r w:rsidRPr="00F75A5E">
        <w:rPr>
          <w:sz w:val="16"/>
        </w:rPr>
        <w:t xml:space="preserve"> United Arab Emirates (</w:t>
      </w:r>
      <w:r w:rsidRPr="00F24597">
        <w:rPr>
          <w:rStyle w:val="StyleUnderline"/>
        </w:rPr>
        <w:t>UAE</w:t>
      </w:r>
      <w:r w:rsidRPr="00F75A5E">
        <w:rPr>
          <w:sz w:val="16"/>
        </w:rPr>
        <w:t xml:space="preserve">) </w:t>
      </w:r>
      <w:r w:rsidRPr="00F24597">
        <w:rPr>
          <w:rStyle w:val="StyleUnderline"/>
        </w:rPr>
        <w:t xml:space="preserve">and claimed that Iran had temporarily loaded </w:t>
      </w:r>
      <w:r w:rsidRPr="00F24597">
        <w:rPr>
          <w:rStyle w:val="Emphasis"/>
        </w:rPr>
        <w:t>missiles</w:t>
      </w:r>
      <w:r w:rsidRPr="00F24597">
        <w:rPr>
          <w:rStyle w:val="StyleUnderline"/>
        </w:rPr>
        <w:t xml:space="preserve"> onto small boats in the Persian Gulf</w:t>
      </w:r>
      <w:r w:rsidRPr="00F75A5E">
        <w:rPr>
          <w:sz w:val="16"/>
        </w:rPr>
        <w:t>. In early May, U.S. National Security Adviser John Bolton publicly threatened a response to any Iranian attacks, “whether by proxy, the Islamic Revolutionary Guards [sic] Corps or regular Iranian forces.”</w:t>
      </w:r>
    </w:p>
    <w:p w14:paraId="382DFD2E" w14:textId="77777777" w:rsidR="003C7BA6" w:rsidRPr="00F75A5E" w:rsidRDefault="003C7BA6" w:rsidP="003C7BA6">
      <w:pPr>
        <w:rPr>
          <w:sz w:val="16"/>
        </w:rPr>
      </w:pPr>
      <w:r w:rsidRPr="00861EE4">
        <w:rPr>
          <w:rStyle w:val="StyleUnderline"/>
          <w:highlight w:val="yellow"/>
        </w:rPr>
        <w:t>The good news</w:t>
      </w:r>
      <w:r w:rsidRPr="00F24597">
        <w:rPr>
          <w:rStyle w:val="StyleUnderline"/>
        </w:rPr>
        <w:t xml:space="preserve"> is that </w:t>
      </w:r>
      <w:r w:rsidRPr="00861EE4">
        <w:rPr>
          <w:rStyle w:val="Emphasis"/>
          <w:highlight w:val="yellow"/>
        </w:rPr>
        <w:t>the situation is not as bad as it appears</w:t>
      </w:r>
      <w:r w:rsidRPr="00F75A5E">
        <w:rPr>
          <w:sz w:val="16"/>
        </w:rPr>
        <w:t xml:space="preserve">. </w:t>
      </w:r>
      <w:r w:rsidRPr="00861EE4">
        <w:rPr>
          <w:rStyle w:val="StyleUnderline"/>
          <w:highlight w:val="yellow"/>
        </w:rPr>
        <w:t>No</w:t>
      </w:r>
      <w:r w:rsidRPr="00F24597">
        <w:rPr>
          <w:rStyle w:val="StyleUnderline"/>
        </w:rPr>
        <w:t xml:space="preserve">ne of the </w:t>
      </w:r>
      <w:r w:rsidRPr="00861EE4">
        <w:rPr>
          <w:rStyle w:val="StyleUnderline"/>
          <w:highlight w:val="yellow"/>
        </w:rPr>
        <w:t>players</w:t>
      </w:r>
      <w:r w:rsidRPr="00F75A5E">
        <w:rPr>
          <w:sz w:val="16"/>
        </w:rPr>
        <w:t>—with the possible exception of Bolton—</w:t>
      </w:r>
      <w:r w:rsidRPr="00F24597">
        <w:rPr>
          <w:rStyle w:val="StyleUnderline"/>
        </w:rPr>
        <w:t xml:space="preserve">seem to really </w:t>
      </w:r>
      <w:r w:rsidRPr="00861EE4">
        <w:rPr>
          <w:rStyle w:val="StyleUnderline"/>
          <w:highlight w:val="yellow"/>
        </w:rPr>
        <w:t xml:space="preserve">want a </w:t>
      </w:r>
      <w:r w:rsidRPr="00861EE4">
        <w:rPr>
          <w:rStyle w:val="Emphasis"/>
          <w:highlight w:val="yellow"/>
        </w:rPr>
        <w:t>war</w:t>
      </w:r>
      <w:r w:rsidRPr="00F75A5E">
        <w:rPr>
          <w:sz w:val="16"/>
        </w:rPr>
        <w:t xml:space="preserve">. </w:t>
      </w:r>
      <w:r w:rsidRPr="00861EE4">
        <w:rPr>
          <w:rStyle w:val="StyleUnderline"/>
          <w:highlight w:val="yellow"/>
        </w:rPr>
        <w:t>Iran’s</w:t>
      </w:r>
      <w:r w:rsidRPr="00F24597">
        <w:rPr>
          <w:rStyle w:val="StyleUnderline"/>
        </w:rPr>
        <w:t xml:space="preserve"> military </w:t>
      </w:r>
      <w:r w:rsidRPr="00861EE4">
        <w:rPr>
          <w:rStyle w:val="StyleUnderline"/>
          <w:highlight w:val="yellow"/>
        </w:rPr>
        <w:t>strategy is</w:t>
      </w:r>
      <w:r w:rsidRPr="00F24597">
        <w:rPr>
          <w:rStyle w:val="StyleUnderline"/>
        </w:rPr>
        <w:t xml:space="preserve"> to </w:t>
      </w:r>
      <w:r w:rsidRPr="00861EE4">
        <w:rPr>
          <w:rStyle w:val="Emphasis"/>
          <w:highlight w:val="yellow"/>
        </w:rPr>
        <w:t>keep tensions at a low boil</w:t>
      </w:r>
      <w:r w:rsidRPr="00861EE4">
        <w:rPr>
          <w:sz w:val="16"/>
          <w:highlight w:val="yellow"/>
        </w:rPr>
        <w:t xml:space="preserve"> </w:t>
      </w:r>
      <w:r w:rsidRPr="00861EE4">
        <w:rPr>
          <w:rStyle w:val="StyleUnderline"/>
          <w:highlight w:val="yellow"/>
        </w:rPr>
        <w:t xml:space="preserve">and </w:t>
      </w:r>
      <w:r w:rsidRPr="00861EE4">
        <w:rPr>
          <w:rStyle w:val="Emphasis"/>
          <w:highlight w:val="yellow"/>
        </w:rPr>
        <w:t>avoid</w:t>
      </w:r>
      <w:r w:rsidRPr="00F24597">
        <w:rPr>
          <w:rStyle w:val="Emphasis"/>
        </w:rPr>
        <w:t xml:space="preserve"> a </w:t>
      </w:r>
      <w:r w:rsidRPr="00861EE4">
        <w:rPr>
          <w:rStyle w:val="Emphasis"/>
          <w:highlight w:val="yellow"/>
        </w:rPr>
        <w:t>direct confrontation</w:t>
      </w:r>
      <w:r w:rsidRPr="00F75A5E">
        <w:rPr>
          <w:sz w:val="16"/>
        </w:rPr>
        <w:t xml:space="preserve"> </w:t>
      </w:r>
      <w:r w:rsidRPr="00F24597">
        <w:rPr>
          <w:rStyle w:val="StyleUnderline"/>
        </w:rPr>
        <w:t xml:space="preserve">with the </w:t>
      </w:r>
      <w:r w:rsidRPr="00F24597">
        <w:rPr>
          <w:rStyle w:val="Emphasis"/>
        </w:rPr>
        <w:t>U</w:t>
      </w:r>
      <w:r w:rsidRPr="00F24597">
        <w:rPr>
          <w:rStyle w:val="StyleUnderline"/>
        </w:rPr>
        <w:t xml:space="preserve">nited </w:t>
      </w:r>
      <w:r w:rsidRPr="00F24597">
        <w:rPr>
          <w:rStyle w:val="Emphasis"/>
        </w:rPr>
        <w:t>S</w:t>
      </w:r>
      <w:r w:rsidRPr="00F24597">
        <w:rPr>
          <w:rStyle w:val="StyleUnderline"/>
        </w:rPr>
        <w:t>tates</w:t>
      </w:r>
      <w:r w:rsidRPr="00F75A5E">
        <w:rPr>
          <w:sz w:val="16"/>
        </w:rPr>
        <w:t xml:space="preserve">. Washington struck a tough public posture with its recent troop deployment, but the move was neither consequential nor terribly unusual. </w:t>
      </w:r>
      <w:r w:rsidRPr="00861EE4">
        <w:rPr>
          <w:rStyle w:val="StyleUnderline"/>
          <w:highlight w:val="yellow"/>
        </w:rPr>
        <w:t xml:space="preserve">If the </w:t>
      </w:r>
      <w:r w:rsidRPr="00861EE4">
        <w:rPr>
          <w:rStyle w:val="Emphasis"/>
          <w:highlight w:val="yellow"/>
        </w:rPr>
        <w:t>U</w:t>
      </w:r>
      <w:r w:rsidRPr="00023761">
        <w:rPr>
          <w:rStyle w:val="StyleUnderline"/>
        </w:rPr>
        <w:t xml:space="preserve">nited </w:t>
      </w:r>
      <w:r w:rsidRPr="00861EE4">
        <w:rPr>
          <w:rStyle w:val="Emphasis"/>
          <w:highlight w:val="yellow"/>
        </w:rPr>
        <w:t>S</w:t>
      </w:r>
      <w:r w:rsidRPr="00023761">
        <w:rPr>
          <w:rStyle w:val="StyleUnderline"/>
        </w:rPr>
        <w:t xml:space="preserve">tates </w:t>
      </w:r>
      <w:r w:rsidRPr="00861EE4">
        <w:rPr>
          <w:rStyle w:val="StyleUnderline"/>
          <w:highlight w:val="yellow"/>
        </w:rPr>
        <w:t>were truly preparing for</w:t>
      </w:r>
      <w:r w:rsidRPr="00023761">
        <w:rPr>
          <w:rStyle w:val="StyleUnderline"/>
        </w:rPr>
        <w:t xml:space="preserve"> a </w:t>
      </w:r>
      <w:r w:rsidRPr="00861EE4">
        <w:rPr>
          <w:rStyle w:val="StyleUnderline"/>
          <w:highlight w:val="yellow"/>
        </w:rPr>
        <w:t>war, the flow of military assets</w:t>
      </w:r>
      <w:r w:rsidRPr="00023761">
        <w:rPr>
          <w:rStyle w:val="StyleUnderline"/>
        </w:rPr>
        <w:t xml:space="preserve"> into the region </w:t>
      </w:r>
      <w:r w:rsidRPr="00861EE4">
        <w:rPr>
          <w:rStyle w:val="StyleUnderline"/>
          <w:highlight w:val="yellow"/>
        </w:rPr>
        <w:t>would be</w:t>
      </w:r>
      <w:r w:rsidRPr="00023761">
        <w:rPr>
          <w:rStyle w:val="StyleUnderline"/>
        </w:rPr>
        <w:t xml:space="preserve"> much </w:t>
      </w:r>
      <w:r w:rsidRPr="00861EE4">
        <w:rPr>
          <w:rStyle w:val="StyleUnderline"/>
          <w:highlight w:val="yellow"/>
        </w:rPr>
        <w:t>more dramatic</w:t>
      </w:r>
      <w:r w:rsidRPr="00F75A5E">
        <w:rPr>
          <w:sz w:val="16"/>
        </w:rPr>
        <w:t>.</w:t>
      </w:r>
    </w:p>
    <w:p w14:paraId="575690FF" w14:textId="77777777" w:rsidR="003C7BA6" w:rsidRPr="00F75A5E" w:rsidRDefault="003C7BA6" w:rsidP="003C7BA6">
      <w:pPr>
        <w:rPr>
          <w:sz w:val="16"/>
        </w:rPr>
      </w:pPr>
      <w:r w:rsidRPr="00F75A5E">
        <w:rPr>
          <w:sz w:val="16"/>
        </w:rPr>
        <w:t xml:space="preserve">The bad news is that a war could still happen. </w:t>
      </w:r>
      <w:r w:rsidRPr="00D179C4">
        <w:rPr>
          <w:rStyle w:val="StyleUnderline"/>
        </w:rPr>
        <w:t>Even if neither side</w:t>
      </w:r>
      <w:r w:rsidRPr="00023761">
        <w:rPr>
          <w:rStyle w:val="StyleUnderline"/>
        </w:rPr>
        <w:t xml:space="preserve"> wants to fight</w:t>
      </w:r>
      <w:r w:rsidRPr="00F75A5E">
        <w:rPr>
          <w:sz w:val="16"/>
        </w:rPr>
        <w:t xml:space="preserve">, </w:t>
      </w:r>
      <w:r w:rsidRPr="00861EE4">
        <w:rPr>
          <w:rStyle w:val="Emphasis"/>
          <w:highlight w:val="yellow"/>
        </w:rPr>
        <w:t>miscalculation</w:t>
      </w:r>
      <w:r w:rsidRPr="00D179C4">
        <w:rPr>
          <w:sz w:val="16"/>
        </w:rPr>
        <w:t>,</w:t>
      </w:r>
      <w:r w:rsidRPr="00F75A5E">
        <w:rPr>
          <w:sz w:val="16"/>
        </w:rPr>
        <w:t xml:space="preserve"> </w:t>
      </w:r>
      <w:r w:rsidRPr="00023761">
        <w:rPr>
          <w:rStyle w:val="Emphasis"/>
        </w:rPr>
        <w:t>missed signals</w:t>
      </w:r>
      <w:r w:rsidRPr="00F75A5E">
        <w:rPr>
          <w:sz w:val="16"/>
        </w:rPr>
        <w:t xml:space="preserve">, </w:t>
      </w:r>
      <w:r w:rsidRPr="00023761">
        <w:rPr>
          <w:rStyle w:val="StyleUnderline"/>
        </w:rPr>
        <w:t xml:space="preserve">and the logic of escalation </w:t>
      </w:r>
      <w:r w:rsidRPr="00861EE4">
        <w:rPr>
          <w:rStyle w:val="StyleUnderline"/>
          <w:highlight w:val="yellow"/>
        </w:rPr>
        <w:t>could conspire</w:t>
      </w:r>
      <w:r w:rsidRPr="00023761">
        <w:rPr>
          <w:rStyle w:val="StyleUnderline"/>
        </w:rPr>
        <w:t xml:space="preserve"> to turn</w:t>
      </w:r>
      <w:r w:rsidRPr="00F75A5E">
        <w:rPr>
          <w:sz w:val="16"/>
        </w:rPr>
        <w:t xml:space="preserve"> even </w:t>
      </w:r>
      <w:r w:rsidRPr="00023761">
        <w:rPr>
          <w:rStyle w:val="StyleUnderline"/>
        </w:rPr>
        <w:t>a minor clash into a regional conflagration</w:t>
      </w:r>
      <w:r w:rsidRPr="00F75A5E">
        <w:rPr>
          <w:sz w:val="16"/>
        </w:rPr>
        <w:t>—with devastating effects for Iran, the United States, and the Middle East.</w:t>
      </w:r>
    </w:p>
    <w:p w14:paraId="2F0564D3" w14:textId="77777777" w:rsidR="003C7BA6" w:rsidRPr="00F75A5E" w:rsidRDefault="003C7BA6" w:rsidP="003C7BA6">
      <w:pPr>
        <w:rPr>
          <w:sz w:val="16"/>
        </w:rPr>
      </w:pPr>
      <w:r w:rsidRPr="00023761">
        <w:rPr>
          <w:rStyle w:val="StyleUnderline"/>
        </w:rPr>
        <w:t xml:space="preserve">A </w:t>
      </w:r>
      <w:r w:rsidRPr="00861EE4">
        <w:rPr>
          <w:rStyle w:val="StyleUnderline"/>
          <w:highlight w:val="yellow"/>
        </w:rPr>
        <w:t>conflict would</w:t>
      </w:r>
      <w:r w:rsidRPr="00023761">
        <w:rPr>
          <w:rStyle w:val="StyleUnderline"/>
        </w:rPr>
        <w:t xml:space="preserve"> most likely </w:t>
      </w:r>
      <w:r w:rsidRPr="00861EE4">
        <w:rPr>
          <w:rStyle w:val="StyleUnderline"/>
          <w:highlight w:val="yellow"/>
        </w:rPr>
        <w:t>start</w:t>
      </w:r>
      <w:r w:rsidRPr="00023761">
        <w:rPr>
          <w:rStyle w:val="StyleUnderline"/>
        </w:rPr>
        <w:t xml:space="preserve"> with a </w:t>
      </w:r>
      <w:r w:rsidRPr="00861EE4">
        <w:rPr>
          <w:rStyle w:val="StyleUnderline"/>
          <w:highlight w:val="yellow"/>
        </w:rPr>
        <w:t>small</w:t>
      </w:r>
      <w:r w:rsidRPr="00023761">
        <w:rPr>
          <w:rStyle w:val="StyleUnderline"/>
        </w:rPr>
        <w:t>, deniable attack by Iran on a U.S.-related target. Iran’s leaders,</w:t>
      </w:r>
      <w:r w:rsidRPr="00F75A5E">
        <w:rPr>
          <w:sz w:val="16"/>
        </w:rPr>
        <w:t xml:space="preserve"> in this scenario, </w:t>
      </w:r>
      <w:r w:rsidRPr="00023761">
        <w:rPr>
          <w:rStyle w:val="StyleUnderline"/>
        </w:rPr>
        <w:t>decide that it is time to</w:t>
      </w:r>
      <w:r w:rsidRPr="00F75A5E">
        <w:rPr>
          <w:sz w:val="16"/>
        </w:rPr>
        <w:t xml:space="preserve"> </w:t>
      </w:r>
      <w:r w:rsidRPr="00023761">
        <w:rPr>
          <w:rStyle w:val="Emphasis"/>
        </w:rPr>
        <w:t>stand up to U.S. President Donald Trump</w:t>
      </w:r>
      <w:r w:rsidRPr="00F75A5E">
        <w:rPr>
          <w:sz w:val="16"/>
        </w:rPr>
        <w:t>. Shiite militias in Iraq with ties to Iran hit a U.S. military convoy in Iraq, killing a number of soldiers, or Iranian operatives attack another oil tanker in the Persian Gulf, this time causing an oil spill. Tehran knows from past experience that such attacks do not result in direct retaliation from Washington, provided they are somewhat deniable. Iranian proxies in Iraq, for example, killed roughly 600 American soldiers from 2003 to 2011, with few consequences for Iran.</w:t>
      </w:r>
    </w:p>
    <w:p w14:paraId="7CF9B27D" w14:textId="77777777" w:rsidR="003C7BA6" w:rsidRPr="00F75A5E" w:rsidRDefault="003C7BA6" w:rsidP="003C7BA6">
      <w:pPr>
        <w:rPr>
          <w:sz w:val="16"/>
        </w:rPr>
      </w:pPr>
      <w:r w:rsidRPr="00F75A5E">
        <w:rPr>
          <w:sz w:val="16"/>
        </w:rPr>
        <w:t xml:space="preserve">But this time is different. </w:t>
      </w:r>
      <w:r w:rsidRPr="009B3FEE">
        <w:rPr>
          <w:rStyle w:val="StyleUnderline"/>
        </w:rPr>
        <w:t>Following the Iranian attack, the Trump administration decides to strike at several military sites in Iran</w:t>
      </w:r>
      <w:r w:rsidRPr="00F75A5E">
        <w:rPr>
          <w:sz w:val="16"/>
        </w:rPr>
        <w:t>, just as it hit Syrian targets in 2017 and 2018 after the regime of President Bashar al-Assad used chemical weapons. Using air and naval assets already stationed in the Middle East, the United States strikes an Iranian port or hits a training camp for Iraqi Shiite fighters in Iran. Through public and private channels, the U.S. government communicates that it conducted a one-time strike to “reestablish deterrence” and that if Iran backs off, it will face no further consequences. Ideally, the Iranian leadership pulls back, and things end there.</w:t>
      </w:r>
    </w:p>
    <w:p w14:paraId="12415C53" w14:textId="77777777" w:rsidR="003C7BA6" w:rsidRPr="00F75A5E" w:rsidRDefault="003C7BA6" w:rsidP="003C7BA6">
      <w:pPr>
        <w:rPr>
          <w:sz w:val="16"/>
        </w:rPr>
      </w:pPr>
      <w:r w:rsidRPr="00F75A5E">
        <w:rPr>
          <w:sz w:val="16"/>
        </w:rPr>
        <w:t xml:space="preserve">But </w:t>
      </w:r>
      <w:r w:rsidRPr="009B3FEE">
        <w:rPr>
          <w:rStyle w:val="StyleUnderline"/>
        </w:rPr>
        <w:t>what if Iran does not respond the way Assad did?</w:t>
      </w:r>
      <w:r w:rsidRPr="00F75A5E">
        <w:rPr>
          <w:sz w:val="16"/>
        </w:rPr>
        <w:t xml:space="preserve"> After all, Assad was fighting for his very survival in a years-long civil war and knew better than to pull the United States any further into that fight. Iran’s leader has many more options than the beleaguered Syrian president did. </w:t>
      </w:r>
      <w:r w:rsidRPr="009B3FEE">
        <w:rPr>
          <w:rStyle w:val="StyleUnderline"/>
        </w:rPr>
        <w:t xml:space="preserve">The Islamic Republic can use proxy forces in Afghanistan, Iraq, Lebanon, Syria, and Yemen to attack the </w:t>
      </w:r>
      <w:r w:rsidRPr="009B3FEE">
        <w:rPr>
          <w:rStyle w:val="Emphasis"/>
        </w:rPr>
        <w:t>U</w:t>
      </w:r>
      <w:r w:rsidRPr="009B3FEE">
        <w:rPr>
          <w:rStyle w:val="StyleUnderline"/>
        </w:rPr>
        <w:t xml:space="preserve">nited </w:t>
      </w:r>
      <w:r w:rsidRPr="009B3FEE">
        <w:rPr>
          <w:rStyle w:val="Emphasis"/>
        </w:rPr>
        <w:t>S</w:t>
      </w:r>
      <w:r w:rsidRPr="009B3FEE">
        <w:rPr>
          <w:rStyle w:val="StyleUnderline"/>
        </w:rPr>
        <w:t>tates and its partners. It has an arsenal of ballistic missiles that can target U.S. bases</w:t>
      </w:r>
      <w:r w:rsidRPr="00F75A5E">
        <w:rPr>
          <w:sz w:val="16"/>
        </w:rPr>
        <w:t xml:space="preserve"> in Bahrain, Kuwait, Qatar, Saudi Arabia, and the UAE. Its mines and land-based antiship missiles can wreak havoc in the Strait of Hormuz and drive up global oil prices. Iran has the capacity to shut down a significant portion of Saudi oil production with aggressive sabotage or cyberattacks, and with its paramilitary unit known as the Quds Force, Iran can attack U.S. targets around the globe.</w:t>
      </w:r>
    </w:p>
    <w:p w14:paraId="707F99D1" w14:textId="77777777" w:rsidR="003C7BA6" w:rsidRPr="00F75A5E" w:rsidRDefault="003C7BA6" w:rsidP="003C7BA6">
      <w:pPr>
        <w:rPr>
          <w:sz w:val="16"/>
        </w:rPr>
      </w:pPr>
      <w:r w:rsidRPr="00DC4B11">
        <w:rPr>
          <w:rStyle w:val="StyleUnderline"/>
        </w:rPr>
        <w:t xml:space="preserve">Between the </w:t>
      </w:r>
      <w:r w:rsidRPr="00DC4B11">
        <w:rPr>
          <w:rStyle w:val="Emphasis"/>
        </w:rPr>
        <w:t>U</w:t>
      </w:r>
      <w:r w:rsidRPr="00DC4B11">
        <w:rPr>
          <w:rStyle w:val="StyleUnderline"/>
        </w:rPr>
        <w:t xml:space="preserve">nited </w:t>
      </w:r>
      <w:r w:rsidRPr="00DC4B11">
        <w:rPr>
          <w:rStyle w:val="Emphasis"/>
        </w:rPr>
        <w:t>S</w:t>
      </w:r>
      <w:r w:rsidRPr="00DC4B11">
        <w:rPr>
          <w:rStyle w:val="StyleUnderline"/>
        </w:rPr>
        <w:t xml:space="preserve">tates and Iran </w:t>
      </w:r>
      <w:r w:rsidRPr="00861EE4">
        <w:rPr>
          <w:rStyle w:val="StyleUnderline"/>
          <w:highlight w:val="yellow"/>
        </w:rPr>
        <w:t>there is</w:t>
      </w:r>
      <w:r w:rsidRPr="00DC4B11">
        <w:rPr>
          <w:rStyle w:val="StyleUnderline"/>
        </w:rPr>
        <w:t xml:space="preserve"> a</w:t>
      </w:r>
      <w:r w:rsidRPr="00F75A5E">
        <w:rPr>
          <w:sz w:val="16"/>
        </w:rPr>
        <w:t xml:space="preserve"> </w:t>
      </w:r>
      <w:r w:rsidRPr="00DC4B11">
        <w:rPr>
          <w:rStyle w:val="Emphasis"/>
        </w:rPr>
        <w:t xml:space="preserve">distinct </w:t>
      </w:r>
      <w:r w:rsidRPr="00861EE4">
        <w:rPr>
          <w:rStyle w:val="Emphasis"/>
          <w:highlight w:val="yellow"/>
        </w:rPr>
        <w:t>potential for misunderstanding</w:t>
      </w:r>
      <w:r w:rsidRPr="00F75A5E">
        <w:rPr>
          <w:sz w:val="16"/>
        </w:rPr>
        <w:t xml:space="preserve">, </w:t>
      </w:r>
      <w:r w:rsidRPr="00DC4B11">
        <w:rPr>
          <w:rStyle w:val="StyleUnderline"/>
        </w:rPr>
        <w:t xml:space="preserve">not least </w:t>
      </w:r>
      <w:r w:rsidRPr="00861EE4">
        <w:rPr>
          <w:rStyle w:val="StyleUnderline"/>
          <w:highlight w:val="yellow"/>
        </w:rPr>
        <w:t>when</w:t>
      </w:r>
      <w:r w:rsidRPr="00DC4B11">
        <w:rPr>
          <w:rStyle w:val="StyleUnderline"/>
        </w:rPr>
        <w:t xml:space="preserve"> both </w:t>
      </w:r>
      <w:r w:rsidRPr="00861EE4">
        <w:rPr>
          <w:rStyle w:val="StyleUnderline"/>
          <w:highlight w:val="yellow"/>
        </w:rPr>
        <w:t xml:space="preserve">actors are making decisions under </w:t>
      </w:r>
      <w:r w:rsidRPr="00861EE4">
        <w:rPr>
          <w:rStyle w:val="Emphasis"/>
          <w:highlight w:val="yellow"/>
        </w:rPr>
        <w:t>time pressure</w:t>
      </w:r>
      <w:r w:rsidRPr="00861EE4">
        <w:rPr>
          <w:rStyle w:val="StyleUnderline"/>
          <w:highlight w:val="yellow"/>
        </w:rPr>
        <w:t>,</w:t>
      </w:r>
      <w:r w:rsidRPr="00861EE4">
        <w:rPr>
          <w:sz w:val="16"/>
          <w:highlight w:val="yellow"/>
        </w:rPr>
        <w:t xml:space="preserve"> </w:t>
      </w:r>
      <w:r w:rsidRPr="00861EE4">
        <w:rPr>
          <w:rStyle w:val="StyleUnderline"/>
          <w:highlight w:val="yellow"/>
        </w:rPr>
        <w:t>on</w:t>
      </w:r>
      <w:r w:rsidRPr="00DC4B11">
        <w:rPr>
          <w:rStyle w:val="StyleUnderline"/>
        </w:rPr>
        <w:t xml:space="preserve"> the basis of </w:t>
      </w:r>
      <w:r w:rsidRPr="00861EE4">
        <w:rPr>
          <w:rStyle w:val="Emphasis"/>
          <w:highlight w:val="yellow"/>
        </w:rPr>
        <w:t>uncertain information</w:t>
      </w:r>
      <w:r w:rsidRPr="00861EE4">
        <w:rPr>
          <w:sz w:val="16"/>
          <w:highlight w:val="yellow"/>
        </w:rPr>
        <w:t xml:space="preserve">, </w:t>
      </w:r>
      <w:r w:rsidRPr="00861EE4">
        <w:rPr>
          <w:rStyle w:val="StyleUnderline"/>
          <w:highlight w:val="yellow"/>
        </w:rPr>
        <w:t>and in</w:t>
      </w:r>
      <w:r w:rsidRPr="00DC4B11">
        <w:rPr>
          <w:rStyle w:val="StyleUnderline"/>
        </w:rPr>
        <w:t xml:space="preserve"> a climate of </w:t>
      </w:r>
      <w:r w:rsidRPr="00861EE4">
        <w:rPr>
          <w:rStyle w:val="Emphasis"/>
          <w:highlight w:val="yellow"/>
        </w:rPr>
        <w:t>deep mutual distrust</w:t>
      </w:r>
      <w:r w:rsidRPr="00F75A5E">
        <w:rPr>
          <w:sz w:val="16"/>
        </w:rPr>
        <w:t xml:space="preserve">. </w:t>
      </w:r>
      <w:r w:rsidRPr="00DC4B11">
        <w:rPr>
          <w:rStyle w:val="StyleUnderline"/>
        </w:rPr>
        <w:t xml:space="preserve">Iran may mistake a one-off strike by the </w:t>
      </w:r>
      <w:r w:rsidRPr="00DC4B11">
        <w:rPr>
          <w:rStyle w:val="Emphasis"/>
        </w:rPr>
        <w:t>U</w:t>
      </w:r>
      <w:r w:rsidRPr="00DC4B11">
        <w:rPr>
          <w:rStyle w:val="StyleUnderline"/>
        </w:rPr>
        <w:t xml:space="preserve">nited </w:t>
      </w:r>
      <w:r w:rsidRPr="00DC4B11">
        <w:rPr>
          <w:rStyle w:val="Emphasis"/>
        </w:rPr>
        <w:t>S</w:t>
      </w:r>
      <w:r w:rsidRPr="00DC4B11">
        <w:rPr>
          <w:rStyle w:val="StyleUnderline"/>
        </w:rPr>
        <w:t>tates as the beginning of a significant military campaign</w:t>
      </w:r>
      <w:r w:rsidRPr="00F75A5E">
        <w:rPr>
          <w:sz w:val="16"/>
        </w:rPr>
        <w:t xml:space="preserve"> that requires an immediate and harsh response. </w:t>
      </w:r>
      <w:r w:rsidRPr="00DC4B11">
        <w:rPr>
          <w:rStyle w:val="StyleUnderline"/>
        </w:rPr>
        <w:t xml:space="preserve">The danger that the </w:t>
      </w:r>
      <w:r w:rsidRPr="00DC4B11">
        <w:rPr>
          <w:rStyle w:val="Emphasis"/>
        </w:rPr>
        <w:t>U</w:t>
      </w:r>
      <w:r w:rsidRPr="00DC4B11">
        <w:rPr>
          <w:rStyle w:val="StyleUnderline"/>
        </w:rPr>
        <w:t xml:space="preserve">nited </w:t>
      </w:r>
      <w:r w:rsidRPr="00DC4B11">
        <w:rPr>
          <w:rStyle w:val="Emphasis"/>
        </w:rPr>
        <w:t>S</w:t>
      </w:r>
      <w:r w:rsidRPr="00DC4B11">
        <w:rPr>
          <w:rStyle w:val="StyleUnderline"/>
        </w:rPr>
        <w:t>tates will send confusing signals to the Iranians is especially high given Trump’s tendency to go off on</w:t>
      </w:r>
      <w:r w:rsidRPr="00F75A5E">
        <w:rPr>
          <w:sz w:val="16"/>
        </w:rPr>
        <w:t xml:space="preserve"> </w:t>
      </w:r>
      <w:r w:rsidRPr="00DC4B11">
        <w:rPr>
          <w:rStyle w:val="Emphasis"/>
        </w:rPr>
        <w:t>Twitter</w:t>
      </w:r>
      <w:r w:rsidRPr="00F75A5E">
        <w:rPr>
          <w:sz w:val="16"/>
        </w:rPr>
        <w:t xml:space="preserve"> </w:t>
      </w:r>
      <w:r w:rsidRPr="00DC4B11">
        <w:rPr>
          <w:rStyle w:val="StyleUnderline"/>
        </w:rPr>
        <w:t xml:space="preserve">and the fact that his national security adviser has articulated a more </w:t>
      </w:r>
      <w:r w:rsidRPr="00DC4B11">
        <w:rPr>
          <w:rStyle w:val="Emphasis"/>
        </w:rPr>
        <w:t>hawkish agenda</w:t>
      </w:r>
      <w:r w:rsidRPr="00F75A5E">
        <w:rPr>
          <w:sz w:val="16"/>
        </w:rPr>
        <w:t xml:space="preserve"> </w:t>
      </w:r>
      <w:r w:rsidRPr="00DC4B11">
        <w:rPr>
          <w:rStyle w:val="StyleUnderline"/>
        </w:rPr>
        <w:t>than his own</w:t>
      </w:r>
      <w:r w:rsidRPr="00F75A5E">
        <w:rPr>
          <w:sz w:val="16"/>
        </w:rPr>
        <w:t>.</w:t>
      </w:r>
    </w:p>
    <w:p w14:paraId="6A3CD392" w14:textId="77777777" w:rsidR="003C7BA6" w:rsidRDefault="003C7BA6" w:rsidP="003C7BA6">
      <w:r w:rsidRPr="00DC4B11">
        <w:rPr>
          <w:rStyle w:val="StyleUnderline"/>
        </w:rPr>
        <w:t>The two sides will also face an intense security dilemma, with each side’s defensive measures appearing aggressive to the other side</w:t>
      </w:r>
      <w:r w:rsidRPr="00F75A5E">
        <w:rPr>
          <w:sz w:val="16"/>
        </w:rPr>
        <w:t xml:space="preserve">. Suppose that during the crisis the United States decides to send aircraft carriers, battleships, bombers, and fighters to the region to defend itself and its allies. Iran’s military leaders might infer that Washington is gearing up for a bigger attack. Similarly, imagine that Iran decides to protect its missiles and mines from a preemptive U.S. strike by moving them out of storage and dispersing them. </w:t>
      </w:r>
      <w:r w:rsidRPr="00861EE4">
        <w:rPr>
          <w:rStyle w:val="StyleUnderline"/>
          <w:highlight w:val="yellow"/>
        </w:rPr>
        <w:t xml:space="preserve">The </w:t>
      </w:r>
      <w:r w:rsidRPr="00861EE4">
        <w:rPr>
          <w:rStyle w:val="Emphasis"/>
          <w:highlight w:val="yellow"/>
        </w:rPr>
        <w:t>U</w:t>
      </w:r>
      <w:r w:rsidRPr="00DC4B11">
        <w:rPr>
          <w:rStyle w:val="StyleUnderline"/>
        </w:rPr>
        <w:t xml:space="preserve">nited </w:t>
      </w:r>
      <w:r w:rsidRPr="00861EE4">
        <w:rPr>
          <w:rStyle w:val="Emphasis"/>
          <w:highlight w:val="yellow"/>
        </w:rPr>
        <w:t>S</w:t>
      </w:r>
      <w:r w:rsidRPr="00DC4B11">
        <w:rPr>
          <w:rStyle w:val="StyleUnderline"/>
        </w:rPr>
        <w:t xml:space="preserve">tates </w:t>
      </w:r>
      <w:r w:rsidRPr="00861EE4">
        <w:rPr>
          <w:rStyle w:val="StyleUnderline"/>
          <w:highlight w:val="yellow"/>
        </w:rPr>
        <w:t>might interpret</w:t>
      </w:r>
      <w:r w:rsidRPr="00F75A5E">
        <w:rPr>
          <w:sz w:val="16"/>
        </w:rPr>
        <w:t xml:space="preserve"> such </w:t>
      </w:r>
      <w:r w:rsidRPr="00861EE4">
        <w:rPr>
          <w:rStyle w:val="Emphasis"/>
          <w:highlight w:val="yellow"/>
        </w:rPr>
        <w:t>defensive measures</w:t>
      </w:r>
      <w:r w:rsidRPr="00861EE4">
        <w:rPr>
          <w:sz w:val="16"/>
          <w:highlight w:val="yellow"/>
        </w:rPr>
        <w:t xml:space="preserve"> </w:t>
      </w:r>
      <w:r w:rsidRPr="00861EE4">
        <w:rPr>
          <w:rStyle w:val="StyleUnderline"/>
          <w:highlight w:val="yellow"/>
        </w:rPr>
        <w:t>as preparation</w:t>
      </w:r>
      <w:r w:rsidRPr="00DC4B11">
        <w:rPr>
          <w:rStyle w:val="StyleUnderline"/>
        </w:rPr>
        <w:t xml:space="preserve"> for a</w:t>
      </w:r>
      <w:r w:rsidRPr="00F75A5E">
        <w:rPr>
          <w:sz w:val="16"/>
        </w:rPr>
        <w:t xml:space="preserve"> </w:t>
      </w:r>
      <w:r w:rsidRPr="00DC4B11">
        <w:rPr>
          <w:rStyle w:val="Emphasis"/>
        </w:rPr>
        <w:t>dramatic escalation</w:t>
      </w:r>
      <w:r w:rsidRPr="00F75A5E">
        <w:rPr>
          <w:sz w:val="16"/>
        </w:rPr>
        <w:t>—</w:t>
      </w:r>
      <w:r w:rsidRPr="00861EE4">
        <w:rPr>
          <w:rStyle w:val="StyleUnderline"/>
          <w:highlight w:val="yellow"/>
        </w:rPr>
        <w:t>and</w:t>
      </w:r>
      <w:r w:rsidRPr="00DC4B11">
        <w:rPr>
          <w:rStyle w:val="StyleUnderline"/>
        </w:rPr>
        <w:t xml:space="preserve"> respond by </w:t>
      </w:r>
      <w:r w:rsidRPr="00861EE4">
        <w:rPr>
          <w:rStyle w:val="StyleUnderline"/>
          <w:highlight w:val="yellow"/>
        </w:rPr>
        <w:t>carry</w:t>
      </w:r>
      <w:r w:rsidRPr="00DC4B11">
        <w:rPr>
          <w:rStyle w:val="StyleUnderline"/>
        </w:rPr>
        <w:t xml:space="preserve">ing </w:t>
      </w:r>
      <w:r w:rsidRPr="00861EE4">
        <w:rPr>
          <w:rStyle w:val="StyleUnderline"/>
          <w:highlight w:val="yellow"/>
        </w:rPr>
        <w:t>out</w:t>
      </w:r>
      <w:r w:rsidRPr="00DC4B11">
        <w:rPr>
          <w:rStyle w:val="StyleUnderline"/>
        </w:rPr>
        <w:t xml:space="preserve"> the</w:t>
      </w:r>
      <w:r w:rsidRPr="00F75A5E">
        <w:rPr>
          <w:sz w:val="16"/>
        </w:rPr>
        <w:t xml:space="preserve"> very </w:t>
      </w:r>
      <w:r w:rsidRPr="00861EE4">
        <w:rPr>
          <w:rStyle w:val="Emphasis"/>
          <w:highlight w:val="yellow"/>
        </w:rPr>
        <w:t>preemptive strike</w:t>
      </w:r>
      <w:r w:rsidRPr="00F75A5E">
        <w:rPr>
          <w:sz w:val="16"/>
        </w:rPr>
        <w:t xml:space="preserve"> that Iran sought to avoid.</w:t>
      </w:r>
    </w:p>
    <w:p w14:paraId="3A8D7091" w14:textId="77777777" w:rsidR="003C7BA6" w:rsidRDefault="003C7BA6" w:rsidP="003C7BA6"/>
    <w:p w14:paraId="5F242D10" w14:textId="77777777" w:rsidR="003C7BA6" w:rsidRDefault="003C7BA6" w:rsidP="003C7BA6">
      <w:pPr>
        <w:pStyle w:val="Heading3"/>
      </w:pPr>
      <w:r>
        <w:t>Iran Defense---2NC</w:t>
      </w:r>
    </w:p>
    <w:p w14:paraId="09E1961C" w14:textId="77777777" w:rsidR="003C7BA6" w:rsidRDefault="003C7BA6" w:rsidP="003C7BA6">
      <w:pPr>
        <w:pStyle w:val="Heading4"/>
      </w:pPr>
      <w:r>
        <w:t>Iran is weak---poor economy, inferior weapons, and can’t win a multifront attack</w:t>
      </w:r>
    </w:p>
    <w:p w14:paraId="2E4854BD" w14:textId="77777777" w:rsidR="003C7BA6" w:rsidRDefault="003C7BA6" w:rsidP="003C7BA6">
      <w:r>
        <w:t xml:space="preserve">Ben </w:t>
      </w:r>
      <w:r w:rsidRPr="00112BB3">
        <w:rPr>
          <w:rStyle w:val="Style13ptBold"/>
        </w:rPr>
        <w:t>Hubbard 18</w:t>
      </w:r>
      <w:r>
        <w:t>, Middle East correspondent for The New York Times, 5/13/18, “With Demise of Nuclear Deal, Iran’s Foes See an Opportunity. Others See Risk of War.,” https://www.nytimes.com/2018/05/13/world/middleeast/iran-nuclear-mideast-conflict.html</w:t>
      </w:r>
    </w:p>
    <w:p w14:paraId="27E7A2B7" w14:textId="77777777" w:rsidR="003C7BA6" w:rsidRPr="00E82B58" w:rsidRDefault="003C7BA6" w:rsidP="003C7BA6">
      <w:pPr>
        <w:rPr>
          <w:sz w:val="16"/>
        </w:rPr>
      </w:pPr>
      <w:r w:rsidRPr="00861EE4">
        <w:rPr>
          <w:rStyle w:val="StyleUnderline"/>
          <w:highlight w:val="yellow"/>
        </w:rPr>
        <w:t xml:space="preserve">Iran would </w:t>
      </w:r>
      <w:r w:rsidRPr="00861EE4">
        <w:rPr>
          <w:rStyle w:val="Emphasis"/>
          <w:highlight w:val="yellow"/>
        </w:rPr>
        <w:t>struggle to defend itself</w:t>
      </w:r>
      <w:r w:rsidRPr="00E82B58">
        <w:rPr>
          <w:sz w:val="16"/>
        </w:rPr>
        <w:t xml:space="preserve"> </w:t>
      </w:r>
      <w:r w:rsidRPr="00861EE4">
        <w:rPr>
          <w:rStyle w:val="StyleUnderline"/>
          <w:highlight w:val="yellow"/>
        </w:rPr>
        <w:t>against</w:t>
      </w:r>
      <w:r w:rsidRPr="005C57FE">
        <w:rPr>
          <w:rStyle w:val="StyleUnderline"/>
        </w:rPr>
        <w:t xml:space="preserve"> a direct, multifront </w:t>
      </w:r>
      <w:r w:rsidRPr="00861EE4">
        <w:rPr>
          <w:rStyle w:val="StyleUnderline"/>
          <w:highlight w:val="yellow"/>
        </w:rPr>
        <w:t xml:space="preserve">attack by Israel, the </w:t>
      </w:r>
      <w:r w:rsidRPr="00861EE4">
        <w:rPr>
          <w:rStyle w:val="Emphasis"/>
          <w:highlight w:val="yellow"/>
        </w:rPr>
        <w:t>U</w:t>
      </w:r>
      <w:r w:rsidRPr="005C57FE">
        <w:rPr>
          <w:rStyle w:val="StyleUnderline"/>
        </w:rPr>
        <w:t xml:space="preserve">nited </w:t>
      </w:r>
      <w:r w:rsidRPr="00861EE4">
        <w:rPr>
          <w:rStyle w:val="Emphasis"/>
          <w:highlight w:val="yellow"/>
        </w:rPr>
        <w:t>S</w:t>
      </w:r>
      <w:r w:rsidRPr="005C57FE">
        <w:rPr>
          <w:rStyle w:val="StyleUnderline"/>
        </w:rPr>
        <w:t xml:space="preserve">tates </w:t>
      </w:r>
      <w:r w:rsidRPr="00861EE4">
        <w:rPr>
          <w:rStyle w:val="StyleUnderline"/>
          <w:highlight w:val="yellow"/>
        </w:rPr>
        <w:t>and</w:t>
      </w:r>
      <w:r w:rsidRPr="005C57FE">
        <w:rPr>
          <w:rStyle w:val="StyleUnderline"/>
        </w:rPr>
        <w:t xml:space="preserve"> the </w:t>
      </w:r>
      <w:r w:rsidRPr="00861EE4">
        <w:rPr>
          <w:rStyle w:val="StyleUnderline"/>
          <w:highlight w:val="yellow"/>
        </w:rPr>
        <w:t>gulf countries</w:t>
      </w:r>
      <w:r w:rsidRPr="00E82B58">
        <w:rPr>
          <w:sz w:val="16"/>
        </w:rPr>
        <w:t>.</w:t>
      </w:r>
    </w:p>
    <w:p w14:paraId="7C5A07F7" w14:textId="77777777" w:rsidR="003C7BA6" w:rsidRPr="00E82B58" w:rsidRDefault="003C7BA6" w:rsidP="003C7BA6">
      <w:pPr>
        <w:rPr>
          <w:sz w:val="16"/>
        </w:rPr>
      </w:pPr>
      <w:r w:rsidRPr="00E82B58">
        <w:rPr>
          <w:sz w:val="16"/>
        </w:rPr>
        <w:t xml:space="preserve">As a Persian, Shiite-led state, it is a sectarian and ethnic minority in a predominantly Sunni Arab region. Spurned internationally since a revolutionary Islamic government seized power in 1979, </w:t>
      </w:r>
      <w:r w:rsidRPr="00861EE4">
        <w:rPr>
          <w:rStyle w:val="StyleUnderline"/>
          <w:highlight w:val="yellow"/>
        </w:rPr>
        <w:t>it has no</w:t>
      </w:r>
      <w:r w:rsidRPr="005C57FE">
        <w:rPr>
          <w:rStyle w:val="StyleUnderline"/>
        </w:rPr>
        <w:t xml:space="preserve"> access to </w:t>
      </w:r>
      <w:r w:rsidRPr="00861EE4">
        <w:rPr>
          <w:rStyle w:val="StyleUnderline"/>
          <w:highlight w:val="yellow"/>
        </w:rPr>
        <w:t xml:space="preserve">Western weapons. And Iran’s </w:t>
      </w:r>
      <w:r w:rsidRPr="00861EE4">
        <w:rPr>
          <w:rStyle w:val="Emphasis"/>
          <w:highlight w:val="yellow"/>
        </w:rPr>
        <w:t>poor economy</w:t>
      </w:r>
      <w:r w:rsidRPr="00861EE4">
        <w:rPr>
          <w:sz w:val="16"/>
          <w:highlight w:val="yellow"/>
        </w:rPr>
        <w:t xml:space="preserve"> </w:t>
      </w:r>
      <w:r w:rsidRPr="00861EE4">
        <w:rPr>
          <w:rStyle w:val="StyleUnderline"/>
          <w:highlight w:val="yellow"/>
        </w:rPr>
        <w:t>means</w:t>
      </w:r>
      <w:r w:rsidRPr="005C57FE">
        <w:rPr>
          <w:rStyle w:val="StyleUnderline"/>
        </w:rPr>
        <w:t xml:space="preserve"> that its </w:t>
      </w:r>
      <w:r w:rsidRPr="00861EE4">
        <w:rPr>
          <w:rStyle w:val="StyleUnderline"/>
          <w:highlight w:val="yellow"/>
        </w:rPr>
        <w:t>regional foes have outspent it</w:t>
      </w:r>
      <w:r w:rsidRPr="005C57FE">
        <w:rPr>
          <w:rStyle w:val="StyleUnderline"/>
        </w:rPr>
        <w:t xml:space="preserve"> on conventional weapons</w:t>
      </w:r>
      <w:r w:rsidRPr="00E82B58">
        <w:rPr>
          <w:sz w:val="16"/>
        </w:rPr>
        <w:t>.</w:t>
      </w:r>
    </w:p>
    <w:p w14:paraId="24F0857E" w14:textId="77777777" w:rsidR="003C7BA6" w:rsidRPr="00E82B58" w:rsidRDefault="003C7BA6" w:rsidP="003C7BA6">
      <w:pPr>
        <w:rPr>
          <w:sz w:val="16"/>
        </w:rPr>
      </w:pPr>
      <w:r w:rsidRPr="00E82B58">
        <w:rPr>
          <w:sz w:val="16"/>
        </w:rPr>
        <w:t>Instead, Iran has invested where it could: in relationships with substate actors that mostly share Iran’s Shiite faith and sense of underdog status.</w:t>
      </w:r>
    </w:p>
    <w:p w14:paraId="3A3E08DE" w14:textId="77777777" w:rsidR="003C7BA6" w:rsidRPr="00E82B58" w:rsidRDefault="003C7BA6" w:rsidP="003C7BA6">
      <w:pPr>
        <w:rPr>
          <w:sz w:val="16"/>
        </w:rPr>
      </w:pPr>
      <w:r w:rsidRPr="00E82B58">
        <w:rPr>
          <w:sz w:val="16"/>
        </w:rPr>
        <w:t>The prototype for that strategy was Hezbollah, which officers from Iran’s Islamic Revolutionary Guards Corps helped create in Lebanon in the early 1980s. Supporting Hezbollah gave Iran a means to fight the Israelis near Israel’s northern border, and later gave Iran a hand in Lebanese politics. Hezbollah, which Israel and the United States have long regarded as a terrorist organization, has since grown into a regional force in its own right.</w:t>
      </w:r>
    </w:p>
    <w:p w14:paraId="78E6FB2C" w14:textId="77777777" w:rsidR="003C7BA6" w:rsidRDefault="003C7BA6" w:rsidP="003C7BA6">
      <w:pPr>
        <w:rPr>
          <w:sz w:val="16"/>
        </w:rPr>
      </w:pPr>
      <w:r w:rsidRPr="00E82B58">
        <w:rPr>
          <w:sz w:val="16"/>
        </w:rPr>
        <w:t>“</w:t>
      </w:r>
      <w:r w:rsidRPr="00861EE4">
        <w:rPr>
          <w:rStyle w:val="Emphasis"/>
          <w:highlight w:val="yellow"/>
        </w:rPr>
        <w:t>Iran is</w:t>
      </w:r>
      <w:r w:rsidRPr="00E82B58">
        <w:rPr>
          <w:rStyle w:val="Emphasis"/>
        </w:rPr>
        <w:t xml:space="preserve"> actually </w:t>
      </w:r>
      <w:r w:rsidRPr="00861EE4">
        <w:rPr>
          <w:rStyle w:val="Emphasis"/>
          <w:highlight w:val="yellow"/>
        </w:rPr>
        <w:t>not as strong as we think</w:t>
      </w:r>
      <w:r w:rsidRPr="00E82B58">
        <w:rPr>
          <w:sz w:val="16"/>
        </w:rPr>
        <w:t>,” said Bassel F. Salloukh, a political-science professor at the Lebanese American University in Beirut. “</w:t>
      </w:r>
      <w:r w:rsidRPr="00E82B58">
        <w:rPr>
          <w:rStyle w:val="StyleUnderline"/>
        </w:rPr>
        <w:t xml:space="preserve">Its economy is quite weak, </w:t>
      </w:r>
      <w:r w:rsidRPr="00861EE4">
        <w:rPr>
          <w:rStyle w:val="StyleUnderline"/>
          <w:highlight w:val="yellow"/>
        </w:rPr>
        <w:t>it is surrounded, so it has to project power</w:t>
      </w:r>
      <w:r w:rsidRPr="00E82B58">
        <w:rPr>
          <w:rStyle w:val="StyleUnderline"/>
        </w:rPr>
        <w:t xml:space="preserve"> in order </w:t>
      </w:r>
      <w:r w:rsidRPr="00861EE4">
        <w:rPr>
          <w:rStyle w:val="StyleUnderline"/>
          <w:highlight w:val="yellow"/>
        </w:rPr>
        <w:t>to protect itself</w:t>
      </w:r>
      <w:r w:rsidRPr="00E82B58">
        <w:rPr>
          <w:rStyle w:val="StyleUnderline"/>
        </w:rPr>
        <w:t>,</w:t>
      </w:r>
      <w:r w:rsidRPr="00E82B58">
        <w:rPr>
          <w:sz w:val="16"/>
        </w:rPr>
        <w:t xml:space="preserve"> and that strategy has worked very well, so they are duplicating it elsewhere.”</w:t>
      </w:r>
    </w:p>
    <w:p w14:paraId="503EAE9C" w14:textId="77777777" w:rsidR="003C7BA6" w:rsidRDefault="003C7BA6" w:rsidP="003C7BA6"/>
    <w:p w14:paraId="0FBD789B" w14:textId="77777777" w:rsidR="003C7BA6" w:rsidRDefault="003C7BA6" w:rsidP="003C7BA6">
      <w:pPr>
        <w:pStyle w:val="Heading4"/>
      </w:pPr>
      <w:r>
        <w:t>War small and unlikely---the US would wreck them and neither side wants to fight</w:t>
      </w:r>
    </w:p>
    <w:p w14:paraId="72C8954B" w14:textId="77777777" w:rsidR="003C7BA6" w:rsidRPr="00B50F88" w:rsidRDefault="003C7BA6" w:rsidP="003C7BA6">
      <w:r>
        <w:t xml:space="preserve">Rick </w:t>
      </w:r>
      <w:r w:rsidRPr="009F0F38">
        <w:rPr>
          <w:rStyle w:val="Style13ptBold"/>
        </w:rPr>
        <w:t>Gladstone 18</w:t>
      </w:r>
      <w:r>
        <w:t>, editor and writer on the International Desk of the New York Times, 7/23/18, “Should We Be Anticipating War With Iran? No, but It Could Get Nasty,” https://www.nytimes.com/2018/07/23/world/middleeast/iran-us-conflict-explainer.html?login=smartlock&amp;auth=login-smartlock</w:t>
      </w:r>
    </w:p>
    <w:p w14:paraId="141446ED" w14:textId="77777777" w:rsidR="003C7BA6" w:rsidRPr="00603D4F" w:rsidRDefault="003C7BA6" w:rsidP="003C7BA6">
      <w:pPr>
        <w:rPr>
          <w:sz w:val="16"/>
        </w:rPr>
      </w:pPr>
      <w:r w:rsidRPr="00F856D6">
        <w:rPr>
          <w:rStyle w:val="StyleUnderline"/>
        </w:rPr>
        <w:t>There is little question</w:t>
      </w:r>
      <w:r w:rsidRPr="00603D4F">
        <w:rPr>
          <w:sz w:val="16"/>
        </w:rPr>
        <w:t xml:space="preserve"> that </w:t>
      </w:r>
      <w:r w:rsidRPr="00861EE4">
        <w:rPr>
          <w:rStyle w:val="StyleUnderline"/>
          <w:highlight w:val="yellow"/>
        </w:rPr>
        <w:t xml:space="preserve">the </w:t>
      </w:r>
      <w:r w:rsidRPr="00861EE4">
        <w:rPr>
          <w:rStyle w:val="Emphasis"/>
          <w:highlight w:val="yellow"/>
        </w:rPr>
        <w:t>U</w:t>
      </w:r>
      <w:r w:rsidRPr="00F856D6">
        <w:rPr>
          <w:rStyle w:val="StyleUnderline"/>
        </w:rPr>
        <w:t xml:space="preserve">nited </w:t>
      </w:r>
      <w:r w:rsidRPr="00861EE4">
        <w:rPr>
          <w:rStyle w:val="Emphasis"/>
          <w:highlight w:val="yellow"/>
        </w:rPr>
        <w:t>S</w:t>
      </w:r>
      <w:r w:rsidRPr="00F856D6">
        <w:rPr>
          <w:rStyle w:val="StyleUnderline"/>
        </w:rPr>
        <w:t>tates would prevail in a conventional war,</w:t>
      </w:r>
      <w:r w:rsidRPr="00603D4F">
        <w:rPr>
          <w:sz w:val="16"/>
        </w:rPr>
        <w:t xml:space="preserve"> an outcome not lost on the Iranians when the United States quickly toppled the Iraqi leader Saddam Hussein and routed the Taliban from power in Afghanistan.</w:t>
      </w:r>
    </w:p>
    <w:p w14:paraId="68F19C21" w14:textId="77777777" w:rsidR="003C7BA6" w:rsidRPr="00603D4F" w:rsidRDefault="003C7BA6" w:rsidP="003C7BA6">
      <w:pPr>
        <w:rPr>
          <w:sz w:val="16"/>
        </w:rPr>
      </w:pPr>
      <w:r w:rsidRPr="00603D4F">
        <w:rPr>
          <w:sz w:val="16"/>
        </w:rPr>
        <w:t xml:space="preserve">Just judging by statistics, </w:t>
      </w:r>
      <w:r w:rsidRPr="00603D4F">
        <w:rPr>
          <w:rStyle w:val="Emphasis"/>
        </w:rPr>
        <w:t xml:space="preserve">the </w:t>
      </w:r>
      <w:r w:rsidRPr="00861EE4">
        <w:rPr>
          <w:rStyle w:val="Emphasis"/>
          <w:highlight w:val="yellow"/>
        </w:rPr>
        <w:t>conventional</w:t>
      </w:r>
      <w:r w:rsidRPr="00F856D6">
        <w:rPr>
          <w:rStyle w:val="Emphasis"/>
        </w:rPr>
        <w:t xml:space="preserve"> </w:t>
      </w:r>
      <w:r w:rsidRPr="00603D4F">
        <w:rPr>
          <w:rStyle w:val="Emphasis"/>
        </w:rPr>
        <w:t>United States</w:t>
      </w:r>
      <w:r w:rsidRPr="00F856D6">
        <w:rPr>
          <w:rStyle w:val="Emphasis"/>
        </w:rPr>
        <w:t xml:space="preserve"> </w:t>
      </w:r>
      <w:r w:rsidRPr="00861EE4">
        <w:rPr>
          <w:rStyle w:val="Emphasis"/>
          <w:highlight w:val="yellow"/>
        </w:rPr>
        <w:t>military dwarfs Iran’s in every way</w:t>
      </w:r>
      <w:r w:rsidRPr="00603D4F">
        <w:rPr>
          <w:sz w:val="16"/>
        </w:rPr>
        <w:t xml:space="preserve">. </w:t>
      </w:r>
      <w:r w:rsidRPr="00861EE4">
        <w:rPr>
          <w:rStyle w:val="StyleUnderline"/>
          <w:highlight w:val="yellow"/>
        </w:rPr>
        <w:t>There are</w:t>
      </w:r>
      <w:r w:rsidRPr="00F856D6">
        <w:rPr>
          <w:rStyle w:val="StyleUnderline"/>
        </w:rPr>
        <w:t xml:space="preserve"> roughly </w:t>
      </w:r>
      <w:r w:rsidRPr="00861EE4">
        <w:rPr>
          <w:rStyle w:val="StyleUnderline"/>
          <w:highlight w:val="yellow"/>
        </w:rPr>
        <w:t xml:space="preserve">1.3 million active </w:t>
      </w:r>
      <w:r w:rsidRPr="00603D4F">
        <w:rPr>
          <w:rStyle w:val="StyleUnderline"/>
        </w:rPr>
        <w:t>American</w:t>
      </w:r>
      <w:r w:rsidRPr="00F856D6">
        <w:rPr>
          <w:rStyle w:val="StyleUnderline"/>
        </w:rPr>
        <w:t xml:space="preserve"> </w:t>
      </w:r>
      <w:r w:rsidRPr="00861EE4">
        <w:rPr>
          <w:rStyle w:val="StyleUnderline"/>
          <w:highlight w:val="yellow"/>
        </w:rPr>
        <w:t>military personnel</w:t>
      </w:r>
      <w:r w:rsidRPr="00F856D6">
        <w:rPr>
          <w:rStyle w:val="StyleUnderline"/>
        </w:rPr>
        <w:t xml:space="preserve">, nearly </w:t>
      </w:r>
      <w:r w:rsidRPr="00861EE4">
        <w:rPr>
          <w:rStyle w:val="Emphasis"/>
          <w:highlight w:val="yellow"/>
        </w:rPr>
        <w:t>triple that of Iran</w:t>
      </w:r>
      <w:r w:rsidRPr="00603D4F">
        <w:rPr>
          <w:sz w:val="16"/>
        </w:rPr>
        <w:t xml:space="preserve">. </w:t>
      </w:r>
      <w:r w:rsidRPr="00F856D6">
        <w:rPr>
          <w:rStyle w:val="StyleUnderline"/>
        </w:rPr>
        <w:t xml:space="preserve">Annual </w:t>
      </w:r>
      <w:r w:rsidRPr="00861EE4">
        <w:rPr>
          <w:rStyle w:val="StyleUnderline"/>
          <w:highlight w:val="yellow"/>
        </w:rPr>
        <w:t>military spending</w:t>
      </w:r>
      <w:r w:rsidRPr="00F856D6">
        <w:rPr>
          <w:rStyle w:val="StyleUnderline"/>
        </w:rPr>
        <w:t xml:space="preserve"> by the United States </w:t>
      </w:r>
      <w:r w:rsidRPr="00861EE4">
        <w:rPr>
          <w:rStyle w:val="StyleUnderline"/>
          <w:highlight w:val="yellow"/>
        </w:rPr>
        <w:t>exceeded $600 billion</w:t>
      </w:r>
      <w:r w:rsidRPr="00F856D6">
        <w:rPr>
          <w:rStyle w:val="StyleUnderline"/>
        </w:rPr>
        <w:t xml:space="preserve"> last year, </w:t>
      </w:r>
      <w:r w:rsidRPr="00861EE4">
        <w:rPr>
          <w:rStyle w:val="StyleUnderline"/>
          <w:highlight w:val="yellow"/>
        </w:rPr>
        <w:t>versus</w:t>
      </w:r>
      <w:r w:rsidRPr="00F856D6">
        <w:rPr>
          <w:rStyle w:val="StyleUnderline"/>
        </w:rPr>
        <w:t xml:space="preserve"> about </w:t>
      </w:r>
      <w:r w:rsidRPr="00861EE4">
        <w:rPr>
          <w:rStyle w:val="StyleUnderline"/>
          <w:highlight w:val="yellow"/>
        </w:rPr>
        <w:t>$16</w:t>
      </w:r>
      <w:r w:rsidRPr="00F856D6">
        <w:rPr>
          <w:rStyle w:val="StyleUnderline"/>
        </w:rPr>
        <w:t xml:space="preserve"> billion </w:t>
      </w:r>
      <w:r w:rsidRPr="00861EE4">
        <w:rPr>
          <w:rStyle w:val="StyleUnderline"/>
          <w:highlight w:val="yellow"/>
        </w:rPr>
        <w:t>in Iran</w:t>
      </w:r>
      <w:r w:rsidRPr="00603D4F">
        <w:rPr>
          <w:sz w:val="16"/>
        </w:rPr>
        <w:t xml:space="preserve">. </w:t>
      </w:r>
      <w:r w:rsidRPr="00F856D6">
        <w:rPr>
          <w:rStyle w:val="StyleUnderline"/>
        </w:rPr>
        <w:t xml:space="preserve">The </w:t>
      </w:r>
      <w:r w:rsidRPr="00861EE4">
        <w:rPr>
          <w:rStyle w:val="StyleUnderline"/>
          <w:highlight w:val="yellow"/>
        </w:rPr>
        <w:t>Americans have</w:t>
      </w:r>
      <w:r w:rsidRPr="00F856D6">
        <w:rPr>
          <w:rStyle w:val="StyleUnderline"/>
        </w:rPr>
        <w:t xml:space="preserve"> nearly </w:t>
      </w:r>
      <w:r w:rsidRPr="00861EE4">
        <w:rPr>
          <w:rStyle w:val="StyleUnderline"/>
          <w:highlight w:val="yellow"/>
        </w:rPr>
        <w:t>6,000 tanks, versus</w:t>
      </w:r>
      <w:r w:rsidRPr="00F856D6">
        <w:rPr>
          <w:rStyle w:val="StyleUnderline"/>
        </w:rPr>
        <w:t xml:space="preserve"> fewer than </w:t>
      </w:r>
      <w:r w:rsidRPr="00861EE4">
        <w:rPr>
          <w:rStyle w:val="StyleUnderline"/>
          <w:highlight w:val="yellow"/>
        </w:rPr>
        <w:t>1,700 in Iran</w:t>
      </w:r>
      <w:r w:rsidRPr="00603D4F">
        <w:rPr>
          <w:sz w:val="16"/>
        </w:rPr>
        <w:t xml:space="preserve">. </w:t>
      </w:r>
      <w:r w:rsidRPr="00F856D6">
        <w:rPr>
          <w:rStyle w:val="StyleUnderline"/>
        </w:rPr>
        <w:t xml:space="preserve">The </w:t>
      </w:r>
      <w:r w:rsidRPr="00861EE4">
        <w:rPr>
          <w:rStyle w:val="StyleUnderline"/>
          <w:highlight w:val="yellow"/>
        </w:rPr>
        <w:t>aerial and naval forces</w:t>
      </w:r>
      <w:r w:rsidRPr="00F856D6">
        <w:rPr>
          <w:rStyle w:val="StyleUnderline"/>
        </w:rPr>
        <w:t xml:space="preserve"> of the </w:t>
      </w:r>
      <w:r w:rsidRPr="00F856D6">
        <w:rPr>
          <w:rStyle w:val="Emphasis"/>
        </w:rPr>
        <w:t>U</w:t>
      </w:r>
      <w:r w:rsidRPr="00F856D6">
        <w:rPr>
          <w:rStyle w:val="StyleUnderline"/>
        </w:rPr>
        <w:t xml:space="preserve">nited </w:t>
      </w:r>
      <w:r w:rsidRPr="00F856D6">
        <w:rPr>
          <w:rStyle w:val="Emphasis"/>
        </w:rPr>
        <w:t>S</w:t>
      </w:r>
      <w:r w:rsidRPr="00F856D6">
        <w:rPr>
          <w:rStyle w:val="StyleUnderline"/>
        </w:rPr>
        <w:t>tates</w:t>
      </w:r>
      <w:r w:rsidRPr="00603D4F">
        <w:rPr>
          <w:sz w:val="16"/>
        </w:rPr>
        <w:t xml:space="preserve"> — more than 13,000 aircraft and nearly 300 battle vessels — </w:t>
      </w:r>
      <w:r w:rsidRPr="00F856D6">
        <w:rPr>
          <w:rStyle w:val="StyleUnderline"/>
        </w:rPr>
        <w:t xml:space="preserve">vastly </w:t>
      </w:r>
      <w:r w:rsidRPr="00861EE4">
        <w:rPr>
          <w:rStyle w:val="StyleUnderline"/>
          <w:highlight w:val="yellow"/>
        </w:rPr>
        <w:t>outnumber Iran’s</w:t>
      </w:r>
      <w:r w:rsidRPr="00F856D6">
        <w:rPr>
          <w:rStyle w:val="StyleUnderline"/>
        </w:rPr>
        <w:t>.</w:t>
      </w:r>
    </w:p>
    <w:p w14:paraId="17FF9A5F" w14:textId="77777777" w:rsidR="003C7BA6" w:rsidRPr="00603D4F" w:rsidRDefault="003C7BA6" w:rsidP="003C7BA6">
      <w:pPr>
        <w:rPr>
          <w:rStyle w:val="StyleUnderline"/>
        </w:rPr>
      </w:pPr>
      <w:r w:rsidRPr="00603D4F">
        <w:rPr>
          <w:rStyle w:val="StyleUnderline"/>
        </w:rPr>
        <w:t>That does not mean</w:t>
      </w:r>
      <w:r w:rsidRPr="00603D4F">
        <w:rPr>
          <w:sz w:val="16"/>
        </w:rPr>
        <w:t xml:space="preserve"> Mr. </w:t>
      </w:r>
      <w:r w:rsidRPr="00861EE4">
        <w:rPr>
          <w:rStyle w:val="StyleUnderline"/>
          <w:highlight w:val="yellow"/>
        </w:rPr>
        <w:t>Trump</w:t>
      </w:r>
      <w:r w:rsidRPr="00603D4F">
        <w:rPr>
          <w:rStyle w:val="StyleUnderline"/>
        </w:rPr>
        <w:t xml:space="preserve"> is ready to back his threats by </w:t>
      </w:r>
      <w:r w:rsidRPr="00861EE4">
        <w:rPr>
          <w:rStyle w:val="StyleUnderline"/>
          <w:highlight w:val="yellow"/>
        </w:rPr>
        <w:t>invading Iran</w:t>
      </w:r>
      <w:r w:rsidRPr="00603D4F">
        <w:rPr>
          <w:sz w:val="16"/>
        </w:rPr>
        <w:t xml:space="preserve"> — </w:t>
      </w:r>
      <w:r w:rsidRPr="00603D4F">
        <w:rPr>
          <w:rStyle w:val="StyleUnderline"/>
        </w:rPr>
        <w:t>such a possibility,</w:t>
      </w:r>
      <w:r w:rsidRPr="00603D4F">
        <w:rPr>
          <w:sz w:val="16"/>
        </w:rPr>
        <w:t xml:space="preserve"> on the contrary, </w:t>
      </w:r>
      <w:r w:rsidRPr="00861EE4">
        <w:rPr>
          <w:rStyle w:val="StyleUnderline"/>
          <w:highlight w:val="yellow"/>
        </w:rPr>
        <w:t xml:space="preserve">is seen as </w:t>
      </w:r>
      <w:r w:rsidRPr="00861EE4">
        <w:rPr>
          <w:rStyle w:val="Emphasis"/>
          <w:highlight w:val="yellow"/>
        </w:rPr>
        <w:t>nonexistent</w:t>
      </w:r>
      <w:r w:rsidRPr="00603D4F">
        <w:rPr>
          <w:sz w:val="16"/>
        </w:rPr>
        <w:t xml:space="preserve">. Mr. </w:t>
      </w:r>
      <w:r w:rsidRPr="00861EE4">
        <w:rPr>
          <w:rStyle w:val="StyleUnderline"/>
          <w:highlight w:val="yellow"/>
        </w:rPr>
        <w:t>Trump</w:t>
      </w:r>
      <w:r w:rsidRPr="00603D4F">
        <w:rPr>
          <w:sz w:val="16"/>
        </w:rPr>
        <w:t xml:space="preserve"> has said he </w:t>
      </w:r>
      <w:r w:rsidRPr="00861EE4">
        <w:rPr>
          <w:rStyle w:val="StyleUnderline"/>
          <w:highlight w:val="yellow"/>
        </w:rPr>
        <w:t>wants</w:t>
      </w:r>
      <w:r w:rsidRPr="00603D4F">
        <w:rPr>
          <w:rStyle w:val="StyleUnderline"/>
        </w:rPr>
        <w:t xml:space="preserve"> to get the </w:t>
      </w:r>
      <w:r w:rsidRPr="00603D4F">
        <w:rPr>
          <w:rStyle w:val="Emphasis"/>
        </w:rPr>
        <w:t>U</w:t>
      </w:r>
      <w:r w:rsidRPr="00603D4F">
        <w:rPr>
          <w:rStyle w:val="StyleUnderline"/>
        </w:rPr>
        <w:t xml:space="preserve">nited </w:t>
      </w:r>
      <w:r w:rsidRPr="00603D4F">
        <w:rPr>
          <w:rStyle w:val="Emphasis"/>
        </w:rPr>
        <w:t>S</w:t>
      </w:r>
      <w:r w:rsidRPr="00603D4F">
        <w:rPr>
          <w:rStyle w:val="StyleUnderline"/>
        </w:rPr>
        <w:t>tates</w:t>
      </w:r>
      <w:r w:rsidRPr="00603D4F">
        <w:rPr>
          <w:sz w:val="16"/>
        </w:rPr>
        <w:t xml:space="preserve"> </w:t>
      </w:r>
      <w:r w:rsidRPr="00861EE4">
        <w:rPr>
          <w:rStyle w:val="StyleUnderline"/>
          <w:highlight w:val="yellow"/>
        </w:rPr>
        <w:t>out of foreign</w:t>
      </w:r>
      <w:r w:rsidRPr="00603D4F">
        <w:rPr>
          <w:rStyle w:val="StyleUnderline"/>
        </w:rPr>
        <w:t xml:space="preserve"> military </w:t>
      </w:r>
      <w:r w:rsidRPr="00861EE4">
        <w:rPr>
          <w:rStyle w:val="StyleUnderline"/>
          <w:highlight w:val="yellow"/>
        </w:rPr>
        <w:t>entanglements</w:t>
      </w:r>
      <w:r w:rsidRPr="00603D4F">
        <w:rPr>
          <w:rStyle w:val="StyleUnderline"/>
        </w:rPr>
        <w:t>, and Americans have shown little appetite for another war.</w:t>
      </w:r>
    </w:p>
    <w:p w14:paraId="43D1F611" w14:textId="77777777" w:rsidR="003C7BA6" w:rsidRPr="00E74C05" w:rsidRDefault="003C7BA6" w:rsidP="003C7BA6">
      <w:pPr>
        <w:rPr>
          <w:sz w:val="16"/>
        </w:rPr>
      </w:pPr>
      <w:r w:rsidRPr="00603D4F">
        <w:rPr>
          <w:sz w:val="16"/>
        </w:rPr>
        <w:t>“</w:t>
      </w:r>
      <w:r w:rsidRPr="00603D4F">
        <w:rPr>
          <w:rStyle w:val="Emphasis"/>
        </w:rPr>
        <w:t xml:space="preserve">I don’t see an </w:t>
      </w:r>
      <w:r w:rsidRPr="00861EE4">
        <w:rPr>
          <w:rStyle w:val="Emphasis"/>
          <w:highlight w:val="yellow"/>
        </w:rPr>
        <w:t>actual war</w:t>
      </w:r>
      <w:r w:rsidRPr="00603D4F">
        <w:rPr>
          <w:sz w:val="16"/>
        </w:rPr>
        <w:t xml:space="preserve"> — </w:t>
      </w:r>
      <w:r w:rsidRPr="00861EE4">
        <w:rPr>
          <w:rStyle w:val="StyleUnderline"/>
          <w:highlight w:val="yellow"/>
        </w:rPr>
        <w:t>it’s not in anyone’s interest</w:t>
      </w:r>
      <w:r w:rsidRPr="00603D4F">
        <w:rPr>
          <w:sz w:val="16"/>
        </w:rPr>
        <w:t>,” said Barbara Slavin, director of the Future of Iran Initiative at the Atlantic Council, a Washington-based research group. “</w:t>
      </w:r>
      <w:r w:rsidRPr="00603D4F">
        <w:rPr>
          <w:rStyle w:val="StyleUnderline"/>
        </w:rPr>
        <w:t>Trump doesn’t even want to keep boots on the ground in Syria</w:t>
      </w:r>
      <w:r w:rsidRPr="00603D4F">
        <w:rPr>
          <w:sz w:val="16"/>
        </w:rPr>
        <w:t>.”</w:t>
      </w:r>
    </w:p>
    <w:p w14:paraId="68D9D5EC" w14:textId="77777777" w:rsidR="003C7BA6" w:rsidRDefault="003C7BA6" w:rsidP="003C7BA6">
      <w:pPr>
        <w:rPr>
          <w:rFonts w:asciiTheme="minorHAnsi" w:hAnsiTheme="minorHAnsi" w:cstheme="minorBidi"/>
        </w:rPr>
      </w:pPr>
    </w:p>
    <w:p w14:paraId="07F0A038" w14:textId="77777777" w:rsidR="003C7BA6" w:rsidRDefault="003C7BA6" w:rsidP="003C7BA6">
      <w:pPr>
        <w:pStyle w:val="Heading3"/>
      </w:pPr>
      <w:r>
        <w:t>Nuclear Terror D---1NC</w:t>
      </w:r>
    </w:p>
    <w:p w14:paraId="353F43E2" w14:textId="77777777" w:rsidR="003C7BA6" w:rsidRDefault="003C7BA6" w:rsidP="003C7BA6">
      <w:pPr>
        <w:pStyle w:val="Heading4"/>
      </w:pPr>
      <w:r>
        <w:t xml:space="preserve">Zero risk of nuclear terrorism </w:t>
      </w:r>
    </w:p>
    <w:p w14:paraId="571C1023" w14:textId="77777777" w:rsidR="003C7BA6" w:rsidRDefault="003C7BA6" w:rsidP="003C7BA6">
      <w:r>
        <w:t xml:space="preserve">Leonard </w:t>
      </w:r>
      <w:r w:rsidRPr="00F97E67">
        <w:rPr>
          <w:rStyle w:val="Style13ptBold"/>
        </w:rPr>
        <w:t>Weiss 15</w:t>
      </w:r>
      <w:r>
        <w:t>, visiting scholar at the Center for International Security and Cooperation at Stanford University and member of the National Advisory Board of the Center for Arms Control and Non-Proliferation, March/April 2015, “On fear and nuclear terrorism,” Bulletin of the Atomic Scientists, Vol. 71, No. 2, p. 75-87</w:t>
      </w:r>
    </w:p>
    <w:p w14:paraId="6AA40327" w14:textId="77777777" w:rsidR="003C7BA6" w:rsidRPr="005A53C9" w:rsidRDefault="003C7BA6" w:rsidP="003C7BA6">
      <w:pPr>
        <w:rPr>
          <w:sz w:val="16"/>
        </w:rPr>
      </w:pPr>
      <w:r w:rsidRPr="005A53C9">
        <w:rPr>
          <w:sz w:val="16"/>
        </w:rPr>
        <w:t xml:space="preserve">Manufacturing a nuclear weapon. To accomplish this, </w:t>
      </w:r>
      <w:r w:rsidRPr="00BB3248">
        <w:rPr>
          <w:rStyle w:val="StyleUnderline"/>
        </w:rPr>
        <w:t>a terrorist</w:t>
      </w:r>
      <w:r w:rsidRPr="005A53C9">
        <w:rPr>
          <w:rStyle w:val="StyleUnderline"/>
        </w:rPr>
        <w:t xml:space="preserve"> group </w:t>
      </w:r>
      <w:r w:rsidRPr="00BB3248">
        <w:rPr>
          <w:rStyle w:val="StyleUnderline"/>
        </w:rPr>
        <w:t>would have to obtain</w:t>
      </w:r>
      <w:r w:rsidRPr="005A53C9">
        <w:rPr>
          <w:sz w:val="16"/>
        </w:rPr>
        <w:t xml:space="preserve"> an appropriate amount of one of the two most popular materials for nuclear weapons, highly enriched uranium (</w:t>
      </w:r>
      <w:r w:rsidRPr="00BB3248">
        <w:rPr>
          <w:rStyle w:val="StyleUnderline"/>
        </w:rPr>
        <w:t>HEU) or plutonium</w:t>
      </w:r>
      <w:r w:rsidRPr="005A53C9">
        <w:rPr>
          <w:sz w:val="16"/>
        </w:rPr>
        <w:t xml:space="preserve"> separated from fuel used in a production reactor or a power reactor. </w:t>
      </w:r>
      <w:r w:rsidRPr="00861EE4">
        <w:rPr>
          <w:rStyle w:val="StyleUnderline"/>
          <w:highlight w:val="yellow"/>
        </w:rPr>
        <w:t>Weapon-grade plutonium</w:t>
      </w:r>
      <w:r w:rsidRPr="005A53C9">
        <w:rPr>
          <w:sz w:val="16"/>
        </w:rPr>
        <w:t xml:space="preserve"> is found in weapon manufacturing facilities in nuclear weapon states and </w:t>
      </w:r>
      <w:r w:rsidRPr="005A53C9">
        <w:rPr>
          <w:rStyle w:val="StyleUnderline"/>
        </w:rPr>
        <w:t xml:space="preserve">is </w:t>
      </w:r>
      <w:r w:rsidRPr="00861EE4">
        <w:rPr>
          <w:rStyle w:val="Emphasis"/>
          <w:highlight w:val="yellow"/>
        </w:rPr>
        <w:t>very highly protected</w:t>
      </w:r>
      <w:r w:rsidRPr="005A53C9">
        <w:rPr>
          <w:sz w:val="16"/>
        </w:rPr>
        <w:t xml:space="preserve"> until it is inserted in a weapon. </w:t>
      </w:r>
      <w:r w:rsidRPr="00861EE4">
        <w:rPr>
          <w:rStyle w:val="StyleUnderline"/>
          <w:highlight w:val="yellow"/>
        </w:rPr>
        <w:t>Reactor-grade plutonium</w:t>
      </w:r>
      <w:r w:rsidRPr="005A53C9">
        <w:rPr>
          <w:sz w:val="16"/>
        </w:rPr>
        <w:t xml:space="preserve">, although still capable of being weaponized, </w:t>
      </w:r>
      <w:r w:rsidRPr="005A53C9">
        <w:rPr>
          <w:rStyle w:val="StyleUnderline"/>
        </w:rPr>
        <w:t>is less protected</w:t>
      </w:r>
      <w:r w:rsidRPr="005A53C9">
        <w:rPr>
          <w:sz w:val="16"/>
        </w:rPr>
        <w:t>, and in that sense is a more attractive target for a terrorist, especially since it has been produced and stored in prodigious quantities in a number of nuclear weapon states and non-weapon states, particularly Japan.</w:t>
      </w:r>
    </w:p>
    <w:p w14:paraId="3119D359" w14:textId="77777777" w:rsidR="003C7BA6" w:rsidRDefault="003C7BA6" w:rsidP="003C7BA6">
      <w:r w:rsidRPr="005A53C9">
        <w:rPr>
          <w:rStyle w:val="StyleUnderline"/>
        </w:rPr>
        <w:t>But</w:t>
      </w:r>
      <w:r w:rsidRPr="005A53C9">
        <w:rPr>
          <w:sz w:val="16"/>
        </w:rPr>
        <w:t xml:space="preserve"> terrorist </w:t>
      </w:r>
      <w:r w:rsidRPr="005A53C9">
        <w:rPr>
          <w:rStyle w:val="StyleUnderline"/>
        </w:rPr>
        <w:t xml:space="preserve">use of plutonium for a nuclear explosive device </w:t>
      </w:r>
      <w:r w:rsidRPr="00861EE4">
        <w:rPr>
          <w:rStyle w:val="StyleUnderline"/>
          <w:highlight w:val="yellow"/>
        </w:rPr>
        <w:t>would require</w:t>
      </w:r>
      <w:r w:rsidRPr="005A53C9">
        <w:rPr>
          <w:sz w:val="16"/>
        </w:rPr>
        <w:t xml:space="preserve"> the construction of </w:t>
      </w:r>
      <w:r w:rsidRPr="00861EE4">
        <w:rPr>
          <w:rStyle w:val="Emphasis"/>
          <w:highlight w:val="yellow"/>
        </w:rPr>
        <w:t>an implosion weapon</w:t>
      </w:r>
      <w:r w:rsidRPr="00BB3248">
        <w:rPr>
          <w:rStyle w:val="StyleUnderline"/>
        </w:rPr>
        <w:t>, requiring</w:t>
      </w:r>
      <w:r w:rsidRPr="005A53C9">
        <w:rPr>
          <w:sz w:val="16"/>
        </w:rPr>
        <w:t xml:space="preserve"> the fashioning of </w:t>
      </w:r>
      <w:r w:rsidRPr="005A53C9">
        <w:rPr>
          <w:rStyle w:val="StyleUnderline"/>
        </w:rPr>
        <w:t xml:space="preserve">an appropriate explosive lens of </w:t>
      </w:r>
      <w:r w:rsidRPr="00BB3248">
        <w:rPr>
          <w:rStyle w:val="StyleUnderline"/>
        </w:rPr>
        <w:t>TNT</w:t>
      </w:r>
      <w:r w:rsidRPr="005A53C9">
        <w:rPr>
          <w:rStyle w:val="StyleUnderline"/>
        </w:rPr>
        <w:t xml:space="preserve">, a </w:t>
      </w:r>
      <w:r w:rsidRPr="00861EE4">
        <w:rPr>
          <w:rStyle w:val="StyleUnderline"/>
          <w:highlight w:val="yellow"/>
        </w:rPr>
        <w:t>notoriously difficult</w:t>
      </w:r>
      <w:r w:rsidRPr="005A53C9">
        <w:rPr>
          <w:rStyle w:val="StyleUnderline"/>
        </w:rPr>
        <w:t xml:space="preserve"> technical problem.</w:t>
      </w:r>
      <w:r w:rsidRPr="005A53C9">
        <w:rPr>
          <w:sz w:val="16"/>
        </w:rPr>
        <w:t xml:space="preserve"> And if a high nuclear yield (much greater than 1 kiloton) is desired, the use of reactor-grade plutonium would require a still more sophisticated design. Moreover, </w:t>
      </w:r>
      <w:r w:rsidRPr="00861EE4">
        <w:rPr>
          <w:rStyle w:val="StyleUnderline"/>
          <w:highlight w:val="yellow"/>
        </w:rPr>
        <w:t>if</w:t>
      </w:r>
      <w:r w:rsidRPr="005A53C9">
        <w:rPr>
          <w:rStyle w:val="StyleUnderline"/>
        </w:rPr>
        <w:t xml:space="preserve"> the </w:t>
      </w:r>
      <w:r w:rsidRPr="00861EE4">
        <w:rPr>
          <w:rStyle w:val="StyleUnderline"/>
          <w:highlight w:val="yellow"/>
        </w:rPr>
        <w:t>plutonium is</w:t>
      </w:r>
      <w:r w:rsidRPr="005A53C9">
        <w:rPr>
          <w:rStyle w:val="StyleUnderline"/>
        </w:rPr>
        <w:t xml:space="preserve"> only </w:t>
      </w:r>
      <w:r w:rsidRPr="00861EE4">
        <w:rPr>
          <w:rStyle w:val="StyleUnderline"/>
          <w:highlight w:val="yellow"/>
        </w:rPr>
        <w:t>available through</w:t>
      </w:r>
      <w:r w:rsidRPr="005A53C9">
        <w:rPr>
          <w:rStyle w:val="StyleUnderline"/>
        </w:rPr>
        <w:t xml:space="preserve"> chemical </w:t>
      </w:r>
      <w:r w:rsidRPr="00861EE4">
        <w:rPr>
          <w:rStyle w:val="StyleUnderline"/>
          <w:highlight w:val="yellow"/>
        </w:rPr>
        <w:t>separation</w:t>
      </w:r>
      <w:r w:rsidRPr="005A53C9">
        <w:rPr>
          <w:rStyle w:val="StyleUnderline"/>
        </w:rPr>
        <w:t xml:space="preserve"> from</w:t>
      </w:r>
      <w:r w:rsidRPr="005A53C9">
        <w:rPr>
          <w:sz w:val="16"/>
        </w:rPr>
        <w:t xml:space="preserve"> some (presumably stolen) </w:t>
      </w:r>
      <w:r w:rsidRPr="005A53C9">
        <w:rPr>
          <w:rStyle w:val="StyleUnderline"/>
        </w:rPr>
        <w:t xml:space="preserve">spent fuel rods, </w:t>
      </w:r>
      <w:r w:rsidRPr="00861EE4">
        <w:rPr>
          <w:rStyle w:val="StyleUnderline"/>
          <w:highlight w:val="yellow"/>
        </w:rPr>
        <w:t>additional</w:t>
      </w:r>
      <w:r w:rsidRPr="00BB3248">
        <w:rPr>
          <w:rStyle w:val="StyleUnderline"/>
        </w:rPr>
        <w:t xml:space="preserve"> tech</w:t>
      </w:r>
      <w:r w:rsidRPr="005A53C9">
        <w:rPr>
          <w:rStyle w:val="StyleUnderline"/>
        </w:rPr>
        <w:t xml:space="preserve">nical </w:t>
      </w:r>
      <w:r w:rsidRPr="00861EE4">
        <w:rPr>
          <w:rStyle w:val="StyleUnderline"/>
          <w:highlight w:val="yellow"/>
        </w:rPr>
        <w:t>complications present themselves</w:t>
      </w:r>
      <w:r w:rsidRPr="005A53C9">
        <w:rPr>
          <w:sz w:val="16"/>
        </w:rPr>
        <w:t xml:space="preserve">. There is at least one study showing that a small team of people with the appropriate technical skills and equipment could, in principle, build a plutonium-based nuclear explosive device (Mark et al., 1986). But </w:t>
      </w:r>
      <w:r w:rsidRPr="00861EE4">
        <w:rPr>
          <w:rStyle w:val="StyleUnderline"/>
          <w:highlight w:val="yellow"/>
        </w:rPr>
        <w:t>even if one discounts</w:t>
      </w:r>
      <w:r w:rsidRPr="005A53C9">
        <w:rPr>
          <w:rStyle w:val="StyleUnderline"/>
        </w:rPr>
        <w:t xml:space="preserve"> the </w:t>
      </w:r>
      <w:r w:rsidRPr="00861EE4">
        <w:rPr>
          <w:rStyle w:val="StyleUnderline"/>
          <w:highlight w:val="yellow"/>
        </w:rPr>
        <w:t>high probability</w:t>
      </w:r>
      <w:r w:rsidRPr="005A53C9">
        <w:rPr>
          <w:rStyle w:val="StyleUnderline"/>
        </w:rPr>
        <w:t xml:space="preserve"> that </w:t>
      </w:r>
      <w:r w:rsidRPr="00861EE4">
        <w:rPr>
          <w:rStyle w:val="StyleUnderline"/>
          <w:highlight w:val="yellow"/>
        </w:rPr>
        <w:t>the plan would be discovered</w:t>
      </w:r>
      <w:r w:rsidRPr="005A53C9">
        <w:rPr>
          <w:sz w:val="16"/>
        </w:rPr>
        <w:t xml:space="preserve"> at some stage (missing plutonium or spent fuel rods would put the authorities and intelligence operations under high alert), </w:t>
      </w:r>
      <w:r w:rsidRPr="00861EE4">
        <w:rPr>
          <w:rStyle w:val="StyleUnderline"/>
          <w:highlight w:val="yellow"/>
        </w:rPr>
        <w:t xml:space="preserve">translating this into a real-world situation suggests an </w:t>
      </w:r>
      <w:r w:rsidRPr="00861EE4">
        <w:rPr>
          <w:rStyle w:val="Emphasis"/>
          <w:highlight w:val="yellow"/>
        </w:rPr>
        <w:t>extremely low probability</w:t>
      </w:r>
      <w:r w:rsidRPr="005A53C9">
        <w:rPr>
          <w:rStyle w:val="StyleUnderline"/>
        </w:rPr>
        <w:t xml:space="preserve"> of technical success. </w:t>
      </w:r>
      <w:r w:rsidRPr="005A53C9">
        <w:rPr>
          <w:rStyle w:val="Emphasis"/>
        </w:rPr>
        <w:t>More likely</w:t>
      </w:r>
      <w:r w:rsidRPr="005A53C9">
        <w:rPr>
          <w:sz w:val="16"/>
        </w:rPr>
        <w:t xml:space="preserve">, according to one well-known weapon designer,4 </w:t>
      </w:r>
      <w:r w:rsidRPr="005A53C9">
        <w:rPr>
          <w:rStyle w:val="StyleUnderline"/>
        </w:rPr>
        <w:t>would be the death of the person</w:t>
      </w:r>
      <w:r w:rsidRPr="005A53C9">
        <w:rPr>
          <w:sz w:val="16"/>
        </w:rPr>
        <w:t xml:space="preserve"> or persons </w:t>
      </w:r>
      <w:r w:rsidRPr="005A53C9">
        <w:rPr>
          <w:rStyle w:val="StyleUnderline"/>
        </w:rPr>
        <w:t>in the attempt to build the device</w:t>
      </w:r>
      <w:r>
        <w:t>.</w:t>
      </w:r>
    </w:p>
    <w:p w14:paraId="46CDD18D" w14:textId="77777777" w:rsidR="003C7BA6" w:rsidRPr="00AF42E6" w:rsidRDefault="003C7BA6" w:rsidP="003C7BA6">
      <w:r w:rsidRPr="00157985">
        <w:rPr>
          <w:rStyle w:val="StyleUnderline"/>
        </w:rPr>
        <w:t xml:space="preserve">There is the possibility of </w:t>
      </w:r>
      <w:r w:rsidRPr="00861EE4">
        <w:rPr>
          <w:rStyle w:val="StyleUnderline"/>
          <w:highlight w:val="yellow"/>
        </w:rPr>
        <w:t>an insider threat</w:t>
      </w:r>
      <w:r w:rsidRPr="00157985">
        <w:rPr>
          <w:sz w:val="16"/>
        </w:rPr>
        <w:t xml:space="preserve">; in one example, a team of people working at a reactor or reprocessing site could conspire to steal some material and try to hide the diversion as MUF (materials unaccounted for) within the nuclear safeguards system. </w:t>
      </w:r>
      <w:r w:rsidRPr="00157985">
        <w:rPr>
          <w:rStyle w:val="StyleUnderline"/>
        </w:rPr>
        <w:t>But this scenario would require intimate knowledge of the materials accounting system</w:t>
      </w:r>
      <w:r w:rsidRPr="00157985">
        <w:rPr>
          <w:sz w:val="16"/>
        </w:rPr>
        <w:t xml:space="preserve"> on which safeguards in that state are based </w:t>
      </w:r>
      <w:r w:rsidRPr="00157985">
        <w:rPr>
          <w:rStyle w:val="StyleUnderline"/>
        </w:rPr>
        <w:t xml:space="preserve">and </w:t>
      </w:r>
      <w:r w:rsidRPr="00861EE4">
        <w:rPr>
          <w:rStyle w:val="Emphasis"/>
          <w:highlight w:val="yellow"/>
        </w:rPr>
        <w:t>adds another layer of complexity</w:t>
      </w:r>
      <w:r w:rsidRPr="00BB3248">
        <w:rPr>
          <w:rStyle w:val="StyleUnderline"/>
        </w:rPr>
        <w:t xml:space="preserve"> to an op</w:t>
      </w:r>
      <w:r w:rsidRPr="00157985">
        <w:rPr>
          <w:rStyle w:val="StyleUnderline"/>
        </w:rPr>
        <w:t xml:space="preserve">eration </w:t>
      </w:r>
      <w:r w:rsidRPr="00BB3248">
        <w:rPr>
          <w:rStyle w:val="StyleUnderline"/>
        </w:rPr>
        <w:t xml:space="preserve">with </w:t>
      </w:r>
      <w:r w:rsidRPr="00BB3248">
        <w:rPr>
          <w:rStyle w:val="Emphasis"/>
        </w:rPr>
        <w:t>low probability of success</w:t>
      </w:r>
      <w:r>
        <w:t>.</w:t>
      </w:r>
    </w:p>
    <w:p w14:paraId="60ECEE5B" w14:textId="77777777" w:rsidR="003C7BA6" w:rsidRPr="000F4B89" w:rsidRDefault="003C7BA6" w:rsidP="003C7BA6">
      <w:pPr>
        <w:pStyle w:val="Heading3"/>
      </w:pPr>
      <w:r>
        <w:t>Nuclear Terror D---2NC</w:t>
      </w:r>
    </w:p>
    <w:p w14:paraId="7C80F49E" w14:textId="77777777" w:rsidR="003C7BA6" w:rsidRPr="00407083" w:rsidRDefault="003C7BA6" w:rsidP="003C7BA6">
      <w:pPr>
        <w:pStyle w:val="Heading4"/>
      </w:pPr>
      <w:r>
        <w:t xml:space="preserve">Conventional attacks better serve their interests, materials are locked down, and even when they </w:t>
      </w:r>
      <w:r>
        <w:rPr>
          <w:u w:val="single"/>
        </w:rPr>
        <w:t>weren’t</w:t>
      </w:r>
      <w:r w:rsidRPr="00BF7458">
        <w:t>,</w:t>
      </w:r>
      <w:r>
        <w:t xml:space="preserve"> nobody bothered to steal them</w:t>
      </w:r>
    </w:p>
    <w:p w14:paraId="7A355040" w14:textId="77777777" w:rsidR="003C7BA6" w:rsidRPr="00407083" w:rsidRDefault="003C7BA6" w:rsidP="003C7BA6">
      <w:r w:rsidRPr="00407083">
        <w:t xml:space="preserve">Cheryl </w:t>
      </w:r>
      <w:r w:rsidRPr="00EE7ED7">
        <w:rPr>
          <w:rStyle w:val="Style13ptBold"/>
        </w:rPr>
        <w:t>Rofer 15</w:t>
      </w:r>
      <w:r w:rsidRPr="00407083">
        <w:t>, worked as a chemist at Los Alamos National Laboratory for 35 years, where she directed programs in environmental remediation and plutonium storage; CEO of Nuclear Diner, an expert blog on nuclear issues, “But What If The Terrorists Had A Nuclear Bomb?” Nov 18 2015, https://nucleardiner.wordpress.com/2015/11/18/but-what-if-the-terrorists-had-a-nuclear-bomb/</w:t>
      </w:r>
    </w:p>
    <w:p w14:paraId="6A549505" w14:textId="77777777" w:rsidR="003C7BA6" w:rsidRPr="008A2AE0" w:rsidRDefault="003C7BA6" w:rsidP="003C7BA6">
      <w:pPr>
        <w:rPr>
          <w:sz w:val="10"/>
        </w:rPr>
      </w:pPr>
      <w:r w:rsidRPr="00407083">
        <w:rPr>
          <w:rStyle w:val="StyleUnderline"/>
        </w:rPr>
        <w:t xml:space="preserve">The </w:t>
      </w:r>
      <w:r w:rsidRPr="00861EE4">
        <w:rPr>
          <w:rStyle w:val="StyleUnderline"/>
          <w:highlight w:val="yellow"/>
        </w:rPr>
        <w:t>probability of terrorist</w:t>
      </w:r>
      <w:r w:rsidRPr="00BF7458">
        <w:rPr>
          <w:rStyle w:val="StyleUnderline"/>
        </w:rPr>
        <w:t xml:space="preserve">s having </w:t>
      </w:r>
      <w:r w:rsidRPr="00861EE4">
        <w:rPr>
          <w:rStyle w:val="StyleUnderline"/>
          <w:highlight w:val="yellow"/>
        </w:rPr>
        <w:t xml:space="preserve">fission weapons or RDDs is </w:t>
      </w:r>
      <w:r w:rsidRPr="00861EE4">
        <w:rPr>
          <w:rStyle w:val="Emphasis"/>
          <w:highlight w:val="yellow"/>
        </w:rPr>
        <w:t>vanishingly small</w:t>
      </w:r>
      <w:r w:rsidRPr="00407083">
        <w:rPr>
          <w:rStyle w:val="Emphasis"/>
        </w:rPr>
        <w:t>.</w:t>
      </w:r>
      <w:r w:rsidRPr="00407083">
        <w:rPr>
          <w:sz w:val="10"/>
        </w:rPr>
        <w:t xml:space="preserve"> The </w:t>
      </w:r>
      <w:r w:rsidRPr="00407083">
        <w:rPr>
          <w:rStyle w:val="StyleUnderline"/>
        </w:rPr>
        <w:t>consequences could</w:t>
      </w:r>
      <w:r w:rsidRPr="00407083">
        <w:rPr>
          <w:sz w:val="10"/>
        </w:rPr>
        <w:t xml:space="preserve"> be enormous in the case of a fission weapon, </w:t>
      </w:r>
      <w:r w:rsidRPr="00407083">
        <w:rPr>
          <w:rStyle w:val="Emphasis"/>
        </w:rPr>
        <w:t>much less in the case of an RDD.</w:t>
      </w:r>
      <w:r w:rsidRPr="00407083">
        <w:rPr>
          <w:sz w:val="10"/>
        </w:rPr>
        <w:t xml:space="preserve"> The fear stoked by repeated articles of this type would be the greatest consequence of an RDD.</w:t>
      </w:r>
      <w:r w:rsidRPr="00407083">
        <w:rPr>
          <w:sz w:val="12"/>
        </w:rPr>
        <w:t>¶</w:t>
      </w:r>
      <w:r w:rsidRPr="00407083">
        <w:rPr>
          <w:sz w:val="10"/>
        </w:rPr>
        <w:t xml:space="preserve"> A number of people at non-governmental organizations (NGOs) dedicated to eliminating nuclear weapons spread fearful images: cities annihilated or paralyzed, tens of thousands dead. I sympathize with the ideal of eliminating nuclear weapons, but I question whether fear and exaggeration are the way to sell that ideal. I’d rather work from the facts and slog through the difficult actions that will be needed to eliminate nuclear weapons.</w:t>
      </w:r>
      <w:r w:rsidRPr="00407083">
        <w:rPr>
          <w:sz w:val="12"/>
        </w:rPr>
        <w:t>¶</w:t>
      </w:r>
      <w:r w:rsidRPr="00407083">
        <w:rPr>
          <w:sz w:val="10"/>
        </w:rPr>
        <w:t xml:space="preserve"> Although I share their goal of eliminating nuclear weapons, I cannot ally myself with those groups for a number of reasons. First, they ignore the realities of physically dealing with those weapons taken out of service. Second, they ignore the international events that drive the perceived need for nuclear weapons. Third, their messaging is all wrong, starting with that fear.</w:t>
      </w:r>
      <w:r w:rsidRPr="00407083">
        <w:rPr>
          <w:sz w:val="12"/>
        </w:rPr>
        <w:t>¶</w:t>
      </w:r>
      <w:r w:rsidRPr="00407083">
        <w:rPr>
          <w:sz w:val="10"/>
        </w:rPr>
        <w:t xml:space="preserve"> Even if all nuclear nations decided to eliminate nuclear weapons this afternoon, those very physical objects, something like 17,000 of them, would still exist. They contain dangerous materials that need to be handled safely, which means that physically eliminating them will take some time. The facilities in which they are now decommissioned are aging and overloaded with work. But the NGOs argue for closing down those facilities and against budgets for improving them.</w:t>
      </w:r>
      <w:r w:rsidRPr="00407083">
        <w:rPr>
          <w:sz w:val="12"/>
        </w:rPr>
        <w:t>¶</w:t>
      </w:r>
      <w:r w:rsidRPr="00407083">
        <w:rPr>
          <w:sz w:val="10"/>
        </w:rPr>
        <w:t xml:space="preserve"> After Russia’s annexation of Crimea and subsequent rattling of nukes, the US can’t unilaterally say we’re removing nuclear weapons from our arsenal. It’s nice to dream of a bold move that is reciprocated by Russia, but it’s hard to believe that any of that can happen right now. The downside of such a move by the United States, both domestically and geopolitically, is much to large for any president to take it.</w:t>
      </w:r>
      <w:r w:rsidRPr="00407083">
        <w:rPr>
          <w:sz w:val="12"/>
        </w:rPr>
        <w:t>¶</w:t>
      </w:r>
      <w:r w:rsidRPr="00407083">
        <w:rPr>
          <w:sz w:val="10"/>
        </w:rPr>
        <w:t xml:space="preserve"> Fear in messaging is manipulative and develops an attitude of helplessness in the people who receive it. It’s realistic to recognize the enormous destructiveness of nuclear weapons and agree that eliminating them from our future would be a good thing. Fearing that one’s city may be nuked at any time seems less conducive to taking action towards eliminating them. I would like to see the NGOs do some serious studies of what it will take to deal with the weapons taken out of service and then write and support legislation for those measures. A few successes of that kind might do a lot more to gain supporters.</w:t>
      </w:r>
      <w:r w:rsidRPr="00407083">
        <w:rPr>
          <w:sz w:val="12"/>
        </w:rPr>
        <w:t>¶</w:t>
      </w:r>
      <w:r w:rsidRPr="00407083">
        <w:rPr>
          <w:sz w:val="10"/>
        </w:rPr>
        <w:t xml:space="preserve"> Focus on Terrorists</w:t>
      </w:r>
      <w:r w:rsidRPr="00407083">
        <w:rPr>
          <w:sz w:val="12"/>
        </w:rPr>
        <w:t>¶</w:t>
      </w:r>
      <w:r w:rsidRPr="00407083">
        <w:rPr>
          <w:sz w:val="10"/>
        </w:rPr>
        <w:t xml:space="preserve"> The </w:t>
      </w:r>
      <w:r w:rsidRPr="007A3F4D">
        <w:rPr>
          <w:rStyle w:val="StyleUnderline"/>
        </w:rPr>
        <w:t>focus</w:t>
      </w:r>
      <w:r w:rsidRPr="00407083">
        <w:rPr>
          <w:rStyle w:val="StyleUnderline"/>
        </w:rPr>
        <w:t xml:space="preserve"> on terrorist RDDs and real-thing fission weapons </w:t>
      </w:r>
      <w:r w:rsidRPr="007A3F4D">
        <w:rPr>
          <w:rStyle w:val="StyleUnderline"/>
        </w:rPr>
        <w:t xml:space="preserve">doesn’t make </w:t>
      </w:r>
      <w:r w:rsidRPr="00407083">
        <w:rPr>
          <w:rStyle w:val="StyleUnderline"/>
        </w:rPr>
        <w:t xml:space="preserve">much </w:t>
      </w:r>
      <w:r w:rsidRPr="007A3F4D">
        <w:rPr>
          <w:rStyle w:val="StyleUnderline"/>
        </w:rPr>
        <w:t xml:space="preserve">sense in relation to historical </w:t>
      </w:r>
      <w:r w:rsidRPr="00407083">
        <w:rPr>
          <w:rStyle w:val="StyleUnderline"/>
        </w:rPr>
        <w:t xml:space="preserve">terrorist </w:t>
      </w:r>
      <w:r w:rsidRPr="007A3F4D">
        <w:rPr>
          <w:rStyle w:val="StyleUnderline"/>
        </w:rPr>
        <w:t>activity</w:t>
      </w:r>
      <w:r w:rsidRPr="00407083">
        <w:rPr>
          <w:sz w:val="10"/>
        </w:rPr>
        <w:t xml:space="preserve">. </w:t>
      </w:r>
      <w:r w:rsidRPr="00861EE4">
        <w:rPr>
          <w:rStyle w:val="Emphasis"/>
          <w:highlight w:val="yellow"/>
        </w:rPr>
        <w:t xml:space="preserve">Terrorists want the simplest </w:t>
      </w:r>
      <w:r w:rsidRPr="00BF7458">
        <w:rPr>
          <w:rStyle w:val="Emphasis"/>
        </w:rPr>
        <w:t>way to</w:t>
      </w:r>
      <w:r w:rsidRPr="00407083">
        <w:rPr>
          <w:rStyle w:val="Emphasis"/>
        </w:rPr>
        <w:t xml:space="preserve"> get </w:t>
      </w:r>
      <w:r w:rsidRPr="00861EE4">
        <w:rPr>
          <w:rStyle w:val="Emphasis"/>
          <w:highlight w:val="yellow"/>
        </w:rPr>
        <w:t>the greatest effect.</w:t>
      </w:r>
      <w:r w:rsidRPr="00861EE4">
        <w:rPr>
          <w:sz w:val="10"/>
          <w:highlight w:val="yellow"/>
        </w:rPr>
        <w:t xml:space="preserve"> </w:t>
      </w:r>
      <w:r w:rsidRPr="00861EE4">
        <w:rPr>
          <w:rStyle w:val="StyleUnderline"/>
          <w:highlight w:val="yellow"/>
        </w:rPr>
        <w:t xml:space="preserve">Kalashnikovs and explosive vests </w:t>
      </w:r>
      <w:r w:rsidRPr="00BF7458">
        <w:rPr>
          <w:rStyle w:val="StyleUnderline"/>
        </w:rPr>
        <w:t>worked</w:t>
      </w:r>
      <w:r w:rsidRPr="00407083">
        <w:rPr>
          <w:sz w:val="10"/>
        </w:rPr>
        <w:t xml:space="preserve"> quite well </w:t>
      </w:r>
      <w:r w:rsidRPr="00861EE4">
        <w:rPr>
          <w:rStyle w:val="StyleUnderline"/>
          <w:highlight w:val="yellow"/>
        </w:rPr>
        <w:t xml:space="preserve">in Paris. </w:t>
      </w:r>
      <w:r w:rsidRPr="00BF7458">
        <w:rPr>
          <w:rStyle w:val="StyleUnderline"/>
        </w:rPr>
        <w:t xml:space="preserve">Or </w:t>
      </w:r>
      <w:r w:rsidRPr="00861EE4">
        <w:rPr>
          <w:rStyle w:val="StyleUnderline"/>
          <w:highlight w:val="yellow"/>
        </w:rPr>
        <w:t>boxcutters for 9/11</w:t>
      </w:r>
      <w:r w:rsidRPr="00407083">
        <w:rPr>
          <w:sz w:val="10"/>
        </w:rPr>
        <w:t>.</w:t>
      </w:r>
      <w:r w:rsidRPr="00407083">
        <w:rPr>
          <w:sz w:val="12"/>
        </w:rPr>
        <w:t>¶</w:t>
      </w:r>
      <w:r w:rsidRPr="00407083">
        <w:rPr>
          <w:sz w:val="10"/>
        </w:rPr>
        <w:t xml:space="preserve"> From J. M. Berger, an expert on terrorism:</w:t>
      </w:r>
      <w:r w:rsidRPr="00407083">
        <w:rPr>
          <w:sz w:val="12"/>
        </w:rPr>
        <w:t>¶</w:t>
      </w:r>
      <w:r w:rsidRPr="00407083">
        <w:rPr>
          <w:sz w:val="10"/>
        </w:rPr>
        <w:t xml:space="preserve"> Al Qaeda’s love of elegance was a distraction.</w:t>
      </w:r>
      <w:r w:rsidRPr="00407083">
        <w:rPr>
          <w:sz w:val="12"/>
        </w:rPr>
        <w:t>¶</w:t>
      </w:r>
      <w:r w:rsidRPr="00407083">
        <w:rPr>
          <w:sz w:val="10"/>
        </w:rPr>
        <w:t xml:space="preserve"> </w:t>
      </w:r>
      <w:r w:rsidRPr="00407083">
        <w:rPr>
          <w:rStyle w:val="StyleUnderline"/>
        </w:rPr>
        <w:t xml:space="preserve">Terrorism is inherently </w:t>
      </w:r>
      <w:r w:rsidRPr="00407083">
        <w:rPr>
          <w:rStyle w:val="Emphasis"/>
        </w:rPr>
        <w:t>improvisational</w:t>
      </w:r>
      <w:r w:rsidRPr="00407083">
        <w:rPr>
          <w:sz w:val="10"/>
        </w:rPr>
        <w:t>.</w:t>
      </w:r>
      <w:r w:rsidRPr="00407083">
        <w:rPr>
          <w:sz w:val="12"/>
        </w:rPr>
        <w:t>¶</w:t>
      </w:r>
      <w:r w:rsidRPr="00407083">
        <w:rPr>
          <w:sz w:val="10"/>
        </w:rPr>
        <w:t xml:space="preserve"> </w:t>
      </w:r>
      <w:r w:rsidRPr="00861EE4">
        <w:rPr>
          <w:rStyle w:val="StyleUnderline"/>
          <w:highlight w:val="yellow"/>
        </w:rPr>
        <w:t xml:space="preserve">Occasionally </w:t>
      </w:r>
      <w:r w:rsidRPr="00BF7458">
        <w:rPr>
          <w:rStyle w:val="StyleUnderline"/>
        </w:rPr>
        <w:t xml:space="preserve">terror </w:t>
      </w:r>
      <w:r w:rsidRPr="00861EE4">
        <w:rPr>
          <w:rStyle w:val="StyleUnderline"/>
          <w:highlight w:val="yellow"/>
        </w:rPr>
        <w:t xml:space="preserve">groups </w:t>
      </w:r>
      <w:r w:rsidRPr="00861EE4">
        <w:rPr>
          <w:rStyle w:val="Emphasis"/>
          <w:highlight w:val="yellow"/>
        </w:rPr>
        <w:t>discuss</w:t>
      </w:r>
      <w:r w:rsidRPr="00407083">
        <w:rPr>
          <w:rStyle w:val="StyleUnderline"/>
        </w:rPr>
        <w:t xml:space="preserve"> </w:t>
      </w:r>
      <w:r w:rsidRPr="00861EE4">
        <w:rPr>
          <w:rStyle w:val="StyleUnderline"/>
          <w:highlight w:val="yellow"/>
        </w:rPr>
        <w:t>nuc</w:t>
      </w:r>
      <w:r w:rsidRPr="00407083">
        <w:rPr>
          <w:rStyle w:val="StyleUnderline"/>
        </w:rPr>
        <w:t>lear weapon</w:t>
      </w:r>
      <w:r w:rsidRPr="00861EE4">
        <w:rPr>
          <w:rStyle w:val="StyleUnderline"/>
          <w:highlight w:val="yellow"/>
        </w:rPr>
        <w:t>s</w:t>
      </w:r>
      <w:r w:rsidRPr="00407083">
        <w:rPr>
          <w:rStyle w:val="StyleUnderline"/>
        </w:rPr>
        <w:t xml:space="preserve"> </w:t>
      </w:r>
      <w:r w:rsidRPr="00BF7458">
        <w:rPr>
          <w:rStyle w:val="StyleUnderline"/>
        </w:rPr>
        <w:t>internally</w:t>
      </w:r>
      <w:r w:rsidRPr="00407083">
        <w:rPr>
          <w:rStyle w:val="StyleUnderline"/>
        </w:rPr>
        <w:t xml:space="preserve"> or threaten vague horrors. </w:t>
      </w:r>
      <w:r w:rsidRPr="00861EE4">
        <w:rPr>
          <w:rStyle w:val="Emphasis"/>
          <w:highlight w:val="yellow"/>
        </w:rPr>
        <w:t>None</w:t>
      </w:r>
      <w:r w:rsidRPr="00407083">
        <w:rPr>
          <w:sz w:val="10"/>
        </w:rPr>
        <w:t xml:space="preserve"> I am aware of </w:t>
      </w:r>
      <w:r w:rsidRPr="00861EE4">
        <w:rPr>
          <w:rStyle w:val="Emphasis"/>
          <w:highlight w:val="yellow"/>
        </w:rPr>
        <w:t>has shown any real intention</w:t>
      </w:r>
      <w:r w:rsidRPr="00861EE4">
        <w:rPr>
          <w:sz w:val="10"/>
          <w:highlight w:val="yellow"/>
        </w:rPr>
        <w:t xml:space="preserve"> </w:t>
      </w:r>
      <w:r w:rsidRPr="00BF7458">
        <w:rPr>
          <w:sz w:val="10"/>
        </w:rPr>
        <w:t>(</w:t>
      </w:r>
      <w:r w:rsidRPr="00BF7458">
        <w:rPr>
          <w:rStyle w:val="StyleUnderline"/>
        </w:rPr>
        <w:t>acquiring materials, for example</w:t>
      </w:r>
      <w:r w:rsidRPr="00BF7458">
        <w:rPr>
          <w:sz w:val="10"/>
        </w:rPr>
        <w:t xml:space="preserve">) </w:t>
      </w:r>
      <w:r w:rsidRPr="00BF7458">
        <w:rPr>
          <w:rStyle w:val="Emphasis"/>
        </w:rPr>
        <w:t>of building</w:t>
      </w:r>
      <w:r w:rsidRPr="00407083">
        <w:rPr>
          <w:rStyle w:val="Emphasis"/>
        </w:rPr>
        <w:t xml:space="preserve"> an RDD or fission weapon</w:t>
      </w:r>
      <w:r w:rsidRPr="00407083">
        <w:rPr>
          <w:sz w:val="10"/>
        </w:rPr>
        <w:t xml:space="preserve">. Jeffrey Lewis and Peter Zimmerman figured up what it would take for a terror group to build a fission weapon: at least 19 people. Since current estimates for the Paris attacks are as high as 20, the number to build a fission weapon is likely higher, and </w:t>
      </w:r>
      <w:r w:rsidRPr="00407083">
        <w:rPr>
          <w:rStyle w:val="StyleUnderline"/>
        </w:rPr>
        <w:t xml:space="preserve">they would include some very specific kinds of expertise. </w:t>
      </w:r>
      <w:r w:rsidRPr="00BF7458">
        <w:rPr>
          <w:rStyle w:val="Emphasis"/>
        </w:rPr>
        <w:t xml:space="preserve">Learning to handle </w:t>
      </w:r>
      <w:r w:rsidRPr="007A3F4D">
        <w:rPr>
          <w:rStyle w:val="Emphasis"/>
        </w:rPr>
        <w:t>a gun is much easier</w:t>
      </w:r>
      <w:r w:rsidRPr="00407083">
        <w:rPr>
          <w:sz w:val="10"/>
        </w:rPr>
        <w:t>.</w:t>
      </w:r>
      <w:r w:rsidRPr="00407083">
        <w:rPr>
          <w:sz w:val="12"/>
        </w:rPr>
        <w:t>¶</w:t>
      </w:r>
      <w:r w:rsidRPr="00407083">
        <w:rPr>
          <w:sz w:val="10"/>
        </w:rPr>
        <w:t xml:space="preserve"> Building </w:t>
      </w:r>
      <w:r w:rsidRPr="00407083">
        <w:rPr>
          <w:rStyle w:val="StyleUnderline"/>
        </w:rPr>
        <w:t>an RDD</w:t>
      </w:r>
      <w:r w:rsidRPr="00407083">
        <w:rPr>
          <w:sz w:val="10"/>
        </w:rPr>
        <w:t xml:space="preserve"> would require less than a fission weapon, but it still </w:t>
      </w:r>
      <w:r w:rsidRPr="00407083">
        <w:rPr>
          <w:rStyle w:val="StyleUnderline"/>
        </w:rPr>
        <w:t>needs specialized materials. International programs have been collecting the radioactive sources that would make the best RDDs</w:t>
      </w:r>
      <w:r w:rsidRPr="00407083">
        <w:rPr>
          <w:sz w:val="10"/>
        </w:rPr>
        <w:t xml:space="preserve">. Hospitals are turning to accelerators to eliminate the radioactive sources that could be used. Although recent </w:t>
      </w:r>
      <w:r w:rsidRPr="00407083">
        <w:rPr>
          <w:rStyle w:val="StyleUnderline"/>
        </w:rPr>
        <w:t xml:space="preserve">articles have mentioned depleted (or even enriched) uranium as a possible RDD material, </w:t>
      </w:r>
      <w:r w:rsidRPr="00407083">
        <w:rPr>
          <w:rStyle w:val="Emphasis"/>
        </w:rPr>
        <w:t>neither is radioactive enough to be a threat</w:t>
      </w:r>
      <w:r w:rsidRPr="00407083">
        <w:rPr>
          <w:sz w:val="10"/>
        </w:rPr>
        <w:t>. That’s another problem: reporters often don’t understand what they are writing about and err on the side of sensationalism.</w:t>
      </w:r>
      <w:r w:rsidRPr="00407083">
        <w:rPr>
          <w:sz w:val="12"/>
        </w:rPr>
        <w:t>¶</w:t>
      </w:r>
      <w:r w:rsidRPr="00407083">
        <w:rPr>
          <w:sz w:val="10"/>
        </w:rPr>
        <w:t xml:space="preserve"> </w:t>
      </w:r>
      <w:r w:rsidRPr="00861EE4">
        <w:rPr>
          <w:rStyle w:val="Emphasis"/>
          <w:highlight w:val="yellow"/>
        </w:rPr>
        <w:t>Material</w:t>
      </w:r>
      <w:r w:rsidRPr="00407083">
        <w:rPr>
          <w:rStyle w:val="Emphasis"/>
        </w:rPr>
        <w:t xml:space="preserve"> for a fission weapon </w:t>
      </w:r>
      <w:r w:rsidRPr="00861EE4">
        <w:rPr>
          <w:rStyle w:val="Emphasis"/>
          <w:highlight w:val="yellow"/>
        </w:rPr>
        <w:t>has always been hard to obtain</w:t>
      </w:r>
      <w:r w:rsidRPr="00407083">
        <w:rPr>
          <w:rStyle w:val="Emphasis"/>
        </w:rPr>
        <w:t>.</w:t>
      </w:r>
      <w:r w:rsidRPr="00407083">
        <w:rPr>
          <w:sz w:val="10"/>
        </w:rPr>
        <w:t xml:space="preserve"> Immediately </w:t>
      </w:r>
      <w:r w:rsidRPr="00407083">
        <w:rPr>
          <w:rStyle w:val="StyleUnderline"/>
        </w:rPr>
        <w:t>after the breakup of the Soviet Union, there were concerns about the security of materials. The program sponsored by</w:t>
      </w:r>
      <w:r w:rsidRPr="00407083">
        <w:rPr>
          <w:sz w:val="10"/>
        </w:rPr>
        <w:t xml:space="preserve"> Senators Sam </w:t>
      </w:r>
      <w:r w:rsidRPr="00861EE4">
        <w:rPr>
          <w:rStyle w:val="StyleUnderline"/>
          <w:highlight w:val="yellow"/>
        </w:rPr>
        <w:t>Nunn and</w:t>
      </w:r>
      <w:r w:rsidRPr="00407083">
        <w:rPr>
          <w:sz w:val="10"/>
        </w:rPr>
        <w:t xml:space="preserve"> Richard </w:t>
      </w:r>
      <w:r w:rsidRPr="00861EE4">
        <w:rPr>
          <w:rStyle w:val="StyleUnderline"/>
          <w:highlight w:val="yellow"/>
        </w:rPr>
        <w:t>Lugar</w:t>
      </w:r>
      <w:r w:rsidRPr="00407083">
        <w:rPr>
          <w:sz w:val="10"/>
        </w:rPr>
        <w:t xml:space="preserve">, authors of the latest article, has </w:t>
      </w:r>
      <w:r w:rsidRPr="00861EE4">
        <w:rPr>
          <w:rStyle w:val="Emphasis"/>
          <w:highlight w:val="yellow"/>
        </w:rPr>
        <w:t xml:space="preserve">locked down </w:t>
      </w:r>
      <w:r w:rsidRPr="00BF7458">
        <w:rPr>
          <w:rStyle w:val="Emphasis"/>
        </w:rPr>
        <w:t xml:space="preserve">much of that </w:t>
      </w:r>
      <w:r w:rsidRPr="00861EE4">
        <w:rPr>
          <w:rStyle w:val="Emphasis"/>
          <w:highlight w:val="yellow"/>
        </w:rPr>
        <w:t>material</w:t>
      </w:r>
      <w:r w:rsidRPr="00407083">
        <w:rPr>
          <w:rStyle w:val="Emphasis"/>
        </w:rPr>
        <w:t>.</w:t>
      </w:r>
      <w:r w:rsidRPr="00407083">
        <w:rPr>
          <w:sz w:val="10"/>
        </w:rPr>
        <w:t xml:space="preserve"> Most egregiously, </w:t>
      </w:r>
      <w:r w:rsidRPr="00861EE4">
        <w:rPr>
          <w:rStyle w:val="StyleUnderline"/>
          <w:highlight w:val="yellow"/>
        </w:rPr>
        <w:t>chunks of plutonium</w:t>
      </w:r>
      <w:r w:rsidRPr="00407083">
        <w:rPr>
          <w:rStyle w:val="StyleUnderline"/>
        </w:rPr>
        <w:t xml:space="preserve"> metal </w:t>
      </w:r>
      <w:r w:rsidRPr="00861EE4">
        <w:rPr>
          <w:rStyle w:val="StyleUnderline"/>
          <w:highlight w:val="yellow"/>
        </w:rPr>
        <w:t xml:space="preserve">were </w:t>
      </w:r>
      <w:r w:rsidRPr="00861EE4">
        <w:rPr>
          <w:rStyle w:val="Emphasis"/>
          <w:highlight w:val="yellow"/>
        </w:rPr>
        <w:t>scattered</w:t>
      </w:r>
      <w:r w:rsidRPr="00407083">
        <w:rPr>
          <w:rStyle w:val="StyleUnderline"/>
        </w:rPr>
        <w:t xml:space="preserve"> across the Semipalatinsk Nuclear Test Site, but</w:t>
      </w:r>
      <w:r w:rsidRPr="00407083">
        <w:rPr>
          <w:sz w:val="10"/>
        </w:rPr>
        <w:t xml:space="preserve"> they </w:t>
      </w:r>
      <w:r w:rsidRPr="00407083">
        <w:rPr>
          <w:rStyle w:val="StyleUnderline"/>
        </w:rPr>
        <w:t>have been cleaned up.</w:t>
      </w:r>
      <w:r w:rsidRPr="00407083">
        <w:rPr>
          <w:sz w:val="10"/>
        </w:rPr>
        <w:t xml:space="preserve"> </w:t>
      </w:r>
      <w:r w:rsidRPr="00861EE4">
        <w:rPr>
          <w:rStyle w:val="Emphasis"/>
          <w:highlight w:val="yellow"/>
        </w:rPr>
        <w:t xml:space="preserve">During the decade they lay </w:t>
      </w:r>
      <w:r w:rsidRPr="00BF7458">
        <w:rPr>
          <w:rStyle w:val="Emphasis"/>
        </w:rPr>
        <w:t xml:space="preserve">out </w:t>
      </w:r>
      <w:r w:rsidRPr="00861EE4">
        <w:rPr>
          <w:rStyle w:val="Emphasis"/>
          <w:highlight w:val="yellow"/>
        </w:rPr>
        <w:t>on the steppe, nobody picked them up</w:t>
      </w:r>
      <w:r w:rsidRPr="007A3F4D">
        <w:rPr>
          <w:rStyle w:val="Emphasis"/>
        </w:rPr>
        <w:t>.</w:t>
      </w:r>
      <w:r w:rsidRPr="007A3F4D">
        <w:rPr>
          <w:sz w:val="10"/>
        </w:rPr>
        <w:t xml:space="preserve"> </w:t>
      </w:r>
      <w:r w:rsidRPr="007A3F4D">
        <w:rPr>
          <w:rStyle w:val="StyleUnderline"/>
        </w:rPr>
        <w:t>The area is now patrolled</w:t>
      </w:r>
      <w:r w:rsidRPr="00407083">
        <w:rPr>
          <w:rStyle w:val="StyleUnderline"/>
        </w:rPr>
        <w:t xml:space="preserve"> by drones</w:t>
      </w:r>
      <w:r w:rsidRPr="00407083">
        <w:rPr>
          <w:sz w:val="10"/>
        </w:rPr>
        <w:t xml:space="preserve">. </w:t>
      </w:r>
    </w:p>
    <w:p w14:paraId="49E5BEB4" w14:textId="77777777" w:rsidR="003C7BA6" w:rsidRDefault="003C7BA6" w:rsidP="003C7BA6">
      <w:pPr>
        <w:pStyle w:val="Heading4"/>
      </w:pPr>
      <w:r>
        <w:t>Transporting materials impossible</w:t>
      </w:r>
    </w:p>
    <w:p w14:paraId="0DD1C9B9" w14:textId="77777777" w:rsidR="003C7BA6" w:rsidRPr="00EC66F3" w:rsidRDefault="003C7BA6" w:rsidP="003C7BA6">
      <w:r>
        <w:t xml:space="preserve">Augustine </w:t>
      </w:r>
      <w:r w:rsidRPr="00EC66F3">
        <w:rPr>
          <w:rStyle w:val="Style13ptBold"/>
        </w:rPr>
        <w:t>Kwok 13</w:t>
      </w:r>
      <w:r>
        <w:t>, Policy Assistant - Global Partnership Program at Foreign Affairs and International Trade Canada, “Evaluating the Threat of Nuclear Terrorism: Cutting Through the Rhetoric,” http://www.ruor.uottawa.ca/fr/bitstream/handle/10393/30520/KWOK,%20Augustine%2020139.pdf?sequence=1</w:t>
      </w:r>
    </w:p>
    <w:p w14:paraId="443478E0" w14:textId="77777777" w:rsidR="003C7BA6" w:rsidRDefault="003C7BA6" w:rsidP="003C7BA6">
      <w:pPr>
        <w:rPr>
          <w:sz w:val="16"/>
        </w:rPr>
      </w:pPr>
      <w:r w:rsidRPr="00783F12">
        <w:rPr>
          <w:sz w:val="16"/>
        </w:rPr>
        <w:t xml:space="preserve">Furthermore, </w:t>
      </w:r>
      <w:r w:rsidRPr="00861EE4">
        <w:rPr>
          <w:rStyle w:val="StyleUnderline"/>
          <w:highlight w:val="yellow"/>
        </w:rPr>
        <w:t>if terrorists</w:t>
      </w:r>
      <w:r w:rsidRPr="00FB3E53">
        <w:rPr>
          <w:rStyle w:val="StyleUnderline"/>
        </w:rPr>
        <w:t xml:space="preserve"> were able to </w:t>
      </w:r>
      <w:r w:rsidRPr="00861EE4">
        <w:rPr>
          <w:rStyle w:val="StyleUnderline"/>
          <w:highlight w:val="yellow"/>
        </w:rPr>
        <w:t>purchase fissile materials, they</w:t>
      </w:r>
      <w:r w:rsidRPr="00FB3E53">
        <w:rPr>
          <w:rStyle w:val="StyleUnderline"/>
        </w:rPr>
        <w:t xml:space="preserve"> would </w:t>
      </w:r>
      <w:r w:rsidRPr="00861EE4">
        <w:rPr>
          <w:rStyle w:val="StyleUnderline"/>
          <w:highlight w:val="yellow"/>
        </w:rPr>
        <w:t>still have to</w:t>
      </w:r>
      <w:r w:rsidRPr="00FB3E53">
        <w:rPr>
          <w:rStyle w:val="StyleUnderline"/>
        </w:rPr>
        <w:t xml:space="preserve"> find a way to </w:t>
      </w:r>
      <w:r w:rsidRPr="00861EE4">
        <w:rPr>
          <w:rStyle w:val="Emphasis"/>
          <w:highlight w:val="yellow"/>
        </w:rPr>
        <w:t>transport</w:t>
      </w:r>
      <w:r w:rsidRPr="00FB3E53">
        <w:rPr>
          <w:rStyle w:val="StyleUnderline"/>
        </w:rPr>
        <w:t xml:space="preserve"> the </w:t>
      </w:r>
      <w:r w:rsidRPr="00861EE4">
        <w:rPr>
          <w:rStyle w:val="Emphasis"/>
          <w:highlight w:val="yellow"/>
        </w:rPr>
        <w:t>materials</w:t>
      </w:r>
      <w:r w:rsidRPr="00861EE4">
        <w:rPr>
          <w:rStyle w:val="StyleUnderline"/>
          <w:highlight w:val="yellow"/>
        </w:rPr>
        <w:t xml:space="preserve"> from </w:t>
      </w:r>
      <w:r w:rsidRPr="002F2233">
        <w:rPr>
          <w:rStyle w:val="StyleUnderline"/>
        </w:rPr>
        <w:t xml:space="preserve">point of </w:t>
      </w:r>
      <w:r w:rsidRPr="00861EE4">
        <w:rPr>
          <w:rStyle w:val="StyleUnderline"/>
          <w:highlight w:val="yellow"/>
        </w:rPr>
        <w:t xml:space="preserve">purchase, to assembly </w:t>
      </w:r>
      <w:r w:rsidRPr="002F2233">
        <w:rPr>
          <w:rStyle w:val="StyleUnderline"/>
        </w:rPr>
        <w:t xml:space="preserve">point, </w:t>
      </w:r>
      <w:r w:rsidRPr="00861EE4">
        <w:rPr>
          <w:rStyle w:val="StyleUnderline"/>
          <w:highlight w:val="yellow"/>
        </w:rPr>
        <w:t>to destination</w:t>
      </w:r>
      <w:r w:rsidRPr="00FB3E53">
        <w:rPr>
          <w:rStyle w:val="StyleUnderline"/>
        </w:rPr>
        <w:t xml:space="preserve"> point</w:t>
      </w:r>
      <w:r w:rsidRPr="00783F12">
        <w:rPr>
          <w:sz w:val="16"/>
        </w:rPr>
        <w:t xml:space="preserve">. There are </w:t>
      </w:r>
      <w:r w:rsidRPr="00861EE4">
        <w:rPr>
          <w:rStyle w:val="StyleUnderline"/>
          <w:highlight w:val="yellow"/>
        </w:rPr>
        <w:t>a number of initiatives</w:t>
      </w:r>
      <w:r w:rsidRPr="00783F12">
        <w:rPr>
          <w:sz w:val="16"/>
        </w:rPr>
        <w:t xml:space="preserve"> set up in order to </w:t>
      </w:r>
      <w:r w:rsidRPr="00861EE4">
        <w:rPr>
          <w:rStyle w:val="Emphasis"/>
          <w:highlight w:val="yellow"/>
        </w:rPr>
        <w:t>prevent such transit from being possible</w:t>
      </w:r>
      <w:r w:rsidRPr="00783F12">
        <w:rPr>
          <w:sz w:val="16"/>
        </w:rPr>
        <w:t xml:space="preserve">. Through the Global Initiative to Combat Nuclear Terrorism (GICNT), the Global Partnership Against the Spread of Weapons and Materials of Mass Destruction (GP), the US’ National Nuclear Security Administration’s (NNSA) Megaports initiative and INTERPOL; </w:t>
      </w:r>
      <w:r w:rsidRPr="00783F12">
        <w:rPr>
          <w:rStyle w:val="StyleUnderline"/>
        </w:rPr>
        <w:t xml:space="preserve">countries identified with </w:t>
      </w:r>
      <w:r w:rsidRPr="00861EE4">
        <w:rPr>
          <w:rStyle w:val="StyleUnderline"/>
          <w:highlight w:val="yellow"/>
        </w:rPr>
        <w:t>major transshipment points have had</w:t>
      </w:r>
      <w:r w:rsidRPr="00783F12">
        <w:rPr>
          <w:sz w:val="16"/>
        </w:rPr>
        <w:t xml:space="preserve"> their </w:t>
      </w:r>
      <w:r w:rsidRPr="00861EE4">
        <w:rPr>
          <w:rStyle w:val="StyleUnderline"/>
          <w:highlight w:val="yellow"/>
        </w:rPr>
        <w:t xml:space="preserve">transport and maritime security infrastructure </w:t>
      </w:r>
      <w:r w:rsidRPr="00861EE4">
        <w:rPr>
          <w:rStyle w:val="Emphasis"/>
          <w:highlight w:val="yellow"/>
        </w:rPr>
        <w:t>upgraded</w:t>
      </w:r>
      <w:r w:rsidRPr="00861EE4">
        <w:rPr>
          <w:rStyle w:val="StyleUnderline"/>
          <w:highlight w:val="yellow"/>
        </w:rPr>
        <w:t xml:space="preserve"> </w:t>
      </w:r>
      <w:r w:rsidRPr="00783F12">
        <w:rPr>
          <w:rStyle w:val="StyleUnderline"/>
        </w:rPr>
        <w:t>and supplemented</w:t>
      </w:r>
      <w:r w:rsidRPr="00FB3E53">
        <w:rPr>
          <w:rStyle w:val="StyleUnderline"/>
        </w:rPr>
        <w:t xml:space="preserve"> </w:t>
      </w:r>
      <w:r w:rsidRPr="00861EE4">
        <w:rPr>
          <w:rStyle w:val="StyleUnderline"/>
          <w:highlight w:val="yellow"/>
        </w:rPr>
        <w:t xml:space="preserve">with equipment to </w:t>
      </w:r>
      <w:r w:rsidRPr="00861EE4">
        <w:rPr>
          <w:rStyle w:val="Emphasis"/>
          <w:highlight w:val="yellow"/>
        </w:rPr>
        <w:t>detect</w:t>
      </w:r>
      <w:r w:rsidRPr="00783F12">
        <w:rPr>
          <w:sz w:val="16"/>
        </w:rPr>
        <w:t xml:space="preserve"> the transfer of </w:t>
      </w:r>
      <w:r w:rsidRPr="00861EE4">
        <w:rPr>
          <w:rStyle w:val="Emphasis"/>
          <w:highlight w:val="yellow"/>
        </w:rPr>
        <w:t>nuclear material</w:t>
      </w:r>
      <w:r w:rsidRPr="00861EE4">
        <w:rPr>
          <w:rStyle w:val="StyleUnderline"/>
          <w:highlight w:val="yellow"/>
        </w:rPr>
        <w:t>. Such safeguards, in addition to</w:t>
      </w:r>
      <w:r w:rsidRPr="00FB3E53">
        <w:rPr>
          <w:rStyle w:val="StyleUnderline"/>
        </w:rPr>
        <w:t xml:space="preserve"> the implementation of </w:t>
      </w:r>
      <w:r w:rsidRPr="00861EE4">
        <w:rPr>
          <w:rStyle w:val="StyleUnderline"/>
          <w:highlight w:val="yellow"/>
        </w:rPr>
        <w:t>norms across the</w:t>
      </w:r>
      <w:r w:rsidRPr="00FB3E53">
        <w:rPr>
          <w:rStyle w:val="StyleUnderline"/>
        </w:rPr>
        <w:t xml:space="preserve"> global </w:t>
      </w:r>
      <w:r w:rsidRPr="00861EE4">
        <w:rPr>
          <w:rStyle w:val="StyleUnderline"/>
          <w:highlight w:val="yellow"/>
        </w:rPr>
        <w:t>nuclear industry</w:t>
      </w:r>
      <w:r w:rsidRPr="00783F12">
        <w:rPr>
          <w:sz w:val="16"/>
        </w:rPr>
        <w:t xml:space="preserve"> through the Nuclear Suppliers Group, the Wassenaar Arrangement and the Zangger Committee </w:t>
      </w:r>
      <w:r w:rsidRPr="00861EE4">
        <w:rPr>
          <w:rStyle w:val="StyleUnderline"/>
          <w:highlight w:val="yellow"/>
        </w:rPr>
        <w:t xml:space="preserve">have </w:t>
      </w:r>
      <w:r w:rsidRPr="00861EE4">
        <w:rPr>
          <w:rStyle w:val="Emphasis"/>
          <w:highlight w:val="yellow"/>
        </w:rPr>
        <w:t>ensured</w:t>
      </w:r>
      <w:r w:rsidRPr="00FB3E53">
        <w:rPr>
          <w:rStyle w:val="StyleUnderline"/>
        </w:rPr>
        <w:t xml:space="preserve"> that </w:t>
      </w:r>
      <w:r w:rsidRPr="00861EE4">
        <w:rPr>
          <w:rStyle w:val="Emphasis"/>
          <w:highlight w:val="yellow"/>
        </w:rPr>
        <w:t>the highest standards</w:t>
      </w:r>
      <w:r w:rsidRPr="00861EE4">
        <w:rPr>
          <w:rStyle w:val="StyleUnderline"/>
          <w:highlight w:val="yellow"/>
        </w:rPr>
        <w:t xml:space="preserve"> are applied to global </w:t>
      </w:r>
      <w:r w:rsidRPr="00783F12">
        <w:rPr>
          <w:rStyle w:val="StyleUnderline"/>
        </w:rPr>
        <w:t xml:space="preserve">transport </w:t>
      </w:r>
      <w:r w:rsidRPr="00861EE4">
        <w:rPr>
          <w:rStyle w:val="StyleUnderline"/>
          <w:highlight w:val="yellow"/>
        </w:rPr>
        <w:t>infrastructure</w:t>
      </w:r>
      <w:r w:rsidRPr="00783F12">
        <w:rPr>
          <w:sz w:val="16"/>
        </w:rPr>
        <w:t xml:space="preserve">. Security is geared </w:t>
      </w:r>
      <w:r w:rsidRPr="00861EE4">
        <w:rPr>
          <w:rStyle w:val="StyleUnderline"/>
          <w:highlight w:val="yellow"/>
        </w:rPr>
        <w:t>to facilitate</w:t>
      </w:r>
      <w:r w:rsidRPr="00783F12">
        <w:rPr>
          <w:sz w:val="16"/>
        </w:rPr>
        <w:t xml:space="preserve"> the safe and </w:t>
      </w:r>
      <w:r w:rsidRPr="00861EE4">
        <w:rPr>
          <w:rStyle w:val="Emphasis"/>
          <w:highlight w:val="yellow"/>
        </w:rPr>
        <w:t>secure transport</w:t>
      </w:r>
      <w:r w:rsidRPr="00861EE4">
        <w:rPr>
          <w:sz w:val="16"/>
          <w:highlight w:val="yellow"/>
        </w:rPr>
        <w:t xml:space="preserve"> </w:t>
      </w:r>
      <w:r w:rsidRPr="00861EE4">
        <w:rPr>
          <w:rStyle w:val="StyleUnderline"/>
          <w:highlight w:val="yellow"/>
        </w:rPr>
        <w:t>of</w:t>
      </w:r>
      <w:r w:rsidRPr="00FB3E53">
        <w:rPr>
          <w:rStyle w:val="StyleUnderline"/>
        </w:rPr>
        <w:t xml:space="preserve"> authorized </w:t>
      </w:r>
      <w:r w:rsidRPr="00861EE4">
        <w:rPr>
          <w:rStyle w:val="StyleUnderline"/>
          <w:highlight w:val="yellow"/>
        </w:rPr>
        <w:t>nuclear materials while</w:t>
      </w:r>
      <w:r w:rsidRPr="00861EE4">
        <w:rPr>
          <w:sz w:val="16"/>
          <w:highlight w:val="yellow"/>
        </w:rPr>
        <w:t xml:space="preserve"> </w:t>
      </w:r>
      <w:r w:rsidRPr="00861EE4">
        <w:rPr>
          <w:rStyle w:val="Emphasis"/>
          <w:highlight w:val="yellow"/>
        </w:rPr>
        <w:t>detecting, interdicting and preventing</w:t>
      </w:r>
      <w:r w:rsidRPr="00861EE4">
        <w:rPr>
          <w:sz w:val="16"/>
          <w:highlight w:val="yellow"/>
        </w:rPr>
        <w:t xml:space="preserve"> </w:t>
      </w:r>
      <w:r w:rsidRPr="00861EE4">
        <w:rPr>
          <w:rStyle w:val="Emphasis"/>
          <w:highlight w:val="yellow"/>
        </w:rPr>
        <w:t>any illegal transfers</w:t>
      </w:r>
      <w:r w:rsidRPr="00783F12">
        <w:rPr>
          <w:sz w:val="16"/>
        </w:rPr>
        <w:t xml:space="preserve"> of material. </w:t>
      </w:r>
    </w:p>
    <w:p w14:paraId="2C0E0BD5" w14:textId="77777777" w:rsidR="003C7BA6" w:rsidRPr="00BF7458" w:rsidRDefault="003C7BA6" w:rsidP="003C7BA6">
      <w:pPr>
        <w:pStyle w:val="Heading4"/>
      </w:pPr>
      <w:r>
        <w:t>Materials are controlled, and no one would buy anything from the black market</w:t>
      </w:r>
    </w:p>
    <w:p w14:paraId="31E8B7C8" w14:textId="77777777" w:rsidR="003C7BA6" w:rsidRPr="00407083" w:rsidRDefault="003C7BA6" w:rsidP="003C7BA6">
      <w:r w:rsidRPr="00407083">
        <w:t xml:space="preserve">Cheryl </w:t>
      </w:r>
      <w:r w:rsidRPr="00EE7ED7">
        <w:rPr>
          <w:rStyle w:val="Style13ptBold"/>
        </w:rPr>
        <w:t>Rofer 15</w:t>
      </w:r>
      <w:r w:rsidRPr="00407083">
        <w:t>, worked as a chemist at Los Alamos National Laboratory for 35 years, where she directed programs in environmental remediation and plutonium storage; CEO of Nuclear Diner, an expert blog on nuclear issues, “But What If The Terrorists Had A Nuclear Bomb?” Nov 18 2015, https://nucleardiner.wordpress.com/2015/11/18/but-what-if-the-terrorists-had-a-nuclear-bomb/</w:t>
      </w:r>
    </w:p>
    <w:p w14:paraId="47DF3F7C" w14:textId="77777777" w:rsidR="003C7BA6" w:rsidRDefault="003C7BA6" w:rsidP="003C7BA6">
      <w:pPr>
        <w:rPr>
          <w:sz w:val="10"/>
        </w:rPr>
      </w:pPr>
      <w:r w:rsidRPr="00407083">
        <w:rPr>
          <w:sz w:val="10"/>
        </w:rPr>
        <w:t xml:space="preserve">Douglas </w:t>
      </w:r>
      <w:r w:rsidRPr="00407083">
        <w:rPr>
          <w:rStyle w:val="StyleUnderline"/>
        </w:rPr>
        <w:t>Birch and</w:t>
      </w:r>
      <w:r w:rsidRPr="00407083">
        <w:rPr>
          <w:sz w:val="10"/>
        </w:rPr>
        <w:t xml:space="preserve"> Jeffrey </w:t>
      </w:r>
      <w:r w:rsidRPr="00407083">
        <w:rPr>
          <w:rStyle w:val="StyleUnderline"/>
        </w:rPr>
        <w:t xml:space="preserve">Smith have been working hard on tracking down samples of </w:t>
      </w:r>
      <w:r w:rsidRPr="007A3F4D">
        <w:rPr>
          <w:rStyle w:val="StyleUnderline"/>
        </w:rPr>
        <w:t xml:space="preserve">enriched </w:t>
      </w:r>
      <w:r w:rsidRPr="00861EE4">
        <w:rPr>
          <w:rStyle w:val="StyleUnderline"/>
          <w:highlight w:val="yellow"/>
        </w:rPr>
        <w:t>uranium in Moldova</w:t>
      </w:r>
      <w:r w:rsidRPr="00407083">
        <w:rPr>
          <w:sz w:val="10"/>
        </w:rPr>
        <w:t>. Their headline writer is good at getting clicks, not so much on representing what is in the article, which contains a fair bit of threat inflation.</w:t>
      </w:r>
      <w:r w:rsidRPr="00407083">
        <w:rPr>
          <w:sz w:val="12"/>
        </w:rPr>
        <w:t>¶</w:t>
      </w:r>
      <w:r w:rsidRPr="00407083">
        <w:rPr>
          <w:sz w:val="10"/>
        </w:rPr>
        <w:t xml:space="preserve"> This article focuses on enriched uranium, from which a fission bomb might be made. </w:t>
      </w:r>
      <w:r w:rsidRPr="00407083">
        <w:rPr>
          <w:rStyle w:val="StyleUnderline"/>
        </w:rPr>
        <w:t>The material seized in Moldava was similar to two other seizures</w:t>
      </w:r>
      <w:r w:rsidRPr="00407083">
        <w:rPr>
          <w:sz w:val="10"/>
        </w:rPr>
        <w:t xml:space="preserve"> – in Bulgaria in May 1999 and in Paris in July 2001. </w:t>
      </w:r>
      <w:r w:rsidRPr="00407083">
        <w:rPr>
          <w:rStyle w:val="StyleUnderline"/>
        </w:rPr>
        <w:t xml:space="preserve">In all three cases, the </w:t>
      </w:r>
      <w:r w:rsidRPr="00861EE4">
        <w:rPr>
          <w:rStyle w:val="StyleUnderline"/>
          <w:highlight w:val="yellow"/>
        </w:rPr>
        <w:t>sellers claimed to have</w:t>
      </w:r>
      <w:r w:rsidRPr="00407083">
        <w:rPr>
          <w:rStyle w:val="StyleUnderline"/>
        </w:rPr>
        <w:t xml:space="preserve"> a larger cache of </w:t>
      </w:r>
      <w:r w:rsidRPr="00861EE4">
        <w:rPr>
          <w:rStyle w:val="StyleUnderline"/>
          <w:highlight w:val="yellow"/>
        </w:rPr>
        <w:t>material</w:t>
      </w:r>
      <w:r w:rsidRPr="00407083">
        <w:rPr>
          <w:sz w:val="10"/>
        </w:rPr>
        <w:t>, which Birch and Smith say “is considered credible by experts who have studied the three incidents.” Middlemen have been caught and prosecuted, but whoever has whatever cache there may be remains unknown. Analysis of the samples points to the Mayak Production Association in Ozersk, one of Russia’s major nuclear processing centers, as the origin of the material.</w:t>
      </w:r>
      <w:r w:rsidRPr="00407083">
        <w:rPr>
          <w:sz w:val="12"/>
        </w:rPr>
        <w:t>¶</w:t>
      </w:r>
      <w:r w:rsidRPr="00407083">
        <w:rPr>
          <w:sz w:val="10"/>
        </w:rPr>
        <w:t xml:space="preserve"> In all three cases, granular uranium metal contained in glass ampoules was packed in a lead container. The ampoules were typical of samples taken from production runs. This is a routine procedure, so that if something is found to be wrong with material from a run, engineers can go back to the sample and check it out. A vacuum system is necessary for packing the ampoule. The sample is put in a test-tube-shaped container that is necked down at one point. Once the sample is in the container and the system pumped out, a glassblowing torch is used to seal it at the narrow point. It’s a common technique; I have done it for samples of plant pigments.</w:t>
      </w:r>
      <w:r w:rsidRPr="00407083">
        <w:rPr>
          <w:sz w:val="12"/>
        </w:rPr>
        <w:t>¶</w:t>
      </w:r>
      <w:r w:rsidRPr="00407083">
        <w:rPr>
          <w:sz w:val="10"/>
        </w:rPr>
        <w:t xml:space="preserve"> The Bulgarian sample was determined to have been packed in late 1993. That, and the requirement for a vacuum system, means that it was probably packed at Mayak, not taken from a larger amount by the smugglers. As Matthew Bunn was quoted in the article, it’s possible that someone went into the sample storage room and swept a number of ampoules into a briefcase.</w:t>
      </w:r>
      <w:r w:rsidRPr="00407083">
        <w:rPr>
          <w:sz w:val="12"/>
        </w:rPr>
        <w:t>¶</w:t>
      </w:r>
      <w:r w:rsidRPr="00407083">
        <w:rPr>
          <w:sz w:val="10"/>
        </w:rPr>
        <w:t xml:space="preserve"> Or put one in his pocket every day and took it home. We don’t know how many ampoules were taken, unless there is a classified accounting. Each ampoule contains maybe ten or twenty grams. The 10 kilograms that the article says are needed for a sophisticated bomb design would require 500 to 1000 of those ampoules. Which would have to be opened, the material melted and machined into shape, and conventional explosives, detonators, and timers would have to be added very precisely.</w:t>
      </w:r>
      <w:r w:rsidRPr="00407083">
        <w:rPr>
          <w:sz w:val="12"/>
        </w:rPr>
        <w:t>¶</w:t>
      </w:r>
      <w:r w:rsidRPr="00407083">
        <w:rPr>
          <w:sz w:val="10"/>
        </w:rPr>
        <w:t xml:space="preserve"> Birch and Smith repeat previous descriptions of other seizures, which gives the impression of large amounts of uranium available. They give no basis for believing there is a cache of material. From this article, it is just as believable that the three ampoules from Mayak are all anyone had.</w:t>
      </w:r>
      <w:r w:rsidRPr="00407083">
        <w:rPr>
          <w:sz w:val="12"/>
        </w:rPr>
        <w:t>¶</w:t>
      </w:r>
      <w:r w:rsidRPr="00407083">
        <w:rPr>
          <w:sz w:val="10"/>
        </w:rPr>
        <w:t xml:space="preserve"> </w:t>
      </w:r>
      <w:r w:rsidRPr="00861EE4">
        <w:rPr>
          <w:rStyle w:val="Emphasis"/>
          <w:highlight w:val="yellow"/>
        </w:rPr>
        <w:t>For sixteen years, there has been no buyer.</w:t>
      </w:r>
      <w:r w:rsidRPr="00407083">
        <w:rPr>
          <w:sz w:val="10"/>
        </w:rPr>
        <w:t xml:space="preserve"> </w:t>
      </w:r>
      <w:r w:rsidRPr="00407083">
        <w:rPr>
          <w:rStyle w:val="StyleUnderline"/>
        </w:rPr>
        <w:t>The man captured</w:t>
      </w:r>
      <w:r w:rsidRPr="00407083">
        <w:rPr>
          <w:sz w:val="10"/>
        </w:rPr>
        <w:t xml:space="preserve"> in Bulgaria </w:t>
      </w:r>
      <w:r w:rsidRPr="00407083">
        <w:rPr>
          <w:rStyle w:val="StyleUnderline"/>
        </w:rPr>
        <w:t xml:space="preserve">was unsuccessfully seeking a buyer. </w:t>
      </w:r>
      <w:r w:rsidRPr="007A3F4D">
        <w:rPr>
          <w:rStyle w:val="StyleUnderline"/>
        </w:rPr>
        <w:t>For</w:t>
      </w:r>
      <w:r w:rsidRPr="00407083">
        <w:rPr>
          <w:sz w:val="10"/>
        </w:rPr>
        <w:t xml:space="preserve"> approximately </w:t>
      </w:r>
      <w:r w:rsidRPr="007A3F4D">
        <w:rPr>
          <w:rStyle w:val="StyleUnderline"/>
        </w:rPr>
        <w:t>the same</w:t>
      </w:r>
      <w:r w:rsidRPr="00407083">
        <w:rPr>
          <w:rStyle w:val="StyleUnderline"/>
        </w:rPr>
        <w:t xml:space="preserve"> amount of </w:t>
      </w:r>
      <w:r w:rsidRPr="007A3F4D">
        <w:rPr>
          <w:rStyle w:val="StyleUnderline"/>
        </w:rPr>
        <w:t xml:space="preserve">time, </w:t>
      </w:r>
      <w:r w:rsidRPr="00861EE4">
        <w:rPr>
          <w:rStyle w:val="Emphasis"/>
          <w:highlight w:val="yellow"/>
        </w:rPr>
        <w:t xml:space="preserve">plutonium was lying around </w:t>
      </w:r>
      <w:r w:rsidRPr="00407083">
        <w:rPr>
          <w:rStyle w:val="Emphasis"/>
        </w:rPr>
        <w:t>for the picking up</w:t>
      </w:r>
      <w:r w:rsidRPr="00407083">
        <w:rPr>
          <w:sz w:val="10"/>
        </w:rPr>
        <w:t xml:space="preserve"> – and there were scavengers pulling metal wire out of the ground at Semipalatinsk. </w:t>
      </w:r>
      <w:r w:rsidRPr="007A3F4D">
        <w:rPr>
          <w:rStyle w:val="StyleUnderline"/>
        </w:rPr>
        <w:t>Is it possible</w:t>
      </w:r>
      <w:r w:rsidRPr="00407083">
        <w:rPr>
          <w:sz w:val="10"/>
        </w:rPr>
        <w:t xml:space="preserve"> that </w:t>
      </w:r>
      <w:r w:rsidRPr="00861EE4">
        <w:rPr>
          <w:rStyle w:val="StyleUnderline"/>
          <w:highlight w:val="yellow"/>
        </w:rPr>
        <w:t>terrorists</w:t>
      </w:r>
      <w:r w:rsidRPr="00861EE4">
        <w:rPr>
          <w:sz w:val="10"/>
          <w:highlight w:val="yellow"/>
        </w:rPr>
        <w:t xml:space="preserve"> </w:t>
      </w:r>
      <w:r w:rsidRPr="00861EE4">
        <w:rPr>
          <w:rStyle w:val="Emphasis"/>
          <w:highlight w:val="yellow"/>
        </w:rPr>
        <w:t>aren’t that interested</w:t>
      </w:r>
      <w:r w:rsidRPr="00407083">
        <w:rPr>
          <w:rStyle w:val="Emphasis"/>
        </w:rPr>
        <w:t xml:space="preserve"> in a fission weapon</w:t>
      </w:r>
      <w:r w:rsidRPr="00861EE4">
        <w:rPr>
          <w:rStyle w:val="Emphasis"/>
          <w:highlight w:val="yellow"/>
        </w:rPr>
        <w:t>?</w:t>
      </w:r>
      <w:r w:rsidRPr="00407083">
        <w:rPr>
          <w:sz w:val="10"/>
        </w:rPr>
        <w:t xml:space="preserve"> </w:t>
      </w:r>
      <w:r w:rsidRPr="00861EE4">
        <w:rPr>
          <w:rStyle w:val="StyleUnderline"/>
          <w:highlight w:val="yellow"/>
        </w:rPr>
        <w:t>Neither a fission weapon nor an RDD has been detonated in</w:t>
      </w:r>
      <w:r w:rsidRPr="00407083">
        <w:rPr>
          <w:rStyle w:val="StyleUnderline"/>
        </w:rPr>
        <w:t xml:space="preserve"> </w:t>
      </w:r>
      <w:r w:rsidRPr="00407083">
        <w:rPr>
          <w:sz w:val="10"/>
        </w:rPr>
        <w:t>the almost</w:t>
      </w:r>
      <w:r w:rsidRPr="00407083">
        <w:rPr>
          <w:rStyle w:val="StyleUnderline"/>
        </w:rPr>
        <w:t xml:space="preserve"> </w:t>
      </w:r>
      <w:r w:rsidRPr="00861EE4">
        <w:rPr>
          <w:rStyle w:val="Emphasis"/>
          <w:highlight w:val="yellow"/>
        </w:rPr>
        <w:t>two and a half decades</w:t>
      </w:r>
      <w:r w:rsidRPr="00861EE4">
        <w:rPr>
          <w:rStyle w:val="StyleUnderline"/>
          <w:highlight w:val="yellow"/>
        </w:rPr>
        <w:t xml:space="preserve"> since the Soviet Union broke up.</w:t>
      </w:r>
      <w:r w:rsidRPr="00407083">
        <w:rPr>
          <w:rStyle w:val="StyleUnderline"/>
        </w:rPr>
        <w:t xml:space="preserve"> </w:t>
      </w:r>
      <w:r w:rsidRPr="00861EE4">
        <w:rPr>
          <w:rStyle w:val="Emphasis"/>
          <w:highlight w:val="yellow"/>
        </w:rPr>
        <w:t>Nor have parts been found</w:t>
      </w:r>
      <w:r w:rsidRPr="00407083">
        <w:rPr>
          <w:rStyle w:val="StyleUnderline"/>
        </w:rPr>
        <w:t xml:space="preserve"> in the possession of terrorist groups</w:t>
      </w:r>
      <w:r w:rsidRPr="00407083">
        <w:rPr>
          <w:sz w:val="10"/>
        </w:rPr>
        <w:t xml:space="preserve">. </w:t>
      </w:r>
      <w:r w:rsidRPr="00861EE4">
        <w:rPr>
          <w:rStyle w:val="StyleUnderline"/>
          <w:highlight w:val="yellow"/>
        </w:rPr>
        <w:t>Drawings</w:t>
      </w:r>
      <w:r w:rsidRPr="00407083">
        <w:rPr>
          <w:sz w:val="10"/>
        </w:rPr>
        <w:t xml:space="preserve"> were found </w:t>
      </w:r>
      <w:r w:rsidRPr="00861EE4">
        <w:rPr>
          <w:rStyle w:val="StyleUnderline"/>
          <w:highlight w:val="yellow"/>
        </w:rPr>
        <w:t>in</w:t>
      </w:r>
      <w:r w:rsidRPr="00407083">
        <w:rPr>
          <w:rStyle w:val="StyleUnderline"/>
        </w:rPr>
        <w:t xml:space="preserve"> </w:t>
      </w:r>
      <w:r w:rsidRPr="00861EE4">
        <w:rPr>
          <w:rStyle w:val="Emphasis"/>
          <w:highlight w:val="yellow"/>
        </w:rPr>
        <w:t>a</w:t>
      </w:r>
      <w:r w:rsidRPr="00407083">
        <w:rPr>
          <w:rStyle w:val="StyleUnderline"/>
        </w:rPr>
        <w:t>l-</w:t>
      </w:r>
      <w:r w:rsidRPr="00861EE4">
        <w:rPr>
          <w:rStyle w:val="Emphasis"/>
          <w:highlight w:val="yellow"/>
        </w:rPr>
        <w:t>Q</w:t>
      </w:r>
      <w:r w:rsidRPr="00407083">
        <w:rPr>
          <w:rStyle w:val="StyleUnderline"/>
        </w:rPr>
        <w:t xml:space="preserve">aeda </w:t>
      </w:r>
      <w:r w:rsidRPr="00861EE4">
        <w:rPr>
          <w:rStyle w:val="StyleUnderline"/>
          <w:highlight w:val="yellow"/>
        </w:rPr>
        <w:t>camps</w:t>
      </w:r>
      <w:r w:rsidRPr="00407083">
        <w:rPr>
          <w:sz w:val="10"/>
        </w:rPr>
        <w:t xml:space="preserve"> in Afghanistan, but they </w:t>
      </w:r>
      <w:r w:rsidRPr="00861EE4">
        <w:rPr>
          <w:rStyle w:val="Emphasis"/>
          <w:highlight w:val="yellow"/>
        </w:rPr>
        <w:t>were</w:t>
      </w:r>
      <w:r w:rsidRPr="00407083">
        <w:rPr>
          <w:rStyle w:val="Emphasis"/>
        </w:rPr>
        <w:t xml:space="preserve"> </w:t>
      </w:r>
      <w:r w:rsidRPr="00861EE4">
        <w:rPr>
          <w:rStyle w:val="Emphasis"/>
          <w:highlight w:val="yellow"/>
        </w:rPr>
        <w:t>sketches only</w:t>
      </w:r>
      <w:r w:rsidRPr="00407083">
        <w:rPr>
          <w:sz w:val="10"/>
        </w:rPr>
        <w:t xml:space="preserve">, </w:t>
      </w:r>
      <w:r w:rsidRPr="007A3F4D">
        <w:rPr>
          <w:rStyle w:val="StyleUnderline"/>
        </w:rPr>
        <w:t>like</w:t>
      </w:r>
      <w:r w:rsidRPr="00407083">
        <w:rPr>
          <w:sz w:val="10"/>
        </w:rPr>
        <w:t xml:space="preserve"> the ones you might see </w:t>
      </w:r>
      <w:r w:rsidRPr="00407083">
        <w:rPr>
          <w:rStyle w:val="StyleUnderline"/>
        </w:rPr>
        <w:t>in a</w:t>
      </w:r>
      <w:r w:rsidRPr="00407083">
        <w:rPr>
          <w:sz w:val="10"/>
        </w:rPr>
        <w:t xml:space="preserve"> physics </w:t>
      </w:r>
      <w:r w:rsidRPr="00407083">
        <w:rPr>
          <w:rStyle w:val="StyleUnderline"/>
        </w:rPr>
        <w:t xml:space="preserve">student’s </w:t>
      </w:r>
      <w:r w:rsidRPr="007A3F4D">
        <w:rPr>
          <w:rStyle w:val="StyleUnderline"/>
        </w:rPr>
        <w:t>imaginative notes</w:t>
      </w:r>
      <w:r w:rsidRPr="00407083">
        <w:rPr>
          <w:sz w:val="10"/>
        </w:rPr>
        <w:t>.</w:t>
      </w:r>
      <w:r w:rsidRPr="00407083">
        <w:rPr>
          <w:sz w:val="12"/>
        </w:rPr>
        <w:t>¶</w:t>
      </w:r>
      <w:r w:rsidRPr="00407083">
        <w:rPr>
          <w:sz w:val="10"/>
        </w:rPr>
        <w:t xml:space="preserve"> Birch and Smith make much of unspecified worries on the part of officials quoted anonymously. They also frame a lack of knowledge about Russian nuclear materials in the scariest way possible: We don’t know that there isn’t an immense stock out there somewhere, just waiting for the right terrorist buyer. That lack of knowledge could equally be framed: we don’t know that any such stock exists. You can make whatever you want out of what you don’t know.</w:t>
      </w:r>
      <w:r w:rsidRPr="00407083">
        <w:rPr>
          <w:sz w:val="12"/>
        </w:rPr>
        <w:t>¶</w:t>
      </w:r>
      <w:r w:rsidRPr="00407083">
        <w:rPr>
          <w:sz w:val="10"/>
        </w:rPr>
        <w:t xml:space="preserve"> The Nuclear Security Summit</w:t>
      </w:r>
      <w:r w:rsidRPr="00407083">
        <w:rPr>
          <w:sz w:val="12"/>
        </w:rPr>
        <w:t>¶</w:t>
      </w:r>
      <w:r w:rsidRPr="00407083">
        <w:rPr>
          <w:sz w:val="10"/>
        </w:rPr>
        <w:t xml:space="preserve"> President Obama has prioritized securing nuclear materials and has sponsored Nuclear Security Summits to bring nations together to improve methods of securing those materials. Yesterday’s article, by Sam Nunn, Richard Lugar, and Des Browne, focuses on those programs. Unfortunately, the article, following Obama’s lead, focuses on the terrorist threat. We can expect to see satellite articles from the NGOs touting their “Be very afraid” message.</w:t>
      </w:r>
      <w:r w:rsidRPr="00407083">
        <w:rPr>
          <w:sz w:val="12"/>
        </w:rPr>
        <w:t>¶</w:t>
      </w:r>
      <w:r w:rsidRPr="00407083">
        <w:rPr>
          <w:sz w:val="10"/>
        </w:rPr>
        <w:t xml:space="preserve"> It is a good idea to secure sources and other nuclear materials. When I came back in 1998 from seeing how the Soviets had tossed neutron sources around like used popcorn boxes, I tried to push for more attention to the problem. A few people were working on it at the time, but it was years before funding increased. The Nuclear Security Summit is a good idea to spread the word and share best practices.</w:t>
      </w:r>
      <w:r w:rsidRPr="00407083">
        <w:rPr>
          <w:sz w:val="12"/>
        </w:rPr>
        <w:t>¶</w:t>
      </w:r>
      <w:r w:rsidRPr="00407083">
        <w:rPr>
          <w:sz w:val="10"/>
        </w:rPr>
        <w:t xml:space="preserve"> The article vaguely mentions 1,800 metric tons of “weapons-usable materials,” 17% of which are civilian materials and 83% are military. What they are talking about is </w:t>
      </w:r>
      <w:r w:rsidRPr="00407083">
        <w:rPr>
          <w:rStyle w:val="StyleUnderline"/>
        </w:rPr>
        <w:t>all the fissile materials in the world</w:t>
      </w:r>
      <w:r w:rsidRPr="00407083">
        <w:rPr>
          <w:sz w:val="10"/>
        </w:rPr>
        <w:t xml:space="preserve">. Alex Wellerstein developed a nice graphic (small version at top) in this article to show how much that is. But some is in reactors, some in bombs, and </w:t>
      </w:r>
      <w:r w:rsidRPr="00861EE4">
        <w:rPr>
          <w:rStyle w:val="Emphasis"/>
          <w:highlight w:val="yellow"/>
        </w:rPr>
        <w:t>most</w:t>
      </w:r>
      <w:r w:rsidRPr="00407083">
        <w:rPr>
          <w:rStyle w:val="Emphasis"/>
        </w:rPr>
        <w:t xml:space="preserve"> of it </w:t>
      </w:r>
      <w:r w:rsidRPr="00861EE4">
        <w:rPr>
          <w:rStyle w:val="Emphasis"/>
          <w:highlight w:val="yellow"/>
        </w:rPr>
        <w:t>is in the hands of governments</w:t>
      </w:r>
      <w:r w:rsidRPr="00407083">
        <w:rPr>
          <w:rStyle w:val="Emphasis"/>
        </w:rPr>
        <w:t xml:space="preserve">. Most of it is </w:t>
      </w:r>
      <w:r w:rsidRPr="00861EE4">
        <w:rPr>
          <w:rStyle w:val="Emphasis"/>
          <w:highlight w:val="yellow"/>
        </w:rPr>
        <w:t>in forms very difficult to steal</w:t>
      </w:r>
      <w:r w:rsidRPr="00407083">
        <w:rPr>
          <w:rStyle w:val="Emphasis"/>
        </w:rPr>
        <w:t>.</w:t>
      </w:r>
      <w:r w:rsidRPr="00407083">
        <w:rPr>
          <w:sz w:val="10"/>
        </w:rPr>
        <w:t xml:space="preserve"> Perhaps informing us of the relative dangers of how much of this total of world fissile material might be more helpful than implying that there are 1,800 metric tons (“tens of thousands of nuclear weapons”) just lying around waiting for the next terrorist to pick up.</w:t>
      </w:r>
      <w:r w:rsidRPr="00407083">
        <w:rPr>
          <w:sz w:val="12"/>
        </w:rPr>
        <w:t>¶</w:t>
      </w:r>
      <w:r w:rsidRPr="00407083">
        <w:rPr>
          <w:sz w:val="10"/>
        </w:rPr>
        <w:t xml:space="preserve"> </w:t>
      </w:r>
      <w:r w:rsidRPr="00407083">
        <w:rPr>
          <w:rStyle w:val="StyleUnderline"/>
        </w:rPr>
        <w:t>Because of initiatives</w:t>
      </w:r>
      <w:r w:rsidRPr="00407083">
        <w:rPr>
          <w:sz w:val="10"/>
        </w:rPr>
        <w:t xml:space="preserve"> led </w:t>
      </w:r>
      <w:r w:rsidRPr="00407083">
        <w:rPr>
          <w:rStyle w:val="StyleUnderline"/>
        </w:rPr>
        <w:t xml:space="preserve">by Nunn, Lugar, and Obama, </w:t>
      </w:r>
      <w:r w:rsidRPr="00861EE4">
        <w:rPr>
          <w:rStyle w:val="Emphasis"/>
          <w:highlight w:val="yellow"/>
        </w:rPr>
        <w:t>nuclear materials are locked dow</w:t>
      </w:r>
      <w:r w:rsidRPr="007A3F4D">
        <w:rPr>
          <w:rStyle w:val="Emphasis"/>
        </w:rPr>
        <w:t>n tighter than</w:t>
      </w:r>
      <w:r w:rsidRPr="00407083">
        <w:rPr>
          <w:rStyle w:val="Emphasis"/>
        </w:rPr>
        <w:t xml:space="preserve"> they </w:t>
      </w:r>
      <w:r w:rsidRPr="007A3F4D">
        <w:rPr>
          <w:rStyle w:val="Emphasis"/>
        </w:rPr>
        <w:t>ever</w:t>
      </w:r>
      <w:r w:rsidRPr="00407083">
        <w:rPr>
          <w:rStyle w:val="Emphasis"/>
        </w:rPr>
        <w:t xml:space="preserve"> have been</w:t>
      </w:r>
      <w:r w:rsidRPr="00407083">
        <w:rPr>
          <w:rStyle w:val="StyleUnderline"/>
        </w:rPr>
        <w:t>, and</w:t>
      </w:r>
      <w:r w:rsidRPr="00407083">
        <w:rPr>
          <w:sz w:val="10"/>
        </w:rPr>
        <w:t xml:space="preserve"> continuing attention at </w:t>
      </w:r>
      <w:r w:rsidRPr="00407083">
        <w:rPr>
          <w:rStyle w:val="StyleUnderline"/>
        </w:rPr>
        <w:t>Nuclear Security Summits</w:t>
      </w:r>
      <w:r w:rsidRPr="00407083">
        <w:rPr>
          <w:sz w:val="10"/>
        </w:rPr>
        <w:t xml:space="preserve"> helps </w:t>
      </w:r>
      <w:r w:rsidRPr="00407083">
        <w:rPr>
          <w:rStyle w:val="StyleUnderline"/>
        </w:rPr>
        <w:t>maintain</w:t>
      </w:r>
      <w:r w:rsidRPr="00407083">
        <w:rPr>
          <w:sz w:val="10"/>
        </w:rPr>
        <w:t xml:space="preserve"> and improve </w:t>
      </w:r>
      <w:r w:rsidRPr="00407083">
        <w:rPr>
          <w:rStyle w:val="StyleUnderline"/>
        </w:rPr>
        <w:t xml:space="preserve">vigilance. </w:t>
      </w:r>
      <w:r w:rsidRPr="007A3F4D">
        <w:rPr>
          <w:rStyle w:val="StyleUnderline"/>
        </w:rPr>
        <w:t xml:space="preserve">International </w:t>
      </w:r>
      <w:r w:rsidRPr="00861EE4">
        <w:rPr>
          <w:rStyle w:val="StyleUnderline"/>
          <w:highlight w:val="yellow"/>
        </w:rPr>
        <w:t>police forces</w:t>
      </w:r>
      <w:r w:rsidRPr="00407083">
        <w:rPr>
          <w:rStyle w:val="StyleUnderline"/>
        </w:rPr>
        <w:t xml:space="preserve"> have</w:t>
      </w:r>
      <w:r w:rsidRPr="00407083">
        <w:rPr>
          <w:sz w:val="10"/>
        </w:rPr>
        <w:t xml:space="preserve"> </w:t>
      </w:r>
      <w:r w:rsidRPr="00861EE4">
        <w:rPr>
          <w:rStyle w:val="Emphasis"/>
          <w:highlight w:val="yellow"/>
        </w:rPr>
        <w:t>intercepted material</w:t>
      </w:r>
      <w:r w:rsidRPr="00407083">
        <w:rPr>
          <w:sz w:val="10"/>
        </w:rPr>
        <w:t xml:space="preserve"> that </w:t>
      </w:r>
      <w:r w:rsidRPr="00407083">
        <w:rPr>
          <w:rStyle w:val="StyleUnderline"/>
        </w:rPr>
        <w:t>people have attempted to sell</w:t>
      </w:r>
      <w:r w:rsidRPr="00407083">
        <w:rPr>
          <w:sz w:val="10"/>
        </w:rPr>
        <w:t xml:space="preserve">, only some of which has been fissile material. </w:t>
      </w:r>
      <w:r w:rsidRPr="00861EE4">
        <w:rPr>
          <w:rStyle w:val="Emphasis"/>
          <w:highlight w:val="yellow"/>
        </w:rPr>
        <w:t>There is no evidence</w:t>
      </w:r>
      <w:r w:rsidRPr="00407083">
        <w:rPr>
          <w:rStyle w:val="Emphasis"/>
        </w:rPr>
        <w:t xml:space="preserve"> that </w:t>
      </w:r>
      <w:r w:rsidRPr="00861EE4">
        <w:rPr>
          <w:rStyle w:val="Emphasis"/>
          <w:highlight w:val="yellow"/>
        </w:rPr>
        <w:t>a terrorist has bought any</w:t>
      </w:r>
      <w:r w:rsidRPr="007A3F4D">
        <w:rPr>
          <w:rStyle w:val="Emphasis"/>
        </w:rPr>
        <w:t xml:space="preserve"> or made parts of a fission weapon or RDD</w:t>
      </w:r>
      <w:r w:rsidRPr="007A3F4D">
        <w:rPr>
          <w:rStyle w:val="StyleUnderline"/>
        </w:rPr>
        <w:t>. Terrorists</w:t>
      </w:r>
      <w:r w:rsidRPr="00407083">
        <w:rPr>
          <w:rStyle w:val="StyleUnderline"/>
        </w:rPr>
        <w:t xml:space="preserve"> typically </w:t>
      </w:r>
      <w:r w:rsidRPr="007A3F4D">
        <w:rPr>
          <w:rStyle w:val="StyleUnderline"/>
        </w:rPr>
        <w:t xml:space="preserve">stick with </w:t>
      </w:r>
      <w:r w:rsidRPr="007A3F4D">
        <w:rPr>
          <w:rStyle w:val="Emphasis"/>
        </w:rPr>
        <w:t>easily available weapons</w:t>
      </w:r>
      <w:r w:rsidRPr="00407083">
        <w:rPr>
          <w:sz w:val="10"/>
        </w:rPr>
        <w:t>. Should we do what we can to make sure nuclear materials remain and are made further secure? Certainly. Should those who know better spread fear? I don’t think so.</w:t>
      </w:r>
    </w:p>
    <w:p w14:paraId="5A934AFE" w14:textId="77777777" w:rsidR="003C7BA6" w:rsidRDefault="003C7BA6" w:rsidP="003C7BA6"/>
    <w:p w14:paraId="5FB0CF08" w14:textId="77777777" w:rsidR="003C7BA6" w:rsidRDefault="003C7BA6" w:rsidP="003C7BA6">
      <w:pPr>
        <w:pStyle w:val="Heading3"/>
      </w:pPr>
      <w:r>
        <w:t>No Russia War---1NC</w:t>
      </w:r>
    </w:p>
    <w:p w14:paraId="1D03612A" w14:textId="77777777" w:rsidR="003C7BA6" w:rsidRPr="008C7B1B" w:rsidRDefault="003C7BA6" w:rsidP="003C7BA6">
      <w:pPr>
        <w:pStyle w:val="Heading4"/>
        <w:rPr>
          <w:rFonts w:eastAsia="Times New Roman" w:cstheme="minorHAnsi"/>
        </w:rPr>
      </w:pPr>
      <w:r w:rsidRPr="008C7B1B">
        <w:rPr>
          <w:rFonts w:eastAsia="Times New Roman" w:cstheme="minorHAnsi"/>
        </w:rPr>
        <w:t xml:space="preserve">No </w:t>
      </w:r>
      <w:r>
        <w:rPr>
          <w:rFonts w:eastAsia="Times New Roman" w:cstheme="minorHAnsi"/>
        </w:rPr>
        <w:t>Russia war</w:t>
      </w:r>
      <w:r w:rsidRPr="008C7B1B">
        <w:rPr>
          <w:rFonts w:eastAsia="Times New Roman" w:cstheme="minorHAnsi"/>
        </w:rPr>
        <w:t>---deterrence, empirics, expert opinion</w:t>
      </w:r>
    </w:p>
    <w:p w14:paraId="25B35A62" w14:textId="77777777" w:rsidR="003C7BA6" w:rsidRPr="00B66E2A" w:rsidRDefault="003C7BA6" w:rsidP="003C7BA6">
      <w:r w:rsidRPr="00B66E2A">
        <w:t xml:space="preserve">Doug </w:t>
      </w:r>
      <w:r w:rsidRPr="00B66E2A">
        <w:rPr>
          <w:rStyle w:val="Style13ptBold"/>
        </w:rPr>
        <w:t>Bandow 17</w:t>
      </w:r>
      <w:r w:rsidRPr="00B66E2A">
        <w:t>, J.D. from Stanford, 3/6/17, "What Russian Threat? Americans Shouldn't Be Running Scared of Moscow," Cato Institute, https://www.cato.org/publications/commentary/what-russian-threat-americans-shouldnt-be-running-scared-moscow</w:t>
      </w:r>
    </w:p>
    <w:p w14:paraId="6C9F1812" w14:textId="77777777" w:rsidR="003C7BA6" w:rsidRPr="00861EE4" w:rsidRDefault="003C7BA6" w:rsidP="003C7BA6">
      <w:pPr>
        <w:rPr>
          <w:rStyle w:val="Emphasis"/>
          <w:highlight w:val="yellow"/>
        </w:rPr>
      </w:pPr>
      <w:r w:rsidRPr="00B66E2A">
        <w:rPr>
          <w:rFonts w:eastAsia="Calibri" w:cstheme="minorHAnsi"/>
          <w:sz w:val="16"/>
        </w:rPr>
        <w:t xml:space="preserve">Yet the </w:t>
      </w:r>
      <w:r w:rsidRPr="00B66E2A">
        <w:rPr>
          <w:rFonts w:eastAsia="Calibri" w:cstheme="minorHAnsi"/>
          <w:u w:val="single"/>
        </w:rPr>
        <w:t>fear-mongering is nonsense</w:t>
      </w:r>
      <w:r w:rsidRPr="00B66E2A">
        <w:rPr>
          <w:rFonts w:eastAsia="Calibri" w:cstheme="minorHAnsi"/>
          <w:sz w:val="16"/>
        </w:rPr>
        <w:t xml:space="preserve">. Russia’s presumed attempt to influence America’s election was more smoke than fire. Moscow is accused of a private hack which released emails detailing the sleaze afflicting one of the presidential candidates. Although illegal like other cyber-attacks, that’s pretty mild, especially compared to Washington’s routine interference in other nations’ political affairs, including their elections. Although American officials proclaim their commitment to democracy, their activities almost always promote parties, leaders, and movements friendly to the U.S. </w:t>
      </w:r>
      <w:r w:rsidRPr="00B66E2A">
        <w:rPr>
          <w:rFonts w:eastAsia="Calibri" w:cstheme="minorHAnsi"/>
          <w:u w:val="single"/>
        </w:rPr>
        <w:t>More serious are claims that Moscow poses a security threat</w:t>
      </w:r>
      <w:r w:rsidRPr="00B66E2A">
        <w:rPr>
          <w:rFonts w:eastAsia="Calibri" w:cstheme="minorHAnsi"/>
          <w:sz w:val="16"/>
        </w:rPr>
        <w:t xml:space="preserve">. Military capabilities are more than formal military budgets, but </w:t>
      </w:r>
      <w:r w:rsidRPr="00B66E2A">
        <w:rPr>
          <w:rFonts w:eastAsia="Calibri" w:cstheme="minorHAnsi"/>
          <w:u w:val="single"/>
        </w:rPr>
        <w:t xml:space="preserve">the </w:t>
      </w:r>
      <w:r w:rsidRPr="00861EE4">
        <w:rPr>
          <w:rFonts w:eastAsia="Calibri" w:cstheme="minorHAnsi"/>
          <w:highlight w:val="yellow"/>
          <w:u w:val="single"/>
        </w:rPr>
        <w:t>spending disparity between the U.S. and Russia is vast</w:t>
      </w:r>
      <w:r w:rsidRPr="00B66E2A">
        <w:rPr>
          <w:rFonts w:eastAsia="Calibri" w:cstheme="minorHAnsi"/>
          <w:sz w:val="16"/>
        </w:rPr>
        <w:t xml:space="preserve">: </w:t>
      </w:r>
      <w:r w:rsidRPr="00861EE4">
        <w:rPr>
          <w:rFonts w:eastAsia="Calibri" w:cstheme="minorHAnsi"/>
          <w:highlight w:val="yellow"/>
          <w:u w:val="single"/>
        </w:rPr>
        <w:t>Washington’s outlays</w:t>
      </w:r>
      <w:r w:rsidRPr="00B66E2A">
        <w:rPr>
          <w:rFonts w:eastAsia="Calibri" w:cstheme="minorHAnsi"/>
          <w:u w:val="single"/>
        </w:rPr>
        <w:t xml:space="preserve"> are almost </w:t>
      </w:r>
      <w:r w:rsidRPr="00861EE4">
        <w:rPr>
          <w:rStyle w:val="Emphasis"/>
          <w:highlight w:val="yellow"/>
        </w:rPr>
        <w:t>ten times</w:t>
      </w:r>
      <w:r w:rsidRPr="00B66E2A">
        <w:rPr>
          <w:rFonts w:eastAsia="Calibri" w:cstheme="minorHAnsi"/>
          <w:u w:val="single"/>
        </w:rPr>
        <w:t xml:space="preserve"> as much as </w:t>
      </w:r>
      <w:r w:rsidRPr="00861EE4">
        <w:rPr>
          <w:rFonts w:eastAsia="Calibri" w:cstheme="minorHAnsi"/>
          <w:highlight w:val="yellow"/>
          <w:u w:val="single"/>
        </w:rPr>
        <w:t>Moscow</w:t>
      </w:r>
      <w:r w:rsidRPr="00B66E2A">
        <w:rPr>
          <w:rFonts w:eastAsia="Calibri" w:cstheme="minorHAnsi"/>
          <w:u w:val="single"/>
        </w:rPr>
        <w:t>’s</w:t>
      </w:r>
      <w:r w:rsidRPr="00B66E2A">
        <w:rPr>
          <w:rFonts w:eastAsia="Calibri" w:cstheme="minorHAnsi"/>
          <w:b/>
          <w:u w:val="single"/>
        </w:rPr>
        <w:t xml:space="preserve">. </w:t>
      </w:r>
      <w:r w:rsidRPr="00B66E2A">
        <w:rPr>
          <w:rFonts w:eastAsia="Calibri" w:cstheme="minorHAnsi"/>
          <w:sz w:val="16"/>
        </w:rPr>
        <w:t xml:space="preserve">President Donald Trump just proposed an annual jump in outlays, $54 billion, which is nearly as much as Russia will spend all year. </w:t>
      </w:r>
      <w:r w:rsidRPr="00861EE4">
        <w:rPr>
          <w:rFonts w:eastAsia="Calibri" w:cstheme="minorHAnsi"/>
          <w:highlight w:val="yellow"/>
          <w:u w:val="single"/>
        </w:rPr>
        <w:t xml:space="preserve">Russia lacks the </w:t>
      </w:r>
      <w:r w:rsidRPr="00861EE4">
        <w:rPr>
          <w:rStyle w:val="Emphasis"/>
          <w:highlight w:val="yellow"/>
        </w:rPr>
        <w:t>global reach</w:t>
      </w:r>
      <w:r w:rsidRPr="00B66E2A">
        <w:rPr>
          <w:rFonts w:eastAsia="Calibri" w:cstheme="minorHAnsi"/>
          <w:u w:val="single"/>
        </w:rPr>
        <w:t xml:space="preserve"> </w:t>
      </w:r>
      <w:r w:rsidRPr="00861EE4">
        <w:rPr>
          <w:rFonts w:eastAsia="Calibri" w:cstheme="minorHAnsi"/>
          <w:highlight w:val="yellow"/>
          <w:u w:val="single"/>
        </w:rPr>
        <w:t>to challenge</w:t>
      </w:r>
      <w:r w:rsidRPr="00B66E2A">
        <w:rPr>
          <w:rFonts w:eastAsia="Calibri" w:cstheme="minorHAnsi"/>
          <w:u w:val="single"/>
        </w:rPr>
        <w:t xml:space="preserve"> </w:t>
      </w:r>
      <w:r w:rsidRPr="00861EE4">
        <w:rPr>
          <w:rFonts w:eastAsia="Calibri" w:cstheme="minorHAnsi"/>
          <w:highlight w:val="yellow"/>
          <w:u w:val="single"/>
        </w:rPr>
        <w:t>America</w:t>
      </w:r>
      <w:r w:rsidRPr="00B66E2A">
        <w:rPr>
          <w:rFonts w:eastAsia="Calibri" w:cstheme="minorHAnsi"/>
          <w:u w:val="single"/>
        </w:rPr>
        <w:t>. As Putin noted</w:t>
      </w:r>
      <w:r w:rsidRPr="00B66E2A">
        <w:rPr>
          <w:rFonts w:eastAsia="Calibri" w:cstheme="minorHAnsi"/>
          <w:sz w:val="16"/>
        </w:rPr>
        <w:t xml:space="preserve"> in an interview with an Italian journalist: </w:t>
      </w:r>
      <w:r w:rsidRPr="00B66E2A">
        <w:rPr>
          <w:rFonts w:eastAsia="Calibri" w:cstheme="minorHAnsi"/>
          <w:b/>
          <w:u w:val="single"/>
        </w:rPr>
        <w:t>“</w:t>
      </w:r>
      <w:r w:rsidRPr="00861EE4">
        <w:rPr>
          <w:rFonts w:eastAsia="Calibri" w:cstheme="minorHAnsi"/>
          <w:highlight w:val="yellow"/>
          <w:u w:val="single"/>
        </w:rPr>
        <w:t>Publish a</w:t>
      </w:r>
      <w:r w:rsidRPr="00B66E2A">
        <w:rPr>
          <w:rFonts w:eastAsia="Calibri" w:cstheme="minorHAnsi"/>
          <w:u w:val="single"/>
        </w:rPr>
        <w:t xml:space="preserve"> world </w:t>
      </w:r>
      <w:r w:rsidRPr="00861EE4">
        <w:rPr>
          <w:rFonts w:eastAsia="Calibri" w:cstheme="minorHAnsi"/>
          <w:highlight w:val="yellow"/>
          <w:u w:val="single"/>
        </w:rPr>
        <w:t>map</w:t>
      </w:r>
      <w:r w:rsidRPr="00B66E2A">
        <w:rPr>
          <w:rFonts w:eastAsia="Calibri" w:cstheme="minorHAnsi"/>
          <w:u w:val="single"/>
        </w:rPr>
        <w:t xml:space="preserve"> </w:t>
      </w:r>
      <w:r w:rsidRPr="00861EE4">
        <w:rPr>
          <w:rFonts w:eastAsia="Calibri" w:cstheme="minorHAnsi"/>
          <w:highlight w:val="yellow"/>
          <w:u w:val="single"/>
        </w:rPr>
        <w:t>and</w:t>
      </w:r>
      <w:r w:rsidRPr="00B66E2A">
        <w:rPr>
          <w:rFonts w:eastAsia="Calibri" w:cstheme="minorHAnsi"/>
          <w:u w:val="single"/>
        </w:rPr>
        <w:t xml:space="preserve"> </w:t>
      </w:r>
      <w:r w:rsidRPr="00861EE4">
        <w:rPr>
          <w:rFonts w:eastAsia="Calibri" w:cstheme="minorHAnsi"/>
          <w:highlight w:val="yellow"/>
          <w:u w:val="single"/>
        </w:rPr>
        <w:t>mark</w:t>
      </w:r>
      <w:r w:rsidRPr="00B66E2A">
        <w:rPr>
          <w:rFonts w:eastAsia="Calibri" w:cstheme="minorHAnsi"/>
          <w:u w:val="single"/>
        </w:rPr>
        <w:t xml:space="preserve"> all the </w:t>
      </w:r>
      <w:r w:rsidRPr="00861EE4">
        <w:rPr>
          <w:rFonts w:eastAsia="Calibri" w:cstheme="minorHAnsi"/>
          <w:highlight w:val="yellow"/>
          <w:u w:val="single"/>
        </w:rPr>
        <w:t>U.S. military bases</w:t>
      </w:r>
      <w:r w:rsidRPr="00B66E2A">
        <w:rPr>
          <w:rFonts w:eastAsia="Calibri" w:cstheme="minorHAnsi"/>
          <w:u w:val="single"/>
        </w:rPr>
        <w:t xml:space="preserve"> on it. </w:t>
      </w:r>
      <w:r w:rsidRPr="00861EE4">
        <w:rPr>
          <w:rFonts w:eastAsia="Calibri" w:cstheme="minorHAnsi"/>
          <w:highlight w:val="yellow"/>
          <w:u w:val="single"/>
        </w:rPr>
        <w:t>You will see the difference</w:t>
      </w:r>
      <w:r w:rsidRPr="00B66E2A">
        <w:rPr>
          <w:rFonts w:eastAsia="Calibri" w:cstheme="minorHAnsi"/>
          <w:u w:val="single"/>
        </w:rPr>
        <w:t xml:space="preserve"> between Russia and the U.S.” </w:t>
      </w:r>
      <w:r w:rsidRPr="00861EE4">
        <w:rPr>
          <w:rFonts w:eastAsia="Calibri" w:cstheme="minorHAnsi"/>
          <w:highlight w:val="yellow"/>
          <w:u w:val="single"/>
        </w:rPr>
        <w:t>Moscow also lacks</w:t>
      </w:r>
      <w:r w:rsidRPr="00B66E2A">
        <w:rPr>
          <w:rFonts w:eastAsia="Calibri" w:cstheme="minorHAnsi"/>
          <w:u w:val="single"/>
        </w:rPr>
        <w:t xml:space="preserve"> </w:t>
      </w:r>
      <w:r w:rsidRPr="00861EE4">
        <w:rPr>
          <w:rFonts w:eastAsia="Calibri" w:cstheme="minorHAnsi"/>
          <w:highlight w:val="yellow"/>
          <w:u w:val="single"/>
        </w:rPr>
        <w:t xml:space="preserve">the </w:t>
      </w:r>
      <w:r w:rsidRPr="00861EE4">
        <w:rPr>
          <w:rStyle w:val="Emphasis"/>
          <w:highlight w:val="yellow"/>
        </w:rPr>
        <w:t>economic foundation</w:t>
      </w:r>
      <w:r w:rsidRPr="00861EE4">
        <w:rPr>
          <w:rFonts w:eastAsia="Calibri" w:cstheme="minorHAnsi"/>
          <w:highlight w:val="yellow"/>
          <w:u w:val="single"/>
        </w:rPr>
        <w:t xml:space="preserve"> to match the U.S</w:t>
      </w:r>
      <w:r w:rsidRPr="00B66E2A">
        <w:rPr>
          <w:rFonts w:eastAsia="Calibri" w:cstheme="minorHAnsi"/>
          <w:u w:val="single"/>
        </w:rPr>
        <w:t>.</w:t>
      </w:r>
      <w:r w:rsidRPr="00B66E2A">
        <w:rPr>
          <w:rFonts w:eastAsia="Calibri" w:cstheme="minorHAnsi"/>
          <w:sz w:val="16"/>
        </w:rPr>
        <w:t xml:space="preserve"> </w:t>
      </w:r>
      <w:r w:rsidRPr="00861EE4">
        <w:rPr>
          <w:rFonts w:eastAsia="Calibri" w:cstheme="minorHAnsi"/>
          <w:highlight w:val="yellow"/>
          <w:u w:val="single"/>
        </w:rPr>
        <w:t xml:space="preserve">According to the </w:t>
      </w:r>
      <w:r w:rsidRPr="00861EE4">
        <w:rPr>
          <w:rFonts w:eastAsia="Calibri" w:cstheme="minorHAnsi"/>
          <w:iCs/>
          <w:highlight w:val="yellow"/>
          <w:u w:val="single"/>
          <w:bdr w:val="single" w:sz="8" w:space="0" w:color="auto"/>
        </w:rPr>
        <w:t>I</w:t>
      </w:r>
      <w:r w:rsidRPr="00B66E2A">
        <w:rPr>
          <w:rFonts w:eastAsia="Calibri" w:cstheme="minorHAnsi"/>
          <w:sz w:val="16"/>
        </w:rPr>
        <w:t xml:space="preserve">nternational </w:t>
      </w:r>
      <w:r w:rsidRPr="00861EE4">
        <w:rPr>
          <w:rFonts w:eastAsia="Calibri" w:cstheme="minorHAnsi"/>
          <w:iCs/>
          <w:highlight w:val="yellow"/>
          <w:u w:val="single"/>
          <w:bdr w:val="single" w:sz="8" w:space="0" w:color="auto"/>
        </w:rPr>
        <w:t>I</w:t>
      </w:r>
      <w:r w:rsidRPr="00B66E2A">
        <w:rPr>
          <w:rFonts w:eastAsia="Calibri" w:cstheme="minorHAnsi"/>
          <w:sz w:val="16"/>
        </w:rPr>
        <w:t xml:space="preserve">nstitute for </w:t>
      </w:r>
      <w:r w:rsidRPr="00861EE4">
        <w:rPr>
          <w:rFonts w:eastAsia="Calibri" w:cstheme="minorHAnsi"/>
          <w:iCs/>
          <w:highlight w:val="yellow"/>
          <w:u w:val="single"/>
          <w:bdr w:val="single" w:sz="8" w:space="0" w:color="auto"/>
        </w:rPr>
        <w:t>S</w:t>
      </w:r>
      <w:r w:rsidRPr="00B66E2A">
        <w:rPr>
          <w:rFonts w:eastAsia="Calibri" w:cstheme="minorHAnsi"/>
          <w:sz w:val="16"/>
        </w:rPr>
        <w:t xml:space="preserve">trategic </w:t>
      </w:r>
      <w:r w:rsidRPr="00861EE4">
        <w:rPr>
          <w:rFonts w:eastAsia="Calibri" w:cstheme="minorHAnsi"/>
          <w:iCs/>
          <w:highlight w:val="yellow"/>
          <w:u w:val="single"/>
          <w:bdr w:val="single" w:sz="8" w:space="0" w:color="auto"/>
        </w:rPr>
        <w:t>S</w:t>
      </w:r>
      <w:r w:rsidRPr="00B66E2A">
        <w:rPr>
          <w:rFonts w:eastAsia="Calibri" w:cstheme="minorHAnsi"/>
          <w:sz w:val="16"/>
        </w:rPr>
        <w:t xml:space="preserve">tudies, </w:t>
      </w:r>
      <w:r w:rsidRPr="00B66E2A">
        <w:rPr>
          <w:rFonts w:eastAsia="Calibri" w:cstheme="minorHAnsi"/>
          <w:u w:val="single"/>
        </w:rPr>
        <w:t>“</w:t>
      </w:r>
      <w:r w:rsidRPr="00861EE4">
        <w:rPr>
          <w:rFonts w:eastAsia="Calibri" w:cstheme="minorHAnsi"/>
          <w:highlight w:val="yellow"/>
          <w:u w:val="single"/>
        </w:rPr>
        <w:t>One effect of</w:t>
      </w:r>
      <w:r w:rsidRPr="00B66E2A">
        <w:rPr>
          <w:rFonts w:eastAsia="Calibri" w:cstheme="minorHAnsi"/>
          <w:u w:val="single"/>
        </w:rPr>
        <w:t xml:space="preserve"> the country’s </w:t>
      </w:r>
      <w:r w:rsidRPr="00861EE4">
        <w:rPr>
          <w:rFonts w:eastAsia="Calibri" w:cstheme="minorHAnsi"/>
          <w:highlight w:val="yellow"/>
          <w:u w:val="single"/>
        </w:rPr>
        <w:t>deteriorating economic situation</w:t>
      </w:r>
      <w:r w:rsidRPr="00B66E2A">
        <w:rPr>
          <w:rFonts w:eastAsia="Calibri" w:cstheme="minorHAnsi"/>
          <w:u w:val="single"/>
        </w:rPr>
        <w:t xml:space="preserve"> </w:t>
      </w:r>
      <w:r w:rsidRPr="00861EE4">
        <w:rPr>
          <w:rFonts w:eastAsia="Calibri" w:cstheme="minorHAnsi"/>
          <w:highlight w:val="yellow"/>
          <w:u w:val="single"/>
        </w:rPr>
        <w:t>has been</w:t>
      </w:r>
      <w:r w:rsidRPr="00B66E2A">
        <w:rPr>
          <w:rFonts w:eastAsia="Calibri" w:cstheme="minorHAnsi"/>
          <w:sz w:val="16"/>
        </w:rPr>
        <w:t xml:space="preserve"> </w:t>
      </w:r>
      <w:r w:rsidRPr="00B66E2A">
        <w:rPr>
          <w:rFonts w:eastAsia="Calibri" w:cstheme="minorHAnsi"/>
          <w:u w:val="single"/>
        </w:rPr>
        <w:t xml:space="preserve">the </w:t>
      </w:r>
      <w:r w:rsidRPr="00861EE4">
        <w:rPr>
          <w:rFonts w:eastAsia="Calibri" w:cstheme="minorHAnsi"/>
          <w:highlight w:val="yellow"/>
          <w:u w:val="single"/>
        </w:rPr>
        <w:t>delay in</w:t>
      </w:r>
      <w:r w:rsidRPr="00B66E2A">
        <w:rPr>
          <w:rFonts w:eastAsia="Calibri" w:cstheme="minorHAnsi"/>
          <w:sz w:val="16"/>
        </w:rPr>
        <w:t xml:space="preserve"> concluding</w:t>
      </w:r>
      <w:r w:rsidRPr="00B66E2A">
        <w:rPr>
          <w:rFonts w:eastAsia="Calibri" w:cstheme="minorHAnsi"/>
          <w:u w:val="single"/>
        </w:rPr>
        <w:t xml:space="preserve"> the</w:t>
      </w:r>
      <w:r w:rsidRPr="00B66E2A">
        <w:rPr>
          <w:rFonts w:eastAsia="Calibri" w:cstheme="minorHAnsi"/>
          <w:sz w:val="16"/>
        </w:rPr>
        <w:t xml:space="preserve"> next </w:t>
      </w:r>
      <w:r w:rsidRPr="00861EE4">
        <w:rPr>
          <w:rFonts w:eastAsia="Calibri" w:cstheme="minorHAnsi"/>
          <w:highlight w:val="yellow"/>
          <w:u w:val="single"/>
        </w:rPr>
        <w:t>State</w:t>
      </w:r>
      <w:r w:rsidRPr="00861EE4">
        <w:rPr>
          <w:rFonts w:eastAsia="Calibri" w:cstheme="minorHAnsi"/>
          <w:sz w:val="16"/>
          <w:highlight w:val="yellow"/>
        </w:rPr>
        <w:t xml:space="preserve"> </w:t>
      </w:r>
      <w:r w:rsidRPr="00861EE4">
        <w:rPr>
          <w:rFonts w:eastAsia="Calibri" w:cstheme="minorHAnsi"/>
          <w:highlight w:val="yellow"/>
          <w:u w:val="single"/>
        </w:rPr>
        <w:t>Armament Program</w:t>
      </w:r>
      <w:r w:rsidRPr="00B66E2A">
        <w:rPr>
          <w:rFonts w:eastAsia="Calibri" w:cstheme="minorHAnsi"/>
          <w:sz w:val="16"/>
        </w:rPr>
        <w:t xml:space="preserve">; originally intended to have been started in 2016, this has now been pushed back to 2018.” </w:t>
      </w:r>
      <w:r w:rsidRPr="00B66E2A">
        <w:rPr>
          <w:rFonts w:eastAsia="Calibri" w:cstheme="minorHAnsi"/>
          <w:u w:val="single"/>
        </w:rPr>
        <w:t>Russia possesses</w:t>
      </w:r>
      <w:r w:rsidRPr="00B66E2A">
        <w:rPr>
          <w:rFonts w:eastAsia="Calibri" w:cstheme="minorHAnsi"/>
          <w:sz w:val="16"/>
        </w:rPr>
        <w:t xml:space="preserve"> the world’s second most </w:t>
      </w:r>
      <w:r w:rsidRPr="00B66E2A">
        <w:rPr>
          <w:rFonts w:eastAsia="Calibri" w:cstheme="minorHAnsi"/>
          <w:u w:val="single"/>
        </w:rPr>
        <w:t>powerful nuclear arsenal</w:t>
      </w:r>
      <w:r w:rsidRPr="00B66E2A">
        <w:rPr>
          <w:rFonts w:eastAsia="Calibri" w:cstheme="minorHAnsi"/>
          <w:sz w:val="16"/>
        </w:rPr>
        <w:t xml:space="preserve">, capable of destroying America many times over. </w:t>
      </w:r>
      <w:r w:rsidRPr="00B66E2A">
        <w:rPr>
          <w:rFonts w:eastAsia="Calibri" w:cstheme="minorHAnsi"/>
          <w:u w:val="single"/>
        </w:rPr>
        <w:t xml:space="preserve">But </w:t>
      </w:r>
      <w:r w:rsidRPr="00861EE4">
        <w:rPr>
          <w:rStyle w:val="Emphasis"/>
          <w:highlight w:val="yellow"/>
        </w:rPr>
        <w:t>even Moscow’s sharpest critics</w:t>
      </w:r>
      <w:r w:rsidRPr="00861EE4">
        <w:rPr>
          <w:rFonts w:eastAsia="Calibri" w:cstheme="minorHAnsi"/>
          <w:iCs/>
          <w:highlight w:val="yellow"/>
          <w:u w:val="single"/>
          <w:bdr w:val="single" w:sz="8" w:space="0" w:color="auto"/>
        </w:rPr>
        <w:t xml:space="preserve"> </w:t>
      </w:r>
      <w:r w:rsidRPr="00861EE4">
        <w:rPr>
          <w:rFonts w:eastAsia="Calibri" w:cstheme="minorHAnsi"/>
          <w:highlight w:val="yellow"/>
          <w:u w:val="single"/>
        </w:rPr>
        <w:t>don’t believe</w:t>
      </w:r>
      <w:r w:rsidRPr="00B66E2A">
        <w:rPr>
          <w:rFonts w:eastAsia="Calibri" w:cstheme="minorHAnsi"/>
          <w:u w:val="single"/>
        </w:rPr>
        <w:t xml:space="preserve"> </w:t>
      </w:r>
      <w:r w:rsidRPr="00B66E2A">
        <w:rPr>
          <w:rFonts w:eastAsia="Calibri" w:cstheme="minorHAnsi"/>
          <w:sz w:val="16"/>
        </w:rPr>
        <w:t xml:space="preserve">Vladimir </w:t>
      </w:r>
      <w:r w:rsidRPr="00861EE4">
        <w:rPr>
          <w:rFonts w:eastAsia="Calibri" w:cstheme="minorHAnsi"/>
          <w:highlight w:val="yellow"/>
          <w:u w:val="single"/>
        </w:rPr>
        <w:t>Putin plans to commit suicide</w:t>
      </w:r>
      <w:r w:rsidRPr="00B66E2A">
        <w:rPr>
          <w:rFonts w:eastAsia="Calibri" w:cstheme="minorHAnsi"/>
          <w:sz w:val="16"/>
        </w:rPr>
        <w:t xml:space="preserve">. That nuclear threat acts more as Russia’s guarantee against U.S. coercion. </w:t>
      </w:r>
      <w:r w:rsidRPr="00861EE4">
        <w:rPr>
          <w:rStyle w:val="Emphasis"/>
          <w:highlight w:val="yellow"/>
        </w:rPr>
        <w:t>Neither side</w:t>
      </w:r>
      <w:r w:rsidRPr="00861EE4">
        <w:rPr>
          <w:rFonts w:eastAsia="Calibri" w:cstheme="minorHAnsi"/>
          <w:highlight w:val="yellow"/>
          <w:u w:val="single"/>
        </w:rPr>
        <w:t xml:space="preserve"> can</w:t>
      </w:r>
      <w:r w:rsidRPr="00B66E2A">
        <w:rPr>
          <w:rFonts w:eastAsia="Calibri" w:cstheme="minorHAnsi"/>
          <w:u w:val="single"/>
        </w:rPr>
        <w:t xml:space="preserve"> </w:t>
      </w:r>
      <w:r w:rsidRPr="00861EE4">
        <w:rPr>
          <w:rFonts w:eastAsia="Calibri" w:cstheme="minorHAnsi"/>
          <w:highlight w:val="yellow"/>
          <w:u w:val="single"/>
        </w:rPr>
        <w:t>allow</w:t>
      </w:r>
      <w:r w:rsidRPr="00B66E2A">
        <w:rPr>
          <w:rFonts w:eastAsia="Calibri" w:cstheme="minorHAnsi"/>
          <w:sz w:val="16"/>
        </w:rPr>
        <w:t xml:space="preserve"> the </w:t>
      </w:r>
      <w:r w:rsidRPr="00861EE4">
        <w:rPr>
          <w:rFonts w:eastAsia="Calibri" w:cstheme="minorHAnsi"/>
          <w:highlight w:val="yellow"/>
          <w:u w:val="single"/>
        </w:rPr>
        <w:t>stakes of</w:t>
      </w:r>
      <w:r w:rsidRPr="00B66E2A">
        <w:rPr>
          <w:rFonts w:eastAsia="Calibri" w:cstheme="minorHAnsi"/>
          <w:u w:val="single"/>
        </w:rPr>
        <w:t xml:space="preserve"> any </w:t>
      </w:r>
      <w:r w:rsidRPr="00861EE4">
        <w:rPr>
          <w:rFonts w:eastAsia="Calibri" w:cstheme="minorHAnsi"/>
          <w:highlight w:val="yellow"/>
          <w:u w:val="single"/>
        </w:rPr>
        <w:t>conflict to race out of control</w:t>
      </w:r>
      <w:r w:rsidRPr="00B66E2A">
        <w:rPr>
          <w:rFonts w:eastAsia="Calibri" w:cstheme="minorHAnsi"/>
          <w:sz w:val="16"/>
        </w:rPr>
        <w:t xml:space="preserve">. Beyond inaugurating nuclear Armageddon, how does Moscow threaten America? </w:t>
      </w:r>
      <w:r w:rsidRPr="00B66E2A">
        <w:rPr>
          <w:rFonts w:eastAsia="Calibri" w:cstheme="minorHAnsi"/>
          <w:u w:val="single"/>
        </w:rPr>
        <w:t>An invasion seems unlikely</w:t>
      </w:r>
      <w:r w:rsidRPr="00B66E2A">
        <w:rPr>
          <w:rFonts w:eastAsia="Calibri" w:cstheme="minorHAnsi"/>
          <w:sz w:val="16"/>
        </w:rPr>
        <w:t xml:space="preserve">, </w:t>
      </w:r>
      <w:r w:rsidRPr="00B66E2A">
        <w:rPr>
          <w:rFonts w:eastAsia="Calibri" w:cstheme="minorHAnsi"/>
          <w:u w:val="single"/>
        </w:rPr>
        <w:t>since the two countries don’t share a land boundary</w:t>
      </w:r>
      <w:r w:rsidRPr="00B66E2A">
        <w:rPr>
          <w:rFonts w:eastAsia="Calibri" w:cstheme="minorHAnsi"/>
          <w:sz w:val="16"/>
        </w:rPr>
        <w:t xml:space="preserve">. An attack across the Bering Strait to retake Alaska is more than a little unlikely. Which means there is no direct threat to the U.S. How about isolating America by controlling sea and air and interdicting commerce? That’s almost as implausible. The vaunted Red Navy is gone. Moscow deploys one decrepit aircraft carrier, no match for Washington’s multiple carrier groups. And the U.S. is allied with European nations which also possess capable if smaller fleets. Russia is upgrading its forces, but it lacks the resources to equal America. Moscow is no more likely to dominate the air above or around the U.S. Russia’s air force is capable and has gained valuable combat experience over Syria, but remains no match for America’s globe-spanning force. More dangerous may be Russian air defenses, which would ensure that hostile U.S. air operations were not the cakewalk like in Serbia, Iraq, Afghanistan, and Libya. Nor is there any obvious reason why Moscow would inaugurate war with the U.S. Russia’s critics notwithstanding, the Cold War is over. There is only one aggressive ideological power, and that is America. Putinism is a simpler, practical authoritarian nationalism. The concerted campaign by Republican hawks like Lindsey Graham and Democratic partisans of all stripes to turn Moscow into an enemy is not just counterproductive. It is dangerous. That’s obviously not a congenial home for anyone who believes in America’s classical liberal heritage. The vision of a limited government dedicated to protecting individual rights has few takers in the Russian Federation. The real problem posed by Vladimir Putin is not that he’s an unpleasant thug, but that he seems to represent a substantial number—a strong majority if polls are to be believed—of Russians. Still, Moscow’s policy reflects much more a defensive than aggressive stance. Its role in the world looks a lot like that of pre-1914 imperial Russia. The Putin government wants its interests to be respected and its borders to be secure. It especially doesn’t like seeing its friends, such as Serbia, dismembered without so much as a nod in Moscow’s direction. Russia also opposes a potentially hostile alliance pushing ever eastward, absorbing lands such as Ukraine that once were integral to the Russian Empire as well as the Soviet Union. The U.S. (and Moscow’s neighbors) might wish that Russia would accept America’s not always so benevolent hegemony. However, Boris Yeltsen’s rule proved to be but a brief interregnum until age-old Russian nationalism reasserted itself. That Moscow now stands up for what it considers to be its interests is no cause for alarm in Washington unless the latter has aggressive designs on Russia itself. The belief that such a nation and people would voluntarily, even enthusiastically, submit to American “leadership” always was a fantasy. Of course, Moscow’s policies sometimes run contrary to Washington’s desires, but that doesn’t mean Russia poses a threat. Moscow generally has been helpful in Afghanistan, Iran, and North Korea, all significant concerns of the U.S. Russia has moved closer to China, despite major differences between the two, but largely in response to Washington’s hostile policies toward both great powers. In this way the Obama administration inadvertently reversed Richard Nixon’s geopolitical masterstroke of 45 years ago. Washington is similarly displeased with Russia’s intervention in Syria, but Damascus long has been a Russian ally. America has no monopoly on the “right” to wage war in the Mideast. And the U.S. nevertheless remains the region’s dominant outside power, allying with Israel and the Gulf States, maintaining multiple bases in multiple countries throughout the region, and fighting endless wars for years. If there is a “Russian threat” to America it must come in Europe, generously defined to include Georgia and Ukraine. Yet the Cold War truly is over. </w:t>
      </w:r>
      <w:r w:rsidRPr="00B66E2A">
        <w:rPr>
          <w:rFonts w:eastAsia="Calibri" w:cstheme="minorHAnsi"/>
          <w:u w:val="single"/>
        </w:rPr>
        <w:t>There is no Red Army poised to plunge into the Fulda Gap and race to the Atlantic Ocean</w:t>
      </w:r>
      <w:r w:rsidRPr="00B66E2A">
        <w:rPr>
          <w:rFonts w:eastAsia="Calibri" w:cstheme="minorHAnsi"/>
          <w:sz w:val="16"/>
        </w:rPr>
        <w:t xml:space="preserve">. The very idea of Russian domination of Eurasia is fantastic. Europe has recovered economically from World War II and consolidated politically into the European Union. The continent enjoys about three and a half times Russia’s population and almost 15 times its GDP. Indeed, Germany alone almost has three times Russia’s economic strength. The economies of the United Kingdom, France, and even Italy are larger than Russia’s economy. Despite their shameless defense lassitude, </w:t>
      </w:r>
      <w:r w:rsidRPr="00861EE4">
        <w:rPr>
          <w:rFonts w:eastAsia="Calibri" w:cstheme="minorHAnsi"/>
          <w:highlight w:val="yellow"/>
          <w:u w:val="single"/>
        </w:rPr>
        <w:t>Europeans</w:t>
      </w:r>
      <w:r w:rsidRPr="00B66E2A">
        <w:rPr>
          <w:rFonts w:eastAsia="Calibri" w:cstheme="minorHAnsi"/>
          <w:sz w:val="16"/>
        </w:rPr>
        <w:t xml:space="preserve"> still </w:t>
      </w:r>
      <w:r w:rsidRPr="00861EE4">
        <w:rPr>
          <w:rFonts w:eastAsia="Calibri" w:cstheme="minorHAnsi"/>
          <w:highlight w:val="yellow"/>
          <w:u w:val="single"/>
        </w:rPr>
        <w:t>collectively spend</w:t>
      </w:r>
      <w:r w:rsidRPr="00B66E2A">
        <w:rPr>
          <w:rFonts w:eastAsia="Calibri" w:cstheme="minorHAnsi"/>
          <w:u w:val="single"/>
        </w:rPr>
        <w:t xml:space="preserve"> nearly </w:t>
      </w:r>
      <w:r w:rsidRPr="00861EE4">
        <w:rPr>
          <w:rFonts w:eastAsia="Calibri" w:cstheme="minorHAnsi"/>
          <w:highlight w:val="yellow"/>
          <w:u w:val="single"/>
        </w:rPr>
        <w:t>four times</w:t>
      </w:r>
      <w:r w:rsidRPr="00B66E2A">
        <w:rPr>
          <w:rFonts w:eastAsia="Calibri" w:cstheme="minorHAnsi"/>
          <w:u w:val="single"/>
        </w:rPr>
        <w:t xml:space="preserve"> as much as </w:t>
      </w:r>
      <w:r w:rsidRPr="00861EE4">
        <w:rPr>
          <w:rFonts w:eastAsia="Calibri" w:cstheme="minorHAnsi"/>
          <w:highlight w:val="yellow"/>
          <w:u w:val="single"/>
        </w:rPr>
        <w:t>Moscow on</w:t>
      </w:r>
      <w:r w:rsidRPr="00B66E2A">
        <w:rPr>
          <w:rFonts w:eastAsia="Calibri" w:cstheme="minorHAnsi"/>
          <w:u w:val="single"/>
        </w:rPr>
        <w:t xml:space="preserve"> the </w:t>
      </w:r>
      <w:r w:rsidRPr="00861EE4">
        <w:rPr>
          <w:rFonts w:eastAsia="Calibri" w:cstheme="minorHAnsi"/>
          <w:highlight w:val="yellow"/>
          <w:u w:val="single"/>
        </w:rPr>
        <w:t>military</w:t>
      </w:r>
      <w:r w:rsidRPr="00B66E2A">
        <w:rPr>
          <w:rFonts w:eastAsia="Calibri" w:cstheme="minorHAnsi"/>
          <w:sz w:val="16"/>
        </w:rPr>
        <w:t xml:space="preserve">. </w:t>
      </w:r>
      <w:r w:rsidRPr="00B66E2A">
        <w:rPr>
          <w:rFonts w:eastAsia="Calibri" w:cstheme="minorHAnsi"/>
          <w:u w:val="single"/>
        </w:rPr>
        <w:t>The UK alone comes close to Russia’s levels</w:t>
      </w:r>
      <w:r w:rsidRPr="00B66E2A">
        <w:rPr>
          <w:rFonts w:eastAsia="Calibri" w:cstheme="minorHAnsi"/>
          <w:sz w:val="16"/>
        </w:rPr>
        <w:t xml:space="preserve">. For all of the sound and fury at recent NATO meetings, </w:t>
      </w:r>
      <w:r w:rsidRPr="00861EE4">
        <w:rPr>
          <w:rStyle w:val="Emphasis"/>
          <w:highlight w:val="yellow"/>
        </w:rPr>
        <w:t>no one</w:t>
      </w:r>
      <w:r w:rsidRPr="00861EE4">
        <w:rPr>
          <w:rFonts w:eastAsia="Calibri" w:cstheme="minorHAnsi"/>
          <w:highlight w:val="yellow"/>
          <w:u w:val="single"/>
        </w:rPr>
        <w:t xml:space="preserve"> seriously contemplates a Russian attack on</w:t>
      </w:r>
      <w:r w:rsidRPr="00B66E2A">
        <w:rPr>
          <w:rFonts w:eastAsia="Calibri" w:cstheme="minorHAnsi"/>
          <w:sz w:val="16"/>
        </w:rPr>
        <w:t xml:space="preserve"> “Old </w:t>
      </w:r>
      <w:r w:rsidRPr="00861EE4">
        <w:rPr>
          <w:rFonts w:eastAsia="Calibri" w:cstheme="minorHAnsi"/>
          <w:highlight w:val="yellow"/>
          <w:u w:val="single"/>
        </w:rPr>
        <w:t>Europe</w:t>
      </w:r>
      <w:r w:rsidRPr="00B66E2A">
        <w:rPr>
          <w:rFonts w:eastAsia="Calibri" w:cstheme="minorHAnsi"/>
          <w:sz w:val="16"/>
        </w:rPr>
        <w:t xml:space="preserve">,” or even most of “New Europe.” </w:t>
      </w:r>
      <w:r w:rsidRPr="00861EE4">
        <w:rPr>
          <w:rFonts w:eastAsia="Calibri" w:cstheme="minorHAnsi"/>
          <w:highlight w:val="yellow"/>
          <w:u w:val="single"/>
        </w:rPr>
        <w:t>What would Moscow gain by triggering a</w:t>
      </w:r>
      <w:r w:rsidRPr="00B66E2A">
        <w:rPr>
          <w:rFonts w:eastAsia="Calibri" w:cstheme="minorHAnsi"/>
          <w:u w:val="single"/>
        </w:rPr>
        <w:t xml:space="preserve"> potential </w:t>
      </w:r>
      <w:r w:rsidRPr="00861EE4">
        <w:rPr>
          <w:rFonts w:eastAsia="Calibri" w:cstheme="minorHAnsi"/>
          <w:highlight w:val="yellow"/>
          <w:u w:val="single"/>
        </w:rPr>
        <w:t>nuclear war</w:t>
      </w:r>
      <w:r w:rsidRPr="00B66E2A">
        <w:rPr>
          <w:rFonts w:eastAsia="Calibri" w:cstheme="minorHAnsi"/>
          <w:sz w:val="16"/>
        </w:rPr>
        <w:t xml:space="preserve"> while trying to overrun large populations of non-Russians who would resist Moscow’s rule? Theoretical </w:t>
      </w:r>
      <w:r w:rsidRPr="00B66E2A">
        <w:rPr>
          <w:rFonts w:eastAsia="Calibri" w:cstheme="minorHAnsi"/>
          <w:u w:val="single"/>
        </w:rPr>
        <w:t>capability does not equal intent</w:t>
      </w:r>
      <w:r w:rsidRPr="00B66E2A">
        <w:rPr>
          <w:rFonts w:eastAsia="Calibri" w:cstheme="minorHAnsi"/>
          <w:sz w:val="16"/>
        </w:rPr>
        <w:t xml:space="preserve">. Last year the faculty of </w:t>
      </w:r>
      <w:r w:rsidRPr="00B66E2A">
        <w:rPr>
          <w:rFonts w:eastAsia="Calibri" w:cstheme="minorHAnsi"/>
          <w:u w:val="single"/>
        </w:rPr>
        <w:t xml:space="preserve">the </w:t>
      </w:r>
      <w:r w:rsidRPr="00861EE4">
        <w:rPr>
          <w:rFonts w:eastAsia="Calibri" w:cstheme="minorHAnsi"/>
          <w:highlight w:val="yellow"/>
          <w:u w:val="single"/>
        </w:rPr>
        <w:t>Naval War College</w:t>
      </w:r>
      <w:r w:rsidRPr="00B66E2A">
        <w:rPr>
          <w:rFonts w:eastAsia="Calibri" w:cstheme="minorHAnsi"/>
          <w:sz w:val="16"/>
        </w:rPr>
        <w:t xml:space="preserve"> assessed the Russian “threat.” The NWC subsequently issued a “Sense of the </w:t>
      </w:r>
      <w:r w:rsidRPr="00861EE4">
        <w:rPr>
          <w:rFonts w:eastAsia="Calibri" w:cstheme="minorHAnsi"/>
          <w:highlight w:val="yellow"/>
          <w:u w:val="single"/>
        </w:rPr>
        <w:t>Faculty</w:t>
      </w:r>
      <w:r w:rsidRPr="00B66E2A">
        <w:rPr>
          <w:rFonts w:eastAsia="Calibri" w:cstheme="minorHAnsi"/>
          <w:sz w:val="16"/>
        </w:rPr>
        <w:t>” report which revealed that a majority believed “Russia’s fear of potentially ‘hostile’ forces on its doorstep and within its historical sphere of influence” was “the most fundamental cause of the Ukraine Crisis.” Moreover</w:t>
      </w:r>
      <w:r w:rsidRPr="00B66E2A">
        <w:rPr>
          <w:rFonts w:eastAsia="Calibri" w:cstheme="minorHAnsi"/>
          <w:u w:val="single"/>
        </w:rPr>
        <w:t xml:space="preserve">, </w:t>
      </w:r>
      <w:r w:rsidRPr="00861EE4">
        <w:rPr>
          <w:rFonts w:eastAsia="Calibri" w:cstheme="minorHAnsi"/>
          <w:highlight w:val="yellow"/>
          <w:u w:val="single"/>
        </w:rPr>
        <w:t>71 percent considered the likelihood of an attack on the Baltics to be</w:t>
      </w:r>
      <w:r w:rsidRPr="00B66E2A">
        <w:rPr>
          <w:rFonts w:eastAsia="Calibri" w:cstheme="minorHAnsi"/>
          <w:u w:val="single"/>
        </w:rPr>
        <w:t xml:space="preserve"> </w:t>
      </w:r>
      <w:r w:rsidRPr="00B66E2A">
        <w:rPr>
          <w:rFonts w:eastAsia="Calibri" w:cstheme="minorHAnsi"/>
          <w:sz w:val="16"/>
        </w:rPr>
        <w:t xml:space="preserve">low or </w:t>
      </w:r>
      <w:r w:rsidRPr="00861EE4">
        <w:rPr>
          <w:rFonts w:eastAsia="Calibri" w:cstheme="minorHAnsi"/>
          <w:highlight w:val="yellow"/>
          <w:u w:val="single"/>
        </w:rPr>
        <w:t>very low</w:t>
      </w:r>
      <w:r w:rsidRPr="00B66E2A">
        <w:rPr>
          <w:rFonts w:eastAsia="Calibri" w:cstheme="minorHAnsi"/>
          <w:u w:val="single"/>
        </w:rPr>
        <w:t xml:space="preserve">. </w:t>
      </w:r>
      <w:r w:rsidRPr="00B66E2A">
        <w:rPr>
          <w:rFonts w:eastAsia="Calibri" w:cstheme="minorHAnsi"/>
          <w:sz w:val="16"/>
        </w:rPr>
        <w:t xml:space="preserve">The latter are seen as most vulnerable to Russian pressure. Yet </w:t>
      </w:r>
      <w:r w:rsidRPr="00B66E2A">
        <w:rPr>
          <w:rFonts w:eastAsia="Calibri" w:cstheme="minorHAnsi"/>
          <w:u w:val="single"/>
        </w:rPr>
        <w:t>Estonia, Latvia, and Lithuania are</w:t>
      </w:r>
      <w:r w:rsidRPr="00B66E2A">
        <w:rPr>
          <w:rFonts w:eastAsia="Calibri" w:cstheme="minorHAnsi"/>
          <w:sz w:val="16"/>
        </w:rPr>
        <w:t xml:space="preserve"> irrelevant to America’s security. Washington is </w:t>
      </w:r>
      <w:r w:rsidRPr="00B66E2A">
        <w:rPr>
          <w:rFonts w:eastAsia="Calibri" w:cstheme="minorHAnsi"/>
          <w:u w:val="single"/>
        </w:rPr>
        <w:t>treaty-bound</w:t>
      </w:r>
      <w:r w:rsidRPr="00B66E2A">
        <w:rPr>
          <w:rFonts w:eastAsia="Calibri" w:cstheme="minorHAnsi"/>
          <w:sz w:val="16"/>
        </w:rPr>
        <w:t xml:space="preserve"> to defend them, an unfortunate result of the foolish go-go years of NATO expansion. </w:t>
      </w:r>
      <w:r w:rsidRPr="00B66E2A">
        <w:rPr>
          <w:rFonts w:eastAsia="Calibri" w:cstheme="minorHAnsi"/>
          <w:u w:val="single"/>
        </w:rPr>
        <w:t xml:space="preserve">However, </w:t>
      </w:r>
      <w:r w:rsidRPr="00861EE4">
        <w:rPr>
          <w:rFonts w:eastAsia="Calibri" w:cstheme="minorHAnsi"/>
          <w:highlight w:val="yellow"/>
          <w:u w:val="single"/>
        </w:rPr>
        <w:t xml:space="preserve">Russian aggression is </w:t>
      </w:r>
      <w:r w:rsidRPr="00861EE4">
        <w:rPr>
          <w:rStyle w:val="Emphasis"/>
          <w:highlight w:val="yellow"/>
        </w:rPr>
        <w:t>very unlikely.</w:t>
      </w:r>
    </w:p>
    <w:p w14:paraId="2E6B6CC4" w14:textId="77777777" w:rsidR="003C7BA6" w:rsidRDefault="003C7BA6" w:rsidP="003C7BA6"/>
    <w:p w14:paraId="6A38695A" w14:textId="77777777" w:rsidR="003C7BA6" w:rsidRPr="002E5C25" w:rsidRDefault="003C7BA6" w:rsidP="003C7BA6"/>
    <w:p w14:paraId="112E8CD9" w14:textId="77777777" w:rsidR="003C7BA6" w:rsidRDefault="003C7BA6" w:rsidP="003C7BA6">
      <w:pPr>
        <w:pStyle w:val="Heading3"/>
      </w:pPr>
      <w:r>
        <w:t>No Russia War---2NC</w:t>
      </w:r>
    </w:p>
    <w:p w14:paraId="41DE0A91" w14:textId="77777777" w:rsidR="003C7BA6" w:rsidRPr="008C7B1B" w:rsidRDefault="003C7BA6" w:rsidP="003C7BA6">
      <w:pPr>
        <w:pStyle w:val="Heading4"/>
      </w:pPr>
      <w:r w:rsidRPr="008C7B1B">
        <w:t xml:space="preserve">Russia </w:t>
      </w:r>
      <w:r>
        <w:t>conflict</w:t>
      </w:r>
      <w:r w:rsidRPr="008C7B1B">
        <w:t xml:space="preserve"> never escalates—empirics</w:t>
      </w:r>
    </w:p>
    <w:p w14:paraId="7E483D2E" w14:textId="77777777" w:rsidR="003C7BA6" w:rsidRPr="00B66E2A" w:rsidRDefault="003C7BA6" w:rsidP="003C7BA6">
      <w:r w:rsidRPr="00B66E2A">
        <w:t xml:space="preserve">Amos </w:t>
      </w:r>
      <w:r w:rsidRPr="00B66E2A">
        <w:rPr>
          <w:rStyle w:val="Style13ptBold"/>
        </w:rPr>
        <w:t>Zeeberg 18</w:t>
      </w:r>
      <w:r w:rsidRPr="00B66E2A">
        <w:t xml:space="preserve">, freelance science journalist based in Tokyo, </w:t>
      </w:r>
      <w:r>
        <w:t xml:space="preserve">1/15/18, </w:t>
      </w:r>
      <w:r w:rsidRPr="00B66E2A">
        <w:t xml:space="preserve">“Why Hasn’t the World Been Destroyed in a Nuclear War Yet?,” </w:t>
      </w:r>
      <w:hyperlink r:id="rId16" w:history="1">
        <w:r w:rsidRPr="00B66E2A">
          <w:rPr>
            <w:rStyle w:val="Hyperlink"/>
          </w:rPr>
          <w:t>http://nautil.us/blog/-why-hasnt-the-world-been-destroyed-in-a-nuclear-war-yet</w:t>
        </w:r>
      </w:hyperlink>
    </w:p>
    <w:p w14:paraId="34600C1E" w14:textId="77777777" w:rsidR="003C7BA6" w:rsidRPr="008C7B1B" w:rsidRDefault="003C7BA6" w:rsidP="003C7BA6">
      <w:pPr>
        <w:rPr>
          <w:rStyle w:val="StyleUnderline"/>
        </w:rPr>
      </w:pPr>
      <w:r w:rsidRPr="008C7B1B">
        <w:rPr>
          <w:sz w:val="16"/>
        </w:rPr>
        <w:t xml:space="preserve">But </w:t>
      </w:r>
      <w:r w:rsidRPr="008C7B1B">
        <w:rPr>
          <w:rStyle w:val="StyleUnderline"/>
        </w:rPr>
        <w:t xml:space="preserve">after </w:t>
      </w:r>
      <w:r w:rsidRPr="00861EE4">
        <w:rPr>
          <w:rStyle w:val="Emphasis"/>
          <w:highlight w:val="yellow"/>
        </w:rPr>
        <w:t>all these nuclear near-misses</w:t>
      </w:r>
      <w:r w:rsidRPr="00861EE4">
        <w:rPr>
          <w:rStyle w:val="StyleUnderline"/>
          <w:highlight w:val="yellow"/>
        </w:rPr>
        <w:t xml:space="preserve">, one </w:t>
      </w:r>
      <w:r w:rsidRPr="00861EE4">
        <w:rPr>
          <w:rStyle w:val="Emphasis"/>
          <w:highlight w:val="yellow"/>
        </w:rPr>
        <w:t>starts to wonder</w:t>
      </w:r>
      <w:r w:rsidRPr="00861EE4">
        <w:rPr>
          <w:rStyle w:val="StyleUnderline"/>
          <w:highlight w:val="yellow"/>
        </w:rPr>
        <w:t xml:space="preserve"> if it really is </w:t>
      </w:r>
      <w:r w:rsidRPr="00861EE4">
        <w:rPr>
          <w:rStyle w:val="Emphasis"/>
          <w:highlight w:val="yellow"/>
        </w:rPr>
        <w:t>plain dumb luck</w:t>
      </w:r>
      <w:r w:rsidRPr="008C7B1B">
        <w:rPr>
          <w:rStyle w:val="StyleUnderline"/>
        </w:rPr>
        <w:t xml:space="preserve">. The Nash equilibrium accurately describes a certain kind of </w:t>
      </w:r>
      <w:r w:rsidRPr="008C7B1B">
        <w:rPr>
          <w:rStyle w:val="Emphasis"/>
        </w:rPr>
        <w:t>rational</w:t>
      </w:r>
      <w:r w:rsidRPr="008C7B1B">
        <w:rPr>
          <w:rStyle w:val="StyleUnderline"/>
        </w:rPr>
        <w:t xml:space="preserve">, </w:t>
      </w:r>
      <w:r w:rsidRPr="008C7B1B">
        <w:rPr>
          <w:rStyle w:val="Emphasis"/>
        </w:rPr>
        <w:t>perfectly</w:t>
      </w:r>
      <w:r w:rsidRPr="00861EE4">
        <w:rPr>
          <w:rStyle w:val="Emphasis"/>
          <w:highlight w:val="yellow"/>
        </w:rPr>
        <w:t xml:space="preserve"> logical approach</w:t>
      </w:r>
      <w:r w:rsidRPr="00861EE4">
        <w:rPr>
          <w:rStyle w:val="StyleUnderline"/>
          <w:highlight w:val="yellow"/>
        </w:rPr>
        <w:t xml:space="preserve"> to choices</w:t>
      </w:r>
      <w:r w:rsidRPr="008C7B1B">
        <w:rPr>
          <w:rStyle w:val="StyleUnderline"/>
        </w:rPr>
        <w:t xml:space="preserve"> under conflict</w:t>
      </w:r>
      <w:r w:rsidRPr="008C7B1B">
        <w:rPr>
          <w:sz w:val="16"/>
        </w:rPr>
        <w:t xml:space="preserve">. And exactly in keeping with game theorists’ advice, </w:t>
      </w:r>
      <w:r w:rsidRPr="008C7B1B">
        <w:rPr>
          <w:rStyle w:val="StyleUnderline"/>
        </w:rPr>
        <w:t xml:space="preserve">the </w:t>
      </w:r>
      <w:r w:rsidRPr="00861EE4">
        <w:rPr>
          <w:rStyle w:val="StyleUnderline"/>
          <w:highlight w:val="yellow"/>
        </w:rPr>
        <w:t>USSR and U.S. went to great lengths</w:t>
      </w:r>
      <w:r w:rsidRPr="008C7B1B">
        <w:rPr>
          <w:rStyle w:val="StyleUnderline"/>
        </w:rPr>
        <w:t xml:space="preserve"> to make sure their arsenals would be feared</w:t>
      </w:r>
      <w:r w:rsidRPr="008C7B1B">
        <w:rPr>
          <w:sz w:val="16"/>
        </w:rPr>
        <w:t xml:space="preserve"> as legitimate threats. </w:t>
      </w:r>
      <w:r w:rsidRPr="008C7B1B">
        <w:rPr>
          <w:rStyle w:val="StyleUnderline"/>
        </w:rPr>
        <w:t xml:space="preserve">Yet </w:t>
      </w:r>
      <w:r w:rsidRPr="00861EE4">
        <w:rPr>
          <w:rStyle w:val="Emphasis"/>
          <w:highlight w:val="yellow"/>
        </w:rPr>
        <w:t>each time</w:t>
      </w:r>
      <w:r w:rsidRPr="008C7B1B">
        <w:rPr>
          <w:rStyle w:val="StyleUnderline"/>
        </w:rPr>
        <w:t xml:space="preserve"> they had an </w:t>
      </w:r>
      <w:r w:rsidRPr="00861EE4">
        <w:rPr>
          <w:rStyle w:val="StyleUnderline"/>
          <w:highlight w:val="yellow"/>
        </w:rPr>
        <w:t xml:space="preserve">opportunity to </w:t>
      </w:r>
      <w:r w:rsidRPr="00861EE4">
        <w:rPr>
          <w:rStyle w:val="Emphasis"/>
          <w:highlight w:val="yellow"/>
        </w:rPr>
        <w:t>make good on those threats</w:t>
      </w:r>
      <w:r w:rsidRPr="008C7B1B">
        <w:rPr>
          <w:rStyle w:val="StyleUnderline"/>
        </w:rPr>
        <w:t xml:space="preserve">—to </w:t>
      </w:r>
      <w:r w:rsidRPr="008C7B1B">
        <w:rPr>
          <w:rStyle w:val="Emphasis"/>
        </w:rPr>
        <w:t>launch a crushing response</w:t>
      </w:r>
      <w:r w:rsidRPr="008C7B1B">
        <w:rPr>
          <w:rStyle w:val="StyleUnderline"/>
        </w:rPr>
        <w:t xml:space="preserve"> to an apparent attack or </w:t>
      </w:r>
      <w:r w:rsidRPr="008C7B1B">
        <w:rPr>
          <w:rStyle w:val="Emphasis"/>
        </w:rPr>
        <w:t>mercilessly exploit a weakness</w:t>
      </w:r>
      <w:r w:rsidRPr="008C7B1B">
        <w:rPr>
          <w:sz w:val="16"/>
        </w:rPr>
        <w:t>, as many armchair analysts recommended—</w:t>
      </w:r>
      <w:r w:rsidRPr="00861EE4">
        <w:rPr>
          <w:rStyle w:val="Emphasis"/>
          <w:highlight w:val="yellow"/>
        </w:rPr>
        <w:t>something held them back</w:t>
      </w:r>
      <w:r w:rsidRPr="00861EE4">
        <w:rPr>
          <w:rStyle w:val="StyleUnderline"/>
          <w:highlight w:val="yellow"/>
        </w:rPr>
        <w:t xml:space="preserve">: a </w:t>
      </w:r>
      <w:r w:rsidRPr="00861EE4">
        <w:rPr>
          <w:rStyle w:val="Emphasis"/>
          <w:highlight w:val="yellow"/>
        </w:rPr>
        <w:t>disobedient soldier</w:t>
      </w:r>
      <w:r w:rsidRPr="00861EE4">
        <w:rPr>
          <w:rStyle w:val="StyleUnderline"/>
          <w:highlight w:val="yellow"/>
        </w:rPr>
        <w:t xml:space="preserve">, a </w:t>
      </w:r>
      <w:r w:rsidRPr="00861EE4">
        <w:rPr>
          <w:rStyle w:val="Emphasis"/>
          <w:highlight w:val="yellow"/>
        </w:rPr>
        <w:t>circumspect engineer</w:t>
      </w:r>
      <w:r w:rsidRPr="00861EE4">
        <w:rPr>
          <w:rStyle w:val="StyleUnderline"/>
          <w:highlight w:val="yellow"/>
        </w:rPr>
        <w:t xml:space="preserve">, an </w:t>
      </w:r>
      <w:r w:rsidRPr="00861EE4">
        <w:rPr>
          <w:rStyle w:val="Emphasis"/>
          <w:highlight w:val="yellow"/>
        </w:rPr>
        <w:t>optimistic leader</w:t>
      </w:r>
      <w:r w:rsidRPr="00861EE4">
        <w:rPr>
          <w:rStyle w:val="StyleUnderline"/>
          <w:highlight w:val="yellow"/>
        </w:rPr>
        <w:t>.</w:t>
      </w:r>
      <w:r w:rsidRPr="008C7B1B">
        <w:rPr>
          <w:rStyle w:val="StyleUnderline"/>
        </w:rPr>
        <w:t xml:space="preserve"> The two nations</w:t>
      </w:r>
      <w:r w:rsidRPr="008C7B1B">
        <w:rPr>
          <w:sz w:val="16"/>
        </w:rPr>
        <w:t xml:space="preserve"> were engaged in a battle of wills, staring each other in the eyes, and they </w:t>
      </w:r>
      <w:r w:rsidRPr="008C7B1B">
        <w:rPr>
          <w:rStyle w:val="Emphasis"/>
        </w:rPr>
        <w:t>both blinked</w:t>
      </w:r>
      <w:r w:rsidRPr="008C7B1B">
        <w:rPr>
          <w:rStyle w:val="StyleUnderline"/>
        </w:rPr>
        <w:t xml:space="preserve">. </w:t>
      </w:r>
      <w:r w:rsidRPr="008C7B1B">
        <w:rPr>
          <w:rStyle w:val="Emphasis"/>
        </w:rPr>
        <w:t>Repeatedly</w:t>
      </w:r>
      <w:r w:rsidRPr="008C7B1B">
        <w:rPr>
          <w:rStyle w:val="StyleUnderline"/>
        </w:rPr>
        <w:t>.</w:t>
      </w:r>
    </w:p>
    <w:p w14:paraId="63BD9EDB" w14:textId="77777777" w:rsidR="003C7BA6" w:rsidRPr="00861EE4" w:rsidRDefault="003C7BA6" w:rsidP="003C7BA6">
      <w:pPr>
        <w:rPr>
          <w:rStyle w:val="StyleUnderline"/>
          <w:highlight w:val="yellow"/>
        </w:rPr>
      </w:pPr>
      <w:r w:rsidRPr="008C7B1B">
        <w:rPr>
          <w:rStyle w:val="StyleUnderline"/>
        </w:rPr>
        <w:t xml:space="preserve">Maybe, when </w:t>
      </w:r>
      <w:r w:rsidRPr="008C7B1B">
        <w:rPr>
          <w:rStyle w:val="Emphasis"/>
        </w:rPr>
        <w:t>millions of lives hang in the balance</w:t>
      </w:r>
      <w:r w:rsidRPr="008C7B1B">
        <w:rPr>
          <w:rStyle w:val="StyleUnderline"/>
        </w:rPr>
        <w:t xml:space="preserve">, </w:t>
      </w:r>
      <w:r w:rsidRPr="00861EE4">
        <w:rPr>
          <w:rStyle w:val="StyleUnderline"/>
          <w:highlight w:val="yellow"/>
        </w:rPr>
        <w:t xml:space="preserve">people are </w:t>
      </w:r>
      <w:r w:rsidRPr="00861EE4">
        <w:rPr>
          <w:rStyle w:val="Emphasis"/>
          <w:highlight w:val="yellow"/>
        </w:rPr>
        <w:t>not so rationally cold-hearted</w:t>
      </w:r>
      <w:r w:rsidRPr="00861EE4">
        <w:rPr>
          <w:rStyle w:val="StyleUnderline"/>
          <w:highlight w:val="yellow"/>
        </w:rPr>
        <w:t xml:space="preserve"> as</w:t>
      </w:r>
      <w:r w:rsidRPr="008C7B1B">
        <w:rPr>
          <w:rStyle w:val="StyleUnderline"/>
        </w:rPr>
        <w:t xml:space="preserve"> those old </w:t>
      </w:r>
      <w:r w:rsidRPr="00861EE4">
        <w:rPr>
          <w:rStyle w:val="StyleUnderline"/>
          <w:highlight w:val="yellow"/>
        </w:rPr>
        <w:t>game-theory models imply</w:t>
      </w:r>
      <w:r w:rsidRPr="008C7B1B">
        <w:rPr>
          <w:rStyle w:val="StyleUnderline"/>
        </w:rPr>
        <w:t xml:space="preserve">. Or maybe they’re using a </w:t>
      </w:r>
      <w:r w:rsidRPr="00861EE4">
        <w:rPr>
          <w:rStyle w:val="Emphasis"/>
          <w:highlight w:val="yellow"/>
        </w:rPr>
        <w:t>different kind of rationality</w:t>
      </w:r>
      <w:r w:rsidRPr="00861EE4">
        <w:rPr>
          <w:rStyle w:val="StyleUnderline"/>
          <w:highlight w:val="yellow"/>
        </w:rPr>
        <w:t>.</w:t>
      </w:r>
    </w:p>
    <w:p w14:paraId="7C842E17" w14:textId="77777777" w:rsidR="003C7BA6" w:rsidRPr="00861EE4" w:rsidRDefault="003C7BA6" w:rsidP="003C7BA6">
      <w:pPr>
        <w:rPr>
          <w:rStyle w:val="StyleUnderline"/>
          <w:highlight w:val="yellow"/>
        </w:rPr>
      </w:pPr>
    </w:p>
    <w:p w14:paraId="75E93631" w14:textId="77777777" w:rsidR="003C7BA6" w:rsidRDefault="003C7BA6" w:rsidP="003C7BA6">
      <w:pPr>
        <w:pStyle w:val="Heading4"/>
      </w:pPr>
      <w:r>
        <w:t>No Russia war---incidents prove that neither side wants war---any other reading is academic bias that’s designed to find conflict where it doesn’t exist</w:t>
      </w:r>
    </w:p>
    <w:p w14:paraId="0ED0F029" w14:textId="77777777" w:rsidR="003C7BA6" w:rsidRDefault="003C7BA6" w:rsidP="003C7BA6">
      <w:r>
        <w:t xml:space="preserve">Matthew </w:t>
      </w:r>
      <w:r w:rsidRPr="005B59CC">
        <w:rPr>
          <w:rStyle w:val="Style13ptBold"/>
        </w:rPr>
        <w:t>Crosston 18</w:t>
      </w:r>
      <w:r>
        <w:t>, Ph.D. in International Relations and Comparative Politics from Brown University, Senior Doctoral Faculty in the School of Security and Global Studies at the American Military University, 4/14/18, “No WWIII: The Odd Logic of the New Fake Cold War and the Curious Reality of Feather Pillow Proxy Wars,” https://moderndiplomacy.eu/2018/04/14/no-wwiii-the-odd-logic-of-the-new-fake-cold-war-and-the-curious-reality-of-feather-pillow-proxy-wars/</w:t>
      </w:r>
    </w:p>
    <w:p w14:paraId="009A2034" w14:textId="77777777" w:rsidR="003C7BA6" w:rsidRPr="00443FCF" w:rsidRDefault="003C7BA6" w:rsidP="003C7BA6">
      <w:pPr>
        <w:rPr>
          <w:sz w:val="16"/>
        </w:rPr>
      </w:pPr>
      <w:r w:rsidRPr="00443FCF">
        <w:rPr>
          <w:sz w:val="16"/>
        </w:rPr>
        <w:t xml:space="preserve">There has been an awful lot of noise and blowing wind of late across all forms of social media about an impending WWIII between the United States and Russia, most of which involves further involvement and an intensified escalation within Syria. With the US airstrikes (alongside its allied partners, the UK and France) on Friday night (American time), that crescendo is no doubt going to hit an all-time high of anticipation. To that I offer one small contrary warning: </w:t>
      </w:r>
      <w:r w:rsidRPr="00EF0790">
        <w:rPr>
          <w:rStyle w:val="StyleUnderline"/>
        </w:rPr>
        <w:t>don’t hold your breath for the mushroom clouds just yet.</w:t>
      </w:r>
      <w:r w:rsidRPr="00443FCF">
        <w:rPr>
          <w:sz w:val="16"/>
        </w:rPr>
        <w:t xml:space="preserve"> </w:t>
      </w:r>
      <w:r w:rsidRPr="00861EE4">
        <w:rPr>
          <w:rStyle w:val="StyleUnderline"/>
          <w:highlight w:val="yellow"/>
        </w:rPr>
        <w:t>There is</w:t>
      </w:r>
      <w:r w:rsidRPr="00EF0790">
        <w:rPr>
          <w:rStyle w:val="StyleUnderline"/>
        </w:rPr>
        <w:t xml:space="preserve"> still </w:t>
      </w:r>
      <w:r w:rsidRPr="00861EE4">
        <w:rPr>
          <w:rStyle w:val="StyleUnderline"/>
          <w:highlight w:val="yellow"/>
        </w:rPr>
        <w:t>too</w:t>
      </w:r>
      <w:r w:rsidRPr="00EF0790">
        <w:rPr>
          <w:rStyle w:val="StyleUnderline"/>
        </w:rPr>
        <w:t xml:space="preserve"> </w:t>
      </w:r>
      <w:r w:rsidRPr="00861EE4">
        <w:rPr>
          <w:rStyle w:val="StyleUnderline"/>
          <w:highlight w:val="yellow"/>
        </w:rPr>
        <w:t>much evidence of</w:t>
      </w:r>
      <w:r w:rsidRPr="00EF0790">
        <w:rPr>
          <w:rStyle w:val="StyleUnderline"/>
        </w:rPr>
        <w:t xml:space="preserve"> designed </w:t>
      </w:r>
      <w:r w:rsidRPr="00861EE4">
        <w:rPr>
          <w:rStyle w:val="Emphasis"/>
          <w:highlight w:val="yellow"/>
        </w:rPr>
        <w:t>respectful interaction</w:t>
      </w:r>
      <w:r w:rsidRPr="00EF0790">
        <w:rPr>
          <w:rStyle w:val="StyleUnderline"/>
        </w:rPr>
        <w:t xml:space="preserve"> </w:t>
      </w:r>
      <w:r w:rsidRPr="00861EE4">
        <w:rPr>
          <w:rStyle w:val="StyleUnderline"/>
          <w:highlight w:val="yellow"/>
        </w:rPr>
        <w:t xml:space="preserve">between the </w:t>
      </w:r>
      <w:r w:rsidRPr="00861EE4">
        <w:rPr>
          <w:rStyle w:val="Emphasis"/>
          <w:highlight w:val="yellow"/>
        </w:rPr>
        <w:t>U</w:t>
      </w:r>
      <w:r w:rsidRPr="00EF0790">
        <w:rPr>
          <w:rStyle w:val="StyleUnderline"/>
        </w:rPr>
        <w:t xml:space="preserve">nited </w:t>
      </w:r>
      <w:r w:rsidRPr="00861EE4">
        <w:rPr>
          <w:rStyle w:val="Emphasis"/>
          <w:highlight w:val="yellow"/>
        </w:rPr>
        <w:t>S</w:t>
      </w:r>
      <w:r w:rsidRPr="00EF0790">
        <w:rPr>
          <w:rStyle w:val="StyleUnderline"/>
        </w:rPr>
        <w:t xml:space="preserve">tates </w:t>
      </w:r>
      <w:r w:rsidRPr="00861EE4">
        <w:rPr>
          <w:rStyle w:val="StyleUnderline"/>
          <w:highlight w:val="yellow"/>
        </w:rPr>
        <w:t>and Russia to</w:t>
      </w:r>
      <w:r w:rsidRPr="00EF0790">
        <w:rPr>
          <w:rStyle w:val="StyleUnderline"/>
        </w:rPr>
        <w:t xml:space="preserve"> even begin to </w:t>
      </w:r>
      <w:r w:rsidRPr="00861EE4">
        <w:rPr>
          <w:rStyle w:val="StyleUnderline"/>
          <w:highlight w:val="yellow"/>
        </w:rPr>
        <w:t>suspect a</w:t>
      </w:r>
      <w:r w:rsidRPr="00EF0790">
        <w:rPr>
          <w:rStyle w:val="StyleUnderline"/>
        </w:rPr>
        <w:t xml:space="preserve"> major </w:t>
      </w:r>
      <w:r w:rsidRPr="00861EE4">
        <w:rPr>
          <w:rStyle w:val="StyleUnderline"/>
          <w:highlight w:val="yellow"/>
        </w:rPr>
        <w:t>physical confrontation</w:t>
      </w:r>
      <w:r w:rsidRPr="00EF0790">
        <w:rPr>
          <w:rStyle w:val="StyleUnderline"/>
        </w:rPr>
        <w:t xml:space="preserve"> directly between the two </w:t>
      </w:r>
      <w:r w:rsidRPr="00861EE4">
        <w:rPr>
          <w:rStyle w:val="StyleUnderline"/>
          <w:highlight w:val="yellow"/>
        </w:rPr>
        <w:t>will take place</w:t>
      </w:r>
      <w:r w:rsidRPr="00443FCF">
        <w:rPr>
          <w:sz w:val="16"/>
        </w:rPr>
        <w:t>. And this includes last night’s airstrikes.</w:t>
      </w:r>
    </w:p>
    <w:p w14:paraId="33D20D0F" w14:textId="77777777" w:rsidR="003C7BA6" w:rsidRPr="00443FCF" w:rsidRDefault="003C7BA6" w:rsidP="003C7BA6">
      <w:pPr>
        <w:rPr>
          <w:sz w:val="16"/>
        </w:rPr>
      </w:pPr>
      <w:r w:rsidRPr="00EF0790">
        <w:rPr>
          <w:rStyle w:val="StyleUnderline"/>
        </w:rPr>
        <w:t xml:space="preserve">While there is no doubt that current relations between America and Russia are not exactly glowing and positive, </w:t>
      </w:r>
      <w:r w:rsidRPr="00861EE4">
        <w:rPr>
          <w:rStyle w:val="StyleUnderline"/>
          <w:highlight w:val="yellow"/>
        </w:rPr>
        <w:t>there are</w:t>
      </w:r>
      <w:r w:rsidRPr="00EF0790">
        <w:rPr>
          <w:rStyle w:val="StyleUnderline"/>
        </w:rPr>
        <w:t xml:space="preserve"> also </w:t>
      </w:r>
      <w:r w:rsidRPr="00861EE4">
        <w:rPr>
          <w:rStyle w:val="StyleUnderline"/>
          <w:highlight w:val="yellow"/>
        </w:rPr>
        <w:t xml:space="preserve">numerous examples of </w:t>
      </w:r>
      <w:r w:rsidRPr="00861EE4">
        <w:rPr>
          <w:rStyle w:val="Emphasis"/>
          <w:highlight w:val="yellow"/>
        </w:rPr>
        <w:t>restraint</w:t>
      </w:r>
      <w:r w:rsidRPr="00443FCF">
        <w:rPr>
          <w:sz w:val="16"/>
        </w:rPr>
        <w:t xml:space="preserve"> </w:t>
      </w:r>
      <w:r w:rsidRPr="00861EE4">
        <w:rPr>
          <w:rStyle w:val="StyleUnderline"/>
          <w:highlight w:val="yellow"/>
        </w:rPr>
        <w:t>to show</w:t>
      </w:r>
      <w:r w:rsidRPr="00EF0790">
        <w:rPr>
          <w:rStyle w:val="StyleUnderline"/>
        </w:rPr>
        <w:t xml:space="preserve"> that </w:t>
      </w:r>
      <w:r w:rsidRPr="00861EE4">
        <w:rPr>
          <w:rStyle w:val="StyleUnderline"/>
          <w:highlight w:val="yellow"/>
        </w:rPr>
        <w:t>both sides do not wish to pursue</w:t>
      </w:r>
      <w:r w:rsidRPr="00EF0790">
        <w:rPr>
          <w:rStyle w:val="StyleUnderline"/>
        </w:rPr>
        <w:t xml:space="preserve"> a </w:t>
      </w:r>
      <w:r w:rsidRPr="00861EE4">
        <w:rPr>
          <w:rStyle w:val="StyleUnderline"/>
          <w:highlight w:val="yellow"/>
        </w:rPr>
        <w:t>war</w:t>
      </w:r>
      <w:r w:rsidRPr="00EF0790">
        <w:rPr>
          <w:rStyle w:val="StyleUnderline"/>
        </w:rPr>
        <w:t xml:space="preserve"> with each other</w:t>
      </w:r>
      <w:r w:rsidRPr="00443FCF">
        <w:rPr>
          <w:sz w:val="16"/>
        </w:rPr>
        <w:t xml:space="preserve">. In some cases, </w:t>
      </w:r>
      <w:r w:rsidRPr="00EF0790">
        <w:rPr>
          <w:rStyle w:val="StyleUnderline"/>
        </w:rPr>
        <w:t>the very evidence that has put people all over the world in a frothy orgasm of Cold War bloodlust is actually the evidence people should be noting for why war is unlikely.</w:t>
      </w:r>
      <w:r w:rsidRPr="00443FCF">
        <w:rPr>
          <w:sz w:val="16"/>
        </w:rPr>
        <w:t xml:space="preserve"> Consider the following incidents/initiatives that have taken place over the past few years and consider how often any one of them could have resulted in war and other serious military repercussions between adversaries:</w:t>
      </w:r>
    </w:p>
    <w:p w14:paraId="1C4BCBB3" w14:textId="77777777" w:rsidR="003C7BA6" w:rsidRPr="00443FCF" w:rsidRDefault="003C7BA6" w:rsidP="003C7BA6">
      <w:pPr>
        <w:rPr>
          <w:sz w:val="16"/>
        </w:rPr>
      </w:pPr>
      <w:r w:rsidRPr="00443FCF">
        <w:rPr>
          <w:sz w:val="16"/>
        </w:rPr>
        <w:t>Russia supporting with its own military presence the Crimean secession referendum</w:t>
      </w:r>
    </w:p>
    <w:p w14:paraId="22D24970" w14:textId="77777777" w:rsidR="003C7BA6" w:rsidRPr="00443FCF" w:rsidRDefault="003C7BA6" w:rsidP="003C7BA6">
      <w:pPr>
        <w:rPr>
          <w:sz w:val="16"/>
        </w:rPr>
      </w:pPr>
      <w:r w:rsidRPr="00443FCF">
        <w:rPr>
          <w:sz w:val="16"/>
        </w:rPr>
        <w:t>American retaliatory sanctions for said support, resulting in the Russian ruble losing literally half of its value, significantly damaging the earning and consuming power of regular Russians</w:t>
      </w:r>
    </w:p>
    <w:p w14:paraId="785820BE" w14:textId="77777777" w:rsidR="003C7BA6" w:rsidRPr="00443FCF" w:rsidRDefault="003C7BA6" w:rsidP="003C7BA6">
      <w:pPr>
        <w:rPr>
          <w:sz w:val="16"/>
        </w:rPr>
      </w:pPr>
      <w:r w:rsidRPr="00443FCF">
        <w:rPr>
          <w:sz w:val="16"/>
        </w:rPr>
        <w:t>Russian retaliatory initiatives for those sanctions, most notably the alleged hacking of the 2016 American Presidential election</w:t>
      </w:r>
    </w:p>
    <w:p w14:paraId="67ED136B" w14:textId="77777777" w:rsidR="003C7BA6" w:rsidRPr="00443FCF" w:rsidRDefault="003C7BA6" w:rsidP="003C7BA6">
      <w:pPr>
        <w:rPr>
          <w:sz w:val="16"/>
        </w:rPr>
      </w:pPr>
      <w:r w:rsidRPr="00443FCF">
        <w:rPr>
          <w:sz w:val="16"/>
        </w:rPr>
        <w:t>The Magnitskii Act (followed up with still more sanctions just last week), which is basically a form of punishment by hubris: America blacklisting influential friends of Putin (oligarchs) from having access to enter America</w:t>
      </w:r>
    </w:p>
    <w:p w14:paraId="0D0ED1CE" w14:textId="77777777" w:rsidR="003C7BA6" w:rsidRPr="00443FCF" w:rsidRDefault="003C7BA6" w:rsidP="003C7BA6">
      <w:pPr>
        <w:rPr>
          <w:sz w:val="16"/>
        </w:rPr>
      </w:pPr>
      <w:r w:rsidRPr="00443FCF">
        <w:rPr>
          <w:sz w:val="16"/>
        </w:rPr>
        <w:t>The closing of diplomatic offices in both Russia and America, with further escalation to a tit-for-tat diplomat rejection plan where both countries keep kicking each other’s diplomats out of their respective countries.</w:t>
      </w:r>
    </w:p>
    <w:p w14:paraId="0C938ED3" w14:textId="77777777" w:rsidR="003C7BA6" w:rsidRPr="00443FCF" w:rsidRDefault="003C7BA6" w:rsidP="003C7BA6">
      <w:pPr>
        <w:rPr>
          <w:sz w:val="16"/>
        </w:rPr>
      </w:pPr>
      <w:r w:rsidRPr="00443FCF">
        <w:rPr>
          <w:sz w:val="16"/>
        </w:rPr>
        <w:t>One country accuses the other of overlooking chemical gas attacks against the Syrian people</w:t>
      </w:r>
    </w:p>
    <w:p w14:paraId="13DAF6F8" w14:textId="77777777" w:rsidR="003C7BA6" w:rsidRPr="00443FCF" w:rsidRDefault="003C7BA6" w:rsidP="003C7BA6">
      <w:pPr>
        <w:rPr>
          <w:sz w:val="16"/>
        </w:rPr>
      </w:pPr>
      <w:r w:rsidRPr="00443FCF">
        <w:rPr>
          <w:sz w:val="16"/>
        </w:rPr>
        <w:t>One country accuses the other of fabricating chemical gas attacks against the Syrian people</w:t>
      </w:r>
    </w:p>
    <w:p w14:paraId="5241320E" w14:textId="77777777" w:rsidR="003C7BA6" w:rsidRPr="00443FCF" w:rsidRDefault="003C7BA6" w:rsidP="003C7BA6">
      <w:pPr>
        <w:rPr>
          <w:sz w:val="16"/>
        </w:rPr>
      </w:pPr>
      <w:r w:rsidRPr="00443FCF">
        <w:rPr>
          <w:sz w:val="16"/>
        </w:rPr>
        <w:t>Rumors of a ‘pee tape’ morally compromising the President of the United States while on an earlier visit to Russia</w:t>
      </w:r>
    </w:p>
    <w:p w14:paraId="2A2A1223" w14:textId="77777777" w:rsidR="003C7BA6" w:rsidRPr="00443FCF" w:rsidRDefault="003C7BA6" w:rsidP="003C7BA6">
      <w:pPr>
        <w:rPr>
          <w:sz w:val="16"/>
        </w:rPr>
      </w:pPr>
      <w:r w:rsidRPr="00443FCF">
        <w:rPr>
          <w:sz w:val="16"/>
        </w:rPr>
        <w:t>Rumors of secretly going after to freeze and/or steal billions of dollars President Putin supposedly has stashed all over the globe</w:t>
      </w:r>
    </w:p>
    <w:p w14:paraId="2B069465" w14:textId="77777777" w:rsidR="003C7BA6" w:rsidRPr="00443FCF" w:rsidRDefault="003C7BA6" w:rsidP="003C7BA6">
      <w:pPr>
        <w:rPr>
          <w:sz w:val="16"/>
        </w:rPr>
      </w:pPr>
      <w:r w:rsidRPr="00443FCF">
        <w:rPr>
          <w:sz w:val="16"/>
        </w:rPr>
        <w:t>And, of course, the biggest one of all: both sides intervening in another country’s internal civil war but on opposite sides of the conflict</w:t>
      </w:r>
    </w:p>
    <w:p w14:paraId="3677ABB4" w14:textId="77777777" w:rsidR="003C7BA6" w:rsidRPr="00443FCF" w:rsidRDefault="003C7BA6" w:rsidP="003C7BA6">
      <w:pPr>
        <w:rPr>
          <w:sz w:val="16"/>
        </w:rPr>
      </w:pPr>
      <w:r w:rsidRPr="00443FCF">
        <w:rPr>
          <w:sz w:val="16"/>
        </w:rPr>
        <w:t xml:space="preserve">This is a fairly impressive list of disagreement, discord, conflict, and outright aggression. </w:t>
      </w:r>
      <w:r w:rsidRPr="00861EE4">
        <w:rPr>
          <w:rStyle w:val="StyleUnderline"/>
          <w:highlight w:val="yellow"/>
        </w:rPr>
        <w:t>There have been wars breaking out all over the globe for</w:t>
      </w:r>
      <w:r w:rsidRPr="00EF0790">
        <w:rPr>
          <w:rStyle w:val="StyleUnderline"/>
        </w:rPr>
        <w:t xml:space="preserve"> far </w:t>
      </w:r>
      <w:r w:rsidRPr="00861EE4">
        <w:rPr>
          <w:rStyle w:val="StyleUnderline"/>
          <w:highlight w:val="yellow"/>
        </w:rPr>
        <w:t>fewer incidents and over far less intense accusations and maneuvers</w:t>
      </w:r>
      <w:r w:rsidRPr="00443FCF">
        <w:rPr>
          <w:sz w:val="16"/>
        </w:rPr>
        <w:t xml:space="preserve">. This is why so many today are obsessing over the so-called New Cold War. </w:t>
      </w:r>
      <w:r w:rsidRPr="00EF0790">
        <w:rPr>
          <w:rStyle w:val="StyleUnderline"/>
        </w:rPr>
        <w:t>In fact, the opposite is reality: we should not be welcoming the New Cold War. We should be welcoming the New FAKE Cold War</w:t>
      </w:r>
      <w:r w:rsidRPr="00443FCF">
        <w:rPr>
          <w:sz w:val="16"/>
        </w:rPr>
        <w:t xml:space="preserve">. </w:t>
      </w:r>
      <w:r w:rsidRPr="00EF0790">
        <w:rPr>
          <w:rStyle w:val="StyleUnderline"/>
        </w:rPr>
        <w:t>All of the reasons given above should have been reason enough for kinetic confrontation between the two countries</w:t>
      </w:r>
      <w:r w:rsidRPr="00443FCF">
        <w:rPr>
          <w:sz w:val="16"/>
        </w:rPr>
        <w:t xml:space="preserve">. </w:t>
      </w:r>
      <w:r w:rsidRPr="00EF0790">
        <w:rPr>
          <w:rStyle w:val="Emphasis"/>
        </w:rPr>
        <w:t xml:space="preserve">And </w:t>
      </w:r>
      <w:r w:rsidRPr="00861EE4">
        <w:rPr>
          <w:rStyle w:val="Emphasis"/>
          <w:highlight w:val="yellow"/>
        </w:rPr>
        <w:t>yet no</w:t>
      </w:r>
      <w:r w:rsidRPr="00EF0790">
        <w:rPr>
          <w:rStyle w:val="Emphasis"/>
        </w:rPr>
        <w:t xml:space="preserve"> direct </w:t>
      </w:r>
      <w:r w:rsidRPr="00861EE4">
        <w:rPr>
          <w:rStyle w:val="Emphasis"/>
          <w:highlight w:val="yellow"/>
        </w:rPr>
        <w:t>military conflict has arisen</w:t>
      </w:r>
      <w:r w:rsidRPr="00443FCF">
        <w:rPr>
          <w:sz w:val="16"/>
        </w:rPr>
        <w:t xml:space="preserve">. </w:t>
      </w:r>
      <w:r w:rsidRPr="00861EE4">
        <w:rPr>
          <w:rStyle w:val="StyleUnderline"/>
          <w:highlight w:val="yellow"/>
        </w:rPr>
        <w:t xml:space="preserve">The </w:t>
      </w:r>
      <w:r w:rsidRPr="00861EE4">
        <w:rPr>
          <w:rStyle w:val="Emphasis"/>
          <w:highlight w:val="yellow"/>
        </w:rPr>
        <w:t>U</w:t>
      </w:r>
      <w:r w:rsidRPr="00EF0790">
        <w:rPr>
          <w:rStyle w:val="StyleUnderline"/>
        </w:rPr>
        <w:t xml:space="preserve">nited </w:t>
      </w:r>
      <w:r w:rsidRPr="00861EE4">
        <w:rPr>
          <w:rStyle w:val="Emphasis"/>
          <w:highlight w:val="yellow"/>
        </w:rPr>
        <w:t>S</w:t>
      </w:r>
      <w:r w:rsidRPr="00EF0790">
        <w:rPr>
          <w:rStyle w:val="StyleUnderline"/>
        </w:rPr>
        <w:t>tates</w:t>
      </w:r>
      <w:r w:rsidRPr="00443FCF">
        <w:rPr>
          <w:sz w:val="16"/>
        </w:rPr>
        <w:t xml:space="preserve"> </w:t>
      </w:r>
      <w:r w:rsidRPr="00861EE4">
        <w:rPr>
          <w:rStyle w:val="StyleUnderline"/>
          <w:highlight w:val="yellow"/>
        </w:rPr>
        <w:t>has now</w:t>
      </w:r>
      <w:r w:rsidRPr="00EF0790">
        <w:rPr>
          <w:rStyle w:val="StyleUnderline"/>
        </w:rPr>
        <w:t xml:space="preserve"> done ‘surprise’ </w:t>
      </w:r>
      <w:r w:rsidRPr="00861EE4">
        <w:rPr>
          <w:rStyle w:val="StyleUnderline"/>
          <w:highlight w:val="yellow"/>
        </w:rPr>
        <w:t>airstrikes in Syria</w:t>
      </w:r>
      <w:r w:rsidRPr="00EF0790">
        <w:rPr>
          <w:rStyle w:val="StyleUnderline"/>
        </w:rPr>
        <w:t xml:space="preserve"> not once but </w:t>
      </w:r>
      <w:r w:rsidRPr="00861EE4">
        <w:rPr>
          <w:rStyle w:val="StyleUnderline"/>
          <w:highlight w:val="yellow"/>
        </w:rPr>
        <w:t>twice</w:t>
      </w:r>
      <w:r w:rsidRPr="00EF0790">
        <w:rPr>
          <w:rStyle w:val="StyleUnderline"/>
        </w:rPr>
        <w:t xml:space="preserve">. </w:t>
      </w:r>
      <w:r w:rsidRPr="00861EE4">
        <w:rPr>
          <w:rStyle w:val="StyleUnderline"/>
          <w:highlight w:val="yellow"/>
        </w:rPr>
        <w:t>And</w:t>
      </w:r>
      <w:r w:rsidRPr="00EF0790">
        <w:rPr>
          <w:rStyle w:val="StyleUnderline"/>
        </w:rPr>
        <w:t xml:space="preserve">, “miraculously,” </w:t>
      </w:r>
      <w:r w:rsidRPr="00861EE4">
        <w:rPr>
          <w:rStyle w:val="StyleUnderline"/>
          <w:highlight w:val="yellow"/>
        </w:rPr>
        <w:t>no</w:t>
      </w:r>
      <w:r w:rsidRPr="00EF0790">
        <w:rPr>
          <w:rStyle w:val="StyleUnderline"/>
        </w:rPr>
        <w:t xml:space="preserve"> significant, if at all, formal uniformed </w:t>
      </w:r>
      <w:r w:rsidRPr="00861EE4">
        <w:rPr>
          <w:rStyle w:val="StyleUnderline"/>
          <w:highlight w:val="yellow"/>
        </w:rPr>
        <w:t>Russian</w:t>
      </w:r>
      <w:r w:rsidRPr="00EF0790">
        <w:rPr>
          <w:rStyle w:val="StyleUnderline"/>
        </w:rPr>
        <w:t xml:space="preserve"> military </w:t>
      </w:r>
      <w:r w:rsidRPr="00861EE4">
        <w:rPr>
          <w:rStyle w:val="StyleUnderline"/>
          <w:highlight w:val="yellow"/>
        </w:rPr>
        <w:t>presence has been killed</w:t>
      </w:r>
      <w:r w:rsidRPr="00EF0790">
        <w:rPr>
          <w:rStyle w:val="StyleUnderline"/>
        </w:rPr>
        <w:t xml:space="preserve"> in either of those airstrikes.</w:t>
      </w:r>
      <w:r w:rsidRPr="00443FCF">
        <w:rPr>
          <w:sz w:val="16"/>
        </w:rPr>
        <w:t xml:space="preserve"> When the White House goes before the press conference microphones to thank its allies for their cooperation and assistance, the unrecognized reality is that one of those allies is de facto Russia: </w:t>
      </w:r>
      <w:r w:rsidRPr="00861EE4">
        <w:rPr>
          <w:rStyle w:val="StyleUnderline"/>
          <w:highlight w:val="yellow"/>
        </w:rPr>
        <w:t xml:space="preserve">the two sides have clearly </w:t>
      </w:r>
      <w:r w:rsidRPr="00861EE4">
        <w:rPr>
          <w:rStyle w:val="Emphasis"/>
          <w:highlight w:val="yellow"/>
        </w:rPr>
        <w:t>collaborated</w:t>
      </w:r>
      <w:r w:rsidRPr="00EF0790">
        <w:rPr>
          <w:rStyle w:val="StyleUnderline"/>
        </w:rPr>
        <w:t xml:space="preserve"> at least in terms of communication before the airstrikes to ensure that only the proper Syrian military targets are hit and the formal Russian military presence has time to evacuate the direct area</w:t>
      </w:r>
      <w:r w:rsidRPr="00443FCF">
        <w:rPr>
          <w:sz w:val="16"/>
        </w:rPr>
        <w:t>. This, of course, is bad news for any and all Syrians: basically, what both countries have been saying throughout the entire civil war is that it is just fine to spill Syrian blood as long as American and Russian blood is not spilled with it. This is the feather pillow of proxy wars. At least when it comes to Americans and Russians. Again, no comment on how much it has been a sledgehammer for both Syrian sides within Syria.</w:t>
      </w:r>
    </w:p>
    <w:p w14:paraId="2802D708" w14:textId="77777777" w:rsidR="003C7BA6" w:rsidRPr="00443FCF" w:rsidRDefault="003C7BA6" w:rsidP="003C7BA6">
      <w:pPr>
        <w:rPr>
          <w:sz w:val="16"/>
        </w:rPr>
      </w:pPr>
      <w:r w:rsidRPr="00861EE4">
        <w:rPr>
          <w:rStyle w:val="StyleUnderline"/>
          <w:highlight w:val="yellow"/>
        </w:rPr>
        <w:t>The problem with</w:t>
      </w:r>
      <w:r w:rsidRPr="00EF0790">
        <w:rPr>
          <w:rStyle w:val="StyleUnderline"/>
        </w:rPr>
        <w:t xml:space="preserve"> the </w:t>
      </w:r>
      <w:r w:rsidRPr="00861EE4">
        <w:rPr>
          <w:rStyle w:val="StyleUnderline"/>
          <w:highlight w:val="yellow"/>
        </w:rPr>
        <w:t>analysis</w:t>
      </w:r>
      <w:r w:rsidRPr="00EF0790">
        <w:rPr>
          <w:rStyle w:val="StyleUnderline"/>
        </w:rPr>
        <w:t xml:space="preserve"> ongoing about Russian-American relations </w:t>
      </w:r>
      <w:r w:rsidRPr="00861EE4">
        <w:rPr>
          <w:rStyle w:val="StyleUnderline"/>
          <w:highlight w:val="yellow"/>
        </w:rPr>
        <w:t>is</w:t>
      </w:r>
      <w:r w:rsidRPr="00EF0790">
        <w:rPr>
          <w:rStyle w:val="StyleUnderline"/>
        </w:rPr>
        <w:t xml:space="preserve"> that </w:t>
      </w:r>
      <w:r w:rsidRPr="00861EE4">
        <w:rPr>
          <w:rStyle w:val="StyleUnderline"/>
          <w:highlight w:val="yellow"/>
        </w:rPr>
        <w:t>it is</w:t>
      </w:r>
      <w:r w:rsidRPr="00EF0790">
        <w:rPr>
          <w:rStyle w:val="StyleUnderline"/>
        </w:rPr>
        <w:t xml:space="preserve"> ultimately </w:t>
      </w:r>
      <w:r w:rsidRPr="00861EE4">
        <w:rPr>
          <w:rStyle w:val="StyleUnderline"/>
          <w:highlight w:val="yellow"/>
        </w:rPr>
        <w:t>guilty of</w:t>
      </w:r>
      <w:r w:rsidRPr="00EF0790">
        <w:rPr>
          <w:rStyle w:val="StyleUnderline"/>
        </w:rPr>
        <w:t xml:space="preserve"> that </w:t>
      </w:r>
      <w:r w:rsidRPr="00861EE4">
        <w:rPr>
          <w:rStyle w:val="StyleUnderline"/>
          <w:highlight w:val="yellow"/>
        </w:rPr>
        <w:t>egregious academic sin</w:t>
      </w:r>
      <w:r w:rsidRPr="00443FCF">
        <w:rPr>
          <w:sz w:val="16"/>
        </w:rPr>
        <w:t xml:space="preserve">: </w:t>
      </w:r>
      <w:r w:rsidRPr="00861EE4">
        <w:rPr>
          <w:rStyle w:val="Emphasis"/>
          <w:highlight w:val="yellow"/>
        </w:rPr>
        <w:t>a lack of falsifiability</w:t>
      </w:r>
      <w:r w:rsidRPr="00443FCF">
        <w:rPr>
          <w:sz w:val="16"/>
        </w:rPr>
        <w:t xml:space="preserve">. We teach our young doctoral students that whenever any serious investigation is begun, they must ensure that their project has the chance of actually being wrong. </w:t>
      </w:r>
      <w:r w:rsidRPr="00443FCF">
        <w:rPr>
          <w:rStyle w:val="StyleUnderline"/>
        </w:rPr>
        <w:t>This principle of falsifiability is built into our projects and our brains so as to ensure we do not bias or project our desired results into our findings</w:t>
      </w:r>
      <w:r w:rsidRPr="00443FCF">
        <w:rPr>
          <w:sz w:val="16"/>
        </w:rPr>
        <w:t xml:space="preserve">. </w:t>
      </w:r>
      <w:r w:rsidRPr="00443FCF">
        <w:rPr>
          <w:rStyle w:val="StyleUnderline"/>
        </w:rPr>
        <w:t xml:space="preserve">Given the complex, ambiguous, and competing alternatives nature of global security and war, it is easy to see why this is so important: </w:t>
      </w:r>
      <w:r w:rsidRPr="00861EE4">
        <w:rPr>
          <w:rStyle w:val="StyleUnderline"/>
          <w:highlight w:val="yellow"/>
        </w:rPr>
        <w:t>it is mind-bogglingly easy to ‘get the results you want’ if you are determined</w:t>
      </w:r>
      <w:r w:rsidRPr="00443FCF">
        <w:rPr>
          <w:rStyle w:val="StyleUnderline"/>
        </w:rPr>
        <w:t xml:space="preserve"> to see an issue in one particular way</w:t>
      </w:r>
      <w:r w:rsidRPr="00443FCF">
        <w:rPr>
          <w:sz w:val="16"/>
        </w:rPr>
        <w:t xml:space="preserve">. Finding the data and interpreting the evidence is rather simple. </w:t>
      </w:r>
      <w:r w:rsidRPr="00443FCF">
        <w:rPr>
          <w:rStyle w:val="StyleUnderline"/>
        </w:rPr>
        <w:t>The problem is that the analyst must strive to not ignore competing evidence and alternative explanations that muddy the waters for the desired outcome.</w:t>
      </w:r>
      <w:r w:rsidRPr="00443FCF">
        <w:rPr>
          <w:sz w:val="16"/>
        </w:rPr>
        <w:t xml:space="preserve"> </w:t>
      </w:r>
      <w:r w:rsidRPr="00443FCF">
        <w:rPr>
          <w:rStyle w:val="StyleUnderline"/>
        </w:rPr>
        <w:t>This is what has been happening for nearly three years</w:t>
      </w:r>
      <w:r w:rsidRPr="00443FCF">
        <w:rPr>
          <w:sz w:val="16"/>
        </w:rPr>
        <w:t xml:space="preserve"> (at least) </w:t>
      </w:r>
      <w:r w:rsidRPr="00443FCF">
        <w:rPr>
          <w:rStyle w:val="StyleUnderline"/>
        </w:rPr>
        <w:t>when it comes to how we analyze Russian-American relations</w:t>
      </w:r>
      <w:r w:rsidRPr="00443FCF">
        <w:rPr>
          <w:sz w:val="16"/>
        </w:rPr>
        <w:t xml:space="preserve">. </w:t>
      </w:r>
      <w:r w:rsidRPr="00861EE4">
        <w:rPr>
          <w:rStyle w:val="StyleUnderline"/>
          <w:highlight w:val="yellow"/>
        </w:rPr>
        <w:t>The</w:t>
      </w:r>
      <w:r w:rsidRPr="00443FCF">
        <w:rPr>
          <w:rStyle w:val="StyleUnderline"/>
        </w:rPr>
        <w:t xml:space="preserve"> very </w:t>
      </w:r>
      <w:r w:rsidRPr="00861EE4">
        <w:rPr>
          <w:rStyle w:val="StyleUnderline"/>
          <w:highlight w:val="yellow"/>
        </w:rPr>
        <w:t>data</w:t>
      </w:r>
      <w:r w:rsidRPr="00443FCF">
        <w:rPr>
          <w:rStyle w:val="StyleUnderline"/>
        </w:rPr>
        <w:t xml:space="preserve"> that so </w:t>
      </w:r>
      <w:r w:rsidRPr="00861EE4">
        <w:rPr>
          <w:rStyle w:val="StyleUnderline"/>
          <w:highlight w:val="yellow"/>
        </w:rPr>
        <w:t>many</w:t>
      </w:r>
      <w:r w:rsidRPr="00443FCF">
        <w:rPr>
          <w:rStyle w:val="StyleUnderline"/>
        </w:rPr>
        <w:t xml:space="preserve"> media outlets and presumed Russian </w:t>
      </w:r>
      <w:r w:rsidRPr="00861EE4">
        <w:rPr>
          <w:rStyle w:val="StyleUnderline"/>
          <w:highlight w:val="yellow"/>
        </w:rPr>
        <w:t>experts</w:t>
      </w:r>
      <w:r w:rsidRPr="00443FCF">
        <w:rPr>
          <w:rStyle w:val="StyleUnderline"/>
        </w:rPr>
        <w:t xml:space="preserve"> in the West </w:t>
      </w:r>
      <w:r w:rsidRPr="00861EE4">
        <w:rPr>
          <w:rStyle w:val="StyleUnderline"/>
          <w:highlight w:val="yellow"/>
        </w:rPr>
        <w:t>use as ‘proof’ for a</w:t>
      </w:r>
      <w:r w:rsidRPr="00443FCF">
        <w:rPr>
          <w:rStyle w:val="StyleUnderline"/>
        </w:rPr>
        <w:t xml:space="preserve">n undeniable </w:t>
      </w:r>
      <w:r w:rsidRPr="00861EE4">
        <w:rPr>
          <w:rStyle w:val="StyleUnderline"/>
          <w:highlight w:val="yellow"/>
        </w:rPr>
        <w:t xml:space="preserve">New Cold War is just as easily positioned to show how two countries have </w:t>
      </w:r>
      <w:r w:rsidRPr="00861EE4">
        <w:rPr>
          <w:rStyle w:val="Emphasis"/>
          <w:highlight w:val="yellow"/>
        </w:rPr>
        <w:t>chosen to NOT go to war</w:t>
      </w:r>
      <w:r w:rsidRPr="00443FCF">
        <w:rPr>
          <w:rStyle w:val="Emphasis"/>
        </w:rPr>
        <w:t xml:space="preserve"> with one another and NOT confront one another physically when they easily could have</w:t>
      </w:r>
      <w:r w:rsidRPr="00443FCF">
        <w:rPr>
          <w:sz w:val="16"/>
        </w:rPr>
        <w:t xml:space="preserve"> </w:t>
      </w:r>
      <w:r w:rsidRPr="00443FCF">
        <w:rPr>
          <w:rStyle w:val="StyleUnderline"/>
        </w:rPr>
        <w:t>and many other countries in the same position would have.</w:t>
      </w:r>
      <w:r w:rsidRPr="00443FCF">
        <w:rPr>
          <w:sz w:val="16"/>
        </w:rPr>
        <w:t xml:space="preserve"> Instead of proven bad news, it is just as easily argued as proof of good news.</w:t>
      </w:r>
    </w:p>
    <w:p w14:paraId="1000220E" w14:textId="77777777" w:rsidR="003C7BA6" w:rsidRPr="00443FCF" w:rsidRDefault="003C7BA6" w:rsidP="003C7BA6">
      <w:pPr>
        <w:rPr>
          <w:sz w:val="16"/>
        </w:rPr>
      </w:pPr>
      <w:r w:rsidRPr="00443FCF">
        <w:rPr>
          <w:sz w:val="16"/>
        </w:rPr>
        <w:t xml:space="preserve">Interpretation. This is the essence of our business in global affairs, international security, and intelligence. Right now, </w:t>
      </w:r>
      <w:r w:rsidRPr="00861EE4">
        <w:rPr>
          <w:rStyle w:val="StyleUnderline"/>
          <w:highlight w:val="yellow"/>
        </w:rPr>
        <w:t>we are violating</w:t>
      </w:r>
      <w:r w:rsidRPr="00443FCF">
        <w:rPr>
          <w:rStyle w:val="StyleUnderline"/>
        </w:rPr>
        <w:t xml:space="preserve"> some of our </w:t>
      </w:r>
      <w:r w:rsidRPr="00861EE4">
        <w:rPr>
          <w:rStyle w:val="StyleUnderline"/>
          <w:highlight w:val="yellow"/>
        </w:rPr>
        <w:t>core research principles</w:t>
      </w:r>
      <w:r w:rsidRPr="00443FCF">
        <w:rPr>
          <w:rStyle w:val="StyleUnderline"/>
        </w:rPr>
        <w:t xml:space="preserve"> in order </w:t>
      </w:r>
      <w:r w:rsidRPr="00861EE4">
        <w:rPr>
          <w:rStyle w:val="StyleUnderline"/>
          <w:highlight w:val="yellow"/>
        </w:rPr>
        <w:t>to maintain a single desired</w:t>
      </w:r>
      <w:r w:rsidRPr="00443FCF">
        <w:rPr>
          <w:rStyle w:val="StyleUnderline"/>
        </w:rPr>
        <w:t xml:space="preserve"> analytical </w:t>
      </w:r>
      <w:r w:rsidRPr="00861EE4">
        <w:rPr>
          <w:rStyle w:val="StyleUnderline"/>
          <w:highlight w:val="yellow"/>
        </w:rPr>
        <w:t>outcome</w:t>
      </w:r>
      <w:r w:rsidRPr="00443FCF">
        <w:rPr>
          <w:rStyle w:val="StyleUnderline"/>
        </w:rPr>
        <w:t>.</w:t>
      </w:r>
      <w:r w:rsidRPr="00443FCF">
        <w:rPr>
          <w:sz w:val="16"/>
        </w:rPr>
        <w:t xml:space="preserve"> </w:t>
      </w:r>
      <w:r w:rsidRPr="00443FCF">
        <w:rPr>
          <w:rStyle w:val="StyleUnderline"/>
        </w:rPr>
        <w:t>Perhaps most disturbingly, the desired outcome in this case is the more dangerous one, the more violent one, and the more irresponsible one</w:t>
      </w:r>
      <w:r w:rsidRPr="00443FCF">
        <w:rPr>
          <w:sz w:val="16"/>
        </w:rPr>
        <w:t xml:space="preserve">. Perhaps it is odd to say, but </w:t>
      </w:r>
      <w:r w:rsidRPr="00443FCF">
        <w:rPr>
          <w:rStyle w:val="StyleUnderline"/>
        </w:rPr>
        <w:t>at the moment it seems the people we all have to thank for avoiding the precipice of real war are not our intellectuals and scholars, but the leaders of the two countries that everyone keeps trying to say are hell-bent on destroying each other</w:t>
      </w:r>
      <w:r w:rsidRPr="00443FCF">
        <w:rPr>
          <w:sz w:val="16"/>
        </w:rPr>
        <w:t>. Welcome to the odd logic of the New Fake Cold War the curious reality of feather pillow proxy wars.</w:t>
      </w:r>
    </w:p>
    <w:p w14:paraId="702725E2" w14:textId="77777777" w:rsidR="003C7BA6" w:rsidRDefault="003C7BA6" w:rsidP="003C7BA6"/>
    <w:p w14:paraId="28E55526" w14:textId="77777777" w:rsidR="003C7BA6" w:rsidRDefault="003C7BA6" w:rsidP="003C7BA6">
      <w:pPr>
        <w:pStyle w:val="Heading3"/>
      </w:pPr>
      <w:r>
        <w:t>No China War---1NC</w:t>
      </w:r>
    </w:p>
    <w:p w14:paraId="01006B00" w14:textId="77777777" w:rsidR="003C7BA6" w:rsidRDefault="003C7BA6" w:rsidP="003C7BA6">
      <w:pPr>
        <w:pStyle w:val="Heading4"/>
      </w:pPr>
      <w:r>
        <w:t>No US-China war---accidental escalation unlikely because of relative stability, economic interdependence, and MAD</w:t>
      </w:r>
    </w:p>
    <w:p w14:paraId="08158A76" w14:textId="77777777" w:rsidR="003C7BA6" w:rsidRPr="002913B2" w:rsidRDefault="003C7BA6" w:rsidP="003C7BA6">
      <w:r>
        <w:t xml:space="preserve">William R. </w:t>
      </w:r>
      <w:r w:rsidRPr="00BD0AF9">
        <w:rPr>
          <w:rStyle w:val="Style13ptBold"/>
        </w:rPr>
        <w:t>Thompson 17</w:t>
      </w:r>
      <w:r w:rsidRPr="002913B2">
        <w:t xml:space="preserve">, </w:t>
      </w:r>
      <w:r>
        <w:t xml:space="preserve">Professor of Political Science at the University of Indiana, Ph.D. in Political Science from the University of Washington, </w:t>
      </w:r>
      <w:r w:rsidRPr="002913B2">
        <w:t>Timothy Heath</w:t>
      </w:r>
      <w:r>
        <w:t xml:space="preserve">, </w:t>
      </w:r>
      <w:r w:rsidRPr="002913B2">
        <w:t xml:space="preserve">senior international defense research analyst at the nonprofit, nonpartisan RAND Corporation, </w:t>
      </w:r>
      <w:r>
        <w:t>4/30/17</w:t>
      </w:r>
      <w:r w:rsidRPr="002913B2">
        <w:t>, "U.S.-China Tensions Are Unlikely to Lead to War," https://nationalinterest.org/feature/us-china-tensions-are-unlikely-lead-war-20411?page=0%2C1</w:t>
      </w:r>
    </w:p>
    <w:p w14:paraId="3D6D91D5" w14:textId="77777777" w:rsidR="003C7BA6" w:rsidRPr="00EC30FB" w:rsidRDefault="003C7BA6" w:rsidP="003C7BA6">
      <w:pPr>
        <w:rPr>
          <w:sz w:val="16"/>
        </w:rPr>
      </w:pPr>
      <w:r w:rsidRPr="00EC30FB">
        <w:rPr>
          <w:sz w:val="16"/>
        </w:rPr>
        <w:t xml:space="preserve">Graham Allison's April 12 article, “How America and China Could Stumble to War,” explores how misperceptions and bureaucratic dysfunction could accelerate a militarized crisis involving the United States and China into an unwanted war. However, the article fails to persuade because it neglects the key political and geostrategic conditions that make war plausible in the first place. Without those conditions in place, the risk that a crisis could accidentally escalate into war becomes far lower. </w:t>
      </w:r>
      <w:r w:rsidRPr="00EC30FB">
        <w:rPr>
          <w:rStyle w:val="StyleUnderline"/>
        </w:rPr>
        <w:t xml:space="preserve">The </w:t>
      </w:r>
      <w:r w:rsidRPr="00861EE4">
        <w:rPr>
          <w:rStyle w:val="StyleUnderline"/>
          <w:highlight w:val="yellow"/>
        </w:rPr>
        <w:t>U.S.-China relationship</w:t>
      </w:r>
      <w:r w:rsidRPr="00EC30FB">
        <w:rPr>
          <w:rStyle w:val="StyleUnderline"/>
        </w:rPr>
        <w:t xml:space="preserve"> today </w:t>
      </w:r>
      <w:r w:rsidRPr="00861EE4">
        <w:rPr>
          <w:rStyle w:val="StyleUnderline"/>
          <w:highlight w:val="yellow"/>
        </w:rPr>
        <w:t>may</w:t>
      </w:r>
      <w:r w:rsidRPr="00EC30FB">
        <w:rPr>
          <w:rStyle w:val="StyleUnderline"/>
        </w:rPr>
        <w:t xml:space="preserve"> be </w:t>
      </w:r>
      <w:r w:rsidRPr="00861EE4">
        <w:rPr>
          <w:rStyle w:val="StyleUnderline"/>
          <w:highlight w:val="yellow"/>
        </w:rPr>
        <w:t>trend</w:t>
      </w:r>
      <w:r w:rsidRPr="00EC30FB">
        <w:rPr>
          <w:rStyle w:val="StyleUnderline"/>
        </w:rPr>
        <w:t xml:space="preserve">ing </w:t>
      </w:r>
      <w:r w:rsidRPr="00861EE4">
        <w:rPr>
          <w:rStyle w:val="StyleUnderline"/>
          <w:highlight w:val="yellow"/>
        </w:rPr>
        <w:t>towards</w:t>
      </w:r>
      <w:r w:rsidRPr="00EC30FB">
        <w:rPr>
          <w:rStyle w:val="StyleUnderline"/>
        </w:rPr>
        <w:t xml:space="preserve"> greater </w:t>
      </w:r>
      <w:r w:rsidRPr="00861EE4">
        <w:rPr>
          <w:rStyle w:val="StyleUnderline"/>
          <w:highlight w:val="yellow"/>
        </w:rPr>
        <w:t>tension, but</w:t>
      </w:r>
      <w:r w:rsidRPr="00EC30FB">
        <w:rPr>
          <w:rStyle w:val="StyleUnderline"/>
        </w:rPr>
        <w:t xml:space="preserve"> the </w:t>
      </w:r>
      <w:r w:rsidRPr="00861EE4">
        <w:rPr>
          <w:rStyle w:val="Emphasis"/>
          <w:highlight w:val="yellow"/>
        </w:rPr>
        <w:t>relative stability</w:t>
      </w:r>
      <w:r w:rsidRPr="00861EE4">
        <w:rPr>
          <w:sz w:val="16"/>
          <w:highlight w:val="yellow"/>
        </w:rPr>
        <w:t xml:space="preserve"> </w:t>
      </w:r>
      <w:r w:rsidRPr="00861EE4">
        <w:rPr>
          <w:rStyle w:val="StyleUnderline"/>
          <w:highlight w:val="yellow"/>
        </w:rPr>
        <w:t>and</w:t>
      </w:r>
      <w:r w:rsidRPr="00EC30FB">
        <w:rPr>
          <w:rStyle w:val="StyleUnderline"/>
        </w:rPr>
        <w:t xml:space="preserve"> overall </w:t>
      </w:r>
      <w:r w:rsidRPr="00861EE4">
        <w:rPr>
          <w:rStyle w:val="StyleUnderline"/>
          <w:highlight w:val="yellow"/>
        </w:rPr>
        <w:t>low</w:t>
      </w:r>
      <w:r w:rsidRPr="00EF5647">
        <w:rPr>
          <w:rStyle w:val="StyleUnderline"/>
        </w:rPr>
        <w:t xml:space="preserve"> level of </w:t>
      </w:r>
      <w:r w:rsidRPr="00861EE4">
        <w:rPr>
          <w:rStyle w:val="StyleUnderline"/>
          <w:highlight w:val="yellow"/>
        </w:rPr>
        <w:t>hostility make</w:t>
      </w:r>
      <w:r w:rsidRPr="00EC30FB">
        <w:rPr>
          <w:rStyle w:val="StyleUnderline"/>
        </w:rPr>
        <w:t xml:space="preserve"> the prospect of an </w:t>
      </w:r>
      <w:r w:rsidRPr="00861EE4">
        <w:rPr>
          <w:rStyle w:val="StyleUnderline"/>
          <w:highlight w:val="yellow"/>
        </w:rPr>
        <w:t>accidental escalation</w:t>
      </w:r>
      <w:r w:rsidRPr="00EC30FB">
        <w:rPr>
          <w:rStyle w:val="StyleUnderline"/>
        </w:rPr>
        <w:t xml:space="preserve"> to war </w:t>
      </w:r>
      <w:r w:rsidRPr="00EC30FB">
        <w:rPr>
          <w:rStyle w:val="Emphasis"/>
        </w:rPr>
        <w:t xml:space="preserve">extremely </w:t>
      </w:r>
      <w:r w:rsidRPr="00861EE4">
        <w:rPr>
          <w:rStyle w:val="Emphasis"/>
          <w:highlight w:val="yellow"/>
        </w:rPr>
        <w:t>unlikely</w:t>
      </w:r>
      <w:r w:rsidRPr="00EC30FB">
        <w:rPr>
          <w:rStyle w:val="StyleUnderline"/>
        </w:rPr>
        <w:t>.</w:t>
      </w:r>
    </w:p>
    <w:p w14:paraId="2F8069DD" w14:textId="77777777" w:rsidR="003C7BA6" w:rsidRPr="00EC30FB" w:rsidRDefault="003C7BA6" w:rsidP="003C7BA6">
      <w:pPr>
        <w:rPr>
          <w:sz w:val="16"/>
        </w:rPr>
      </w:pPr>
      <w:r w:rsidRPr="00EC30FB">
        <w:rPr>
          <w:rStyle w:val="StyleUnderline"/>
        </w:rPr>
        <w:t xml:space="preserve">In a series of scenarios centered around </w:t>
      </w:r>
      <w:r w:rsidRPr="00861EE4">
        <w:rPr>
          <w:rStyle w:val="StyleUnderline"/>
          <w:highlight w:val="yellow"/>
        </w:rPr>
        <w:t xml:space="preserve">the </w:t>
      </w:r>
      <w:r w:rsidRPr="00861EE4">
        <w:rPr>
          <w:rStyle w:val="Emphasis"/>
          <w:highlight w:val="yellow"/>
        </w:rPr>
        <w:t>S</w:t>
      </w:r>
      <w:r w:rsidRPr="00EC30FB">
        <w:rPr>
          <w:rStyle w:val="StyleUnderline"/>
        </w:rPr>
        <w:t xml:space="preserve">outh </w:t>
      </w:r>
      <w:r w:rsidRPr="00861EE4">
        <w:rPr>
          <w:rStyle w:val="Emphasis"/>
          <w:highlight w:val="yellow"/>
        </w:rPr>
        <w:t>C</w:t>
      </w:r>
      <w:r w:rsidRPr="00EC30FB">
        <w:rPr>
          <w:rStyle w:val="StyleUnderline"/>
        </w:rPr>
        <w:t xml:space="preserve">hina </w:t>
      </w:r>
      <w:r w:rsidRPr="00861EE4">
        <w:rPr>
          <w:rStyle w:val="Emphasis"/>
          <w:highlight w:val="yellow"/>
        </w:rPr>
        <w:t>S</w:t>
      </w:r>
      <w:r w:rsidRPr="00EC30FB">
        <w:rPr>
          <w:rStyle w:val="StyleUnderline"/>
        </w:rPr>
        <w:t>ea</w:t>
      </w:r>
      <w:r w:rsidRPr="00EC30FB">
        <w:rPr>
          <w:sz w:val="16"/>
        </w:rPr>
        <w:t xml:space="preserve">, </w:t>
      </w:r>
      <w:r w:rsidRPr="00861EE4">
        <w:rPr>
          <w:rStyle w:val="StyleUnderline"/>
          <w:highlight w:val="yellow"/>
        </w:rPr>
        <w:t>Taiwan and</w:t>
      </w:r>
      <w:r w:rsidRPr="00EC30FB">
        <w:rPr>
          <w:rStyle w:val="StyleUnderline"/>
        </w:rPr>
        <w:t xml:space="preserve"> the </w:t>
      </w:r>
      <w:r w:rsidRPr="00861EE4">
        <w:rPr>
          <w:rStyle w:val="Emphasis"/>
          <w:highlight w:val="yellow"/>
        </w:rPr>
        <w:t>E</w:t>
      </w:r>
      <w:r w:rsidRPr="00EC30FB">
        <w:rPr>
          <w:rStyle w:val="StyleUnderline"/>
        </w:rPr>
        <w:t xml:space="preserve">ast </w:t>
      </w:r>
      <w:r w:rsidRPr="00861EE4">
        <w:rPr>
          <w:rStyle w:val="Emphasis"/>
          <w:highlight w:val="yellow"/>
        </w:rPr>
        <w:t>C</w:t>
      </w:r>
      <w:r w:rsidRPr="00EC30FB">
        <w:rPr>
          <w:rStyle w:val="StyleUnderline"/>
        </w:rPr>
        <w:t xml:space="preserve">hina </w:t>
      </w:r>
      <w:r w:rsidRPr="00861EE4">
        <w:rPr>
          <w:rStyle w:val="Emphasis"/>
          <w:highlight w:val="yellow"/>
        </w:rPr>
        <w:t>S</w:t>
      </w:r>
      <w:r w:rsidRPr="00EC30FB">
        <w:rPr>
          <w:rStyle w:val="StyleUnderline"/>
        </w:rPr>
        <w:t>ea, Allison explored how well-</w:t>
      </w:r>
      <w:r w:rsidRPr="00861EE4">
        <w:rPr>
          <w:rStyle w:val="StyleUnderline"/>
          <w:highlight w:val="yellow"/>
        </w:rPr>
        <w:t>established flashpoints</w:t>
      </w:r>
      <w:r w:rsidRPr="00EC30FB">
        <w:rPr>
          <w:rStyle w:val="StyleUnderline"/>
        </w:rPr>
        <w:t xml:space="preserve"> involving China and the </w:t>
      </w:r>
      <w:r w:rsidRPr="00EC30FB">
        <w:rPr>
          <w:rStyle w:val="Emphasis"/>
        </w:rPr>
        <w:t>United States</w:t>
      </w:r>
      <w:r w:rsidRPr="00EC30FB">
        <w:rPr>
          <w:rStyle w:val="StyleUnderline"/>
        </w:rPr>
        <w:t xml:space="preserve"> and its allies could spiral into unwanted war.</w:t>
      </w:r>
      <w:r w:rsidRPr="00EC30FB">
        <w:rPr>
          <w:sz w:val="16"/>
        </w:rPr>
        <w:t xml:space="preserve"> Allison’s article argues that </w:t>
      </w:r>
      <w:r w:rsidRPr="00EC30FB">
        <w:rPr>
          <w:rStyle w:val="StyleUnderline"/>
        </w:rPr>
        <w:t>given the context of strategic rivalry between a rising power and a status-quo power, organizational and bureaucratic misjudgments increase the likelihood of unintended escalation</w:t>
      </w:r>
      <w:r w:rsidRPr="00EC30FB">
        <w:rPr>
          <w:sz w:val="16"/>
        </w:rPr>
        <w:t xml:space="preserve">. According to Allison, “the underlying stress created by China’s disruptive rise creates conditions in which accidental, otherwise inconsequential events could trigger a large-scale conflict.” </w:t>
      </w:r>
      <w:r w:rsidRPr="00EC30FB">
        <w:rPr>
          <w:rStyle w:val="StyleUnderline"/>
        </w:rPr>
        <w:t>This argument appears persuasive on its surface</w:t>
      </w:r>
      <w:r w:rsidRPr="00EC30FB">
        <w:rPr>
          <w:sz w:val="16"/>
        </w:rPr>
        <w:t>, in no small part because it evokes insights from some of Allison’s groundbreaking work on the organizational pathologies that made the Cuban Missile Crisis so dangerous.</w:t>
      </w:r>
    </w:p>
    <w:p w14:paraId="6C6A1E65" w14:textId="77777777" w:rsidR="003C7BA6" w:rsidRPr="00EC30FB" w:rsidRDefault="003C7BA6" w:rsidP="003C7BA6">
      <w:pPr>
        <w:rPr>
          <w:sz w:val="16"/>
        </w:rPr>
      </w:pPr>
      <w:r w:rsidRPr="00861EE4">
        <w:rPr>
          <w:rStyle w:val="StyleUnderline"/>
          <w:highlight w:val="yellow"/>
        </w:rPr>
        <w:t>However</w:t>
      </w:r>
      <w:r w:rsidRPr="00EC30FB">
        <w:rPr>
          <w:sz w:val="16"/>
        </w:rPr>
        <w:t xml:space="preserve">, Allison ultimately </w:t>
      </w:r>
      <w:r w:rsidRPr="00861EE4">
        <w:rPr>
          <w:rStyle w:val="StyleUnderline"/>
          <w:highlight w:val="yellow"/>
        </w:rPr>
        <w:t>fail</w:t>
      </w:r>
      <w:r w:rsidRPr="00EC30FB">
        <w:rPr>
          <w:rStyle w:val="StyleUnderline"/>
        </w:rPr>
        <w:t xml:space="preserve">s </w:t>
      </w:r>
      <w:r w:rsidRPr="00861EE4">
        <w:rPr>
          <w:rStyle w:val="StyleUnderline"/>
          <w:highlight w:val="yellow"/>
        </w:rPr>
        <w:t>to</w:t>
      </w:r>
      <w:r w:rsidRPr="00EC30FB">
        <w:rPr>
          <w:sz w:val="16"/>
        </w:rPr>
        <w:t xml:space="preserve"> persuade because he fails to </w:t>
      </w:r>
      <w:r w:rsidRPr="00861EE4">
        <w:rPr>
          <w:rStyle w:val="StyleUnderline"/>
          <w:highlight w:val="yellow"/>
        </w:rPr>
        <w:t>specify</w:t>
      </w:r>
      <w:r w:rsidRPr="00EC30FB">
        <w:rPr>
          <w:rStyle w:val="StyleUnderline"/>
        </w:rPr>
        <w:t xml:space="preserve"> the </w:t>
      </w:r>
      <w:r w:rsidRPr="00861EE4">
        <w:rPr>
          <w:rStyle w:val="StyleUnderline"/>
          <w:highlight w:val="yellow"/>
        </w:rPr>
        <w:t>political and strategic conditions that make war plausible</w:t>
      </w:r>
      <w:r w:rsidRPr="00EC30FB">
        <w:rPr>
          <w:rStyle w:val="StyleUnderline"/>
        </w:rPr>
        <w:t xml:space="preserve"> in the first place</w:t>
      </w:r>
      <w:r w:rsidRPr="00EC30FB">
        <w:rPr>
          <w:sz w:val="16"/>
        </w:rPr>
        <w:t xml:space="preserve">. Allison’s analysis implies that the United States and China are in a situation analogous to that of the Soviet Union and the United States in the early 1960s. </w:t>
      </w:r>
      <w:r w:rsidRPr="00EC30FB">
        <w:rPr>
          <w:rStyle w:val="StyleUnderline"/>
        </w:rPr>
        <w:t>In the Cold War</w:t>
      </w:r>
      <w:r w:rsidRPr="00EC30FB">
        <w:rPr>
          <w:sz w:val="16"/>
        </w:rPr>
        <w:t xml:space="preserve"> example, </w:t>
      </w:r>
      <w:r w:rsidRPr="00EC30FB">
        <w:rPr>
          <w:rStyle w:val="StyleUnderline"/>
        </w:rPr>
        <w:t xml:space="preserve">the two countries faced each other on a near-war footing and engaged in a bitter geostrategic and ideological struggle for supremacy. The two countries experienced a series of militarized crises and fought each other repeatedly through </w:t>
      </w:r>
      <w:r w:rsidRPr="00EC30FB">
        <w:rPr>
          <w:rStyle w:val="Emphasis"/>
        </w:rPr>
        <w:t>proxy wars</w:t>
      </w:r>
      <w:r w:rsidRPr="00EC30FB">
        <w:rPr>
          <w:rStyle w:val="StyleUnderline"/>
        </w:rPr>
        <w:t>.</w:t>
      </w:r>
      <w:r w:rsidRPr="00EC30FB">
        <w:rPr>
          <w:sz w:val="16"/>
        </w:rPr>
        <w:t xml:space="preserve"> It was this broader context that made issues of misjudgment so dangerous in a crisis.</w:t>
      </w:r>
    </w:p>
    <w:p w14:paraId="3E1D0419" w14:textId="77777777" w:rsidR="003C7BA6" w:rsidRPr="00EC30FB" w:rsidRDefault="003C7BA6" w:rsidP="003C7BA6">
      <w:pPr>
        <w:rPr>
          <w:sz w:val="16"/>
        </w:rPr>
      </w:pPr>
      <w:r w:rsidRPr="003511B8">
        <w:rPr>
          <w:rStyle w:val="StyleUnderline"/>
        </w:rPr>
        <w:t xml:space="preserve">By contrast, the U.S.-China relationship today </w:t>
      </w:r>
      <w:r w:rsidRPr="00CD75A2">
        <w:rPr>
          <w:rStyle w:val="StyleUnderline"/>
        </w:rPr>
        <w:t xml:space="preserve">operates at a much </w:t>
      </w:r>
      <w:r w:rsidRPr="00CD75A2">
        <w:rPr>
          <w:rStyle w:val="Emphasis"/>
        </w:rPr>
        <w:t>lower level of hostility and threat</w:t>
      </w:r>
      <w:r w:rsidRPr="00CD75A2">
        <w:rPr>
          <w:sz w:val="16"/>
        </w:rPr>
        <w:t xml:space="preserve">. </w:t>
      </w:r>
      <w:r w:rsidRPr="00861EE4">
        <w:rPr>
          <w:rStyle w:val="StyleUnderline"/>
          <w:highlight w:val="yellow"/>
        </w:rPr>
        <w:t xml:space="preserve">China and the </w:t>
      </w:r>
      <w:r w:rsidRPr="00861EE4">
        <w:rPr>
          <w:rStyle w:val="Emphasis"/>
          <w:highlight w:val="yellow"/>
        </w:rPr>
        <w:t>U</w:t>
      </w:r>
      <w:r w:rsidRPr="00CD75A2">
        <w:rPr>
          <w:rStyle w:val="StyleUnderline"/>
        </w:rPr>
        <w:t xml:space="preserve">nited </w:t>
      </w:r>
      <w:r w:rsidRPr="00861EE4">
        <w:rPr>
          <w:rStyle w:val="Emphasis"/>
          <w:highlight w:val="yellow"/>
        </w:rPr>
        <w:t>S</w:t>
      </w:r>
      <w:r w:rsidRPr="00CD75A2">
        <w:rPr>
          <w:rStyle w:val="StyleUnderline"/>
        </w:rPr>
        <w:t>tates may be experiencing an increase in tensions, but the two countries remain far from the bitter, acrimonious rivalry that defined the U.S.-Soviet relationship</w:t>
      </w:r>
      <w:r w:rsidRPr="00CD75A2">
        <w:rPr>
          <w:sz w:val="16"/>
        </w:rPr>
        <w:t xml:space="preserve"> </w:t>
      </w:r>
      <w:r w:rsidRPr="00CD75A2">
        <w:rPr>
          <w:rStyle w:val="StyleUnderline"/>
        </w:rPr>
        <w:t>in the early 1960s.</w:t>
      </w:r>
      <w:r w:rsidRPr="00CD75A2">
        <w:rPr>
          <w:sz w:val="16"/>
        </w:rPr>
        <w:t xml:space="preserve"> </w:t>
      </w:r>
      <w:r w:rsidRPr="00CD75A2">
        <w:rPr>
          <w:rStyle w:val="StyleUnderline"/>
        </w:rPr>
        <w:t>Neither Washington</w:t>
      </w:r>
      <w:r w:rsidRPr="003511B8">
        <w:rPr>
          <w:rStyle w:val="StyleUnderline"/>
        </w:rPr>
        <w:t xml:space="preserve"> nor Beijing regards the other as its principal enemy.</w:t>
      </w:r>
      <w:r w:rsidRPr="003511B8">
        <w:rPr>
          <w:sz w:val="16"/>
        </w:rPr>
        <w:t xml:space="preserve"> Today’s rivals may view each other warily as competitors and threats on</w:t>
      </w:r>
      <w:r w:rsidRPr="00EC30FB">
        <w:rPr>
          <w:sz w:val="16"/>
        </w:rPr>
        <w:t xml:space="preserve"> some issues, but </w:t>
      </w:r>
      <w:r w:rsidRPr="00CD75A2">
        <w:rPr>
          <w:rStyle w:val="StyleUnderline"/>
        </w:rPr>
        <w:t>they</w:t>
      </w:r>
      <w:r w:rsidRPr="00EC30FB">
        <w:rPr>
          <w:sz w:val="16"/>
        </w:rPr>
        <w:t xml:space="preserve"> also </w:t>
      </w:r>
      <w:r w:rsidRPr="00861EE4">
        <w:rPr>
          <w:rStyle w:val="StyleUnderline"/>
          <w:highlight w:val="yellow"/>
        </w:rPr>
        <w:t>view each other as</w:t>
      </w:r>
      <w:r w:rsidRPr="00EC30FB">
        <w:rPr>
          <w:rStyle w:val="StyleUnderline"/>
        </w:rPr>
        <w:t xml:space="preserve"> </w:t>
      </w:r>
      <w:r w:rsidRPr="00EC30FB">
        <w:rPr>
          <w:rStyle w:val="Emphasis"/>
        </w:rPr>
        <w:t xml:space="preserve">important </w:t>
      </w:r>
      <w:r w:rsidRPr="00861EE4">
        <w:rPr>
          <w:rStyle w:val="Emphasis"/>
          <w:highlight w:val="yellow"/>
        </w:rPr>
        <w:t>trade partners</w:t>
      </w:r>
      <w:r w:rsidRPr="00861EE4">
        <w:rPr>
          <w:sz w:val="16"/>
          <w:highlight w:val="yellow"/>
        </w:rPr>
        <w:t xml:space="preserve"> </w:t>
      </w:r>
      <w:r w:rsidRPr="00861EE4">
        <w:rPr>
          <w:rStyle w:val="StyleUnderline"/>
          <w:highlight w:val="yellow"/>
        </w:rPr>
        <w:t>and</w:t>
      </w:r>
      <w:r w:rsidRPr="00EC30FB">
        <w:rPr>
          <w:rStyle w:val="StyleUnderline"/>
        </w:rPr>
        <w:t xml:space="preserve"> </w:t>
      </w:r>
      <w:r w:rsidRPr="000D6E9E">
        <w:rPr>
          <w:rStyle w:val="StyleUnderline"/>
        </w:rPr>
        <w:t>partners on</w:t>
      </w:r>
      <w:r w:rsidRPr="00EC30FB">
        <w:rPr>
          <w:rStyle w:val="StyleUnderline"/>
        </w:rPr>
        <w:t xml:space="preserve"> some </w:t>
      </w:r>
      <w:r w:rsidRPr="00861EE4">
        <w:rPr>
          <w:rStyle w:val="StyleUnderline"/>
          <w:highlight w:val="yellow"/>
        </w:rPr>
        <w:t>share</w:t>
      </w:r>
      <w:r w:rsidRPr="000D6E9E">
        <w:rPr>
          <w:rStyle w:val="StyleUnderline"/>
        </w:rPr>
        <w:t xml:space="preserve">d </w:t>
      </w:r>
      <w:r w:rsidRPr="00861EE4">
        <w:rPr>
          <w:rStyle w:val="StyleUnderline"/>
          <w:highlight w:val="yellow"/>
        </w:rPr>
        <w:t>concerns</w:t>
      </w:r>
      <w:r w:rsidRPr="00EC30FB">
        <w:rPr>
          <w:rStyle w:val="StyleUnderline"/>
        </w:rPr>
        <w:t xml:space="preserve">, such as </w:t>
      </w:r>
      <w:r w:rsidRPr="00CD75A2">
        <w:rPr>
          <w:rStyle w:val="Emphasis"/>
        </w:rPr>
        <w:t>No</w:t>
      </w:r>
      <w:r w:rsidRPr="00CD75A2">
        <w:rPr>
          <w:rStyle w:val="StyleUnderline"/>
        </w:rPr>
        <w:t xml:space="preserve">rth </w:t>
      </w:r>
      <w:r w:rsidRPr="00CD75A2">
        <w:rPr>
          <w:rStyle w:val="Emphasis"/>
        </w:rPr>
        <w:t>Ko</w:t>
      </w:r>
      <w:r w:rsidRPr="00CD75A2">
        <w:rPr>
          <w:rStyle w:val="StyleUnderline"/>
        </w:rPr>
        <w:t>rea</w:t>
      </w:r>
      <w:r w:rsidRPr="00EC30FB">
        <w:rPr>
          <w:sz w:val="16"/>
        </w:rPr>
        <w:t xml:space="preserve">, as the recent summit between President Donald Trump and Chinese president Xi Jinping illustrated. </w:t>
      </w:r>
      <w:r w:rsidRPr="00EC30FB">
        <w:rPr>
          <w:rStyle w:val="StyleUnderline"/>
        </w:rPr>
        <w:t>The behavior of their respective militaries underscores the relatively restrained rivalry</w:t>
      </w:r>
      <w:r w:rsidRPr="00EC30FB">
        <w:rPr>
          <w:sz w:val="16"/>
        </w:rPr>
        <w:t xml:space="preserve">. </w:t>
      </w:r>
      <w:r w:rsidRPr="00EC30FB">
        <w:rPr>
          <w:rStyle w:val="StyleUnderline"/>
        </w:rPr>
        <w:t xml:space="preserve">The military competition between China and the </w:t>
      </w:r>
      <w:r w:rsidRPr="00EC30FB">
        <w:rPr>
          <w:rStyle w:val="Emphasis"/>
        </w:rPr>
        <w:t>U</w:t>
      </w:r>
      <w:r w:rsidRPr="00EC30FB">
        <w:rPr>
          <w:rStyle w:val="StyleUnderline"/>
        </w:rPr>
        <w:t xml:space="preserve">nited </w:t>
      </w:r>
      <w:r w:rsidRPr="00EC30FB">
        <w:rPr>
          <w:rStyle w:val="Emphasis"/>
        </w:rPr>
        <w:t>S</w:t>
      </w:r>
      <w:r w:rsidRPr="00EC30FB">
        <w:rPr>
          <w:rStyle w:val="StyleUnderline"/>
        </w:rPr>
        <w:t>tates may be growing,</w:t>
      </w:r>
      <w:r w:rsidRPr="00EC30FB">
        <w:rPr>
          <w:sz w:val="16"/>
        </w:rPr>
        <w:t xml:space="preserve"> </w:t>
      </w:r>
      <w:r w:rsidRPr="00EC30FB">
        <w:rPr>
          <w:rStyle w:val="StyleUnderline"/>
        </w:rPr>
        <w:t xml:space="preserve">but it operates at a far lower level of intensity than the relentless </w:t>
      </w:r>
      <w:r w:rsidRPr="00EC30FB">
        <w:rPr>
          <w:rStyle w:val="Emphasis"/>
        </w:rPr>
        <w:t>arms racing</w:t>
      </w:r>
      <w:r w:rsidRPr="00EC30FB">
        <w:rPr>
          <w:sz w:val="16"/>
        </w:rPr>
        <w:t xml:space="preserve"> </w:t>
      </w:r>
      <w:r w:rsidRPr="00EC30FB">
        <w:rPr>
          <w:rStyle w:val="StyleUnderline"/>
        </w:rPr>
        <w:t>that typified the U.S.-Soviet standoff.</w:t>
      </w:r>
      <w:r w:rsidRPr="00EC30FB">
        <w:rPr>
          <w:sz w:val="16"/>
        </w:rPr>
        <w:t xml:space="preserve"> And </w:t>
      </w:r>
      <w:r w:rsidRPr="00EC30FB">
        <w:rPr>
          <w:rStyle w:val="StyleUnderline"/>
        </w:rPr>
        <w:t xml:space="preserve">unlike their Cold War counterparts, </w:t>
      </w:r>
      <w:r w:rsidRPr="00CD75A2">
        <w:rPr>
          <w:rStyle w:val="StyleUnderline"/>
        </w:rPr>
        <w:t xml:space="preserve">U.S. and Chinese </w:t>
      </w:r>
      <w:r w:rsidRPr="00861EE4">
        <w:rPr>
          <w:rStyle w:val="StyleUnderline"/>
          <w:highlight w:val="yellow"/>
        </w:rPr>
        <w:t xml:space="preserve">militaries are </w:t>
      </w:r>
      <w:r w:rsidRPr="00861EE4">
        <w:rPr>
          <w:rStyle w:val="Emphasis"/>
          <w:highlight w:val="yellow"/>
        </w:rPr>
        <w:t>not postured to fight</w:t>
      </w:r>
      <w:r w:rsidRPr="00CD75A2">
        <w:rPr>
          <w:rStyle w:val="Emphasis"/>
        </w:rPr>
        <w:t xml:space="preserve"> each other</w:t>
      </w:r>
      <w:r w:rsidRPr="00EC30FB">
        <w:rPr>
          <w:rStyle w:val="StyleUnderline"/>
        </w:rPr>
        <w:t xml:space="preserve"> in major wars.</w:t>
      </w:r>
      <w:r w:rsidRPr="00EC30FB">
        <w:rPr>
          <w:sz w:val="16"/>
        </w:rPr>
        <w:t xml:space="preserve"> Moreover, polls show that the people of the two countries regard each other with mixed views —a considerable contrast from the hostile sentiment expressed by the U.S. and Soviet publics for each other. </w:t>
      </w:r>
      <w:r w:rsidRPr="00861EE4">
        <w:rPr>
          <w:rStyle w:val="StyleUnderline"/>
          <w:highlight w:val="yellow"/>
        </w:rPr>
        <w:t>Lacking both prep</w:t>
      </w:r>
      <w:r w:rsidRPr="00CD75A2">
        <w:rPr>
          <w:rStyle w:val="StyleUnderline"/>
        </w:rPr>
        <w:t>arations</w:t>
      </w:r>
      <w:r w:rsidRPr="00EC30FB">
        <w:rPr>
          <w:rStyle w:val="StyleUnderline"/>
        </w:rPr>
        <w:t xml:space="preserve"> for major war </w:t>
      </w:r>
      <w:r w:rsidRPr="00861EE4">
        <w:rPr>
          <w:rStyle w:val="StyleUnderline"/>
          <w:highlight w:val="yellow"/>
        </w:rPr>
        <w:t>and a constituency</w:t>
      </w:r>
      <w:r w:rsidRPr="00EC30FB">
        <w:rPr>
          <w:rStyle w:val="StyleUnderline"/>
        </w:rPr>
        <w:t xml:space="preserve"> for conflict, </w:t>
      </w:r>
      <w:r w:rsidRPr="00861EE4">
        <w:rPr>
          <w:rStyle w:val="StyleUnderline"/>
          <w:highlight w:val="yellow"/>
        </w:rPr>
        <w:t>leaders</w:t>
      </w:r>
      <w:r w:rsidRPr="00EC30FB">
        <w:rPr>
          <w:rStyle w:val="StyleUnderline"/>
        </w:rPr>
        <w:t xml:space="preserve"> and bureaucracies in both countries </w:t>
      </w:r>
      <w:r w:rsidRPr="00861EE4">
        <w:rPr>
          <w:rStyle w:val="StyleUnderline"/>
          <w:highlight w:val="yellow"/>
        </w:rPr>
        <w:t xml:space="preserve">have </w:t>
      </w:r>
      <w:r w:rsidRPr="00861EE4">
        <w:rPr>
          <w:rStyle w:val="Emphasis"/>
          <w:highlight w:val="yellow"/>
        </w:rPr>
        <w:t xml:space="preserve">less incentive to misjudge </w:t>
      </w:r>
      <w:r w:rsidRPr="00CD75A2">
        <w:rPr>
          <w:rStyle w:val="Emphasis"/>
        </w:rPr>
        <w:t>crisis</w:t>
      </w:r>
      <w:r w:rsidRPr="00EC30FB">
        <w:rPr>
          <w:rStyle w:val="Emphasis"/>
        </w:rPr>
        <w:t xml:space="preserve"> situations</w:t>
      </w:r>
      <w:r w:rsidRPr="00EC30FB">
        <w:rPr>
          <w:sz w:val="16"/>
        </w:rPr>
        <w:t xml:space="preserve"> </w:t>
      </w:r>
      <w:r w:rsidRPr="00EC30FB">
        <w:rPr>
          <w:rStyle w:val="StyleUnderline"/>
        </w:rPr>
        <w:t>in favor of unwarranted escalation.</w:t>
      </w:r>
    </w:p>
    <w:p w14:paraId="7A331336" w14:textId="77777777" w:rsidR="003C7BA6" w:rsidRPr="00EC30FB" w:rsidRDefault="003C7BA6" w:rsidP="003C7BA6">
      <w:pPr>
        <w:rPr>
          <w:sz w:val="16"/>
        </w:rPr>
      </w:pPr>
      <w:r w:rsidRPr="00EC30FB">
        <w:rPr>
          <w:sz w:val="16"/>
        </w:rPr>
        <w:t xml:space="preserve">To the contrary, </w:t>
      </w:r>
      <w:r w:rsidRPr="00EC30FB">
        <w:rPr>
          <w:rStyle w:val="StyleUnderline"/>
        </w:rPr>
        <w:t xml:space="preserve">political </w:t>
      </w:r>
      <w:r w:rsidRPr="00CD75A2">
        <w:rPr>
          <w:rStyle w:val="StyleUnderline"/>
        </w:rPr>
        <w:t>leaders</w:t>
      </w:r>
      <w:r w:rsidRPr="00EC30FB">
        <w:rPr>
          <w:rStyle w:val="StyleUnderline"/>
        </w:rPr>
        <w:t xml:space="preserve"> </w:t>
      </w:r>
      <w:r w:rsidRPr="00861EE4">
        <w:rPr>
          <w:rStyle w:val="StyleUnderline"/>
          <w:highlight w:val="yellow"/>
        </w:rPr>
        <w:t>and</w:t>
      </w:r>
      <w:r w:rsidRPr="00CD75A2">
        <w:rPr>
          <w:rStyle w:val="StyleUnderline"/>
        </w:rPr>
        <w:t xml:space="preserve"> bureaucracies currently face a </w:t>
      </w:r>
      <w:r w:rsidRPr="00861EE4">
        <w:rPr>
          <w:rStyle w:val="StyleUnderline"/>
          <w:highlight w:val="yellow"/>
        </w:rPr>
        <w:t>strong incentive to find ways of defusing crises</w:t>
      </w:r>
      <w:r w:rsidRPr="00CD75A2">
        <w:rPr>
          <w:rStyle w:val="StyleUnderline"/>
        </w:rPr>
        <w:t xml:space="preserve"> in a manner that avoids unwanted escalation.</w:t>
      </w:r>
      <w:r w:rsidRPr="00CD75A2">
        <w:rPr>
          <w:sz w:val="16"/>
        </w:rPr>
        <w:t xml:space="preserve"> This inclination manifested itself in the EP-3 airplane collision off Hainan Island in 2001, and in subsequent incidents involving U.S. and Chinese ships and aircraft, such as the harassment of the USNS Impeccable in 2009. This does not mean that there is no risk, however. Indeed, the potential for a dangerous militarized crisis may be growing. Moreover, key political and geostrategic developments could shift the incentives for leaders in favor of more escalatory options in a crisis and thereby make Allison’s scenarios more plausible. Past precedents offer some insight into the types of developments that would most likely propel the U.S.-China relationship into a hostile, competitive one featuring an elevated risk of conflict.</w:t>
      </w:r>
    </w:p>
    <w:p w14:paraId="1475008C" w14:textId="77777777" w:rsidR="003C7BA6" w:rsidRPr="00EC30FB" w:rsidRDefault="003C7BA6" w:rsidP="003C7BA6">
      <w:pPr>
        <w:rPr>
          <w:sz w:val="16"/>
        </w:rPr>
      </w:pPr>
      <w:r w:rsidRPr="00EC30FB">
        <w:rPr>
          <w:rStyle w:val="StyleUnderline"/>
        </w:rPr>
        <w:t>The most important driver,</w:t>
      </w:r>
      <w:r w:rsidRPr="00EC30FB">
        <w:rPr>
          <w:sz w:val="16"/>
        </w:rPr>
        <w:t xml:space="preserve"> as Allison recognizes, </w:t>
      </w:r>
      <w:r w:rsidRPr="00EC30FB">
        <w:rPr>
          <w:rStyle w:val="StyleUnderline"/>
        </w:rPr>
        <w:t xml:space="preserve">would be a growing parity between China and the </w:t>
      </w:r>
      <w:r w:rsidRPr="00EC30FB">
        <w:rPr>
          <w:rStyle w:val="Emphasis"/>
        </w:rPr>
        <w:t>U</w:t>
      </w:r>
      <w:r w:rsidRPr="00EC30FB">
        <w:rPr>
          <w:rStyle w:val="StyleUnderline"/>
        </w:rPr>
        <w:t xml:space="preserve">nited </w:t>
      </w:r>
      <w:r w:rsidRPr="00EC30FB">
        <w:rPr>
          <w:rStyle w:val="Emphasis"/>
        </w:rPr>
        <w:t>S</w:t>
      </w:r>
      <w:r w:rsidRPr="00EC30FB">
        <w:rPr>
          <w:rStyle w:val="StyleUnderline"/>
        </w:rPr>
        <w:t xml:space="preserve">tates as economic, technological and geostrategic leaders of the international system. </w:t>
      </w:r>
      <w:r w:rsidRPr="00861EE4">
        <w:rPr>
          <w:rStyle w:val="StyleUnderline"/>
          <w:highlight w:val="yellow"/>
        </w:rPr>
        <w:t xml:space="preserve">The </w:t>
      </w:r>
      <w:r w:rsidRPr="00861EE4">
        <w:rPr>
          <w:rStyle w:val="Emphasis"/>
          <w:highlight w:val="yellow"/>
        </w:rPr>
        <w:t>U</w:t>
      </w:r>
      <w:r w:rsidRPr="00EC30FB">
        <w:rPr>
          <w:rStyle w:val="StyleUnderline"/>
        </w:rPr>
        <w:t xml:space="preserve">nited </w:t>
      </w:r>
      <w:r w:rsidRPr="00861EE4">
        <w:rPr>
          <w:rStyle w:val="Emphasis"/>
          <w:highlight w:val="yellow"/>
        </w:rPr>
        <w:t>S</w:t>
      </w:r>
      <w:r w:rsidRPr="00EC30FB">
        <w:rPr>
          <w:rStyle w:val="StyleUnderline"/>
        </w:rPr>
        <w:t>tates</w:t>
      </w:r>
      <w:r w:rsidRPr="00EC30FB">
        <w:rPr>
          <w:sz w:val="16"/>
        </w:rPr>
        <w:t xml:space="preserve"> </w:t>
      </w:r>
      <w:r w:rsidRPr="00861EE4">
        <w:rPr>
          <w:rStyle w:val="StyleUnderline"/>
          <w:highlight w:val="yellow"/>
        </w:rPr>
        <w:t>and China feature</w:t>
      </w:r>
      <w:r w:rsidRPr="00EC30FB">
        <w:rPr>
          <w:rStyle w:val="StyleUnderline"/>
        </w:rPr>
        <w:t xml:space="preserve"> an </w:t>
      </w:r>
      <w:r w:rsidRPr="00861EE4">
        <w:rPr>
          <w:rStyle w:val="StyleUnderline"/>
          <w:highlight w:val="yellow"/>
        </w:rPr>
        <w:t>increasing parity in</w:t>
      </w:r>
      <w:r w:rsidRPr="00EC30FB">
        <w:rPr>
          <w:rStyle w:val="StyleUnderline"/>
        </w:rPr>
        <w:t xml:space="preserve"> the size of their </w:t>
      </w:r>
      <w:r w:rsidRPr="00861EE4">
        <w:rPr>
          <w:rStyle w:val="StyleUnderline"/>
          <w:highlight w:val="yellow"/>
        </w:rPr>
        <w:t xml:space="preserve">economies, but the </w:t>
      </w:r>
      <w:r w:rsidRPr="00861EE4">
        <w:rPr>
          <w:rStyle w:val="Emphasis"/>
          <w:highlight w:val="yellow"/>
        </w:rPr>
        <w:t>U</w:t>
      </w:r>
      <w:r w:rsidRPr="00EC30FB">
        <w:rPr>
          <w:rStyle w:val="StyleUnderline"/>
        </w:rPr>
        <w:t xml:space="preserve">nited </w:t>
      </w:r>
      <w:r w:rsidRPr="00861EE4">
        <w:rPr>
          <w:rStyle w:val="Emphasis"/>
          <w:highlight w:val="yellow"/>
        </w:rPr>
        <w:t>S</w:t>
      </w:r>
      <w:r w:rsidRPr="00EC30FB">
        <w:rPr>
          <w:rStyle w:val="StyleUnderline"/>
        </w:rPr>
        <w:t>tates</w:t>
      </w:r>
      <w:r w:rsidRPr="00EC30FB">
        <w:rPr>
          <w:sz w:val="16"/>
        </w:rPr>
        <w:t xml:space="preserve"> </w:t>
      </w:r>
      <w:r w:rsidRPr="00861EE4">
        <w:rPr>
          <w:rStyle w:val="Emphasis"/>
          <w:highlight w:val="yellow"/>
        </w:rPr>
        <w:t>retains a</w:t>
      </w:r>
      <w:r w:rsidRPr="00EC30FB">
        <w:rPr>
          <w:rStyle w:val="Emphasis"/>
        </w:rPr>
        <w:t xml:space="preserve"> considerable </w:t>
      </w:r>
      <w:r w:rsidRPr="00861EE4">
        <w:rPr>
          <w:rStyle w:val="Emphasis"/>
          <w:highlight w:val="yellow"/>
        </w:rPr>
        <w:t>lead in</w:t>
      </w:r>
      <w:r w:rsidRPr="00EC30FB">
        <w:rPr>
          <w:rStyle w:val="Emphasis"/>
        </w:rPr>
        <w:t xml:space="preserve"> virtually </w:t>
      </w:r>
      <w:r w:rsidRPr="00861EE4">
        <w:rPr>
          <w:rStyle w:val="Emphasis"/>
          <w:highlight w:val="yellow"/>
        </w:rPr>
        <w:t>every other dimension of</w:t>
      </w:r>
      <w:r w:rsidRPr="00EC30FB">
        <w:rPr>
          <w:rStyle w:val="Emphasis"/>
        </w:rPr>
        <w:t xml:space="preserve"> national </w:t>
      </w:r>
      <w:r w:rsidRPr="00861EE4">
        <w:rPr>
          <w:rStyle w:val="Emphasis"/>
          <w:highlight w:val="yellow"/>
        </w:rPr>
        <w:t>power</w:t>
      </w:r>
      <w:r w:rsidRPr="00EC30FB">
        <w:rPr>
          <w:sz w:val="16"/>
        </w:rPr>
        <w:t xml:space="preserve">. The current U.S.-China rivalry is a regional one centered on the Asia-Pacific region, but it retains the considerable potential of escalating into a global, systemic competition down the road. </w:t>
      </w:r>
      <w:r w:rsidRPr="00EC30FB">
        <w:rPr>
          <w:rStyle w:val="StyleUnderline"/>
        </w:rPr>
        <w:t>A second important driver would be the mobilization of public opinion behind</w:t>
      </w:r>
      <w:r w:rsidRPr="00EC30FB">
        <w:rPr>
          <w:sz w:val="16"/>
        </w:rPr>
        <w:t xml:space="preserve"> the view that the other country is a primary source of threat, thereby providing a stronger constituency for escalatory policies. A related development would be the formal designation by leaders in both capitals of the other country as a primary hostile threat and likely foe. These developments would most likely be fueled by a growing array of intractable disputes, and further accelerated by a serious militarized crisis. The cumulative effect would be the exacerbation of an antagonistic competitive rivalry, repeated and volatile militarized crisis, and heightened risk that any flashpoint could escalate rapidly to war—a relationship that would resemble the U.S.-Soviet relationship in the early 1960s.</w:t>
      </w:r>
    </w:p>
    <w:p w14:paraId="67A2AD22" w14:textId="77777777" w:rsidR="003C7BA6" w:rsidRPr="00EC30FB" w:rsidRDefault="003C7BA6" w:rsidP="003C7BA6">
      <w:pPr>
        <w:rPr>
          <w:rStyle w:val="StyleUnderline"/>
        </w:rPr>
      </w:pPr>
      <w:r w:rsidRPr="00EC30FB">
        <w:rPr>
          <w:rStyle w:val="StyleUnderline"/>
        </w:rPr>
        <w:t>Yet even if the relationship evolved towards a more hostile form of rivalry, unique features of the contemporary world suggest lessons drawn from the past may have limited applicability</w:t>
      </w:r>
      <w:r w:rsidRPr="00EC30FB">
        <w:rPr>
          <w:sz w:val="16"/>
        </w:rPr>
        <w:t xml:space="preserve">. </w:t>
      </w:r>
      <w:r w:rsidRPr="00861EE4">
        <w:rPr>
          <w:rStyle w:val="Emphasis"/>
          <w:highlight w:val="yellow"/>
        </w:rPr>
        <w:t>Economic interdependence</w:t>
      </w:r>
      <w:r w:rsidRPr="00EC30FB">
        <w:rPr>
          <w:sz w:val="16"/>
        </w:rPr>
        <w:t xml:space="preserve"> </w:t>
      </w:r>
      <w:r w:rsidRPr="00563380">
        <w:rPr>
          <w:rStyle w:val="StyleUnderline"/>
        </w:rPr>
        <w:t>in</w:t>
      </w:r>
      <w:r w:rsidRPr="00EC30FB">
        <w:rPr>
          <w:rStyle w:val="StyleUnderline"/>
        </w:rPr>
        <w:t xml:space="preserve"> the twenty-first century </w:t>
      </w:r>
      <w:r w:rsidRPr="00861EE4">
        <w:rPr>
          <w:rStyle w:val="StyleUnderline"/>
          <w:highlight w:val="yellow"/>
        </w:rPr>
        <w:t>is</w:t>
      </w:r>
      <w:r w:rsidRPr="00EC30FB">
        <w:rPr>
          <w:rStyle w:val="StyleUnderline"/>
        </w:rPr>
        <w:t xml:space="preserve"> much different and far </w:t>
      </w:r>
      <w:r w:rsidRPr="00861EE4">
        <w:rPr>
          <w:rStyle w:val="StyleUnderline"/>
          <w:highlight w:val="yellow"/>
        </w:rPr>
        <w:t>more complex than in</w:t>
      </w:r>
      <w:r w:rsidRPr="00EC30FB">
        <w:rPr>
          <w:rStyle w:val="StyleUnderline"/>
        </w:rPr>
        <w:t xml:space="preserve"> it was in </w:t>
      </w:r>
      <w:r w:rsidRPr="00861EE4">
        <w:rPr>
          <w:rStyle w:val="StyleUnderline"/>
          <w:highlight w:val="yellow"/>
        </w:rPr>
        <w:t>the past</w:t>
      </w:r>
      <w:r w:rsidRPr="00861EE4">
        <w:rPr>
          <w:sz w:val="16"/>
          <w:highlight w:val="yellow"/>
        </w:rPr>
        <w:t xml:space="preserve">. </w:t>
      </w:r>
      <w:r w:rsidRPr="00861EE4">
        <w:rPr>
          <w:rStyle w:val="StyleUnderline"/>
          <w:highlight w:val="yellow"/>
        </w:rPr>
        <w:t>So is</w:t>
      </w:r>
      <w:r w:rsidRPr="00EC30FB">
        <w:rPr>
          <w:rStyle w:val="StyleUnderline"/>
        </w:rPr>
        <w:t xml:space="preserve"> the </w:t>
      </w:r>
      <w:r w:rsidRPr="00861EE4">
        <w:rPr>
          <w:rStyle w:val="Emphasis"/>
          <w:highlight w:val="yellow"/>
        </w:rPr>
        <w:t>lethality of weaponry</w:t>
      </w:r>
      <w:r w:rsidRPr="00EC30FB">
        <w:rPr>
          <w:rStyle w:val="Emphasis"/>
        </w:rPr>
        <w:t xml:space="preserve"> available</w:t>
      </w:r>
      <w:r w:rsidRPr="00EC30FB">
        <w:rPr>
          <w:sz w:val="16"/>
        </w:rPr>
        <w:t xml:space="preserve"> </w:t>
      </w:r>
      <w:r w:rsidRPr="00EC30FB">
        <w:rPr>
          <w:rStyle w:val="StyleUnderline"/>
        </w:rPr>
        <w:t>to the major powers</w:t>
      </w:r>
      <w:r w:rsidRPr="00EC30FB">
        <w:rPr>
          <w:sz w:val="16"/>
        </w:rPr>
        <w:t xml:space="preserve">. In the sixteenth century, armies fought with pikes, swords and primitive guns. In the twenty-first century, </w:t>
      </w:r>
      <w:r w:rsidRPr="00EC30FB">
        <w:rPr>
          <w:rStyle w:val="StyleUnderline"/>
        </w:rPr>
        <w:t xml:space="preserve">it is possible to eliminate all life on the planet in a full-bore nuclear exchange. </w:t>
      </w:r>
      <w:r w:rsidRPr="00861EE4">
        <w:rPr>
          <w:rStyle w:val="StyleUnderline"/>
          <w:highlight w:val="yellow"/>
        </w:rPr>
        <w:t>These</w:t>
      </w:r>
      <w:r w:rsidRPr="00EC30FB">
        <w:rPr>
          <w:rStyle w:val="StyleUnderline"/>
        </w:rPr>
        <w:t xml:space="preserve"> features likely </w:t>
      </w:r>
      <w:r w:rsidRPr="00861EE4">
        <w:rPr>
          <w:rStyle w:val="StyleUnderline"/>
          <w:highlight w:val="yellow"/>
        </w:rPr>
        <w:t>affect</w:t>
      </w:r>
      <w:r w:rsidRPr="00EC30FB">
        <w:rPr>
          <w:rStyle w:val="StyleUnderline"/>
        </w:rPr>
        <w:t xml:space="preserve"> the </w:t>
      </w:r>
      <w:r w:rsidRPr="00861EE4">
        <w:rPr>
          <w:rStyle w:val="StyleUnderline"/>
          <w:highlight w:val="yellow"/>
        </w:rPr>
        <w:t>willingness</w:t>
      </w:r>
      <w:r w:rsidRPr="00EC30FB">
        <w:rPr>
          <w:rStyle w:val="StyleUnderline"/>
        </w:rPr>
        <w:t xml:space="preserve"> of leaders </w:t>
      </w:r>
      <w:r w:rsidRPr="00861EE4">
        <w:rPr>
          <w:rStyle w:val="StyleUnderline"/>
          <w:highlight w:val="yellow"/>
        </w:rPr>
        <w:t>to escalate</w:t>
      </w:r>
      <w:r w:rsidRPr="00EC30FB">
        <w:rPr>
          <w:rStyle w:val="StyleUnderline"/>
        </w:rPr>
        <w:t xml:space="preserve"> in a crisis in a manner </w:t>
      </w:r>
      <w:r w:rsidRPr="00623974">
        <w:rPr>
          <w:rStyle w:val="StyleUnderline"/>
        </w:rPr>
        <w:t>far differently than in past rivalries</w:t>
      </w:r>
      <w:r w:rsidRPr="00EC30FB">
        <w:rPr>
          <w:rStyle w:val="StyleUnderline"/>
        </w:rPr>
        <w:t>.</w:t>
      </w:r>
    </w:p>
    <w:p w14:paraId="66D8ECFB" w14:textId="77777777" w:rsidR="003C7BA6" w:rsidRDefault="003C7BA6" w:rsidP="003C7BA6">
      <w:pPr>
        <w:rPr>
          <w:sz w:val="16"/>
        </w:rPr>
      </w:pPr>
      <w:r w:rsidRPr="00EC30FB">
        <w:rPr>
          <w:rStyle w:val="StyleUnderline"/>
        </w:rPr>
        <w:t>More broadly</w:t>
      </w:r>
      <w:r w:rsidRPr="00EC30FB">
        <w:rPr>
          <w:sz w:val="16"/>
        </w:rPr>
        <w:t xml:space="preserve">, Allison’s analysis about </w:t>
      </w:r>
      <w:r w:rsidRPr="00EC30FB">
        <w:rPr>
          <w:rStyle w:val="StyleUnderline"/>
        </w:rPr>
        <w:t>the “Thucydides Trap” may be criticized for exaggerating the risks of war</w:t>
      </w:r>
      <w:r w:rsidRPr="00EC30FB">
        <w:rPr>
          <w:sz w:val="16"/>
        </w:rPr>
        <w:t xml:space="preserve">. In his claims to identify a high propensity for war between “rising” and “ruling” countries, he fails to clarify those terms, and does not distinguish the more dangerous from the less volatile types of rivalries. Contests for supremacy over land regions, for example, have historically proven the most conflict-prone, while competition for supremacy over maritime regions has, by contrast, tended to be less lethal. </w:t>
      </w:r>
      <w:r w:rsidRPr="00EC30FB">
        <w:rPr>
          <w:rStyle w:val="StyleUnderline"/>
        </w:rPr>
        <w:t>Rivalries</w:t>
      </w:r>
      <w:r w:rsidRPr="00EC30FB">
        <w:rPr>
          <w:sz w:val="16"/>
        </w:rPr>
        <w:t xml:space="preserve"> also </w:t>
      </w:r>
      <w:r w:rsidRPr="00EC30FB">
        <w:rPr>
          <w:rStyle w:val="StyleUnderline"/>
        </w:rPr>
        <w:t>wax and wane over time, with varying levels of risks of war</w:t>
      </w:r>
      <w:r w:rsidRPr="00EC30FB">
        <w:rPr>
          <w:sz w:val="16"/>
        </w:rPr>
        <w:t xml:space="preserve">. </w:t>
      </w:r>
      <w:r w:rsidRPr="00EC30FB">
        <w:rPr>
          <w:rStyle w:val="StyleUnderline"/>
        </w:rPr>
        <w:t xml:space="preserve">A more careful review of rivalries and their variety, duration and patterns of interaction suggests that although most wars involve rivalries, </w:t>
      </w:r>
      <w:r w:rsidRPr="00EC30FB">
        <w:rPr>
          <w:rStyle w:val="Emphasis"/>
        </w:rPr>
        <w:t>many rivals avoid going to war</w:t>
      </w:r>
      <w:r w:rsidRPr="00EC30FB">
        <w:rPr>
          <w:sz w:val="16"/>
        </w:rPr>
        <w:t>.</w:t>
      </w:r>
    </w:p>
    <w:p w14:paraId="2B084E26" w14:textId="77777777" w:rsidR="003C7BA6" w:rsidRPr="005805FF" w:rsidRDefault="003C7BA6" w:rsidP="003C7BA6"/>
    <w:p w14:paraId="78AAD008" w14:textId="77777777" w:rsidR="003C7BA6" w:rsidRDefault="003C7BA6" w:rsidP="003C7BA6">
      <w:pPr>
        <w:pStyle w:val="Heading3"/>
      </w:pPr>
      <w:r>
        <w:t>No China War---1NC</w:t>
      </w:r>
    </w:p>
    <w:p w14:paraId="4BFBC701" w14:textId="77777777" w:rsidR="003C7BA6" w:rsidRDefault="003C7BA6" w:rsidP="003C7BA6">
      <w:pPr>
        <w:pStyle w:val="Heading4"/>
      </w:pPr>
      <w:r>
        <w:t>Nuclear deterrence, economic interdependence, common interests and other foreign priorities make war unlikely</w:t>
      </w:r>
    </w:p>
    <w:p w14:paraId="150E5432" w14:textId="77777777" w:rsidR="003C7BA6" w:rsidRDefault="003C7BA6" w:rsidP="003C7BA6">
      <w:r>
        <w:t xml:space="preserve">James </w:t>
      </w:r>
      <w:r w:rsidRPr="00AE33FD">
        <w:rPr>
          <w:rStyle w:val="Style13ptBold"/>
        </w:rPr>
        <w:t>Crabtree 16</w:t>
      </w:r>
      <w:r>
        <w:t>, Associate Professor of Practice at Lee Kuan Yew School of Public Policy, et al., 9/9/16, “Five reasons why America and China will not go to war,” https://lkyspp.nus.edu.sg/gia/article/five-reasons-why-america-and-china-will-not-go-to-war</w:t>
      </w:r>
    </w:p>
    <w:p w14:paraId="61C0CC0B" w14:textId="77777777" w:rsidR="003C7BA6" w:rsidRPr="00E80C51" w:rsidRDefault="003C7BA6" w:rsidP="003C7BA6">
      <w:pPr>
        <w:rPr>
          <w:sz w:val="16"/>
        </w:rPr>
      </w:pPr>
      <w:r w:rsidRPr="00E80C51">
        <w:rPr>
          <w:rStyle w:val="StyleUnderline"/>
        </w:rPr>
        <w:t>Despite these worrisome signs</w:t>
      </w:r>
      <w:r w:rsidRPr="00E80C51">
        <w:rPr>
          <w:sz w:val="16"/>
        </w:rPr>
        <w:t xml:space="preserve">, however, </w:t>
      </w:r>
      <w:r w:rsidRPr="00861EE4">
        <w:rPr>
          <w:rStyle w:val="Emphasis"/>
          <w:highlight w:val="yellow"/>
        </w:rPr>
        <w:t>war</w:t>
      </w:r>
      <w:r w:rsidRPr="00E80C51">
        <w:rPr>
          <w:rStyle w:val="Emphasis"/>
        </w:rPr>
        <w:t xml:space="preserve"> between the two countries </w:t>
      </w:r>
      <w:r w:rsidRPr="00861EE4">
        <w:rPr>
          <w:rStyle w:val="Emphasis"/>
          <w:highlight w:val="yellow"/>
        </w:rPr>
        <w:t>is unlikely</w:t>
      </w:r>
      <w:r w:rsidRPr="00E80C51">
        <w:rPr>
          <w:sz w:val="16"/>
        </w:rPr>
        <w:t>, according to experts at a recent panel discussion on the US-China relationship, organised by the Lee Kuan Yew School of Public Policy.</w:t>
      </w:r>
    </w:p>
    <w:p w14:paraId="3C609F95" w14:textId="77777777" w:rsidR="003C7BA6" w:rsidRPr="00E80C51" w:rsidRDefault="003C7BA6" w:rsidP="003C7BA6">
      <w:pPr>
        <w:rPr>
          <w:sz w:val="16"/>
        </w:rPr>
      </w:pPr>
      <w:r w:rsidRPr="00E80C51">
        <w:rPr>
          <w:sz w:val="16"/>
        </w:rPr>
        <w:t>Nuclear deterrence</w:t>
      </w:r>
    </w:p>
    <w:p w14:paraId="61D6EBF2" w14:textId="77777777" w:rsidR="003C7BA6" w:rsidRPr="00E80C51" w:rsidRDefault="003C7BA6" w:rsidP="003C7BA6">
      <w:pPr>
        <w:rPr>
          <w:rStyle w:val="StyleUnderline"/>
        </w:rPr>
      </w:pPr>
      <w:r w:rsidRPr="00861EE4">
        <w:rPr>
          <w:rStyle w:val="Emphasis"/>
          <w:highlight w:val="yellow"/>
        </w:rPr>
        <w:t>The main deterrent is</w:t>
      </w:r>
      <w:r w:rsidRPr="00E80C51">
        <w:rPr>
          <w:rStyle w:val="Emphasis"/>
        </w:rPr>
        <w:t xml:space="preserve"> the </w:t>
      </w:r>
      <w:r w:rsidRPr="00861EE4">
        <w:rPr>
          <w:rStyle w:val="Emphasis"/>
          <w:highlight w:val="yellow"/>
        </w:rPr>
        <w:t>threat of nuclear retaliation</w:t>
      </w:r>
      <w:r w:rsidRPr="00861EE4">
        <w:rPr>
          <w:sz w:val="16"/>
          <w:highlight w:val="yellow"/>
        </w:rPr>
        <w:t xml:space="preserve">. </w:t>
      </w:r>
      <w:r w:rsidRPr="00861EE4">
        <w:rPr>
          <w:rStyle w:val="StyleUnderline"/>
          <w:highlight w:val="yellow"/>
        </w:rPr>
        <w:t>While clashes between ruling</w:t>
      </w:r>
      <w:r w:rsidRPr="00E80C51">
        <w:rPr>
          <w:rStyle w:val="StyleUnderline"/>
        </w:rPr>
        <w:t xml:space="preserve"> powers </w:t>
      </w:r>
      <w:r w:rsidRPr="00861EE4">
        <w:rPr>
          <w:rStyle w:val="StyleUnderline"/>
          <w:highlight w:val="yellow"/>
        </w:rPr>
        <w:t>and rising</w:t>
      </w:r>
      <w:r w:rsidRPr="00E80C51">
        <w:rPr>
          <w:rStyle w:val="StyleUnderline"/>
        </w:rPr>
        <w:t xml:space="preserve"> powers</w:t>
      </w:r>
      <w:r w:rsidRPr="00E80C51">
        <w:rPr>
          <w:sz w:val="16"/>
        </w:rPr>
        <w:t xml:space="preserve"> – </w:t>
      </w:r>
      <w:r w:rsidRPr="00861EE4">
        <w:rPr>
          <w:rStyle w:val="StyleUnderline"/>
          <w:highlight w:val="yellow"/>
        </w:rPr>
        <w:t>as the US and China are now</w:t>
      </w:r>
      <w:r w:rsidRPr="00E80C51">
        <w:rPr>
          <w:rStyle w:val="StyleUnderline"/>
        </w:rPr>
        <w:t>, respectively</w:t>
      </w:r>
      <w:r w:rsidRPr="00E80C51">
        <w:rPr>
          <w:sz w:val="16"/>
        </w:rPr>
        <w:t xml:space="preserve"> – </w:t>
      </w:r>
      <w:r w:rsidRPr="00861EE4">
        <w:rPr>
          <w:rStyle w:val="StyleUnderline"/>
          <w:highlight w:val="yellow"/>
        </w:rPr>
        <w:t>have led to war</w:t>
      </w:r>
      <w:r w:rsidRPr="00E80C51">
        <w:rPr>
          <w:rStyle w:val="StyleUnderline"/>
        </w:rPr>
        <w:t xml:space="preserve"> in the past, </w:t>
      </w:r>
      <w:r w:rsidRPr="00861EE4">
        <w:rPr>
          <w:rStyle w:val="StyleUnderline"/>
          <w:highlight w:val="yellow"/>
        </w:rPr>
        <w:t>these</w:t>
      </w:r>
      <w:r w:rsidRPr="00E80C51">
        <w:rPr>
          <w:rStyle w:val="StyleUnderline"/>
        </w:rPr>
        <w:t xml:space="preserve"> instances </w:t>
      </w:r>
      <w:r w:rsidRPr="00861EE4">
        <w:rPr>
          <w:rStyle w:val="StyleUnderline"/>
          <w:highlight w:val="yellow"/>
        </w:rPr>
        <w:t>occurred before the nuclear age</w:t>
      </w:r>
      <w:r w:rsidRPr="00E80C51">
        <w:rPr>
          <w:rStyle w:val="StyleUnderline"/>
        </w:rPr>
        <w:t>.</w:t>
      </w:r>
    </w:p>
    <w:p w14:paraId="0D26946F" w14:textId="77777777" w:rsidR="003C7BA6" w:rsidRPr="00E80C51" w:rsidRDefault="003C7BA6" w:rsidP="003C7BA6">
      <w:pPr>
        <w:rPr>
          <w:sz w:val="16"/>
        </w:rPr>
      </w:pPr>
      <w:r w:rsidRPr="00E80C51">
        <w:rPr>
          <w:sz w:val="16"/>
        </w:rPr>
        <w:t xml:space="preserve">Mr Gideon Rachman, who is the chief foreign affairs columnist for the Financial Times, noted that </w:t>
      </w:r>
      <w:r w:rsidRPr="00E80C51">
        <w:rPr>
          <w:rStyle w:val="StyleUnderline"/>
        </w:rPr>
        <w:t>both the US and China now possess nuclear weapons.</w:t>
      </w:r>
      <w:r w:rsidRPr="00E80C51">
        <w:rPr>
          <w:sz w:val="16"/>
        </w:rPr>
        <w:t xml:space="preserve"> He said: “</w:t>
      </w:r>
      <w:r w:rsidRPr="00E80C51">
        <w:rPr>
          <w:rStyle w:val="StyleUnderline"/>
        </w:rPr>
        <w:t xml:space="preserve">The stakes were much lower in the past. The </w:t>
      </w:r>
      <w:r w:rsidRPr="00861EE4">
        <w:rPr>
          <w:rStyle w:val="StyleUnderline"/>
          <w:highlight w:val="yellow"/>
        </w:rPr>
        <w:t>leadership of both</w:t>
      </w:r>
      <w:r w:rsidRPr="00E80C51">
        <w:rPr>
          <w:rStyle w:val="StyleUnderline"/>
        </w:rPr>
        <w:t xml:space="preserve"> countries </w:t>
      </w:r>
      <w:r w:rsidRPr="00861EE4">
        <w:rPr>
          <w:rStyle w:val="StyleUnderline"/>
          <w:highlight w:val="yellow"/>
        </w:rPr>
        <w:t xml:space="preserve">are </w:t>
      </w:r>
      <w:r w:rsidRPr="00861EE4">
        <w:rPr>
          <w:rStyle w:val="Emphasis"/>
          <w:highlight w:val="yellow"/>
        </w:rPr>
        <w:t>rational</w:t>
      </w:r>
      <w:r w:rsidRPr="00861EE4">
        <w:rPr>
          <w:rStyle w:val="StyleUnderline"/>
          <w:highlight w:val="yellow"/>
        </w:rPr>
        <w:t>, and neither wants</w:t>
      </w:r>
      <w:r w:rsidRPr="00E80C51">
        <w:rPr>
          <w:rStyle w:val="StyleUnderline"/>
        </w:rPr>
        <w:t xml:space="preserve"> a </w:t>
      </w:r>
      <w:r w:rsidRPr="00861EE4">
        <w:rPr>
          <w:rStyle w:val="StyleUnderline"/>
          <w:highlight w:val="yellow"/>
        </w:rPr>
        <w:t>conflict</w:t>
      </w:r>
      <w:r w:rsidRPr="00E80C51">
        <w:rPr>
          <w:sz w:val="16"/>
        </w:rPr>
        <w:t xml:space="preserve"> – one hopes that because they are both nuclear powers, that it won’t come to war.”</w:t>
      </w:r>
    </w:p>
    <w:p w14:paraId="1C1920EC" w14:textId="77777777" w:rsidR="003C7BA6" w:rsidRPr="00E80C51" w:rsidRDefault="003C7BA6" w:rsidP="003C7BA6">
      <w:pPr>
        <w:rPr>
          <w:sz w:val="16"/>
        </w:rPr>
      </w:pPr>
      <w:r w:rsidRPr="00E80C51">
        <w:rPr>
          <w:sz w:val="16"/>
        </w:rPr>
        <w:t xml:space="preserve">Mr Rachman said, however, that the </w:t>
      </w:r>
      <w:r w:rsidRPr="00E80C51">
        <w:rPr>
          <w:rStyle w:val="StyleUnderline"/>
        </w:rPr>
        <w:t>tensions between the two countries were unlikely to lead to war</w:t>
      </w:r>
      <w:r w:rsidRPr="00E80C51">
        <w:rPr>
          <w:sz w:val="16"/>
        </w:rPr>
        <w:t xml:space="preserve">: </w:t>
      </w:r>
      <w:r w:rsidRPr="00E80C51">
        <w:rPr>
          <w:rStyle w:val="StyleUnderline"/>
        </w:rPr>
        <w:t>“Rising powers do tend to clash with established powers,</w:t>
      </w:r>
      <w:r w:rsidRPr="00E80C51">
        <w:rPr>
          <w:sz w:val="16"/>
        </w:rPr>
        <w:t xml:space="preserve"> and this has led to war in 12 out of 16 cases since the 1500s. </w:t>
      </w:r>
      <w:r w:rsidRPr="00E80C51">
        <w:rPr>
          <w:rStyle w:val="StyleUnderline"/>
        </w:rPr>
        <w:t>But these instances were before the nuclear age, when the stakes were much lower</w:t>
      </w:r>
      <w:r w:rsidRPr="00E80C51">
        <w:rPr>
          <w:sz w:val="16"/>
        </w:rPr>
        <w:t>. One hopes that because both China and the US are nuclear powers, it won’t come to war.”</w:t>
      </w:r>
    </w:p>
    <w:p w14:paraId="0B10B2DD" w14:textId="77777777" w:rsidR="003C7BA6" w:rsidRPr="00E80C51" w:rsidRDefault="003C7BA6" w:rsidP="003C7BA6">
      <w:pPr>
        <w:rPr>
          <w:sz w:val="16"/>
        </w:rPr>
      </w:pPr>
      <w:r w:rsidRPr="00E80C51">
        <w:rPr>
          <w:sz w:val="16"/>
        </w:rPr>
        <w:t>Consensus for war is unlikely</w:t>
      </w:r>
    </w:p>
    <w:p w14:paraId="1AAA7372" w14:textId="77777777" w:rsidR="003C7BA6" w:rsidRPr="00E80C51" w:rsidRDefault="003C7BA6" w:rsidP="003C7BA6">
      <w:pPr>
        <w:rPr>
          <w:sz w:val="16"/>
        </w:rPr>
      </w:pPr>
      <w:r w:rsidRPr="00861EE4">
        <w:rPr>
          <w:rStyle w:val="StyleUnderline"/>
          <w:highlight w:val="yellow"/>
        </w:rPr>
        <w:t>China’s economic rise has</w:t>
      </w:r>
      <w:r w:rsidRPr="00E80C51">
        <w:rPr>
          <w:rStyle w:val="StyleUnderline"/>
        </w:rPr>
        <w:t xml:space="preserve"> also </w:t>
      </w:r>
      <w:r w:rsidRPr="00861EE4">
        <w:rPr>
          <w:rStyle w:val="StyleUnderline"/>
          <w:highlight w:val="yellow"/>
        </w:rPr>
        <w:t>increased</w:t>
      </w:r>
      <w:r w:rsidRPr="00E80C51">
        <w:rPr>
          <w:rStyle w:val="StyleUnderline"/>
        </w:rPr>
        <w:t xml:space="preserve"> its </w:t>
      </w:r>
      <w:r w:rsidRPr="00861EE4">
        <w:rPr>
          <w:rStyle w:val="Emphasis"/>
          <w:highlight w:val="yellow"/>
        </w:rPr>
        <w:t>interdependence</w:t>
      </w:r>
      <w:r w:rsidRPr="00E80C51">
        <w:rPr>
          <w:rStyle w:val="StyleUnderline"/>
        </w:rPr>
        <w:t xml:space="preserve"> with the US</w:t>
      </w:r>
      <w:r w:rsidRPr="00E80C51">
        <w:rPr>
          <w:sz w:val="16"/>
        </w:rPr>
        <w:t xml:space="preserve">. </w:t>
      </w:r>
      <w:r w:rsidRPr="00E80C51">
        <w:rPr>
          <w:rStyle w:val="StyleUnderline"/>
        </w:rPr>
        <w:t>China is the US’s largest goods trading partner</w:t>
      </w:r>
      <w:r w:rsidRPr="00E80C51">
        <w:rPr>
          <w:sz w:val="16"/>
        </w:rPr>
        <w:t>, with US$598 billion (S$825 billion) in total, two-way goods trade in 2015. China was also the US’s third-largest goods export market in that year, as well as its largest supplier of goods imports.</w:t>
      </w:r>
    </w:p>
    <w:p w14:paraId="181BA7DF" w14:textId="77777777" w:rsidR="003C7BA6" w:rsidRPr="00E80C51" w:rsidRDefault="003C7BA6" w:rsidP="003C7BA6">
      <w:pPr>
        <w:rPr>
          <w:sz w:val="16"/>
        </w:rPr>
      </w:pPr>
      <w:r w:rsidRPr="00861EE4">
        <w:rPr>
          <w:rStyle w:val="StyleUnderline"/>
          <w:highlight w:val="yellow"/>
        </w:rPr>
        <w:t>The multi-faceted relationship</w:t>
      </w:r>
      <w:r w:rsidRPr="00E80C51">
        <w:rPr>
          <w:rStyle w:val="StyleUnderline"/>
        </w:rPr>
        <w:t xml:space="preserve"> between the two countries </w:t>
      </w:r>
      <w:r w:rsidRPr="00861EE4">
        <w:rPr>
          <w:rStyle w:val="StyleUnderline"/>
          <w:highlight w:val="yellow"/>
        </w:rPr>
        <w:t>reduces</w:t>
      </w:r>
      <w:r w:rsidRPr="00E80C51">
        <w:rPr>
          <w:rStyle w:val="StyleUnderline"/>
        </w:rPr>
        <w:t xml:space="preserve"> the </w:t>
      </w:r>
      <w:r w:rsidRPr="00861EE4">
        <w:rPr>
          <w:rStyle w:val="StyleUnderline"/>
          <w:highlight w:val="yellow"/>
        </w:rPr>
        <w:t>likelihood</w:t>
      </w:r>
      <w:r w:rsidRPr="00E80C51">
        <w:rPr>
          <w:rStyle w:val="StyleUnderline"/>
        </w:rPr>
        <w:t xml:space="preserve"> that </w:t>
      </w:r>
      <w:r w:rsidRPr="00861EE4">
        <w:rPr>
          <w:rStyle w:val="StyleUnderline"/>
          <w:highlight w:val="yellow"/>
        </w:rPr>
        <w:t>either</w:t>
      </w:r>
      <w:r w:rsidRPr="00E80C51">
        <w:rPr>
          <w:rStyle w:val="StyleUnderline"/>
        </w:rPr>
        <w:t xml:space="preserve"> side </w:t>
      </w:r>
      <w:r w:rsidRPr="00861EE4">
        <w:rPr>
          <w:rStyle w:val="StyleUnderline"/>
          <w:highlight w:val="yellow"/>
        </w:rPr>
        <w:t>can achieve</w:t>
      </w:r>
      <w:r w:rsidRPr="00E80C51">
        <w:rPr>
          <w:rStyle w:val="StyleUnderline"/>
        </w:rPr>
        <w:t xml:space="preserve"> an </w:t>
      </w:r>
      <w:r w:rsidRPr="00861EE4">
        <w:rPr>
          <w:rStyle w:val="StyleUnderline"/>
          <w:highlight w:val="yellow"/>
        </w:rPr>
        <w:t>internal consensus for war</w:t>
      </w:r>
      <w:r w:rsidRPr="00E80C51">
        <w:rPr>
          <w:sz w:val="16"/>
        </w:rPr>
        <w:t xml:space="preserve">. Even if territorial disputes lead to growing tensions, </w:t>
      </w:r>
      <w:r w:rsidRPr="00E80C51">
        <w:rPr>
          <w:rStyle w:val="StyleUnderline"/>
        </w:rPr>
        <w:t>the financial interests of both countries in maintaining a good relationship</w:t>
      </w:r>
      <w:r w:rsidRPr="00E80C51">
        <w:rPr>
          <w:sz w:val="16"/>
        </w:rPr>
        <w:t xml:space="preserve"> might trump such disagreements.</w:t>
      </w:r>
    </w:p>
    <w:p w14:paraId="7803C61D" w14:textId="77777777" w:rsidR="003C7BA6" w:rsidRPr="00E80C51" w:rsidRDefault="003C7BA6" w:rsidP="003C7BA6">
      <w:pPr>
        <w:rPr>
          <w:sz w:val="16"/>
        </w:rPr>
      </w:pPr>
      <w:r w:rsidRPr="00E80C51">
        <w:rPr>
          <w:sz w:val="16"/>
        </w:rPr>
        <w:t>“China’s rise has diversified the US’s interests to such an extent that it’s difficult for any US leader to strike a consensus-based China policy,” said Professor Huang Jing, who is director of the LKY School’s Centre on Asia and Globalisation, and the Lee Foundation Professor on US-China Relations.</w:t>
      </w:r>
    </w:p>
    <w:p w14:paraId="43D437E7" w14:textId="77777777" w:rsidR="003C7BA6" w:rsidRPr="00E80C51" w:rsidRDefault="003C7BA6" w:rsidP="003C7BA6">
      <w:pPr>
        <w:rPr>
          <w:sz w:val="16"/>
        </w:rPr>
      </w:pPr>
      <w:r w:rsidRPr="00E80C51">
        <w:rPr>
          <w:sz w:val="16"/>
        </w:rPr>
        <w:t>“That gives me hope that the interdependence between the US and China is unprecedented in such a way that you cannot reach a strategic consensus for launching a war against the other side,” he said.</w:t>
      </w:r>
    </w:p>
    <w:p w14:paraId="3F716C04" w14:textId="77777777" w:rsidR="003C7BA6" w:rsidRPr="00E80C51" w:rsidRDefault="003C7BA6" w:rsidP="003C7BA6">
      <w:pPr>
        <w:rPr>
          <w:sz w:val="16"/>
        </w:rPr>
      </w:pPr>
      <w:r w:rsidRPr="00E80C51">
        <w:rPr>
          <w:sz w:val="16"/>
        </w:rPr>
        <w:t>Foreign entanglement fatigue</w:t>
      </w:r>
    </w:p>
    <w:p w14:paraId="7D4999C9" w14:textId="77777777" w:rsidR="003C7BA6" w:rsidRPr="00E80C51" w:rsidRDefault="003C7BA6" w:rsidP="003C7BA6">
      <w:pPr>
        <w:rPr>
          <w:rStyle w:val="StyleUnderline"/>
        </w:rPr>
      </w:pPr>
      <w:r w:rsidRPr="00861EE4">
        <w:rPr>
          <w:rStyle w:val="StyleUnderline"/>
          <w:highlight w:val="yellow"/>
        </w:rPr>
        <w:t xml:space="preserve">The US’s other </w:t>
      </w:r>
      <w:r w:rsidRPr="00861EE4">
        <w:rPr>
          <w:rStyle w:val="Emphasis"/>
          <w:highlight w:val="yellow"/>
        </w:rPr>
        <w:t>foreign entanglements</w:t>
      </w:r>
      <w:r w:rsidRPr="00E80C51">
        <w:rPr>
          <w:rStyle w:val="StyleUnderline"/>
        </w:rPr>
        <w:t xml:space="preserve"> and priorities may also </w:t>
      </w:r>
      <w:r w:rsidRPr="00861EE4">
        <w:rPr>
          <w:rStyle w:val="StyleUnderline"/>
          <w:highlight w:val="yellow"/>
        </w:rPr>
        <w:t>dissuade it from war</w:t>
      </w:r>
      <w:r w:rsidRPr="00E80C51">
        <w:rPr>
          <w:rStyle w:val="StyleUnderline"/>
        </w:rPr>
        <w:t xml:space="preserve"> with China</w:t>
      </w:r>
      <w:r w:rsidRPr="00E80C51">
        <w:rPr>
          <w:sz w:val="16"/>
        </w:rPr>
        <w:t>. Mr Rachman noted: “</w:t>
      </w:r>
      <w:r w:rsidRPr="00437CAA">
        <w:rPr>
          <w:rStyle w:val="StyleUnderline"/>
        </w:rPr>
        <w:t>The Chinese may have</w:t>
      </w:r>
      <w:r w:rsidRPr="00E80C51">
        <w:rPr>
          <w:rStyle w:val="StyleUnderline"/>
        </w:rPr>
        <w:t xml:space="preserve"> overstepped</w:t>
      </w:r>
      <w:r w:rsidRPr="00E80C51">
        <w:rPr>
          <w:sz w:val="16"/>
        </w:rPr>
        <w:t xml:space="preserve"> the mark (</w:t>
      </w:r>
      <w:r w:rsidRPr="00E80C51">
        <w:rPr>
          <w:rStyle w:val="StyleUnderline"/>
        </w:rPr>
        <w:t xml:space="preserve">in the </w:t>
      </w:r>
      <w:r w:rsidRPr="00E80C51">
        <w:rPr>
          <w:rStyle w:val="Emphasis"/>
        </w:rPr>
        <w:t>S</w:t>
      </w:r>
      <w:r w:rsidRPr="00E80C51">
        <w:rPr>
          <w:rStyle w:val="StyleUnderline"/>
        </w:rPr>
        <w:t xml:space="preserve">outh </w:t>
      </w:r>
      <w:r w:rsidRPr="00E80C51">
        <w:rPr>
          <w:rStyle w:val="Emphasis"/>
        </w:rPr>
        <w:t>C</w:t>
      </w:r>
      <w:r w:rsidRPr="00E80C51">
        <w:rPr>
          <w:rStyle w:val="StyleUnderline"/>
        </w:rPr>
        <w:t xml:space="preserve">hina </w:t>
      </w:r>
      <w:r w:rsidRPr="00E80C51">
        <w:rPr>
          <w:rStyle w:val="Emphasis"/>
        </w:rPr>
        <w:t>S</w:t>
      </w:r>
      <w:r w:rsidRPr="00E80C51">
        <w:rPr>
          <w:rStyle w:val="StyleUnderline"/>
        </w:rPr>
        <w:t>ea</w:t>
      </w:r>
      <w:r w:rsidRPr="00E80C51">
        <w:rPr>
          <w:sz w:val="16"/>
        </w:rPr>
        <w:t xml:space="preserve">), </w:t>
      </w:r>
      <w:r w:rsidRPr="00E80C51">
        <w:rPr>
          <w:rStyle w:val="StyleUnderline"/>
        </w:rPr>
        <w:t>but they have been quite intelligent in making each move small enough to make it hard for the US to respond aggressively.</w:t>
      </w:r>
    </w:p>
    <w:p w14:paraId="0B9DA70A" w14:textId="77777777" w:rsidR="003C7BA6" w:rsidRPr="00E80C51" w:rsidRDefault="003C7BA6" w:rsidP="003C7BA6">
      <w:pPr>
        <w:rPr>
          <w:sz w:val="16"/>
        </w:rPr>
      </w:pPr>
      <w:r w:rsidRPr="00101F0C">
        <w:rPr>
          <w:sz w:val="16"/>
        </w:rPr>
        <w:t>“</w:t>
      </w:r>
      <w:r w:rsidRPr="00101F0C">
        <w:rPr>
          <w:rStyle w:val="StyleUnderline"/>
        </w:rPr>
        <w:t>The US also has</w:t>
      </w:r>
      <w:r w:rsidRPr="00101F0C">
        <w:rPr>
          <w:sz w:val="16"/>
        </w:rPr>
        <w:t xml:space="preserve"> all these </w:t>
      </w:r>
      <w:r w:rsidRPr="00101F0C">
        <w:rPr>
          <w:rStyle w:val="StyleUnderline"/>
        </w:rPr>
        <w:t>other things going in the Middle East</w:t>
      </w:r>
      <w:r w:rsidRPr="00101F0C">
        <w:rPr>
          <w:sz w:val="16"/>
        </w:rPr>
        <w:t>, including its fight against ISIS (the Islamic State of Iraq and the Levant, a terrorist group).”</w:t>
      </w:r>
    </w:p>
    <w:p w14:paraId="3A1DD737" w14:textId="77777777" w:rsidR="003C7BA6" w:rsidRPr="00E80C51" w:rsidRDefault="003C7BA6" w:rsidP="003C7BA6">
      <w:pPr>
        <w:rPr>
          <w:sz w:val="16"/>
        </w:rPr>
      </w:pPr>
      <w:r w:rsidRPr="00E80C51">
        <w:rPr>
          <w:sz w:val="16"/>
        </w:rPr>
        <w:t>Cooperation, not conflict</w:t>
      </w:r>
    </w:p>
    <w:p w14:paraId="25D635BE" w14:textId="77777777" w:rsidR="003C7BA6" w:rsidRPr="00E80C51" w:rsidRDefault="003C7BA6" w:rsidP="003C7BA6">
      <w:pPr>
        <w:rPr>
          <w:sz w:val="16"/>
        </w:rPr>
      </w:pPr>
      <w:r w:rsidRPr="00E80C51">
        <w:rPr>
          <w:sz w:val="16"/>
        </w:rPr>
        <w:t>In fact, the US and China have shared interests that might encourage cooperation rather than conflict. In 2014, US President Barack Obama and Chinese President Xi Jinping announced a historic US-China agreement to combat climate change. The two countries also worked together, and with others, to forge the global climate agreement in Paris in late 2015.</w:t>
      </w:r>
    </w:p>
    <w:p w14:paraId="25D88EEB" w14:textId="77777777" w:rsidR="003C7BA6" w:rsidRPr="00E80C51" w:rsidRDefault="003C7BA6" w:rsidP="003C7BA6">
      <w:pPr>
        <w:rPr>
          <w:sz w:val="16"/>
        </w:rPr>
      </w:pPr>
      <w:r w:rsidRPr="00861EE4">
        <w:rPr>
          <w:rStyle w:val="StyleUnderline"/>
          <w:highlight w:val="yellow"/>
        </w:rPr>
        <w:t xml:space="preserve">Terrorism and </w:t>
      </w:r>
      <w:r w:rsidRPr="00861EE4">
        <w:rPr>
          <w:rStyle w:val="Emphasis"/>
          <w:highlight w:val="yellow"/>
        </w:rPr>
        <w:t>No</w:t>
      </w:r>
      <w:r w:rsidRPr="00E80C51">
        <w:rPr>
          <w:rStyle w:val="StyleUnderline"/>
        </w:rPr>
        <w:t xml:space="preserve">rth </w:t>
      </w:r>
      <w:r w:rsidRPr="00861EE4">
        <w:rPr>
          <w:rStyle w:val="Emphasis"/>
          <w:highlight w:val="yellow"/>
        </w:rPr>
        <w:t>Ko</w:t>
      </w:r>
      <w:r w:rsidRPr="00E80C51">
        <w:rPr>
          <w:rStyle w:val="StyleUnderline"/>
        </w:rPr>
        <w:t xml:space="preserve">rea’s nuclear threat </w:t>
      </w:r>
      <w:r w:rsidRPr="00861EE4">
        <w:rPr>
          <w:rStyle w:val="StyleUnderline"/>
          <w:highlight w:val="yellow"/>
        </w:rPr>
        <w:t>are</w:t>
      </w:r>
      <w:r w:rsidRPr="00E80C51">
        <w:rPr>
          <w:rStyle w:val="StyleUnderline"/>
        </w:rPr>
        <w:t xml:space="preserve"> other </w:t>
      </w:r>
      <w:r w:rsidRPr="00861EE4">
        <w:rPr>
          <w:rStyle w:val="StyleUnderline"/>
          <w:highlight w:val="yellow"/>
        </w:rPr>
        <w:t>common concerns</w:t>
      </w:r>
      <w:r w:rsidRPr="00E80C51">
        <w:rPr>
          <w:sz w:val="16"/>
        </w:rPr>
        <w:t>. Dr Tim Huxley, executive director of The International Institute for Strategic Studies – Asia, said: “</w:t>
      </w:r>
      <w:r w:rsidRPr="00E80C51">
        <w:rPr>
          <w:rStyle w:val="StyleUnderline"/>
        </w:rPr>
        <w:t>Both the US and China agree that there should be more cooperation and intelligence-sharing in the security sphere</w:t>
      </w:r>
      <w:r w:rsidRPr="00E80C51">
        <w:rPr>
          <w:sz w:val="16"/>
        </w:rPr>
        <w:t>.”</w:t>
      </w:r>
    </w:p>
    <w:p w14:paraId="7FEF9F7D" w14:textId="77777777" w:rsidR="003C7BA6" w:rsidRPr="00E80C51" w:rsidRDefault="003C7BA6" w:rsidP="003C7BA6">
      <w:pPr>
        <w:rPr>
          <w:sz w:val="16"/>
        </w:rPr>
      </w:pPr>
      <w:r w:rsidRPr="00E80C51">
        <w:rPr>
          <w:rStyle w:val="StyleUnderline"/>
        </w:rPr>
        <w:t xml:space="preserve">The </w:t>
      </w:r>
      <w:r w:rsidRPr="00861EE4">
        <w:rPr>
          <w:rStyle w:val="StyleUnderline"/>
          <w:highlight w:val="yellow"/>
        </w:rPr>
        <w:t>tensions</w:t>
      </w:r>
      <w:r w:rsidRPr="00E80C51">
        <w:rPr>
          <w:rStyle w:val="StyleUnderline"/>
        </w:rPr>
        <w:t xml:space="preserve"> between the two countries </w:t>
      </w:r>
      <w:r w:rsidRPr="00861EE4">
        <w:rPr>
          <w:rStyle w:val="StyleUnderline"/>
          <w:highlight w:val="yellow"/>
        </w:rPr>
        <w:t xml:space="preserve">may worsen </w:t>
      </w:r>
      <w:r w:rsidRPr="003750F0">
        <w:rPr>
          <w:rStyle w:val="StyleUnderline"/>
        </w:rPr>
        <w:t xml:space="preserve">in the short term, </w:t>
      </w:r>
      <w:r w:rsidRPr="00861EE4">
        <w:rPr>
          <w:rStyle w:val="StyleUnderline"/>
          <w:highlight w:val="yellow"/>
        </w:rPr>
        <w:t>but is unlikely to lead to outright war</w:t>
      </w:r>
      <w:r w:rsidRPr="00E80C51">
        <w:rPr>
          <w:sz w:val="16"/>
        </w:rPr>
        <w:t>. Prof Huang summed up their relationship: “</w:t>
      </w:r>
      <w:r w:rsidRPr="00E80C51">
        <w:rPr>
          <w:rStyle w:val="StyleUnderline"/>
        </w:rPr>
        <w:t xml:space="preserve">They might have a messy engagement with each other, with constant negotiation, but they </w:t>
      </w:r>
      <w:r w:rsidRPr="00861EE4">
        <w:rPr>
          <w:rStyle w:val="StyleUnderline"/>
          <w:highlight w:val="yellow"/>
        </w:rPr>
        <w:t xml:space="preserve">both want to </w:t>
      </w:r>
      <w:r w:rsidRPr="003750F0">
        <w:rPr>
          <w:rStyle w:val="StyleUnderline"/>
        </w:rPr>
        <w:t xml:space="preserve">optimise common interests and </w:t>
      </w:r>
      <w:r w:rsidRPr="00861EE4">
        <w:rPr>
          <w:rStyle w:val="StyleUnderline"/>
          <w:highlight w:val="yellow"/>
        </w:rPr>
        <w:t>manage conflicts</w:t>
      </w:r>
      <w:r w:rsidRPr="00E80C51">
        <w:rPr>
          <w:rStyle w:val="StyleUnderline"/>
        </w:rPr>
        <w:t xml:space="preserve">. </w:t>
      </w:r>
      <w:r w:rsidRPr="00861EE4">
        <w:rPr>
          <w:rStyle w:val="StyleUnderline"/>
          <w:highlight w:val="yellow"/>
        </w:rPr>
        <w:t>If they</w:t>
      </w:r>
      <w:r w:rsidRPr="00E80C51">
        <w:rPr>
          <w:rStyle w:val="StyleUnderline"/>
        </w:rPr>
        <w:t xml:space="preserve"> both </w:t>
      </w:r>
      <w:r w:rsidRPr="003750F0">
        <w:rPr>
          <w:rStyle w:val="StyleUnderline"/>
        </w:rPr>
        <w:t xml:space="preserve">see that they </w:t>
      </w:r>
      <w:r w:rsidRPr="00861EE4">
        <w:rPr>
          <w:rStyle w:val="StyleUnderline"/>
          <w:highlight w:val="yellow"/>
        </w:rPr>
        <w:t>are</w:t>
      </w:r>
      <w:r w:rsidRPr="00E80C51">
        <w:rPr>
          <w:rStyle w:val="StyleUnderline"/>
        </w:rPr>
        <w:t xml:space="preserve"> very </w:t>
      </w:r>
      <w:r w:rsidRPr="00861EE4">
        <w:rPr>
          <w:rStyle w:val="StyleUnderline"/>
          <w:highlight w:val="yellow"/>
        </w:rPr>
        <w:t xml:space="preserve">close to a fight, they will </w:t>
      </w:r>
      <w:r w:rsidRPr="00861EE4">
        <w:rPr>
          <w:rStyle w:val="Emphasis"/>
          <w:highlight w:val="yellow"/>
        </w:rPr>
        <w:t>step back</w:t>
      </w:r>
      <w:r w:rsidRPr="003750F0">
        <w:rPr>
          <w:sz w:val="16"/>
        </w:rPr>
        <w:t>.”</w:t>
      </w:r>
    </w:p>
    <w:p w14:paraId="26C6819D" w14:textId="77777777" w:rsidR="003C7BA6" w:rsidRDefault="003C7BA6" w:rsidP="003C7BA6"/>
    <w:p w14:paraId="2867199C" w14:textId="77777777" w:rsidR="003C7BA6" w:rsidRDefault="003C7BA6" w:rsidP="003C7BA6">
      <w:pPr>
        <w:pStyle w:val="Heading4"/>
      </w:pPr>
      <w:r>
        <w:t xml:space="preserve">No US-China competition---neither side wants international leadership, ideological conflict, or military clashes </w:t>
      </w:r>
    </w:p>
    <w:p w14:paraId="164E4AA5" w14:textId="77777777" w:rsidR="003C7BA6" w:rsidRDefault="003C7BA6" w:rsidP="003C7BA6">
      <w:r>
        <w:t xml:space="preserve">Yan </w:t>
      </w:r>
      <w:r w:rsidRPr="00AD06B7">
        <w:rPr>
          <w:rStyle w:val="Style13ptBold"/>
        </w:rPr>
        <w:t>Xuetong 18</w:t>
      </w:r>
      <w:r>
        <w:t>, Ph.D. in Political Science from the University of California Berkeley, Dean of the Institute of International Relations at Tsinghua University, 2/6/18, “Trump can’t start a Cold War with China, even if he wants to,” https://www.washingtonpost.com/news/theworldpost/wp/2018/02/06/china-trump/?noredirect=on&amp;utm_term=.cf538f7cdad3</w:t>
      </w:r>
    </w:p>
    <w:p w14:paraId="54924EAB" w14:textId="77777777" w:rsidR="003C7BA6" w:rsidRPr="003167A9" w:rsidRDefault="003C7BA6" w:rsidP="003C7BA6">
      <w:pPr>
        <w:rPr>
          <w:sz w:val="16"/>
        </w:rPr>
      </w:pPr>
      <w:r w:rsidRPr="003167A9">
        <w:rPr>
          <w:sz w:val="16"/>
        </w:rPr>
        <w:t xml:space="preserve">Along with Russia, China was named as the chief strategic rival challenging America’s security, prosperity and values. This rhetoric, backed up by formal doctrine, understandably brings about fears that Sino-U.S. competition may drive the world into a new Cold War. Yet, </w:t>
      </w:r>
      <w:r w:rsidRPr="00C57508">
        <w:rPr>
          <w:rStyle w:val="StyleUnderline"/>
        </w:rPr>
        <w:t>while America’s new policy toward China will inevitably have a strong impact on international politics, it does not necessarily mean a coming Cold War</w:t>
      </w:r>
      <w:r w:rsidRPr="003167A9">
        <w:rPr>
          <w:sz w:val="16"/>
        </w:rPr>
        <w:t>. There are three fundamental differences between the Sino-U.S. competition today and the U.S.-Soviet rivalry during the Cold War.</w:t>
      </w:r>
    </w:p>
    <w:p w14:paraId="0BE0CED7" w14:textId="77777777" w:rsidR="003C7BA6" w:rsidRPr="003167A9" w:rsidRDefault="003C7BA6" w:rsidP="003C7BA6">
      <w:pPr>
        <w:rPr>
          <w:sz w:val="16"/>
        </w:rPr>
      </w:pPr>
      <w:r w:rsidRPr="003167A9">
        <w:rPr>
          <w:sz w:val="16"/>
        </w:rPr>
        <w:t xml:space="preserve">1. </w:t>
      </w:r>
      <w:r w:rsidRPr="00C57508">
        <w:rPr>
          <w:rStyle w:val="StyleUnderline"/>
        </w:rPr>
        <w:t>Unlike the U.S.-Soviet competition for global leadership during the Cold War</w:t>
      </w:r>
      <w:r w:rsidRPr="003167A9">
        <w:rPr>
          <w:sz w:val="16"/>
        </w:rPr>
        <w:t xml:space="preserve">, </w:t>
      </w:r>
      <w:r w:rsidRPr="00C57508">
        <w:rPr>
          <w:rStyle w:val="Emphasis"/>
        </w:rPr>
        <w:t xml:space="preserve">both </w:t>
      </w:r>
      <w:r w:rsidRPr="00861EE4">
        <w:rPr>
          <w:rStyle w:val="Emphasis"/>
          <w:highlight w:val="yellow"/>
        </w:rPr>
        <w:t>China and the U.S.</w:t>
      </w:r>
      <w:r w:rsidRPr="00C57508">
        <w:rPr>
          <w:rStyle w:val="Emphasis"/>
        </w:rPr>
        <w:t xml:space="preserve"> today </w:t>
      </w:r>
      <w:r w:rsidRPr="00861EE4">
        <w:rPr>
          <w:rStyle w:val="Emphasis"/>
          <w:highlight w:val="yellow"/>
        </w:rPr>
        <w:t>avoid</w:t>
      </w:r>
      <w:r w:rsidRPr="00C57508">
        <w:rPr>
          <w:rStyle w:val="Emphasis"/>
        </w:rPr>
        <w:t xml:space="preserve"> undertaking </w:t>
      </w:r>
      <w:r w:rsidRPr="00861EE4">
        <w:rPr>
          <w:rStyle w:val="Emphasis"/>
          <w:highlight w:val="yellow"/>
        </w:rPr>
        <w:t>excessive international responsibility</w:t>
      </w:r>
      <w:r w:rsidRPr="003167A9">
        <w:rPr>
          <w:sz w:val="16"/>
        </w:rPr>
        <w:t>.</w:t>
      </w:r>
    </w:p>
    <w:p w14:paraId="4A6BC3FB" w14:textId="77777777" w:rsidR="003C7BA6" w:rsidRPr="00C57508" w:rsidRDefault="003C7BA6" w:rsidP="003C7BA6">
      <w:pPr>
        <w:rPr>
          <w:rStyle w:val="StyleUnderline"/>
        </w:rPr>
      </w:pPr>
      <w:r w:rsidRPr="003167A9">
        <w:rPr>
          <w:sz w:val="16"/>
        </w:rPr>
        <w:t>The Trump administration’s “</w:t>
      </w:r>
      <w:r w:rsidRPr="00C57508">
        <w:rPr>
          <w:rStyle w:val="StyleUnderline"/>
        </w:rPr>
        <w:t>America First</w:t>
      </w:r>
      <w:r w:rsidRPr="003167A9">
        <w:rPr>
          <w:sz w:val="16"/>
        </w:rPr>
        <w:t xml:space="preserve">” posture </w:t>
      </w:r>
      <w:r w:rsidRPr="00C57508">
        <w:rPr>
          <w:rStyle w:val="StyleUnderline"/>
        </w:rPr>
        <w:t>regards global leadership as a burden rather than the most important strategic interest</w:t>
      </w:r>
      <w:r w:rsidRPr="003167A9">
        <w:rPr>
          <w:sz w:val="16"/>
        </w:rPr>
        <w:t xml:space="preserve"> of the U.S. It seeks to unload that burden onto its military allies by asking them to pay more for their own defense. Meanwhile, </w:t>
      </w:r>
      <w:r w:rsidRPr="00C57508">
        <w:rPr>
          <w:rStyle w:val="StyleUnderline"/>
        </w:rPr>
        <w:t>the</w:t>
      </w:r>
      <w:r w:rsidRPr="003167A9">
        <w:rPr>
          <w:sz w:val="16"/>
        </w:rPr>
        <w:t xml:space="preserve"> current </w:t>
      </w:r>
      <w:r w:rsidRPr="00C57508">
        <w:rPr>
          <w:rStyle w:val="StyleUnderline"/>
        </w:rPr>
        <w:t>Chinese government worries that the huge cost of global leadership would undermine its economic growth.</w:t>
      </w:r>
    </w:p>
    <w:p w14:paraId="234A3EAA" w14:textId="77777777" w:rsidR="003C7BA6" w:rsidRPr="003167A9" w:rsidRDefault="003C7BA6" w:rsidP="003C7BA6">
      <w:pPr>
        <w:rPr>
          <w:sz w:val="16"/>
        </w:rPr>
      </w:pPr>
      <w:r w:rsidRPr="003167A9">
        <w:rPr>
          <w:sz w:val="16"/>
        </w:rPr>
        <w:t>Instead, Chinese President Xi Jinping has inherited and embraced the concept of a “community of common destiny,” coined by former President Hu Jintao’s administration. As the phrase implies, China wants every member of the international community to share the responsibility of global governance. To avoid excessive international responsibility, the Chinese government avoids stationing troops in Afghanistan, for example, even though instability there presents a direct threat to the security of neighboring Xinjiang, a frontier region in China where separatist sentiment has erupted in the past.</w:t>
      </w:r>
    </w:p>
    <w:p w14:paraId="7252C85C" w14:textId="77777777" w:rsidR="003C7BA6" w:rsidRPr="003167A9" w:rsidRDefault="003C7BA6" w:rsidP="003C7BA6">
      <w:pPr>
        <w:rPr>
          <w:sz w:val="16"/>
        </w:rPr>
      </w:pPr>
      <w:r w:rsidRPr="00C57508">
        <w:rPr>
          <w:rStyle w:val="StyleUnderline"/>
        </w:rPr>
        <w:t xml:space="preserve">As long as both China and the U.S. are reluctant to undertake global leadership, </w:t>
      </w:r>
      <w:r w:rsidRPr="00861EE4">
        <w:rPr>
          <w:rStyle w:val="StyleUnderline"/>
          <w:highlight w:val="yellow"/>
        </w:rPr>
        <w:t>a Cold War</w:t>
      </w:r>
      <w:r w:rsidRPr="00C57508">
        <w:rPr>
          <w:rStyle w:val="StyleUnderline"/>
        </w:rPr>
        <w:t xml:space="preserve"> of the all-encompassing kind we saw between the U.S. and the Soviet Union in the 20th century </w:t>
      </w:r>
      <w:r w:rsidRPr="00861EE4">
        <w:rPr>
          <w:rStyle w:val="StyleUnderline"/>
          <w:highlight w:val="yellow"/>
        </w:rPr>
        <w:t>is unlikely to occur</w:t>
      </w:r>
      <w:r w:rsidRPr="003167A9">
        <w:rPr>
          <w:sz w:val="16"/>
        </w:rPr>
        <w:t xml:space="preserve"> — even with the possibility that some secondary powers may compete for regional leadership through military confrontation.</w:t>
      </w:r>
    </w:p>
    <w:p w14:paraId="6CDD71FF" w14:textId="77777777" w:rsidR="003C7BA6" w:rsidRPr="003167A9" w:rsidRDefault="003C7BA6" w:rsidP="003C7BA6">
      <w:pPr>
        <w:rPr>
          <w:sz w:val="16"/>
        </w:rPr>
      </w:pPr>
      <w:r w:rsidRPr="003167A9">
        <w:rPr>
          <w:sz w:val="16"/>
        </w:rPr>
        <w:t xml:space="preserve">2. </w:t>
      </w:r>
      <w:r w:rsidRPr="00861EE4">
        <w:rPr>
          <w:rStyle w:val="StyleUnderline"/>
          <w:highlight w:val="yellow"/>
        </w:rPr>
        <w:t>Both</w:t>
      </w:r>
      <w:r w:rsidRPr="00C57508">
        <w:rPr>
          <w:rStyle w:val="StyleUnderline"/>
        </w:rPr>
        <w:t xml:space="preserve"> China and the U.S. </w:t>
      </w:r>
      <w:r w:rsidRPr="00861EE4">
        <w:rPr>
          <w:rStyle w:val="StyleUnderline"/>
          <w:highlight w:val="yellow"/>
        </w:rPr>
        <w:t>have</w:t>
      </w:r>
      <w:r w:rsidRPr="00C57508">
        <w:rPr>
          <w:rStyle w:val="StyleUnderline"/>
        </w:rPr>
        <w:t xml:space="preserve"> so far purposely </w:t>
      </w:r>
      <w:r w:rsidRPr="00861EE4">
        <w:rPr>
          <w:rStyle w:val="Emphasis"/>
          <w:highlight w:val="yellow"/>
        </w:rPr>
        <w:t>constrained</w:t>
      </w:r>
      <w:r w:rsidRPr="00C57508">
        <w:rPr>
          <w:rStyle w:val="Emphasis"/>
        </w:rPr>
        <w:t xml:space="preserve"> their </w:t>
      </w:r>
      <w:r w:rsidRPr="00861EE4">
        <w:rPr>
          <w:rStyle w:val="Emphasis"/>
          <w:highlight w:val="yellow"/>
        </w:rPr>
        <w:t>competition from spilling</w:t>
      </w:r>
      <w:r w:rsidRPr="00C57508">
        <w:rPr>
          <w:rStyle w:val="Emphasis"/>
        </w:rPr>
        <w:t xml:space="preserve"> over</w:t>
      </w:r>
      <w:r w:rsidRPr="00C57508">
        <w:rPr>
          <w:rStyle w:val="StyleUnderline"/>
        </w:rPr>
        <w:t xml:space="preserve"> </w:t>
      </w:r>
      <w:r w:rsidRPr="00861EE4">
        <w:rPr>
          <w:rStyle w:val="StyleUnderline"/>
          <w:highlight w:val="yellow"/>
        </w:rPr>
        <w:t>into the ideological</w:t>
      </w:r>
      <w:r w:rsidRPr="00C57508">
        <w:rPr>
          <w:rStyle w:val="StyleUnderline"/>
        </w:rPr>
        <w:t xml:space="preserve"> domain</w:t>
      </w:r>
      <w:r w:rsidRPr="003167A9">
        <w:rPr>
          <w:sz w:val="16"/>
        </w:rPr>
        <w:t xml:space="preserve"> — the precise opposite of what the U.S. and the Soviets did during the Cold War.</w:t>
      </w:r>
    </w:p>
    <w:p w14:paraId="066B3827" w14:textId="77777777" w:rsidR="003C7BA6" w:rsidRPr="003167A9" w:rsidRDefault="003C7BA6" w:rsidP="003C7BA6">
      <w:pPr>
        <w:rPr>
          <w:sz w:val="16"/>
        </w:rPr>
      </w:pPr>
      <w:r w:rsidRPr="00C57508">
        <w:rPr>
          <w:rStyle w:val="StyleUnderline"/>
        </w:rPr>
        <w:t>Trump has shown no interest in an ideological contest with China</w:t>
      </w:r>
      <w:r w:rsidRPr="003167A9">
        <w:rPr>
          <w:sz w:val="16"/>
        </w:rPr>
        <w:t>. This was reflected in the National Defense Strategy, which contains the statement, “We will not seek to impose our way of life by force.”</w:t>
      </w:r>
    </w:p>
    <w:p w14:paraId="5A55F507" w14:textId="77777777" w:rsidR="003C7BA6" w:rsidRPr="00C57508" w:rsidRDefault="003C7BA6" w:rsidP="003C7BA6">
      <w:pPr>
        <w:rPr>
          <w:rStyle w:val="StyleUnderline"/>
        </w:rPr>
      </w:pPr>
      <w:r w:rsidRPr="00C57508">
        <w:rPr>
          <w:rStyle w:val="StyleUnderline"/>
        </w:rPr>
        <w:t>The Chinese government is similarly alert to the danger of igniting an ideological confrontation with the West and the U.S. in particular.</w:t>
      </w:r>
      <w:r w:rsidRPr="003167A9">
        <w:rPr>
          <w:sz w:val="16"/>
        </w:rPr>
        <w:t xml:space="preserve"> Soon after the international media reported that the recent 19th Communist Party Congress revealed China’s intention to export a governance model that rivals Western democracy, the Chinese government promptly sought to correct this misimpression by announcing that China “will not ask other countries to copy the Chinese practice.” </w:t>
      </w:r>
      <w:r w:rsidRPr="00C57508">
        <w:rPr>
          <w:rStyle w:val="StyleUnderline"/>
        </w:rPr>
        <w:t xml:space="preserve">As long as China and the U.S. don’t prioritize advancing their ideologies abroad above all else, </w:t>
      </w:r>
      <w:r w:rsidRPr="00861EE4">
        <w:rPr>
          <w:rStyle w:val="StyleUnderline"/>
          <w:highlight w:val="yellow"/>
        </w:rPr>
        <w:t>their competition will not escalate to</w:t>
      </w:r>
      <w:r w:rsidRPr="00C57508">
        <w:rPr>
          <w:rStyle w:val="StyleUnderline"/>
        </w:rPr>
        <w:t xml:space="preserve"> the level of </w:t>
      </w:r>
      <w:r w:rsidRPr="00861EE4">
        <w:rPr>
          <w:rStyle w:val="StyleUnderline"/>
          <w:highlight w:val="yellow"/>
        </w:rPr>
        <w:t>the old U.S.-Soviet rivalry</w:t>
      </w:r>
      <w:r w:rsidRPr="00C57508">
        <w:rPr>
          <w:rStyle w:val="StyleUnderline"/>
        </w:rPr>
        <w:t>.</w:t>
      </w:r>
    </w:p>
    <w:p w14:paraId="2EA5E49C" w14:textId="77777777" w:rsidR="003C7BA6" w:rsidRPr="00C57508" w:rsidRDefault="003C7BA6" w:rsidP="003C7BA6">
      <w:pPr>
        <w:rPr>
          <w:rStyle w:val="StyleUnderline"/>
        </w:rPr>
      </w:pPr>
      <w:r w:rsidRPr="003167A9">
        <w:rPr>
          <w:sz w:val="16"/>
        </w:rPr>
        <w:t>3</w:t>
      </w:r>
      <w:r w:rsidRPr="00C57508">
        <w:rPr>
          <w:rStyle w:val="StyleUnderline"/>
        </w:rPr>
        <w:t xml:space="preserve">. </w:t>
      </w:r>
      <w:r w:rsidRPr="00861EE4">
        <w:rPr>
          <w:rStyle w:val="StyleUnderline"/>
          <w:highlight w:val="yellow"/>
        </w:rPr>
        <w:t>China’s</w:t>
      </w:r>
      <w:r w:rsidRPr="00C57508">
        <w:rPr>
          <w:rStyle w:val="StyleUnderline"/>
        </w:rPr>
        <w:t xml:space="preserve"> present strategic </w:t>
      </w:r>
      <w:r w:rsidRPr="00861EE4">
        <w:rPr>
          <w:rStyle w:val="StyleUnderline"/>
          <w:highlight w:val="yellow"/>
        </w:rPr>
        <w:t xml:space="preserve">preference for </w:t>
      </w:r>
      <w:r w:rsidRPr="00861EE4">
        <w:rPr>
          <w:rStyle w:val="Emphasis"/>
          <w:highlight w:val="yellow"/>
        </w:rPr>
        <w:t>peaceful competition</w:t>
      </w:r>
      <w:r w:rsidRPr="003167A9">
        <w:rPr>
          <w:sz w:val="16"/>
        </w:rPr>
        <w:t xml:space="preserve"> </w:t>
      </w:r>
      <w:r w:rsidRPr="00C57508">
        <w:rPr>
          <w:rStyle w:val="StyleUnderline"/>
        </w:rPr>
        <w:t>with the U.S. differs greatly from that of the Soviet Union or Russia today.</w:t>
      </w:r>
    </w:p>
    <w:p w14:paraId="2D40110F" w14:textId="77777777" w:rsidR="003C7BA6" w:rsidRPr="00C57508" w:rsidRDefault="003C7BA6" w:rsidP="003C7BA6">
      <w:pPr>
        <w:rPr>
          <w:rStyle w:val="StyleUnderline"/>
        </w:rPr>
      </w:pPr>
      <w:r w:rsidRPr="00C57508">
        <w:rPr>
          <w:rStyle w:val="StyleUnderline"/>
        </w:rPr>
        <w:t>Although China is dismayed and disappointed at being viewed as the primary rival to the U.S.</w:t>
      </w:r>
      <w:r w:rsidRPr="003167A9">
        <w:rPr>
          <w:sz w:val="16"/>
        </w:rPr>
        <w:t xml:space="preserve"> after giving Trump emperor-like treatment during his visit to Beijing, </w:t>
      </w:r>
      <w:r w:rsidRPr="00C57508">
        <w:rPr>
          <w:rStyle w:val="StyleUnderline"/>
        </w:rPr>
        <w:t xml:space="preserve">it still </w:t>
      </w:r>
      <w:r w:rsidRPr="00861EE4">
        <w:rPr>
          <w:rStyle w:val="StyleUnderline"/>
          <w:highlight w:val="yellow"/>
        </w:rPr>
        <w:t>adheres to</w:t>
      </w:r>
      <w:r w:rsidRPr="00C57508">
        <w:rPr>
          <w:rStyle w:val="StyleUnderline"/>
        </w:rPr>
        <w:t xml:space="preserve"> the principle of </w:t>
      </w:r>
      <w:r w:rsidRPr="00861EE4">
        <w:rPr>
          <w:rStyle w:val="StyleUnderline"/>
          <w:highlight w:val="yellow"/>
        </w:rPr>
        <w:t>peace</w:t>
      </w:r>
      <w:r w:rsidRPr="00C57508">
        <w:rPr>
          <w:rStyle w:val="StyleUnderline"/>
        </w:rPr>
        <w:t xml:space="preserve">ful competition </w:t>
      </w:r>
      <w:r w:rsidRPr="00861EE4">
        <w:rPr>
          <w:rStyle w:val="StyleUnderline"/>
          <w:highlight w:val="yellow"/>
        </w:rPr>
        <w:t>rather than</w:t>
      </w:r>
      <w:r w:rsidRPr="00C57508">
        <w:rPr>
          <w:rStyle w:val="StyleUnderline"/>
        </w:rPr>
        <w:t xml:space="preserve"> the </w:t>
      </w:r>
      <w:r w:rsidRPr="00861EE4">
        <w:rPr>
          <w:rStyle w:val="StyleUnderline"/>
          <w:highlight w:val="yellow"/>
        </w:rPr>
        <w:t>proxy-war</w:t>
      </w:r>
      <w:r w:rsidRPr="00C57508">
        <w:rPr>
          <w:rStyle w:val="StyleUnderline"/>
        </w:rPr>
        <w:t xml:space="preserve"> strategy the Soviet Union adopted during the Cold War.</w:t>
      </w:r>
    </w:p>
    <w:p w14:paraId="0DDB44DE" w14:textId="77777777" w:rsidR="003C7BA6" w:rsidRPr="003167A9" w:rsidRDefault="003C7BA6" w:rsidP="003C7BA6">
      <w:pPr>
        <w:rPr>
          <w:sz w:val="16"/>
        </w:rPr>
      </w:pPr>
      <w:r w:rsidRPr="00C57508">
        <w:rPr>
          <w:rStyle w:val="StyleUnderline"/>
        </w:rPr>
        <w:t xml:space="preserve">Economics remains the most powerful element of </w:t>
      </w:r>
      <w:r w:rsidRPr="00861EE4">
        <w:rPr>
          <w:rStyle w:val="StyleUnderline"/>
          <w:highlight w:val="yellow"/>
        </w:rPr>
        <w:t>China’s</w:t>
      </w:r>
      <w:r w:rsidRPr="00C57508">
        <w:rPr>
          <w:rStyle w:val="StyleUnderline"/>
        </w:rPr>
        <w:t xml:space="preserve"> national strength, and its </w:t>
      </w:r>
      <w:r w:rsidRPr="00861EE4">
        <w:rPr>
          <w:rStyle w:val="Emphasis"/>
          <w:highlight w:val="yellow"/>
        </w:rPr>
        <w:t>military</w:t>
      </w:r>
      <w:r w:rsidRPr="00C57508">
        <w:rPr>
          <w:rStyle w:val="Emphasis"/>
        </w:rPr>
        <w:t xml:space="preserve"> might </w:t>
      </w:r>
      <w:r w:rsidRPr="00861EE4">
        <w:rPr>
          <w:rStyle w:val="Emphasis"/>
          <w:highlight w:val="yellow"/>
        </w:rPr>
        <w:t>lags far behind America’s</w:t>
      </w:r>
      <w:r w:rsidRPr="003167A9">
        <w:rPr>
          <w:sz w:val="16"/>
        </w:rPr>
        <w:t xml:space="preserve">. Thus, </w:t>
      </w:r>
      <w:r w:rsidRPr="00861EE4">
        <w:rPr>
          <w:rStyle w:val="Emphasis"/>
          <w:highlight w:val="yellow"/>
        </w:rPr>
        <w:t>China will try</w:t>
      </w:r>
      <w:r w:rsidRPr="00C57508">
        <w:rPr>
          <w:rStyle w:val="Emphasis"/>
        </w:rPr>
        <w:t xml:space="preserve"> its best </w:t>
      </w:r>
      <w:r w:rsidRPr="00861EE4">
        <w:rPr>
          <w:rStyle w:val="Emphasis"/>
          <w:highlight w:val="yellow"/>
        </w:rPr>
        <w:t>to avoid any</w:t>
      </w:r>
      <w:r w:rsidRPr="00C57508">
        <w:rPr>
          <w:rStyle w:val="Emphasis"/>
        </w:rPr>
        <w:t xml:space="preserve"> form of </w:t>
      </w:r>
      <w:r w:rsidRPr="00861EE4">
        <w:rPr>
          <w:rStyle w:val="Emphasis"/>
          <w:highlight w:val="yellow"/>
        </w:rPr>
        <w:t>military clashes</w:t>
      </w:r>
      <w:r w:rsidRPr="003167A9">
        <w:rPr>
          <w:sz w:val="16"/>
        </w:rPr>
        <w:t xml:space="preserve"> </w:t>
      </w:r>
      <w:r w:rsidRPr="00C57508">
        <w:rPr>
          <w:rStyle w:val="StyleUnderline"/>
        </w:rPr>
        <w:t>with the U.S. China also insists it is not formally allied with Russia</w:t>
      </w:r>
      <w:r w:rsidRPr="003167A9">
        <w:rPr>
          <w:sz w:val="16"/>
        </w:rPr>
        <w:t xml:space="preserve">, America’s other rival, which has been confronting the U.S. order in Europe mainly through proxy wars since the end of the Cold War. It should not go unrecognized that wars in the Middle East and former Soviet zones have not escalated to the global level, in no small part because China did not join Russia. </w:t>
      </w:r>
      <w:r w:rsidRPr="00C57508">
        <w:rPr>
          <w:rStyle w:val="StyleUnderline"/>
        </w:rPr>
        <w:t>China’s behavior</w:t>
      </w:r>
      <w:r w:rsidRPr="003167A9">
        <w:rPr>
          <w:sz w:val="16"/>
        </w:rPr>
        <w:t xml:space="preserve"> in these situations </w:t>
      </w:r>
      <w:r w:rsidRPr="00C57508">
        <w:rPr>
          <w:rStyle w:val="StyleUnderline"/>
        </w:rPr>
        <w:t>shows that China will not join league with Russia against the U.S.</w:t>
      </w:r>
      <w:r w:rsidRPr="003167A9">
        <w:rPr>
          <w:sz w:val="16"/>
        </w:rPr>
        <w:t>, as happened with the East-West division during the Cold War.</w:t>
      </w:r>
    </w:p>
    <w:p w14:paraId="2FEDB903" w14:textId="77777777" w:rsidR="003C7BA6" w:rsidRPr="00C57508" w:rsidRDefault="003C7BA6" w:rsidP="003C7BA6">
      <w:pPr>
        <w:rPr>
          <w:rStyle w:val="StyleUnderline"/>
        </w:rPr>
      </w:pPr>
      <w:r w:rsidRPr="00C57508">
        <w:rPr>
          <w:rStyle w:val="StyleUnderline"/>
        </w:rPr>
        <w:t xml:space="preserve">The </w:t>
      </w:r>
      <w:r w:rsidRPr="00861EE4">
        <w:rPr>
          <w:rStyle w:val="StyleUnderline"/>
          <w:highlight w:val="yellow"/>
        </w:rPr>
        <w:t>uncertainty of Trump’s leadership</w:t>
      </w:r>
      <w:r w:rsidRPr="00C57508">
        <w:rPr>
          <w:rStyle w:val="StyleUnderline"/>
        </w:rPr>
        <w:t xml:space="preserve"> is also a minor but favorable factor in preventing a new Cold War</w:t>
      </w:r>
      <w:r w:rsidRPr="003167A9">
        <w:rPr>
          <w:sz w:val="16"/>
        </w:rPr>
        <w:t xml:space="preserve">. </w:t>
      </w:r>
      <w:r w:rsidRPr="00C57508">
        <w:rPr>
          <w:rStyle w:val="StyleUnderline"/>
        </w:rPr>
        <w:t xml:space="preserve">The </w:t>
      </w:r>
      <w:r w:rsidRPr="00C57508">
        <w:rPr>
          <w:rStyle w:val="Emphasis"/>
        </w:rPr>
        <w:t>inconsistency</w:t>
      </w:r>
      <w:r w:rsidRPr="00C57508">
        <w:rPr>
          <w:rStyle w:val="StyleUnderline"/>
        </w:rPr>
        <w:t xml:space="preserve"> of America’s foreign policy in the first year of his presidency </w:t>
      </w:r>
      <w:r w:rsidRPr="00861EE4">
        <w:rPr>
          <w:rStyle w:val="StyleUnderline"/>
          <w:highlight w:val="yellow"/>
        </w:rPr>
        <w:t>has made</w:t>
      </w:r>
      <w:r w:rsidRPr="00C57508">
        <w:rPr>
          <w:rStyle w:val="StyleUnderline"/>
        </w:rPr>
        <w:t xml:space="preserve"> its </w:t>
      </w:r>
      <w:r w:rsidRPr="00861EE4">
        <w:rPr>
          <w:rStyle w:val="StyleUnderline"/>
          <w:highlight w:val="yellow"/>
        </w:rPr>
        <w:t>allies cautious in supporting</w:t>
      </w:r>
      <w:r w:rsidRPr="00C57508">
        <w:rPr>
          <w:rStyle w:val="StyleUnderline"/>
        </w:rPr>
        <w:t xml:space="preserve"> America’s </w:t>
      </w:r>
      <w:r w:rsidRPr="00861EE4">
        <w:rPr>
          <w:rStyle w:val="StyleUnderline"/>
          <w:highlight w:val="yellow"/>
        </w:rPr>
        <w:t>confrontation</w:t>
      </w:r>
      <w:r w:rsidRPr="00C57508">
        <w:rPr>
          <w:rStyle w:val="StyleUnderline"/>
        </w:rPr>
        <w:t xml:space="preserve"> with China.</w:t>
      </w:r>
    </w:p>
    <w:p w14:paraId="4DDF830D" w14:textId="77777777" w:rsidR="003C7BA6" w:rsidRDefault="003C7BA6" w:rsidP="003C7BA6"/>
    <w:p w14:paraId="12B37732" w14:textId="77777777" w:rsidR="003C7BA6" w:rsidRPr="008C7B1B" w:rsidRDefault="003C7BA6" w:rsidP="003C7BA6">
      <w:pPr>
        <w:pStyle w:val="Heading4"/>
      </w:pPr>
      <w:r>
        <w:t>No US-China war---nuclear deterrence and geography</w:t>
      </w:r>
    </w:p>
    <w:p w14:paraId="09F07B1B" w14:textId="77777777" w:rsidR="003C7BA6" w:rsidRPr="00414515" w:rsidRDefault="003C7BA6" w:rsidP="003C7BA6">
      <w:r w:rsidRPr="00414515">
        <w:t xml:space="preserve">Zackary </w:t>
      </w:r>
      <w:r w:rsidRPr="00414515">
        <w:rPr>
          <w:rStyle w:val="Style13ptBold"/>
        </w:rPr>
        <w:t>Keck 17</w:t>
      </w:r>
      <w:r w:rsidRPr="00414515">
        <w:t>, Wohlstetter Public Affairs Fellow at the Nonproliferation Policy Education Center, 8/26/17, “The 2 Forgotten Reasons China and America Probably Won't Go to War,” https://nationalinterest.org/blog/the-buzz/the-2-forgotten-reasons-china-america-probably-wont-go-war-22061?page=0%2C1</w:t>
      </w:r>
    </w:p>
    <w:p w14:paraId="69AF684A" w14:textId="77777777" w:rsidR="003C7BA6" w:rsidRPr="00414515" w:rsidRDefault="003C7BA6" w:rsidP="003C7BA6">
      <w:pPr>
        <w:rPr>
          <w:rStyle w:val="StyleUnderline"/>
        </w:rPr>
      </w:pPr>
      <w:r w:rsidRPr="00414515">
        <w:rPr>
          <w:sz w:val="16"/>
        </w:rPr>
        <w:t xml:space="preserve">In recent years, many observers have woken up to the fact that a war </w:t>
      </w:r>
      <w:r w:rsidRPr="00414515">
        <w:rPr>
          <w:rStyle w:val="StyleUnderline"/>
        </w:rPr>
        <w:t xml:space="preserve">between </w:t>
      </w:r>
      <w:r w:rsidRPr="00861EE4">
        <w:rPr>
          <w:rStyle w:val="StyleUnderline"/>
          <w:highlight w:val="yellow"/>
        </w:rPr>
        <w:t xml:space="preserve">the </w:t>
      </w:r>
      <w:r w:rsidRPr="00861EE4">
        <w:rPr>
          <w:rStyle w:val="Emphasis"/>
          <w:highlight w:val="yellow"/>
        </w:rPr>
        <w:t>U</w:t>
      </w:r>
      <w:r w:rsidRPr="00414515">
        <w:rPr>
          <w:rStyle w:val="StyleUnderline"/>
        </w:rPr>
        <w:t xml:space="preserve">nited </w:t>
      </w:r>
      <w:r w:rsidRPr="00861EE4">
        <w:rPr>
          <w:rStyle w:val="Emphasis"/>
          <w:highlight w:val="yellow"/>
        </w:rPr>
        <w:t>S</w:t>
      </w:r>
      <w:r w:rsidRPr="00414515">
        <w:rPr>
          <w:rStyle w:val="StyleUnderline"/>
        </w:rPr>
        <w:t xml:space="preserve">tates </w:t>
      </w:r>
      <w:r w:rsidRPr="00861EE4">
        <w:rPr>
          <w:rStyle w:val="StyleUnderline"/>
          <w:highlight w:val="yellow"/>
        </w:rPr>
        <w:t>and China</w:t>
      </w:r>
      <w:r w:rsidRPr="00414515">
        <w:rPr>
          <w:sz w:val="16"/>
        </w:rPr>
        <w:t xml:space="preserve"> is not unthinkable. Although this is true, </w:t>
      </w:r>
      <w:r w:rsidRPr="00414515">
        <w:rPr>
          <w:rStyle w:val="StyleUnderline"/>
        </w:rPr>
        <w:t>there are still strong pacifying forces</w:t>
      </w:r>
      <w:r w:rsidRPr="00414515">
        <w:rPr>
          <w:sz w:val="16"/>
        </w:rPr>
        <w:t xml:space="preserve">. </w:t>
      </w:r>
      <w:r w:rsidRPr="00414515">
        <w:rPr>
          <w:rStyle w:val="StyleUnderline"/>
        </w:rPr>
        <w:t>Two factors strike me as the most important.</w:t>
      </w:r>
    </w:p>
    <w:p w14:paraId="0940C28B" w14:textId="77777777" w:rsidR="003C7BA6" w:rsidRPr="00414515" w:rsidRDefault="003C7BA6" w:rsidP="003C7BA6">
      <w:pPr>
        <w:rPr>
          <w:sz w:val="16"/>
        </w:rPr>
      </w:pPr>
      <w:r w:rsidRPr="00414515">
        <w:rPr>
          <w:rStyle w:val="StyleUnderline"/>
        </w:rPr>
        <w:t>The first</w:t>
      </w:r>
      <w:r w:rsidRPr="00414515">
        <w:rPr>
          <w:sz w:val="16"/>
        </w:rPr>
        <w:t xml:space="preserve">, and most obvious one, </w:t>
      </w:r>
      <w:r w:rsidRPr="00414515">
        <w:rPr>
          <w:rStyle w:val="StyleUnderline"/>
        </w:rPr>
        <w:t xml:space="preserve">is that </w:t>
      </w:r>
      <w:r w:rsidRPr="00414515">
        <w:rPr>
          <w:rStyle w:val="Emphasis"/>
        </w:rPr>
        <w:t xml:space="preserve">both sides </w:t>
      </w:r>
      <w:r w:rsidRPr="00861EE4">
        <w:rPr>
          <w:rStyle w:val="Emphasis"/>
          <w:highlight w:val="yellow"/>
        </w:rPr>
        <w:t xml:space="preserve">maintain secure </w:t>
      </w:r>
      <w:r w:rsidRPr="00414515">
        <w:rPr>
          <w:rStyle w:val="Emphasis"/>
        </w:rPr>
        <w:t xml:space="preserve">nuclear </w:t>
      </w:r>
      <w:r w:rsidRPr="00861EE4">
        <w:rPr>
          <w:rStyle w:val="Emphasis"/>
          <w:highlight w:val="yellow"/>
        </w:rPr>
        <w:t>arsenals</w:t>
      </w:r>
      <w:r w:rsidRPr="00414515">
        <w:rPr>
          <w:sz w:val="16"/>
        </w:rPr>
        <w:t xml:space="preserve">. As Thomas Schelling and others have pointed out, </w:t>
      </w:r>
      <w:r w:rsidRPr="00861EE4">
        <w:rPr>
          <w:rStyle w:val="StyleUnderline"/>
          <w:highlight w:val="yellow"/>
        </w:rPr>
        <w:t>nuc</w:t>
      </w:r>
      <w:r w:rsidRPr="00414515">
        <w:rPr>
          <w:rStyle w:val="StyleUnderline"/>
        </w:rPr>
        <w:t>lear weapon</w:t>
      </w:r>
      <w:r w:rsidRPr="00861EE4">
        <w:rPr>
          <w:rStyle w:val="StyleUnderline"/>
          <w:highlight w:val="yellow"/>
        </w:rPr>
        <w:t>s</w:t>
      </w:r>
      <w:r w:rsidRPr="00414515">
        <w:rPr>
          <w:rStyle w:val="StyleUnderline"/>
        </w:rPr>
        <w:t xml:space="preserve"> </w:t>
      </w:r>
      <w:r w:rsidRPr="00861EE4">
        <w:rPr>
          <w:rStyle w:val="StyleUnderline"/>
          <w:highlight w:val="yellow"/>
        </w:rPr>
        <w:t>are</w:t>
      </w:r>
      <w:r w:rsidRPr="00414515">
        <w:rPr>
          <w:rStyle w:val="StyleUnderline"/>
        </w:rPr>
        <w:t xml:space="preserve"> not </w:t>
      </w:r>
      <w:r w:rsidRPr="00861EE4">
        <w:rPr>
          <w:rStyle w:val="StyleUnderline"/>
          <w:highlight w:val="yellow"/>
        </w:rPr>
        <w:t>a game-changer</w:t>
      </w:r>
      <w:r w:rsidRPr="00414515">
        <w:rPr>
          <w:rStyle w:val="StyleUnderline"/>
        </w:rPr>
        <w:t xml:space="preserve"> simply </w:t>
      </w:r>
      <w:r w:rsidRPr="00861EE4">
        <w:rPr>
          <w:rStyle w:val="StyleUnderline"/>
          <w:highlight w:val="yellow"/>
        </w:rPr>
        <w:t xml:space="preserve">because of </w:t>
      </w:r>
      <w:r w:rsidRPr="00414515">
        <w:rPr>
          <w:rStyle w:val="StyleUnderline"/>
        </w:rPr>
        <w:t xml:space="preserve">their </w:t>
      </w:r>
      <w:r w:rsidRPr="00414515">
        <w:rPr>
          <w:rStyle w:val="Emphasis"/>
        </w:rPr>
        <w:t xml:space="preserve">massive </w:t>
      </w:r>
      <w:r w:rsidRPr="00861EE4">
        <w:rPr>
          <w:rStyle w:val="Emphasis"/>
          <w:highlight w:val="yellow"/>
        </w:rPr>
        <w:t>destructive capabilities</w:t>
      </w:r>
      <w:r w:rsidRPr="00861EE4">
        <w:rPr>
          <w:sz w:val="16"/>
          <w:highlight w:val="yellow"/>
        </w:rPr>
        <w:t>.</w:t>
      </w:r>
      <w:r w:rsidRPr="00414515">
        <w:rPr>
          <w:sz w:val="16"/>
        </w:rPr>
        <w:t xml:space="preserve"> </w:t>
      </w:r>
      <w:r w:rsidRPr="00414515">
        <w:rPr>
          <w:rStyle w:val="StyleUnderline"/>
        </w:rPr>
        <w:t xml:space="preserve">The </w:t>
      </w:r>
      <w:r w:rsidRPr="00861EE4">
        <w:rPr>
          <w:rStyle w:val="Emphasis"/>
          <w:highlight w:val="yellow"/>
        </w:rPr>
        <w:t>speed</w:t>
      </w:r>
      <w:r w:rsidRPr="00861EE4">
        <w:rPr>
          <w:rStyle w:val="StyleUnderline"/>
          <w:highlight w:val="yellow"/>
        </w:rPr>
        <w:t xml:space="preserve"> and </w:t>
      </w:r>
      <w:r w:rsidRPr="00861EE4">
        <w:rPr>
          <w:rStyle w:val="Emphasis"/>
          <w:highlight w:val="yellow"/>
        </w:rPr>
        <w:t>certainty</w:t>
      </w:r>
      <w:r w:rsidRPr="00414515">
        <w:rPr>
          <w:rStyle w:val="StyleUnderline"/>
        </w:rPr>
        <w:t xml:space="preserve"> of nuclear retaliation</w:t>
      </w:r>
      <w:r w:rsidRPr="00414515">
        <w:rPr>
          <w:sz w:val="16"/>
        </w:rPr>
        <w:t xml:space="preserve"> is just as </w:t>
      </w:r>
      <w:r w:rsidRPr="00414515">
        <w:rPr>
          <w:rStyle w:val="StyleUnderline"/>
        </w:rPr>
        <w:t>important</w:t>
      </w:r>
      <w:r w:rsidRPr="00414515">
        <w:rPr>
          <w:sz w:val="16"/>
        </w:rPr>
        <w:t xml:space="preserve">. </w:t>
      </w:r>
      <w:r w:rsidRPr="00414515">
        <w:rPr>
          <w:rStyle w:val="StyleUnderline"/>
        </w:rPr>
        <w:t>These</w:t>
      </w:r>
      <w:r w:rsidRPr="00414515">
        <w:rPr>
          <w:sz w:val="16"/>
        </w:rPr>
        <w:t xml:space="preserve"> two </w:t>
      </w:r>
      <w:r w:rsidRPr="00414515">
        <w:rPr>
          <w:rStyle w:val="StyleUnderline"/>
        </w:rPr>
        <w:t>characteristics simply aren’t present with conventional weapons</w:t>
      </w:r>
      <w:r w:rsidRPr="00414515">
        <w:rPr>
          <w:sz w:val="16"/>
        </w:rPr>
        <w:t>. Leaders can delude themselves into thinking their conventional forces, however improbably, will end up victorious in battle. In any case, the consequences of being wrong are far in the future.</w:t>
      </w:r>
    </w:p>
    <w:p w14:paraId="1473F1F1" w14:textId="77777777" w:rsidR="003C7BA6" w:rsidRPr="00414515" w:rsidRDefault="003C7BA6" w:rsidP="003C7BA6">
      <w:pPr>
        <w:rPr>
          <w:sz w:val="16"/>
        </w:rPr>
      </w:pPr>
      <w:r w:rsidRPr="00414515">
        <w:rPr>
          <w:sz w:val="16"/>
        </w:rPr>
        <w:t>For instance, Imperial Japanese leaders knew it was a tremendous gamble to take on the United States. Isoroku Yamamoto, the Japanese admiral who planned Pearl Harbor, warned his civilian leadership beforehand: “In the first six to twelve months of a war with the United States and Great Britain I will run wild and win victory upon victory. But then, if the war continues after that, I have no expectation of success.” After the American economic embargo, however, Japanese leaders were only faced with bad options: capitulating in the face of American pressure or fighting a more powerful enemy in a likely futile effort. In these circumstances, Tokyo decided to gamble. After all, it was conceivable that America would be so exhausted from fighting Nazi Germany in Europe that it would ultimately sue for peace in Asia, especially in the face of fierce Japanese resistance.</w:t>
      </w:r>
    </w:p>
    <w:p w14:paraId="3F155ACE" w14:textId="77777777" w:rsidR="003C7BA6" w:rsidRPr="00414515" w:rsidRDefault="003C7BA6" w:rsidP="003C7BA6">
      <w:pPr>
        <w:rPr>
          <w:sz w:val="16"/>
        </w:rPr>
      </w:pPr>
      <w:r w:rsidRPr="00414515">
        <w:rPr>
          <w:sz w:val="16"/>
        </w:rPr>
        <w:t>Can America and Its Allies "Play Fort" against China Deadly Missiles?</w:t>
      </w:r>
    </w:p>
    <w:p w14:paraId="314969C7" w14:textId="77777777" w:rsidR="003C7BA6" w:rsidRPr="00414515" w:rsidRDefault="003C7BA6" w:rsidP="003C7BA6">
      <w:pPr>
        <w:rPr>
          <w:rStyle w:val="Emphasis"/>
        </w:rPr>
      </w:pPr>
      <w:r w:rsidRPr="00414515">
        <w:rPr>
          <w:rStyle w:val="StyleUnderline"/>
        </w:rPr>
        <w:t xml:space="preserve">While the outcome of conventional wars hinges on a number of unknowable factors, </w:t>
      </w:r>
      <w:r w:rsidRPr="00861EE4">
        <w:rPr>
          <w:rStyle w:val="Emphasis"/>
          <w:highlight w:val="yellow"/>
        </w:rPr>
        <w:t>nuclear retal</w:t>
      </w:r>
      <w:r w:rsidRPr="00414515">
        <w:rPr>
          <w:rStyle w:val="Emphasis"/>
        </w:rPr>
        <w:t xml:space="preserve">iation </w:t>
      </w:r>
      <w:r w:rsidRPr="00861EE4">
        <w:rPr>
          <w:rStyle w:val="Emphasis"/>
          <w:highlight w:val="yellow"/>
        </w:rPr>
        <w:t>is certain</w:t>
      </w:r>
      <w:r w:rsidRPr="00414515">
        <w:rPr>
          <w:sz w:val="16"/>
        </w:rPr>
        <w:t xml:space="preserve">. </w:t>
      </w:r>
      <w:r w:rsidRPr="00414515">
        <w:rPr>
          <w:rStyle w:val="StyleUnderline"/>
        </w:rPr>
        <w:t>And</w:t>
      </w:r>
      <w:r w:rsidRPr="00414515">
        <w:rPr>
          <w:sz w:val="16"/>
        </w:rPr>
        <w:t xml:space="preserve">, </w:t>
      </w:r>
      <w:r w:rsidRPr="00861EE4">
        <w:rPr>
          <w:rStyle w:val="StyleUnderline"/>
          <w:highlight w:val="yellow"/>
        </w:rPr>
        <w:t>unlike with conventional</w:t>
      </w:r>
      <w:r w:rsidRPr="00414515">
        <w:rPr>
          <w:rStyle w:val="StyleUnderline"/>
        </w:rPr>
        <w:t xml:space="preserve"> weapons—</w:t>
      </w:r>
      <w:r w:rsidRPr="00414515">
        <w:rPr>
          <w:sz w:val="16"/>
        </w:rPr>
        <w:t>especially before airplanes and missiles—</w:t>
      </w:r>
      <w:r w:rsidRPr="00414515">
        <w:rPr>
          <w:rStyle w:val="StyleUnderline"/>
        </w:rPr>
        <w:t>one</w:t>
      </w:r>
      <w:r w:rsidRPr="00414515">
        <w:rPr>
          <w:sz w:val="16"/>
        </w:rPr>
        <w:t xml:space="preserve"> </w:t>
      </w:r>
      <w:r w:rsidRPr="00414515">
        <w:rPr>
          <w:rStyle w:val="StyleUnderline"/>
        </w:rPr>
        <w:t xml:space="preserve">doesn’t have to defeat the other side’s military to </w:t>
      </w:r>
      <w:r w:rsidRPr="00414515">
        <w:rPr>
          <w:rStyle w:val="Emphasis"/>
        </w:rPr>
        <w:t>wreak havoc on its cities</w:t>
      </w:r>
      <w:r w:rsidRPr="00414515">
        <w:rPr>
          <w:sz w:val="16"/>
        </w:rPr>
        <w:t xml:space="preserve">. </w:t>
      </w:r>
      <w:r w:rsidRPr="00414515">
        <w:rPr>
          <w:rStyle w:val="StyleUnderline"/>
        </w:rPr>
        <w:t xml:space="preserve">Nuclear weapons can do so </w:t>
      </w:r>
      <w:r w:rsidRPr="00414515">
        <w:rPr>
          <w:rStyle w:val="Emphasis"/>
        </w:rPr>
        <w:t>immediately</w:t>
      </w:r>
      <w:r w:rsidRPr="00414515">
        <w:rPr>
          <w:rStyle w:val="StyleUnderline"/>
        </w:rPr>
        <w:t>.</w:t>
      </w:r>
      <w:r w:rsidRPr="00414515">
        <w:rPr>
          <w:sz w:val="16"/>
        </w:rPr>
        <w:t xml:space="preserve"> </w:t>
      </w:r>
      <w:r w:rsidRPr="00414515">
        <w:rPr>
          <w:rStyle w:val="StyleUnderline"/>
        </w:rPr>
        <w:t>Moreover</w:t>
      </w:r>
      <w:r w:rsidRPr="00414515">
        <w:rPr>
          <w:sz w:val="16"/>
        </w:rPr>
        <w:t xml:space="preserve">, as Robert Jervis points out , </w:t>
      </w:r>
      <w:r w:rsidRPr="00414515">
        <w:rPr>
          <w:rStyle w:val="StyleUnderline"/>
        </w:rPr>
        <w:t>when two countries with secure, thermonuclear arsenals go to war</w:t>
      </w:r>
      <w:r w:rsidRPr="00414515">
        <w:rPr>
          <w:sz w:val="16"/>
        </w:rPr>
        <w:t>, “</w:t>
      </w:r>
      <w:r w:rsidRPr="00861EE4">
        <w:rPr>
          <w:rStyle w:val="Emphasis"/>
          <w:highlight w:val="yellow"/>
        </w:rPr>
        <w:t>the side that is ‘losing’</w:t>
      </w:r>
      <w:r w:rsidRPr="00414515">
        <w:rPr>
          <w:rStyle w:val="StyleUnderline"/>
        </w:rPr>
        <w:t xml:space="preserve"> the war as judged by various measures of military capability </w:t>
      </w:r>
      <w:r w:rsidRPr="00861EE4">
        <w:rPr>
          <w:rStyle w:val="Emphasis"/>
          <w:highlight w:val="yellow"/>
        </w:rPr>
        <w:t>can inflict as much destruction</w:t>
      </w:r>
      <w:r w:rsidRPr="00414515">
        <w:rPr>
          <w:rStyle w:val="StyleUnderline"/>
        </w:rPr>
        <w:t xml:space="preserve"> </w:t>
      </w:r>
      <w:r w:rsidRPr="00861EE4">
        <w:rPr>
          <w:rStyle w:val="StyleUnderline"/>
          <w:highlight w:val="yellow"/>
        </w:rPr>
        <w:t>on th</w:t>
      </w:r>
      <w:r w:rsidRPr="00414515">
        <w:rPr>
          <w:rStyle w:val="StyleUnderline"/>
        </w:rPr>
        <w:t>e side that is ‘winning’ as the ‘</w:t>
      </w:r>
      <w:r w:rsidRPr="00861EE4">
        <w:rPr>
          <w:rStyle w:val="StyleUnderline"/>
          <w:highlight w:val="yellow"/>
        </w:rPr>
        <w:t>winner’</w:t>
      </w:r>
      <w:r w:rsidRPr="00414515">
        <w:rPr>
          <w:rStyle w:val="StyleUnderline"/>
        </w:rPr>
        <w:t xml:space="preserve"> can on the ‘loser</w:t>
      </w:r>
      <w:r w:rsidRPr="00414515">
        <w:rPr>
          <w:sz w:val="16"/>
        </w:rPr>
        <w:t xml:space="preserve">.’” </w:t>
      </w:r>
      <w:r w:rsidRPr="00861EE4">
        <w:rPr>
          <w:rStyle w:val="StyleUnderline"/>
          <w:highlight w:val="yellow"/>
        </w:rPr>
        <w:t xml:space="preserve">This </w:t>
      </w:r>
      <w:r w:rsidRPr="00861EE4">
        <w:rPr>
          <w:rStyle w:val="Emphasis"/>
          <w:highlight w:val="yellow"/>
        </w:rPr>
        <w:t>changes the calculation of leaders</w:t>
      </w:r>
      <w:r w:rsidRPr="0073175B">
        <w:rPr>
          <w:sz w:val="16"/>
        </w:rPr>
        <w:t xml:space="preserve">, </w:t>
      </w:r>
      <w:r w:rsidRPr="00414515">
        <w:rPr>
          <w:rStyle w:val="StyleUnderline"/>
        </w:rPr>
        <w:t>and</w:t>
      </w:r>
      <w:r w:rsidRPr="00414515">
        <w:rPr>
          <w:sz w:val="16"/>
        </w:rPr>
        <w:t xml:space="preserve"> </w:t>
      </w:r>
      <w:r w:rsidRPr="00861EE4">
        <w:rPr>
          <w:rStyle w:val="StyleUnderline"/>
          <w:highlight w:val="yellow"/>
        </w:rPr>
        <w:t xml:space="preserve">makes it </w:t>
      </w:r>
      <w:r w:rsidRPr="00861EE4">
        <w:rPr>
          <w:rStyle w:val="Emphasis"/>
          <w:highlight w:val="yellow"/>
        </w:rPr>
        <w:t>inconceivable</w:t>
      </w:r>
      <w:r w:rsidRPr="00414515">
        <w:rPr>
          <w:sz w:val="16"/>
        </w:rPr>
        <w:t xml:space="preserve"> </w:t>
      </w:r>
      <w:r w:rsidRPr="00414515">
        <w:rPr>
          <w:rStyle w:val="StyleUnderline"/>
        </w:rPr>
        <w:t>that</w:t>
      </w:r>
      <w:r w:rsidRPr="00414515">
        <w:rPr>
          <w:sz w:val="16"/>
        </w:rPr>
        <w:t xml:space="preserve"> rational </w:t>
      </w:r>
      <w:r w:rsidRPr="00861EE4">
        <w:rPr>
          <w:rStyle w:val="StyleUnderline"/>
          <w:highlight w:val="yellow"/>
        </w:rPr>
        <w:t xml:space="preserve">leaders would opt for </w:t>
      </w:r>
      <w:r w:rsidRPr="00414515">
        <w:rPr>
          <w:rStyle w:val="StyleUnderline"/>
        </w:rPr>
        <w:t xml:space="preserve">total </w:t>
      </w:r>
      <w:r w:rsidRPr="00861EE4">
        <w:rPr>
          <w:rStyle w:val="StyleUnderline"/>
          <w:highlight w:val="yellow"/>
        </w:rPr>
        <w:t>war</w:t>
      </w:r>
      <w:r w:rsidRPr="00414515">
        <w:rPr>
          <w:sz w:val="16"/>
        </w:rPr>
        <w:t xml:space="preserve">. This is not foolproof of course— there is still the possibility that miscalculations, gradual escalation, or the “threats that leave something to chance” will produce an outcome neither side wanted— but </w:t>
      </w:r>
      <w:r w:rsidRPr="00414515">
        <w:rPr>
          <w:rStyle w:val="Emphasis"/>
        </w:rPr>
        <w:t xml:space="preserve">it is </w:t>
      </w:r>
      <w:r w:rsidRPr="00861EE4">
        <w:rPr>
          <w:rStyle w:val="Emphasis"/>
          <w:highlight w:val="yellow"/>
        </w:rPr>
        <w:t>a strong incentive for peace</w:t>
      </w:r>
      <w:r w:rsidRPr="00414515">
        <w:rPr>
          <w:rStyle w:val="Emphasis"/>
        </w:rPr>
        <w:t>.</w:t>
      </w:r>
    </w:p>
    <w:p w14:paraId="686BC212" w14:textId="77777777" w:rsidR="003C7BA6" w:rsidRPr="00414515" w:rsidRDefault="003C7BA6" w:rsidP="003C7BA6">
      <w:pPr>
        <w:rPr>
          <w:rStyle w:val="StyleUnderline"/>
        </w:rPr>
      </w:pPr>
      <w:r w:rsidRPr="00414515">
        <w:rPr>
          <w:rStyle w:val="StyleUnderline"/>
        </w:rPr>
        <w:t xml:space="preserve">While it is widely recognized that nuclear weapons make a U.S.-China conflict less likely, the pacifying effect of </w:t>
      </w:r>
      <w:r w:rsidRPr="00414515">
        <w:rPr>
          <w:rStyle w:val="Emphasis"/>
        </w:rPr>
        <w:t>geography</w:t>
      </w:r>
      <w:r w:rsidRPr="00414515">
        <w:rPr>
          <w:rStyle w:val="StyleUnderline"/>
        </w:rPr>
        <w:t xml:space="preserve"> is often overlooked</w:t>
      </w:r>
      <w:r w:rsidRPr="00414515">
        <w:rPr>
          <w:sz w:val="16"/>
        </w:rPr>
        <w:t xml:space="preserve">. Geography works to attenuate tensions in two interrelated ways. First, </w:t>
      </w:r>
      <w:r w:rsidRPr="00861EE4">
        <w:rPr>
          <w:rStyle w:val="StyleUnderline"/>
          <w:highlight w:val="yellow"/>
        </w:rPr>
        <w:t>both</w:t>
      </w:r>
      <w:r w:rsidRPr="00414515">
        <w:rPr>
          <w:rStyle w:val="StyleUnderline"/>
        </w:rPr>
        <w:t xml:space="preserve"> China and the United States are </w:t>
      </w:r>
      <w:r w:rsidRPr="00414515">
        <w:rPr>
          <w:rStyle w:val="Emphasis"/>
        </w:rPr>
        <w:t xml:space="preserve">massive </w:t>
      </w:r>
      <w:r w:rsidRPr="00861EE4">
        <w:rPr>
          <w:rStyle w:val="Emphasis"/>
          <w:highlight w:val="yellow"/>
        </w:rPr>
        <w:t>countries</w:t>
      </w:r>
      <w:r w:rsidRPr="00414515">
        <w:rPr>
          <w:sz w:val="16"/>
        </w:rPr>
        <w:t xml:space="preserve"> </w:t>
      </w:r>
      <w:r w:rsidRPr="00414515">
        <w:rPr>
          <w:rStyle w:val="StyleUnderline"/>
        </w:rPr>
        <w:t xml:space="preserve">that </w:t>
      </w:r>
      <w:r w:rsidRPr="00861EE4">
        <w:rPr>
          <w:rStyle w:val="StyleUnderline"/>
          <w:highlight w:val="yellow"/>
        </w:rPr>
        <w:t xml:space="preserve">would be </w:t>
      </w:r>
      <w:r w:rsidRPr="00D92CDE">
        <w:rPr>
          <w:rStyle w:val="Emphasis"/>
        </w:rPr>
        <w:t xml:space="preserve">extremely </w:t>
      </w:r>
      <w:r w:rsidRPr="00861EE4">
        <w:rPr>
          <w:rStyle w:val="Emphasis"/>
          <w:highlight w:val="yellow"/>
        </w:rPr>
        <w:t>difficult</w:t>
      </w:r>
      <w:r w:rsidRPr="00861EE4">
        <w:rPr>
          <w:rStyle w:val="StyleUnderline"/>
          <w:highlight w:val="yellow"/>
        </w:rPr>
        <w:t xml:space="preserve"> to</w:t>
      </w:r>
      <w:r w:rsidRPr="00414515">
        <w:rPr>
          <w:rStyle w:val="StyleUnderline"/>
        </w:rPr>
        <w:t xml:space="preserve"> </w:t>
      </w:r>
      <w:r w:rsidRPr="00861EE4">
        <w:rPr>
          <w:rStyle w:val="Emphasis"/>
          <w:highlight w:val="yellow"/>
        </w:rPr>
        <w:t>conquer</w:t>
      </w:r>
      <w:r w:rsidRPr="00861EE4">
        <w:rPr>
          <w:rStyle w:val="StyleUnderline"/>
          <w:highlight w:val="yellow"/>
        </w:rPr>
        <w:t xml:space="preserve"> </w:t>
      </w:r>
      <w:r w:rsidRPr="00D92CDE">
        <w:rPr>
          <w:rStyle w:val="StyleUnderline"/>
        </w:rPr>
        <w:t xml:space="preserve">and </w:t>
      </w:r>
      <w:r w:rsidRPr="00D92CDE">
        <w:rPr>
          <w:rStyle w:val="Emphasis"/>
        </w:rPr>
        <w:t>occupy</w:t>
      </w:r>
      <w:r w:rsidRPr="00414515">
        <w:rPr>
          <w:rStyle w:val="StyleUnderline"/>
        </w:rPr>
        <w:t>.</w:t>
      </w:r>
      <w:r w:rsidRPr="00414515">
        <w:rPr>
          <w:sz w:val="16"/>
        </w:rPr>
        <w:t xml:space="preserve"> </w:t>
      </w:r>
      <w:r w:rsidRPr="00414515">
        <w:rPr>
          <w:rStyle w:val="StyleUnderline"/>
        </w:rPr>
        <w:t xml:space="preserve">Second, both are </w:t>
      </w:r>
      <w:r w:rsidRPr="00861EE4">
        <w:rPr>
          <w:rStyle w:val="Emphasis"/>
          <w:highlight w:val="yellow"/>
        </w:rPr>
        <w:t>separated</w:t>
      </w:r>
      <w:r w:rsidRPr="00861EE4">
        <w:rPr>
          <w:rStyle w:val="StyleUnderline"/>
          <w:highlight w:val="yellow"/>
        </w:rPr>
        <w:t xml:space="preserve"> by</w:t>
      </w:r>
      <w:r w:rsidRPr="00414515">
        <w:rPr>
          <w:rStyle w:val="StyleUnderline"/>
        </w:rPr>
        <w:t xml:space="preserve"> the </w:t>
      </w:r>
      <w:r w:rsidRPr="00414515">
        <w:rPr>
          <w:rStyle w:val="Emphasis"/>
        </w:rPr>
        <w:t xml:space="preserve">largest </w:t>
      </w:r>
      <w:r w:rsidRPr="00861EE4">
        <w:rPr>
          <w:rStyle w:val="Emphasis"/>
          <w:highlight w:val="yellow"/>
        </w:rPr>
        <w:t>ocean</w:t>
      </w:r>
      <w:r w:rsidRPr="00414515">
        <w:rPr>
          <w:rStyle w:val="Emphasis"/>
        </w:rPr>
        <w:t xml:space="preserve"> on earth</w:t>
      </w:r>
      <w:r w:rsidRPr="00414515">
        <w:rPr>
          <w:sz w:val="16"/>
        </w:rPr>
        <w:t xml:space="preserve">, </w:t>
      </w:r>
      <w:r w:rsidRPr="00D92CDE">
        <w:rPr>
          <w:rStyle w:val="StyleUnderline"/>
        </w:rPr>
        <w:t xml:space="preserve">and it is </w:t>
      </w:r>
      <w:r w:rsidRPr="00D92CDE">
        <w:rPr>
          <w:rStyle w:val="Emphasis"/>
        </w:rPr>
        <w:t>extremely difficult</w:t>
      </w:r>
      <w:r w:rsidRPr="00D92CDE">
        <w:rPr>
          <w:rStyle w:val="StyleUnderline"/>
        </w:rPr>
        <w:t xml:space="preserve"> to </w:t>
      </w:r>
      <w:r w:rsidRPr="00D92CDE">
        <w:rPr>
          <w:rStyle w:val="Emphasis"/>
        </w:rPr>
        <w:t>project power over large bodies of</w:t>
      </w:r>
      <w:r w:rsidRPr="00414515">
        <w:rPr>
          <w:rStyle w:val="Emphasis"/>
        </w:rPr>
        <w:t xml:space="preserve"> water</w:t>
      </w:r>
      <w:r w:rsidRPr="00414515">
        <w:rPr>
          <w:sz w:val="16"/>
        </w:rPr>
        <w:t>. As John Mearsheimer has written : “</w:t>
      </w:r>
      <w:r w:rsidRPr="00414515">
        <w:rPr>
          <w:rStyle w:val="StyleUnderline"/>
        </w:rPr>
        <w:t xml:space="preserve">When great powers are separated by large bodies of water, they usually do not have much offensive capability against each other, </w:t>
      </w:r>
      <w:r w:rsidRPr="00414515">
        <w:rPr>
          <w:rStyle w:val="Emphasis"/>
        </w:rPr>
        <w:t>regardless of the relative size of their armies.</w:t>
      </w:r>
      <w:r w:rsidRPr="00414515">
        <w:rPr>
          <w:sz w:val="16"/>
        </w:rPr>
        <w:t xml:space="preserve"> </w:t>
      </w:r>
      <w:r w:rsidRPr="00861EE4">
        <w:rPr>
          <w:rStyle w:val="StyleUnderline"/>
          <w:highlight w:val="yellow"/>
        </w:rPr>
        <w:t xml:space="preserve">Large bodies of water are </w:t>
      </w:r>
      <w:r w:rsidRPr="00861EE4">
        <w:rPr>
          <w:rStyle w:val="Emphasis"/>
          <w:highlight w:val="yellow"/>
        </w:rPr>
        <w:t>formidable obstacles</w:t>
      </w:r>
      <w:r w:rsidRPr="00861EE4">
        <w:rPr>
          <w:sz w:val="16"/>
          <w:highlight w:val="yellow"/>
        </w:rPr>
        <w:t xml:space="preserve"> </w:t>
      </w:r>
      <w:r w:rsidRPr="00861EE4">
        <w:rPr>
          <w:rStyle w:val="StyleUnderline"/>
          <w:highlight w:val="yellow"/>
        </w:rPr>
        <w:t xml:space="preserve">that cause </w:t>
      </w:r>
      <w:r w:rsidRPr="00861EE4">
        <w:rPr>
          <w:rStyle w:val="Emphasis"/>
          <w:highlight w:val="yellow"/>
        </w:rPr>
        <w:t>significant power-projection problems</w:t>
      </w:r>
      <w:r w:rsidRPr="00414515">
        <w:rPr>
          <w:rStyle w:val="StyleUnderline"/>
        </w:rPr>
        <w:t xml:space="preserve"> for attacking armies.”</w:t>
      </w:r>
    </w:p>
    <w:p w14:paraId="09011106" w14:textId="77777777" w:rsidR="003C7BA6" w:rsidRPr="00414515" w:rsidRDefault="003C7BA6" w:rsidP="003C7BA6">
      <w:pPr>
        <w:rPr>
          <w:sz w:val="16"/>
        </w:rPr>
      </w:pPr>
      <w:r w:rsidRPr="00861EE4">
        <w:rPr>
          <w:rStyle w:val="StyleUnderline"/>
          <w:highlight w:val="yellow"/>
        </w:rPr>
        <w:t>These</w:t>
      </w:r>
      <w:r w:rsidRPr="00414515">
        <w:rPr>
          <w:rStyle w:val="StyleUnderline"/>
        </w:rPr>
        <w:t xml:space="preserve"> two geographical </w:t>
      </w:r>
      <w:r w:rsidRPr="00861EE4">
        <w:rPr>
          <w:rStyle w:val="StyleUnderline"/>
          <w:highlight w:val="yellow"/>
        </w:rPr>
        <w:t xml:space="preserve">factors </w:t>
      </w:r>
      <w:r w:rsidRPr="00861EE4">
        <w:rPr>
          <w:rStyle w:val="Emphasis"/>
          <w:highlight w:val="yellow"/>
        </w:rPr>
        <w:t>reduce the intensity</w:t>
      </w:r>
      <w:r w:rsidRPr="00861EE4">
        <w:rPr>
          <w:rStyle w:val="StyleUnderline"/>
          <w:highlight w:val="yellow"/>
        </w:rPr>
        <w:t xml:space="preserve"> of the</w:t>
      </w:r>
      <w:r w:rsidRPr="00414515">
        <w:rPr>
          <w:rStyle w:val="StyleUnderline"/>
        </w:rPr>
        <w:t xml:space="preserve"> so-called </w:t>
      </w:r>
      <w:r w:rsidRPr="00861EE4">
        <w:rPr>
          <w:rStyle w:val="StyleUnderline"/>
          <w:highlight w:val="yellow"/>
        </w:rPr>
        <w:t>security dilemma</w:t>
      </w:r>
      <w:r w:rsidRPr="00414515">
        <w:rPr>
          <w:sz w:val="16"/>
        </w:rPr>
        <w:t xml:space="preserve">. </w:t>
      </w:r>
      <w:r w:rsidRPr="00414515">
        <w:rPr>
          <w:rStyle w:val="StyleUnderline"/>
        </w:rPr>
        <w:t>Despite</w:t>
      </w:r>
      <w:r w:rsidRPr="00414515">
        <w:rPr>
          <w:sz w:val="16"/>
        </w:rPr>
        <w:t xml:space="preserve"> all their </w:t>
      </w:r>
      <w:r w:rsidRPr="00414515">
        <w:rPr>
          <w:rStyle w:val="StyleUnderline"/>
        </w:rPr>
        <w:t xml:space="preserve">disputes over issues like Taiwan and the East and South China Seas, China and the United States generally </w:t>
      </w:r>
      <w:r w:rsidRPr="00414515">
        <w:rPr>
          <w:rStyle w:val="Emphasis"/>
        </w:rPr>
        <w:t>do not have to fear that the other side will seek to invade</w:t>
      </w:r>
      <w:r w:rsidRPr="00414515">
        <w:rPr>
          <w:sz w:val="16"/>
        </w:rPr>
        <w:t xml:space="preserve"> and conquer </w:t>
      </w:r>
      <w:r w:rsidRPr="00414515">
        <w:rPr>
          <w:rStyle w:val="StyleUnderline"/>
        </w:rPr>
        <w:t xml:space="preserve">them. This has </w:t>
      </w:r>
      <w:r w:rsidRPr="00414515">
        <w:rPr>
          <w:rStyle w:val="Emphasis"/>
        </w:rPr>
        <w:t>usually not been the case for rising and ruling powers that went to war.</w:t>
      </w:r>
      <w:r w:rsidRPr="00414515">
        <w:rPr>
          <w:sz w:val="16"/>
        </w:rPr>
        <w:t xml:space="preserve"> In many of these instances, the rivals were located on the same continent or even shared a border, which generated significant insecurity and led to conflict. As Mearsheimer again explains , “</w:t>
      </w:r>
      <w:r w:rsidRPr="00414515">
        <w:rPr>
          <w:rStyle w:val="StyleUnderline"/>
        </w:rPr>
        <w:t>Great powers located on the same landmass are in a much better position to attack and conquer each other</w:t>
      </w:r>
      <w:r w:rsidRPr="00414515">
        <w:rPr>
          <w:sz w:val="16"/>
        </w:rPr>
        <w:t>. That is especially true of states that share a common border. Therefore, great powers separated by water are likely to fear each other less than great powers that can get at each other over land.”</w:t>
      </w:r>
    </w:p>
    <w:p w14:paraId="08F6B68D" w14:textId="77777777" w:rsidR="003C7BA6" w:rsidRDefault="003C7BA6" w:rsidP="003C7BA6"/>
    <w:p w14:paraId="7BC5E881" w14:textId="77777777" w:rsidR="00EF5B07" w:rsidRDefault="00EF5B07" w:rsidP="00EF5B07">
      <w:pPr>
        <w:pStyle w:val="Heading3"/>
      </w:pPr>
      <w:r>
        <w:t>AT: Arms Oversight Solves War</w:t>
      </w:r>
    </w:p>
    <w:p w14:paraId="7275A049" w14:textId="77777777" w:rsidR="00EF5B07" w:rsidRPr="00381FA2" w:rsidRDefault="00EF5B07" w:rsidP="00EF5B07">
      <w:pPr>
        <w:pStyle w:val="Heading4"/>
      </w:pPr>
      <w:r>
        <w:t>Plan isn’t enough---stopping Saudi sales can’t overcome global arms trading</w:t>
      </w:r>
    </w:p>
    <w:p w14:paraId="25930170" w14:textId="77777777" w:rsidR="00EF5B07" w:rsidRPr="00381FA2" w:rsidRDefault="00EF5B07" w:rsidP="00EF5B07">
      <w:r w:rsidRPr="00381FA2">
        <w:t xml:space="preserve">Rachel </w:t>
      </w:r>
      <w:r w:rsidRPr="0078686C">
        <w:rPr>
          <w:rStyle w:val="Style13ptBold"/>
        </w:rPr>
        <w:t>Stohl 17</w:t>
      </w:r>
      <w:r>
        <w:t xml:space="preserve">, </w:t>
      </w:r>
      <w:r w:rsidRPr="00381FA2">
        <w:t>Managing Director and directs the Conventional Defense Program</w:t>
      </w:r>
      <w:r>
        <w:t>,</w:t>
      </w:r>
      <w:r w:rsidRPr="00381FA2">
        <w:t xml:space="preserve"> adjunct professor in the Security Studies Program at Georgetown University</w:t>
      </w:r>
      <w:r>
        <w:t xml:space="preserve">, 11/15/17, </w:t>
      </w:r>
      <w:r w:rsidRPr="00381FA2">
        <w:t>“Understanding the conventional arms trade,” https://doi.org/10.1063/1.5009220</w:t>
      </w:r>
    </w:p>
    <w:p w14:paraId="13AAF557" w14:textId="77777777" w:rsidR="00EF5B07" w:rsidRDefault="00EF5B07" w:rsidP="00EF5B07">
      <w:pPr>
        <w:rPr>
          <w:sz w:val="16"/>
        </w:rPr>
      </w:pPr>
      <w:r w:rsidRPr="00381FA2">
        <w:rPr>
          <w:sz w:val="16"/>
        </w:rPr>
        <w:t xml:space="preserve">Despite the many international, national, and NGO activities that have been undertaken regarding conventional arms control in recent years, numerous challenges and obstacles remain in enhancing arms control measures. The first challenge is the legitimacy of the weapons. </w:t>
      </w:r>
      <w:r w:rsidRPr="00861EE4">
        <w:rPr>
          <w:rStyle w:val="StyleUnderline"/>
          <w:highlight w:val="yellow"/>
        </w:rPr>
        <w:t>Conventional weapons</w:t>
      </w:r>
      <w:r w:rsidRPr="00381FA2">
        <w:rPr>
          <w:rStyle w:val="StyleUnderline"/>
        </w:rPr>
        <w:t>, unlike weapons of mass destruction</w:t>
      </w:r>
      <w:r w:rsidRPr="00381FA2">
        <w:rPr>
          <w:sz w:val="16"/>
        </w:rPr>
        <w:t xml:space="preserve">, serve many purposes. They </w:t>
      </w:r>
      <w:r w:rsidRPr="00861EE4">
        <w:rPr>
          <w:rStyle w:val="StyleUnderline"/>
          <w:highlight w:val="yellow"/>
        </w:rPr>
        <w:t xml:space="preserve">provide </w:t>
      </w:r>
      <w:r w:rsidRPr="00124BEC">
        <w:rPr>
          <w:rStyle w:val="StyleUnderline"/>
        </w:rPr>
        <w:t>for</w:t>
      </w:r>
      <w:r w:rsidRPr="00381FA2">
        <w:rPr>
          <w:rStyle w:val="StyleUnderline"/>
        </w:rPr>
        <w:t xml:space="preserve"> the </w:t>
      </w:r>
      <w:r w:rsidRPr="00861EE4">
        <w:rPr>
          <w:rStyle w:val="StyleUnderline"/>
          <w:highlight w:val="yellow"/>
        </w:rPr>
        <w:t>national defense</w:t>
      </w:r>
      <w:r w:rsidRPr="00381FA2">
        <w:rPr>
          <w:rStyle w:val="StyleUnderline"/>
        </w:rPr>
        <w:t xml:space="preserve"> and support policing activities</w:t>
      </w:r>
      <w:r w:rsidRPr="00381FA2">
        <w:rPr>
          <w:sz w:val="16"/>
        </w:rPr>
        <w:t xml:space="preserve"> – and small arms are regularly and legitimately used for sport and hunting activities</w:t>
      </w:r>
      <w:r w:rsidRPr="00381FA2">
        <w:rPr>
          <w:rStyle w:val="StyleUnderline"/>
        </w:rPr>
        <w:t xml:space="preserve">. </w:t>
      </w:r>
      <w:r w:rsidRPr="00861EE4">
        <w:rPr>
          <w:rStyle w:val="Emphasis"/>
          <w:highlight w:val="yellow"/>
        </w:rPr>
        <w:t>It is undesirable</w:t>
      </w:r>
      <w:r w:rsidRPr="00861EE4">
        <w:rPr>
          <w:rStyle w:val="StyleUnderline"/>
          <w:highlight w:val="yellow"/>
        </w:rPr>
        <w:t xml:space="preserve"> </w:t>
      </w:r>
      <w:r w:rsidRPr="00381FA2">
        <w:rPr>
          <w:sz w:val="16"/>
        </w:rPr>
        <w:t>and unlikely</w:t>
      </w:r>
      <w:r w:rsidRPr="00D40778">
        <w:t xml:space="preserve"> </w:t>
      </w:r>
      <w:r w:rsidRPr="00861EE4">
        <w:rPr>
          <w:rStyle w:val="Emphasis"/>
          <w:highlight w:val="yellow"/>
        </w:rPr>
        <w:t>to ban</w:t>
      </w:r>
      <w:r w:rsidRPr="00D40778">
        <w:t xml:space="preserve"> </w:t>
      </w:r>
      <w:r w:rsidRPr="00381FA2">
        <w:rPr>
          <w:rStyle w:val="StyleUnderline"/>
        </w:rPr>
        <w:t xml:space="preserve">the </w:t>
      </w:r>
      <w:r w:rsidRPr="00124BEC">
        <w:rPr>
          <w:rStyle w:val="StyleUnderline"/>
        </w:rPr>
        <w:t>majority of conventional weapons. The challenge</w:t>
      </w:r>
      <w:r w:rsidRPr="00124BEC">
        <w:rPr>
          <w:sz w:val="16"/>
        </w:rPr>
        <w:t xml:space="preserve">, </w:t>
      </w:r>
      <w:r w:rsidRPr="00381FA2">
        <w:rPr>
          <w:sz w:val="16"/>
        </w:rPr>
        <w:t>then</w:t>
      </w:r>
      <w:r w:rsidRPr="00124BEC">
        <w:rPr>
          <w:sz w:val="16"/>
        </w:rPr>
        <w:t xml:space="preserve">, </w:t>
      </w:r>
      <w:r w:rsidRPr="00124BEC">
        <w:rPr>
          <w:rStyle w:val="StyleUnderline"/>
        </w:rPr>
        <w:t>is to limit</w:t>
      </w:r>
      <w:r w:rsidRPr="00381FA2">
        <w:rPr>
          <w:rStyle w:val="StyleUnderline"/>
        </w:rPr>
        <w:t xml:space="preserve"> and constrain </w:t>
      </w:r>
      <w:r w:rsidRPr="00861EE4">
        <w:rPr>
          <w:rStyle w:val="StyleUnderline"/>
          <w:highlight w:val="yellow"/>
        </w:rPr>
        <w:t xml:space="preserve">the trade </w:t>
      </w:r>
      <w:r w:rsidRPr="00124BEC">
        <w:rPr>
          <w:rStyle w:val="StyleUnderline"/>
        </w:rPr>
        <w:t>in conventional weaponry to prevent destabilizing build-ups and misuse</w:t>
      </w:r>
      <w:r w:rsidRPr="00124BEC">
        <w:rPr>
          <w:sz w:val="16"/>
        </w:rPr>
        <w:t>.</w:t>
      </w:r>
      <w:r w:rsidRPr="00381FA2">
        <w:rPr>
          <w:sz w:val="16"/>
        </w:rPr>
        <w:t xml:space="preserve"> </w:t>
      </w:r>
    </w:p>
    <w:p w14:paraId="2092C14E" w14:textId="77777777" w:rsidR="00EF5B07" w:rsidRDefault="00EF5B07" w:rsidP="00EF5B07">
      <w:pPr>
        <w:rPr>
          <w:sz w:val="16"/>
        </w:rPr>
      </w:pPr>
      <w:r w:rsidRPr="00381FA2">
        <w:rPr>
          <w:sz w:val="16"/>
        </w:rPr>
        <w:t xml:space="preserve">Because conventional arms serve legitimate purposes, a second challenge arises due to the role of arms producers and exporters. Many countries produce weapons, but the role of the major weapons producers and exporters cannot be understated. </w:t>
      </w:r>
      <w:r w:rsidRPr="00861EE4">
        <w:rPr>
          <w:rStyle w:val="StyleUnderline"/>
          <w:highlight w:val="yellow"/>
        </w:rPr>
        <w:t>The</w:t>
      </w:r>
      <w:r w:rsidRPr="00381FA2">
        <w:rPr>
          <w:rStyle w:val="StyleUnderline"/>
        </w:rPr>
        <w:t xml:space="preserve"> </w:t>
      </w:r>
      <w:r w:rsidRPr="00861EE4">
        <w:rPr>
          <w:rStyle w:val="Emphasis"/>
          <w:highlight w:val="yellow"/>
        </w:rPr>
        <w:t>U</w:t>
      </w:r>
      <w:r w:rsidRPr="00381FA2">
        <w:rPr>
          <w:rStyle w:val="StyleUnderline"/>
        </w:rPr>
        <w:t xml:space="preserve">nited </w:t>
      </w:r>
      <w:r w:rsidRPr="00861EE4">
        <w:rPr>
          <w:rStyle w:val="Emphasis"/>
          <w:highlight w:val="yellow"/>
        </w:rPr>
        <w:t>S</w:t>
      </w:r>
      <w:r w:rsidRPr="00381FA2">
        <w:rPr>
          <w:rStyle w:val="StyleUnderline"/>
        </w:rPr>
        <w:t xml:space="preserve">tates, </w:t>
      </w:r>
      <w:r w:rsidRPr="00861EE4">
        <w:rPr>
          <w:rStyle w:val="Emphasis"/>
          <w:highlight w:val="yellow"/>
        </w:rPr>
        <w:t>Russia</w:t>
      </w:r>
      <w:r w:rsidRPr="00861EE4">
        <w:rPr>
          <w:rStyle w:val="StyleUnderline"/>
          <w:highlight w:val="yellow"/>
        </w:rPr>
        <w:t xml:space="preserve">, </w:t>
      </w:r>
      <w:r w:rsidRPr="00861EE4">
        <w:rPr>
          <w:rStyle w:val="Emphasis"/>
          <w:highlight w:val="yellow"/>
        </w:rPr>
        <w:t>China</w:t>
      </w:r>
      <w:r w:rsidRPr="00861EE4">
        <w:rPr>
          <w:rStyle w:val="StyleUnderline"/>
          <w:highlight w:val="yellow"/>
        </w:rPr>
        <w:t xml:space="preserve">, </w:t>
      </w:r>
      <w:r w:rsidRPr="00861EE4">
        <w:rPr>
          <w:rStyle w:val="Emphasis"/>
          <w:highlight w:val="yellow"/>
        </w:rPr>
        <w:t>Britain</w:t>
      </w:r>
      <w:r w:rsidRPr="00861EE4">
        <w:rPr>
          <w:rStyle w:val="StyleUnderline"/>
          <w:highlight w:val="yellow"/>
        </w:rPr>
        <w:t xml:space="preserve">, and </w:t>
      </w:r>
      <w:r w:rsidRPr="00861EE4">
        <w:rPr>
          <w:rStyle w:val="Emphasis"/>
          <w:highlight w:val="yellow"/>
        </w:rPr>
        <w:t>France</w:t>
      </w:r>
      <w:r w:rsidRPr="00861EE4">
        <w:rPr>
          <w:rStyle w:val="StyleUnderline"/>
          <w:highlight w:val="yellow"/>
        </w:rPr>
        <w:t xml:space="preserve"> hold the lion’s share </w:t>
      </w:r>
      <w:r w:rsidRPr="00124BEC">
        <w:rPr>
          <w:rStyle w:val="StyleUnderline"/>
        </w:rPr>
        <w:t>of the global arms market –</w:t>
      </w:r>
      <w:r w:rsidRPr="00381FA2">
        <w:rPr>
          <w:rStyle w:val="StyleUnderline"/>
        </w:rPr>
        <w:t xml:space="preserve"> with the United States leading the way.</w:t>
      </w:r>
      <w:r w:rsidRPr="00381FA2">
        <w:rPr>
          <w:sz w:val="16"/>
        </w:rPr>
        <w:t xml:space="preserve"> </w:t>
      </w:r>
      <w:r w:rsidRPr="00861EE4">
        <w:rPr>
          <w:rStyle w:val="StyleUnderline"/>
          <w:highlight w:val="yellow"/>
        </w:rPr>
        <w:t>Hesitance on their part</w:t>
      </w:r>
      <w:r w:rsidRPr="00381FA2">
        <w:rPr>
          <w:rStyle w:val="StyleUnderline"/>
        </w:rPr>
        <w:t xml:space="preserve"> </w:t>
      </w:r>
      <w:r w:rsidRPr="00124BEC">
        <w:rPr>
          <w:rStyle w:val="StyleUnderline"/>
        </w:rPr>
        <w:t xml:space="preserve">to enhance conventional arms trade controls </w:t>
      </w:r>
      <w:r w:rsidRPr="00861EE4">
        <w:rPr>
          <w:rStyle w:val="StyleUnderline"/>
          <w:highlight w:val="yellow"/>
        </w:rPr>
        <w:t xml:space="preserve">has a significant impact on </w:t>
      </w:r>
      <w:r w:rsidRPr="00124BEC">
        <w:rPr>
          <w:rStyle w:val="StyleUnderline"/>
        </w:rPr>
        <w:t xml:space="preserve">the </w:t>
      </w:r>
      <w:r w:rsidRPr="00861EE4">
        <w:rPr>
          <w:rStyle w:val="StyleUnderline"/>
          <w:highlight w:val="yellow"/>
        </w:rPr>
        <w:t>will and capability of the entire</w:t>
      </w:r>
      <w:r w:rsidRPr="00124BEC">
        <w:rPr>
          <w:rStyle w:val="StyleUnderline"/>
        </w:rPr>
        <w:t xml:space="preserve"> international </w:t>
      </w:r>
      <w:r w:rsidRPr="00861EE4">
        <w:rPr>
          <w:rStyle w:val="StyleUnderline"/>
          <w:highlight w:val="yellow"/>
        </w:rPr>
        <w:t>community</w:t>
      </w:r>
      <w:r w:rsidRPr="00381FA2">
        <w:rPr>
          <w:rStyle w:val="StyleUnderline"/>
        </w:rPr>
        <w:t xml:space="preserve"> to engage in stricter arms trade practices</w:t>
      </w:r>
      <w:r w:rsidRPr="00381FA2">
        <w:rPr>
          <w:sz w:val="16"/>
        </w:rPr>
        <w:t xml:space="preserve">. </w:t>
      </w:r>
    </w:p>
    <w:p w14:paraId="390E97BE" w14:textId="77777777" w:rsidR="00EF5B07" w:rsidRPr="00381FA2" w:rsidRDefault="00EF5B07" w:rsidP="00EF5B07">
      <w:pPr>
        <w:rPr>
          <w:sz w:val="16"/>
        </w:rPr>
      </w:pPr>
      <w:r w:rsidRPr="00381FA2">
        <w:rPr>
          <w:sz w:val="16"/>
        </w:rPr>
        <w:t xml:space="preserve">A third challenge to the development of stronger arms trade controls goes beyond great </w:t>
      </w:r>
      <w:r w:rsidRPr="00124BEC">
        <w:rPr>
          <w:sz w:val="16"/>
        </w:rPr>
        <w:t xml:space="preserve">power and major supplier concerns. Existing ideas and </w:t>
      </w:r>
      <w:r w:rsidRPr="00124BEC">
        <w:rPr>
          <w:rStyle w:val="StyleUnderline"/>
        </w:rPr>
        <w:t>norms of state sovereignty, national self-defense, self-determination, and territorial integrity have an impact on political will more generally in the international community.</w:t>
      </w:r>
      <w:r w:rsidRPr="00124BEC">
        <w:rPr>
          <w:sz w:val="16"/>
        </w:rPr>
        <w:t xml:space="preserve"> Many recent </w:t>
      </w:r>
      <w:r w:rsidRPr="00124BEC">
        <w:rPr>
          <w:rStyle w:val="StyleUnderline"/>
        </w:rPr>
        <w:t>international agreements on weapons control have</w:t>
      </w:r>
      <w:r w:rsidRPr="00124BEC">
        <w:rPr>
          <w:sz w:val="16"/>
        </w:rPr>
        <w:t>, in fact, reiterated the norms of sovereignty, national self-defense, selfdetermination, and territorial integrity, which are grounded in the UN Charter itself.13 Moreover, Article 223 of the Treaty of Rome, which established the basis for the European Community and today’s European Union, specifies that national governments have exclusive control over national arms industries, arms sales, and arms control decisions, providing additional hindrance to state interests in multilateral arms trade controls in Europe.14</w:t>
      </w:r>
    </w:p>
    <w:p w14:paraId="7FE015A8" w14:textId="7B9EF5CE" w:rsidR="00EF5B07" w:rsidRDefault="00EF5B07" w:rsidP="00EF5B07">
      <w:pPr>
        <w:rPr>
          <w:sz w:val="16"/>
        </w:rPr>
      </w:pPr>
      <w:r w:rsidRPr="00381FA2">
        <w:rPr>
          <w:sz w:val="16"/>
        </w:rPr>
        <w:t xml:space="preserve">Ultimately, the fourth and perhaps </w:t>
      </w:r>
      <w:r w:rsidRPr="00861EE4">
        <w:rPr>
          <w:rStyle w:val="StyleUnderline"/>
          <w:highlight w:val="yellow"/>
        </w:rPr>
        <w:t>the primary challenge</w:t>
      </w:r>
      <w:r w:rsidRPr="00381FA2">
        <w:rPr>
          <w:rStyle w:val="StyleUnderline"/>
        </w:rPr>
        <w:t xml:space="preserve"> facing arms control today </w:t>
      </w:r>
      <w:r w:rsidRPr="00861EE4">
        <w:rPr>
          <w:rStyle w:val="StyleUnderline"/>
          <w:highlight w:val="yellow"/>
        </w:rPr>
        <w:t>is</w:t>
      </w:r>
      <w:r w:rsidRPr="00381FA2">
        <w:rPr>
          <w:rStyle w:val="StyleUnderline"/>
        </w:rPr>
        <w:t xml:space="preserve"> the </w:t>
      </w:r>
      <w:r w:rsidRPr="00381FA2">
        <w:rPr>
          <w:rStyle w:val="Emphasis"/>
        </w:rPr>
        <w:t xml:space="preserve">sheer </w:t>
      </w:r>
      <w:r w:rsidRPr="00861EE4">
        <w:rPr>
          <w:rStyle w:val="Emphasis"/>
          <w:highlight w:val="yellow"/>
        </w:rPr>
        <w:t>complexity</w:t>
      </w:r>
      <w:r w:rsidRPr="00381FA2">
        <w:rPr>
          <w:rStyle w:val="StyleUnderline"/>
        </w:rPr>
        <w:t xml:space="preserve"> of the issue</w:t>
      </w:r>
      <w:r w:rsidRPr="00381FA2">
        <w:rPr>
          <w:sz w:val="16"/>
        </w:rPr>
        <w:t xml:space="preserve">. The </w:t>
      </w:r>
      <w:r w:rsidRPr="00381FA2">
        <w:rPr>
          <w:rStyle w:val="StyleUnderline"/>
        </w:rPr>
        <w:t>conventional arms trade is comprised of weapons both big and small</w:t>
      </w:r>
      <w:r w:rsidRPr="00381FA2">
        <w:rPr>
          <w:sz w:val="16"/>
        </w:rPr>
        <w:t xml:space="preserve"> and </w:t>
      </w:r>
      <w:r w:rsidRPr="00381FA2">
        <w:rPr>
          <w:rStyle w:val="StyleUnderline"/>
        </w:rPr>
        <w:t xml:space="preserve">characterized by a multitude of issues such as </w:t>
      </w:r>
      <w:r w:rsidRPr="00381FA2">
        <w:rPr>
          <w:rStyle w:val="Emphasis"/>
        </w:rPr>
        <w:t>supply and demand</w:t>
      </w:r>
      <w:r w:rsidRPr="00381FA2">
        <w:rPr>
          <w:sz w:val="16"/>
        </w:rPr>
        <w:t xml:space="preserve">. </w:t>
      </w:r>
      <w:r w:rsidRPr="00861EE4">
        <w:rPr>
          <w:rStyle w:val="StyleUnderline"/>
          <w:highlight w:val="yellow"/>
        </w:rPr>
        <w:t>Many factors affect demand and</w:t>
      </w:r>
      <w:r w:rsidRPr="00381FA2">
        <w:rPr>
          <w:rStyle w:val="StyleUnderline"/>
        </w:rPr>
        <w:t xml:space="preserve"> sources of </w:t>
      </w:r>
      <w:r w:rsidRPr="00861EE4">
        <w:rPr>
          <w:rStyle w:val="StyleUnderline"/>
          <w:highlight w:val="yellow"/>
        </w:rPr>
        <w:t>supply</w:t>
      </w:r>
      <w:r w:rsidRPr="00381FA2">
        <w:rPr>
          <w:rStyle w:val="StyleUnderline"/>
        </w:rPr>
        <w:t xml:space="preserve"> to provide the arms that states, non-state actors, and individuals seek. </w:t>
      </w:r>
      <w:r w:rsidRPr="00861EE4">
        <w:rPr>
          <w:rStyle w:val="StyleUnderline"/>
          <w:highlight w:val="yellow"/>
        </w:rPr>
        <w:t>It has become increasingly difficult to control</w:t>
      </w:r>
      <w:r w:rsidRPr="00381FA2">
        <w:rPr>
          <w:rStyle w:val="StyleUnderline"/>
        </w:rPr>
        <w:t xml:space="preserve"> the </w:t>
      </w:r>
      <w:r w:rsidRPr="00861EE4">
        <w:rPr>
          <w:rStyle w:val="StyleUnderline"/>
          <w:highlight w:val="yellow"/>
        </w:rPr>
        <w:t>flow</w:t>
      </w:r>
      <w:r w:rsidRPr="00381FA2">
        <w:rPr>
          <w:rStyle w:val="StyleUnderline"/>
        </w:rPr>
        <w:t xml:space="preserve"> of weapons </w:t>
      </w:r>
      <w:r w:rsidRPr="00861EE4">
        <w:rPr>
          <w:rStyle w:val="StyleUnderline"/>
          <w:highlight w:val="yellow"/>
        </w:rPr>
        <w:t>in a</w:t>
      </w:r>
      <w:r w:rsidRPr="00381FA2">
        <w:rPr>
          <w:rStyle w:val="StyleUnderline"/>
        </w:rPr>
        <w:t xml:space="preserve"> </w:t>
      </w:r>
      <w:r w:rsidRPr="00381FA2">
        <w:rPr>
          <w:rStyle w:val="Emphasis"/>
        </w:rPr>
        <w:t xml:space="preserve">growing </w:t>
      </w:r>
      <w:r w:rsidRPr="00861EE4">
        <w:rPr>
          <w:rStyle w:val="Emphasis"/>
          <w:highlight w:val="yellow"/>
        </w:rPr>
        <w:t>global economy</w:t>
      </w:r>
      <w:r w:rsidRPr="00861EE4">
        <w:rPr>
          <w:rStyle w:val="StyleUnderline"/>
          <w:highlight w:val="yellow"/>
        </w:rPr>
        <w:t>, and</w:t>
      </w:r>
      <w:r w:rsidRPr="00381FA2">
        <w:rPr>
          <w:rStyle w:val="StyleUnderline"/>
        </w:rPr>
        <w:t xml:space="preserve"> even more difficult </w:t>
      </w:r>
      <w:r w:rsidRPr="00861EE4">
        <w:rPr>
          <w:rStyle w:val="StyleUnderline"/>
          <w:highlight w:val="yellow"/>
        </w:rPr>
        <w:t>to reach all relevant</w:t>
      </w:r>
      <w:r w:rsidRPr="00381FA2">
        <w:rPr>
          <w:rStyle w:val="StyleUnderline"/>
        </w:rPr>
        <w:t xml:space="preserve"> arms trade </w:t>
      </w:r>
      <w:r w:rsidRPr="00861EE4">
        <w:rPr>
          <w:rStyle w:val="StyleUnderline"/>
          <w:highlight w:val="yellow"/>
        </w:rPr>
        <w:t>actors</w:t>
      </w:r>
      <w:r w:rsidRPr="00381FA2">
        <w:rPr>
          <w:rStyle w:val="StyleUnderline"/>
        </w:rPr>
        <w:t xml:space="preserve"> and limit or constrain their behavior</w:t>
      </w:r>
      <w:r w:rsidRPr="00381FA2">
        <w:rPr>
          <w:sz w:val="16"/>
        </w:rPr>
        <w:t xml:space="preserve">. Today, </w:t>
      </w:r>
      <w:r w:rsidRPr="00861EE4">
        <w:rPr>
          <w:rStyle w:val="Emphasis"/>
          <w:highlight w:val="yellow"/>
        </w:rPr>
        <w:t>cross-border mergers</w:t>
      </w:r>
      <w:r w:rsidRPr="00381FA2">
        <w:rPr>
          <w:rStyle w:val="StyleUnderline"/>
        </w:rPr>
        <w:t xml:space="preserve"> and </w:t>
      </w:r>
      <w:r w:rsidRPr="00381FA2">
        <w:rPr>
          <w:rStyle w:val="Emphasis"/>
        </w:rPr>
        <w:t>acquisitions</w:t>
      </w:r>
      <w:r w:rsidRPr="00381FA2">
        <w:rPr>
          <w:rStyle w:val="StyleUnderline"/>
        </w:rPr>
        <w:t xml:space="preserve"> </w:t>
      </w:r>
      <w:r w:rsidRPr="00861EE4">
        <w:rPr>
          <w:rStyle w:val="StyleUnderline"/>
          <w:highlight w:val="yellow"/>
        </w:rPr>
        <w:t xml:space="preserve">spread weapons technology and </w:t>
      </w:r>
      <w:r w:rsidRPr="00861EE4">
        <w:rPr>
          <w:rStyle w:val="Emphasis"/>
          <w:highlight w:val="yellow"/>
        </w:rPr>
        <w:t>governments become less able to control</w:t>
      </w:r>
      <w:r w:rsidRPr="00381FA2">
        <w:rPr>
          <w:rStyle w:val="Emphasis"/>
        </w:rPr>
        <w:t xml:space="preserve"> arms-producing </w:t>
      </w:r>
      <w:r w:rsidRPr="00861EE4">
        <w:rPr>
          <w:rStyle w:val="Emphasis"/>
          <w:highlight w:val="yellow"/>
        </w:rPr>
        <w:t>corporations</w:t>
      </w:r>
      <w:r w:rsidRPr="00381FA2">
        <w:rPr>
          <w:sz w:val="16"/>
        </w:rPr>
        <w:t xml:space="preserve">. </w:t>
      </w:r>
      <w:r w:rsidRPr="00861EE4">
        <w:rPr>
          <w:rStyle w:val="StyleUnderline"/>
          <w:highlight w:val="yellow"/>
        </w:rPr>
        <w:t>Weapons are</w:t>
      </w:r>
      <w:r w:rsidRPr="00381FA2">
        <w:rPr>
          <w:rStyle w:val="StyleUnderline"/>
        </w:rPr>
        <w:t xml:space="preserve"> increasingly </w:t>
      </w:r>
      <w:r w:rsidRPr="00861EE4">
        <w:rPr>
          <w:rStyle w:val="StyleUnderline"/>
          <w:highlight w:val="yellow"/>
        </w:rPr>
        <w:t xml:space="preserve">assembled in more than one country, making it </w:t>
      </w:r>
      <w:r w:rsidRPr="00861EE4">
        <w:rPr>
          <w:rStyle w:val="Emphasis"/>
          <w:highlight w:val="yellow"/>
        </w:rPr>
        <w:t xml:space="preserve">hard to control the </w:t>
      </w:r>
      <w:r w:rsidRPr="00381FA2">
        <w:rPr>
          <w:rStyle w:val="Emphasis"/>
        </w:rPr>
        <w:t xml:space="preserve">end </w:t>
      </w:r>
      <w:r w:rsidRPr="00861EE4">
        <w:rPr>
          <w:rStyle w:val="Emphasis"/>
          <w:highlight w:val="yellow"/>
        </w:rPr>
        <w:t>product</w:t>
      </w:r>
      <w:r w:rsidRPr="00381FA2">
        <w:rPr>
          <w:sz w:val="16"/>
        </w:rPr>
        <w:t xml:space="preserve">. Moreover, </w:t>
      </w:r>
      <w:r w:rsidRPr="00861EE4">
        <w:rPr>
          <w:rStyle w:val="StyleUnderline"/>
          <w:highlight w:val="yellow"/>
        </w:rPr>
        <w:t>developing countries have improved their own weapons industries, lessening</w:t>
      </w:r>
      <w:r w:rsidRPr="00381FA2">
        <w:rPr>
          <w:rStyle w:val="StyleUnderline"/>
        </w:rPr>
        <w:t xml:space="preserve"> their </w:t>
      </w:r>
      <w:r w:rsidRPr="00861EE4">
        <w:rPr>
          <w:rStyle w:val="StyleUnderline"/>
          <w:highlight w:val="yellow"/>
        </w:rPr>
        <w:t>reliance</w:t>
      </w:r>
      <w:r w:rsidRPr="00381FA2">
        <w:rPr>
          <w:rStyle w:val="StyleUnderline"/>
        </w:rPr>
        <w:t xml:space="preserve"> on traditional trading partners if avenues to arms are closed</w:t>
      </w:r>
      <w:r w:rsidRPr="00381FA2">
        <w:rPr>
          <w:sz w:val="16"/>
        </w:rPr>
        <w:t xml:space="preserve">. In addition, </w:t>
      </w:r>
      <w:r w:rsidRPr="00861EE4">
        <w:rPr>
          <w:rStyle w:val="StyleUnderline"/>
          <w:highlight w:val="yellow"/>
        </w:rPr>
        <w:t xml:space="preserve">a </w:t>
      </w:r>
      <w:r w:rsidRPr="00861EE4">
        <w:rPr>
          <w:rStyle w:val="Emphasis"/>
          <w:highlight w:val="yellow"/>
        </w:rPr>
        <w:t>growing illicit trade</w:t>
      </w:r>
      <w:r w:rsidRPr="00381FA2">
        <w:rPr>
          <w:rStyle w:val="StyleUnderline"/>
        </w:rPr>
        <w:t xml:space="preserve"> significantly </w:t>
      </w:r>
      <w:r w:rsidRPr="00861EE4">
        <w:rPr>
          <w:rStyle w:val="StyleUnderline"/>
          <w:highlight w:val="yellow"/>
        </w:rPr>
        <w:t>hampers</w:t>
      </w:r>
      <w:r w:rsidRPr="00381FA2">
        <w:rPr>
          <w:rStyle w:val="StyleUnderline"/>
        </w:rPr>
        <w:t xml:space="preserve"> the development and </w:t>
      </w:r>
      <w:r w:rsidRPr="00861EE4">
        <w:rPr>
          <w:rStyle w:val="StyleUnderline"/>
          <w:highlight w:val="yellow"/>
        </w:rPr>
        <w:t>implementation of arms control</w:t>
      </w:r>
      <w:r w:rsidRPr="00381FA2">
        <w:rPr>
          <w:rStyle w:val="StyleUnderline"/>
        </w:rPr>
        <w:t xml:space="preserve"> measures</w:t>
      </w:r>
      <w:r w:rsidRPr="00381FA2">
        <w:rPr>
          <w:sz w:val="16"/>
        </w:rPr>
        <w:t xml:space="preserve">. Furthermore, </w:t>
      </w:r>
      <w:r w:rsidRPr="00381FA2">
        <w:rPr>
          <w:rStyle w:val="StyleUnderline"/>
        </w:rPr>
        <w:t xml:space="preserve">the </w:t>
      </w:r>
      <w:r w:rsidRPr="00861EE4">
        <w:rPr>
          <w:rStyle w:val="Emphasis"/>
          <w:highlight w:val="yellow"/>
        </w:rPr>
        <w:t>economic benefits</w:t>
      </w:r>
      <w:r w:rsidRPr="00381FA2">
        <w:rPr>
          <w:rStyle w:val="StyleUnderline"/>
        </w:rPr>
        <w:t xml:space="preserve"> </w:t>
      </w:r>
      <w:r w:rsidRPr="00861EE4">
        <w:rPr>
          <w:rStyle w:val="StyleUnderline"/>
          <w:highlight w:val="yellow"/>
        </w:rPr>
        <w:t>of</w:t>
      </w:r>
      <w:r w:rsidRPr="00381FA2">
        <w:rPr>
          <w:rStyle w:val="StyleUnderline"/>
        </w:rPr>
        <w:t xml:space="preserve"> arms </w:t>
      </w:r>
      <w:r w:rsidRPr="00861EE4">
        <w:rPr>
          <w:rStyle w:val="StyleUnderline"/>
          <w:highlight w:val="yellow"/>
        </w:rPr>
        <w:t>sales are</w:t>
      </w:r>
      <w:r w:rsidRPr="00381FA2">
        <w:rPr>
          <w:rStyle w:val="StyleUnderline"/>
        </w:rPr>
        <w:t xml:space="preserve"> increasingly </w:t>
      </w:r>
      <w:r w:rsidRPr="00861EE4">
        <w:rPr>
          <w:rStyle w:val="StyleUnderline"/>
          <w:highlight w:val="yellow"/>
        </w:rPr>
        <w:t>considered more important than</w:t>
      </w:r>
      <w:r w:rsidRPr="00381FA2">
        <w:rPr>
          <w:rStyle w:val="StyleUnderline"/>
        </w:rPr>
        <w:t xml:space="preserve"> the possible </w:t>
      </w:r>
      <w:r w:rsidRPr="00861EE4">
        <w:rPr>
          <w:rStyle w:val="StyleUnderline"/>
          <w:highlight w:val="yellow"/>
        </w:rPr>
        <w:t>political consequences</w:t>
      </w:r>
      <w:r w:rsidRPr="00381FA2">
        <w:rPr>
          <w:sz w:val="16"/>
        </w:rPr>
        <w:t xml:space="preserve">. </w:t>
      </w:r>
    </w:p>
    <w:p w14:paraId="1C48E2E3" w14:textId="25824DD9" w:rsidR="00E2101C" w:rsidRDefault="00F50FA5" w:rsidP="00EF5B07">
      <w:pPr>
        <w:rPr>
          <w:sz w:val="16"/>
        </w:rPr>
      </w:pPr>
      <w:r>
        <w:rPr>
          <w:sz w:val="16"/>
        </w:rPr>
        <w:t xml:space="preserve"> </w:t>
      </w:r>
    </w:p>
    <w:p w14:paraId="4B3C8704" w14:textId="77777777" w:rsidR="00F50FA5" w:rsidRDefault="00F50FA5" w:rsidP="00F50FA5">
      <w:pPr>
        <w:pStyle w:val="Heading3"/>
      </w:pPr>
      <w:r>
        <w:t>AT: Bioterror</w:t>
      </w:r>
    </w:p>
    <w:p w14:paraId="6C1480C3" w14:textId="77777777" w:rsidR="00F50FA5" w:rsidRDefault="00F50FA5" w:rsidP="00F50FA5">
      <w:pPr>
        <w:pStyle w:val="Heading4"/>
      </w:pPr>
      <w:r>
        <w:t>No impact---attacks will be small, no dispersion, and countermeasures solve</w:t>
      </w:r>
    </w:p>
    <w:p w14:paraId="699CB0A6" w14:textId="77777777" w:rsidR="00F50FA5" w:rsidRPr="00FB3555" w:rsidRDefault="00F50FA5" w:rsidP="00F50FA5">
      <w:r>
        <w:t xml:space="preserve">Filippa </w:t>
      </w:r>
      <w:r w:rsidRPr="009B2D52">
        <w:rPr>
          <w:rStyle w:val="Style13ptBold"/>
        </w:rPr>
        <w:t>Lentzos 14</w:t>
      </w:r>
      <w:r>
        <w:t>, PhD from London School of Economics and Social Science, Senior Research Fellow in the Department of Social Science, Health and Medicine at King’s College London, Catherine Jefferson, researcher in the Department of Social Science, Health, and Medicine at King’s College London, DPhil from the University of Sussex, former senior policy advisor for international security at the Royal Society, and Dr. Claire Marris, Senior Research Fellow in the Department of Social Science, Health and Medicine at King's College London, “The myths (and realities) of synthetic bioweapons,” 9/18/2014, http://thebulletin.org/myths-and-realities-synthetic-bioweapons7626</w:t>
      </w:r>
    </w:p>
    <w:p w14:paraId="3B31BB3A" w14:textId="77777777" w:rsidR="00F50FA5" w:rsidRDefault="00F50FA5" w:rsidP="00F50FA5">
      <w:pPr>
        <w:rPr>
          <w:rStyle w:val="StyleUnderline"/>
        </w:rPr>
      </w:pPr>
      <w:r w:rsidRPr="009B2D52">
        <w:rPr>
          <w:sz w:val="14"/>
        </w:rPr>
        <w:t xml:space="preserve">The bioterror WMD myth. </w:t>
      </w:r>
      <w:r w:rsidRPr="00FB3555">
        <w:rPr>
          <w:rStyle w:val="StyleUnderline"/>
        </w:rPr>
        <w:t xml:space="preserve">Those who have </w:t>
      </w:r>
      <w:r w:rsidRPr="00FB3555">
        <w:rPr>
          <w:rStyle w:val="Emphasis"/>
        </w:rPr>
        <w:t>overemphasized</w:t>
      </w:r>
      <w:r w:rsidRPr="009B2D52">
        <w:rPr>
          <w:sz w:val="14"/>
        </w:rPr>
        <w:t xml:space="preserve"> the </w:t>
      </w:r>
      <w:r w:rsidRPr="00A11FCA">
        <w:rPr>
          <w:rStyle w:val="StyleUnderline"/>
          <w:highlight w:val="yellow"/>
        </w:rPr>
        <w:t>bioterror</w:t>
      </w:r>
      <w:r w:rsidRPr="00A11FCA">
        <w:rPr>
          <w:sz w:val="14"/>
        </w:rPr>
        <w:t>ism</w:t>
      </w:r>
      <w:r w:rsidRPr="009B2D52">
        <w:rPr>
          <w:sz w:val="14"/>
        </w:rPr>
        <w:t xml:space="preserve"> threat typically </w:t>
      </w:r>
      <w:r w:rsidRPr="00FB3555">
        <w:rPr>
          <w:rStyle w:val="StyleUnderline"/>
        </w:rPr>
        <w:t xml:space="preserve">portray it </w:t>
      </w:r>
      <w:r w:rsidRPr="00A11FCA">
        <w:rPr>
          <w:rStyle w:val="StyleUnderline"/>
          <w:highlight w:val="yellow"/>
        </w:rPr>
        <w:t xml:space="preserve">as an </w:t>
      </w:r>
      <w:r w:rsidRPr="00A11FCA">
        <w:rPr>
          <w:rStyle w:val="Emphasis"/>
          <w:highlight w:val="yellow"/>
        </w:rPr>
        <w:t>imminent concern</w:t>
      </w:r>
      <w:r w:rsidRPr="00A11FCA">
        <w:rPr>
          <w:rStyle w:val="StyleUnderline"/>
          <w:highlight w:val="yellow"/>
        </w:rPr>
        <w:t>, with</w:t>
      </w:r>
      <w:r w:rsidRPr="00FB3555">
        <w:rPr>
          <w:rStyle w:val="StyleUnderline"/>
        </w:rPr>
        <w:t xml:space="preserve"> emphasis</w:t>
      </w:r>
      <w:r w:rsidRPr="009B2D52">
        <w:rPr>
          <w:sz w:val="14"/>
        </w:rPr>
        <w:t xml:space="preserve"> placed </w:t>
      </w:r>
      <w:r w:rsidRPr="00FB3555">
        <w:rPr>
          <w:rStyle w:val="StyleUnderline"/>
        </w:rPr>
        <w:t xml:space="preserve">on </w:t>
      </w:r>
      <w:r w:rsidRPr="00FB3555">
        <w:rPr>
          <w:rStyle w:val="Emphasis"/>
        </w:rPr>
        <w:t xml:space="preserve">high-consequence, </w:t>
      </w:r>
      <w:r w:rsidRPr="00A11FCA">
        <w:rPr>
          <w:rStyle w:val="Emphasis"/>
          <w:highlight w:val="yellow"/>
        </w:rPr>
        <w:t>mass-casualty attacks</w:t>
      </w:r>
      <w:r w:rsidRPr="009B2D52">
        <w:rPr>
          <w:sz w:val="14"/>
        </w:rPr>
        <w:t xml:space="preserve">, performed with weapons of mass destruction (WMD). </w:t>
      </w:r>
      <w:r w:rsidRPr="00FB3555">
        <w:rPr>
          <w:rStyle w:val="StyleUnderline"/>
        </w:rPr>
        <w:t xml:space="preserve">This </w:t>
      </w:r>
      <w:r w:rsidRPr="00A11FCA">
        <w:rPr>
          <w:rStyle w:val="StyleUnderline"/>
          <w:highlight w:val="yellow"/>
        </w:rPr>
        <w:t>is a myth</w:t>
      </w:r>
      <w:r w:rsidRPr="009B2D52">
        <w:rPr>
          <w:sz w:val="14"/>
        </w:rPr>
        <w:t xml:space="preserve"> with two dimensions.</w:t>
      </w:r>
      <w:r w:rsidRPr="009B2D52">
        <w:rPr>
          <w:sz w:val="12"/>
        </w:rPr>
        <w:t>¶</w:t>
      </w:r>
      <w:r w:rsidRPr="009B2D52">
        <w:rPr>
          <w:sz w:val="14"/>
        </w:rPr>
        <w:t xml:space="preserve"> The first involves the identities of terrorists and what their intentions are. The </w:t>
      </w:r>
      <w:r w:rsidRPr="00A11FCA">
        <w:rPr>
          <w:rStyle w:val="StyleUnderline"/>
        </w:rPr>
        <w:t>assumption</w:t>
      </w:r>
      <w:r w:rsidRPr="00FB3555">
        <w:rPr>
          <w:rStyle w:val="StyleUnderline"/>
        </w:rPr>
        <w:t xml:space="preserve"> is that terrorists would seek</w:t>
      </w:r>
      <w:r w:rsidRPr="009B2D52">
        <w:rPr>
          <w:sz w:val="14"/>
        </w:rPr>
        <w:t xml:space="preserve"> to produce </w:t>
      </w:r>
      <w:r w:rsidRPr="00FB3555">
        <w:rPr>
          <w:rStyle w:val="Emphasis"/>
        </w:rPr>
        <w:t>mass-casualty weapons</w:t>
      </w:r>
      <w:r w:rsidRPr="009B2D52">
        <w:rPr>
          <w:sz w:val="14"/>
        </w:rPr>
        <w:t xml:space="preserve"> and pursue capabilities on the scale of 20th century, state-level bioweapons programs. Most </w:t>
      </w:r>
      <w:r w:rsidRPr="00A11FCA">
        <w:rPr>
          <w:rStyle w:val="Emphasis"/>
          <w:highlight w:val="yellow"/>
        </w:rPr>
        <w:t>leading biological disarmament and non</w:t>
      </w:r>
      <w:r w:rsidRPr="00FB3555">
        <w:rPr>
          <w:rStyle w:val="Emphasis"/>
        </w:rPr>
        <w:t>-</w:t>
      </w:r>
      <w:r w:rsidRPr="00A11FCA">
        <w:rPr>
          <w:rStyle w:val="Emphasis"/>
          <w:highlight w:val="yellow"/>
        </w:rPr>
        <w:t>prolif</w:t>
      </w:r>
      <w:r w:rsidRPr="00FB3555">
        <w:rPr>
          <w:rStyle w:val="Emphasis"/>
        </w:rPr>
        <w:t xml:space="preserve">eration </w:t>
      </w:r>
      <w:r w:rsidRPr="00A11FCA">
        <w:rPr>
          <w:rStyle w:val="Emphasis"/>
          <w:highlight w:val="yellow"/>
        </w:rPr>
        <w:t>experts</w:t>
      </w:r>
      <w:r w:rsidRPr="00A11FCA">
        <w:rPr>
          <w:sz w:val="14"/>
          <w:highlight w:val="yellow"/>
        </w:rPr>
        <w:t xml:space="preserve"> </w:t>
      </w:r>
      <w:r w:rsidRPr="00A11FCA">
        <w:rPr>
          <w:rStyle w:val="StyleUnderline"/>
          <w:highlight w:val="yellow"/>
        </w:rPr>
        <w:t>believe</w:t>
      </w:r>
      <w:r w:rsidRPr="009B2D52">
        <w:rPr>
          <w:sz w:val="14"/>
        </w:rPr>
        <w:t xml:space="preserve"> that the risk of a small-scale bioterrorism attack is very real and present. But they consider </w:t>
      </w:r>
      <w:r w:rsidRPr="00FB3555">
        <w:rPr>
          <w:rStyle w:val="StyleUnderline"/>
        </w:rPr>
        <w:t xml:space="preserve">the </w:t>
      </w:r>
      <w:r w:rsidRPr="00A11FCA">
        <w:rPr>
          <w:rStyle w:val="StyleUnderline"/>
          <w:highlight w:val="yellow"/>
        </w:rPr>
        <w:t>risk of</w:t>
      </w:r>
      <w:r w:rsidRPr="009B2D52">
        <w:rPr>
          <w:sz w:val="14"/>
        </w:rPr>
        <w:t xml:space="preserve"> sophisticated </w:t>
      </w:r>
      <w:r w:rsidRPr="00A11FCA">
        <w:rPr>
          <w:rStyle w:val="Emphasis"/>
          <w:highlight w:val="yellow"/>
        </w:rPr>
        <w:t>large-scale</w:t>
      </w:r>
      <w:r w:rsidRPr="00FB3555">
        <w:rPr>
          <w:rStyle w:val="Emphasis"/>
        </w:rPr>
        <w:t xml:space="preserve"> </w:t>
      </w:r>
      <w:r w:rsidRPr="00A11FCA">
        <w:rPr>
          <w:rStyle w:val="Emphasis"/>
          <w:highlight w:val="yellow"/>
        </w:rPr>
        <w:t>bioterror</w:t>
      </w:r>
      <w:r w:rsidRPr="00FB3555">
        <w:rPr>
          <w:rStyle w:val="Emphasis"/>
        </w:rPr>
        <w:t xml:space="preserve">ism attacks </w:t>
      </w:r>
      <w:r w:rsidRPr="00A11FCA">
        <w:rPr>
          <w:rStyle w:val="Emphasis"/>
          <w:highlight w:val="yellow"/>
        </w:rPr>
        <w:t>to be quite small.</w:t>
      </w:r>
      <w:r w:rsidRPr="00A11FCA">
        <w:rPr>
          <w:sz w:val="14"/>
          <w:highlight w:val="yellow"/>
        </w:rPr>
        <w:t xml:space="preserve"> </w:t>
      </w:r>
      <w:r w:rsidRPr="00A11FCA">
        <w:rPr>
          <w:rStyle w:val="StyleUnderline"/>
          <w:highlight w:val="yellow"/>
        </w:rPr>
        <w:t>This</w:t>
      </w:r>
      <w:r w:rsidRPr="009B2D52">
        <w:rPr>
          <w:sz w:val="14"/>
        </w:rPr>
        <w:t xml:space="preserve"> judgment </w:t>
      </w:r>
      <w:r w:rsidRPr="00A11FCA">
        <w:rPr>
          <w:rStyle w:val="StyleUnderline"/>
          <w:highlight w:val="yellow"/>
        </w:rPr>
        <w:t>is</w:t>
      </w:r>
      <w:r w:rsidRPr="00A11FCA">
        <w:rPr>
          <w:sz w:val="14"/>
          <w:highlight w:val="yellow"/>
        </w:rPr>
        <w:t xml:space="preserve"> </w:t>
      </w:r>
      <w:r w:rsidRPr="00A11FCA">
        <w:rPr>
          <w:rStyle w:val="StyleUnderline"/>
          <w:highlight w:val="yellow"/>
        </w:rPr>
        <w:t>backed</w:t>
      </w:r>
      <w:r w:rsidRPr="009B2D52">
        <w:rPr>
          <w:sz w:val="14"/>
        </w:rPr>
        <w:t xml:space="preserve"> up </w:t>
      </w:r>
      <w:r w:rsidRPr="00A11FCA">
        <w:rPr>
          <w:rStyle w:val="StyleUnderline"/>
          <w:highlight w:val="yellow"/>
        </w:rPr>
        <w:t xml:space="preserve">by </w:t>
      </w:r>
      <w:r w:rsidRPr="00A11FCA">
        <w:rPr>
          <w:rStyle w:val="Emphasis"/>
          <w:highlight w:val="yellow"/>
        </w:rPr>
        <w:t>historical evidence</w:t>
      </w:r>
      <w:r w:rsidRPr="009B2D52">
        <w:rPr>
          <w:sz w:val="14"/>
        </w:rPr>
        <w:t xml:space="preserve">. The three confirmed </w:t>
      </w:r>
      <w:r w:rsidRPr="00A11FCA">
        <w:rPr>
          <w:rStyle w:val="StyleUnderline"/>
          <w:highlight w:val="yellow"/>
        </w:rPr>
        <w:t>attempts</w:t>
      </w:r>
      <w:r w:rsidRPr="009B2D52">
        <w:rPr>
          <w:sz w:val="14"/>
        </w:rPr>
        <w:t xml:space="preserve"> to use biological agents against humans in terrorist attacks </w:t>
      </w:r>
      <w:r w:rsidRPr="00FB3555">
        <w:rPr>
          <w:rStyle w:val="StyleUnderline"/>
        </w:rPr>
        <w:t xml:space="preserve">in the past </w:t>
      </w:r>
      <w:r w:rsidRPr="00A11FCA">
        <w:rPr>
          <w:rStyle w:val="StyleUnderline"/>
          <w:highlight w:val="yellow"/>
        </w:rPr>
        <w:t xml:space="preserve">were </w:t>
      </w:r>
      <w:r w:rsidRPr="00A11FCA">
        <w:rPr>
          <w:rStyle w:val="Emphasis"/>
          <w:highlight w:val="yellow"/>
        </w:rPr>
        <w:t>small-scale</w:t>
      </w:r>
      <w:r w:rsidRPr="009B2D52">
        <w:rPr>
          <w:sz w:val="14"/>
        </w:rPr>
        <w:t xml:space="preserve">, low-casualty events aimed at causing panic and disruption rather than excessive death tolls. </w:t>
      </w:r>
      <w:r w:rsidRPr="009B2D52">
        <w:rPr>
          <w:sz w:val="12"/>
        </w:rPr>
        <w:t>¶</w:t>
      </w:r>
      <w:r w:rsidRPr="009B2D52">
        <w:rPr>
          <w:sz w:val="14"/>
        </w:rPr>
        <w:t xml:space="preserve"> The second dimension involves capabilities and the level of skills and resources available to terrorists. The implicit </w:t>
      </w:r>
      <w:r w:rsidRPr="00A11FCA">
        <w:rPr>
          <w:rStyle w:val="StyleUnderline"/>
          <w:highlight w:val="yellow"/>
        </w:rPr>
        <w:t>assumption is that producing a pathogen</w:t>
      </w:r>
      <w:r w:rsidRPr="00A11FCA">
        <w:rPr>
          <w:rStyle w:val="StyleUnderline"/>
        </w:rPr>
        <w:t>ic</w:t>
      </w:r>
      <w:r w:rsidRPr="00FB3555">
        <w:rPr>
          <w:rStyle w:val="StyleUnderline"/>
        </w:rPr>
        <w:t xml:space="preserve"> organism </w:t>
      </w:r>
      <w:r w:rsidRPr="00A11FCA">
        <w:rPr>
          <w:rStyle w:val="StyleUnderline"/>
          <w:highlight w:val="yellow"/>
        </w:rPr>
        <w:t>equates to</w:t>
      </w:r>
      <w:r w:rsidRPr="00FB3555">
        <w:rPr>
          <w:rStyle w:val="StyleUnderline"/>
        </w:rPr>
        <w:t xml:space="preserve"> producing </w:t>
      </w:r>
      <w:r w:rsidRPr="00A11FCA">
        <w:rPr>
          <w:rStyle w:val="StyleUnderline"/>
          <w:highlight w:val="yellow"/>
        </w:rPr>
        <w:t>a weapon</w:t>
      </w:r>
      <w:r w:rsidRPr="009B2D52">
        <w:rPr>
          <w:sz w:val="14"/>
        </w:rPr>
        <w:t xml:space="preserve"> of mass destruction. </w:t>
      </w:r>
      <w:r w:rsidRPr="00A11FCA">
        <w:rPr>
          <w:rStyle w:val="Emphasis"/>
          <w:highlight w:val="yellow"/>
        </w:rPr>
        <w:t>It does not</w:t>
      </w:r>
      <w:r w:rsidRPr="00FB3555">
        <w:rPr>
          <w:rStyle w:val="Emphasis"/>
        </w:rPr>
        <w:t>.</w:t>
      </w:r>
      <w:r w:rsidRPr="009B2D52">
        <w:rPr>
          <w:sz w:val="14"/>
        </w:rPr>
        <w:t xml:space="preserve"> </w:t>
      </w:r>
      <w:r w:rsidRPr="00FB3555">
        <w:rPr>
          <w:rStyle w:val="StyleUnderline"/>
        </w:rPr>
        <w:t xml:space="preserve">Considerable </w:t>
      </w:r>
      <w:r w:rsidRPr="00A11FCA">
        <w:rPr>
          <w:rStyle w:val="StyleUnderline"/>
          <w:highlight w:val="yellow"/>
        </w:rPr>
        <w:t xml:space="preserve">knowledge and resources </w:t>
      </w:r>
      <w:r w:rsidRPr="00B47F07">
        <w:rPr>
          <w:rStyle w:val="StyleUnderline"/>
        </w:rPr>
        <w:t xml:space="preserve">are </w:t>
      </w:r>
      <w:r w:rsidRPr="00B47F07">
        <w:rPr>
          <w:rStyle w:val="StyleUnderline"/>
          <w:highlight w:val="yellow"/>
        </w:rPr>
        <w:t>necessary for</w:t>
      </w:r>
      <w:r w:rsidRPr="00A11FCA">
        <w:rPr>
          <w:sz w:val="14"/>
        </w:rPr>
        <w:t xml:space="preserve"> </w:t>
      </w:r>
      <w:r w:rsidRPr="00B47F07">
        <w:rPr>
          <w:sz w:val="14"/>
        </w:rPr>
        <w:t>the</w:t>
      </w:r>
      <w:r w:rsidRPr="009B2D52">
        <w:rPr>
          <w:sz w:val="14"/>
        </w:rPr>
        <w:t xml:space="preserve"> processes of </w:t>
      </w:r>
      <w:r w:rsidRPr="00A11FCA">
        <w:rPr>
          <w:rStyle w:val="Emphasis"/>
          <w:highlight w:val="yellow"/>
        </w:rPr>
        <w:t xml:space="preserve">scaling </w:t>
      </w:r>
      <w:r w:rsidRPr="00B47F07">
        <w:rPr>
          <w:rStyle w:val="Emphasis"/>
        </w:rPr>
        <w:t xml:space="preserve">up, </w:t>
      </w:r>
      <w:r w:rsidRPr="00A11FCA">
        <w:rPr>
          <w:rStyle w:val="Emphasis"/>
          <w:highlight w:val="yellow"/>
        </w:rPr>
        <w:t>storage, and dissemination.</w:t>
      </w:r>
      <w:r w:rsidRPr="00A11FCA">
        <w:rPr>
          <w:sz w:val="14"/>
          <w:highlight w:val="yellow"/>
        </w:rPr>
        <w:t xml:space="preserve"> </w:t>
      </w:r>
      <w:r w:rsidRPr="00B47F07">
        <w:rPr>
          <w:rStyle w:val="StyleUnderline"/>
        </w:rPr>
        <w:t>These</w:t>
      </w:r>
      <w:r w:rsidRPr="009B2D52">
        <w:rPr>
          <w:sz w:val="14"/>
        </w:rPr>
        <w:t xml:space="preserve"> processes </w:t>
      </w:r>
      <w:r w:rsidRPr="00A11FCA">
        <w:rPr>
          <w:rStyle w:val="StyleUnderline"/>
          <w:highlight w:val="yellow"/>
        </w:rPr>
        <w:t>present</w:t>
      </w:r>
      <w:r w:rsidRPr="00A11FCA">
        <w:rPr>
          <w:sz w:val="14"/>
          <w:highlight w:val="yellow"/>
        </w:rPr>
        <w:t xml:space="preserve"> </w:t>
      </w:r>
      <w:r w:rsidRPr="00A11FCA">
        <w:rPr>
          <w:rStyle w:val="Emphasis"/>
          <w:highlight w:val="yellow"/>
        </w:rPr>
        <w:t>significant</w:t>
      </w:r>
      <w:r w:rsidRPr="009B2D52">
        <w:rPr>
          <w:sz w:val="14"/>
        </w:rPr>
        <w:t xml:space="preserve"> technical and logistical </w:t>
      </w:r>
      <w:r w:rsidRPr="00A11FCA">
        <w:rPr>
          <w:rStyle w:val="Emphasis"/>
          <w:highlight w:val="yellow"/>
        </w:rPr>
        <w:t>barriers</w:t>
      </w:r>
      <w:r w:rsidRPr="009B2D52">
        <w:rPr>
          <w:sz w:val="14"/>
        </w:rPr>
        <w:t>.</w:t>
      </w:r>
      <w:r w:rsidRPr="009B2D52">
        <w:rPr>
          <w:sz w:val="12"/>
        </w:rPr>
        <w:t>¶</w:t>
      </w:r>
      <w:r w:rsidRPr="009B2D52">
        <w:rPr>
          <w:sz w:val="14"/>
        </w:rPr>
        <w:t xml:space="preserve"> </w:t>
      </w:r>
      <w:r w:rsidRPr="00FB3555">
        <w:rPr>
          <w:rStyle w:val="Emphasis"/>
        </w:rPr>
        <w:t>Even if</w:t>
      </w:r>
      <w:r w:rsidRPr="009B2D52">
        <w:rPr>
          <w:sz w:val="14"/>
        </w:rPr>
        <w:t xml:space="preserve"> </w:t>
      </w:r>
      <w:r w:rsidRPr="00FB3555">
        <w:rPr>
          <w:rStyle w:val="StyleUnderline"/>
        </w:rPr>
        <w:t>a</w:t>
      </w:r>
      <w:r w:rsidRPr="009B2D52">
        <w:rPr>
          <w:sz w:val="14"/>
        </w:rPr>
        <w:t xml:space="preserve"> biological </w:t>
      </w:r>
      <w:r w:rsidRPr="00FB3555">
        <w:rPr>
          <w:rStyle w:val="StyleUnderline"/>
        </w:rPr>
        <w:t>weapon were disseminated successfully</w:t>
      </w:r>
      <w:r w:rsidRPr="009B2D52">
        <w:rPr>
          <w:sz w:val="14"/>
        </w:rPr>
        <w:t xml:space="preserve">, the outcome of an attack would be affected by factors like the health of the people who are exposed and the speed and manner with which public health authorities and medical professionals detect and respond to the resulting outbreak. A prompt response with effective </w:t>
      </w:r>
      <w:r w:rsidRPr="00A11FCA">
        <w:rPr>
          <w:rStyle w:val="Emphasis"/>
          <w:highlight w:val="yellow"/>
        </w:rPr>
        <w:t>medical countermeasures</w:t>
      </w:r>
      <w:r w:rsidRPr="00FB3555">
        <w:rPr>
          <w:rStyle w:val="Emphasis"/>
        </w:rPr>
        <w:t>,</w:t>
      </w:r>
      <w:r w:rsidRPr="009B2D52">
        <w:rPr>
          <w:sz w:val="14"/>
        </w:rPr>
        <w:t xml:space="preserve"> </w:t>
      </w:r>
      <w:r w:rsidRPr="00FB3555">
        <w:rPr>
          <w:rStyle w:val="StyleUnderline"/>
        </w:rPr>
        <w:t xml:space="preserve">such as antibodies and vaccination, can </w:t>
      </w:r>
      <w:r w:rsidRPr="00A11FCA">
        <w:rPr>
          <w:rStyle w:val="Emphasis"/>
          <w:highlight w:val="yellow"/>
        </w:rPr>
        <w:t>significantly blunt the impact</w:t>
      </w:r>
      <w:r w:rsidRPr="00FB3555">
        <w:rPr>
          <w:rStyle w:val="Emphasis"/>
        </w:rPr>
        <w:t xml:space="preserve"> of an attack</w:t>
      </w:r>
      <w:r w:rsidRPr="00FB3555">
        <w:rPr>
          <w:rStyle w:val="StyleUnderline"/>
        </w:rPr>
        <w:t>.</w:t>
      </w:r>
    </w:p>
    <w:p w14:paraId="7DE881A0" w14:textId="77777777" w:rsidR="00F50FA5" w:rsidRDefault="00F50FA5" w:rsidP="00F50FA5">
      <w:pPr>
        <w:rPr>
          <w:sz w:val="14"/>
        </w:rPr>
      </w:pPr>
    </w:p>
    <w:p w14:paraId="5BC1C3FF" w14:textId="77777777" w:rsidR="00F50FA5" w:rsidRDefault="00F50FA5" w:rsidP="00F50FA5">
      <w:pPr>
        <w:pStyle w:val="Heading4"/>
      </w:pPr>
      <w:r>
        <w:t xml:space="preserve">Gene editing means we’ll just release genetically programmed counters to bioweapons---public health infrastructure’s </w:t>
      </w:r>
      <w:r>
        <w:rPr>
          <w:u w:val="single"/>
        </w:rPr>
        <w:t>completely</w:t>
      </w:r>
      <w:r>
        <w:t xml:space="preserve"> irrelevant</w:t>
      </w:r>
    </w:p>
    <w:p w14:paraId="3388E4A1" w14:textId="77777777" w:rsidR="00F50FA5" w:rsidRPr="00C447AB" w:rsidRDefault="00F50FA5" w:rsidP="00F50FA5">
      <w:r>
        <w:t xml:space="preserve">Hank </w:t>
      </w:r>
      <w:r w:rsidRPr="00C447AB">
        <w:rPr>
          <w:rStyle w:val="Style13ptBold"/>
        </w:rPr>
        <w:t>Campbell 14</w:t>
      </w:r>
      <w:r>
        <w:t>, founder of Science 2.0 and an award-winning science writer who has appeared in numerous publications, from Wired to the Wall Street Journal, 10/10/14, “Is 'Frankenbacteria' our best hope to defeat future bioterrorism?,” https://geneticliteracyproject.org/2014/10/10/is-frankenbacteria-our-best-hope-to-defeat-future-bioterrorism/</w:t>
      </w:r>
    </w:p>
    <w:p w14:paraId="25B7C9E9" w14:textId="77777777" w:rsidR="00F50FA5" w:rsidRPr="004022ED" w:rsidRDefault="00F50FA5" w:rsidP="00F50FA5">
      <w:pPr>
        <w:rPr>
          <w:sz w:val="16"/>
        </w:rPr>
      </w:pPr>
      <w:r w:rsidRPr="004022ED">
        <w:rPr>
          <w:sz w:val="16"/>
        </w:rPr>
        <w:t xml:space="preserve">Yet </w:t>
      </w:r>
      <w:r w:rsidRPr="00C447AB">
        <w:rPr>
          <w:rStyle w:val="StyleUnderline"/>
        </w:rPr>
        <w:t xml:space="preserve">even </w:t>
      </w:r>
      <w:r w:rsidRPr="004022ED">
        <w:rPr>
          <w:rStyle w:val="StyleUnderline"/>
          <w:highlight w:val="yellow"/>
        </w:rPr>
        <w:t>when bio</w:t>
      </w:r>
      <w:r w:rsidRPr="00C447AB">
        <w:rPr>
          <w:rStyle w:val="StyleUnderline"/>
        </w:rPr>
        <w:t xml:space="preserve">logical </w:t>
      </w:r>
      <w:r w:rsidRPr="004022ED">
        <w:rPr>
          <w:rStyle w:val="StyleUnderline"/>
          <w:highlight w:val="yellow"/>
        </w:rPr>
        <w:t>WMDs are not getting publicity</w:t>
      </w:r>
      <w:r w:rsidRPr="004022ED">
        <w:rPr>
          <w:sz w:val="16"/>
        </w:rPr>
        <w:t xml:space="preserve">, the United States </w:t>
      </w:r>
      <w:r w:rsidRPr="004022ED">
        <w:rPr>
          <w:rStyle w:val="Emphasis"/>
          <w:highlight w:val="yellow"/>
        </w:rPr>
        <w:t>D</w:t>
      </w:r>
      <w:r w:rsidRPr="004022ED">
        <w:rPr>
          <w:sz w:val="16"/>
        </w:rPr>
        <w:t xml:space="preserve">epartment </w:t>
      </w:r>
      <w:r w:rsidRPr="004022ED">
        <w:rPr>
          <w:rStyle w:val="Emphasis"/>
          <w:highlight w:val="yellow"/>
        </w:rPr>
        <w:t>o</w:t>
      </w:r>
      <w:r w:rsidRPr="004022ED">
        <w:rPr>
          <w:sz w:val="16"/>
        </w:rPr>
        <w:t xml:space="preserve">f </w:t>
      </w:r>
      <w:r w:rsidRPr="004022ED">
        <w:rPr>
          <w:rStyle w:val="Emphasis"/>
          <w:highlight w:val="yellow"/>
        </w:rPr>
        <w:t>D</w:t>
      </w:r>
      <w:r w:rsidRPr="004022ED">
        <w:rPr>
          <w:sz w:val="16"/>
        </w:rPr>
        <w:t xml:space="preserve">efense </w:t>
      </w:r>
      <w:r w:rsidRPr="004022ED">
        <w:rPr>
          <w:rStyle w:val="StyleUnderline"/>
          <w:highlight w:val="yellow"/>
        </w:rPr>
        <w:t>has a</w:t>
      </w:r>
      <w:r w:rsidRPr="00C447AB">
        <w:rPr>
          <w:rStyle w:val="StyleUnderline"/>
        </w:rPr>
        <w:t xml:space="preserve"> whole </w:t>
      </w:r>
      <w:r w:rsidRPr="004022ED">
        <w:rPr>
          <w:rStyle w:val="StyleUnderline"/>
          <w:highlight w:val="yellow"/>
        </w:rPr>
        <w:t>division devoted to</w:t>
      </w:r>
      <w:r w:rsidRPr="00C447AB">
        <w:rPr>
          <w:rStyle w:val="StyleUnderline"/>
        </w:rPr>
        <w:t xml:space="preserve"> that field</w:t>
      </w:r>
      <w:r w:rsidRPr="004022ED">
        <w:rPr>
          <w:sz w:val="16"/>
        </w:rPr>
        <w:t xml:space="preserve">, called </w:t>
      </w:r>
      <w:r w:rsidRPr="00C447AB">
        <w:rPr>
          <w:rStyle w:val="StyleUnderline"/>
        </w:rPr>
        <w:t>the Defense Threat Reduction Agency (DTRA</w:t>
      </w:r>
      <w:r w:rsidRPr="004022ED">
        <w:rPr>
          <w:sz w:val="16"/>
        </w:rPr>
        <w:t xml:space="preserve">), and they </w:t>
      </w:r>
      <w:r w:rsidRPr="00C447AB">
        <w:rPr>
          <w:rStyle w:val="StyleUnderline"/>
        </w:rPr>
        <w:t>spend</w:t>
      </w:r>
      <w:r w:rsidRPr="004022ED">
        <w:rPr>
          <w:sz w:val="16"/>
        </w:rPr>
        <w:t xml:space="preserve"> almost </w:t>
      </w:r>
      <w:r w:rsidRPr="00C447AB">
        <w:rPr>
          <w:rStyle w:val="StyleUnderline"/>
        </w:rPr>
        <w:t xml:space="preserve">$4 billion each year to </w:t>
      </w:r>
      <w:r w:rsidRPr="004022ED">
        <w:rPr>
          <w:rStyle w:val="StyleUnderline"/>
          <w:highlight w:val="yellow"/>
        </w:rPr>
        <w:t>protect</w:t>
      </w:r>
      <w:r w:rsidRPr="00C447AB">
        <w:rPr>
          <w:rStyle w:val="StyleUnderline"/>
        </w:rPr>
        <w:t xml:space="preserve"> our </w:t>
      </w:r>
      <w:r w:rsidRPr="004022ED">
        <w:rPr>
          <w:rStyle w:val="StyleUnderline"/>
          <w:highlight w:val="yellow"/>
        </w:rPr>
        <w:t>public health infrastructure</w:t>
      </w:r>
      <w:r w:rsidRPr="004022ED">
        <w:rPr>
          <w:sz w:val="16"/>
        </w:rPr>
        <w:t xml:space="preserve"> - 'gloves and drugs', as they call it. What are they working on? The actual list of biological threat agents is classified but when Ebola became a source of public outcry, DTRA disclosed that it had quietly been funding a drug called ZMapp and it was rushed into use.</w:t>
      </w:r>
    </w:p>
    <w:p w14:paraId="16C9A5D2" w14:textId="77777777" w:rsidR="00F50FA5" w:rsidRPr="004022ED" w:rsidRDefault="00F50FA5" w:rsidP="00F50FA5">
      <w:pPr>
        <w:rPr>
          <w:sz w:val="16"/>
        </w:rPr>
      </w:pPr>
      <w:r w:rsidRPr="004022ED">
        <w:rPr>
          <w:sz w:val="16"/>
        </w:rPr>
        <w:t xml:space="preserve">Gloves and drugs are certainly needed now but </w:t>
      </w:r>
      <w:r w:rsidRPr="00C447AB">
        <w:rPr>
          <w:rStyle w:val="StyleUnderline"/>
        </w:rPr>
        <w:t xml:space="preserve">the </w:t>
      </w:r>
      <w:r w:rsidRPr="004022ED">
        <w:rPr>
          <w:rStyle w:val="StyleUnderline"/>
          <w:highlight w:val="yellow"/>
        </w:rPr>
        <w:t xml:space="preserve">future of threat protection belongs to </w:t>
      </w:r>
      <w:r w:rsidRPr="004022ED">
        <w:rPr>
          <w:rStyle w:val="Emphasis"/>
          <w:sz w:val="24"/>
          <w:highlight w:val="yellow"/>
        </w:rPr>
        <w:t>programmable agents that</w:t>
      </w:r>
      <w:r w:rsidRPr="00C447AB">
        <w:rPr>
          <w:rStyle w:val="Emphasis"/>
          <w:sz w:val="24"/>
        </w:rPr>
        <w:t xml:space="preserve"> can </w:t>
      </w:r>
      <w:r w:rsidRPr="004022ED">
        <w:rPr>
          <w:rStyle w:val="Emphasis"/>
          <w:sz w:val="24"/>
          <w:highlight w:val="yellow"/>
        </w:rPr>
        <w:t>react to</w:t>
      </w:r>
      <w:r w:rsidRPr="00C447AB">
        <w:rPr>
          <w:rStyle w:val="Emphasis"/>
          <w:sz w:val="24"/>
        </w:rPr>
        <w:t xml:space="preserve"> whatever </w:t>
      </w:r>
      <w:r w:rsidRPr="004022ED">
        <w:rPr>
          <w:rStyle w:val="Emphasis"/>
          <w:sz w:val="24"/>
          <w:highlight w:val="yellow"/>
        </w:rPr>
        <w:t>threats</w:t>
      </w:r>
      <w:r w:rsidRPr="00C447AB">
        <w:rPr>
          <w:rStyle w:val="Emphasis"/>
          <w:sz w:val="24"/>
        </w:rPr>
        <w:t xml:space="preserve"> happen, </w:t>
      </w:r>
      <w:r w:rsidRPr="009B6673">
        <w:rPr>
          <w:rStyle w:val="Emphasis"/>
          <w:sz w:val="24"/>
          <w:highlight w:val="yellow"/>
        </w:rPr>
        <w:t>as they happen</w:t>
      </w:r>
      <w:r w:rsidRPr="009B6673">
        <w:rPr>
          <w:rStyle w:val="StyleUnderline"/>
          <w:highlight w:val="yellow"/>
        </w:rPr>
        <w:t>. DTRA</w:t>
      </w:r>
      <w:r w:rsidRPr="004022ED">
        <w:rPr>
          <w:sz w:val="16"/>
        </w:rPr>
        <w:t xml:space="preserve"> recently revealed that scientists working for them </w:t>
      </w:r>
      <w:r w:rsidRPr="004022ED">
        <w:rPr>
          <w:rStyle w:val="StyleUnderline"/>
        </w:rPr>
        <w:t xml:space="preserve">have </w:t>
      </w:r>
      <w:r w:rsidRPr="009B6673">
        <w:rPr>
          <w:rStyle w:val="StyleUnderline"/>
          <w:highlight w:val="yellow"/>
        </w:rPr>
        <w:t>created a hybrid bacteria</w:t>
      </w:r>
      <w:r w:rsidRPr="004022ED">
        <w:rPr>
          <w:rStyle w:val="StyleUnderline"/>
        </w:rPr>
        <w:t xml:space="preserve"> - a cyborg mix of computer chip and genetically modified organism - </w:t>
      </w:r>
      <w:r w:rsidRPr="009B6673">
        <w:rPr>
          <w:rStyle w:val="StyleUnderline"/>
          <w:highlight w:val="yellow"/>
        </w:rPr>
        <w:t>that can</w:t>
      </w:r>
      <w:r w:rsidRPr="004022ED">
        <w:rPr>
          <w:rStyle w:val="StyleUnderline"/>
        </w:rPr>
        <w:t xml:space="preserve"> not only </w:t>
      </w:r>
      <w:r w:rsidRPr="009B6673">
        <w:rPr>
          <w:rStyle w:val="Emphasis"/>
          <w:highlight w:val="yellow"/>
        </w:rPr>
        <w:t>detect</w:t>
      </w:r>
      <w:r w:rsidRPr="004022ED">
        <w:rPr>
          <w:rStyle w:val="Emphasis"/>
        </w:rPr>
        <w:t xml:space="preserve"> infectious </w:t>
      </w:r>
      <w:r w:rsidRPr="009B6673">
        <w:rPr>
          <w:rStyle w:val="Emphasis"/>
          <w:highlight w:val="yellow"/>
        </w:rPr>
        <w:t>diseases</w:t>
      </w:r>
      <w:r w:rsidRPr="004022ED">
        <w:rPr>
          <w:rStyle w:val="StyleUnderline"/>
        </w:rPr>
        <w:t xml:space="preserve"> but </w:t>
      </w:r>
      <w:r w:rsidRPr="009B6673">
        <w:rPr>
          <w:rStyle w:val="Emphasis"/>
          <w:highlight w:val="yellow"/>
        </w:rPr>
        <w:t>automatically mobilize to defeat them</w:t>
      </w:r>
      <w:r w:rsidRPr="004022ED">
        <w:rPr>
          <w:sz w:val="16"/>
        </w:rPr>
        <w:t>.</w:t>
      </w:r>
    </w:p>
    <w:p w14:paraId="50EB2947" w14:textId="77777777" w:rsidR="00F50FA5" w:rsidRPr="004022ED" w:rsidRDefault="00F50FA5" w:rsidP="00F50FA5">
      <w:pPr>
        <w:rPr>
          <w:sz w:val="16"/>
        </w:rPr>
      </w:pPr>
      <w:r w:rsidRPr="004022ED">
        <w:rPr>
          <w:sz w:val="16"/>
        </w:rPr>
        <w:t xml:space="preserve">To accomplish it, the </w:t>
      </w:r>
      <w:r w:rsidRPr="004022ED">
        <w:rPr>
          <w:rStyle w:val="StyleUnderline"/>
        </w:rPr>
        <w:t>researchers</w:t>
      </w:r>
      <w:r w:rsidRPr="004022ED">
        <w:rPr>
          <w:sz w:val="16"/>
        </w:rPr>
        <w:t xml:space="preserve"> have </w:t>
      </w:r>
      <w:r w:rsidRPr="004022ED">
        <w:rPr>
          <w:rStyle w:val="StyleUnderline"/>
        </w:rPr>
        <w:t>created DNA microarrays with a twist</w:t>
      </w:r>
      <w:r w:rsidRPr="004022ED">
        <w:rPr>
          <w:sz w:val="16"/>
        </w:rPr>
        <w:t>. DNA microarrays are a common tool for biological research - for example, a tiny device gets embedded with a protein to find out what is happening.</w:t>
      </w:r>
    </w:p>
    <w:p w14:paraId="689B6747" w14:textId="77777777" w:rsidR="00F50FA5" w:rsidRPr="004022ED" w:rsidRDefault="00F50FA5" w:rsidP="00F50FA5">
      <w:pPr>
        <w:rPr>
          <w:sz w:val="16"/>
        </w:rPr>
      </w:pPr>
      <w:r w:rsidRPr="004022ED">
        <w:rPr>
          <w:rStyle w:val="StyleUnderline"/>
        </w:rPr>
        <w:t>The</w:t>
      </w:r>
      <w:r w:rsidRPr="004022ED">
        <w:rPr>
          <w:sz w:val="16"/>
        </w:rPr>
        <w:t xml:space="preserve"> biohybrid </w:t>
      </w:r>
      <w:r w:rsidRPr="004022ED">
        <w:rPr>
          <w:rStyle w:val="StyleUnderline"/>
        </w:rPr>
        <w:t>device receives</w:t>
      </w:r>
      <w:r w:rsidRPr="004022ED">
        <w:rPr>
          <w:sz w:val="16"/>
        </w:rPr>
        <w:t xml:space="preserve"> both </w:t>
      </w:r>
      <w:r w:rsidRPr="004022ED">
        <w:rPr>
          <w:rStyle w:val="StyleUnderline"/>
        </w:rPr>
        <w:t>chemical</w:t>
      </w:r>
      <w:r w:rsidRPr="004022ED">
        <w:rPr>
          <w:sz w:val="16"/>
        </w:rPr>
        <w:t xml:space="preserve"> (enzyme reaction precursor) </w:t>
      </w:r>
      <w:r w:rsidRPr="004022ED">
        <w:rPr>
          <w:rStyle w:val="StyleUnderline"/>
        </w:rPr>
        <w:t>and electronic inputs, and</w:t>
      </w:r>
      <w:r w:rsidRPr="004022ED">
        <w:rPr>
          <w:sz w:val="16"/>
        </w:rPr>
        <w:t xml:space="preserve"> through biochemical intermediates, </w:t>
      </w:r>
      <w:r w:rsidRPr="004022ED">
        <w:rPr>
          <w:rStyle w:val="StyleUnderline"/>
        </w:rPr>
        <w:t>translates them to</w:t>
      </w:r>
      <w:r w:rsidRPr="004022ED">
        <w:rPr>
          <w:sz w:val="16"/>
        </w:rPr>
        <w:t xml:space="preserve"> both </w:t>
      </w:r>
      <w:r w:rsidRPr="004022ED">
        <w:rPr>
          <w:rStyle w:val="StyleUnderline"/>
        </w:rPr>
        <w:t>electrochemical signals and biological cell responses</w:t>
      </w:r>
      <w:r w:rsidRPr="004022ED">
        <w:rPr>
          <w:sz w:val="16"/>
        </w:rPr>
        <w:t xml:space="preserve">. A representation of the components of the multi-domain fusion protein (HLPT) is shown . By varying the electronic inputs through the electrodes on which HLPT is attached, they can vary the attenuation of HLPT activity and thus affect the electrochemical and biological responses in proportion to the input. Credit: Created for the Department of Defense by Dr. William E. Bentley, University of Maryland </w:t>
      </w:r>
    </w:p>
    <w:p w14:paraId="2CD5EA82" w14:textId="77777777" w:rsidR="00F50FA5" w:rsidRPr="004022ED" w:rsidRDefault="00F50FA5" w:rsidP="00F50FA5">
      <w:pPr>
        <w:rPr>
          <w:sz w:val="16"/>
        </w:rPr>
      </w:pPr>
      <w:r w:rsidRPr="004022ED">
        <w:rPr>
          <w:sz w:val="16"/>
        </w:rPr>
        <w:t>The new research takes that to the next level. Rather than using DNA microarrays</w:t>
      </w:r>
    </w:p>
    <w:p w14:paraId="25923D4B" w14:textId="77777777" w:rsidR="00F50FA5" w:rsidRPr="004022ED" w:rsidRDefault="00F50FA5" w:rsidP="00F50FA5">
      <w:pPr>
        <w:rPr>
          <w:sz w:val="16"/>
        </w:rPr>
      </w:pPr>
      <w:r w:rsidRPr="004022ED">
        <w:rPr>
          <w:sz w:val="16"/>
        </w:rPr>
        <w:t xml:space="preserve">to simply investigate what is happening, </w:t>
      </w:r>
      <w:r w:rsidRPr="009B6673">
        <w:rPr>
          <w:rStyle w:val="StyleUnderline"/>
          <w:highlight w:val="yellow"/>
        </w:rPr>
        <w:t>they</w:t>
      </w:r>
      <w:r w:rsidRPr="004022ED">
        <w:rPr>
          <w:rStyle w:val="StyleUnderline"/>
        </w:rPr>
        <w:t xml:space="preserve"> have actually </w:t>
      </w:r>
      <w:r w:rsidRPr="009B6673">
        <w:rPr>
          <w:rStyle w:val="StyleUnderline"/>
          <w:highlight w:val="yellow"/>
        </w:rPr>
        <w:t>controlled cell metabolism</w:t>
      </w:r>
      <w:r w:rsidRPr="004022ED">
        <w:rPr>
          <w:sz w:val="16"/>
        </w:rPr>
        <w:t xml:space="preserve"> - all on a chip. </w:t>
      </w:r>
      <w:r w:rsidRPr="004022ED">
        <w:rPr>
          <w:rStyle w:val="StyleUnderline"/>
        </w:rPr>
        <w:t xml:space="preserve">That's a real breakthrough, </w:t>
      </w:r>
      <w:r w:rsidRPr="009B6673">
        <w:rPr>
          <w:rStyle w:val="StyleUnderline"/>
          <w:highlight w:val="yellow"/>
        </w:rPr>
        <w:t>it could lead to</w:t>
      </w:r>
      <w:r w:rsidRPr="004022ED">
        <w:rPr>
          <w:rStyle w:val="StyleUnderline"/>
        </w:rPr>
        <w:t xml:space="preserve"> genetically </w:t>
      </w:r>
      <w:r w:rsidRPr="009B6673">
        <w:rPr>
          <w:rStyle w:val="StyleUnderline"/>
          <w:highlight w:val="yellow"/>
        </w:rPr>
        <w:t xml:space="preserve">engineering </w:t>
      </w:r>
      <w:r w:rsidRPr="009B6673">
        <w:rPr>
          <w:rStyle w:val="Emphasis"/>
          <w:highlight w:val="yellow"/>
        </w:rPr>
        <w:t>'smart' bacteria to defeat</w:t>
      </w:r>
      <w:r w:rsidRPr="004022ED">
        <w:rPr>
          <w:rStyle w:val="Emphasis"/>
        </w:rPr>
        <w:t xml:space="preserve"> infectious </w:t>
      </w:r>
      <w:r w:rsidRPr="009B6673">
        <w:rPr>
          <w:rStyle w:val="Emphasis"/>
          <w:highlight w:val="yellow"/>
        </w:rPr>
        <w:t>diseases</w:t>
      </w:r>
      <w:r w:rsidRPr="004022ED">
        <w:rPr>
          <w:sz w:val="16"/>
        </w:rPr>
        <w:t xml:space="preserve"> that could be </w:t>
      </w:r>
      <w:r w:rsidRPr="009B6673">
        <w:rPr>
          <w:rStyle w:val="StyleUnderline"/>
          <w:highlight w:val="yellow"/>
        </w:rPr>
        <w:t>utilized by</w:t>
      </w:r>
      <w:r w:rsidRPr="004022ED">
        <w:rPr>
          <w:sz w:val="16"/>
        </w:rPr>
        <w:t xml:space="preserve"> 21st century </w:t>
      </w:r>
      <w:r w:rsidRPr="009B6673">
        <w:rPr>
          <w:rStyle w:val="StyleUnderline"/>
          <w:highlight w:val="yellow"/>
        </w:rPr>
        <w:t>bioterrorists</w:t>
      </w:r>
      <w:r w:rsidRPr="004022ED">
        <w:rPr>
          <w:sz w:val="16"/>
        </w:rPr>
        <w:t>.</w:t>
      </w:r>
    </w:p>
    <w:p w14:paraId="76462555" w14:textId="77777777" w:rsidR="00F50FA5" w:rsidRPr="004022ED" w:rsidRDefault="00F50FA5" w:rsidP="00F50FA5">
      <w:pPr>
        <w:rPr>
          <w:sz w:val="16"/>
        </w:rPr>
      </w:pPr>
      <w:r w:rsidRPr="004022ED">
        <w:rPr>
          <w:sz w:val="16"/>
        </w:rPr>
        <w:t xml:space="preserve">The proof of concept was a reduction-oxidation (redox) molecule called autoinducer-2, which they used to tune what is called a multi-domain fusion protein - HLPT, which gets its name from the purification domain (His6),the catalytic domain (LuxS and Pfs) and the assembly domain (Tyr5). </w:t>
      </w:r>
      <w:r w:rsidRPr="004022ED">
        <w:rPr>
          <w:rStyle w:val="StyleUnderline"/>
        </w:rPr>
        <w:t xml:space="preserve">Since they were able to control the output based on the electrical input, it means </w:t>
      </w:r>
      <w:r w:rsidRPr="009B6673">
        <w:rPr>
          <w:rStyle w:val="StyleUnderline"/>
          <w:highlight w:val="yellow"/>
        </w:rPr>
        <w:t>they can change its biological behavior</w:t>
      </w:r>
      <w:r w:rsidRPr="004022ED">
        <w:rPr>
          <w:sz w:val="16"/>
        </w:rPr>
        <w:t>.</w:t>
      </w:r>
    </w:p>
    <w:p w14:paraId="7C132BD4" w14:textId="77777777" w:rsidR="00F50FA5" w:rsidRPr="004022ED" w:rsidRDefault="00F50FA5" w:rsidP="00F50FA5">
      <w:pPr>
        <w:rPr>
          <w:sz w:val="16"/>
        </w:rPr>
      </w:pPr>
      <w:r w:rsidRPr="004022ED">
        <w:rPr>
          <w:sz w:val="16"/>
        </w:rPr>
        <w:t>In the graphic above, you can see that their bio-hybrid device has both enzyme reaction precursor and electronic inputs, which get translated to both electrochemical and biological responses in the cell.</w:t>
      </w:r>
    </w:p>
    <w:p w14:paraId="06857142" w14:textId="77777777" w:rsidR="00F50FA5" w:rsidRPr="004022ED" w:rsidRDefault="00F50FA5" w:rsidP="00F50FA5">
      <w:pPr>
        <w:rPr>
          <w:sz w:val="16"/>
        </w:rPr>
      </w:pPr>
      <w:r w:rsidRPr="004022ED">
        <w:rPr>
          <w:sz w:val="16"/>
        </w:rPr>
        <w:t xml:space="preserve">When the signal was introduced, the researchers got the cells to 'act together' and create a blue fluorescent proteinThe application was touted as being valuable for drug discovery and it certainly will make drug discovery far less expensive, but </w:t>
      </w:r>
      <w:r w:rsidRPr="004022ED">
        <w:rPr>
          <w:rStyle w:val="StyleUnderline"/>
        </w:rPr>
        <w:t xml:space="preserve">population-wide biological behavior that can be modulated electrically, allowing researchers to alter the enzymatic generation of a signal molecule, has a lot of potential for </w:t>
      </w:r>
      <w:r w:rsidRPr="004022ED">
        <w:rPr>
          <w:rStyle w:val="Emphasis"/>
        </w:rPr>
        <w:t>next-generation defense</w:t>
      </w:r>
      <w:r w:rsidRPr="004022ED">
        <w:rPr>
          <w:sz w:val="16"/>
        </w:rPr>
        <w:t>, exactly the reason that the Defense Threat Reduction Agency supported the project.</w:t>
      </w:r>
    </w:p>
    <w:p w14:paraId="4856B396" w14:textId="77777777" w:rsidR="00F50FA5" w:rsidRPr="0068177F" w:rsidRDefault="00F50FA5" w:rsidP="00F50FA5">
      <w:pPr>
        <w:rPr>
          <w:sz w:val="16"/>
        </w:rPr>
      </w:pPr>
      <w:r w:rsidRPr="004022ED">
        <w:rPr>
          <w:sz w:val="16"/>
        </w:rPr>
        <w:t xml:space="preserve">Such </w:t>
      </w:r>
      <w:r w:rsidRPr="009B6673">
        <w:rPr>
          <w:rStyle w:val="StyleUnderline"/>
          <w:highlight w:val="yellow"/>
        </w:rPr>
        <w:t>'smart' bacteria could be programmed in the field</w:t>
      </w:r>
      <w:r w:rsidRPr="004022ED">
        <w:rPr>
          <w:sz w:val="16"/>
        </w:rPr>
        <w:t xml:space="preserve">, using a laptop or even a tablet, </w:t>
      </w:r>
      <w:r w:rsidRPr="009B6673">
        <w:rPr>
          <w:rStyle w:val="StyleUnderline"/>
          <w:highlight w:val="yellow"/>
        </w:rPr>
        <w:t xml:space="preserve">to </w:t>
      </w:r>
      <w:r w:rsidRPr="009B6673">
        <w:rPr>
          <w:rStyle w:val="Emphasis"/>
          <w:highlight w:val="yellow"/>
        </w:rPr>
        <w:t>automatically guide</w:t>
      </w:r>
      <w:r w:rsidRPr="004022ED">
        <w:rPr>
          <w:rStyle w:val="Emphasis"/>
        </w:rPr>
        <w:t xml:space="preserve"> their </w:t>
      </w:r>
      <w:r w:rsidRPr="009B6673">
        <w:rPr>
          <w:rStyle w:val="Emphasis"/>
          <w:highlight w:val="yellow"/>
        </w:rPr>
        <w:t>actions based on chemical cues which reveal</w:t>
      </w:r>
      <w:r w:rsidRPr="004022ED">
        <w:rPr>
          <w:rStyle w:val="Emphasis"/>
        </w:rPr>
        <w:t xml:space="preserve"> what </w:t>
      </w:r>
      <w:r w:rsidRPr="009B6673">
        <w:rPr>
          <w:rStyle w:val="Emphasis"/>
          <w:highlight w:val="yellow"/>
        </w:rPr>
        <w:t>bioterrorists</w:t>
      </w:r>
      <w:r w:rsidRPr="004022ED">
        <w:rPr>
          <w:rStyle w:val="Emphasis"/>
        </w:rPr>
        <w:t xml:space="preserve"> might be throwing</w:t>
      </w:r>
      <w:r>
        <w:rPr>
          <w:sz w:val="16"/>
        </w:rPr>
        <w:t xml:space="preserve"> at soldiers.</w:t>
      </w:r>
    </w:p>
    <w:p w14:paraId="41346DB0" w14:textId="77777777" w:rsidR="00F50FA5" w:rsidRDefault="00F50FA5" w:rsidP="00F50FA5"/>
    <w:p w14:paraId="1360DDDE" w14:textId="77777777" w:rsidR="00F50FA5" w:rsidRPr="0087420E" w:rsidRDefault="00F50FA5" w:rsidP="00F50FA5">
      <w:pPr>
        <w:pStyle w:val="Heading3"/>
      </w:pPr>
      <w:r>
        <w:t>AT: Trade</w:t>
      </w:r>
    </w:p>
    <w:p w14:paraId="062C5AD4" w14:textId="77777777" w:rsidR="00F50FA5" w:rsidRDefault="00F50FA5" w:rsidP="00F50FA5">
      <w:pPr>
        <w:pStyle w:val="Heading4"/>
      </w:pPr>
      <w:r>
        <w:t xml:space="preserve">Trade and interdependence don’t prevent war </w:t>
      </w:r>
    </w:p>
    <w:p w14:paraId="6EA52DEF" w14:textId="77777777" w:rsidR="00F50FA5" w:rsidRDefault="00F50FA5" w:rsidP="00F50FA5">
      <w:r>
        <w:t xml:space="preserve">Zachary </w:t>
      </w:r>
      <w:r w:rsidRPr="00B32D6F">
        <w:rPr>
          <w:rStyle w:val="Style13ptBold"/>
        </w:rPr>
        <w:t>Keck 13</w:t>
      </w:r>
      <w:r>
        <w:t xml:space="preserve">, Associate Editor of The Diplomat, monthly columnist for The National Interest, 7/12/13, “Why China and the US (Probably) Won’t Go to War,” </w:t>
      </w:r>
      <w:hyperlink r:id="rId17" w:history="1">
        <w:r w:rsidRPr="00F14729">
          <w:rPr>
            <w:rStyle w:val="Hyperlink"/>
          </w:rPr>
          <w:t>http://thediplomat.com/2013/07/why-china-and-the-us-probably-wont-go-to-war/</w:t>
        </w:r>
      </w:hyperlink>
    </w:p>
    <w:p w14:paraId="51E02F7F" w14:textId="77777777" w:rsidR="00F50FA5" w:rsidRPr="00066B0C" w:rsidRDefault="00F50FA5" w:rsidP="00F50FA5">
      <w:pPr>
        <w:rPr>
          <w:sz w:val="16"/>
        </w:rPr>
      </w:pPr>
      <w:r w:rsidRPr="00066B0C">
        <w:rPr>
          <w:sz w:val="16"/>
        </w:rPr>
        <w:t xml:space="preserve">Xinhua was the latest to weigh in on this question ahead of the Strategic and Economic Dialogue this week, in an article titled, “China, U.S. Can Avoid ‘Thucydides Trap.’” Like many others, Xinhua’s </w:t>
      </w:r>
      <w:r w:rsidRPr="007A0BFF">
        <w:rPr>
          <w:rStyle w:val="StyleUnderline"/>
          <w:highlight w:val="yellow"/>
        </w:rPr>
        <w:t>argument that</w:t>
      </w:r>
      <w:r w:rsidRPr="00B32D6F">
        <w:rPr>
          <w:rStyle w:val="StyleUnderline"/>
        </w:rPr>
        <w:t xml:space="preserve"> a U.S.-China </w:t>
      </w:r>
      <w:r w:rsidRPr="007A0BFF">
        <w:rPr>
          <w:rStyle w:val="StyleUnderline"/>
          <w:highlight w:val="yellow"/>
        </w:rPr>
        <w:t>war can be avoided</w:t>
      </w:r>
      <w:r w:rsidRPr="00066B0C">
        <w:rPr>
          <w:sz w:val="16"/>
        </w:rPr>
        <w:t xml:space="preserve"> is </w:t>
      </w:r>
      <w:r w:rsidRPr="007A0BFF">
        <w:rPr>
          <w:rStyle w:val="StyleUnderline"/>
          <w:highlight w:val="yellow"/>
        </w:rPr>
        <w:t>based</w:t>
      </w:r>
      <w:r w:rsidRPr="00066B0C">
        <w:rPr>
          <w:sz w:val="16"/>
        </w:rPr>
        <w:t xml:space="preserve"> largely </w:t>
      </w:r>
      <w:r w:rsidRPr="00B32D6F">
        <w:rPr>
          <w:rStyle w:val="StyleUnderline"/>
        </w:rPr>
        <w:t xml:space="preserve">on their strong </w:t>
      </w:r>
      <w:r w:rsidRPr="007A0BFF">
        <w:rPr>
          <w:rStyle w:val="StyleUnderline"/>
          <w:highlight w:val="yellow"/>
        </w:rPr>
        <w:t>economic relationship</w:t>
      </w:r>
      <w:r w:rsidRPr="00066B0C">
        <w:rPr>
          <w:sz w:val="16"/>
        </w:rPr>
        <w:t>.</w:t>
      </w:r>
    </w:p>
    <w:p w14:paraId="208AF6C7" w14:textId="77777777" w:rsidR="00F50FA5" w:rsidRPr="00D83E8F" w:rsidRDefault="00F50FA5" w:rsidP="00F50FA5">
      <w:pPr>
        <w:rPr>
          <w:rStyle w:val="StyleUnderline"/>
        </w:rPr>
      </w:pPr>
      <w:r w:rsidRPr="00066B0C">
        <w:rPr>
          <w:sz w:val="16"/>
        </w:rPr>
        <w:t xml:space="preserve">This logic </w:t>
      </w:r>
      <w:r w:rsidRPr="007A0BFF">
        <w:rPr>
          <w:rStyle w:val="StyleUnderline"/>
          <w:highlight w:val="yellow"/>
        </w:rPr>
        <w:t>is</w:t>
      </w:r>
      <w:r w:rsidRPr="00066B0C">
        <w:rPr>
          <w:sz w:val="16"/>
          <w:highlight w:val="yellow"/>
        </w:rPr>
        <w:t xml:space="preserve"> </w:t>
      </w:r>
      <w:r w:rsidRPr="007A0BFF">
        <w:rPr>
          <w:rStyle w:val="StyleUnderline"/>
          <w:highlight w:val="yellow"/>
          <w:bdr w:val="single" w:sz="4" w:space="0" w:color="auto"/>
        </w:rPr>
        <w:t>deeply flawed</w:t>
      </w:r>
      <w:r w:rsidRPr="00B32D6F">
        <w:rPr>
          <w:rStyle w:val="StyleUnderline"/>
          <w:bdr w:val="single" w:sz="4" w:space="0" w:color="auto"/>
        </w:rPr>
        <w:t xml:space="preserve"> both </w:t>
      </w:r>
      <w:r w:rsidRPr="007A0BFF">
        <w:rPr>
          <w:rStyle w:val="StyleUnderline"/>
          <w:highlight w:val="yellow"/>
          <w:bdr w:val="single" w:sz="4" w:space="0" w:color="auto"/>
        </w:rPr>
        <w:t>historically and logically</w:t>
      </w:r>
      <w:r w:rsidRPr="00066B0C">
        <w:rPr>
          <w:sz w:val="16"/>
          <w:highlight w:val="yellow"/>
        </w:rPr>
        <w:t xml:space="preserve">. </w:t>
      </w:r>
      <w:r w:rsidRPr="00D83E8F">
        <w:rPr>
          <w:rStyle w:val="StyleUnderline"/>
        </w:rPr>
        <w:t xml:space="preserve">Strong </w:t>
      </w:r>
      <w:r w:rsidRPr="00D83E8F">
        <w:rPr>
          <w:rStyle w:val="StyleUnderline"/>
          <w:highlight w:val="yellow"/>
        </w:rPr>
        <w:t>economic partners have gone to war</w:t>
      </w:r>
      <w:r w:rsidRPr="00D83E8F">
        <w:rPr>
          <w:rStyle w:val="StyleUnderline"/>
        </w:rPr>
        <w:t xml:space="preserve"> in the past</w:t>
      </w:r>
      <w:r w:rsidRPr="00066B0C">
        <w:rPr>
          <w:sz w:val="16"/>
        </w:rPr>
        <w:t xml:space="preserve">, </w:t>
      </w:r>
      <w:r w:rsidRPr="00D83E8F">
        <w:rPr>
          <w:rStyle w:val="StyleUnderline"/>
        </w:rPr>
        <w:t xml:space="preserve">most notably </w:t>
      </w:r>
      <w:r w:rsidRPr="00D83E8F">
        <w:rPr>
          <w:rStyle w:val="StyleUnderline"/>
          <w:highlight w:val="yellow"/>
        </w:rPr>
        <w:t>in WWI</w:t>
      </w:r>
      <w:r w:rsidRPr="00D83E8F">
        <w:rPr>
          <w:rStyle w:val="StyleUnderline"/>
        </w:rPr>
        <w:t xml:space="preserve">, when </w:t>
      </w:r>
      <w:r w:rsidRPr="00D83E8F">
        <w:rPr>
          <w:rStyle w:val="StyleUnderline"/>
          <w:highlight w:val="yellow"/>
        </w:rPr>
        <w:t>Britain and Germany fought</w:t>
      </w:r>
      <w:r w:rsidRPr="00D83E8F">
        <w:rPr>
          <w:rStyle w:val="StyleUnderline"/>
        </w:rPr>
        <w:t xml:space="preserve"> on opposite sides </w:t>
      </w:r>
      <w:r w:rsidRPr="00D83E8F">
        <w:rPr>
          <w:rStyle w:val="StyleUnderline"/>
          <w:highlight w:val="yellow"/>
        </w:rPr>
        <w:t>despite being each other’s largest trading partners</w:t>
      </w:r>
      <w:r w:rsidRPr="00D83E8F">
        <w:rPr>
          <w:rStyle w:val="StyleUnderline"/>
        </w:rPr>
        <w:t>.</w:t>
      </w:r>
    </w:p>
    <w:p w14:paraId="0E29E964" w14:textId="77777777" w:rsidR="00F50FA5" w:rsidRPr="00066B0C" w:rsidRDefault="00F50FA5" w:rsidP="00F50FA5">
      <w:pPr>
        <w:rPr>
          <w:sz w:val="16"/>
        </w:rPr>
      </w:pPr>
      <w:r w:rsidRPr="00066B0C">
        <w:rPr>
          <w:sz w:val="16"/>
        </w:rPr>
        <w:t xml:space="preserve">More generally, the notion of </w:t>
      </w:r>
      <w:r w:rsidRPr="00D83E8F">
        <w:rPr>
          <w:rStyle w:val="StyleUnderline"/>
        </w:rPr>
        <w:t>a “capitalist peace” is problematic</w:t>
      </w:r>
      <w:r w:rsidRPr="00B32D6F">
        <w:rPr>
          <w:rStyle w:val="StyleUnderline"/>
        </w:rPr>
        <w:t xml:space="preserve"> at best</w:t>
      </w:r>
      <w:r w:rsidRPr="00066B0C">
        <w:rPr>
          <w:sz w:val="16"/>
        </w:rPr>
        <w:t xml:space="preserve">. </w:t>
      </w:r>
      <w:r w:rsidRPr="00B32D6F">
        <w:rPr>
          <w:rStyle w:val="StyleUnderline"/>
        </w:rPr>
        <w:t xml:space="preserve">Close </w:t>
      </w:r>
      <w:r w:rsidRPr="007A0BFF">
        <w:rPr>
          <w:rStyle w:val="StyleUnderline"/>
          <w:highlight w:val="yellow"/>
        </w:rPr>
        <w:t>trading ties can raise the cost of war</w:t>
      </w:r>
      <w:r w:rsidRPr="00066B0C">
        <w:rPr>
          <w:sz w:val="16"/>
        </w:rPr>
        <w:t xml:space="preserve"> for each side, </w:t>
      </w:r>
      <w:r w:rsidRPr="007A0BFF">
        <w:rPr>
          <w:rStyle w:val="StyleUnderline"/>
          <w:highlight w:val="yellow"/>
        </w:rPr>
        <w:t xml:space="preserve">but any </w:t>
      </w:r>
      <w:r w:rsidRPr="003455CA">
        <w:rPr>
          <w:rStyle w:val="StyleUnderline"/>
        </w:rPr>
        <w:t xml:space="preserve">great power </w:t>
      </w:r>
      <w:r w:rsidRPr="007A0BFF">
        <w:rPr>
          <w:rStyle w:val="StyleUnderline"/>
          <w:highlight w:val="yellow"/>
        </w:rPr>
        <w:t>conflict is so costly already</w:t>
      </w:r>
      <w:r w:rsidRPr="00066B0C">
        <w:rPr>
          <w:sz w:val="16"/>
        </w:rPr>
        <w:t xml:space="preserve"> that </w:t>
      </w:r>
      <w:r w:rsidRPr="00D83E8F">
        <w:rPr>
          <w:rStyle w:val="StyleUnderline"/>
        </w:rPr>
        <w:t>the addition of a temporarily</w:t>
      </w:r>
      <w:r w:rsidRPr="00B32D6F">
        <w:rPr>
          <w:rStyle w:val="StyleUnderline"/>
        </w:rPr>
        <w:t xml:space="preserve"> </w:t>
      </w:r>
      <w:r w:rsidRPr="00D83E8F">
        <w:rPr>
          <w:rStyle w:val="StyleUnderline"/>
        </w:rPr>
        <w:t xml:space="preserve">loss of </w:t>
      </w:r>
      <w:r w:rsidRPr="007A0BFF">
        <w:rPr>
          <w:rStyle w:val="StyleUnderline"/>
          <w:highlight w:val="yellow"/>
        </w:rPr>
        <w:t>trade</w:t>
      </w:r>
      <w:r w:rsidRPr="00B32D6F">
        <w:rPr>
          <w:rStyle w:val="StyleUnderline"/>
        </w:rPr>
        <w:t xml:space="preserve"> with one’s leading partner </w:t>
      </w:r>
      <w:r w:rsidRPr="007A0BFF">
        <w:rPr>
          <w:rStyle w:val="StyleUnderline"/>
          <w:highlight w:val="yellow"/>
        </w:rPr>
        <w:t>is a</w:t>
      </w:r>
      <w:r w:rsidRPr="00066B0C">
        <w:rPr>
          <w:sz w:val="16"/>
          <w:highlight w:val="yellow"/>
        </w:rPr>
        <w:t xml:space="preserve"> </w:t>
      </w:r>
      <w:r w:rsidRPr="007A0BFF">
        <w:rPr>
          <w:rStyle w:val="StyleUnderline"/>
          <w:highlight w:val="yellow"/>
          <w:bdr w:val="single" w:sz="4" w:space="0" w:color="auto"/>
        </w:rPr>
        <w:t>small consideration at best</w:t>
      </w:r>
      <w:r w:rsidRPr="00066B0C">
        <w:rPr>
          <w:sz w:val="16"/>
        </w:rPr>
        <w:t>.</w:t>
      </w:r>
    </w:p>
    <w:p w14:paraId="78EB6489" w14:textId="77777777" w:rsidR="00F50FA5" w:rsidRPr="00AD7B78" w:rsidRDefault="00F50FA5" w:rsidP="00F50FA5">
      <w:pPr>
        <w:rPr>
          <w:sz w:val="16"/>
        </w:rPr>
      </w:pPr>
      <w:r w:rsidRPr="00066B0C">
        <w:rPr>
          <w:sz w:val="16"/>
        </w:rPr>
        <w:t xml:space="preserve">And while trade can create powerful stakeholders in each society who oppose war, just as often </w:t>
      </w:r>
      <w:r w:rsidRPr="007A0BFF">
        <w:rPr>
          <w:rStyle w:val="StyleUnderline"/>
          <w:highlight w:val="yellow"/>
        </w:rPr>
        <w:t>trading ties can be a</w:t>
      </w:r>
      <w:r w:rsidRPr="00B32D6F">
        <w:rPr>
          <w:rStyle w:val="StyleUnderline"/>
        </w:rPr>
        <w:t xml:space="preserve">n important </w:t>
      </w:r>
      <w:r w:rsidRPr="007A0BFF">
        <w:rPr>
          <w:rStyle w:val="StyleUnderline"/>
          <w:highlight w:val="yellow"/>
        </w:rPr>
        <w:t>source of friction</w:t>
      </w:r>
      <w:r w:rsidRPr="00066B0C">
        <w:rPr>
          <w:sz w:val="16"/>
        </w:rPr>
        <w:t xml:space="preserve">. Indeed, </w:t>
      </w:r>
      <w:r w:rsidRPr="007A0BFF">
        <w:rPr>
          <w:rStyle w:val="StyleUnderline"/>
          <w:highlight w:val="yellow"/>
        </w:rPr>
        <w:t>the fact that Japan relied on the U.S.</w:t>
      </w:r>
      <w:r w:rsidRPr="00B32D6F">
        <w:rPr>
          <w:rStyle w:val="StyleUnderline"/>
        </w:rPr>
        <w:t xml:space="preserve"> and British colonies </w:t>
      </w:r>
      <w:r w:rsidRPr="007A0BFF">
        <w:rPr>
          <w:rStyle w:val="StyleUnderline"/>
          <w:highlight w:val="yellow"/>
        </w:rPr>
        <w:t>for</w:t>
      </w:r>
      <w:r w:rsidRPr="00B32D6F">
        <w:rPr>
          <w:rStyle w:val="StyleUnderline"/>
        </w:rPr>
        <w:t xml:space="preserve"> its </w:t>
      </w:r>
      <w:r w:rsidRPr="007A0BFF">
        <w:rPr>
          <w:rStyle w:val="StyleUnderline"/>
          <w:highlight w:val="yellow"/>
        </w:rPr>
        <w:t>oil</w:t>
      </w:r>
      <w:r w:rsidRPr="00B32D6F">
        <w:rPr>
          <w:rStyle w:val="StyleUnderline"/>
        </w:rPr>
        <w:t xml:space="preserve"> supplies </w:t>
      </w:r>
      <w:r w:rsidRPr="007A0BFF">
        <w:rPr>
          <w:rStyle w:val="StyleUnderline"/>
          <w:highlight w:val="yellow"/>
        </w:rPr>
        <w:t>was</w:t>
      </w:r>
      <w:r w:rsidRPr="00066B0C">
        <w:rPr>
          <w:sz w:val="16"/>
        </w:rPr>
        <w:t xml:space="preserve"> actually </w:t>
      </w:r>
      <w:r w:rsidRPr="007A0BFF">
        <w:rPr>
          <w:rStyle w:val="StyleUnderline"/>
          <w:highlight w:val="yellow"/>
        </w:rPr>
        <w:t>the reason it opted for war</w:t>
      </w:r>
      <w:r w:rsidRPr="00B32D6F">
        <w:rPr>
          <w:rStyle w:val="StyleUnderline"/>
        </w:rPr>
        <w:t xml:space="preserve"> against them</w:t>
      </w:r>
      <w:r w:rsidRPr="00066B0C">
        <w:rPr>
          <w:sz w:val="16"/>
        </w:rPr>
        <w:t xml:space="preserve">. Even today, </w:t>
      </w:r>
      <w:r w:rsidRPr="007A0BFF">
        <w:rPr>
          <w:rStyle w:val="StyleUnderline"/>
          <w:highlight w:val="yellow"/>
        </w:rPr>
        <w:t>China’s</w:t>
      </w:r>
      <w:r w:rsidRPr="00B32D6F">
        <w:rPr>
          <w:rStyle w:val="StyleUnderline"/>
        </w:rPr>
        <w:t xml:space="preserve"> allegedly </w:t>
      </w:r>
      <w:r w:rsidRPr="007A0BFF">
        <w:rPr>
          <w:rStyle w:val="StyleUnderline"/>
          <w:highlight w:val="yellow"/>
        </w:rPr>
        <w:t xml:space="preserve">unfair trade policies have created resentment </w:t>
      </w:r>
      <w:r w:rsidRPr="00D83E8F">
        <w:rPr>
          <w:rStyle w:val="StyleUnderline"/>
        </w:rPr>
        <w:t>among</w:t>
      </w:r>
      <w:r w:rsidRPr="00B32D6F">
        <w:rPr>
          <w:rStyle w:val="StyleUnderline"/>
        </w:rPr>
        <w:t xml:space="preserve"> large political constituencies </w:t>
      </w:r>
      <w:r w:rsidRPr="00D83E8F">
        <w:rPr>
          <w:rStyle w:val="StyleUnderline"/>
          <w:highlight w:val="yellow"/>
        </w:rPr>
        <w:t xml:space="preserve">in the </w:t>
      </w:r>
      <w:r w:rsidRPr="007A0BFF">
        <w:rPr>
          <w:rStyle w:val="StyleUnderline"/>
          <w:highlight w:val="yellow"/>
        </w:rPr>
        <w:t>U</w:t>
      </w:r>
      <w:r w:rsidRPr="00066B0C">
        <w:rPr>
          <w:sz w:val="16"/>
        </w:rPr>
        <w:t xml:space="preserve">nited </w:t>
      </w:r>
      <w:r w:rsidRPr="007A0BFF">
        <w:rPr>
          <w:rStyle w:val="StyleUnderline"/>
          <w:highlight w:val="yellow"/>
        </w:rPr>
        <w:t>S</w:t>
      </w:r>
      <w:r w:rsidRPr="00066B0C">
        <w:rPr>
          <w:sz w:val="16"/>
        </w:rPr>
        <w:t>tates.</w:t>
      </w:r>
    </w:p>
    <w:p w14:paraId="12F139A1" w14:textId="77777777" w:rsidR="00F50FA5" w:rsidRDefault="00F50FA5" w:rsidP="00EF5B07">
      <w:pPr>
        <w:rPr>
          <w:sz w:val="16"/>
        </w:rPr>
      </w:pPr>
    </w:p>
    <w:p w14:paraId="79C96B23" w14:textId="2C50A777" w:rsidR="00C50CF8" w:rsidRDefault="00C50CF8" w:rsidP="00C50CF8">
      <w:pPr>
        <w:pStyle w:val="Heading3"/>
      </w:pPr>
      <w:r>
        <w:t>AT: Econ</w:t>
      </w:r>
      <w:bookmarkStart w:id="4" w:name="_GoBack"/>
      <w:bookmarkEnd w:id="4"/>
    </w:p>
    <w:p w14:paraId="3F201AB2" w14:textId="77777777" w:rsidR="00C50CF8" w:rsidRDefault="00C50CF8" w:rsidP="00C50CF8">
      <w:pPr>
        <w:pStyle w:val="Heading4"/>
      </w:pPr>
      <w:bookmarkStart w:id="5" w:name="_Hlk477606421"/>
      <w:r>
        <w:t>Economic crises don’t cause war</w:t>
      </w:r>
    </w:p>
    <w:p w14:paraId="4DACF79A" w14:textId="77777777" w:rsidR="00C50CF8" w:rsidRDefault="00C50CF8" w:rsidP="00C50CF8">
      <w:r>
        <w:t xml:space="preserve">Christopher </w:t>
      </w:r>
      <w:r w:rsidRPr="00E34FB6">
        <w:rPr>
          <w:rStyle w:val="Style13ptBold"/>
        </w:rPr>
        <w:t>Clary 15</w:t>
      </w:r>
      <w:r>
        <w:t>, Ph.D. in Political Science from MIT, Postdoctoral Fellow, Watson Institute for International Studies, Brown University, “Economic Stress and International Cooperation: Evidence from International Rivalries,” April 22, 2015, http://papers.ssrn.com/sol3/papers.cfm?abstract_id=2597712</w:t>
      </w:r>
    </w:p>
    <w:p w14:paraId="7FA3C015" w14:textId="77777777" w:rsidR="00C50CF8" w:rsidRPr="00064828" w:rsidRDefault="00C50CF8" w:rsidP="00C50CF8">
      <w:pPr>
        <w:rPr>
          <w:sz w:val="16"/>
        </w:rPr>
      </w:pPr>
      <w:r w:rsidRPr="00064828">
        <w:rPr>
          <w:sz w:val="16"/>
        </w:rPr>
        <w:t xml:space="preserve">Do economic downturns generate pressure for diversionary conflict? Or might downturns encourage austerity and economizing behavior in foreign policy? This paper provides new evidence that </w:t>
      </w:r>
      <w:r w:rsidRPr="00064828">
        <w:rPr>
          <w:rStyle w:val="Emphasis"/>
          <w:highlight w:val="yellow"/>
        </w:rPr>
        <w:t>economic stress is</w:t>
      </w:r>
      <w:r w:rsidRPr="00064828">
        <w:rPr>
          <w:rStyle w:val="Emphasis"/>
        </w:rPr>
        <w:t xml:space="preserve"> </w:t>
      </w:r>
      <w:r w:rsidRPr="00064828">
        <w:rPr>
          <w:rStyle w:val="Emphasis"/>
          <w:highlight w:val="yellow"/>
        </w:rPr>
        <w:t>associated with conciliatory policies</w:t>
      </w:r>
      <w:r w:rsidRPr="00064828">
        <w:rPr>
          <w:sz w:val="16"/>
        </w:rPr>
        <w:t xml:space="preserve"> between strategic rivals. For states that view each other as military threats, the biggest step possible toward bilateral cooperation is to terminate the rivalry by taking political steps to manage the competition. </w:t>
      </w:r>
      <w:r w:rsidRPr="00064828">
        <w:rPr>
          <w:rStyle w:val="StyleUnderline"/>
          <w:highlight w:val="yellow"/>
        </w:rPr>
        <w:t>Drawing on</w:t>
      </w:r>
      <w:r w:rsidRPr="00064828">
        <w:rPr>
          <w:rStyle w:val="StyleUnderline"/>
        </w:rPr>
        <w:t xml:space="preserve"> data from </w:t>
      </w:r>
      <w:r w:rsidRPr="00064828">
        <w:rPr>
          <w:rStyle w:val="Emphasis"/>
          <w:highlight w:val="yellow"/>
        </w:rPr>
        <w:t>109 distinct</w:t>
      </w:r>
      <w:r w:rsidRPr="00064828">
        <w:rPr>
          <w:rStyle w:val="Emphasis"/>
        </w:rPr>
        <w:t xml:space="preserve"> rival </w:t>
      </w:r>
      <w:r w:rsidRPr="00064828">
        <w:rPr>
          <w:rStyle w:val="Emphasis"/>
          <w:highlight w:val="yellow"/>
        </w:rPr>
        <w:t>dyads</w:t>
      </w:r>
      <w:r w:rsidRPr="00064828">
        <w:rPr>
          <w:sz w:val="16"/>
        </w:rPr>
        <w:t xml:space="preserve"> since 1950, </w:t>
      </w:r>
      <w:r w:rsidRPr="00064828">
        <w:rPr>
          <w:rStyle w:val="Emphasis"/>
          <w:highlight w:val="yellow"/>
        </w:rPr>
        <w:t>67 of which terminated</w:t>
      </w:r>
      <w:r w:rsidRPr="00064828">
        <w:rPr>
          <w:sz w:val="16"/>
        </w:rPr>
        <w:t xml:space="preserve">, the evidence suggests </w:t>
      </w:r>
      <w:r w:rsidRPr="00064828">
        <w:rPr>
          <w:rStyle w:val="StyleUnderline"/>
          <w:highlight w:val="yellow"/>
        </w:rPr>
        <w:t>rivalries were</w:t>
      </w:r>
      <w:r w:rsidRPr="00064828">
        <w:rPr>
          <w:sz w:val="16"/>
        </w:rPr>
        <w:t xml:space="preserve"> approximately </w:t>
      </w:r>
      <w:r w:rsidRPr="00064828">
        <w:rPr>
          <w:rStyle w:val="StyleUnderline"/>
          <w:highlight w:val="yellow"/>
        </w:rPr>
        <w:t>twice as likely to</w:t>
      </w:r>
      <w:r w:rsidRPr="00064828">
        <w:rPr>
          <w:rStyle w:val="StyleUnderline"/>
        </w:rPr>
        <w:t xml:space="preserve"> </w:t>
      </w:r>
      <w:r w:rsidRPr="00064828">
        <w:rPr>
          <w:rStyle w:val="StyleUnderline"/>
          <w:highlight w:val="yellow"/>
        </w:rPr>
        <w:t>terminate during</w:t>
      </w:r>
      <w:r w:rsidRPr="00064828">
        <w:rPr>
          <w:sz w:val="16"/>
        </w:rPr>
        <w:t xml:space="preserve"> economic </w:t>
      </w:r>
      <w:r w:rsidRPr="00064828">
        <w:rPr>
          <w:rStyle w:val="StyleUnderline"/>
          <w:highlight w:val="yellow"/>
        </w:rPr>
        <w:t>downturns</w:t>
      </w:r>
      <w:r w:rsidRPr="00064828">
        <w:rPr>
          <w:rStyle w:val="StyleUnderline"/>
        </w:rPr>
        <w:t xml:space="preserve"> than</w:t>
      </w:r>
      <w:r w:rsidRPr="00064828">
        <w:rPr>
          <w:sz w:val="16"/>
        </w:rPr>
        <w:t xml:space="preserve"> they were </w:t>
      </w:r>
      <w:r w:rsidRPr="00064828">
        <w:rPr>
          <w:rStyle w:val="StyleUnderline"/>
        </w:rPr>
        <w:t>during periods of economic normalcy</w:t>
      </w:r>
      <w:r w:rsidRPr="00064828">
        <w:rPr>
          <w:sz w:val="16"/>
        </w:rPr>
        <w:t xml:space="preserve">. This is true </w:t>
      </w:r>
      <w:r w:rsidRPr="00064828">
        <w:rPr>
          <w:rStyle w:val="StyleUnderline"/>
        </w:rPr>
        <w:t xml:space="preserve">controlling for </w:t>
      </w:r>
      <w:r w:rsidRPr="00064828">
        <w:rPr>
          <w:rStyle w:val="Emphasis"/>
        </w:rPr>
        <w:t>all of the main alternative explanations</w:t>
      </w:r>
      <w:r w:rsidRPr="00064828">
        <w:rPr>
          <w:sz w:val="16"/>
        </w:rPr>
        <w:t xml:space="preserve"> for peaceful relations between foes (democratic status, nuclear weapons possession, capability imbalance, common enemies, and international systemic changes), </w:t>
      </w:r>
      <w:r w:rsidRPr="00064828">
        <w:rPr>
          <w:rStyle w:val="StyleUnderline"/>
        </w:rPr>
        <w:t>as well as</w:t>
      </w:r>
      <w:r w:rsidRPr="00064828">
        <w:rPr>
          <w:sz w:val="16"/>
        </w:rPr>
        <w:t xml:space="preserve"> many </w:t>
      </w:r>
      <w:r w:rsidRPr="00064828">
        <w:rPr>
          <w:rStyle w:val="StyleUnderline"/>
        </w:rPr>
        <w:t>other</w:t>
      </w:r>
      <w:r w:rsidRPr="00064828">
        <w:rPr>
          <w:sz w:val="16"/>
        </w:rPr>
        <w:t xml:space="preserve"> possible </w:t>
      </w:r>
      <w:r w:rsidRPr="00064828">
        <w:rPr>
          <w:rStyle w:val="StyleUnderline"/>
        </w:rPr>
        <w:t>confounding variables</w:t>
      </w:r>
      <w:r w:rsidRPr="00064828">
        <w:rPr>
          <w:sz w:val="16"/>
        </w:rPr>
        <w:t xml:space="preserve">. This research questions existing theories claiming that economic downturns are associated with diversionary war, and instead argues that in certain circumstances </w:t>
      </w:r>
      <w:r w:rsidRPr="00064828">
        <w:rPr>
          <w:rStyle w:val="Emphasis"/>
          <w:highlight w:val="yellow"/>
        </w:rPr>
        <w:t>peace</w:t>
      </w:r>
      <w:r w:rsidRPr="00064828">
        <w:rPr>
          <w:rStyle w:val="Emphasis"/>
        </w:rPr>
        <w:t xml:space="preserve"> may </w:t>
      </w:r>
      <w:r w:rsidRPr="00064828">
        <w:rPr>
          <w:rStyle w:val="Emphasis"/>
          <w:highlight w:val="yellow"/>
        </w:rPr>
        <w:t>result from economic troubles</w:t>
      </w:r>
      <w:r w:rsidRPr="00064828">
        <w:rPr>
          <w:sz w:val="16"/>
        </w:rPr>
        <w:t>.</w:t>
      </w:r>
    </w:p>
    <w:p w14:paraId="480CF079" w14:textId="77777777" w:rsidR="00C50CF8" w:rsidRPr="00064828" w:rsidRDefault="00C50CF8" w:rsidP="00C50CF8">
      <w:pPr>
        <w:rPr>
          <w:sz w:val="16"/>
        </w:rPr>
      </w:pPr>
      <w:r w:rsidRPr="00064828">
        <w:rPr>
          <w:sz w:val="16"/>
        </w:rPr>
        <w:t>Defining and Measuring Rivalry and Rivalry Termination</w:t>
      </w:r>
    </w:p>
    <w:p w14:paraId="33721BC3" w14:textId="77777777" w:rsidR="00C50CF8" w:rsidRPr="00064828" w:rsidRDefault="00C50CF8" w:rsidP="00C50CF8">
      <w:pPr>
        <w:rPr>
          <w:sz w:val="16"/>
        </w:rPr>
      </w:pPr>
      <w:r w:rsidRPr="00064828">
        <w:rPr>
          <w:sz w:val="16"/>
        </w:rPr>
        <w:t>I define a rivalry as the perception by national elites of two states that the other state possesses conflicting interests and presents a military threat of sufficient severity that future military conflict is likely. Rivalry termination is the transition from a state of rivalry to one where conflicts of interest are not viewed as being so severe as to provoke interstate conflict and/or where a mutual recognition of the imbalance in military capabilities makes conflict-causing bargaining failures unlikely. In other words, rivalries terminate when the elites assess that the risks of military conflict between rivals has been reduced dramatically.</w:t>
      </w:r>
    </w:p>
    <w:p w14:paraId="3B9FDE75" w14:textId="77777777" w:rsidR="00C50CF8" w:rsidRPr="00064828" w:rsidRDefault="00C50CF8" w:rsidP="00C50CF8">
      <w:pPr>
        <w:rPr>
          <w:sz w:val="16"/>
        </w:rPr>
      </w:pPr>
      <w:r w:rsidRPr="00064828">
        <w:rPr>
          <w:sz w:val="16"/>
        </w:rPr>
        <w:t>This definition draws on a growing quantitative literature most closely associated with the research programs of William Thompson, J. Joseph Hewitt, and James P. Klein, Gary Goertz, and Paul F. Diehl.1 My definition conforms to that of William Thompson. In work with Karen Rasler, they define rivalries as situations in which “[b]oth actors view each other as a significant political-military threat and, therefore, an enemy.”2 In other work, Thompson writing with Michael Colaresi, explains further:</w:t>
      </w:r>
    </w:p>
    <w:p w14:paraId="7F260771" w14:textId="77777777" w:rsidR="00C50CF8" w:rsidRPr="00064828" w:rsidRDefault="00C50CF8" w:rsidP="00C50CF8">
      <w:pPr>
        <w:rPr>
          <w:sz w:val="16"/>
        </w:rPr>
      </w:pPr>
      <w:r w:rsidRPr="00064828">
        <w:rPr>
          <w:sz w:val="16"/>
        </w:rPr>
        <w:t>The presumption is that decisionmakers explicitly identify who they think are their foreign enemies. They orient their military preparations and foreign policies toward meeting their threats. They assure their constituents that they will not let their adversaries take advantage. Usually, these activities are done in public. Hence, we should be able to follow the explicit cues in decisionmaker utterances and writings, as well as in the descriptive political histories written about the foreign policies of specific countries.3</w:t>
      </w:r>
    </w:p>
    <w:p w14:paraId="70F86B31" w14:textId="77777777" w:rsidR="00C50CF8" w:rsidRPr="00064828" w:rsidRDefault="00C50CF8" w:rsidP="00C50CF8">
      <w:pPr>
        <w:rPr>
          <w:sz w:val="16"/>
        </w:rPr>
      </w:pPr>
      <w:r w:rsidRPr="00064828">
        <w:rPr>
          <w:sz w:val="16"/>
        </w:rPr>
        <w:t>Drawing from available records and histories, Thompson and David Dreyer have generated a universe of strategic rivalries from 1494 to 2010 that serves as the basis for this project’s empirical analysis.4 This project measures rivalry termination as occurring on the last year that Thompson and Dreyer record the existence of a rivalry.5</w:t>
      </w:r>
    </w:p>
    <w:p w14:paraId="05351B6F" w14:textId="77777777" w:rsidR="00C50CF8" w:rsidRPr="00064828" w:rsidRDefault="00C50CF8" w:rsidP="00C50CF8">
      <w:pPr>
        <w:rPr>
          <w:sz w:val="16"/>
        </w:rPr>
      </w:pPr>
      <w:r w:rsidRPr="00064828">
        <w:rPr>
          <w:sz w:val="16"/>
        </w:rPr>
        <w:t>Why Might Economic Crisis Cause Rivalry Termination?</w:t>
      </w:r>
    </w:p>
    <w:p w14:paraId="616A22B3" w14:textId="77777777" w:rsidR="00C50CF8" w:rsidRPr="00064828" w:rsidRDefault="00C50CF8" w:rsidP="00C50CF8">
      <w:pPr>
        <w:rPr>
          <w:sz w:val="16"/>
        </w:rPr>
      </w:pPr>
      <w:r w:rsidRPr="00064828">
        <w:rPr>
          <w:sz w:val="16"/>
        </w:rPr>
        <w:t xml:space="preserve">Economic crises lead to conciliatory behavior through five primary channels. (1) </w:t>
      </w:r>
      <w:r w:rsidRPr="00064828">
        <w:rPr>
          <w:rStyle w:val="StyleUnderline"/>
        </w:rPr>
        <w:t xml:space="preserve">Economic </w:t>
      </w:r>
      <w:r w:rsidRPr="00064828">
        <w:rPr>
          <w:rStyle w:val="StyleUnderline"/>
          <w:highlight w:val="yellow"/>
        </w:rPr>
        <w:t xml:space="preserve">crises lead to </w:t>
      </w:r>
      <w:r w:rsidRPr="00064828">
        <w:rPr>
          <w:rStyle w:val="Emphasis"/>
          <w:highlight w:val="yellow"/>
        </w:rPr>
        <w:t>austerity pressures</w:t>
      </w:r>
      <w:r w:rsidRPr="00064828">
        <w:rPr>
          <w:sz w:val="16"/>
        </w:rPr>
        <w:t xml:space="preserve">, </w:t>
      </w:r>
      <w:r w:rsidRPr="00064828">
        <w:rPr>
          <w:rStyle w:val="StyleUnderline"/>
          <w:highlight w:val="yellow"/>
        </w:rPr>
        <w:t>which</w:t>
      </w:r>
      <w:r w:rsidRPr="00064828">
        <w:rPr>
          <w:sz w:val="16"/>
        </w:rPr>
        <w:t xml:space="preserve"> in turn </w:t>
      </w:r>
      <w:r w:rsidRPr="00064828">
        <w:rPr>
          <w:rStyle w:val="StyleUnderline"/>
          <w:highlight w:val="yellow"/>
        </w:rPr>
        <w:t>incent leaders to</w:t>
      </w:r>
      <w:r w:rsidRPr="00064828">
        <w:rPr>
          <w:rStyle w:val="StyleUnderline"/>
        </w:rPr>
        <w:t xml:space="preserve"> search for ways to </w:t>
      </w:r>
      <w:r w:rsidRPr="00064828">
        <w:rPr>
          <w:rStyle w:val="StyleUnderline"/>
          <w:highlight w:val="yellow"/>
        </w:rPr>
        <w:t>cut defense</w:t>
      </w:r>
      <w:r w:rsidRPr="00064828">
        <w:rPr>
          <w:rStyle w:val="StyleUnderline"/>
        </w:rPr>
        <w:t xml:space="preserve"> expenditures</w:t>
      </w:r>
      <w:r w:rsidRPr="00064828">
        <w:rPr>
          <w:sz w:val="16"/>
        </w:rPr>
        <w:t xml:space="preserve">. (2) </w:t>
      </w:r>
      <w:r w:rsidRPr="00064828">
        <w:rPr>
          <w:rStyle w:val="StyleUnderline"/>
        </w:rPr>
        <w:t xml:space="preserve">Economic </w:t>
      </w:r>
      <w:r w:rsidRPr="00064828">
        <w:rPr>
          <w:rStyle w:val="StyleUnderline"/>
          <w:highlight w:val="yellow"/>
        </w:rPr>
        <w:t>crises</w:t>
      </w:r>
      <w:r w:rsidRPr="00064828">
        <w:rPr>
          <w:sz w:val="16"/>
        </w:rPr>
        <w:t xml:space="preserve"> also </w:t>
      </w:r>
      <w:r w:rsidRPr="00064828">
        <w:rPr>
          <w:rStyle w:val="StyleUnderline"/>
          <w:highlight w:val="yellow"/>
        </w:rPr>
        <w:t>encourage</w:t>
      </w:r>
      <w:r w:rsidRPr="00064828">
        <w:rPr>
          <w:rStyle w:val="StyleUnderline"/>
        </w:rPr>
        <w:t xml:space="preserve"> </w:t>
      </w:r>
      <w:r w:rsidRPr="00064828">
        <w:rPr>
          <w:rStyle w:val="Emphasis"/>
          <w:highlight w:val="yellow"/>
        </w:rPr>
        <w:t>strategic reassessment</w:t>
      </w:r>
      <w:r w:rsidRPr="00064828">
        <w:rPr>
          <w:sz w:val="16"/>
        </w:rPr>
        <w:t xml:space="preserve">, so that leaders can argue to their peers and their publics that defense spending can be arrested without endangering the state. </w:t>
      </w:r>
      <w:r w:rsidRPr="00064828">
        <w:rPr>
          <w:rStyle w:val="StyleUnderline"/>
        </w:rPr>
        <w:t xml:space="preserve">This can lead to threat deflation, where </w:t>
      </w:r>
      <w:r w:rsidRPr="00064828">
        <w:rPr>
          <w:rStyle w:val="StyleUnderline"/>
          <w:highlight w:val="yellow"/>
        </w:rPr>
        <w:t>elites</w:t>
      </w:r>
      <w:r w:rsidRPr="00064828">
        <w:rPr>
          <w:rStyle w:val="StyleUnderline"/>
        </w:rPr>
        <w:t xml:space="preserve"> attempt to </w:t>
      </w:r>
      <w:r w:rsidRPr="00064828">
        <w:rPr>
          <w:rStyle w:val="StyleUnderline"/>
          <w:highlight w:val="yellow"/>
        </w:rPr>
        <w:t>downplay the seriousness of</w:t>
      </w:r>
      <w:r w:rsidRPr="00064828">
        <w:rPr>
          <w:sz w:val="16"/>
        </w:rPr>
        <w:t xml:space="preserve"> the threat posed by </w:t>
      </w:r>
      <w:r w:rsidRPr="00064828">
        <w:rPr>
          <w:rStyle w:val="StyleUnderline"/>
          <w:highlight w:val="yellow"/>
        </w:rPr>
        <w:t>a</w:t>
      </w:r>
      <w:r w:rsidRPr="00064828">
        <w:rPr>
          <w:sz w:val="16"/>
        </w:rPr>
        <w:t xml:space="preserve"> former </w:t>
      </w:r>
      <w:r w:rsidRPr="00064828">
        <w:rPr>
          <w:rStyle w:val="StyleUnderline"/>
          <w:highlight w:val="yellow"/>
        </w:rPr>
        <w:t>rival</w:t>
      </w:r>
      <w:r w:rsidRPr="00064828">
        <w:rPr>
          <w:sz w:val="16"/>
        </w:rPr>
        <w:t xml:space="preserve">. (3) If a state faces multiple threats, </w:t>
      </w:r>
      <w:r w:rsidRPr="00064828">
        <w:rPr>
          <w:rStyle w:val="StyleUnderline"/>
        </w:rPr>
        <w:t xml:space="preserve">economic </w:t>
      </w:r>
      <w:r w:rsidRPr="00064828">
        <w:rPr>
          <w:rStyle w:val="StyleUnderline"/>
          <w:highlight w:val="yellow"/>
        </w:rPr>
        <w:t>crises provoke</w:t>
      </w:r>
      <w:r w:rsidRPr="00064828">
        <w:rPr>
          <w:rStyle w:val="StyleUnderline"/>
        </w:rPr>
        <w:t xml:space="preserve"> elites to consider </w:t>
      </w:r>
      <w:r w:rsidRPr="00064828">
        <w:rPr>
          <w:rStyle w:val="Emphasis"/>
          <w:highlight w:val="yellow"/>
        </w:rPr>
        <w:t>threat prioritization</w:t>
      </w:r>
      <w:r w:rsidRPr="00064828">
        <w:rPr>
          <w:sz w:val="16"/>
        </w:rPr>
        <w:t xml:space="preserve">, a process that is </w:t>
      </w:r>
      <w:r w:rsidRPr="00064828">
        <w:rPr>
          <w:rStyle w:val="StyleUnderline"/>
        </w:rPr>
        <w:t>postponed during</w:t>
      </w:r>
      <w:r w:rsidRPr="00064828">
        <w:rPr>
          <w:sz w:val="16"/>
        </w:rPr>
        <w:t xml:space="preserve"> periods of </w:t>
      </w:r>
      <w:r w:rsidRPr="00064828">
        <w:rPr>
          <w:rStyle w:val="StyleUnderline"/>
        </w:rPr>
        <w:t>economic normalcy</w:t>
      </w:r>
      <w:r w:rsidRPr="00064828">
        <w:rPr>
          <w:sz w:val="16"/>
        </w:rPr>
        <w:t xml:space="preserve">. (4) </w:t>
      </w:r>
      <w:r w:rsidRPr="00064828">
        <w:rPr>
          <w:rStyle w:val="StyleUnderline"/>
          <w:highlight w:val="yellow"/>
        </w:rPr>
        <w:t>Economic crises increase the</w:t>
      </w:r>
      <w:r w:rsidRPr="00064828">
        <w:rPr>
          <w:rStyle w:val="StyleUnderline"/>
        </w:rPr>
        <w:t xml:space="preserve"> political and economic </w:t>
      </w:r>
      <w:r w:rsidRPr="00064828">
        <w:rPr>
          <w:rStyle w:val="StyleUnderline"/>
          <w:highlight w:val="yellow"/>
        </w:rPr>
        <w:t>benefit from</w:t>
      </w:r>
      <w:r w:rsidRPr="00064828">
        <w:rPr>
          <w:rStyle w:val="StyleUnderline"/>
        </w:rPr>
        <w:t xml:space="preserve"> </w:t>
      </w:r>
      <w:r w:rsidRPr="00064828">
        <w:rPr>
          <w:rStyle w:val="Emphasis"/>
          <w:highlight w:val="yellow"/>
        </w:rPr>
        <w:t>international</w:t>
      </w:r>
      <w:r w:rsidRPr="00064828">
        <w:rPr>
          <w:rStyle w:val="Emphasis"/>
        </w:rPr>
        <w:t xml:space="preserve"> economic </w:t>
      </w:r>
      <w:r w:rsidRPr="00064828">
        <w:rPr>
          <w:rStyle w:val="Emphasis"/>
          <w:highlight w:val="yellow"/>
        </w:rPr>
        <w:t>cooperation</w:t>
      </w:r>
      <w:r w:rsidRPr="00064828">
        <w:rPr>
          <w:sz w:val="16"/>
        </w:rPr>
        <w:t xml:space="preserve">. </w:t>
      </w:r>
      <w:r w:rsidRPr="00064828">
        <w:rPr>
          <w:rStyle w:val="StyleUnderline"/>
          <w:highlight w:val="yellow"/>
        </w:rPr>
        <w:t>Leaders seek</w:t>
      </w:r>
      <w:r w:rsidRPr="00064828">
        <w:rPr>
          <w:sz w:val="16"/>
        </w:rPr>
        <w:t xml:space="preserve"> foreign </w:t>
      </w:r>
      <w:r w:rsidRPr="00064828">
        <w:rPr>
          <w:rStyle w:val="StyleUnderline"/>
          <w:highlight w:val="yellow"/>
        </w:rPr>
        <w:t>aid</w:t>
      </w:r>
      <w:r w:rsidRPr="00064828">
        <w:rPr>
          <w:sz w:val="16"/>
        </w:rPr>
        <w:t xml:space="preserve">, enhanced </w:t>
      </w:r>
      <w:r w:rsidRPr="00064828">
        <w:rPr>
          <w:rStyle w:val="StyleUnderline"/>
          <w:highlight w:val="yellow"/>
        </w:rPr>
        <w:t>trade, and</w:t>
      </w:r>
      <w:r w:rsidRPr="00064828">
        <w:rPr>
          <w:sz w:val="16"/>
        </w:rPr>
        <w:t xml:space="preserve"> increased </w:t>
      </w:r>
      <w:r w:rsidRPr="00064828">
        <w:rPr>
          <w:rStyle w:val="StyleUnderline"/>
          <w:highlight w:val="yellow"/>
        </w:rPr>
        <w:t>investment</w:t>
      </w:r>
      <w:r w:rsidRPr="00064828">
        <w:rPr>
          <w:rStyle w:val="StyleUnderline"/>
        </w:rPr>
        <w:t xml:space="preserve"> from abroad</w:t>
      </w:r>
      <w:r w:rsidRPr="00064828">
        <w:rPr>
          <w:sz w:val="16"/>
        </w:rPr>
        <w:t xml:space="preserve"> during periods of economic trouble. This search is made easier if tensions are reduced with historic rivals. (5) Finally, during crises, elites are more prone to select leaders who are perceived as capable of resolving economic difficulties, permitting the emergence of leaders who hold heterodox foreign policy views. Collectively, these mechanisms make it much more likely that a leader will prefer conciliatory policies compared to during periods of economic normalcy. This section reviews this causal logic in greater detail, while also providing historical examples that these mechanisms recur in practice.</w:t>
      </w:r>
    </w:p>
    <w:bookmarkEnd w:id="5"/>
    <w:p w14:paraId="10606E72" w14:textId="77777777" w:rsidR="00E2101C" w:rsidRPr="003C7BA6" w:rsidRDefault="00E2101C" w:rsidP="00EF5B07">
      <w:pPr>
        <w:rPr>
          <w:sz w:val="16"/>
        </w:rPr>
      </w:pPr>
    </w:p>
    <w:p w14:paraId="52ABD2BA" w14:textId="77777777" w:rsidR="003C7BA6" w:rsidRDefault="003C7BA6" w:rsidP="003C7BA6">
      <w:pPr>
        <w:pStyle w:val="Heading1"/>
      </w:pPr>
      <w:r>
        <w:t>Congress Advantage</w:t>
      </w:r>
    </w:p>
    <w:p w14:paraId="24C01DC9" w14:textId="77777777" w:rsidR="003C7BA6" w:rsidRDefault="003C7BA6" w:rsidP="003C7BA6">
      <w:pPr>
        <w:pStyle w:val="Heading2"/>
      </w:pPr>
      <w:r>
        <w:t>Congress Worse</w:t>
      </w:r>
    </w:p>
    <w:p w14:paraId="7943774A" w14:textId="77777777" w:rsidR="003C7BA6" w:rsidRDefault="003C7BA6" w:rsidP="003C7BA6">
      <w:pPr>
        <w:pStyle w:val="Heading3"/>
      </w:pPr>
      <w:r>
        <w:t>Turn---1NC</w:t>
      </w:r>
    </w:p>
    <w:p w14:paraId="2C4458D5" w14:textId="77777777" w:rsidR="003C7BA6" w:rsidRDefault="003C7BA6" w:rsidP="003C7BA6">
      <w:pPr>
        <w:pStyle w:val="Heading4"/>
      </w:pPr>
      <w:r>
        <w:t xml:space="preserve">Empowering Congress is </w:t>
      </w:r>
      <w:r>
        <w:rPr>
          <w:u w:val="single"/>
        </w:rPr>
        <w:t>more likely</w:t>
      </w:r>
      <w:r>
        <w:t xml:space="preserve"> to lead to escalation because of </w:t>
      </w:r>
      <w:r>
        <w:rPr>
          <w:u w:val="single"/>
        </w:rPr>
        <w:t>political pressure</w:t>
      </w:r>
      <w:r w:rsidR="00EF5B07">
        <w:t xml:space="preserve"> and </w:t>
      </w:r>
      <w:r>
        <w:t xml:space="preserve">the plan </w:t>
      </w:r>
      <w:r>
        <w:rPr>
          <w:u w:val="single"/>
        </w:rPr>
        <w:t>shuts down</w:t>
      </w:r>
      <w:r>
        <w:t xml:space="preserve"> executive capacity to </w:t>
      </w:r>
      <w:r>
        <w:rPr>
          <w:u w:val="single"/>
        </w:rPr>
        <w:t>restrain</w:t>
      </w:r>
      <w:r>
        <w:t xml:space="preserve"> foreign policy </w:t>
      </w:r>
    </w:p>
    <w:p w14:paraId="55109C19" w14:textId="77777777" w:rsidR="003C7BA6" w:rsidRDefault="003C7BA6" w:rsidP="003C7BA6">
      <w:r>
        <w:t xml:space="preserve">Stephen </w:t>
      </w:r>
      <w:r w:rsidRPr="00B00117">
        <w:rPr>
          <w:rStyle w:val="Style13ptBold"/>
        </w:rPr>
        <w:t>Holmes 10</w:t>
      </w:r>
      <w:r>
        <w:t>, the Walter E. Meyer Professor of Law at NYU, 4/8/10, “Salute!,” London Review of Books, Vol. 32, No. 7, p. 3-6</w:t>
      </w:r>
    </w:p>
    <w:p w14:paraId="7941582D" w14:textId="77777777" w:rsidR="003C7BA6" w:rsidRPr="00A86E10" w:rsidRDefault="003C7BA6" w:rsidP="003C7BA6">
      <w:pPr>
        <w:rPr>
          <w:rStyle w:val="StyleUnderline"/>
        </w:rPr>
      </w:pPr>
      <w:r w:rsidRPr="006C6B5D">
        <w:rPr>
          <w:sz w:val="16"/>
        </w:rPr>
        <w:t xml:space="preserve">On the one hand, </w:t>
      </w:r>
      <w:r w:rsidRPr="00861EE4">
        <w:rPr>
          <w:rStyle w:val="StyleUnderline"/>
          <w:highlight w:val="yellow"/>
        </w:rPr>
        <w:t>Wills</w:t>
      </w:r>
      <w:r w:rsidRPr="00A86E10">
        <w:rPr>
          <w:rStyle w:val="StyleUnderline"/>
        </w:rPr>
        <w:t xml:space="preserve"> emphasises</w:t>
      </w:r>
      <w:r w:rsidRPr="006C6B5D">
        <w:rPr>
          <w:sz w:val="16"/>
        </w:rPr>
        <w:t xml:space="preserve"> the </w:t>
      </w:r>
      <w:r w:rsidRPr="00A86E10">
        <w:rPr>
          <w:rStyle w:val="StyleUnderline"/>
        </w:rPr>
        <w:t xml:space="preserve">constraints placed on postwar presidential discretion by the bureaucracy; on the other, he </w:t>
      </w:r>
      <w:r w:rsidRPr="00861EE4">
        <w:rPr>
          <w:rStyle w:val="Emphasis"/>
          <w:highlight w:val="yellow"/>
        </w:rPr>
        <w:t>denies</w:t>
      </w:r>
      <w:r w:rsidRPr="006C6B5D">
        <w:rPr>
          <w:sz w:val="16"/>
        </w:rPr>
        <w:t xml:space="preserve"> that </w:t>
      </w:r>
      <w:r w:rsidRPr="00861EE4">
        <w:rPr>
          <w:rStyle w:val="Emphasis"/>
          <w:highlight w:val="yellow"/>
        </w:rPr>
        <w:t>Congress ever gets in the president’s way</w:t>
      </w:r>
      <w:r w:rsidRPr="006C6B5D">
        <w:rPr>
          <w:sz w:val="16"/>
        </w:rPr>
        <w:t xml:space="preserve"> or forces him to do things he would rather avoid: </w:t>
      </w:r>
      <w:r w:rsidRPr="00A86E10">
        <w:rPr>
          <w:rStyle w:val="StyleUnderline"/>
        </w:rPr>
        <w:t>Bomb Power, he argues, gives the president the power to rule without consulting Congress</w:t>
      </w:r>
      <w:r w:rsidRPr="006C6B5D">
        <w:rPr>
          <w:sz w:val="16"/>
        </w:rPr>
        <w:t xml:space="preserve"> and, therefore, without facing any proper democratic accountability. To understand what is at stake here we need to recognise that </w:t>
      </w:r>
      <w:r w:rsidRPr="00A86E10">
        <w:rPr>
          <w:rStyle w:val="StyleUnderline"/>
        </w:rPr>
        <w:t>Wills has an originalist understanding of the</w:t>
      </w:r>
      <w:r w:rsidRPr="006C6B5D">
        <w:rPr>
          <w:sz w:val="16"/>
        </w:rPr>
        <w:t xml:space="preserve"> US </w:t>
      </w:r>
      <w:r w:rsidRPr="00A86E10">
        <w:rPr>
          <w:rStyle w:val="StyleUnderline"/>
        </w:rPr>
        <w:t>constitution as a system in which powers were shared</w:t>
      </w:r>
      <w:r w:rsidRPr="006C6B5D">
        <w:rPr>
          <w:sz w:val="16"/>
        </w:rPr>
        <w:t xml:space="preserve"> among the branches </w:t>
      </w:r>
      <w:r w:rsidRPr="00A86E10">
        <w:rPr>
          <w:rStyle w:val="StyleUnderline"/>
        </w:rPr>
        <w:t>but Congress was</w:t>
      </w:r>
      <w:r w:rsidRPr="006C6B5D">
        <w:rPr>
          <w:sz w:val="16"/>
        </w:rPr>
        <w:t xml:space="preserve"> nevertheless </w:t>
      </w:r>
      <w:r w:rsidRPr="00A86E10">
        <w:rPr>
          <w:rStyle w:val="StyleUnderline"/>
        </w:rPr>
        <w:t>supposed to predominate</w:t>
      </w:r>
      <w:r w:rsidRPr="006C6B5D">
        <w:rPr>
          <w:sz w:val="16"/>
        </w:rPr>
        <w:t xml:space="preserve">. In principle, he says, legislative supremacy should be compulsory in wartime just as it is in peacetime, because, according to the constitution, ‘Congress is the supreme judge of national security, not the president.’ It wasn’t that the framers underestimated threats to national security: on the contrary, they didn’t trust a single individual of uncertain virtue and wisdom (or his political loyalists) to make intelligent decisions in a truly serious crisis. This system eroded over time, but lingered on as the general peacetime practice until the Second World War, when Bomb Power gave it the coup de grâce and ‘caused a violent break in our whole governmental system’. In effect, </w:t>
      </w:r>
      <w:r w:rsidRPr="00A86E10">
        <w:rPr>
          <w:rStyle w:val="StyleUnderline"/>
        </w:rPr>
        <w:t xml:space="preserve">Wills uses this interpretation of the original constitution as a stick with which to beat the advocates of a more expansive view of executive power. </w:t>
      </w:r>
      <w:r w:rsidRPr="00861EE4">
        <w:rPr>
          <w:rStyle w:val="StyleUnderline"/>
          <w:highlight w:val="yellow"/>
        </w:rPr>
        <w:t>His examples</w:t>
      </w:r>
      <w:r w:rsidRPr="006C6B5D">
        <w:rPr>
          <w:sz w:val="16"/>
        </w:rPr>
        <w:t xml:space="preserve"> – from the dropping of the atomic bomb to the invasion of Iraq – </w:t>
      </w:r>
      <w:r w:rsidRPr="00861EE4">
        <w:rPr>
          <w:rStyle w:val="StyleUnderline"/>
          <w:highlight w:val="yellow"/>
        </w:rPr>
        <w:t>are</w:t>
      </w:r>
      <w:r w:rsidRPr="006C6B5D">
        <w:rPr>
          <w:sz w:val="16"/>
        </w:rPr>
        <w:t xml:space="preserve"> cautionary tales, </w:t>
      </w:r>
      <w:r w:rsidRPr="00861EE4">
        <w:rPr>
          <w:rStyle w:val="StyleUnderline"/>
          <w:highlight w:val="yellow"/>
        </w:rPr>
        <w:t>designed to illustrate</w:t>
      </w:r>
      <w:r w:rsidRPr="006C6B5D">
        <w:rPr>
          <w:sz w:val="16"/>
        </w:rPr>
        <w:t xml:space="preserve"> the morally disastrous </w:t>
      </w:r>
      <w:r w:rsidRPr="00861EE4">
        <w:rPr>
          <w:rStyle w:val="StyleUnderline"/>
          <w:highlight w:val="yellow"/>
        </w:rPr>
        <w:t>consequences of</w:t>
      </w:r>
      <w:r w:rsidRPr="00A86E10">
        <w:rPr>
          <w:rStyle w:val="StyleUnderline"/>
        </w:rPr>
        <w:t xml:space="preserve"> the president’s </w:t>
      </w:r>
      <w:r w:rsidRPr="00861EE4">
        <w:rPr>
          <w:rStyle w:val="StyleUnderline"/>
          <w:highlight w:val="yellow"/>
        </w:rPr>
        <w:t>refusal to involve Congress</w:t>
      </w:r>
      <w:r w:rsidRPr="006C6B5D">
        <w:rPr>
          <w:sz w:val="16"/>
        </w:rPr>
        <w:t xml:space="preserve"> in national security decisions. </w:t>
      </w:r>
      <w:r w:rsidRPr="00861EE4">
        <w:rPr>
          <w:rStyle w:val="StyleUnderline"/>
          <w:highlight w:val="yellow"/>
        </w:rPr>
        <w:t xml:space="preserve">The </w:t>
      </w:r>
      <w:r w:rsidRPr="00861EE4">
        <w:rPr>
          <w:rStyle w:val="Emphasis"/>
          <w:highlight w:val="yellow"/>
        </w:rPr>
        <w:t>problem with</w:t>
      </w:r>
      <w:r w:rsidRPr="00A86E10">
        <w:rPr>
          <w:rStyle w:val="Emphasis"/>
        </w:rPr>
        <w:t xml:space="preserve"> this</w:t>
      </w:r>
      <w:r w:rsidRPr="006C6B5D">
        <w:rPr>
          <w:sz w:val="16"/>
        </w:rPr>
        <w:t xml:space="preserve"> sort of </w:t>
      </w:r>
      <w:r w:rsidRPr="00861EE4">
        <w:rPr>
          <w:rStyle w:val="Emphasis"/>
          <w:highlight w:val="yellow"/>
        </w:rPr>
        <w:t>argument by example</w:t>
      </w:r>
      <w:r w:rsidRPr="00861EE4">
        <w:rPr>
          <w:rStyle w:val="StyleUnderline"/>
          <w:highlight w:val="yellow"/>
        </w:rPr>
        <w:t xml:space="preserve"> is</w:t>
      </w:r>
      <w:r w:rsidRPr="00A86E10">
        <w:rPr>
          <w:rStyle w:val="StyleUnderline"/>
        </w:rPr>
        <w:t xml:space="preserve"> the existence of </w:t>
      </w:r>
      <w:r w:rsidRPr="00861EE4">
        <w:rPr>
          <w:rStyle w:val="Emphasis"/>
          <w:highlight w:val="yellow"/>
        </w:rPr>
        <w:t>equally telling counter-examples</w:t>
      </w:r>
      <w:r w:rsidRPr="00861EE4">
        <w:rPr>
          <w:rStyle w:val="StyleUnderline"/>
          <w:highlight w:val="yellow"/>
        </w:rPr>
        <w:t>. Truman</w:t>
      </w:r>
      <w:r w:rsidRPr="006C6B5D">
        <w:rPr>
          <w:sz w:val="16"/>
        </w:rPr>
        <w:t xml:space="preserve"> may have </w:t>
      </w:r>
      <w:r w:rsidRPr="00861EE4">
        <w:rPr>
          <w:rStyle w:val="StyleUnderline"/>
          <w:highlight w:val="yellow"/>
        </w:rPr>
        <w:t>approved</w:t>
      </w:r>
      <w:r w:rsidRPr="006C6B5D">
        <w:rPr>
          <w:sz w:val="16"/>
        </w:rPr>
        <w:t xml:space="preserve"> the attacks on </w:t>
      </w:r>
      <w:r w:rsidRPr="00861EE4">
        <w:rPr>
          <w:rStyle w:val="StyleUnderline"/>
          <w:highlight w:val="yellow"/>
        </w:rPr>
        <w:t>Hiroshima</w:t>
      </w:r>
      <w:r w:rsidRPr="006C6B5D">
        <w:rPr>
          <w:sz w:val="16"/>
        </w:rPr>
        <w:t xml:space="preserve"> and Nagasaki </w:t>
      </w:r>
      <w:r w:rsidRPr="00A86E10">
        <w:rPr>
          <w:rStyle w:val="StyleUnderline"/>
        </w:rPr>
        <w:t xml:space="preserve">partly </w:t>
      </w:r>
      <w:r w:rsidRPr="00861EE4">
        <w:rPr>
          <w:rStyle w:val="StyleUnderline"/>
          <w:highlight w:val="yellow"/>
        </w:rPr>
        <w:t xml:space="preserve">because he was </w:t>
      </w:r>
      <w:r w:rsidRPr="00861EE4">
        <w:rPr>
          <w:rStyle w:val="Emphasis"/>
          <w:highlight w:val="yellow"/>
        </w:rPr>
        <w:t>afraid of being impeached</w:t>
      </w:r>
      <w:r w:rsidRPr="006C6B5D">
        <w:rPr>
          <w:sz w:val="16"/>
        </w:rPr>
        <w:t xml:space="preserve"> after the war </w:t>
      </w:r>
      <w:r w:rsidRPr="00A86E10">
        <w:rPr>
          <w:rStyle w:val="Emphasis"/>
        </w:rPr>
        <w:t>if he didn’t</w:t>
      </w:r>
      <w:r w:rsidRPr="006C6B5D">
        <w:rPr>
          <w:sz w:val="16"/>
        </w:rPr>
        <w:t xml:space="preserve">. But if this is true, it suggests that </w:t>
      </w:r>
      <w:r w:rsidRPr="00861EE4">
        <w:rPr>
          <w:rStyle w:val="StyleUnderline"/>
          <w:highlight w:val="yellow"/>
        </w:rPr>
        <w:t>democratic accountability</w:t>
      </w:r>
      <w:r w:rsidRPr="00A86E10">
        <w:rPr>
          <w:rStyle w:val="StyleUnderline"/>
        </w:rPr>
        <w:t>, far from</w:t>
      </w:r>
      <w:r w:rsidRPr="006C6B5D">
        <w:rPr>
          <w:sz w:val="16"/>
        </w:rPr>
        <w:t xml:space="preserve"> being a holy of holies </w:t>
      </w:r>
      <w:r w:rsidRPr="00A86E10">
        <w:rPr>
          <w:rStyle w:val="StyleUnderline"/>
        </w:rPr>
        <w:t xml:space="preserve">as Wills suggests, </w:t>
      </w:r>
      <w:r w:rsidRPr="00861EE4">
        <w:rPr>
          <w:rStyle w:val="StyleUnderline"/>
          <w:highlight w:val="yellow"/>
        </w:rPr>
        <w:t xml:space="preserve">is </w:t>
      </w:r>
      <w:r w:rsidRPr="00861EE4">
        <w:rPr>
          <w:rStyle w:val="Emphasis"/>
          <w:highlight w:val="yellow"/>
        </w:rPr>
        <w:t>not dependable in</w:t>
      </w:r>
      <w:r w:rsidRPr="00A86E10">
        <w:rPr>
          <w:rStyle w:val="Emphasis"/>
        </w:rPr>
        <w:t xml:space="preserve"> its </w:t>
      </w:r>
      <w:r w:rsidRPr="00861EE4">
        <w:rPr>
          <w:rStyle w:val="Emphasis"/>
          <w:highlight w:val="yellow"/>
        </w:rPr>
        <w:t>consequences</w:t>
      </w:r>
      <w:r w:rsidRPr="006C6B5D">
        <w:rPr>
          <w:sz w:val="16"/>
        </w:rPr>
        <w:t xml:space="preserve">. Conversely, </w:t>
      </w:r>
      <w:r w:rsidRPr="00861EE4">
        <w:rPr>
          <w:rStyle w:val="StyleUnderline"/>
          <w:highlight w:val="yellow"/>
        </w:rPr>
        <w:t>Truman went over</w:t>
      </w:r>
      <w:r w:rsidRPr="00A86E10">
        <w:rPr>
          <w:rStyle w:val="StyleUnderline"/>
        </w:rPr>
        <w:t xml:space="preserve"> the heads of </w:t>
      </w:r>
      <w:r w:rsidRPr="00861EE4">
        <w:rPr>
          <w:rStyle w:val="StyleUnderline"/>
          <w:highlight w:val="yellow"/>
        </w:rPr>
        <w:t>Congress when he fired</w:t>
      </w:r>
      <w:r w:rsidRPr="00A86E10">
        <w:rPr>
          <w:rStyle w:val="StyleUnderline"/>
        </w:rPr>
        <w:t xml:space="preserve"> the </w:t>
      </w:r>
      <w:r w:rsidRPr="00A86E10">
        <w:rPr>
          <w:rStyle w:val="Emphasis"/>
        </w:rPr>
        <w:t>immensely popular</w:t>
      </w:r>
      <w:r w:rsidRPr="006C6B5D">
        <w:rPr>
          <w:sz w:val="16"/>
        </w:rPr>
        <w:t xml:space="preserve"> General </w:t>
      </w:r>
      <w:r w:rsidRPr="00861EE4">
        <w:rPr>
          <w:rStyle w:val="StyleUnderline"/>
          <w:highlight w:val="yellow"/>
        </w:rPr>
        <w:t>MacArthur</w:t>
      </w:r>
      <w:r w:rsidRPr="00A86E10">
        <w:rPr>
          <w:rStyle w:val="StyleUnderline"/>
        </w:rPr>
        <w:t xml:space="preserve">, who was </w:t>
      </w:r>
      <w:r w:rsidRPr="00861EE4">
        <w:rPr>
          <w:rStyle w:val="StyleUnderline"/>
          <w:highlight w:val="yellow"/>
        </w:rPr>
        <w:t>urging</w:t>
      </w:r>
      <w:r w:rsidRPr="00A86E10">
        <w:rPr>
          <w:rStyle w:val="StyleUnderline"/>
        </w:rPr>
        <w:t xml:space="preserve"> a </w:t>
      </w:r>
      <w:r w:rsidRPr="00861EE4">
        <w:rPr>
          <w:rStyle w:val="Emphasis"/>
          <w:highlight w:val="yellow"/>
        </w:rPr>
        <w:t>massive nuclear strike on China</w:t>
      </w:r>
      <w:r w:rsidRPr="00A86E10">
        <w:rPr>
          <w:rStyle w:val="StyleUnderline"/>
        </w:rPr>
        <w:t xml:space="preserve">. Far from embodying Bomb Power, in this case Truman acted as a bulwark against it. </w:t>
      </w:r>
    </w:p>
    <w:p w14:paraId="5AE0A22B" w14:textId="77777777" w:rsidR="003C7BA6" w:rsidRPr="006C6B5D" w:rsidRDefault="003C7BA6" w:rsidP="003C7BA6">
      <w:pPr>
        <w:rPr>
          <w:sz w:val="16"/>
        </w:rPr>
      </w:pPr>
      <w:r w:rsidRPr="00861EE4">
        <w:rPr>
          <w:rStyle w:val="StyleUnderline"/>
          <w:highlight w:val="yellow"/>
        </w:rPr>
        <w:t>Wills</w:t>
      </w:r>
      <w:r w:rsidRPr="00A86E10">
        <w:rPr>
          <w:rStyle w:val="StyleUnderline"/>
        </w:rPr>
        <w:t xml:space="preserve"> is so convinced of the danger of excluding Congress</w:t>
      </w:r>
      <w:r w:rsidRPr="006C6B5D">
        <w:rPr>
          <w:sz w:val="16"/>
        </w:rPr>
        <w:t xml:space="preserve"> from secret operations that </w:t>
      </w:r>
      <w:r w:rsidRPr="00A86E10">
        <w:rPr>
          <w:rStyle w:val="StyleUnderline"/>
        </w:rPr>
        <w:t xml:space="preserve">he </w:t>
      </w:r>
      <w:r w:rsidRPr="00861EE4">
        <w:rPr>
          <w:rStyle w:val="StyleUnderline"/>
          <w:highlight w:val="yellow"/>
        </w:rPr>
        <w:t xml:space="preserve">tends to </w:t>
      </w:r>
      <w:r w:rsidRPr="00861EE4">
        <w:rPr>
          <w:rStyle w:val="Emphasis"/>
          <w:highlight w:val="yellow"/>
        </w:rPr>
        <w:t>forget</w:t>
      </w:r>
      <w:r w:rsidRPr="00A86E10">
        <w:rPr>
          <w:rStyle w:val="Emphasis"/>
        </w:rPr>
        <w:t xml:space="preserve"> the</w:t>
      </w:r>
      <w:r w:rsidRPr="006C6B5D">
        <w:rPr>
          <w:sz w:val="16"/>
        </w:rPr>
        <w:t xml:space="preserve"> occasional </w:t>
      </w:r>
      <w:r w:rsidRPr="00861EE4">
        <w:rPr>
          <w:rStyle w:val="Emphasis"/>
          <w:highlight w:val="yellow"/>
        </w:rPr>
        <w:t>benefits of the president’s insulation</w:t>
      </w:r>
      <w:r w:rsidRPr="00A86E10">
        <w:rPr>
          <w:rStyle w:val="Emphasis"/>
        </w:rPr>
        <w:t xml:space="preserve"> from Congress</w:t>
      </w:r>
      <w:r w:rsidRPr="00A86E10">
        <w:rPr>
          <w:rStyle w:val="StyleUnderline"/>
        </w:rPr>
        <w:t>. Eisenhower refused</w:t>
      </w:r>
      <w:r w:rsidRPr="006C6B5D">
        <w:rPr>
          <w:sz w:val="16"/>
        </w:rPr>
        <w:t xml:space="preserve"> Joseph </w:t>
      </w:r>
      <w:r w:rsidRPr="00A86E10">
        <w:rPr>
          <w:rStyle w:val="StyleUnderline"/>
        </w:rPr>
        <w:t>McCarthy’s demand</w:t>
      </w:r>
      <w:r w:rsidRPr="006C6B5D">
        <w:rPr>
          <w:sz w:val="16"/>
        </w:rPr>
        <w:t xml:space="preserve"> that </w:t>
      </w:r>
      <w:r w:rsidRPr="00A86E10">
        <w:rPr>
          <w:rStyle w:val="StyleUnderline"/>
        </w:rPr>
        <w:t>he hand over</w:t>
      </w:r>
      <w:r w:rsidRPr="006C6B5D">
        <w:rPr>
          <w:sz w:val="16"/>
        </w:rPr>
        <w:t xml:space="preserve"> the </w:t>
      </w:r>
      <w:r w:rsidRPr="00A86E10">
        <w:rPr>
          <w:rStyle w:val="StyleUnderline"/>
        </w:rPr>
        <w:t>names of the Pentagon officials who issued security clearances</w:t>
      </w:r>
      <w:r w:rsidRPr="006C6B5D">
        <w:rPr>
          <w:sz w:val="16"/>
        </w:rPr>
        <w:t xml:space="preserve">. In this case, unmentioned by Wills, a constitutionally controversial extension of executive privilege protected the country from rabid anti-Communism, illustrating the positive role that the executive branch itself has to play in any effective system of checks and balances. </w:t>
      </w:r>
    </w:p>
    <w:p w14:paraId="76BA3425" w14:textId="77777777" w:rsidR="003C7BA6" w:rsidRPr="006C6B5D" w:rsidRDefault="003C7BA6" w:rsidP="003C7BA6">
      <w:pPr>
        <w:rPr>
          <w:sz w:val="16"/>
        </w:rPr>
      </w:pPr>
      <w:r w:rsidRPr="006C6B5D">
        <w:rPr>
          <w:sz w:val="16"/>
        </w:rPr>
        <w:t xml:space="preserve">The </w:t>
      </w:r>
      <w:r w:rsidRPr="00A86E10">
        <w:rPr>
          <w:rStyle w:val="StyleUnderline"/>
        </w:rPr>
        <w:t>panic over</w:t>
      </w:r>
      <w:r w:rsidRPr="006C6B5D">
        <w:rPr>
          <w:sz w:val="16"/>
        </w:rPr>
        <w:t xml:space="preserve"> national </w:t>
      </w:r>
      <w:r w:rsidRPr="00A86E10">
        <w:rPr>
          <w:rStyle w:val="StyleUnderline"/>
        </w:rPr>
        <w:t xml:space="preserve">security during the Cold War, as Wills sees it, was </w:t>
      </w:r>
      <w:r w:rsidRPr="00A86E10">
        <w:rPr>
          <w:rStyle w:val="Emphasis"/>
        </w:rPr>
        <w:t>entirely caused by the national security apparatus</w:t>
      </w:r>
      <w:r w:rsidRPr="006C6B5D">
        <w:rPr>
          <w:sz w:val="16"/>
        </w:rPr>
        <w:t xml:space="preserve">, which ensnared fair-minded congressmen and citizens in a web of pernicious lies. ‘The sense of emergency came from a vast overestimation of the Soviet power,’ he claims, implying that a baseless inflation of the enemy’s capacity was hatched inside the incubation chamber of the executive branch. </w:t>
      </w:r>
      <w:r w:rsidRPr="00A86E10">
        <w:rPr>
          <w:rStyle w:val="StyleUnderline"/>
        </w:rPr>
        <w:t>This is a strange picture of the Cold War</w:t>
      </w:r>
      <w:r w:rsidRPr="006C6B5D">
        <w:rPr>
          <w:sz w:val="16"/>
        </w:rPr>
        <w:t>, especially for a man of Wills’s background. Before he became an outspoken liberal in the 1960s, he was a protégé of the arch-conservative William Buckley Jr. And, as Wills mentions, Buckley himself had been a disciple of James Burnham. Buckley and Burnham were two of the influential intellectuals who fanned the flames of anti-Communism in the 1950s from outside the national security establishment.</w:t>
      </w:r>
    </w:p>
    <w:p w14:paraId="606F5831" w14:textId="77777777" w:rsidR="003C7BA6" w:rsidRPr="006C6B5D" w:rsidRDefault="003C7BA6" w:rsidP="003C7BA6">
      <w:pPr>
        <w:rPr>
          <w:sz w:val="16"/>
        </w:rPr>
      </w:pPr>
      <w:r w:rsidRPr="006C6B5D">
        <w:rPr>
          <w:sz w:val="16"/>
        </w:rPr>
        <w:t xml:space="preserve">The </w:t>
      </w:r>
      <w:r w:rsidRPr="00861EE4">
        <w:rPr>
          <w:rStyle w:val="StyleUnderline"/>
          <w:highlight w:val="yellow"/>
        </w:rPr>
        <w:t>hawkish policies Wills</w:t>
      </w:r>
      <w:r w:rsidRPr="006C6B5D">
        <w:rPr>
          <w:sz w:val="16"/>
        </w:rPr>
        <w:t xml:space="preserve"> most </w:t>
      </w:r>
      <w:r w:rsidRPr="00861EE4">
        <w:rPr>
          <w:rStyle w:val="StyleUnderline"/>
          <w:highlight w:val="yellow"/>
        </w:rPr>
        <w:t xml:space="preserve">dislikes </w:t>
      </w:r>
      <w:r w:rsidRPr="00861EE4">
        <w:rPr>
          <w:rStyle w:val="Emphasis"/>
          <w:highlight w:val="yellow"/>
        </w:rPr>
        <w:t>were not</w:t>
      </w:r>
      <w:r w:rsidRPr="00A86E10">
        <w:rPr>
          <w:rStyle w:val="Emphasis"/>
        </w:rPr>
        <w:t xml:space="preserve"> simply </w:t>
      </w:r>
      <w:r w:rsidRPr="00861EE4">
        <w:rPr>
          <w:rStyle w:val="Emphasis"/>
          <w:highlight w:val="yellow"/>
        </w:rPr>
        <w:t>products of an executive</w:t>
      </w:r>
      <w:r w:rsidRPr="00A86E10">
        <w:rPr>
          <w:rStyle w:val="Emphasis"/>
        </w:rPr>
        <w:t xml:space="preserve"> branch </w:t>
      </w:r>
      <w:r w:rsidRPr="00861EE4">
        <w:rPr>
          <w:rStyle w:val="Emphasis"/>
          <w:highlight w:val="yellow"/>
        </w:rPr>
        <w:t>insulated from Congress</w:t>
      </w:r>
      <w:r w:rsidRPr="00A86E10">
        <w:rPr>
          <w:rStyle w:val="StyleUnderline"/>
        </w:rPr>
        <w:t xml:space="preserve"> and the democratic process. On the contrary</w:t>
      </w:r>
      <w:r w:rsidRPr="006C6B5D">
        <w:rPr>
          <w:sz w:val="16"/>
        </w:rPr>
        <w:t xml:space="preserve">, as Julian Zelizer documents in his remarkable study Arsenal of Democracy, </w:t>
      </w:r>
      <w:r w:rsidRPr="00A86E10">
        <w:rPr>
          <w:rStyle w:val="StyleUnderline"/>
        </w:rPr>
        <w:t xml:space="preserve">many of </w:t>
      </w:r>
      <w:r w:rsidRPr="00861EE4">
        <w:rPr>
          <w:rStyle w:val="StyleUnderline"/>
          <w:highlight w:val="yellow"/>
        </w:rPr>
        <w:t xml:space="preserve">the </w:t>
      </w:r>
      <w:r w:rsidRPr="00861EE4">
        <w:rPr>
          <w:rStyle w:val="Emphasis"/>
          <w:highlight w:val="yellow"/>
        </w:rPr>
        <w:t>most aggressive</w:t>
      </w:r>
      <w:r w:rsidRPr="00A86E10">
        <w:rPr>
          <w:rStyle w:val="StyleUnderline"/>
        </w:rPr>
        <w:t xml:space="preserve"> Cold War policies </w:t>
      </w:r>
      <w:r w:rsidRPr="00861EE4">
        <w:rPr>
          <w:rStyle w:val="StyleUnderline"/>
          <w:highlight w:val="yellow"/>
        </w:rPr>
        <w:t>resulted from attempts by</w:t>
      </w:r>
      <w:r w:rsidRPr="00A86E10">
        <w:rPr>
          <w:rStyle w:val="StyleUnderline"/>
        </w:rPr>
        <w:t xml:space="preserve"> incumbent </w:t>
      </w:r>
      <w:r w:rsidRPr="00861EE4">
        <w:rPr>
          <w:rStyle w:val="StyleUnderline"/>
          <w:highlight w:val="yellow"/>
        </w:rPr>
        <w:t>presidents to fend off the charge</w:t>
      </w:r>
      <w:r w:rsidRPr="00A86E10">
        <w:rPr>
          <w:rStyle w:val="StyleUnderline"/>
        </w:rPr>
        <w:t xml:space="preserve"> that </w:t>
      </w:r>
      <w:r w:rsidRPr="00861EE4">
        <w:rPr>
          <w:rStyle w:val="StyleUnderline"/>
          <w:highlight w:val="yellow"/>
        </w:rPr>
        <w:t>they were weak on</w:t>
      </w:r>
      <w:r w:rsidRPr="00A86E10">
        <w:rPr>
          <w:rStyle w:val="StyleUnderline"/>
        </w:rPr>
        <w:t xml:space="preserve"> national </w:t>
      </w:r>
      <w:r w:rsidRPr="00861EE4">
        <w:rPr>
          <w:rStyle w:val="StyleUnderline"/>
          <w:highlight w:val="yellow"/>
        </w:rPr>
        <w:t>security</w:t>
      </w:r>
      <w:r w:rsidRPr="006C6B5D">
        <w:rPr>
          <w:sz w:val="16"/>
        </w:rPr>
        <w:t>.​</w:t>
      </w:r>
      <w:r w:rsidRPr="006C6B5D">
        <w:rPr>
          <w:rFonts w:ascii="MS Gothic" w:eastAsia="MS Gothic" w:hAnsi="MS Gothic" w:cs="MS Gothic" w:hint="eastAsia"/>
          <w:sz w:val="16"/>
        </w:rPr>
        <w:t>＊</w:t>
      </w:r>
      <w:r w:rsidRPr="006C6B5D">
        <w:rPr>
          <w:sz w:val="16"/>
        </w:rPr>
        <w:t xml:space="preserve"> Feverish and sometimes </w:t>
      </w:r>
      <w:r w:rsidRPr="00861EE4">
        <w:rPr>
          <w:rStyle w:val="Emphasis"/>
          <w:highlight w:val="yellow"/>
        </w:rPr>
        <w:t>unhinged</w:t>
      </w:r>
      <w:r w:rsidRPr="00861EE4">
        <w:rPr>
          <w:rStyle w:val="StyleUnderline"/>
          <w:highlight w:val="yellow"/>
        </w:rPr>
        <w:t xml:space="preserve"> responses</w:t>
      </w:r>
      <w:r w:rsidRPr="00A86E10">
        <w:rPr>
          <w:rStyle w:val="StyleUnderline"/>
        </w:rPr>
        <w:t xml:space="preserve"> to the Communist threat</w:t>
      </w:r>
      <w:r w:rsidRPr="006C6B5D">
        <w:rPr>
          <w:sz w:val="16"/>
        </w:rPr>
        <w:t xml:space="preserve"> (such as Truman’s loyalty programme) </w:t>
      </w:r>
      <w:r w:rsidRPr="00861EE4">
        <w:rPr>
          <w:rStyle w:val="StyleUnderline"/>
          <w:highlight w:val="yellow"/>
        </w:rPr>
        <w:t xml:space="preserve">arose </w:t>
      </w:r>
      <w:r w:rsidRPr="00861EE4">
        <w:rPr>
          <w:rStyle w:val="Emphasis"/>
          <w:highlight w:val="yellow"/>
        </w:rPr>
        <w:t>not from an insulated executive</w:t>
      </w:r>
      <w:r w:rsidRPr="00861EE4">
        <w:rPr>
          <w:rStyle w:val="StyleUnderline"/>
          <w:highlight w:val="yellow"/>
        </w:rPr>
        <w:t xml:space="preserve"> so much as one </w:t>
      </w:r>
      <w:r w:rsidRPr="00861EE4">
        <w:rPr>
          <w:rStyle w:val="Emphasis"/>
          <w:highlight w:val="yellow"/>
        </w:rPr>
        <w:t>forced to answer to</w:t>
      </w:r>
      <w:r w:rsidRPr="006C6B5D">
        <w:rPr>
          <w:sz w:val="16"/>
        </w:rPr>
        <w:t xml:space="preserve"> a </w:t>
      </w:r>
      <w:r w:rsidRPr="00861EE4">
        <w:rPr>
          <w:rStyle w:val="Emphasis"/>
          <w:highlight w:val="yellow"/>
        </w:rPr>
        <w:t>public opinion</w:t>
      </w:r>
      <w:r w:rsidRPr="006C6B5D">
        <w:rPr>
          <w:sz w:val="16"/>
        </w:rPr>
        <w:t xml:space="preserve"> the </w:t>
      </w:r>
      <w:r w:rsidRPr="00861EE4">
        <w:rPr>
          <w:rStyle w:val="Emphasis"/>
          <w:highlight w:val="yellow"/>
        </w:rPr>
        <w:t>politicians</w:t>
      </w:r>
      <w:r w:rsidRPr="006C6B5D">
        <w:rPr>
          <w:sz w:val="16"/>
        </w:rPr>
        <w:t xml:space="preserve"> and media </w:t>
      </w:r>
      <w:r w:rsidRPr="00A86E10">
        <w:rPr>
          <w:rStyle w:val="StyleUnderline"/>
        </w:rPr>
        <w:t>had already done much to inflame</w:t>
      </w:r>
      <w:r w:rsidRPr="006C6B5D">
        <w:rPr>
          <w:sz w:val="16"/>
        </w:rPr>
        <w:t xml:space="preserve">. </w:t>
      </w:r>
    </w:p>
    <w:p w14:paraId="2A97273E" w14:textId="77777777" w:rsidR="003C7BA6" w:rsidRPr="006C6B5D" w:rsidRDefault="003C7BA6" w:rsidP="003C7BA6">
      <w:pPr>
        <w:rPr>
          <w:sz w:val="16"/>
        </w:rPr>
      </w:pPr>
      <w:r w:rsidRPr="006C6B5D">
        <w:rPr>
          <w:sz w:val="16"/>
        </w:rPr>
        <w:t xml:space="preserve">Presidents are inevitably besieged by well organised and richly endowed social forces. </w:t>
      </w:r>
      <w:r w:rsidRPr="00A86E10">
        <w:rPr>
          <w:rStyle w:val="StyleUnderline"/>
        </w:rPr>
        <w:t>Wills</w:t>
      </w:r>
      <w:r w:rsidRPr="006C6B5D">
        <w:rPr>
          <w:sz w:val="16"/>
        </w:rPr>
        <w:t xml:space="preserve"> recognises this when he writes about presidents as prisoners. But he forgets the same paradox when laying blame for all manner of misconduct on the unrestrained executive branch. He </w:t>
      </w:r>
      <w:r w:rsidRPr="00A86E10">
        <w:rPr>
          <w:rStyle w:val="StyleUnderline"/>
        </w:rPr>
        <w:t>describes the Cuban Missile Crisis as ‘the supreme example of the use of secrecy as a Congress deceiver’</w:t>
      </w:r>
      <w:r w:rsidRPr="006C6B5D">
        <w:rPr>
          <w:sz w:val="16"/>
        </w:rPr>
        <w:t xml:space="preserve">. Challenging a national myth, he argues that Kennedy ‘irresponsibly raised the temperature of the crisis’ by asserting publicly that the Soviet missiles recently stationed in Cuba were offensive not defensive weapons. Castro and the ‘restrained and responsible’ Khrushchev, Wills says, were only trying to defend Cuba against American invasion, which was completely justified given Bobby Kennedy’s deranged plotting to overthrow Castro after the Bay of Pigs. </w:t>
      </w:r>
    </w:p>
    <w:p w14:paraId="03C94E64" w14:textId="77777777" w:rsidR="003C7BA6" w:rsidRPr="006C6B5D" w:rsidRDefault="003C7BA6" w:rsidP="003C7BA6">
      <w:pPr>
        <w:rPr>
          <w:sz w:val="16"/>
        </w:rPr>
      </w:pPr>
      <w:r w:rsidRPr="006C6B5D">
        <w:rPr>
          <w:sz w:val="16"/>
        </w:rPr>
        <w:t xml:space="preserve">This revisionist approach is well worth considering on its merits, </w:t>
      </w:r>
      <w:r w:rsidRPr="00A86E10">
        <w:rPr>
          <w:rStyle w:val="StyleUnderline"/>
        </w:rPr>
        <w:t>but</w:t>
      </w:r>
      <w:r w:rsidRPr="006C6B5D">
        <w:rPr>
          <w:sz w:val="16"/>
        </w:rPr>
        <w:t xml:space="preserve"> in this context </w:t>
      </w:r>
      <w:r w:rsidRPr="00A86E10">
        <w:rPr>
          <w:rStyle w:val="StyleUnderline"/>
        </w:rPr>
        <w:t>one detail stands out</w:t>
      </w:r>
      <w:r w:rsidRPr="006C6B5D">
        <w:rPr>
          <w:sz w:val="16"/>
        </w:rPr>
        <w:t xml:space="preserve">: namely, </w:t>
      </w:r>
      <w:r w:rsidRPr="00861EE4">
        <w:rPr>
          <w:rStyle w:val="StyleUnderline"/>
          <w:highlight w:val="yellow"/>
        </w:rPr>
        <w:t>Kennedy</w:t>
      </w:r>
      <w:r w:rsidRPr="00A86E10">
        <w:rPr>
          <w:rStyle w:val="StyleUnderline"/>
        </w:rPr>
        <w:t>’s remark</w:t>
      </w:r>
      <w:r w:rsidRPr="006C6B5D">
        <w:rPr>
          <w:sz w:val="16"/>
        </w:rPr>
        <w:t xml:space="preserve">, cited here without comment, that </w:t>
      </w:r>
      <w:r w:rsidRPr="00A86E10">
        <w:rPr>
          <w:rStyle w:val="StyleUnderline"/>
        </w:rPr>
        <w:t>he hoped to avoid ‘a Munich’</w:t>
      </w:r>
      <w:r w:rsidRPr="006C6B5D">
        <w:rPr>
          <w:sz w:val="16"/>
        </w:rPr>
        <w:t xml:space="preserve">. That is to say, </w:t>
      </w:r>
      <w:r w:rsidRPr="006C6B5D">
        <w:rPr>
          <w:rStyle w:val="StyleUnderline"/>
        </w:rPr>
        <w:t xml:space="preserve">he </w:t>
      </w:r>
      <w:r w:rsidRPr="00861EE4">
        <w:rPr>
          <w:rStyle w:val="StyleUnderline"/>
          <w:highlight w:val="yellow"/>
        </w:rPr>
        <w:t>raised the temp</w:t>
      </w:r>
      <w:r w:rsidRPr="006C6B5D">
        <w:rPr>
          <w:rStyle w:val="StyleUnderline"/>
        </w:rPr>
        <w:t xml:space="preserve">erature </w:t>
      </w:r>
      <w:r w:rsidRPr="00861EE4">
        <w:rPr>
          <w:rStyle w:val="StyleUnderline"/>
          <w:highlight w:val="yellow"/>
        </w:rPr>
        <w:t xml:space="preserve">of the crisis </w:t>
      </w:r>
      <w:r w:rsidRPr="00861EE4">
        <w:rPr>
          <w:rStyle w:val="Emphasis"/>
          <w:highlight w:val="yellow"/>
        </w:rPr>
        <w:t>not because the presidency was insulated</w:t>
      </w:r>
      <w:r w:rsidRPr="006C6B5D">
        <w:rPr>
          <w:rStyle w:val="Emphasis"/>
        </w:rPr>
        <w:t xml:space="preserve"> from Congress</w:t>
      </w:r>
      <w:r w:rsidRPr="006C6B5D">
        <w:rPr>
          <w:rStyle w:val="StyleUnderline"/>
        </w:rPr>
        <w:t xml:space="preserve"> </w:t>
      </w:r>
      <w:r w:rsidRPr="00861EE4">
        <w:rPr>
          <w:rStyle w:val="StyleUnderline"/>
          <w:highlight w:val="yellow"/>
        </w:rPr>
        <w:t>but</w:t>
      </w:r>
      <w:r w:rsidRPr="006C6B5D">
        <w:rPr>
          <w:rStyle w:val="StyleUnderline"/>
        </w:rPr>
        <w:t>,</w:t>
      </w:r>
      <w:r w:rsidRPr="006C6B5D">
        <w:rPr>
          <w:sz w:val="16"/>
        </w:rPr>
        <w:t xml:space="preserve"> on the contrary, </w:t>
      </w:r>
      <w:r w:rsidRPr="00A004BD">
        <w:rPr>
          <w:rStyle w:val="Emphasis"/>
        </w:rPr>
        <w:t xml:space="preserve">because </w:t>
      </w:r>
      <w:r w:rsidRPr="00861EE4">
        <w:rPr>
          <w:rStyle w:val="Emphasis"/>
          <w:highlight w:val="yellow"/>
        </w:rPr>
        <w:t>he was afraid of</w:t>
      </w:r>
      <w:r w:rsidRPr="00A004BD">
        <w:rPr>
          <w:rStyle w:val="Emphasis"/>
        </w:rPr>
        <w:t xml:space="preserve"> being lambasted</w:t>
      </w:r>
      <w:r w:rsidRPr="006C6B5D">
        <w:rPr>
          <w:rStyle w:val="StyleUnderline"/>
        </w:rPr>
        <w:t xml:space="preserve"> as a spineless appeaser of Moscow </w:t>
      </w:r>
      <w:r w:rsidRPr="00A004BD">
        <w:rPr>
          <w:rStyle w:val="StyleUnderline"/>
        </w:rPr>
        <w:t xml:space="preserve">by </w:t>
      </w:r>
      <w:r w:rsidRPr="00861EE4">
        <w:rPr>
          <w:rStyle w:val="Emphasis"/>
          <w:highlight w:val="yellow"/>
        </w:rPr>
        <w:t>congressional Republicans</w:t>
      </w:r>
      <w:r w:rsidRPr="006C6B5D">
        <w:rPr>
          <w:rStyle w:val="StyleUnderline"/>
        </w:rPr>
        <w:t>. A similar story can be told about</w:t>
      </w:r>
      <w:r w:rsidRPr="006C6B5D">
        <w:rPr>
          <w:sz w:val="16"/>
        </w:rPr>
        <w:t xml:space="preserve"> Lyndon </w:t>
      </w:r>
      <w:r w:rsidRPr="006C6B5D">
        <w:rPr>
          <w:rStyle w:val="StyleUnderline"/>
        </w:rPr>
        <w:t>Johnson, who</w:t>
      </w:r>
      <w:r w:rsidRPr="006C6B5D">
        <w:rPr>
          <w:sz w:val="16"/>
        </w:rPr>
        <w:t xml:space="preserve">, remembering that Truman had been politically undone by the charge of having lost China, </w:t>
      </w:r>
      <w:r w:rsidRPr="006C6B5D">
        <w:rPr>
          <w:rStyle w:val="StyleUnderline"/>
        </w:rPr>
        <w:t>escalated the Vietnam War in the run-up to the 1966 midterm elections</w:t>
      </w:r>
      <w:r w:rsidRPr="006C6B5D">
        <w:rPr>
          <w:sz w:val="16"/>
        </w:rPr>
        <w:t>.</w:t>
      </w:r>
    </w:p>
    <w:p w14:paraId="5CD11623" w14:textId="77777777" w:rsidR="003C7BA6" w:rsidRPr="006C6B5D" w:rsidRDefault="003C7BA6" w:rsidP="003C7BA6">
      <w:pPr>
        <w:rPr>
          <w:sz w:val="16"/>
        </w:rPr>
      </w:pPr>
      <w:r w:rsidRPr="00861EE4">
        <w:rPr>
          <w:rStyle w:val="StyleUnderline"/>
          <w:highlight w:val="yellow"/>
        </w:rPr>
        <w:t xml:space="preserve">Parties </w:t>
      </w:r>
      <w:r w:rsidRPr="00861EE4">
        <w:rPr>
          <w:rStyle w:val="Emphasis"/>
          <w:highlight w:val="yellow"/>
        </w:rPr>
        <w:t>compete to outdo each other in hawkish policies</w:t>
      </w:r>
      <w:r w:rsidRPr="006C6B5D">
        <w:rPr>
          <w:rStyle w:val="StyleUnderline"/>
        </w:rPr>
        <w:t xml:space="preserve"> because </w:t>
      </w:r>
      <w:r w:rsidRPr="00861EE4">
        <w:rPr>
          <w:rStyle w:val="StyleUnderline"/>
          <w:highlight w:val="yellow"/>
        </w:rPr>
        <w:t>voters respond to</w:t>
      </w:r>
      <w:r w:rsidRPr="006C6B5D">
        <w:rPr>
          <w:rStyle w:val="StyleUnderline"/>
        </w:rPr>
        <w:t xml:space="preserve"> assertions of </w:t>
      </w:r>
      <w:r w:rsidRPr="00861EE4">
        <w:rPr>
          <w:rStyle w:val="StyleUnderline"/>
          <w:highlight w:val="yellow"/>
        </w:rPr>
        <w:t>toughness</w:t>
      </w:r>
      <w:r w:rsidRPr="006C6B5D">
        <w:rPr>
          <w:rStyle w:val="StyleUnderline"/>
        </w:rPr>
        <w:t xml:space="preserve"> in the face of real or imagined enemies. Wills acknowledges this</w:t>
      </w:r>
      <w:r w:rsidRPr="006C6B5D">
        <w:rPr>
          <w:sz w:val="16"/>
        </w:rPr>
        <w:t xml:space="preserve"> dangerous dynamic </w:t>
      </w:r>
      <w:r w:rsidRPr="006C6B5D">
        <w:rPr>
          <w:rStyle w:val="Emphasis"/>
        </w:rPr>
        <w:t>only in a few scattered passages</w:t>
      </w:r>
      <w:r w:rsidRPr="006C6B5D">
        <w:rPr>
          <w:sz w:val="16"/>
        </w:rPr>
        <w:t xml:space="preserve">. One concerns Jimmy Carter, a single-term president who was smeared by Republicans as being soft on national security. As president, Carter ‘did not destroy any foreign regimes, a fact that made the right wing consider him a wimp’. </w:t>
      </w:r>
      <w:r w:rsidRPr="006C6B5D">
        <w:rPr>
          <w:rStyle w:val="StyleUnderline"/>
        </w:rPr>
        <w:t xml:space="preserve">Obama’s need to parry such attacks may have played a </w:t>
      </w:r>
      <w:r w:rsidRPr="006C6B5D">
        <w:rPr>
          <w:rStyle w:val="Emphasis"/>
        </w:rPr>
        <w:t>greater role than his capture by the bureaucracy</w:t>
      </w:r>
      <w:r w:rsidRPr="006C6B5D">
        <w:rPr>
          <w:rStyle w:val="StyleUnderline"/>
        </w:rPr>
        <w:t xml:space="preserve"> in his failure to stop</w:t>
      </w:r>
      <w:r w:rsidRPr="006C6B5D">
        <w:rPr>
          <w:sz w:val="16"/>
        </w:rPr>
        <w:t xml:space="preserve"> some of </w:t>
      </w:r>
      <w:r w:rsidRPr="006C6B5D">
        <w:rPr>
          <w:rStyle w:val="StyleUnderline"/>
        </w:rPr>
        <w:t>Bush’s</w:t>
      </w:r>
      <w:r w:rsidRPr="006C6B5D">
        <w:rPr>
          <w:sz w:val="16"/>
        </w:rPr>
        <w:t xml:space="preserve"> most controversial national </w:t>
      </w:r>
      <w:r w:rsidRPr="006C6B5D">
        <w:rPr>
          <w:rStyle w:val="StyleUnderline"/>
        </w:rPr>
        <w:t>security programmes</w:t>
      </w:r>
      <w:r w:rsidRPr="006C6B5D">
        <w:rPr>
          <w:sz w:val="16"/>
        </w:rPr>
        <w:t>.</w:t>
      </w:r>
    </w:p>
    <w:p w14:paraId="5C4B2550" w14:textId="77777777" w:rsidR="003C7BA6" w:rsidRDefault="003C7BA6" w:rsidP="003C7BA6"/>
    <w:p w14:paraId="49E35DC8" w14:textId="77777777" w:rsidR="003C7BA6" w:rsidRDefault="003C7BA6" w:rsidP="003C7BA6">
      <w:pPr>
        <w:pStyle w:val="Heading3"/>
      </w:pPr>
      <w:r>
        <w:t>Turn---2NC</w:t>
      </w:r>
    </w:p>
    <w:p w14:paraId="329194D4" w14:textId="77777777" w:rsidR="003C7BA6" w:rsidRPr="00A004BD" w:rsidRDefault="003C7BA6" w:rsidP="003C7BA6">
      <w:pPr>
        <w:pStyle w:val="Heading4"/>
      </w:pPr>
      <w:r>
        <w:t xml:space="preserve">Empowering Congress is </w:t>
      </w:r>
      <w:r>
        <w:rPr>
          <w:u w:val="single"/>
        </w:rPr>
        <w:t>worse</w:t>
      </w:r>
      <w:r>
        <w:t xml:space="preserve"> for every aff internal link---</w:t>
      </w:r>
      <w:r>
        <w:rPr>
          <w:u w:val="single"/>
        </w:rPr>
        <w:t>structural factors</w:t>
      </w:r>
      <w:r>
        <w:t xml:space="preserve"> make it counterproductive, </w:t>
      </w:r>
      <w:r>
        <w:rPr>
          <w:u w:val="single"/>
        </w:rPr>
        <w:t>no</w:t>
      </w:r>
      <w:r>
        <w:t xml:space="preserve"> amount of “political will” args can answer this </w:t>
      </w:r>
    </w:p>
    <w:p w14:paraId="16075452" w14:textId="77777777" w:rsidR="003C7BA6" w:rsidRDefault="003C7BA6" w:rsidP="003C7BA6">
      <w:r>
        <w:t xml:space="preserve">Matt </w:t>
      </w:r>
      <w:r w:rsidRPr="00764BBB">
        <w:rPr>
          <w:rStyle w:val="Style13ptBold"/>
        </w:rPr>
        <w:t>Yglesias 11</w:t>
      </w:r>
      <w:r>
        <w:t>, senior editor at the Center for American Progress Action Fund, 2/7/11, “The Constitution in Danger,” http://prospect.org/article/constitution-danger</w:t>
      </w:r>
    </w:p>
    <w:p w14:paraId="323A9652" w14:textId="77777777" w:rsidR="003C7BA6" w:rsidRPr="00AA12FD" w:rsidRDefault="003C7BA6" w:rsidP="003C7BA6">
      <w:pPr>
        <w:rPr>
          <w:sz w:val="16"/>
        </w:rPr>
      </w:pPr>
      <w:r w:rsidRPr="00AA12FD">
        <w:rPr>
          <w:sz w:val="16"/>
        </w:rPr>
        <w:t xml:space="preserve">These flaws aside, </w:t>
      </w:r>
      <w:r w:rsidRPr="00366AB8">
        <w:rPr>
          <w:rStyle w:val="StyleUnderline"/>
        </w:rPr>
        <w:t xml:space="preserve">the main thrust of </w:t>
      </w:r>
      <w:r w:rsidRPr="00861EE4">
        <w:rPr>
          <w:rStyle w:val="StyleUnderline"/>
          <w:highlight w:val="yellow"/>
        </w:rPr>
        <w:t>Wills'</w:t>
      </w:r>
      <w:r w:rsidRPr="00366AB8">
        <w:rPr>
          <w:rStyle w:val="StyleUnderline"/>
        </w:rPr>
        <w:t xml:space="preserve"> book is a</w:t>
      </w:r>
      <w:r w:rsidRPr="00AA12FD">
        <w:rPr>
          <w:sz w:val="16"/>
        </w:rPr>
        <w:t xml:space="preserve"> lively and enlightening </w:t>
      </w:r>
      <w:r w:rsidRPr="00861EE4">
        <w:rPr>
          <w:rStyle w:val="StyleUnderline"/>
          <w:highlight w:val="yellow"/>
        </w:rPr>
        <w:t>narrative</w:t>
      </w:r>
      <w:r w:rsidRPr="00366AB8">
        <w:rPr>
          <w:rStyle w:val="StyleUnderline"/>
        </w:rPr>
        <w:t xml:space="preserve"> of</w:t>
      </w:r>
      <w:r w:rsidRPr="00AA12FD">
        <w:rPr>
          <w:sz w:val="16"/>
        </w:rPr>
        <w:t xml:space="preserve"> the sundry </w:t>
      </w:r>
      <w:r w:rsidRPr="00366AB8">
        <w:rPr>
          <w:rStyle w:val="StyleUnderline"/>
        </w:rPr>
        <w:t>blunders</w:t>
      </w:r>
      <w:r w:rsidRPr="00AA12FD">
        <w:rPr>
          <w:sz w:val="16"/>
        </w:rPr>
        <w:t xml:space="preserve"> and mishaps </w:t>
      </w:r>
      <w:r w:rsidRPr="00366AB8">
        <w:rPr>
          <w:rStyle w:val="StyleUnderline"/>
        </w:rPr>
        <w:t>into which presidents have been induced through the false promise of secrecy and unilateral action</w:t>
      </w:r>
      <w:r w:rsidRPr="00AA12FD">
        <w:rPr>
          <w:sz w:val="16"/>
        </w:rPr>
        <w:t>. Without denying the existence of some legitimate need for confidentiality, Wills argues persuasively that the main practical impact of the growth of a vast shadow government has been to undermine accountability and create an open invitation to lawlessness. Very little in the whole sorry record of foreign coups, secret assassinations, covert bombing, shady arms deals, and ad-hoc intelligence gathering from Guatemala to Congo, Cambodia, Iran, Iraq, and beyond inspires confidence that extra-constitutional government has benefited the American people.</w:t>
      </w:r>
    </w:p>
    <w:p w14:paraId="0CA59B0A" w14:textId="77777777" w:rsidR="003C7BA6" w:rsidRPr="00AA12FD" w:rsidRDefault="003C7BA6" w:rsidP="003C7BA6">
      <w:pPr>
        <w:rPr>
          <w:sz w:val="16"/>
        </w:rPr>
      </w:pPr>
      <w:r w:rsidRPr="00AA12FD">
        <w:rPr>
          <w:sz w:val="16"/>
        </w:rPr>
        <w:t xml:space="preserve">The development of the institutions that undertake </w:t>
      </w:r>
      <w:r w:rsidRPr="00366AB8">
        <w:rPr>
          <w:rStyle w:val="StyleUnderline"/>
        </w:rPr>
        <w:t>this</w:t>
      </w:r>
      <w:r w:rsidRPr="00AA12FD">
        <w:rPr>
          <w:sz w:val="16"/>
        </w:rPr>
        <w:t xml:space="preserve"> panoply of enterprises </w:t>
      </w:r>
      <w:r w:rsidRPr="00861EE4">
        <w:rPr>
          <w:rStyle w:val="StyleUnderline"/>
          <w:highlight w:val="yellow"/>
        </w:rPr>
        <w:t>is</w:t>
      </w:r>
      <w:r w:rsidRPr="00366AB8">
        <w:rPr>
          <w:rStyle w:val="StyleUnderline"/>
        </w:rPr>
        <w:t xml:space="preserve"> often </w:t>
      </w:r>
      <w:r w:rsidRPr="00861EE4">
        <w:rPr>
          <w:rStyle w:val="StyleUnderline"/>
          <w:highlight w:val="yellow"/>
        </w:rPr>
        <w:t>represented as an increase in</w:t>
      </w:r>
      <w:r w:rsidRPr="00366AB8">
        <w:rPr>
          <w:rStyle w:val="StyleUnderline"/>
        </w:rPr>
        <w:t xml:space="preserve"> "presidential" or "</w:t>
      </w:r>
      <w:r w:rsidRPr="00861EE4">
        <w:rPr>
          <w:rStyle w:val="StyleUnderline"/>
          <w:highlight w:val="yellow"/>
        </w:rPr>
        <w:t>executive" power, but this</w:t>
      </w:r>
      <w:r w:rsidRPr="00366AB8">
        <w:rPr>
          <w:rStyle w:val="StyleUnderline"/>
        </w:rPr>
        <w:t xml:space="preserve"> terminology may </w:t>
      </w:r>
      <w:r w:rsidRPr="00861EE4">
        <w:rPr>
          <w:rStyle w:val="Emphasis"/>
          <w:highlight w:val="yellow"/>
        </w:rPr>
        <w:t>obscure more than it reveals</w:t>
      </w:r>
      <w:r w:rsidRPr="00861EE4">
        <w:rPr>
          <w:rStyle w:val="StyleUnderline"/>
          <w:highlight w:val="yellow"/>
        </w:rPr>
        <w:t>. Compared to</w:t>
      </w:r>
      <w:r w:rsidRPr="00366AB8">
        <w:rPr>
          <w:rStyle w:val="StyleUnderline"/>
        </w:rPr>
        <w:t xml:space="preserve"> the </w:t>
      </w:r>
      <w:r w:rsidRPr="00861EE4">
        <w:rPr>
          <w:rStyle w:val="StyleUnderline"/>
          <w:highlight w:val="yellow"/>
        </w:rPr>
        <w:t>prime ministers</w:t>
      </w:r>
      <w:r w:rsidRPr="00366AB8">
        <w:rPr>
          <w:rStyle w:val="StyleUnderline"/>
        </w:rPr>
        <w:t xml:space="preserve"> of Europe, Australia, Canada, and Japan, </w:t>
      </w:r>
      <w:r w:rsidRPr="00861EE4">
        <w:rPr>
          <w:rStyle w:val="StyleUnderline"/>
          <w:highlight w:val="yellow"/>
        </w:rPr>
        <w:t xml:space="preserve">the president of the </w:t>
      </w:r>
      <w:r w:rsidRPr="00861EE4">
        <w:rPr>
          <w:rStyle w:val="Emphasis"/>
          <w:highlight w:val="yellow"/>
        </w:rPr>
        <w:t>U</w:t>
      </w:r>
      <w:r w:rsidRPr="00AA12FD">
        <w:rPr>
          <w:sz w:val="16"/>
        </w:rPr>
        <w:t xml:space="preserve">nited </w:t>
      </w:r>
      <w:r w:rsidRPr="00861EE4">
        <w:rPr>
          <w:rStyle w:val="Emphasis"/>
          <w:highlight w:val="yellow"/>
        </w:rPr>
        <w:t>S</w:t>
      </w:r>
      <w:r w:rsidRPr="00AA12FD">
        <w:rPr>
          <w:sz w:val="16"/>
        </w:rPr>
        <w:t xml:space="preserve">tates </w:t>
      </w:r>
      <w:r w:rsidRPr="00861EE4">
        <w:rPr>
          <w:rStyle w:val="StyleUnderline"/>
          <w:highlight w:val="yellow"/>
        </w:rPr>
        <w:t>is</w:t>
      </w:r>
      <w:r w:rsidRPr="00AA12FD">
        <w:rPr>
          <w:sz w:val="16"/>
        </w:rPr>
        <w:t xml:space="preserve"> a </w:t>
      </w:r>
      <w:r w:rsidRPr="00861EE4">
        <w:rPr>
          <w:rStyle w:val="Emphasis"/>
          <w:highlight w:val="yellow"/>
        </w:rPr>
        <w:t>weak</w:t>
      </w:r>
      <w:r w:rsidRPr="00AA12FD">
        <w:rPr>
          <w:sz w:val="16"/>
        </w:rPr>
        <w:t xml:space="preserve"> figure. The leader of a parliamentary majority doesn't have to negotiate tax policy with the opposition. </w:t>
      </w:r>
      <w:r w:rsidRPr="00AA12FD">
        <w:rPr>
          <w:rStyle w:val="StyleUnderline"/>
        </w:rPr>
        <w:t>If European prime ministers are</w:t>
      </w:r>
      <w:r w:rsidRPr="00AA12FD">
        <w:rPr>
          <w:sz w:val="16"/>
        </w:rPr>
        <w:t xml:space="preserve">, in practical terms, </w:t>
      </w:r>
      <w:r w:rsidRPr="00AA12FD">
        <w:rPr>
          <w:rStyle w:val="StyleUnderline"/>
        </w:rPr>
        <w:t>less awesomely powerful than</w:t>
      </w:r>
      <w:r w:rsidRPr="00AA12FD">
        <w:rPr>
          <w:sz w:val="16"/>
        </w:rPr>
        <w:t xml:space="preserve"> Barack </w:t>
      </w:r>
      <w:r w:rsidRPr="00AA12FD">
        <w:rPr>
          <w:rStyle w:val="StyleUnderline"/>
        </w:rPr>
        <w:t xml:space="preserve">Obama, that's because Obama commands a </w:t>
      </w:r>
      <w:r w:rsidRPr="00AA12FD">
        <w:rPr>
          <w:rStyle w:val="Emphasis"/>
        </w:rPr>
        <w:t>dramatically mightier national-security apparatus</w:t>
      </w:r>
      <w:r w:rsidRPr="00AA12FD">
        <w:rPr>
          <w:rStyle w:val="StyleUnderline"/>
        </w:rPr>
        <w:t xml:space="preserve">, </w:t>
      </w:r>
      <w:r w:rsidRPr="00AA12FD">
        <w:rPr>
          <w:rStyle w:val="Emphasis"/>
        </w:rPr>
        <w:t>not</w:t>
      </w:r>
      <w:r w:rsidRPr="00AA12FD">
        <w:rPr>
          <w:rStyle w:val="StyleUnderline"/>
        </w:rPr>
        <w:t xml:space="preserve"> because the Constitution</w:t>
      </w:r>
      <w:r w:rsidRPr="00AA12FD">
        <w:rPr>
          <w:sz w:val="16"/>
        </w:rPr>
        <w:t xml:space="preserve"> either de jure or </w:t>
      </w:r>
      <w:r w:rsidRPr="00366AB8">
        <w:rPr>
          <w:rStyle w:val="StyleUnderline"/>
        </w:rPr>
        <w:t>de facto affords him a particularly large say in the overall conduct of government</w:t>
      </w:r>
      <w:r w:rsidRPr="00AA12FD">
        <w:rPr>
          <w:sz w:val="16"/>
        </w:rPr>
        <w:t>.</w:t>
      </w:r>
    </w:p>
    <w:p w14:paraId="48397A8A" w14:textId="77777777" w:rsidR="003C7BA6" w:rsidRPr="00AA12FD" w:rsidRDefault="003C7BA6" w:rsidP="003C7BA6">
      <w:pPr>
        <w:rPr>
          <w:sz w:val="16"/>
        </w:rPr>
      </w:pPr>
      <w:r w:rsidRPr="00366AB8">
        <w:rPr>
          <w:rStyle w:val="StyleUnderline"/>
        </w:rPr>
        <w:t>Rather</w:t>
      </w:r>
      <w:r w:rsidRPr="00AA12FD">
        <w:rPr>
          <w:sz w:val="16"/>
        </w:rPr>
        <w:t xml:space="preserve">, as Bruce Ackerman helpfully suggests in The Decline and Fall of the American Republic, </w:t>
      </w:r>
      <w:r w:rsidRPr="00366AB8">
        <w:rPr>
          <w:rStyle w:val="StyleUnderline"/>
        </w:rPr>
        <w:t>the permanent military establishment has emerged as</w:t>
      </w:r>
      <w:r w:rsidRPr="00AA12FD">
        <w:rPr>
          <w:sz w:val="16"/>
        </w:rPr>
        <w:t xml:space="preserve"> something like </w:t>
      </w:r>
      <w:r w:rsidRPr="00366AB8">
        <w:rPr>
          <w:rStyle w:val="StyleUnderline"/>
        </w:rPr>
        <w:t>a fourth branch of government</w:t>
      </w:r>
      <w:r w:rsidRPr="00AA12FD">
        <w:rPr>
          <w:sz w:val="16"/>
        </w:rPr>
        <w:t>. Accounting for roughly half of the world's military spending, the American military is a force of unmatched power that's only semi-subordinated to the nation's elected officials.</w:t>
      </w:r>
    </w:p>
    <w:p w14:paraId="601EEAE7" w14:textId="77777777" w:rsidR="003C7BA6" w:rsidRPr="00AA12FD" w:rsidRDefault="003C7BA6" w:rsidP="003C7BA6">
      <w:pPr>
        <w:rPr>
          <w:sz w:val="16"/>
        </w:rPr>
      </w:pPr>
      <w:r w:rsidRPr="00AA12FD">
        <w:rPr>
          <w:sz w:val="16"/>
        </w:rPr>
        <w:t>To Ackerman, this is one of several developments that portends the near certain collapse of the U.S. political system. The persuasiveness of his individual points varies, but the overall view is rather compelling. On the less compelling side, his argument that the Internet undermines the ability of party elites to check the emergence of "extremist" presidential nominees seems ungrounded in evidence. Ackerman sees Obama as an example of how this might work in the future, but despite Obama's self-presentation as an outsider, his campaign against Hillary Clinton enjoyed the backing of a wide range of party leaders, including Nancy Pelosi, Harry Reid, and former Senate Leader Tom Daschle, as well as the personnel networks associated with the Kennedy family. Clear-eyed examination of the Obama campaign, if anything, should reinforce one's sense of the centrality of party elites in the presidential nominating process.</w:t>
      </w:r>
    </w:p>
    <w:p w14:paraId="1D2699E7" w14:textId="77777777" w:rsidR="003C7BA6" w:rsidRPr="00AA12FD" w:rsidRDefault="003C7BA6" w:rsidP="003C7BA6">
      <w:pPr>
        <w:rPr>
          <w:sz w:val="16"/>
        </w:rPr>
      </w:pPr>
      <w:r w:rsidRPr="00AA12FD">
        <w:rPr>
          <w:sz w:val="16"/>
        </w:rPr>
        <w:t>Ackerman is, however, a law professor rather than a campaign reporter, and on other points, his argument is persuasive. He observes, for example, that the construction of a kind of alternative legal system inside the executive branch (including the White House Counsel's Office and Office of Legal Counsel) creates an essentially impossible situation for recipients of possibly illegal commands from the president. Any doubts they have will be allayed by the president's lawyers, and the fact that they were acting in good faith on advice from duly vetted government attorneys will badly wound any effort at post-hoc accountability for lawbreaking.</w:t>
      </w:r>
    </w:p>
    <w:p w14:paraId="6CEB01AA" w14:textId="77777777" w:rsidR="003C7BA6" w:rsidRPr="00AA12FD" w:rsidRDefault="003C7BA6" w:rsidP="003C7BA6">
      <w:pPr>
        <w:rPr>
          <w:sz w:val="16"/>
        </w:rPr>
      </w:pPr>
      <w:r w:rsidRPr="00AA12FD">
        <w:rPr>
          <w:sz w:val="16"/>
        </w:rPr>
        <w:t>On a less subtle note, Ackerman observes that American elites are oddly complacent about the ticking time bomb of constitutional procedures for resolving disputed presidential elections. The role of the lame-duck Congress is a disaster waiting to happen. In 2000, the election didn't end with a showdown in Congress "only because the Supreme Court had intervened earlier to resolve the issue, and Gore had accepted the legitimacy of its decision." It's far from clear that participants in a future standoff would follow Gore's path. In the future, a more serious contestation of the results might plausibly involve military intervention.</w:t>
      </w:r>
    </w:p>
    <w:p w14:paraId="0EABD34B" w14:textId="77777777" w:rsidR="003C7BA6" w:rsidRPr="00AA12FD" w:rsidRDefault="003C7BA6" w:rsidP="003C7BA6">
      <w:pPr>
        <w:rPr>
          <w:sz w:val="16"/>
        </w:rPr>
      </w:pPr>
      <w:r w:rsidRPr="00AA12FD">
        <w:rPr>
          <w:sz w:val="16"/>
        </w:rPr>
        <w:t>The most far-reaching element of Ackerman's critique, however, essentially recapitulates (as Ackerman acknowledges) the critique of the "perils of presidentialism" that the political scientist Juan Linz made 20 years ago.</w:t>
      </w:r>
    </w:p>
    <w:p w14:paraId="70D59386" w14:textId="77777777" w:rsidR="003C7BA6" w:rsidRPr="00AA12FD" w:rsidRDefault="003C7BA6" w:rsidP="003C7BA6">
      <w:pPr>
        <w:rPr>
          <w:sz w:val="16"/>
        </w:rPr>
      </w:pPr>
      <w:r w:rsidRPr="00AA12FD">
        <w:rPr>
          <w:sz w:val="16"/>
        </w:rPr>
        <w:t>It's now commonplace for progressives to regret that Obama didn't move more swiftly between January and March 2009 to implement his agenda while his poll numbers were still high. The assumption here is that an aggressive political strategy would have forced Republicans to back down. But what if Republican senators, knowing full well that Obama's numbers would decline, refused to respond to a more aggressive strategy?</w:t>
      </w:r>
    </w:p>
    <w:p w14:paraId="4C896D1F" w14:textId="77777777" w:rsidR="003C7BA6" w:rsidRPr="00AA12FD" w:rsidRDefault="003C7BA6" w:rsidP="003C7BA6">
      <w:pPr>
        <w:rPr>
          <w:sz w:val="16"/>
        </w:rPr>
      </w:pPr>
      <w:r w:rsidRPr="00AA12FD">
        <w:rPr>
          <w:sz w:val="16"/>
        </w:rPr>
        <w:t>Ackerman argues that we might find ourselves in a scenario where "the president is entirely unwilling to wait" since he knows that "if he is to take advantage of his momentary ascendancy, he must make his move now." Consequently, backed by public-opinion polls, the president "institutes his program by decree -- insisting that it is the only way to preempt a looming national emergency." If his co-partisans in Congress are willing to back him, impeachment will be impossible and "in the meantime, his White House staff and political appointees in the bureaucracy move expeditiously to transform the president's edicts into reality -- while the military watches and waits for a moment to intervene."</w:t>
      </w:r>
    </w:p>
    <w:p w14:paraId="4F2C1866" w14:textId="77777777" w:rsidR="003C7BA6" w:rsidRPr="00AA12FD" w:rsidRDefault="003C7BA6" w:rsidP="003C7BA6">
      <w:pPr>
        <w:rPr>
          <w:sz w:val="16"/>
        </w:rPr>
      </w:pPr>
      <w:r w:rsidRPr="00AA12FD">
        <w:rPr>
          <w:sz w:val="16"/>
        </w:rPr>
        <w:t>The upshot would be, of course, the collapse of American democracy.</w:t>
      </w:r>
    </w:p>
    <w:p w14:paraId="69B0EE99" w14:textId="77777777" w:rsidR="003C7BA6" w:rsidRPr="00AA12FD" w:rsidRDefault="003C7BA6" w:rsidP="003C7BA6">
      <w:pPr>
        <w:rPr>
          <w:sz w:val="16"/>
        </w:rPr>
      </w:pPr>
      <w:r w:rsidRPr="00AA12FD">
        <w:rPr>
          <w:sz w:val="16"/>
        </w:rPr>
        <w:t>Having walked up to the ledge of calling for radical institutional change, Ackerman shies away. Instead, along with various legal reforms he puts forward ideas like a national "deliberation day" and a national endowment for journalism as ways to curb political extremism. These ideas may have some merit, but they fail to grapple with the full force of the Linz critique. Linz's old observation that "</w:t>
      </w:r>
      <w:r w:rsidRPr="00861EE4">
        <w:rPr>
          <w:rStyle w:val="StyleUnderline"/>
          <w:highlight w:val="yellow"/>
        </w:rPr>
        <w:t>the</w:t>
      </w:r>
      <w:r w:rsidRPr="00AA12FD">
        <w:rPr>
          <w:rStyle w:val="StyleUnderline"/>
        </w:rPr>
        <w:t xml:space="preserve"> vast </w:t>
      </w:r>
      <w:r w:rsidRPr="00861EE4">
        <w:rPr>
          <w:rStyle w:val="StyleUnderline"/>
          <w:highlight w:val="yellow"/>
        </w:rPr>
        <w:t>majority of</w:t>
      </w:r>
      <w:r w:rsidRPr="00477295">
        <w:rPr>
          <w:rStyle w:val="StyleUnderline"/>
        </w:rPr>
        <w:t xml:space="preserve"> the </w:t>
      </w:r>
      <w:r w:rsidRPr="00861EE4">
        <w:rPr>
          <w:rStyle w:val="StyleUnderline"/>
          <w:highlight w:val="yellow"/>
        </w:rPr>
        <w:t>stable democracies</w:t>
      </w:r>
      <w:r w:rsidRPr="00477295">
        <w:rPr>
          <w:rStyle w:val="StyleUnderline"/>
        </w:rPr>
        <w:t xml:space="preserve"> in the world </w:t>
      </w:r>
      <w:r w:rsidRPr="00AA12FD">
        <w:rPr>
          <w:rStyle w:val="StyleUnderline"/>
        </w:rPr>
        <w:t xml:space="preserve">today </w:t>
      </w:r>
      <w:r w:rsidRPr="00861EE4">
        <w:rPr>
          <w:rStyle w:val="StyleUnderline"/>
          <w:highlight w:val="yellow"/>
        </w:rPr>
        <w:t>are parliamentary</w:t>
      </w:r>
      <w:r w:rsidRPr="00477295">
        <w:rPr>
          <w:rStyle w:val="StyleUnderline"/>
        </w:rPr>
        <w:t xml:space="preserve"> regimes" while "the only presidential democracy with a long history of constitutional continuity is the </w:t>
      </w:r>
      <w:r w:rsidRPr="00477295">
        <w:rPr>
          <w:rStyle w:val="Emphasis"/>
        </w:rPr>
        <w:t>U</w:t>
      </w:r>
      <w:r w:rsidRPr="00AA12FD">
        <w:rPr>
          <w:sz w:val="16"/>
        </w:rPr>
        <w:t xml:space="preserve">nited </w:t>
      </w:r>
      <w:r w:rsidRPr="00477295">
        <w:rPr>
          <w:rStyle w:val="Emphasis"/>
        </w:rPr>
        <w:t>S</w:t>
      </w:r>
      <w:r w:rsidRPr="00AA12FD">
        <w:rPr>
          <w:sz w:val="16"/>
        </w:rPr>
        <w:t xml:space="preserve">tates" remains true. </w:t>
      </w:r>
      <w:r w:rsidRPr="00861EE4">
        <w:rPr>
          <w:rStyle w:val="StyleUnderline"/>
          <w:highlight w:val="yellow"/>
        </w:rPr>
        <w:t>The</w:t>
      </w:r>
      <w:r w:rsidRPr="00477295">
        <w:rPr>
          <w:rStyle w:val="StyleUnderline"/>
        </w:rPr>
        <w:t xml:space="preserve"> basic </w:t>
      </w:r>
      <w:r w:rsidRPr="00861EE4">
        <w:rPr>
          <w:rStyle w:val="StyleUnderline"/>
          <w:highlight w:val="yellow"/>
        </w:rPr>
        <w:t xml:space="preserve">problem is </w:t>
      </w:r>
      <w:r w:rsidRPr="00861EE4">
        <w:rPr>
          <w:rStyle w:val="Emphasis"/>
          <w:highlight w:val="yellow"/>
        </w:rPr>
        <w:t>not</w:t>
      </w:r>
      <w:r w:rsidRPr="00AA12FD">
        <w:rPr>
          <w:rStyle w:val="Emphasis"/>
        </w:rPr>
        <w:t xml:space="preserve"> that </w:t>
      </w:r>
      <w:r w:rsidRPr="00861EE4">
        <w:rPr>
          <w:rStyle w:val="Emphasis"/>
          <w:highlight w:val="yellow"/>
        </w:rPr>
        <w:t>presidents</w:t>
      </w:r>
      <w:r w:rsidRPr="00477295">
        <w:rPr>
          <w:rStyle w:val="StyleUnderline"/>
        </w:rPr>
        <w:t xml:space="preserve">, whether </w:t>
      </w:r>
      <w:r w:rsidRPr="00861EE4">
        <w:rPr>
          <w:rStyle w:val="StyleUnderline"/>
          <w:highlight w:val="yellow"/>
        </w:rPr>
        <w:t>through</w:t>
      </w:r>
      <w:r w:rsidRPr="00477295">
        <w:rPr>
          <w:rStyle w:val="StyleUnderline"/>
        </w:rPr>
        <w:t xml:space="preserve"> government </w:t>
      </w:r>
      <w:r w:rsidRPr="00861EE4">
        <w:rPr>
          <w:rStyle w:val="StyleUnderline"/>
          <w:highlight w:val="yellow"/>
        </w:rPr>
        <w:t>secrecy</w:t>
      </w:r>
      <w:r w:rsidRPr="00477295">
        <w:rPr>
          <w:rStyle w:val="StyleUnderline"/>
        </w:rPr>
        <w:t xml:space="preserve"> or legal manipulation, </w:t>
      </w:r>
      <w:r w:rsidRPr="00861EE4">
        <w:rPr>
          <w:rStyle w:val="Emphasis"/>
          <w:highlight w:val="yellow"/>
        </w:rPr>
        <w:t>have too much power</w:t>
      </w:r>
      <w:r w:rsidRPr="00477295">
        <w:rPr>
          <w:rStyle w:val="StyleUnderline"/>
        </w:rPr>
        <w:t xml:space="preserve"> nearly so much as it is that </w:t>
      </w:r>
      <w:r w:rsidRPr="00861EE4">
        <w:rPr>
          <w:rStyle w:val="StyleUnderline"/>
          <w:highlight w:val="yellow"/>
        </w:rPr>
        <w:t xml:space="preserve">they have </w:t>
      </w:r>
      <w:r w:rsidRPr="00861EE4">
        <w:rPr>
          <w:rStyle w:val="Emphasis"/>
          <w:highlight w:val="yellow"/>
        </w:rPr>
        <w:t>too little</w:t>
      </w:r>
      <w:r w:rsidRPr="00861EE4">
        <w:rPr>
          <w:rStyle w:val="StyleUnderline"/>
          <w:highlight w:val="yellow"/>
        </w:rPr>
        <w:t>. A</w:t>
      </w:r>
      <w:r w:rsidRPr="00477295">
        <w:rPr>
          <w:rStyle w:val="StyleUnderline"/>
        </w:rPr>
        <w:t xml:space="preserve"> recently elected and broadly </w:t>
      </w:r>
      <w:r w:rsidRPr="00861EE4">
        <w:rPr>
          <w:rStyle w:val="StyleUnderline"/>
          <w:highlight w:val="yellow"/>
        </w:rPr>
        <w:t>popular</w:t>
      </w:r>
      <w:r w:rsidRPr="00477295">
        <w:rPr>
          <w:rStyle w:val="StyleUnderline"/>
        </w:rPr>
        <w:t xml:space="preserve"> new </w:t>
      </w:r>
      <w:r w:rsidRPr="00861EE4">
        <w:rPr>
          <w:rStyle w:val="Emphasis"/>
          <w:highlight w:val="yellow"/>
        </w:rPr>
        <w:t>p</w:t>
      </w:r>
      <w:r w:rsidRPr="00AA12FD">
        <w:rPr>
          <w:rStyle w:val="StyleUnderline"/>
        </w:rPr>
        <w:t xml:space="preserve">rime </w:t>
      </w:r>
      <w:r w:rsidRPr="00861EE4">
        <w:rPr>
          <w:rStyle w:val="Emphasis"/>
          <w:highlight w:val="yellow"/>
        </w:rPr>
        <w:t>m</w:t>
      </w:r>
      <w:r w:rsidRPr="00AA12FD">
        <w:rPr>
          <w:rStyle w:val="StyleUnderline"/>
        </w:rPr>
        <w:t xml:space="preserve">inister </w:t>
      </w:r>
      <w:r w:rsidRPr="00861EE4">
        <w:rPr>
          <w:rStyle w:val="StyleUnderline"/>
          <w:highlight w:val="yellow"/>
        </w:rPr>
        <w:t>will</w:t>
      </w:r>
      <w:r w:rsidRPr="00477295">
        <w:rPr>
          <w:rStyle w:val="StyleUnderline"/>
        </w:rPr>
        <w:t xml:space="preserve"> be able to set about </w:t>
      </w:r>
      <w:r w:rsidRPr="00861EE4">
        <w:rPr>
          <w:rStyle w:val="StyleUnderline"/>
          <w:highlight w:val="yellow"/>
        </w:rPr>
        <w:t>enact</w:t>
      </w:r>
      <w:r w:rsidRPr="00477295">
        <w:rPr>
          <w:rStyle w:val="StyleUnderline"/>
        </w:rPr>
        <w:t xml:space="preserve">ing </w:t>
      </w:r>
      <w:r w:rsidRPr="00861EE4">
        <w:rPr>
          <w:rStyle w:val="StyleUnderline"/>
          <w:highlight w:val="yellow"/>
        </w:rPr>
        <w:t>his</w:t>
      </w:r>
      <w:r w:rsidRPr="00477295">
        <w:rPr>
          <w:rStyle w:val="StyleUnderline"/>
        </w:rPr>
        <w:t xml:space="preserve"> legislative </w:t>
      </w:r>
      <w:r w:rsidRPr="00861EE4">
        <w:rPr>
          <w:rStyle w:val="StyleUnderline"/>
          <w:highlight w:val="yellow"/>
        </w:rPr>
        <w:t>agenda</w:t>
      </w:r>
      <w:r w:rsidRPr="00477295">
        <w:rPr>
          <w:rStyle w:val="StyleUnderline"/>
        </w:rPr>
        <w:t xml:space="preserve"> with little problem</w:t>
      </w:r>
      <w:r w:rsidRPr="00AA12FD">
        <w:rPr>
          <w:sz w:val="16"/>
        </w:rPr>
        <w:t xml:space="preserve">. By contrast, </w:t>
      </w:r>
      <w:r w:rsidRPr="00861EE4">
        <w:rPr>
          <w:rStyle w:val="StyleUnderline"/>
          <w:highlight w:val="yellow"/>
        </w:rPr>
        <w:t>a</w:t>
      </w:r>
      <w:r w:rsidRPr="00477295">
        <w:rPr>
          <w:rStyle w:val="StyleUnderline"/>
        </w:rPr>
        <w:t xml:space="preserve"> recently elected and broadly </w:t>
      </w:r>
      <w:r w:rsidRPr="00861EE4">
        <w:rPr>
          <w:rStyle w:val="StyleUnderline"/>
          <w:highlight w:val="yellow"/>
        </w:rPr>
        <w:t>popular</w:t>
      </w:r>
      <w:r w:rsidRPr="00477295">
        <w:rPr>
          <w:rStyle w:val="StyleUnderline"/>
        </w:rPr>
        <w:t xml:space="preserve"> new </w:t>
      </w:r>
      <w:r w:rsidRPr="00861EE4">
        <w:rPr>
          <w:rStyle w:val="StyleUnderline"/>
          <w:highlight w:val="yellow"/>
        </w:rPr>
        <w:t>president can</w:t>
      </w:r>
      <w:r w:rsidRPr="00477295">
        <w:rPr>
          <w:rStyle w:val="StyleUnderline"/>
        </w:rPr>
        <w:t xml:space="preserve"> find himself in a </w:t>
      </w:r>
      <w:r w:rsidRPr="00861EE4">
        <w:rPr>
          <w:rStyle w:val="Emphasis"/>
          <w:highlight w:val="yellow"/>
        </w:rPr>
        <w:t>standoff with a legislature that</w:t>
      </w:r>
      <w:r w:rsidRPr="00477295">
        <w:rPr>
          <w:rStyle w:val="Emphasis"/>
        </w:rPr>
        <w:t xml:space="preserve"> simply </w:t>
      </w:r>
      <w:r w:rsidRPr="00861EE4">
        <w:rPr>
          <w:rStyle w:val="Emphasis"/>
          <w:highlight w:val="yellow"/>
        </w:rPr>
        <w:t>refuses</w:t>
      </w:r>
      <w:r w:rsidRPr="00477295">
        <w:rPr>
          <w:rStyle w:val="Emphasis"/>
        </w:rPr>
        <w:t xml:space="preserve"> to yield</w:t>
      </w:r>
      <w:r w:rsidRPr="00AA12FD">
        <w:rPr>
          <w:rStyle w:val="StyleUnderline"/>
        </w:rPr>
        <w:t>. Under those circumstances,</w:t>
      </w:r>
      <w:r w:rsidRPr="00AA12FD">
        <w:rPr>
          <w:sz w:val="16"/>
        </w:rPr>
        <w:t xml:space="preserve"> it's plausible that </w:t>
      </w:r>
      <w:r w:rsidRPr="00477295">
        <w:rPr>
          <w:rStyle w:val="StyleUnderline"/>
        </w:rPr>
        <w:t xml:space="preserve">large swaths of both </w:t>
      </w:r>
      <w:r w:rsidRPr="00861EE4">
        <w:rPr>
          <w:rStyle w:val="StyleUnderline"/>
          <w:highlight w:val="yellow"/>
        </w:rPr>
        <w:t xml:space="preserve">the elite and </w:t>
      </w:r>
      <w:r w:rsidRPr="00AA12FD">
        <w:rPr>
          <w:rStyle w:val="StyleUnderline"/>
        </w:rPr>
        <w:t>the</w:t>
      </w:r>
      <w:r w:rsidRPr="00477295">
        <w:rPr>
          <w:rStyle w:val="StyleUnderline"/>
        </w:rPr>
        <w:t xml:space="preserve"> mass </w:t>
      </w:r>
      <w:r w:rsidRPr="00861EE4">
        <w:rPr>
          <w:rStyle w:val="StyleUnderline"/>
          <w:highlight w:val="yellow"/>
        </w:rPr>
        <w:t xml:space="preserve">public will view </w:t>
      </w:r>
      <w:r w:rsidRPr="00861EE4">
        <w:rPr>
          <w:rStyle w:val="Emphasis"/>
          <w:highlight w:val="yellow"/>
        </w:rPr>
        <w:t>circumvention</w:t>
      </w:r>
      <w:r w:rsidRPr="00477295">
        <w:rPr>
          <w:rStyle w:val="Emphasis"/>
        </w:rPr>
        <w:t xml:space="preserve"> of the Constitution and the legislative process</w:t>
      </w:r>
      <w:r w:rsidRPr="00477295">
        <w:rPr>
          <w:rStyle w:val="StyleUnderline"/>
        </w:rPr>
        <w:t xml:space="preserve"> </w:t>
      </w:r>
      <w:r w:rsidRPr="00861EE4">
        <w:rPr>
          <w:rStyle w:val="StyleUnderline"/>
          <w:highlight w:val="yellow"/>
        </w:rPr>
        <w:t>as</w:t>
      </w:r>
      <w:r w:rsidRPr="00AA12FD">
        <w:rPr>
          <w:rStyle w:val="StyleUnderline"/>
        </w:rPr>
        <w:t xml:space="preserve"> fundamentally </w:t>
      </w:r>
      <w:r w:rsidRPr="00861EE4">
        <w:rPr>
          <w:rStyle w:val="StyleUnderline"/>
          <w:highlight w:val="yellow"/>
        </w:rPr>
        <w:t>legitimate</w:t>
      </w:r>
      <w:r w:rsidRPr="00AA12FD">
        <w:rPr>
          <w:sz w:val="16"/>
        </w:rPr>
        <w:t>.</w:t>
      </w:r>
    </w:p>
    <w:p w14:paraId="43BE52DA" w14:textId="77777777" w:rsidR="003C7BA6" w:rsidRPr="00AA12FD" w:rsidRDefault="003C7BA6" w:rsidP="003C7BA6">
      <w:pPr>
        <w:rPr>
          <w:sz w:val="16"/>
        </w:rPr>
      </w:pPr>
      <w:r w:rsidRPr="00AA12FD">
        <w:rPr>
          <w:sz w:val="16"/>
        </w:rPr>
        <w:t xml:space="preserve">Linz suggested that </w:t>
      </w:r>
      <w:r w:rsidRPr="00861EE4">
        <w:rPr>
          <w:rStyle w:val="StyleUnderline"/>
          <w:highlight w:val="yellow"/>
        </w:rPr>
        <w:t xml:space="preserve">the reason the </w:t>
      </w:r>
      <w:r w:rsidRPr="00861EE4">
        <w:rPr>
          <w:rStyle w:val="Emphasis"/>
          <w:highlight w:val="yellow"/>
        </w:rPr>
        <w:t>U</w:t>
      </w:r>
      <w:r w:rsidRPr="00AA12FD">
        <w:rPr>
          <w:sz w:val="16"/>
        </w:rPr>
        <w:t xml:space="preserve">nited </w:t>
      </w:r>
      <w:r w:rsidRPr="00861EE4">
        <w:rPr>
          <w:rStyle w:val="Emphasis"/>
          <w:highlight w:val="yellow"/>
        </w:rPr>
        <w:t>S</w:t>
      </w:r>
      <w:r w:rsidRPr="00AA12FD">
        <w:rPr>
          <w:sz w:val="16"/>
        </w:rPr>
        <w:t xml:space="preserve">tates </w:t>
      </w:r>
      <w:r w:rsidRPr="00861EE4">
        <w:rPr>
          <w:rStyle w:val="StyleUnderline"/>
          <w:highlight w:val="yellow"/>
        </w:rPr>
        <w:t>could manage a presidential system was</w:t>
      </w:r>
      <w:r w:rsidRPr="00477295">
        <w:rPr>
          <w:rStyle w:val="StyleUnderline"/>
        </w:rPr>
        <w:t xml:space="preserve"> the </w:t>
      </w:r>
      <w:r w:rsidRPr="00477295">
        <w:rPr>
          <w:rStyle w:val="Emphasis"/>
        </w:rPr>
        <w:t xml:space="preserve">diffuse, </w:t>
      </w:r>
      <w:r w:rsidRPr="00861EE4">
        <w:rPr>
          <w:rStyle w:val="Emphasis"/>
          <w:highlight w:val="yellow"/>
        </w:rPr>
        <w:t>nonideological</w:t>
      </w:r>
      <w:r w:rsidRPr="00477295">
        <w:rPr>
          <w:rStyle w:val="Emphasis"/>
        </w:rPr>
        <w:t xml:space="preserve"> character of the nation's political </w:t>
      </w:r>
      <w:r w:rsidRPr="00861EE4">
        <w:rPr>
          <w:rStyle w:val="Emphasis"/>
          <w:highlight w:val="yellow"/>
        </w:rPr>
        <w:t>parties</w:t>
      </w:r>
      <w:r w:rsidRPr="00477295">
        <w:rPr>
          <w:rStyle w:val="StyleUnderline"/>
        </w:rPr>
        <w:t xml:space="preserve">. But if that helped us </w:t>
      </w:r>
      <w:r w:rsidRPr="00861EE4">
        <w:rPr>
          <w:rStyle w:val="StyleUnderline"/>
          <w:highlight w:val="yellow"/>
        </w:rPr>
        <w:t>in the past, we're in</w:t>
      </w:r>
      <w:r w:rsidRPr="00477295">
        <w:rPr>
          <w:rStyle w:val="StyleUnderline"/>
        </w:rPr>
        <w:t xml:space="preserve"> </w:t>
      </w:r>
      <w:r w:rsidRPr="00477295">
        <w:rPr>
          <w:rStyle w:val="Emphasis"/>
        </w:rPr>
        <w:t xml:space="preserve">big </w:t>
      </w:r>
      <w:r w:rsidRPr="00861EE4">
        <w:rPr>
          <w:rStyle w:val="Emphasis"/>
          <w:highlight w:val="yellow"/>
        </w:rPr>
        <w:t>trouble</w:t>
      </w:r>
      <w:r w:rsidRPr="00AA12FD">
        <w:rPr>
          <w:sz w:val="16"/>
        </w:rPr>
        <w:t xml:space="preserve">. For better or for worse, </w:t>
      </w:r>
      <w:r w:rsidRPr="00861EE4">
        <w:rPr>
          <w:rStyle w:val="StyleUnderline"/>
          <w:highlight w:val="yellow"/>
        </w:rPr>
        <w:t xml:space="preserve">we've now got </w:t>
      </w:r>
      <w:r w:rsidRPr="00861EE4">
        <w:rPr>
          <w:rStyle w:val="Emphasis"/>
          <w:highlight w:val="yellow"/>
        </w:rPr>
        <w:t>ideological</w:t>
      </w:r>
      <w:r w:rsidRPr="00AA12FD">
        <w:rPr>
          <w:rStyle w:val="Emphasis"/>
        </w:rPr>
        <w:t xml:space="preserve">ly disciplined </w:t>
      </w:r>
      <w:r w:rsidRPr="00861EE4">
        <w:rPr>
          <w:rStyle w:val="Emphasis"/>
          <w:highlight w:val="yellow"/>
        </w:rPr>
        <w:t>parties</w:t>
      </w:r>
      <w:r w:rsidRPr="00AA12FD">
        <w:rPr>
          <w:sz w:val="16"/>
        </w:rPr>
        <w:t>.</w:t>
      </w:r>
    </w:p>
    <w:p w14:paraId="777D44EA" w14:textId="77777777" w:rsidR="003C7BA6" w:rsidRPr="00AA12FD" w:rsidRDefault="003C7BA6" w:rsidP="003C7BA6">
      <w:pPr>
        <w:rPr>
          <w:sz w:val="16"/>
        </w:rPr>
      </w:pPr>
      <w:r w:rsidRPr="00AA12FD">
        <w:rPr>
          <w:sz w:val="16"/>
        </w:rPr>
        <w:t xml:space="preserve">Like Ackerman, </w:t>
      </w:r>
      <w:r w:rsidRPr="00477295">
        <w:rPr>
          <w:rStyle w:val="StyleUnderline"/>
        </w:rPr>
        <w:t xml:space="preserve">I see </w:t>
      </w:r>
      <w:r w:rsidRPr="00477295">
        <w:rPr>
          <w:rStyle w:val="Emphasis"/>
        </w:rPr>
        <w:t>nothing to be gained</w:t>
      </w:r>
      <w:r w:rsidRPr="00477295">
        <w:rPr>
          <w:rStyle w:val="StyleUnderline"/>
        </w:rPr>
        <w:t xml:space="preserve"> by fruitless calls for drastic revision of the Constitution</w:t>
      </w:r>
      <w:r w:rsidRPr="00AA12FD">
        <w:rPr>
          <w:sz w:val="16"/>
        </w:rPr>
        <w:t xml:space="preserve"> and a shift to parliamentary democracy. But taking Linz seriously underscores the urgency of reforming the filibuster. Ackerman proposes a gradual phaseout only in the context of a "grand bargain" that would require Senate confirmation of top White House aides. I have no objection to that deal, but changing Congress is by far the more important of the tasks.</w:t>
      </w:r>
    </w:p>
    <w:p w14:paraId="1BC9CF67" w14:textId="77777777" w:rsidR="003C7BA6" w:rsidRPr="00AA12FD" w:rsidRDefault="003C7BA6" w:rsidP="003C7BA6">
      <w:pPr>
        <w:rPr>
          <w:sz w:val="16"/>
        </w:rPr>
      </w:pPr>
      <w:r w:rsidRPr="00216552">
        <w:rPr>
          <w:rStyle w:val="StyleUnderline"/>
        </w:rPr>
        <w:t>The fundamental problem of the current constitutional setup is that</w:t>
      </w:r>
      <w:r w:rsidRPr="00477295">
        <w:rPr>
          <w:rStyle w:val="StyleUnderline"/>
        </w:rPr>
        <w:t xml:space="preserve"> </w:t>
      </w:r>
      <w:r w:rsidRPr="00861EE4">
        <w:rPr>
          <w:rStyle w:val="StyleUnderline"/>
          <w:highlight w:val="yellow"/>
        </w:rPr>
        <w:t>Congress</w:t>
      </w:r>
      <w:r w:rsidRPr="00AA12FD">
        <w:rPr>
          <w:sz w:val="16"/>
        </w:rPr>
        <w:t xml:space="preserve"> -- especially the Senate -- </w:t>
      </w:r>
      <w:r w:rsidRPr="00861EE4">
        <w:rPr>
          <w:rStyle w:val="StyleUnderline"/>
          <w:highlight w:val="yellow"/>
        </w:rPr>
        <w:t>has</w:t>
      </w:r>
      <w:r w:rsidRPr="00477295">
        <w:rPr>
          <w:rStyle w:val="StyleUnderline"/>
        </w:rPr>
        <w:t xml:space="preserve"> a level of </w:t>
      </w:r>
      <w:r w:rsidRPr="00861EE4">
        <w:rPr>
          <w:rStyle w:val="Emphasis"/>
          <w:highlight w:val="yellow"/>
        </w:rPr>
        <w:t>legal responsibility</w:t>
      </w:r>
      <w:r w:rsidRPr="00477295">
        <w:rPr>
          <w:rStyle w:val="StyleUnderline"/>
        </w:rPr>
        <w:t xml:space="preserve"> that's all </w:t>
      </w:r>
      <w:r w:rsidRPr="00861EE4">
        <w:rPr>
          <w:rStyle w:val="StyleUnderline"/>
          <w:highlight w:val="yellow"/>
        </w:rPr>
        <w:t>out of proportion to</w:t>
      </w:r>
      <w:r w:rsidRPr="00477295">
        <w:rPr>
          <w:rStyle w:val="StyleUnderline"/>
        </w:rPr>
        <w:t xml:space="preserve"> the level of </w:t>
      </w:r>
      <w:r w:rsidRPr="00861EE4">
        <w:rPr>
          <w:rStyle w:val="Emphasis"/>
          <w:highlight w:val="yellow"/>
        </w:rPr>
        <w:t>public legitimacy</w:t>
      </w:r>
      <w:r w:rsidRPr="00477295">
        <w:rPr>
          <w:rStyle w:val="StyleUnderline"/>
        </w:rPr>
        <w:t xml:space="preserve"> it enjoys. Public-</w:t>
      </w:r>
      <w:r w:rsidRPr="00861EE4">
        <w:rPr>
          <w:rStyle w:val="StyleUnderline"/>
          <w:highlight w:val="yellow"/>
        </w:rPr>
        <w:t>approval ratings</w:t>
      </w:r>
      <w:r w:rsidRPr="00216552">
        <w:rPr>
          <w:rStyle w:val="StyleUnderline"/>
        </w:rPr>
        <w:t xml:space="preserve"> for Congress </w:t>
      </w:r>
      <w:r w:rsidRPr="00861EE4">
        <w:rPr>
          <w:rStyle w:val="StyleUnderline"/>
          <w:highlight w:val="yellow"/>
        </w:rPr>
        <w:t>are</w:t>
      </w:r>
      <w:r w:rsidRPr="00AA12FD">
        <w:rPr>
          <w:sz w:val="16"/>
        </w:rPr>
        <w:t xml:space="preserve"> almost </w:t>
      </w:r>
      <w:r w:rsidRPr="00861EE4">
        <w:rPr>
          <w:rStyle w:val="Emphasis"/>
          <w:highlight w:val="yellow"/>
        </w:rPr>
        <w:t>laughably low</w:t>
      </w:r>
      <w:r w:rsidRPr="00477295">
        <w:rPr>
          <w:rStyle w:val="StyleUnderline"/>
        </w:rPr>
        <w:t xml:space="preserve"> and appear to be stuck in the cellar semi-</w:t>
      </w:r>
      <w:r w:rsidRPr="00861EE4">
        <w:rPr>
          <w:rStyle w:val="Emphasis"/>
          <w:highlight w:val="yellow"/>
        </w:rPr>
        <w:t>permanently</w:t>
      </w:r>
      <w:r w:rsidRPr="00477295">
        <w:rPr>
          <w:rStyle w:val="StyleUnderline"/>
        </w:rPr>
        <w:t xml:space="preserve">. Individual </w:t>
      </w:r>
      <w:r w:rsidRPr="00861EE4">
        <w:rPr>
          <w:rStyle w:val="StyleUnderline"/>
          <w:highlight w:val="yellow"/>
        </w:rPr>
        <w:t>senators</w:t>
      </w:r>
      <w:r w:rsidRPr="00AA12FD">
        <w:rPr>
          <w:sz w:val="16"/>
        </w:rPr>
        <w:t xml:space="preserve">, meanwhile, appear to </w:t>
      </w:r>
      <w:r w:rsidRPr="00861EE4">
        <w:rPr>
          <w:rStyle w:val="Emphasis"/>
          <w:highlight w:val="yellow"/>
        </w:rPr>
        <w:t>delight in</w:t>
      </w:r>
      <w:r w:rsidRPr="00477295">
        <w:rPr>
          <w:rStyle w:val="Emphasis"/>
        </w:rPr>
        <w:t xml:space="preserve"> the </w:t>
      </w:r>
      <w:r w:rsidRPr="00861EE4">
        <w:rPr>
          <w:rStyle w:val="Emphasis"/>
          <w:highlight w:val="yellow"/>
        </w:rPr>
        <w:t>dysfunction</w:t>
      </w:r>
      <w:r w:rsidRPr="00477295">
        <w:rPr>
          <w:rStyle w:val="Emphasis"/>
        </w:rPr>
        <w:t xml:space="preserve"> of the system</w:t>
      </w:r>
      <w:r w:rsidRPr="00AA12FD">
        <w:rPr>
          <w:sz w:val="16"/>
        </w:rPr>
        <w:t xml:space="preserve">, issuing a constant stream of self-congratulatory statements about "the world's greatest deliberative body" while </w:t>
      </w:r>
      <w:r w:rsidRPr="00861EE4">
        <w:rPr>
          <w:rStyle w:val="StyleUnderline"/>
          <w:highlight w:val="yellow"/>
        </w:rPr>
        <w:t>abuse of</w:t>
      </w:r>
      <w:r w:rsidRPr="00477295">
        <w:rPr>
          <w:rStyle w:val="StyleUnderline"/>
        </w:rPr>
        <w:t xml:space="preserve"> procedural </w:t>
      </w:r>
      <w:r w:rsidRPr="00861EE4">
        <w:rPr>
          <w:rStyle w:val="StyleUnderline"/>
          <w:highlight w:val="yellow"/>
        </w:rPr>
        <w:t>rules grows</w:t>
      </w:r>
      <w:r w:rsidRPr="00477295">
        <w:rPr>
          <w:rStyle w:val="StyleUnderline"/>
        </w:rPr>
        <w:t xml:space="preserve"> with </w:t>
      </w:r>
      <w:r w:rsidRPr="00861EE4">
        <w:rPr>
          <w:rStyle w:val="StyleUnderline"/>
          <w:highlight w:val="yellow"/>
        </w:rPr>
        <w:t>every</w:t>
      </w:r>
      <w:r w:rsidRPr="00477295">
        <w:rPr>
          <w:rStyle w:val="StyleUnderline"/>
        </w:rPr>
        <w:t xml:space="preserve"> passing </w:t>
      </w:r>
      <w:r w:rsidRPr="00861EE4">
        <w:rPr>
          <w:rStyle w:val="StyleUnderline"/>
          <w:highlight w:val="yellow"/>
        </w:rPr>
        <w:t>year</w:t>
      </w:r>
      <w:r w:rsidRPr="00AA12FD">
        <w:rPr>
          <w:sz w:val="16"/>
        </w:rPr>
        <w:t>.</w:t>
      </w:r>
    </w:p>
    <w:p w14:paraId="282668C7" w14:textId="77777777" w:rsidR="003C7BA6" w:rsidRPr="00AA12FD" w:rsidRDefault="003C7BA6" w:rsidP="003C7BA6">
      <w:pPr>
        <w:rPr>
          <w:sz w:val="16"/>
        </w:rPr>
      </w:pPr>
      <w:r w:rsidRPr="00AA12FD">
        <w:rPr>
          <w:sz w:val="16"/>
        </w:rPr>
        <w:t xml:space="preserve">A country in which the uniformed military is persistently more popular than the civilian politicians of the executive branch, who, in turn, are persistently more popular than the members of Congress, is in an inherently precarious position. Under the circumstances, tinkering with the executive-branch legal process or </w:t>
      </w:r>
      <w:r w:rsidRPr="00477295">
        <w:rPr>
          <w:rStyle w:val="StyleUnderline"/>
        </w:rPr>
        <w:t>complaining about executive power grabs is</w:t>
      </w:r>
      <w:r w:rsidRPr="00AA12FD">
        <w:rPr>
          <w:sz w:val="16"/>
        </w:rPr>
        <w:t xml:space="preserve">, in some ways, </w:t>
      </w:r>
      <w:r w:rsidRPr="00477295">
        <w:rPr>
          <w:rStyle w:val="Emphasis"/>
        </w:rPr>
        <w:t>beside the point</w:t>
      </w:r>
      <w:r w:rsidRPr="00477295">
        <w:rPr>
          <w:rStyle w:val="StyleUnderline"/>
        </w:rPr>
        <w:t>. Disproportionate political influence for the uniformed military is part of the price we pay for maintaining an enormous standing national-security apparatus</w:t>
      </w:r>
      <w:r w:rsidRPr="00AA12FD">
        <w:rPr>
          <w:sz w:val="16"/>
        </w:rPr>
        <w:t>. During the Nazi and Soviet periods, it was clearly a price worth paying. Today, the calculation seems more questionable, but it's one that needs to be decided on much broader grounds than simply noting how poorly it coheres with the vision of the nation's founders.</w:t>
      </w:r>
    </w:p>
    <w:p w14:paraId="648E6345" w14:textId="77777777" w:rsidR="003C7BA6" w:rsidRPr="00AA12FD" w:rsidRDefault="003C7BA6" w:rsidP="003C7BA6">
      <w:pPr>
        <w:rPr>
          <w:sz w:val="16"/>
        </w:rPr>
      </w:pPr>
      <w:r w:rsidRPr="00AA12FD">
        <w:rPr>
          <w:sz w:val="16"/>
        </w:rPr>
        <w:t xml:space="preserve">Meanwhile, </w:t>
      </w:r>
      <w:r w:rsidRPr="00861EE4">
        <w:rPr>
          <w:rStyle w:val="StyleUnderline"/>
          <w:highlight w:val="yellow"/>
        </w:rPr>
        <w:t>those alarmed by</w:t>
      </w:r>
      <w:r w:rsidRPr="00AA12FD">
        <w:rPr>
          <w:sz w:val="16"/>
        </w:rPr>
        <w:t xml:space="preserve"> the prospect of </w:t>
      </w:r>
      <w:r w:rsidRPr="00861EE4">
        <w:rPr>
          <w:rStyle w:val="StyleUnderline"/>
          <w:highlight w:val="yellow"/>
        </w:rPr>
        <w:t>an out-of-control executive should</w:t>
      </w:r>
      <w:r w:rsidRPr="00477295">
        <w:rPr>
          <w:rStyle w:val="StyleUnderline"/>
        </w:rPr>
        <w:t xml:space="preserve"> spend some time </w:t>
      </w:r>
      <w:r w:rsidRPr="00861EE4">
        <w:rPr>
          <w:rStyle w:val="StyleUnderline"/>
          <w:highlight w:val="yellow"/>
        </w:rPr>
        <w:t>watch</w:t>
      </w:r>
      <w:r w:rsidRPr="00477295">
        <w:rPr>
          <w:rStyle w:val="StyleUnderline"/>
        </w:rPr>
        <w:t xml:space="preserve">ing </w:t>
      </w:r>
      <w:r w:rsidRPr="00861EE4">
        <w:rPr>
          <w:rStyle w:val="StyleUnderline"/>
          <w:highlight w:val="yellow"/>
        </w:rPr>
        <w:t>C-SPAN</w:t>
      </w:r>
      <w:r w:rsidRPr="00AA12FD">
        <w:rPr>
          <w:sz w:val="16"/>
        </w:rPr>
        <w:t xml:space="preserve">. </w:t>
      </w:r>
      <w:r w:rsidRPr="00861EE4">
        <w:rPr>
          <w:rStyle w:val="Emphasis"/>
          <w:sz w:val="40"/>
          <w:highlight w:val="yellow"/>
        </w:rPr>
        <w:t>Debate</w:t>
      </w:r>
      <w:r w:rsidRPr="00AA12FD">
        <w:rPr>
          <w:sz w:val="16"/>
        </w:rPr>
        <w:t xml:space="preserve">, as practiced </w:t>
      </w:r>
      <w:r w:rsidRPr="00861EE4">
        <w:rPr>
          <w:rStyle w:val="StyleUnderline"/>
          <w:highlight w:val="yellow"/>
        </w:rPr>
        <w:t>in</w:t>
      </w:r>
      <w:r w:rsidRPr="00477295">
        <w:rPr>
          <w:rStyle w:val="StyleUnderline"/>
        </w:rPr>
        <w:t xml:space="preserve"> the contemporary </w:t>
      </w:r>
      <w:r w:rsidRPr="00861EE4">
        <w:rPr>
          <w:rStyle w:val="StyleUnderline"/>
          <w:highlight w:val="yellow"/>
        </w:rPr>
        <w:t xml:space="preserve">Congress, </w:t>
      </w:r>
      <w:r w:rsidRPr="00861EE4">
        <w:rPr>
          <w:rStyle w:val="Emphasis"/>
          <w:sz w:val="40"/>
          <w:highlight w:val="yellow"/>
        </w:rPr>
        <w:t>is a joke</w:t>
      </w:r>
      <w:r w:rsidRPr="00477295">
        <w:rPr>
          <w:rStyle w:val="StyleUnderline"/>
        </w:rPr>
        <w:t xml:space="preserve">. Congressional </w:t>
      </w:r>
      <w:r w:rsidRPr="00861EE4">
        <w:rPr>
          <w:rStyle w:val="StyleUnderline"/>
          <w:highlight w:val="yellow"/>
        </w:rPr>
        <w:t>oversight</w:t>
      </w:r>
      <w:r w:rsidRPr="00477295">
        <w:rPr>
          <w:rStyle w:val="StyleUnderline"/>
        </w:rPr>
        <w:t xml:space="preserve"> of executive agencies </w:t>
      </w:r>
      <w:r w:rsidRPr="00861EE4">
        <w:rPr>
          <w:rStyle w:val="StyleUnderline"/>
          <w:highlight w:val="yellow"/>
        </w:rPr>
        <w:t>is</w:t>
      </w:r>
      <w:r w:rsidRPr="00AA12FD">
        <w:rPr>
          <w:sz w:val="16"/>
        </w:rPr>
        <w:t xml:space="preserve">, if anything, </w:t>
      </w:r>
      <w:r w:rsidRPr="00477295">
        <w:rPr>
          <w:rStyle w:val="Emphasis"/>
        </w:rPr>
        <w:t xml:space="preserve">even </w:t>
      </w:r>
      <w:r w:rsidRPr="00861EE4">
        <w:rPr>
          <w:rStyle w:val="Emphasis"/>
          <w:highlight w:val="yellow"/>
        </w:rPr>
        <w:t>worse</w:t>
      </w:r>
      <w:r w:rsidRPr="00AA12FD">
        <w:rPr>
          <w:sz w:val="16"/>
        </w:rPr>
        <w:t xml:space="preserve">: typically </w:t>
      </w:r>
      <w:r w:rsidRPr="00861EE4">
        <w:rPr>
          <w:rStyle w:val="StyleUnderline"/>
          <w:highlight w:val="yellow"/>
        </w:rPr>
        <w:t>nonexistent, until the president's party loses</w:t>
      </w:r>
      <w:r w:rsidRPr="00477295">
        <w:rPr>
          <w:rStyle w:val="StyleUnderline"/>
        </w:rPr>
        <w:t xml:space="preserve"> control of </w:t>
      </w:r>
      <w:r w:rsidRPr="00861EE4">
        <w:rPr>
          <w:rStyle w:val="StyleUnderline"/>
          <w:highlight w:val="yellow"/>
        </w:rPr>
        <w:t>Congress and</w:t>
      </w:r>
      <w:r w:rsidRPr="00477295">
        <w:rPr>
          <w:rStyle w:val="StyleUnderline"/>
        </w:rPr>
        <w:t xml:space="preserve"> the </w:t>
      </w:r>
      <w:r w:rsidRPr="00477295">
        <w:rPr>
          <w:rStyle w:val="Emphasis"/>
        </w:rPr>
        <w:t xml:space="preserve">scandal-seeking </w:t>
      </w:r>
      <w:r w:rsidRPr="00861EE4">
        <w:rPr>
          <w:rStyle w:val="Emphasis"/>
          <w:highlight w:val="yellow"/>
        </w:rPr>
        <w:t>grandstanding begins</w:t>
      </w:r>
      <w:r w:rsidRPr="00477295">
        <w:rPr>
          <w:rStyle w:val="StyleUnderline"/>
        </w:rPr>
        <w:t>. Three-day workweeks are the norm</w:t>
      </w:r>
      <w:r w:rsidRPr="00AA12FD">
        <w:rPr>
          <w:sz w:val="16"/>
        </w:rPr>
        <w:t xml:space="preserve">, and </w:t>
      </w:r>
      <w:r w:rsidRPr="00861EE4">
        <w:rPr>
          <w:rStyle w:val="StyleUnderline"/>
          <w:highlight w:val="yellow"/>
        </w:rPr>
        <w:t>policy knowledge is so scarce</w:t>
      </w:r>
      <w:r w:rsidRPr="00AA12FD">
        <w:rPr>
          <w:sz w:val="16"/>
        </w:rPr>
        <w:t xml:space="preserve"> that </w:t>
      </w:r>
      <w:r w:rsidRPr="00861EE4">
        <w:rPr>
          <w:rStyle w:val="Emphasis"/>
          <w:highlight w:val="yellow"/>
        </w:rPr>
        <w:t>members are fundamentally ill-equipped</w:t>
      </w:r>
      <w:r w:rsidRPr="00477295">
        <w:rPr>
          <w:rStyle w:val="Emphasis"/>
        </w:rPr>
        <w:t xml:space="preserve"> to do the job</w:t>
      </w:r>
      <w:r w:rsidRPr="00AA12FD">
        <w:rPr>
          <w:sz w:val="16"/>
        </w:rPr>
        <w:t>.</w:t>
      </w:r>
    </w:p>
    <w:p w14:paraId="45834B1F" w14:textId="77777777" w:rsidR="003C7BA6" w:rsidRDefault="003C7BA6" w:rsidP="003C7BA6"/>
    <w:p w14:paraId="58E5C42B" w14:textId="77777777" w:rsidR="003C7BA6" w:rsidRPr="0095413B" w:rsidRDefault="003C7BA6" w:rsidP="003C7BA6">
      <w:pPr>
        <w:pStyle w:val="Heading4"/>
      </w:pPr>
      <w:r w:rsidRPr="0095413B">
        <w:t>Congressional interference makes wars more destabilizing – only scenarios for escalation of small conflicts</w:t>
      </w:r>
    </w:p>
    <w:p w14:paraId="01A392A5" w14:textId="77777777" w:rsidR="003C7BA6" w:rsidRPr="00342A0A" w:rsidRDefault="003C7BA6" w:rsidP="003C7BA6">
      <w:r w:rsidRPr="00342A0A">
        <w:t xml:space="preserve">Kenneth A. </w:t>
      </w:r>
      <w:r w:rsidRPr="00DF2CB5">
        <w:rPr>
          <w:rStyle w:val="Style13ptBold"/>
        </w:rPr>
        <w:t>Schultz 18</w:t>
      </w:r>
      <w:r>
        <w:t xml:space="preserve">, </w:t>
      </w:r>
      <w:r w:rsidRPr="00342A0A">
        <w:t xml:space="preserve">professor of political science at Stanford University, </w:t>
      </w:r>
      <w:r>
        <w:t>Winter 2018, “</w:t>
      </w:r>
      <w:r w:rsidRPr="00342A0A">
        <w:t>Perils of Polarization for U.S. Foreign Policy,</w:t>
      </w:r>
      <w:r>
        <w:t xml:space="preserve">” </w:t>
      </w:r>
      <w:r w:rsidRPr="00342A0A">
        <w:t>https://twq.elliott.gwu.edu/sites/g/files/zaxdzs2121/f/downloads/TWQ_Winter%202018_Schultz.pdf</w:t>
      </w:r>
    </w:p>
    <w:p w14:paraId="7B3D826E" w14:textId="77777777" w:rsidR="003C7BA6" w:rsidRPr="00DF2CB5" w:rsidRDefault="003C7BA6" w:rsidP="003C7BA6">
      <w:pPr>
        <w:rPr>
          <w:sz w:val="16"/>
        </w:rPr>
      </w:pPr>
      <w:r w:rsidRPr="00DF2CB5">
        <w:rPr>
          <w:sz w:val="16"/>
        </w:rPr>
        <w:t xml:space="preserve">From the perspective of the country’s foreign policy, </w:t>
      </w:r>
      <w:r w:rsidRPr="00DE1180">
        <w:rPr>
          <w:u w:val="single"/>
        </w:rPr>
        <w:t>one danger is</w:t>
      </w:r>
      <w:r w:rsidRPr="00DF2CB5">
        <w:rPr>
          <w:sz w:val="16"/>
        </w:rPr>
        <w:t xml:space="preserve"> that </w:t>
      </w:r>
      <w:r w:rsidRPr="00861EE4">
        <w:rPr>
          <w:highlight w:val="yellow"/>
          <w:u w:val="single"/>
        </w:rPr>
        <w:t>presidents</w:t>
      </w:r>
      <w:r w:rsidRPr="00DF2CB5">
        <w:rPr>
          <w:sz w:val="16"/>
        </w:rPr>
        <w:t xml:space="preserve"> can </w:t>
      </w:r>
      <w:r w:rsidRPr="00861EE4">
        <w:rPr>
          <w:highlight w:val="yellow"/>
          <w:u w:val="single"/>
        </w:rPr>
        <w:t>respond to</w:t>
      </w:r>
      <w:r w:rsidRPr="00DF2CB5">
        <w:rPr>
          <w:sz w:val="16"/>
        </w:rPr>
        <w:t xml:space="preserve"> this </w:t>
      </w:r>
      <w:r w:rsidRPr="00861EE4">
        <w:rPr>
          <w:highlight w:val="yellow"/>
          <w:u w:val="single"/>
        </w:rPr>
        <w:t>political risk by shaping military op</w:t>
      </w:r>
      <w:r w:rsidRPr="00DE1180">
        <w:rPr>
          <w:u w:val="single"/>
        </w:rPr>
        <w:t>eration</w:t>
      </w:r>
      <w:r w:rsidRPr="00861EE4">
        <w:rPr>
          <w:highlight w:val="yellow"/>
          <w:u w:val="single"/>
        </w:rPr>
        <w:t>s</w:t>
      </w:r>
      <w:r w:rsidRPr="00DE1180">
        <w:rPr>
          <w:u w:val="single"/>
        </w:rPr>
        <w:t xml:space="preserve"> </w:t>
      </w:r>
      <w:r w:rsidRPr="00861EE4">
        <w:rPr>
          <w:highlight w:val="yellow"/>
          <w:u w:val="single"/>
        </w:rPr>
        <w:t xml:space="preserve">in ways that make them </w:t>
      </w:r>
      <w:r w:rsidRPr="00861EE4">
        <w:rPr>
          <w:b/>
          <w:highlight w:val="yellow"/>
          <w:u w:val="single"/>
          <w:bdr w:val="single" w:sz="8" w:space="0" w:color="auto"/>
        </w:rPr>
        <w:t>less effective</w:t>
      </w:r>
      <w:r w:rsidRPr="00DE1180">
        <w:rPr>
          <w:u w:val="single"/>
        </w:rPr>
        <w:t>.</w:t>
      </w:r>
      <w:r w:rsidRPr="00DF2CB5">
        <w:rPr>
          <w:sz w:val="16"/>
        </w:rPr>
        <w:t xml:space="preserve"> A president who expects to meet opposition may decide not to use force in a case where doing so might further U.S. interests—e.g., plausibly, Syria in 2013—or to delay getting involved while a crisis deepens—e.g., Bosnia from 1992–95.22 </w:t>
      </w:r>
      <w:r w:rsidRPr="00DE1180">
        <w:rPr>
          <w:u w:val="single"/>
        </w:rPr>
        <w:t>Presidents may</w:t>
      </w:r>
      <w:r w:rsidRPr="00DF2CB5">
        <w:rPr>
          <w:sz w:val="16"/>
        </w:rPr>
        <w:t xml:space="preserve"> also </w:t>
      </w:r>
      <w:r w:rsidRPr="00861EE4">
        <w:rPr>
          <w:highlight w:val="yellow"/>
          <w:u w:val="single"/>
        </w:rPr>
        <w:t>tailor</w:t>
      </w:r>
      <w:r w:rsidRPr="00DF2CB5">
        <w:rPr>
          <w:sz w:val="16"/>
        </w:rPr>
        <w:t xml:space="preserve"> the </w:t>
      </w:r>
      <w:r w:rsidRPr="00DE1180">
        <w:rPr>
          <w:u w:val="single"/>
        </w:rPr>
        <w:t xml:space="preserve">military </w:t>
      </w:r>
      <w:r w:rsidRPr="00861EE4">
        <w:rPr>
          <w:highlight w:val="yellow"/>
          <w:u w:val="single"/>
        </w:rPr>
        <w:t>strategy to ensure</w:t>
      </w:r>
      <w:r w:rsidRPr="00DF2CB5">
        <w:rPr>
          <w:sz w:val="16"/>
        </w:rPr>
        <w:t xml:space="preserve"> that an operation incurs </w:t>
      </w:r>
      <w:r w:rsidRPr="00861EE4">
        <w:rPr>
          <w:highlight w:val="yellow"/>
          <w:u w:val="single"/>
        </w:rPr>
        <w:t>low costs in</w:t>
      </w:r>
      <w:r w:rsidRPr="00DF2CB5">
        <w:rPr>
          <w:sz w:val="16"/>
        </w:rPr>
        <w:t xml:space="preserve"> terms of American </w:t>
      </w:r>
      <w:r w:rsidRPr="00861EE4">
        <w:rPr>
          <w:highlight w:val="yellow"/>
          <w:u w:val="single"/>
        </w:rPr>
        <w:t>casualties</w:t>
      </w:r>
      <w:r w:rsidRPr="00DF2CB5">
        <w:rPr>
          <w:sz w:val="16"/>
        </w:rPr>
        <w:t xml:space="preserve">, thereby </w:t>
      </w:r>
      <w:r w:rsidRPr="00861EE4">
        <w:rPr>
          <w:highlight w:val="yellow"/>
          <w:u w:val="single"/>
        </w:rPr>
        <w:t>preventing</w:t>
      </w:r>
      <w:r w:rsidRPr="00DF2CB5">
        <w:rPr>
          <w:sz w:val="16"/>
        </w:rPr>
        <w:t xml:space="preserve"> a </w:t>
      </w:r>
      <w:r w:rsidRPr="00DE1180">
        <w:rPr>
          <w:u w:val="single"/>
        </w:rPr>
        <w:t xml:space="preserve">political </w:t>
      </w:r>
      <w:r w:rsidRPr="00861EE4">
        <w:rPr>
          <w:highlight w:val="yellow"/>
          <w:u w:val="single"/>
        </w:rPr>
        <w:t>backlash</w:t>
      </w:r>
      <w:r w:rsidRPr="00DF2CB5">
        <w:rPr>
          <w:sz w:val="16"/>
        </w:rPr>
        <w:t>.23 For example, the (unauthorized) operations over Kosovo and Libya were designed to rely on air power only. Although several considerations contributed to those decisions—including the need to reassure worried allies and a skeptical Russia— they also dramatically lowered the risk to American service members. As a result, the domestic political salience and risk of these operations were minimized. The Obama administration even cited the limited nature of the Libya mission to argue that U.S. involvement did not rise to the level of “hostilities” for which Congressional authorization was needed.24</w:t>
      </w:r>
    </w:p>
    <w:p w14:paraId="01C1A28A" w14:textId="77777777" w:rsidR="003C7BA6" w:rsidRPr="00DE1180" w:rsidRDefault="003C7BA6" w:rsidP="003C7BA6">
      <w:pPr>
        <w:rPr>
          <w:u w:val="single"/>
        </w:rPr>
      </w:pPr>
      <w:r w:rsidRPr="00DF2CB5">
        <w:rPr>
          <w:sz w:val="16"/>
        </w:rPr>
        <w:t xml:space="preserve">While no one wants U.S. lives sacrificed needlessly, </w:t>
      </w:r>
      <w:r w:rsidRPr="00DE1180">
        <w:rPr>
          <w:u w:val="single"/>
        </w:rPr>
        <w:t xml:space="preserve">the </w:t>
      </w:r>
      <w:r w:rsidRPr="00AF5024">
        <w:rPr>
          <w:u w:val="single"/>
        </w:rPr>
        <w:t xml:space="preserve">downside of </w:t>
      </w:r>
      <w:r w:rsidRPr="00861EE4">
        <w:rPr>
          <w:highlight w:val="yellow"/>
          <w:u w:val="single"/>
        </w:rPr>
        <w:t>intervening</w:t>
      </w:r>
      <w:r w:rsidRPr="00DF2CB5">
        <w:rPr>
          <w:sz w:val="16"/>
        </w:rPr>
        <w:t xml:space="preserve"> in </w:t>
      </w:r>
      <w:r w:rsidRPr="00DE1180">
        <w:rPr>
          <w:u w:val="single"/>
        </w:rPr>
        <w:t>this way is</w:t>
      </w:r>
      <w:r w:rsidRPr="00DF2CB5">
        <w:rPr>
          <w:sz w:val="16"/>
        </w:rPr>
        <w:t xml:space="preserve"> that </w:t>
      </w:r>
      <w:r w:rsidRPr="00DE1180">
        <w:rPr>
          <w:u w:val="single"/>
        </w:rPr>
        <w:t xml:space="preserve">it </w:t>
      </w:r>
      <w:r w:rsidRPr="00861EE4">
        <w:rPr>
          <w:highlight w:val="yellow"/>
          <w:u w:val="single"/>
        </w:rPr>
        <w:t>reduces</w:t>
      </w:r>
      <w:r w:rsidRPr="00DF2CB5">
        <w:rPr>
          <w:sz w:val="16"/>
        </w:rPr>
        <w:t xml:space="preserve"> the United States’ </w:t>
      </w:r>
      <w:r w:rsidRPr="00861EE4">
        <w:rPr>
          <w:highlight w:val="yellow"/>
          <w:u w:val="single"/>
        </w:rPr>
        <w:t>ability to shape events on the ground</w:t>
      </w:r>
      <w:r w:rsidRPr="00DE1180">
        <w:rPr>
          <w:u w:val="single"/>
        </w:rPr>
        <w:t>.</w:t>
      </w:r>
      <w:r w:rsidRPr="00DF2CB5">
        <w:rPr>
          <w:sz w:val="16"/>
        </w:rPr>
        <w:t xml:space="preserve"> Although </w:t>
      </w:r>
      <w:r w:rsidRPr="00DE1180">
        <w:rPr>
          <w:u w:val="single"/>
        </w:rPr>
        <w:t>both</w:t>
      </w:r>
      <w:r w:rsidRPr="00DF2CB5">
        <w:rPr>
          <w:sz w:val="16"/>
        </w:rPr>
        <w:t xml:space="preserve"> the </w:t>
      </w:r>
      <w:r w:rsidRPr="00DE1180">
        <w:rPr>
          <w:u w:val="single"/>
        </w:rPr>
        <w:t>Kosovo and Libya</w:t>
      </w:r>
      <w:r w:rsidRPr="00DF2CB5">
        <w:rPr>
          <w:sz w:val="16"/>
        </w:rPr>
        <w:t xml:space="preserve"> operations </w:t>
      </w:r>
      <w:r w:rsidRPr="00DE1180">
        <w:rPr>
          <w:u w:val="single"/>
        </w:rPr>
        <w:t>succeeded</w:t>
      </w:r>
      <w:r w:rsidRPr="00DF2CB5">
        <w:rPr>
          <w:sz w:val="16"/>
        </w:rPr>
        <w:t xml:space="preserve"> in their primary goals, the decision to rely entirely on air power came with costs. In the case of Kosovo, the </w:t>
      </w:r>
      <w:r w:rsidRPr="00861EE4">
        <w:rPr>
          <w:highlight w:val="yellow"/>
          <w:u w:val="single"/>
        </w:rPr>
        <w:t>lack of “boots on the ground” gave</w:t>
      </w:r>
      <w:r w:rsidRPr="00DE1180">
        <w:rPr>
          <w:u w:val="single"/>
        </w:rPr>
        <w:t xml:space="preserve"> Serbia </w:t>
      </w:r>
      <w:r w:rsidRPr="00861EE4">
        <w:rPr>
          <w:highlight w:val="yellow"/>
          <w:u w:val="single"/>
        </w:rPr>
        <w:t xml:space="preserve">a </w:t>
      </w:r>
      <w:r w:rsidRPr="00861EE4">
        <w:rPr>
          <w:b/>
          <w:highlight w:val="yellow"/>
          <w:u w:val="single"/>
          <w:bdr w:val="single" w:sz="8" w:space="0" w:color="auto"/>
        </w:rPr>
        <w:t>free hand</w:t>
      </w:r>
      <w:r w:rsidRPr="00861EE4">
        <w:rPr>
          <w:highlight w:val="yellow"/>
          <w:u w:val="single"/>
        </w:rPr>
        <w:t xml:space="preserve"> to</w:t>
      </w:r>
      <w:r w:rsidRPr="00DE1180">
        <w:rPr>
          <w:u w:val="single"/>
        </w:rPr>
        <w:t xml:space="preserve"> </w:t>
      </w:r>
      <w:r w:rsidRPr="00861EE4">
        <w:rPr>
          <w:highlight w:val="yellow"/>
          <w:u w:val="single"/>
        </w:rPr>
        <w:t xml:space="preserve">engage in </w:t>
      </w:r>
      <w:r w:rsidRPr="00861EE4">
        <w:rPr>
          <w:b/>
          <w:highlight w:val="yellow"/>
          <w:u w:val="single"/>
          <w:bdr w:val="single" w:sz="8" w:space="0" w:color="auto"/>
        </w:rPr>
        <w:t>ethnic cleansing</w:t>
      </w:r>
      <w:r w:rsidRPr="00861EE4">
        <w:rPr>
          <w:highlight w:val="yellow"/>
          <w:u w:val="single"/>
        </w:rPr>
        <w:t>, creating</w:t>
      </w:r>
      <w:r w:rsidRPr="00DE1180">
        <w:rPr>
          <w:u w:val="single"/>
        </w:rPr>
        <w:t xml:space="preserve"> a </w:t>
      </w:r>
      <w:r w:rsidRPr="00DE1180">
        <w:rPr>
          <w:b/>
          <w:u w:val="single"/>
          <w:bdr w:val="single" w:sz="8" w:space="0" w:color="auto"/>
        </w:rPr>
        <w:t xml:space="preserve">massive </w:t>
      </w:r>
      <w:r w:rsidRPr="00861EE4">
        <w:rPr>
          <w:b/>
          <w:highlight w:val="yellow"/>
          <w:u w:val="single"/>
          <w:bdr w:val="single" w:sz="8" w:space="0" w:color="auto"/>
        </w:rPr>
        <w:t>refugee flow</w:t>
      </w:r>
      <w:r w:rsidRPr="00DE1180">
        <w:rPr>
          <w:u w:val="single"/>
        </w:rPr>
        <w:t xml:space="preserve">. In Libya, </w:t>
      </w:r>
      <w:r w:rsidRPr="00861EE4">
        <w:rPr>
          <w:highlight w:val="yellow"/>
          <w:u w:val="single"/>
        </w:rPr>
        <w:t xml:space="preserve">the </w:t>
      </w:r>
      <w:r w:rsidRPr="00861EE4">
        <w:rPr>
          <w:b/>
          <w:highlight w:val="yellow"/>
          <w:u w:val="single"/>
          <w:bdr w:val="single" w:sz="8" w:space="0" w:color="auto"/>
        </w:rPr>
        <w:t>U</w:t>
      </w:r>
      <w:r w:rsidRPr="00DF2CB5">
        <w:rPr>
          <w:sz w:val="16"/>
        </w:rPr>
        <w:t xml:space="preserve">nited </w:t>
      </w:r>
      <w:r w:rsidRPr="00861EE4">
        <w:rPr>
          <w:b/>
          <w:highlight w:val="yellow"/>
          <w:u w:val="single"/>
          <w:bdr w:val="single" w:sz="8" w:space="0" w:color="auto"/>
        </w:rPr>
        <w:t>S</w:t>
      </w:r>
      <w:r w:rsidRPr="00DF2CB5">
        <w:rPr>
          <w:sz w:val="16"/>
        </w:rPr>
        <w:t xml:space="preserve">tates </w:t>
      </w:r>
      <w:r w:rsidRPr="00861EE4">
        <w:rPr>
          <w:highlight w:val="yellow"/>
          <w:u w:val="single"/>
        </w:rPr>
        <w:t xml:space="preserve">found itself with </w:t>
      </w:r>
      <w:r w:rsidRPr="00861EE4">
        <w:rPr>
          <w:b/>
          <w:highlight w:val="yellow"/>
          <w:u w:val="single"/>
          <w:bdr w:val="single" w:sz="8" w:space="0" w:color="auto"/>
        </w:rPr>
        <w:t>little leverage</w:t>
      </w:r>
      <w:r w:rsidRPr="00861EE4">
        <w:rPr>
          <w:highlight w:val="yellow"/>
          <w:u w:val="single"/>
        </w:rPr>
        <w:t xml:space="preserve"> to </w:t>
      </w:r>
      <w:r w:rsidRPr="00861EE4">
        <w:rPr>
          <w:b/>
          <w:highlight w:val="yellow"/>
          <w:u w:val="single"/>
          <w:bdr w:val="single" w:sz="8" w:space="0" w:color="auto"/>
        </w:rPr>
        <w:t>shape</w:t>
      </w:r>
      <w:r w:rsidRPr="00DE1180">
        <w:rPr>
          <w:u w:val="single"/>
        </w:rPr>
        <w:t xml:space="preserve"> the </w:t>
      </w:r>
      <w:r w:rsidRPr="00861EE4">
        <w:rPr>
          <w:b/>
          <w:highlight w:val="yellow"/>
          <w:u w:val="single"/>
          <w:bdr w:val="single" w:sz="8" w:space="0" w:color="auto"/>
        </w:rPr>
        <w:t>postwar settlement</w:t>
      </w:r>
      <w:r w:rsidRPr="00DE1180">
        <w:rPr>
          <w:u w:val="single"/>
        </w:rPr>
        <w:t xml:space="preserve"> </w:t>
      </w:r>
      <w:r w:rsidRPr="00861EE4">
        <w:rPr>
          <w:highlight w:val="yellow"/>
          <w:u w:val="single"/>
        </w:rPr>
        <w:t>or prevent</w:t>
      </w:r>
      <w:r w:rsidRPr="00DE1180">
        <w:rPr>
          <w:u w:val="single"/>
        </w:rPr>
        <w:t xml:space="preserve"> a </w:t>
      </w:r>
      <w:r w:rsidRPr="00861EE4">
        <w:rPr>
          <w:b/>
          <w:highlight w:val="yellow"/>
          <w:u w:val="single"/>
          <w:bdr w:val="single" w:sz="8" w:space="0" w:color="auto"/>
        </w:rPr>
        <w:t>relapse</w:t>
      </w:r>
      <w:r w:rsidRPr="00DE1180">
        <w:rPr>
          <w:u w:val="single"/>
        </w:rPr>
        <w:t xml:space="preserve"> into </w:t>
      </w:r>
      <w:r w:rsidRPr="00DE1180">
        <w:rPr>
          <w:b/>
          <w:u w:val="single"/>
          <w:bdr w:val="single" w:sz="8" w:space="0" w:color="auto"/>
        </w:rPr>
        <w:t>civil conflict</w:t>
      </w:r>
      <w:r w:rsidRPr="00DE1180">
        <w:rPr>
          <w:u w:val="single"/>
        </w:rPr>
        <w:t>.</w:t>
      </w:r>
    </w:p>
    <w:p w14:paraId="7C85286C" w14:textId="77777777" w:rsidR="003C7BA6" w:rsidRPr="00711C01" w:rsidRDefault="003C7BA6" w:rsidP="003C7BA6"/>
    <w:p w14:paraId="1B6CC275" w14:textId="77777777" w:rsidR="003C7BA6" w:rsidRDefault="003C7BA6" w:rsidP="003C7BA6">
      <w:pPr>
        <w:pStyle w:val="Heading2"/>
      </w:pPr>
      <w:r>
        <w:t>Defense</w:t>
      </w:r>
    </w:p>
    <w:p w14:paraId="366CB96D" w14:textId="77777777" w:rsidR="003C7BA6" w:rsidRPr="00263E53" w:rsidRDefault="003C7BA6" w:rsidP="003C7BA6">
      <w:pPr>
        <w:pStyle w:val="Heading3"/>
      </w:pPr>
      <w:r>
        <w:t>No Solvency---1NC</w:t>
      </w:r>
    </w:p>
    <w:p w14:paraId="041269E9" w14:textId="77777777" w:rsidR="003C7BA6" w:rsidRDefault="003C7BA6" w:rsidP="003C7BA6">
      <w:pPr>
        <w:pStyle w:val="Heading4"/>
      </w:pPr>
      <w:r>
        <w:t>Congressional resolutions are watered down to pass---those ambiguities strengthen executive interpretations of war powers</w:t>
      </w:r>
    </w:p>
    <w:p w14:paraId="5175C4EB" w14:textId="77777777" w:rsidR="003C7BA6" w:rsidRPr="000D3E6F" w:rsidRDefault="003C7BA6" w:rsidP="003C7BA6">
      <w:r>
        <w:t xml:space="preserve">Louis </w:t>
      </w:r>
      <w:r w:rsidRPr="000D3E6F">
        <w:rPr>
          <w:rStyle w:val="Style13ptBold"/>
        </w:rPr>
        <w:t>Fisher 19</w:t>
      </w:r>
      <w:r>
        <w:t>, constitutional scholar at POGO, 2/13/19, et al., “Could the New Yemen Resolutions Further Erode Congressional War Powers?” https://www.pogo.org/analysis/2019/02/could-the-new-yemen-resolutions-further-erode-congressional-war-powers/</w:t>
      </w:r>
    </w:p>
    <w:p w14:paraId="2E104AD5" w14:textId="77777777" w:rsidR="003C7BA6" w:rsidRPr="005B4738" w:rsidRDefault="003C7BA6" w:rsidP="003C7BA6">
      <w:pPr>
        <w:rPr>
          <w:sz w:val="16"/>
        </w:rPr>
      </w:pPr>
      <w:r w:rsidRPr="005B4738">
        <w:rPr>
          <w:sz w:val="16"/>
        </w:rPr>
        <w:t xml:space="preserve">Congressional critics of our endless wars have been repeatedly stymied by leadership on both sides of the aisle from engaging in a real debate and vote. That could be changing, however. </w:t>
      </w:r>
      <w:r w:rsidRPr="00B0019D">
        <w:rPr>
          <w:rStyle w:val="StyleUnderline"/>
        </w:rPr>
        <w:t xml:space="preserve">Recent </w:t>
      </w:r>
      <w:r w:rsidRPr="00861EE4">
        <w:rPr>
          <w:rStyle w:val="StyleUnderline"/>
          <w:highlight w:val="yellow"/>
        </w:rPr>
        <w:t>resolutions to end</w:t>
      </w:r>
      <w:r w:rsidRPr="00B0019D">
        <w:rPr>
          <w:rStyle w:val="StyleUnderline"/>
        </w:rPr>
        <w:t xml:space="preserve"> US </w:t>
      </w:r>
      <w:r w:rsidRPr="00861EE4">
        <w:rPr>
          <w:rStyle w:val="StyleUnderline"/>
          <w:highlight w:val="yellow"/>
        </w:rPr>
        <w:t>military support for</w:t>
      </w:r>
      <w:r w:rsidRPr="00B0019D">
        <w:rPr>
          <w:rStyle w:val="StyleUnderline"/>
        </w:rPr>
        <w:t xml:space="preserve"> the </w:t>
      </w:r>
      <w:r w:rsidRPr="00861EE4">
        <w:rPr>
          <w:rStyle w:val="StyleUnderline"/>
          <w:highlight w:val="yellow"/>
        </w:rPr>
        <w:t>Saudi</w:t>
      </w:r>
      <w:r w:rsidRPr="00B0019D">
        <w:rPr>
          <w:rStyle w:val="StyleUnderline"/>
        </w:rPr>
        <w:t xml:space="preserve">-led coalition </w:t>
      </w:r>
      <w:r w:rsidRPr="00861EE4">
        <w:rPr>
          <w:rStyle w:val="StyleUnderline"/>
          <w:highlight w:val="yellow"/>
        </w:rPr>
        <w:t>in</w:t>
      </w:r>
      <w:r w:rsidRPr="00B0019D">
        <w:rPr>
          <w:rStyle w:val="StyleUnderline"/>
        </w:rPr>
        <w:t xml:space="preserve"> the </w:t>
      </w:r>
      <w:r w:rsidRPr="00861EE4">
        <w:rPr>
          <w:rStyle w:val="StyleUnderline"/>
          <w:highlight w:val="yellow"/>
        </w:rPr>
        <w:t>Yemen</w:t>
      </w:r>
      <w:r w:rsidRPr="00B0019D">
        <w:rPr>
          <w:rStyle w:val="StyleUnderline"/>
        </w:rPr>
        <w:t xml:space="preserve"> War </w:t>
      </w:r>
      <w:r w:rsidRPr="00861EE4">
        <w:rPr>
          <w:rStyle w:val="StyleUnderline"/>
          <w:highlight w:val="yellow"/>
        </w:rPr>
        <w:t>appear to be</w:t>
      </w:r>
      <w:r w:rsidRPr="00B0019D">
        <w:rPr>
          <w:rStyle w:val="StyleUnderline"/>
        </w:rPr>
        <w:t xml:space="preserve"> a Congressional reassertion of</w:t>
      </w:r>
      <w:r w:rsidRPr="005B4738">
        <w:rPr>
          <w:sz w:val="16"/>
        </w:rPr>
        <w:t xml:space="preserve"> that </w:t>
      </w:r>
      <w:r w:rsidRPr="00B0019D">
        <w:rPr>
          <w:rStyle w:val="StyleUnderline"/>
        </w:rPr>
        <w:t>authority</w:t>
      </w:r>
      <w:r w:rsidRPr="005B4738">
        <w:rPr>
          <w:sz w:val="16"/>
        </w:rPr>
        <w:t xml:space="preserve">. </w:t>
      </w:r>
      <w:r w:rsidRPr="00B0019D">
        <w:rPr>
          <w:rStyle w:val="StyleUnderline"/>
        </w:rPr>
        <w:t xml:space="preserve">Still, </w:t>
      </w:r>
      <w:r w:rsidRPr="00B0019D">
        <w:rPr>
          <w:rStyle w:val="Emphasis"/>
        </w:rPr>
        <w:t xml:space="preserve">it’s </w:t>
      </w:r>
      <w:r w:rsidRPr="00861EE4">
        <w:rPr>
          <w:rStyle w:val="Emphasis"/>
          <w:highlight w:val="yellow"/>
        </w:rPr>
        <w:t>one step forward, two steps back</w:t>
      </w:r>
      <w:r w:rsidRPr="00B0019D">
        <w:rPr>
          <w:rStyle w:val="StyleUnderline"/>
        </w:rPr>
        <w:t xml:space="preserve">: some of the </w:t>
      </w:r>
      <w:r w:rsidRPr="00861EE4">
        <w:rPr>
          <w:rStyle w:val="StyleUnderline"/>
          <w:highlight w:val="yellow"/>
        </w:rPr>
        <w:t>language</w:t>
      </w:r>
      <w:r w:rsidRPr="00B0019D">
        <w:rPr>
          <w:rStyle w:val="StyleUnderline"/>
        </w:rPr>
        <w:t xml:space="preserve"> offered </w:t>
      </w:r>
      <w:r w:rsidRPr="00861EE4">
        <w:rPr>
          <w:rStyle w:val="StyleUnderline"/>
          <w:highlight w:val="yellow"/>
        </w:rPr>
        <w:t>in</w:t>
      </w:r>
      <w:r w:rsidRPr="00B0019D">
        <w:rPr>
          <w:rStyle w:val="StyleUnderline"/>
        </w:rPr>
        <w:t xml:space="preserve"> those </w:t>
      </w:r>
      <w:r w:rsidRPr="00861EE4">
        <w:rPr>
          <w:rStyle w:val="StyleUnderline"/>
          <w:highlight w:val="yellow"/>
        </w:rPr>
        <w:t>resolutions</w:t>
      </w:r>
      <w:r w:rsidRPr="00B0019D">
        <w:rPr>
          <w:rStyle w:val="StyleUnderline"/>
        </w:rPr>
        <w:t>,</w:t>
      </w:r>
      <w:r w:rsidRPr="005B4738">
        <w:rPr>
          <w:sz w:val="16"/>
        </w:rPr>
        <w:t xml:space="preserve"> as written, </w:t>
      </w:r>
      <w:r w:rsidRPr="00861EE4">
        <w:rPr>
          <w:rStyle w:val="StyleUnderline"/>
          <w:highlight w:val="yellow"/>
        </w:rPr>
        <w:t>could</w:t>
      </w:r>
      <w:r w:rsidRPr="00B0019D">
        <w:rPr>
          <w:rStyle w:val="StyleUnderline"/>
        </w:rPr>
        <w:t xml:space="preserve"> </w:t>
      </w:r>
      <w:r w:rsidRPr="00B0019D">
        <w:rPr>
          <w:rStyle w:val="Emphasis"/>
        </w:rPr>
        <w:t xml:space="preserve">legitimize and </w:t>
      </w:r>
      <w:r w:rsidRPr="00861EE4">
        <w:rPr>
          <w:rStyle w:val="Emphasis"/>
          <w:highlight w:val="yellow"/>
        </w:rPr>
        <w:t>strengthen the executive</w:t>
      </w:r>
      <w:r w:rsidRPr="00B0019D">
        <w:rPr>
          <w:rStyle w:val="Emphasis"/>
        </w:rPr>
        <w:t xml:space="preserve"> branch’s </w:t>
      </w:r>
      <w:r w:rsidRPr="005B4738">
        <w:rPr>
          <w:rStyle w:val="Emphasis"/>
        </w:rPr>
        <w:t xml:space="preserve">broad </w:t>
      </w:r>
      <w:r w:rsidRPr="00861EE4">
        <w:rPr>
          <w:rStyle w:val="Emphasis"/>
          <w:highlight w:val="yellow"/>
        </w:rPr>
        <w:t>assertions</w:t>
      </w:r>
      <w:r w:rsidRPr="00861EE4">
        <w:rPr>
          <w:sz w:val="16"/>
          <w:highlight w:val="yellow"/>
        </w:rPr>
        <w:t xml:space="preserve"> </w:t>
      </w:r>
      <w:r w:rsidRPr="00861EE4">
        <w:rPr>
          <w:rStyle w:val="StyleUnderline"/>
          <w:highlight w:val="yellow"/>
        </w:rPr>
        <w:t>of</w:t>
      </w:r>
      <w:r w:rsidRPr="00B0019D">
        <w:rPr>
          <w:rStyle w:val="StyleUnderline"/>
        </w:rPr>
        <w:t xml:space="preserve"> its </w:t>
      </w:r>
      <w:r w:rsidRPr="00861EE4">
        <w:rPr>
          <w:rStyle w:val="StyleUnderline"/>
          <w:highlight w:val="yellow"/>
        </w:rPr>
        <w:t>powers to wage war without</w:t>
      </w:r>
      <w:r w:rsidRPr="00B0019D">
        <w:rPr>
          <w:rStyle w:val="StyleUnderline"/>
        </w:rPr>
        <w:t xml:space="preserve"> congressional </w:t>
      </w:r>
      <w:r w:rsidRPr="00861EE4">
        <w:rPr>
          <w:rStyle w:val="StyleUnderline"/>
          <w:highlight w:val="yellow"/>
        </w:rPr>
        <w:t>approval</w:t>
      </w:r>
      <w:r w:rsidRPr="005B4738">
        <w:rPr>
          <w:sz w:val="16"/>
        </w:rPr>
        <w:t>.</w:t>
      </w:r>
    </w:p>
    <w:p w14:paraId="42139097" w14:textId="77777777" w:rsidR="003C7BA6" w:rsidRPr="005B4738" w:rsidRDefault="003C7BA6" w:rsidP="003C7BA6">
      <w:pPr>
        <w:rPr>
          <w:sz w:val="16"/>
        </w:rPr>
      </w:pPr>
      <w:r w:rsidRPr="005B4738">
        <w:rPr>
          <w:sz w:val="16"/>
        </w:rPr>
        <w:t xml:space="preserve">Last year, </w:t>
      </w:r>
      <w:r w:rsidRPr="00B0019D">
        <w:rPr>
          <w:rStyle w:val="StyleUnderline"/>
        </w:rPr>
        <w:t>the Senate invoked the War Powers Resolution</w:t>
      </w:r>
      <w:r w:rsidRPr="005B4738">
        <w:rPr>
          <w:sz w:val="16"/>
        </w:rPr>
        <w:t>—the first time it had done so since Congress had passed the War Powers Resolution in 1973—</w:t>
      </w:r>
      <w:r w:rsidRPr="00B0019D">
        <w:rPr>
          <w:rStyle w:val="StyleUnderline"/>
        </w:rPr>
        <w:t>to formalize its disapproval of the executive branch’s use of the US military in the Yemen War</w:t>
      </w:r>
      <w:r w:rsidRPr="005B4738">
        <w:rPr>
          <w:sz w:val="16"/>
        </w:rPr>
        <w:t xml:space="preserve">. </w:t>
      </w:r>
      <w:r w:rsidRPr="00B0019D">
        <w:rPr>
          <w:rStyle w:val="StyleUnderline"/>
        </w:rPr>
        <w:t xml:space="preserve">The White House threatened to </w:t>
      </w:r>
      <w:r w:rsidRPr="00B0019D">
        <w:rPr>
          <w:rStyle w:val="Emphasis"/>
        </w:rPr>
        <w:t>veto the resolution</w:t>
      </w:r>
      <w:r w:rsidRPr="00B0019D">
        <w:rPr>
          <w:rStyle w:val="StyleUnderline"/>
        </w:rPr>
        <w:t>, and the House was unable to consider the resolution after Republican House leadership attached a provision to a procedural vote</w:t>
      </w:r>
      <w:r w:rsidRPr="005B4738">
        <w:rPr>
          <w:sz w:val="16"/>
        </w:rPr>
        <w:t xml:space="preserve"> on the 2018 farm bill </w:t>
      </w:r>
      <w:r w:rsidRPr="00B0019D">
        <w:rPr>
          <w:rStyle w:val="StyleUnderline"/>
        </w:rPr>
        <w:t>to prohibit considering any war powers resolutions for the rest of the year.</w:t>
      </w:r>
    </w:p>
    <w:p w14:paraId="039EC813" w14:textId="77777777" w:rsidR="003C7BA6" w:rsidRPr="005B4738" w:rsidRDefault="003C7BA6" w:rsidP="003C7BA6">
      <w:pPr>
        <w:rPr>
          <w:sz w:val="16"/>
        </w:rPr>
      </w:pPr>
      <w:r w:rsidRPr="00B0019D">
        <w:rPr>
          <w:rStyle w:val="StyleUnderline"/>
        </w:rPr>
        <w:t>The House and the Senate introduced new resolutions last month</w:t>
      </w:r>
      <w:r w:rsidRPr="005B4738">
        <w:rPr>
          <w:sz w:val="16"/>
        </w:rPr>
        <w:t xml:space="preserve"> that pick up where last year’s fight left off. They both offer stronger language than what the Senate passed last year, </w:t>
      </w:r>
      <w:r w:rsidRPr="00B0019D">
        <w:rPr>
          <w:rStyle w:val="StyleUnderline"/>
        </w:rPr>
        <w:t>but should still be refined further to prevent continued efforts by the executive branch to conduct illegal wars</w:t>
      </w:r>
      <w:r w:rsidRPr="005B4738">
        <w:rPr>
          <w:sz w:val="16"/>
        </w:rPr>
        <w:t xml:space="preserve"> in Americans’ names.</w:t>
      </w:r>
    </w:p>
    <w:p w14:paraId="7D6E44DC" w14:textId="77777777" w:rsidR="003C7BA6" w:rsidRPr="005B4738" w:rsidRDefault="003C7BA6" w:rsidP="003C7BA6">
      <w:pPr>
        <w:rPr>
          <w:sz w:val="16"/>
        </w:rPr>
      </w:pPr>
      <w:r w:rsidRPr="005B4738">
        <w:rPr>
          <w:sz w:val="16"/>
        </w:rPr>
        <w:t>Part of the important context to understand is that when Congress gives the executive branch an inch on these powers, the executive branch takes miles and miles. In 2001 Congress authorized the President “to use all necessary and appropriate force against those nations, organizations, or persons he determines planned, authorized, committed, or aided the terrorist attacks that occurred on September 11, 2001.” Since then, each president has read that authorization as broadly as necessary to allow the use of force. The Congressional Research Service found the executive branch has used that authority to deploy our troops to Djibouti, Eritrea, Ethiopia, Georgia, Kenya, and Somalia—none of which had anything to do with the attacks on our country in 2001. Representatives from both sides of the aisle became concerned enough about these abuses that the House Appropriations Committee supported a measure offered in 2017 by Representative Barbara Lee (D-CA) to repeal the 2001 authorization. House leadership prevented a vote on that through a procedure that stripped the repeal language before the bill was considered on the Floor.</w:t>
      </w:r>
    </w:p>
    <w:p w14:paraId="0A54A276" w14:textId="77777777" w:rsidR="003C7BA6" w:rsidRDefault="003C7BA6" w:rsidP="003C7BA6">
      <w:pPr>
        <w:rPr>
          <w:sz w:val="16"/>
        </w:rPr>
      </w:pPr>
      <w:r w:rsidRPr="005B4738">
        <w:rPr>
          <w:sz w:val="16"/>
        </w:rPr>
        <w:t>The expansion of our wars has also been furthered by executive branch interpretations of “associated forces”—a phrase that was not part of the 2001 authorization. The executive branch has argued that by continuing to provide money “through an unbroken stream of appropriations over multiple years,” Congress has tacitly given its approval for those operations. Congressional Research Service analysts wrote that Congressional challenges to hostilities absent authorization were unsuccessful “in large part because Congress continued to appropriate money for military operations.”</w:t>
      </w:r>
    </w:p>
    <w:p w14:paraId="6BE94A21" w14:textId="77777777" w:rsidR="003C7BA6" w:rsidRPr="005B4738" w:rsidRDefault="003C7BA6" w:rsidP="003C7BA6">
      <w:pPr>
        <w:rPr>
          <w:sz w:val="16"/>
        </w:rPr>
      </w:pPr>
      <w:r w:rsidRPr="00907C1D">
        <w:rPr>
          <w:rStyle w:val="StyleUnderline"/>
        </w:rPr>
        <w:t xml:space="preserve">If Congress wants to stop the executive branch’s broad reading, </w:t>
      </w:r>
      <w:r w:rsidRPr="00861EE4">
        <w:rPr>
          <w:rStyle w:val="StyleUnderline"/>
          <w:highlight w:val="yellow"/>
        </w:rPr>
        <w:t>they need to push back more forcefully.</w:t>
      </w:r>
      <w:r w:rsidRPr="00861EE4">
        <w:rPr>
          <w:sz w:val="16"/>
          <w:highlight w:val="yellow"/>
        </w:rPr>
        <w:t xml:space="preserve"> </w:t>
      </w:r>
      <w:r w:rsidRPr="00861EE4">
        <w:rPr>
          <w:rStyle w:val="StyleUnderline"/>
          <w:highlight w:val="yellow"/>
        </w:rPr>
        <w:t>The Yemen resolution</w:t>
      </w:r>
      <w:r w:rsidRPr="00907C1D">
        <w:rPr>
          <w:rStyle w:val="StyleUnderline"/>
        </w:rPr>
        <w:t xml:space="preserve"> passed by the Senate </w:t>
      </w:r>
      <w:r w:rsidRPr="00861EE4">
        <w:rPr>
          <w:rStyle w:val="StyleUnderline"/>
          <w:highlight w:val="yellow"/>
        </w:rPr>
        <w:t>included</w:t>
      </w:r>
      <w:r w:rsidRPr="00907C1D">
        <w:rPr>
          <w:rStyle w:val="StyleUnderline"/>
        </w:rPr>
        <w:t xml:space="preserve"> a </w:t>
      </w:r>
      <w:r w:rsidRPr="00907C1D">
        <w:rPr>
          <w:rStyle w:val="Emphasis"/>
        </w:rPr>
        <w:t xml:space="preserve">number </w:t>
      </w:r>
      <w:r w:rsidRPr="005B4738">
        <w:rPr>
          <w:rStyle w:val="Emphasis"/>
        </w:rPr>
        <w:t>of</w:t>
      </w:r>
      <w:r w:rsidRPr="00907C1D">
        <w:rPr>
          <w:rStyle w:val="Emphasis"/>
        </w:rPr>
        <w:t xml:space="preserve"> </w:t>
      </w:r>
      <w:r w:rsidRPr="00861EE4">
        <w:rPr>
          <w:rStyle w:val="Emphasis"/>
          <w:highlight w:val="yellow"/>
        </w:rPr>
        <w:t>loopholes</w:t>
      </w:r>
      <w:r w:rsidRPr="00861EE4">
        <w:rPr>
          <w:sz w:val="16"/>
          <w:highlight w:val="yellow"/>
        </w:rPr>
        <w:t xml:space="preserve"> </w:t>
      </w:r>
      <w:r w:rsidRPr="00861EE4">
        <w:rPr>
          <w:rStyle w:val="StyleUnderline"/>
          <w:highlight w:val="yellow"/>
        </w:rPr>
        <w:t xml:space="preserve">that </w:t>
      </w:r>
      <w:r w:rsidRPr="005B4738">
        <w:rPr>
          <w:rStyle w:val="StyleUnderline"/>
        </w:rPr>
        <w:t>would</w:t>
      </w:r>
      <w:r w:rsidRPr="00907C1D">
        <w:rPr>
          <w:rStyle w:val="StyleUnderline"/>
        </w:rPr>
        <w:t xml:space="preserve"> </w:t>
      </w:r>
      <w:r w:rsidRPr="00861EE4">
        <w:rPr>
          <w:rStyle w:val="StyleUnderline"/>
          <w:highlight w:val="yellow"/>
        </w:rPr>
        <w:t>allow</w:t>
      </w:r>
      <w:r w:rsidRPr="00907C1D">
        <w:rPr>
          <w:rStyle w:val="StyleUnderline"/>
        </w:rPr>
        <w:t xml:space="preserve"> support to continue. The resolution prohibits the use of American troops or resources in “hostilities,” but it does not explicitly prohibit the </w:t>
      </w:r>
      <w:r w:rsidRPr="00861EE4">
        <w:rPr>
          <w:rStyle w:val="Emphasis"/>
          <w:highlight w:val="yellow"/>
        </w:rPr>
        <w:t>indirect assistance</w:t>
      </w:r>
      <w:r w:rsidRPr="00907C1D">
        <w:rPr>
          <w:rStyle w:val="StyleUnderline"/>
        </w:rPr>
        <w:t xml:space="preserve"> the U.S. has provided, such as supplying bombs, aerial targeting assistance, or intelligence sharing.</w:t>
      </w:r>
      <w:r w:rsidRPr="005B4738">
        <w:rPr>
          <w:sz w:val="16"/>
        </w:rPr>
        <w:t xml:space="preserve"> Problems with this ambiguity were raised by Senator Bob Corker (R-TN), then the chair of the Senate Foreign Relations committee. The White House made clear that without additional detail about how hostilities was being defined, it would not interpret the United States’ role as “hostilities.”</w:t>
      </w:r>
    </w:p>
    <w:p w14:paraId="6FCDB5D8" w14:textId="77777777" w:rsidR="003C7BA6" w:rsidRDefault="003C7BA6" w:rsidP="003C7BA6">
      <w:pPr>
        <w:rPr>
          <w:sz w:val="16"/>
        </w:rPr>
      </w:pPr>
      <w:r w:rsidRPr="00907C1D">
        <w:rPr>
          <w:rStyle w:val="StyleUnderline"/>
        </w:rPr>
        <w:t xml:space="preserve">The new resolutions clarify that in-flight refueling of non-US aircraft conducting missions is prohibited, but do not prohibit the </w:t>
      </w:r>
      <w:r w:rsidRPr="00907C1D">
        <w:rPr>
          <w:rStyle w:val="Emphasis"/>
        </w:rPr>
        <w:t>U</w:t>
      </w:r>
      <w:r w:rsidRPr="00907C1D">
        <w:rPr>
          <w:rStyle w:val="StyleUnderline"/>
        </w:rPr>
        <w:t xml:space="preserve">nited </w:t>
      </w:r>
      <w:r w:rsidRPr="00907C1D">
        <w:rPr>
          <w:rStyle w:val="Emphasis"/>
        </w:rPr>
        <w:t>S</w:t>
      </w:r>
      <w:r w:rsidRPr="00907C1D">
        <w:rPr>
          <w:rStyle w:val="StyleUnderline"/>
        </w:rPr>
        <w:t xml:space="preserve">tates providing bombs or sharing intelligence. </w:t>
      </w:r>
      <w:r w:rsidRPr="005B4738">
        <w:rPr>
          <w:sz w:val="16"/>
        </w:rPr>
        <w:t>If Congress truly wants to stop U.S. involvement in Yemen, it needs to clarify that providing any assistance is prohibited.</w:t>
      </w:r>
    </w:p>
    <w:p w14:paraId="41C60200" w14:textId="77777777" w:rsidR="003C7BA6" w:rsidRPr="005B4738" w:rsidRDefault="003C7BA6" w:rsidP="003C7BA6">
      <w:pPr>
        <w:rPr>
          <w:sz w:val="16"/>
        </w:rPr>
      </w:pPr>
      <w:r w:rsidRPr="005B4738">
        <w:rPr>
          <w:sz w:val="16"/>
        </w:rPr>
        <w:t>Given the Administration’s past interpretation of Congressional intent,</w:t>
      </w:r>
      <w:r>
        <w:rPr>
          <w:sz w:val="16"/>
        </w:rPr>
        <w:t xml:space="preserve"> </w:t>
      </w:r>
      <w:r w:rsidRPr="00861EE4">
        <w:rPr>
          <w:rStyle w:val="StyleUnderline"/>
          <w:highlight w:val="yellow"/>
        </w:rPr>
        <w:t>future votes</w:t>
      </w:r>
      <w:r w:rsidRPr="00907C1D">
        <w:rPr>
          <w:rStyle w:val="StyleUnderline"/>
        </w:rPr>
        <w:t xml:space="preserve"> limiting actions in Yemen</w:t>
      </w:r>
      <w:r w:rsidRPr="005B4738">
        <w:rPr>
          <w:sz w:val="16"/>
        </w:rPr>
        <w:t>—</w:t>
      </w:r>
      <w:r w:rsidRPr="00861EE4">
        <w:rPr>
          <w:rStyle w:val="StyleUnderline"/>
          <w:highlight w:val="yellow"/>
        </w:rPr>
        <w:t>and</w:t>
      </w:r>
      <w:r w:rsidRPr="00907C1D">
        <w:rPr>
          <w:rStyle w:val="StyleUnderline"/>
        </w:rPr>
        <w:t xml:space="preserve"> not voting on </w:t>
      </w:r>
      <w:r w:rsidRPr="00861EE4">
        <w:rPr>
          <w:rStyle w:val="StyleUnderline"/>
          <w:highlight w:val="yellow"/>
        </w:rPr>
        <w:t xml:space="preserve">proposals to revise or repeal the </w:t>
      </w:r>
      <w:r w:rsidRPr="00861EE4">
        <w:rPr>
          <w:rStyle w:val="Emphasis"/>
          <w:highlight w:val="yellow"/>
        </w:rPr>
        <w:t>underlying war authorization language</w:t>
      </w:r>
      <w:r w:rsidRPr="005B4738">
        <w:rPr>
          <w:sz w:val="16"/>
        </w:rPr>
        <w:t>—</w:t>
      </w:r>
      <w:r w:rsidRPr="00861EE4">
        <w:rPr>
          <w:rStyle w:val="StyleUnderline"/>
          <w:highlight w:val="yellow"/>
        </w:rPr>
        <w:t xml:space="preserve">leave the </w:t>
      </w:r>
      <w:r w:rsidRPr="00861EE4">
        <w:rPr>
          <w:rStyle w:val="Emphasis"/>
          <w:highlight w:val="yellow"/>
        </w:rPr>
        <w:t>door wide open</w:t>
      </w:r>
      <w:r w:rsidRPr="00861EE4">
        <w:rPr>
          <w:sz w:val="16"/>
          <w:highlight w:val="yellow"/>
        </w:rPr>
        <w:t xml:space="preserve"> </w:t>
      </w:r>
      <w:r w:rsidRPr="00861EE4">
        <w:rPr>
          <w:rStyle w:val="StyleUnderline"/>
          <w:highlight w:val="yellow"/>
        </w:rPr>
        <w:t>to</w:t>
      </w:r>
      <w:r w:rsidRPr="00907C1D">
        <w:rPr>
          <w:rStyle w:val="StyleUnderline"/>
        </w:rPr>
        <w:t xml:space="preserve"> further claims of </w:t>
      </w:r>
      <w:r w:rsidRPr="00861EE4">
        <w:rPr>
          <w:rStyle w:val="StyleUnderline"/>
          <w:highlight w:val="yellow"/>
        </w:rPr>
        <w:t>Congressional acquiescence to the Administration’s broad readings</w:t>
      </w:r>
      <w:r w:rsidRPr="00907C1D">
        <w:rPr>
          <w:rStyle w:val="StyleUnderline"/>
        </w:rPr>
        <w:t xml:space="preserve"> everywhere</w:t>
      </w:r>
      <w:r w:rsidRPr="005B4738">
        <w:rPr>
          <w:sz w:val="16"/>
        </w:rPr>
        <w:t>, including keeping troops in Iraq to check Iran.</w:t>
      </w:r>
    </w:p>
    <w:p w14:paraId="64478E71" w14:textId="77777777" w:rsidR="003C7BA6" w:rsidRPr="005B4738" w:rsidRDefault="003C7BA6" w:rsidP="003C7BA6">
      <w:pPr>
        <w:rPr>
          <w:sz w:val="16"/>
        </w:rPr>
      </w:pPr>
      <w:r w:rsidRPr="005B4738">
        <w:rPr>
          <w:sz w:val="16"/>
        </w:rPr>
        <w:t xml:space="preserve">Nixon vetoed the War Powers Resolution, but Congress overrode the veto. Subsequent Presidents have sought to shield the power of the executive branch by resisting Congress’s attempts to assert itself in this arena. President </w:t>
      </w:r>
      <w:r w:rsidRPr="00861EE4">
        <w:rPr>
          <w:rStyle w:val="StyleUnderline"/>
          <w:highlight w:val="yellow"/>
        </w:rPr>
        <w:t>Trump is likely to veto</w:t>
      </w:r>
      <w:r w:rsidRPr="00907C1D">
        <w:rPr>
          <w:rStyle w:val="StyleUnderline"/>
        </w:rPr>
        <w:t xml:space="preserve"> any </w:t>
      </w:r>
      <w:r w:rsidRPr="00861EE4">
        <w:rPr>
          <w:rStyle w:val="StyleUnderline"/>
          <w:highlight w:val="yellow"/>
        </w:rPr>
        <w:t xml:space="preserve">legislative effort to restrict his actions </w:t>
      </w:r>
      <w:r w:rsidRPr="00263E53">
        <w:rPr>
          <w:rStyle w:val="StyleUnderline"/>
        </w:rPr>
        <w:t>in</w:t>
      </w:r>
      <w:r w:rsidRPr="00907C1D">
        <w:rPr>
          <w:rStyle w:val="StyleUnderline"/>
        </w:rPr>
        <w:t xml:space="preserve"> this arena as well, </w:t>
      </w:r>
      <w:r w:rsidRPr="00861EE4">
        <w:rPr>
          <w:rStyle w:val="StyleUnderline"/>
          <w:highlight w:val="yellow"/>
        </w:rPr>
        <w:t>so</w:t>
      </w:r>
      <w:r w:rsidRPr="00907C1D">
        <w:rPr>
          <w:rStyle w:val="StyleUnderline"/>
        </w:rPr>
        <w:t xml:space="preserve"> it is understandable that the </w:t>
      </w:r>
      <w:r w:rsidRPr="00861EE4">
        <w:rPr>
          <w:rStyle w:val="StyleUnderline"/>
          <w:highlight w:val="yellow"/>
        </w:rPr>
        <w:t>resolutions include</w:t>
      </w:r>
      <w:r w:rsidRPr="00907C1D">
        <w:rPr>
          <w:rStyle w:val="StyleUnderline"/>
        </w:rPr>
        <w:t xml:space="preserve"> some </w:t>
      </w:r>
      <w:r w:rsidRPr="00861EE4">
        <w:rPr>
          <w:rStyle w:val="StyleUnderline"/>
          <w:highlight w:val="yellow"/>
        </w:rPr>
        <w:t>ambiguities to garner a veto-proof majority</w:t>
      </w:r>
      <w:r w:rsidRPr="00907C1D">
        <w:rPr>
          <w:rStyle w:val="StyleUnderline"/>
        </w:rPr>
        <w:t xml:space="preserve"> of votes</w:t>
      </w:r>
      <w:r w:rsidRPr="005B4738">
        <w:rPr>
          <w:sz w:val="16"/>
        </w:rPr>
        <w:t xml:space="preserve"> necessary for a significant reassertion of congressional authority. </w:t>
      </w:r>
      <w:r w:rsidRPr="00907C1D">
        <w:rPr>
          <w:rStyle w:val="StyleUnderline"/>
        </w:rPr>
        <w:t xml:space="preserve">Unfortunately, </w:t>
      </w:r>
      <w:r w:rsidRPr="00861EE4">
        <w:rPr>
          <w:rStyle w:val="StyleUnderline"/>
          <w:highlight w:val="yellow"/>
        </w:rPr>
        <w:t>those</w:t>
      </w:r>
      <w:r w:rsidRPr="00861EE4">
        <w:rPr>
          <w:sz w:val="16"/>
          <w:highlight w:val="yellow"/>
        </w:rPr>
        <w:t xml:space="preserve"> </w:t>
      </w:r>
      <w:r w:rsidRPr="00861EE4">
        <w:rPr>
          <w:rStyle w:val="Emphasis"/>
          <w:highlight w:val="yellow"/>
        </w:rPr>
        <w:t>ambiguities</w:t>
      </w:r>
      <w:r w:rsidRPr="00907C1D">
        <w:rPr>
          <w:rStyle w:val="Emphasis"/>
        </w:rPr>
        <w:t xml:space="preserve"> may </w:t>
      </w:r>
      <w:r w:rsidRPr="00861EE4">
        <w:rPr>
          <w:rStyle w:val="Emphasis"/>
          <w:highlight w:val="yellow"/>
        </w:rPr>
        <w:t>undermine further efforts</w:t>
      </w:r>
      <w:r w:rsidRPr="00907C1D">
        <w:rPr>
          <w:rStyle w:val="Emphasis"/>
        </w:rPr>
        <w:t xml:space="preserve"> of this Congress and future ones </w:t>
      </w:r>
      <w:r w:rsidRPr="00861EE4">
        <w:rPr>
          <w:rStyle w:val="Emphasis"/>
          <w:highlight w:val="yellow"/>
        </w:rPr>
        <w:t>to challenge endless war</w:t>
      </w:r>
      <w:r w:rsidRPr="005B4738">
        <w:rPr>
          <w:sz w:val="16"/>
        </w:rPr>
        <w:t>.</w:t>
      </w:r>
    </w:p>
    <w:p w14:paraId="28307A17" w14:textId="77777777" w:rsidR="003C7BA6" w:rsidRPr="00263E53" w:rsidRDefault="003C7BA6" w:rsidP="003C7BA6"/>
    <w:p w14:paraId="66C8938D" w14:textId="77777777" w:rsidR="003C7BA6" w:rsidRPr="00903F0A" w:rsidRDefault="003C7BA6" w:rsidP="003C7BA6">
      <w:pPr>
        <w:pStyle w:val="Heading3"/>
      </w:pPr>
      <w:r>
        <w:t>No Spillover---1NC</w:t>
      </w:r>
    </w:p>
    <w:p w14:paraId="37D18833" w14:textId="77777777" w:rsidR="003C7BA6" w:rsidRDefault="003C7BA6" w:rsidP="003C7BA6">
      <w:pPr>
        <w:pStyle w:val="Heading4"/>
      </w:pPr>
      <w:r>
        <w:t>Congressional polarization decks spillover and ruins America’s image</w:t>
      </w:r>
    </w:p>
    <w:p w14:paraId="7C62EFA7" w14:textId="77777777" w:rsidR="003C7BA6" w:rsidRDefault="003C7BA6" w:rsidP="003C7BA6">
      <w:r>
        <w:t xml:space="preserve">Stephen M. </w:t>
      </w:r>
      <w:r w:rsidRPr="00BE1E91">
        <w:rPr>
          <w:rStyle w:val="Style13ptBold"/>
        </w:rPr>
        <w:t>Walt 19</w:t>
      </w:r>
      <w:r>
        <w:t xml:space="preserve">, Robert and Renée Belfer professor of international relations at Harvard University, 3/11/19, “America’s Polarization Is a Foreign Policy Problem, Too,” </w:t>
      </w:r>
      <w:hyperlink r:id="rId18" w:history="1">
        <w:r w:rsidRPr="008931F9">
          <w:rPr>
            <w:rStyle w:val="Hyperlink"/>
          </w:rPr>
          <w:t>https://foreignpolicy.com/2019/03/11/americas-polarization-is-a-foreign-policy-problem-too/</w:t>
        </w:r>
      </w:hyperlink>
    </w:p>
    <w:p w14:paraId="7A90E5C8" w14:textId="77777777" w:rsidR="003C7BA6" w:rsidRPr="007617ED" w:rsidRDefault="003C7BA6" w:rsidP="003C7BA6">
      <w:pPr>
        <w:rPr>
          <w:sz w:val="16"/>
        </w:rPr>
      </w:pPr>
      <w:r w:rsidRPr="007617ED">
        <w:rPr>
          <w:sz w:val="16"/>
        </w:rPr>
        <w:t xml:space="preserve">That said, </w:t>
      </w:r>
      <w:r w:rsidRPr="00A3192C">
        <w:rPr>
          <w:rStyle w:val="StyleUnderline"/>
        </w:rPr>
        <w:t xml:space="preserve">there’s no question that </w:t>
      </w:r>
      <w:r w:rsidRPr="00861EE4">
        <w:rPr>
          <w:rStyle w:val="StyleUnderline"/>
          <w:highlight w:val="yellow"/>
        </w:rPr>
        <w:t xml:space="preserve">the </w:t>
      </w:r>
      <w:r w:rsidRPr="00861EE4">
        <w:rPr>
          <w:rStyle w:val="Emphasis"/>
          <w:highlight w:val="yellow"/>
        </w:rPr>
        <w:t>U</w:t>
      </w:r>
      <w:r w:rsidRPr="00A3192C">
        <w:rPr>
          <w:rStyle w:val="StyleUnderline"/>
        </w:rPr>
        <w:t xml:space="preserve">nited </w:t>
      </w:r>
      <w:r w:rsidRPr="00861EE4">
        <w:rPr>
          <w:rStyle w:val="Emphasis"/>
          <w:highlight w:val="yellow"/>
        </w:rPr>
        <w:t>S</w:t>
      </w:r>
      <w:r w:rsidRPr="00A3192C">
        <w:rPr>
          <w:rStyle w:val="StyleUnderline"/>
        </w:rPr>
        <w:t xml:space="preserve">tates </w:t>
      </w:r>
      <w:r w:rsidRPr="00861EE4">
        <w:rPr>
          <w:rStyle w:val="StyleUnderline"/>
          <w:highlight w:val="yellow"/>
        </w:rPr>
        <w:t>is at a level of</w:t>
      </w:r>
      <w:r w:rsidRPr="00A3192C">
        <w:rPr>
          <w:rStyle w:val="StyleUnderline"/>
        </w:rPr>
        <w:t xml:space="preserve"> </w:t>
      </w:r>
      <w:r w:rsidRPr="00A3192C">
        <w:rPr>
          <w:rStyle w:val="Emphasis"/>
        </w:rPr>
        <w:t>political polarization</w:t>
      </w:r>
      <w:r w:rsidRPr="00A3192C">
        <w:rPr>
          <w:rStyle w:val="StyleUnderline"/>
        </w:rPr>
        <w:t xml:space="preserve"> unseen for many decades</w:t>
      </w:r>
      <w:r w:rsidRPr="007617ED">
        <w:rPr>
          <w:sz w:val="16"/>
        </w:rPr>
        <w:t xml:space="preserve">. Most of the attention to this phenomenon has focused on its effects on America’s internal politics, and some observers are clearly worried that the core institutions of the country might be at risk—understandable, given President Donald Trump’s open hostility towards some of these institutions, his apparent fondness for authoritarians, and the emergence of something resembling “state media” (i.e., Fox News). </w:t>
      </w:r>
      <w:r w:rsidRPr="00A3192C">
        <w:rPr>
          <w:rStyle w:val="StyleUnderline"/>
        </w:rPr>
        <w:t xml:space="preserve">Less attention has been paid, however, to the impact that </w:t>
      </w:r>
      <w:r w:rsidRPr="00861EE4">
        <w:rPr>
          <w:rStyle w:val="StyleUnderline"/>
          <w:highlight w:val="yellow"/>
        </w:rPr>
        <w:t>hyperpolarization</w:t>
      </w:r>
      <w:r w:rsidRPr="00A3192C">
        <w:rPr>
          <w:rStyle w:val="StyleUnderline"/>
        </w:rPr>
        <w:t xml:space="preserve"> could have on U.S. </w:t>
      </w:r>
      <w:r w:rsidRPr="00A3192C">
        <w:rPr>
          <w:rStyle w:val="Emphasis"/>
        </w:rPr>
        <w:t>foreign policy</w:t>
      </w:r>
      <w:r w:rsidRPr="007617ED">
        <w:rPr>
          <w:sz w:val="16"/>
        </w:rPr>
        <w:t>. Apart from an excellent essay by Ken Schultz of Stanford University, this topic just hasn’t received a lot of attention. But it should.</w:t>
      </w:r>
    </w:p>
    <w:p w14:paraId="23CC1D46" w14:textId="77777777" w:rsidR="003C7BA6" w:rsidRPr="007617ED" w:rsidRDefault="003C7BA6" w:rsidP="003C7BA6">
      <w:pPr>
        <w:rPr>
          <w:sz w:val="16"/>
        </w:rPr>
      </w:pPr>
      <w:r w:rsidRPr="007617ED">
        <w:rPr>
          <w:sz w:val="16"/>
        </w:rPr>
        <w:t>How might excessive polarization—where members of a society increasingly cluster into separate “tribes” sharing political beliefs with each other, but not with members of the opposing group—undermine foreign policy? Granting that a degree of disagreement is both unavoidable and often desirable, how might such divisions get out of hand and begin to damage America’s ability to interact with the outside world sensibly and successfully?</w:t>
      </w:r>
    </w:p>
    <w:p w14:paraId="688BC465" w14:textId="77777777" w:rsidR="003C7BA6" w:rsidRPr="007617ED" w:rsidRDefault="003C7BA6" w:rsidP="003C7BA6">
      <w:pPr>
        <w:rPr>
          <w:sz w:val="16"/>
        </w:rPr>
      </w:pPr>
      <w:r w:rsidRPr="007617ED">
        <w:rPr>
          <w:sz w:val="16"/>
        </w:rPr>
        <w:t xml:space="preserve">We should begin by recognizing that today’s level of polarization may be partly a reflection of America’s privileged international position. </w:t>
      </w:r>
      <w:r w:rsidRPr="00A3192C">
        <w:rPr>
          <w:rStyle w:val="StyleUnderline"/>
        </w:rPr>
        <w:t xml:space="preserve">Once the Soviet Union collapsed and left the </w:t>
      </w:r>
      <w:r w:rsidRPr="00A3192C">
        <w:rPr>
          <w:rStyle w:val="Emphasis"/>
        </w:rPr>
        <w:t>U</w:t>
      </w:r>
      <w:r w:rsidRPr="00A3192C">
        <w:rPr>
          <w:rStyle w:val="StyleUnderline"/>
        </w:rPr>
        <w:t xml:space="preserve">nited </w:t>
      </w:r>
      <w:r w:rsidRPr="00A3192C">
        <w:rPr>
          <w:rStyle w:val="Emphasis"/>
        </w:rPr>
        <w:t>S</w:t>
      </w:r>
      <w:r w:rsidRPr="00A3192C">
        <w:rPr>
          <w:rStyle w:val="StyleUnderline"/>
        </w:rPr>
        <w:t xml:space="preserve">tates at the pinnacle of power, the need for </w:t>
      </w:r>
      <w:r w:rsidRPr="00A3192C">
        <w:rPr>
          <w:rStyle w:val="Emphasis"/>
        </w:rPr>
        <w:t>national unity declined</w:t>
      </w:r>
      <w:r w:rsidRPr="007617ED">
        <w:rPr>
          <w:sz w:val="16"/>
        </w:rPr>
        <w:t xml:space="preserve"> </w:t>
      </w:r>
      <w:r w:rsidRPr="00A3192C">
        <w:rPr>
          <w:rStyle w:val="StyleUnderline"/>
        </w:rPr>
        <w:t>and ambitious politicians had less need to show restraint in attacking their political rivals</w:t>
      </w:r>
      <w:r w:rsidRPr="007617ED">
        <w:rPr>
          <w:sz w:val="16"/>
        </w:rPr>
        <w:t xml:space="preserve">. As Michael Desch argued in a seminal article, states facing serious national-security challenges tend to be stronger and more unified, whereas those in a benign international environment are prone to grow more fractious. America’s trajectory since 1992 fits Desch’s argument quite well, notwithstanding the brief surge of patriotic feeling that followed the 9/11 terrorist attacks. To put it bluntly: </w:t>
      </w:r>
      <w:r w:rsidRPr="00A3192C">
        <w:rPr>
          <w:rStyle w:val="StyleUnderline"/>
        </w:rPr>
        <w:t xml:space="preserve">Because the </w:t>
      </w:r>
      <w:r w:rsidRPr="00A3192C">
        <w:rPr>
          <w:rStyle w:val="Emphasis"/>
        </w:rPr>
        <w:t>U</w:t>
      </w:r>
      <w:r w:rsidRPr="00A3192C">
        <w:rPr>
          <w:rStyle w:val="StyleUnderline"/>
        </w:rPr>
        <w:t xml:space="preserve">nited </w:t>
      </w:r>
      <w:r w:rsidRPr="00A3192C">
        <w:rPr>
          <w:rStyle w:val="Emphasis"/>
        </w:rPr>
        <w:t>S</w:t>
      </w:r>
      <w:r w:rsidRPr="00A3192C">
        <w:rPr>
          <w:rStyle w:val="StyleUnderline"/>
        </w:rPr>
        <w:t>tates was now so safe and secure, politicians felt they could</w:t>
      </w:r>
      <w:r w:rsidRPr="007617ED">
        <w:rPr>
          <w:sz w:val="16"/>
        </w:rPr>
        <w:t xml:space="preserve"> </w:t>
      </w:r>
      <w:r w:rsidRPr="00A3192C">
        <w:rPr>
          <w:rStyle w:val="Emphasis"/>
        </w:rPr>
        <w:t>sow division</w:t>
      </w:r>
      <w:r w:rsidRPr="007617ED">
        <w:rPr>
          <w:sz w:val="16"/>
        </w:rPr>
        <w:t xml:space="preserve"> </w:t>
      </w:r>
      <w:r w:rsidRPr="00A3192C">
        <w:rPr>
          <w:rStyle w:val="StyleUnderline"/>
        </w:rPr>
        <w:t xml:space="preserve">at home without worrying too much about </w:t>
      </w:r>
      <w:r w:rsidRPr="00A3192C">
        <w:rPr>
          <w:rStyle w:val="Emphasis"/>
        </w:rPr>
        <w:t>weakening the country abroad</w:t>
      </w:r>
      <w:r w:rsidRPr="007617ED">
        <w:rPr>
          <w:sz w:val="16"/>
        </w:rPr>
        <w:t>.</w:t>
      </w:r>
    </w:p>
    <w:p w14:paraId="54FA38D9" w14:textId="77777777" w:rsidR="003C7BA6" w:rsidRPr="007617ED" w:rsidRDefault="003C7BA6" w:rsidP="003C7BA6">
      <w:pPr>
        <w:rPr>
          <w:sz w:val="16"/>
        </w:rPr>
      </w:pPr>
      <w:r w:rsidRPr="007617ED">
        <w:rPr>
          <w:sz w:val="16"/>
        </w:rPr>
        <w:t xml:space="preserve">Unfortunately, </w:t>
      </w:r>
      <w:r w:rsidRPr="00A3192C">
        <w:rPr>
          <w:rStyle w:val="StyleUnderline"/>
        </w:rPr>
        <w:t xml:space="preserve">one </w:t>
      </w:r>
      <w:r w:rsidRPr="00A3192C">
        <w:rPr>
          <w:rStyle w:val="Emphasis"/>
        </w:rPr>
        <w:t>negative impact</w:t>
      </w:r>
      <w:r w:rsidRPr="00A3192C">
        <w:rPr>
          <w:rStyle w:val="StyleUnderline"/>
        </w:rPr>
        <w:t xml:space="preserve"> of excessive polarization is a decreased ability to do the things that can keep the country on top</w:t>
      </w:r>
      <w:r w:rsidRPr="007617ED">
        <w:rPr>
          <w:sz w:val="16"/>
        </w:rPr>
        <w:t xml:space="preserve"> for a long time. </w:t>
      </w:r>
      <w:r w:rsidRPr="00A3192C">
        <w:rPr>
          <w:rStyle w:val="StyleUnderline"/>
        </w:rPr>
        <w:t xml:space="preserve">If </w:t>
      </w:r>
      <w:r w:rsidRPr="00861EE4">
        <w:rPr>
          <w:rStyle w:val="StyleUnderline"/>
          <w:highlight w:val="yellow"/>
        </w:rPr>
        <w:t>polarization prevents the</w:t>
      </w:r>
      <w:r w:rsidRPr="00A3192C">
        <w:rPr>
          <w:rStyle w:val="StyleUnderline"/>
        </w:rPr>
        <w:t xml:space="preserve"> federal </w:t>
      </w:r>
      <w:r w:rsidRPr="00861EE4">
        <w:rPr>
          <w:rStyle w:val="StyleUnderline"/>
          <w:highlight w:val="yellow"/>
        </w:rPr>
        <w:t>government from taking effective action</w:t>
      </w:r>
      <w:r w:rsidRPr="00A3192C">
        <w:rPr>
          <w:rStyle w:val="StyleUnderline"/>
        </w:rPr>
        <w:t xml:space="preserve"> on climate change, decaying infrastructure, the opioid epidemic, primary education, financial regulation, the deficit, or any number of other problems, </w:t>
      </w:r>
      <w:r w:rsidRPr="00861EE4">
        <w:rPr>
          <w:rStyle w:val="Emphasis"/>
          <w:highlight w:val="yellow"/>
        </w:rPr>
        <w:t>America’s</w:t>
      </w:r>
      <w:r w:rsidRPr="00A3192C">
        <w:rPr>
          <w:rStyle w:val="Emphasis"/>
        </w:rPr>
        <w:t xml:space="preserve"> long-term </w:t>
      </w:r>
      <w:r w:rsidRPr="00861EE4">
        <w:rPr>
          <w:rStyle w:val="Emphasis"/>
          <w:highlight w:val="yellow"/>
        </w:rPr>
        <w:t>position</w:t>
      </w:r>
      <w:r w:rsidRPr="00A3192C">
        <w:rPr>
          <w:rStyle w:val="Emphasis"/>
        </w:rPr>
        <w:t xml:space="preserve"> of power </w:t>
      </w:r>
      <w:r w:rsidRPr="00861EE4">
        <w:rPr>
          <w:rStyle w:val="Emphasis"/>
          <w:highlight w:val="yellow"/>
        </w:rPr>
        <w:t>could erode</w:t>
      </w:r>
      <w:r w:rsidRPr="007617ED">
        <w:rPr>
          <w:sz w:val="16"/>
        </w:rPr>
        <w:t xml:space="preserve"> </w:t>
      </w:r>
      <w:r w:rsidRPr="00A3192C">
        <w:rPr>
          <w:rStyle w:val="StyleUnderline"/>
        </w:rPr>
        <w:t xml:space="preserve">and leave the country less able to handle </w:t>
      </w:r>
      <w:r w:rsidRPr="00A3192C">
        <w:rPr>
          <w:rStyle w:val="Emphasis"/>
        </w:rPr>
        <w:t>future foreign-policy challenges</w:t>
      </w:r>
      <w:r w:rsidRPr="00A3192C">
        <w:rPr>
          <w:rStyle w:val="StyleUnderline"/>
        </w:rPr>
        <w:t>.</w:t>
      </w:r>
    </w:p>
    <w:p w14:paraId="1E63B4BA" w14:textId="77777777" w:rsidR="003C7BA6" w:rsidRPr="007617ED" w:rsidRDefault="003C7BA6" w:rsidP="003C7BA6">
      <w:pPr>
        <w:rPr>
          <w:sz w:val="16"/>
        </w:rPr>
      </w:pPr>
      <w:r w:rsidRPr="007617ED">
        <w:rPr>
          <w:sz w:val="16"/>
        </w:rPr>
        <w:t xml:space="preserve">Morever, as Schultz notes, </w:t>
      </w:r>
      <w:r w:rsidRPr="007617ED">
        <w:rPr>
          <w:rStyle w:val="StyleUnderline"/>
        </w:rPr>
        <w:t>polarization leaves the country more vulnerable to outside interference, as Russia’s efforts to interfere in the 2016 election illustrate.</w:t>
      </w:r>
      <w:r w:rsidRPr="007617ED">
        <w:rPr>
          <w:sz w:val="16"/>
        </w:rPr>
        <w:t xml:space="preserve"> We still don’t know exactly what Moscow did and what effects it ultimately had, but it is clear that at a minimum, Russia sought to exploit and exacerbate internal divisions that already existed. And this sort of thing can rapidly become self-reinforcing, as opposing sides leap to accuse each other not just of bad judgment but of being actively disloyal. This sort of thing is not unprecedented in U.S. political history: In the early days of the republic, Hamiltonians accused Thomas Jefferson of being overly sympathetic to revolutionary France, while Jeffersonians believed Hamilton to be a closet monarchist with a poorly disguised sympathy for Great Britain. It did not take much for either group to see the other as more than misguided.</w:t>
      </w:r>
    </w:p>
    <w:p w14:paraId="7218F984" w14:textId="77777777" w:rsidR="003C7BA6" w:rsidRPr="007617ED" w:rsidRDefault="003C7BA6" w:rsidP="003C7BA6">
      <w:pPr>
        <w:rPr>
          <w:sz w:val="16"/>
        </w:rPr>
      </w:pPr>
      <w:r w:rsidRPr="007617ED">
        <w:rPr>
          <w:sz w:val="16"/>
        </w:rPr>
        <w:t xml:space="preserve">Schultz also points out that </w:t>
      </w:r>
      <w:r w:rsidRPr="00861EE4">
        <w:rPr>
          <w:rStyle w:val="StyleUnderline"/>
          <w:highlight w:val="yellow"/>
        </w:rPr>
        <w:t>polarization threatens</w:t>
      </w:r>
      <w:r w:rsidRPr="007617ED">
        <w:rPr>
          <w:rStyle w:val="StyleUnderline"/>
        </w:rPr>
        <w:t xml:space="preserve"> a nation’s </w:t>
      </w:r>
      <w:r w:rsidRPr="00861EE4">
        <w:rPr>
          <w:rStyle w:val="StyleUnderline"/>
          <w:highlight w:val="yellow"/>
        </w:rPr>
        <w:t>ability to reach agreements with other countries</w:t>
      </w:r>
      <w:r w:rsidRPr="007617ED">
        <w:rPr>
          <w:rStyle w:val="StyleUnderline"/>
        </w:rPr>
        <w:t xml:space="preserve">. It is no accident that </w:t>
      </w:r>
      <w:r w:rsidRPr="00861EE4">
        <w:rPr>
          <w:rStyle w:val="StyleUnderline"/>
          <w:highlight w:val="yellow"/>
        </w:rPr>
        <w:t>presidents</w:t>
      </w:r>
      <w:r w:rsidRPr="007617ED">
        <w:rPr>
          <w:rStyle w:val="StyleUnderline"/>
        </w:rPr>
        <w:t xml:space="preserve"> have come to </w:t>
      </w:r>
      <w:r w:rsidRPr="00861EE4">
        <w:rPr>
          <w:rStyle w:val="StyleUnderline"/>
          <w:highlight w:val="yellow"/>
        </w:rPr>
        <w:t>rely</w:t>
      </w:r>
      <w:r w:rsidRPr="007617ED">
        <w:rPr>
          <w:rStyle w:val="StyleUnderline"/>
        </w:rPr>
        <w:t xml:space="preserve"> more and </w:t>
      </w:r>
      <w:r w:rsidRPr="00861EE4">
        <w:rPr>
          <w:rStyle w:val="StyleUnderline"/>
          <w:highlight w:val="yellow"/>
        </w:rPr>
        <w:t>more on</w:t>
      </w:r>
      <w:r w:rsidRPr="00861EE4">
        <w:rPr>
          <w:sz w:val="16"/>
          <w:highlight w:val="yellow"/>
        </w:rPr>
        <w:t xml:space="preserve"> </w:t>
      </w:r>
      <w:r w:rsidRPr="00861EE4">
        <w:rPr>
          <w:rStyle w:val="Emphasis"/>
          <w:highlight w:val="yellow"/>
        </w:rPr>
        <w:t>executive agreements</w:t>
      </w:r>
      <w:r w:rsidRPr="007617ED">
        <w:rPr>
          <w:sz w:val="16"/>
        </w:rPr>
        <w:t xml:space="preserve"> </w:t>
      </w:r>
      <w:r w:rsidRPr="007617ED">
        <w:rPr>
          <w:rStyle w:val="StyleUnderline"/>
        </w:rPr>
        <w:t xml:space="preserve">rather </w:t>
      </w:r>
      <w:r w:rsidRPr="00861EE4">
        <w:rPr>
          <w:rStyle w:val="StyleUnderline"/>
          <w:highlight w:val="yellow"/>
        </w:rPr>
        <w:t>than</w:t>
      </w:r>
      <w:r w:rsidRPr="007617ED">
        <w:rPr>
          <w:rStyle w:val="StyleUnderline"/>
        </w:rPr>
        <w:t xml:space="preserve"> formal, ratified </w:t>
      </w:r>
      <w:r w:rsidRPr="00861EE4">
        <w:rPr>
          <w:rStyle w:val="StyleUnderline"/>
          <w:highlight w:val="yellow"/>
        </w:rPr>
        <w:t>treaties: It has become</w:t>
      </w:r>
      <w:r w:rsidRPr="007617ED">
        <w:rPr>
          <w:rStyle w:val="StyleUnderline"/>
        </w:rPr>
        <w:t xml:space="preserve"> increasingly </w:t>
      </w:r>
      <w:r w:rsidRPr="00861EE4">
        <w:rPr>
          <w:rStyle w:val="Emphasis"/>
          <w:highlight w:val="yellow"/>
        </w:rPr>
        <w:t>difficult to get the latter through</w:t>
      </w:r>
      <w:r w:rsidRPr="007617ED">
        <w:rPr>
          <w:rStyle w:val="Emphasis"/>
        </w:rPr>
        <w:t xml:space="preserve"> a </w:t>
      </w:r>
      <w:r w:rsidRPr="00861EE4">
        <w:rPr>
          <w:rStyle w:val="Emphasis"/>
          <w:highlight w:val="yellow"/>
        </w:rPr>
        <w:t>divided Congress</w:t>
      </w:r>
      <w:r w:rsidRPr="007617ED">
        <w:rPr>
          <w:sz w:val="16"/>
        </w:rPr>
        <w:t xml:space="preserve">. </w:t>
      </w:r>
      <w:r w:rsidRPr="007617ED">
        <w:rPr>
          <w:rStyle w:val="StyleUnderline"/>
        </w:rPr>
        <w:t xml:space="preserve">Of equal concern is the possibility that other states will be wary of making mutually beneficial agreements with the </w:t>
      </w:r>
      <w:r w:rsidRPr="007617ED">
        <w:rPr>
          <w:rStyle w:val="Emphasis"/>
        </w:rPr>
        <w:t>U</w:t>
      </w:r>
      <w:r w:rsidRPr="007617ED">
        <w:rPr>
          <w:rStyle w:val="StyleUnderline"/>
        </w:rPr>
        <w:t xml:space="preserve">nited </w:t>
      </w:r>
      <w:r w:rsidRPr="007617ED">
        <w:rPr>
          <w:rStyle w:val="Emphasis"/>
        </w:rPr>
        <w:t>S</w:t>
      </w:r>
      <w:r w:rsidRPr="007617ED">
        <w:rPr>
          <w:rStyle w:val="StyleUnderline"/>
        </w:rPr>
        <w:t>tates, simply because they have no way to be sure whether an agreement reached this year will</w:t>
      </w:r>
      <w:r w:rsidRPr="007617ED">
        <w:rPr>
          <w:sz w:val="16"/>
        </w:rPr>
        <w:t xml:space="preserve"> </w:t>
      </w:r>
      <w:r w:rsidRPr="007617ED">
        <w:rPr>
          <w:rStyle w:val="Emphasis"/>
        </w:rPr>
        <w:t>survive the next election</w:t>
      </w:r>
      <w:r w:rsidRPr="007617ED">
        <w:rPr>
          <w:sz w:val="16"/>
        </w:rPr>
        <w:t>. People who think U.S. interests are best served by avoiding international agreements and maximizing the country’s freedom of action (e.g., John Bolton) might welcome such a situation, but this view is dangerously shortsighted. The United States has benefited greatly from a host of past agreements of various types, and it makes no sense to encourage other states to have less and less confidence in the value of U.S. pledges. Nobody expects the United States to act contrary to its interests, but how can it expect other countries to do something it wants in exchange for something they want, if they have no way of knowing whether it will deliver?</w:t>
      </w:r>
    </w:p>
    <w:p w14:paraId="432934C3" w14:textId="77777777" w:rsidR="003C7BA6" w:rsidRPr="007617ED" w:rsidRDefault="003C7BA6" w:rsidP="003C7BA6">
      <w:pPr>
        <w:rPr>
          <w:sz w:val="16"/>
        </w:rPr>
      </w:pPr>
      <w:r w:rsidRPr="00861EE4">
        <w:rPr>
          <w:rStyle w:val="StyleUnderline"/>
          <w:highlight w:val="yellow"/>
        </w:rPr>
        <w:t>Another cost</w:t>
      </w:r>
      <w:r w:rsidRPr="007617ED">
        <w:rPr>
          <w:rStyle w:val="StyleUnderline"/>
        </w:rPr>
        <w:t xml:space="preserve"> of polarization </w:t>
      </w:r>
      <w:r w:rsidRPr="00861EE4">
        <w:rPr>
          <w:rStyle w:val="StyleUnderline"/>
          <w:highlight w:val="yellow"/>
        </w:rPr>
        <w:t>is</w:t>
      </w:r>
      <w:r w:rsidRPr="007617ED">
        <w:rPr>
          <w:rStyle w:val="StyleUnderline"/>
        </w:rPr>
        <w:t xml:space="preserve"> the </w:t>
      </w:r>
      <w:r w:rsidRPr="00861EE4">
        <w:rPr>
          <w:rStyle w:val="StyleUnderline"/>
          <w:highlight w:val="yellow"/>
        </w:rPr>
        <w:t>erosion of America’s</w:t>
      </w:r>
      <w:r w:rsidRPr="007617ED">
        <w:rPr>
          <w:rStyle w:val="StyleUnderline"/>
        </w:rPr>
        <w:t xml:space="preserve"> broader </w:t>
      </w:r>
      <w:r w:rsidRPr="00861EE4">
        <w:rPr>
          <w:rStyle w:val="StyleUnderline"/>
          <w:highlight w:val="yellow"/>
        </w:rPr>
        <w:t>image</w:t>
      </w:r>
      <w:r w:rsidRPr="007617ED">
        <w:rPr>
          <w:rStyle w:val="StyleUnderline"/>
        </w:rPr>
        <w:t xml:space="preserve"> for competence and good sense. </w:t>
      </w:r>
      <w:r w:rsidRPr="00861EE4">
        <w:rPr>
          <w:rStyle w:val="StyleUnderline"/>
          <w:highlight w:val="yellow"/>
        </w:rPr>
        <w:t>The more</w:t>
      </w:r>
      <w:r w:rsidRPr="007617ED">
        <w:rPr>
          <w:rStyle w:val="StyleUnderline"/>
        </w:rPr>
        <w:t xml:space="preserve"> </w:t>
      </w:r>
      <w:r w:rsidRPr="007617ED">
        <w:rPr>
          <w:rStyle w:val="Emphasis"/>
        </w:rPr>
        <w:t>bitter</w:t>
      </w:r>
      <w:r w:rsidRPr="007617ED">
        <w:rPr>
          <w:rStyle w:val="StyleUnderline"/>
        </w:rPr>
        <w:t xml:space="preserve">, </w:t>
      </w:r>
      <w:r w:rsidRPr="00861EE4">
        <w:rPr>
          <w:rStyle w:val="Emphasis"/>
          <w:highlight w:val="yellow"/>
        </w:rPr>
        <w:t>divided</w:t>
      </w:r>
      <w:r w:rsidRPr="007617ED">
        <w:rPr>
          <w:rStyle w:val="StyleUnderline"/>
        </w:rPr>
        <w:t xml:space="preserve">, </w:t>
      </w:r>
      <w:r w:rsidRPr="007617ED">
        <w:rPr>
          <w:rStyle w:val="Emphasis"/>
        </w:rPr>
        <w:t>gridlocked</w:t>
      </w:r>
      <w:r w:rsidRPr="007617ED">
        <w:rPr>
          <w:rStyle w:val="StyleUnderline"/>
        </w:rPr>
        <w:t xml:space="preserve">, </w:t>
      </w:r>
      <w:r w:rsidRPr="007617ED">
        <w:rPr>
          <w:rStyle w:val="Emphasis"/>
        </w:rPr>
        <w:t>venal</w:t>
      </w:r>
      <w:r w:rsidRPr="007617ED">
        <w:rPr>
          <w:rStyle w:val="StyleUnderline"/>
        </w:rPr>
        <w:t xml:space="preserve">, </w:t>
      </w:r>
      <w:r w:rsidRPr="00861EE4">
        <w:rPr>
          <w:rStyle w:val="StyleUnderline"/>
          <w:highlight w:val="yellow"/>
        </w:rPr>
        <w:t>and</w:t>
      </w:r>
      <w:r w:rsidRPr="007617ED">
        <w:rPr>
          <w:rStyle w:val="StyleUnderline"/>
        </w:rPr>
        <w:t xml:space="preserve"> downright </w:t>
      </w:r>
      <w:r w:rsidRPr="00861EE4">
        <w:rPr>
          <w:rStyle w:val="Emphasis"/>
          <w:highlight w:val="yellow"/>
        </w:rPr>
        <w:t>stupid</w:t>
      </w:r>
      <w:r w:rsidRPr="00861EE4">
        <w:rPr>
          <w:rStyle w:val="StyleUnderline"/>
          <w:highlight w:val="yellow"/>
        </w:rPr>
        <w:t xml:space="preserve"> American politics become, the less appealing</w:t>
      </w:r>
      <w:r w:rsidRPr="007617ED">
        <w:rPr>
          <w:rStyle w:val="StyleUnderline"/>
        </w:rPr>
        <w:t xml:space="preserve"> </w:t>
      </w:r>
      <w:r w:rsidRPr="00861EE4">
        <w:rPr>
          <w:rStyle w:val="StyleUnderline"/>
          <w:highlight w:val="yellow"/>
        </w:rPr>
        <w:t>the</w:t>
      </w:r>
      <w:r w:rsidRPr="007617ED">
        <w:rPr>
          <w:rStyle w:val="StyleUnderline"/>
        </w:rPr>
        <w:t xml:space="preserve"> American </w:t>
      </w:r>
      <w:r w:rsidRPr="00861EE4">
        <w:rPr>
          <w:rStyle w:val="StyleUnderline"/>
          <w:highlight w:val="yellow"/>
        </w:rPr>
        <w:t>system</w:t>
      </w:r>
      <w:r w:rsidRPr="007617ED">
        <w:rPr>
          <w:rStyle w:val="StyleUnderline"/>
        </w:rPr>
        <w:t xml:space="preserve"> of government </w:t>
      </w:r>
      <w:r w:rsidRPr="00861EE4">
        <w:rPr>
          <w:rStyle w:val="StyleUnderline"/>
          <w:highlight w:val="yellow"/>
        </w:rPr>
        <w:t>is</w:t>
      </w:r>
      <w:r w:rsidRPr="007617ED">
        <w:rPr>
          <w:sz w:val="16"/>
        </w:rPr>
        <w:t xml:space="preserve"> to outside observers. When that happens, the country’s moral voice—already compromised by foreign-policy excesses—gets reduced to a whisper. I mean, seriously: What sensible foreign country would listen to an American telling it how to organize a government, write a constitution, root out political corruption, or hold officials accountable, when the U.S. system itself seems increasingly broken and the political ecosystem is populated by unprincipled popinjays, corrupt con men, habitual liars, and senior officials whose chief skill is failing upward? When a nation’s politics are sufficiently polarized, the worst people can still find safe sinecures within their tribe. Yeats got it exactly right: “The best lack all conviction, / While the worst are full of passionate intensity.”</w:t>
      </w:r>
    </w:p>
    <w:p w14:paraId="1EDA07C4" w14:textId="77777777" w:rsidR="003C7BA6" w:rsidRPr="007617ED" w:rsidRDefault="003C7BA6" w:rsidP="003C7BA6">
      <w:pPr>
        <w:rPr>
          <w:sz w:val="16"/>
        </w:rPr>
      </w:pPr>
      <w:r w:rsidRPr="00861EE4">
        <w:rPr>
          <w:rStyle w:val="StyleUnderline"/>
          <w:highlight w:val="yellow"/>
        </w:rPr>
        <w:t>Polarization</w:t>
      </w:r>
      <w:r w:rsidRPr="007617ED">
        <w:rPr>
          <w:rStyle w:val="StyleUnderline"/>
        </w:rPr>
        <w:t xml:space="preserve"> also </w:t>
      </w:r>
      <w:r w:rsidRPr="00861EE4">
        <w:rPr>
          <w:rStyle w:val="StyleUnderline"/>
          <w:highlight w:val="yellow"/>
        </w:rPr>
        <w:t>threatens to defeat the</w:t>
      </w:r>
      <w:r w:rsidRPr="007617ED">
        <w:rPr>
          <w:rStyle w:val="StyleUnderline"/>
        </w:rPr>
        <w:t xml:space="preserve"> growing </w:t>
      </w:r>
      <w:r w:rsidRPr="00861EE4">
        <w:rPr>
          <w:rStyle w:val="StyleUnderline"/>
          <w:highlight w:val="yellow"/>
        </w:rPr>
        <w:t>effort</w:t>
      </w:r>
      <w:r w:rsidRPr="007617ED">
        <w:rPr>
          <w:rStyle w:val="StyleUnderline"/>
        </w:rPr>
        <w:t xml:space="preserve"> by Congress </w:t>
      </w:r>
      <w:r w:rsidRPr="00861EE4">
        <w:rPr>
          <w:rStyle w:val="StyleUnderline"/>
          <w:highlight w:val="yellow"/>
        </w:rPr>
        <w:t>to wrest back</w:t>
      </w:r>
      <w:r w:rsidRPr="007617ED">
        <w:rPr>
          <w:rStyle w:val="StyleUnderline"/>
        </w:rPr>
        <w:t xml:space="preserve"> some of the </w:t>
      </w:r>
      <w:r w:rsidRPr="00861EE4">
        <w:rPr>
          <w:rStyle w:val="StyleUnderline"/>
          <w:highlight w:val="yellow"/>
        </w:rPr>
        <w:t>powers over foreign policy</w:t>
      </w:r>
      <w:r w:rsidRPr="007617ED">
        <w:rPr>
          <w:rStyle w:val="StyleUnderline"/>
        </w:rPr>
        <w:t xml:space="preserve"> enshrined in the Constitution</w:t>
      </w:r>
      <w:r w:rsidRPr="007617ED">
        <w:rPr>
          <w:sz w:val="16"/>
        </w:rPr>
        <w:t xml:space="preserve"> (such as the capacity to declare war), powers that presidents have gradually usurped over many decades. On balance, </w:t>
      </w:r>
      <w:r w:rsidRPr="007617ED">
        <w:rPr>
          <w:rStyle w:val="StyleUnderline"/>
        </w:rPr>
        <w:t>U.S. foreign policy would be better served if Congress provided a forum for genuine debate</w:t>
      </w:r>
      <w:r w:rsidRPr="007617ED">
        <w:rPr>
          <w:sz w:val="16"/>
        </w:rPr>
        <w:t xml:space="preserve">—in part to better inform the public—and if it performed effective oversight over many aspects of the country’s foreign policy. </w:t>
      </w:r>
      <w:r w:rsidRPr="007617ED">
        <w:rPr>
          <w:rStyle w:val="StyleUnderline"/>
        </w:rPr>
        <w:t xml:space="preserve">But </w:t>
      </w:r>
      <w:r w:rsidRPr="00861EE4">
        <w:rPr>
          <w:rStyle w:val="StyleUnderline"/>
          <w:highlight w:val="yellow"/>
        </w:rPr>
        <w:t>a Congress divided in</w:t>
      </w:r>
      <w:r w:rsidRPr="007617ED">
        <w:rPr>
          <w:rStyle w:val="StyleUnderline"/>
        </w:rPr>
        <w:t xml:space="preserve">to </w:t>
      </w:r>
      <w:r w:rsidRPr="00861EE4">
        <w:rPr>
          <w:rStyle w:val="StyleUnderline"/>
          <w:highlight w:val="yellow"/>
        </w:rPr>
        <w:t>warring factions, that uses</w:t>
      </w:r>
      <w:r w:rsidRPr="007617ED">
        <w:rPr>
          <w:rStyle w:val="StyleUnderline"/>
        </w:rPr>
        <w:t xml:space="preserve"> its </w:t>
      </w:r>
      <w:r w:rsidRPr="00861EE4">
        <w:rPr>
          <w:rStyle w:val="StyleUnderline"/>
          <w:highlight w:val="yellow"/>
        </w:rPr>
        <w:t>powers</w:t>
      </w:r>
      <w:r w:rsidRPr="007617ED">
        <w:rPr>
          <w:rStyle w:val="StyleUnderline"/>
        </w:rPr>
        <w:t xml:space="preserve"> not to debate, oversee, and refine U.S. policy, but rather </w:t>
      </w:r>
      <w:r w:rsidRPr="00861EE4">
        <w:rPr>
          <w:rStyle w:val="StyleUnderline"/>
          <w:highlight w:val="yellow"/>
        </w:rPr>
        <w:t xml:space="preserve">to </w:t>
      </w:r>
      <w:r w:rsidRPr="00861EE4">
        <w:rPr>
          <w:rStyle w:val="Emphasis"/>
          <w:highlight w:val="yellow"/>
        </w:rPr>
        <w:t>grandstand</w:t>
      </w:r>
      <w:r w:rsidRPr="00861EE4">
        <w:rPr>
          <w:rStyle w:val="StyleUnderline"/>
          <w:highlight w:val="yellow"/>
        </w:rPr>
        <w:t xml:space="preserve">, </w:t>
      </w:r>
      <w:r w:rsidRPr="00861EE4">
        <w:rPr>
          <w:rStyle w:val="Emphasis"/>
          <w:highlight w:val="yellow"/>
        </w:rPr>
        <w:t>distract</w:t>
      </w:r>
      <w:r w:rsidRPr="00861EE4">
        <w:rPr>
          <w:rStyle w:val="StyleUnderline"/>
          <w:highlight w:val="yellow"/>
        </w:rPr>
        <w:t>, and advance a</w:t>
      </w:r>
      <w:r w:rsidRPr="007617ED">
        <w:rPr>
          <w:rStyle w:val="StyleUnderline"/>
        </w:rPr>
        <w:t xml:space="preserve"> </w:t>
      </w:r>
      <w:r w:rsidRPr="007617ED">
        <w:rPr>
          <w:rStyle w:val="Emphasis"/>
        </w:rPr>
        <w:t xml:space="preserve">purely </w:t>
      </w:r>
      <w:r w:rsidRPr="00861EE4">
        <w:rPr>
          <w:rStyle w:val="Emphasis"/>
          <w:highlight w:val="yellow"/>
        </w:rPr>
        <w:t>partisan</w:t>
      </w:r>
      <w:r w:rsidRPr="00861EE4">
        <w:rPr>
          <w:rStyle w:val="StyleUnderline"/>
          <w:highlight w:val="yellow"/>
        </w:rPr>
        <w:t xml:space="preserve"> agenda, is</w:t>
      </w:r>
      <w:r w:rsidRPr="00861EE4">
        <w:rPr>
          <w:sz w:val="16"/>
          <w:highlight w:val="yellow"/>
        </w:rPr>
        <w:t xml:space="preserve"> </w:t>
      </w:r>
      <w:r w:rsidRPr="00861EE4">
        <w:rPr>
          <w:rStyle w:val="Emphasis"/>
          <w:highlight w:val="yellow"/>
        </w:rPr>
        <w:t>hardly</w:t>
      </w:r>
      <w:r w:rsidRPr="007617ED">
        <w:rPr>
          <w:rStyle w:val="Emphasis"/>
        </w:rPr>
        <w:t xml:space="preserve"> an institution that is </w:t>
      </w:r>
      <w:r w:rsidRPr="00861EE4">
        <w:rPr>
          <w:rStyle w:val="Emphasis"/>
          <w:highlight w:val="yellow"/>
        </w:rPr>
        <w:t>likely to have a positive impact</w:t>
      </w:r>
      <w:r w:rsidRPr="00861EE4">
        <w:rPr>
          <w:sz w:val="16"/>
          <w:highlight w:val="yellow"/>
        </w:rPr>
        <w:t xml:space="preserve"> </w:t>
      </w:r>
      <w:r w:rsidRPr="00861EE4">
        <w:rPr>
          <w:rStyle w:val="StyleUnderline"/>
          <w:highlight w:val="yellow"/>
        </w:rPr>
        <w:t>on</w:t>
      </w:r>
      <w:r w:rsidRPr="007617ED">
        <w:rPr>
          <w:rStyle w:val="StyleUnderline"/>
        </w:rPr>
        <w:t xml:space="preserve"> U.S. </w:t>
      </w:r>
      <w:r w:rsidRPr="00861EE4">
        <w:rPr>
          <w:rStyle w:val="StyleUnderline"/>
          <w:highlight w:val="yellow"/>
        </w:rPr>
        <w:t>foreign policy</w:t>
      </w:r>
      <w:r w:rsidRPr="007617ED">
        <w:rPr>
          <w:rStyle w:val="StyleUnderline"/>
        </w:rPr>
        <w:t>.</w:t>
      </w:r>
    </w:p>
    <w:p w14:paraId="2D68A566" w14:textId="77777777" w:rsidR="003C7BA6" w:rsidRDefault="003C7BA6" w:rsidP="003C7BA6"/>
    <w:p w14:paraId="229E0090" w14:textId="77777777" w:rsidR="003C7BA6" w:rsidRPr="007C0B49" w:rsidRDefault="003C7BA6" w:rsidP="003C7BA6">
      <w:pPr>
        <w:pStyle w:val="Heading3"/>
      </w:pPr>
      <w:r w:rsidRPr="007C0B49">
        <w:t>No Spillover---</w:t>
      </w:r>
      <w:r>
        <w:t>General---2NC</w:t>
      </w:r>
    </w:p>
    <w:p w14:paraId="22886B3B" w14:textId="77777777" w:rsidR="003C7BA6" w:rsidRPr="007C0B49" w:rsidRDefault="003C7BA6" w:rsidP="003C7BA6">
      <w:pPr>
        <w:pStyle w:val="Heading4"/>
        <w:rPr>
          <w:u w:val="single"/>
        </w:rPr>
      </w:pPr>
      <w:r w:rsidRPr="007C0B49">
        <w:rPr>
          <w:u w:val="single"/>
        </w:rPr>
        <w:t>Zero chance</w:t>
      </w:r>
      <w:r w:rsidRPr="007C0B49">
        <w:t xml:space="preserve"> of spillover </w:t>
      </w:r>
    </w:p>
    <w:p w14:paraId="668684E2" w14:textId="77777777" w:rsidR="003C7BA6" w:rsidRPr="007C0B49" w:rsidRDefault="003C7BA6" w:rsidP="003C7BA6">
      <w:r w:rsidRPr="007C0B49">
        <w:t xml:space="preserve">Mark </w:t>
      </w:r>
      <w:r w:rsidRPr="007C0B49">
        <w:rPr>
          <w:rStyle w:val="Style13ptBold"/>
        </w:rPr>
        <w:t>Hay 18</w:t>
      </w:r>
      <w:r w:rsidRPr="007C0B49">
        <w:t xml:space="preserve">, Vice contributor, 8/20/18, “Congress Hates Trump's Trade Wars, but It Won't Do Anything About Them,” </w:t>
      </w:r>
      <w:hyperlink r:id="rId19" w:history="1">
        <w:r w:rsidRPr="007C0B49">
          <w:rPr>
            <w:rStyle w:val="Hyperlink"/>
          </w:rPr>
          <w:t>https://www.vice.com/en_us/article/d3ejbq/why-congress-wont-do-anything-about-trump-tariffs</w:t>
        </w:r>
      </w:hyperlink>
    </w:p>
    <w:p w14:paraId="51A4B2C2" w14:textId="77777777" w:rsidR="003C7BA6" w:rsidRPr="007C0B49" w:rsidRDefault="003C7BA6" w:rsidP="003C7BA6">
      <w:pPr>
        <w:rPr>
          <w:sz w:val="16"/>
        </w:rPr>
      </w:pPr>
      <w:r w:rsidRPr="007C0B49">
        <w:rPr>
          <w:sz w:val="16"/>
        </w:rPr>
        <w:t xml:space="preserve">Even without the unique pressures of the Trump era, the experts I’ve spoken to agreed that </w:t>
      </w:r>
      <w:r w:rsidRPr="00861EE4">
        <w:rPr>
          <w:rStyle w:val="StyleUnderline"/>
          <w:highlight w:val="yellow"/>
        </w:rPr>
        <w:t>Congress is</w:t>
      </w:r>
      <w:r w:rsidRPr="007C0B49">
        <w:rPr>
          <w:rStyle w:val="StyleUnderline"/>
        </w:rPr>
        <w:t xml:space="preserve"> </w:t>
      </w:r>
      <w:r w:rsidRPr="007C0B49">
        <w:rPr>
          <w:rStyle w:val="Emphasis"/>
        </w:rPr>
        <w:t xml:space="preserve">generally </w:t>
      </w:r>
      <w:r w:rsidRPr="00861EE4">
        <w:rPr>
          <w:rStyle w:val="Emphasis"/>
          <w:highlight w:val="yellow"/>
        </w:rPr>
        <w:t>reticent</w:t>
      </w:r>
      <w:r w:rsidRPr="00861EE4">
        <w:rPr>
          <w:rStyle w:val="StyleUnderline"/>
          <w:highlight w:val="yellow"/>
        </w:rPr>
        <w:t xml:space="preserve"> to go toe-to-toe</w:t>
      </w:r>
      <w:r w:rsidRPr="007C0B49">
        <w:rPr>
          <w:rStyle w:val="StyleUnderline"/>
        </w:rPr>
        <w:t xml:space="preserve"> with the executive branch over political powers</w:t>
      </w:r>
      <w:r w:rsidRPr="007C0B49">
        <w:rPr>
          <w:sz w:val="16"/>
        </w:rPr>
        <w:t xml:space="preserve">. Some of </w:t>
      </w:r>
      <w:r w:rsidRPr="00861EE4">
        <w:rPr>
          <w:rStyle w:val="StyleUnderline"/>
          <w:highlight w:val="yellow"/>
        </w:rPr>
        <w:t>that stems from</w:t>
      </w:r>
      <w:r w:rsidRPr="007C0B49">
        <w:rPr>
          <w:rStyle w:val="StyleUnderline"/>
        </w:rPr>
        <w:t xml:space="preserve"> Congress’s </w:t>
      </w:r>
      <w:r w:rsidRPr="007C0B49">
        <w:rPr>
          <w:rStyle w:val="Emphasis"/>
        </w:rPr>
        <w:t xml:space="preserve">general </w:t>
      </w:r>
      <w:r w:rsidRPr="00861EE4">
        <w:rPr>
          <w:rStyle w:val="Emphasis"/>
          <w:highlight w:val="yellow"/>
        </w:rPr>
        <w:t>dysfunction</w:t>
      </w:r>
      <w:r w:rsidRPr="007C0B49">
        <w:rPr>
          <w:rStyle w:val="Emphasis"/>
        </w:rPr>
        <w:t xml:space="preserve"> and </w:t>
      </w:r>
      <w:r w:rsidRPr="00861EE4">
        <w:rPr>
          <w:rStyle w:val="Emphasis"/>
          <w:highlight w:val="yellow"/>
        </w:rPr>
        <w:t>inaction</w:t>
      </w:r>
      <w:r w:rsidRPr="007C0B49">
        <w:rPr>
          <w:sz w:val="16"/>
        </w:rPr>
        <w:t xml:space="preserve">, said Harkins. </w:t>
      </w:r>
      <w:r w:rsidRPr="007C0B49">
        <w:rPr>
          <w:rStyle w:val="StyleUnderline"/>
        </w:rPr>
        <w:t>A lot more</w:t>
      </w:r>
      <w:r w:rsidRPr="007C0B49">
        <w:rPr>
          <w:sz w:val="16"/>
        </w:rPr>
        <w:t xml:space="preserve"> of it </w:t>
      </w:r>
      <w:r w:rsidRPr="007C0B49">
        <w:rPr>
          <w:rStyle w:val="StyleUnderline"/>
        </w:rPr>
        <w:t xml:space="preserve">stems from a </w:t>
      </w:r>
      <w:r w:rsidRPr="00861EE4">
        <w:rPr>
          <w:rStyle w:val="Emphasis"/>
          <w:highlight w:val="yellow"/>
        </w:rPr>
        <w:t>longstanding</w:t>
      </w:r>
      <w:r w:rsidRPr="007C0B49">
        <w:rPr>
          <w:rStyle w:val="StyleUnderline"/>
        </w:rPr>
        <w:t xml:space="preserve"> sense of </w:t>
      </w:r>
      <w:r w:rsidRPr="00861EE4">
        <w:rPr>
          <w:rStyle w:val="StyleUnderline"/>
          <w:highlight w:val="yellow"/>
        </w:rPr>
        <w:t>deference</w:t>
      </w:r>
      <w:r w:rsidRPr="007C0B49">
        <w:rPr>
          <w:rStyle w:val="StyleUnderline"/>
        </w:rPr>
        <w:t xml:space="preserve"> to the president on national security</w:t>
      </w:r>
      <w:r w:rsidRPr="007C0B49">
        <w:rPr>
          <w:sz w:val="16"/>
        </w:rPr>
        <w:t>.</w:t>
      </w:r>
    </w:p>
    <w:p w14:paraId="366AA274" w14:textId="77777777" w:rsidR="003C7BA6" w:rsidRPr="007C0B49" w:rsidRDefault="003C7BA6" w:rsidP="003C7BA6">
      <w:pPr>
        <w:rPr>
          <w:sz w:val="16"/>
        </w:rPr>
      </w:pPr>
      <w:r w:rsidRPr="007C0B49">
        <w:rPr>
          <w:sz w:val="16"/>
        </w:rPr>
        <w:t>“It is not a coincidence that Trump has chosen a set of national security rules” to issue his tariffs, said Kirkegaard. “The Constitution is clear on which branch of government deals with trade policy, but national security is on the presidential side.” Especially in a post-9/11 world, he added, legislators are loath to question those prerogatives.</w:t>
      </w:r>
    </w:p>
    <w:p w14:paraId="33E71E26" w14:textId="77777777" w:rsidR="003C7BA6" w:rsidRPr="007C0B49" w:rsidRDefault="003C7BA6" w:rsidP="003C7BA6">
      <w:pPr>
        <w:rPr>
          <w:sz w:val="16"/>
        </w:rPr>
      </w:pPr>
      <w:r w:rsidRPr="00861EE4">
        <w:rPr>
          <w:rStyle w:val="StyleUnderline"/>
          <w:highlight w:val="yellow"/>
        </w:rPr>
        <w:t>If Trump does something</w:t>
      </w:r>
      <w:r w:rsidRPr="007C0B49">
        <w:rPr>
          <w:rStyle w:val="StyleUnderline"/>
        </w:rPr>
        <w:t xml:space="preserve"> truly drastic or </w:t>
      </w:r>
      <w:r w:rsidRPr="00861EE4">
        <w:rPr>
          <w:rStyle w:val="StyleUnderline"/>
          <w:highlight w:val="yellow"/>
        </w:rPr>
        <w:t>insane</w:t>
      </w:r>
      <w:r w:rsidRPr="007C0B49">
        <w:rPr>
          <w:sz w:val="16"/>
        </w:rPr>
        <w:t xml:space="preserve">, like unilaterally pulling out of NAFTA, </w:t>
      </w:r>
      <w:r w:rsidRPr="007C0B49">
        <w:rPr>
          <w:rStyle w:val="StyleUnderline"/>
        </w:rPr>
        <w:t>that would likely spur legislative action</w:t>
      </w:r>
      <w:r w:rsidRPr="007C0B49">
        <w:rPr>
          <w:sz w:val="16"/>
        </w:rPr>
        <w:t xml:space="preserve">, noted Kirkegaard. If he followed through on his talk about a tariff on cars, which would impact many voters, Congress might feel compelled to respond, </w:t>
      </w:r>
      <w:r w:rsidRPr="007C0B49">
        <w:rPr>
          <w:rStyle w:val="StyleUnderline"/>
        </w:rPr>
        <w:t>though</w:t>
      </w:r>
      <w:r w:rsidRPr="007C0B49">
        <w:rPr>
          <w:sz w:val="16"/>
        </w:rPr>
        <w:t xml:space="preserve"> Kirkegaard and </w:t>
      </w:r>
      <w:r w:rsidRPr="00861EE4">
        <w:rPr>
          <w:rStyle w:val="StyleUnderline"/>
          <w:highlight w:val="yellow"/>
        </w:rPr>
        <w:t>others</w:t>
      </w:r>
      <w:r w:rsidRPr="007C0B49">
        <w:rPr>
          <w:sz w:val="16"/>
        </w:rPr>
        <w:t xml:space="preserve"> I spoke to </w:t>
      </w:r>
      <w:r w:rsidRPr="00861EE4">
        <w:rPr>
          <w:rStyle w:val="Emphasis"/>
          <w:highlight w:val="yellow"/>
        </w:rPr>
        <w:t>doubted that even that would be enough</w:t>
      </w:r>
      <w:r w:rsidRPr="007C0B49">
        <w:rPr>
          <w:sz w:val="16"/>
        </w:rPr>
        <w:t xml:space="preserve">. </w:t>
      </w:r>
      <w:r w:rsidRPr="007C0B49">
        <w:rPr>
          <w:rStyle w:val="StyleUnderline"/>
        </w:rPr>
        <w:t>Trump actually has crossed a few Rubicons</w:t>
      </w:r>
      <w:r w:rsidRPr="007C0B49">
        <w:rPr>
          <w:sz w:val="16"/>
        </w:rPr>
        <w:t xml:space="preserve"> to date—like refusing to define a strategy to fight ISIS, taking a radically soft approach with his Russia rhetoric, and allowing Chinese telecom company ZTE to operate in the US. </w:t>
      </w:r>
      <w:r w:rsidRPr="007C0B49">
        <w:rPr>
          <w:rStyle w:val="StyleUnderline"/>
        </w:rPr>
        <w:t>Those moves have prompted</w:t>
      </w:r>
      <w:r w:rsidRPr="007C0B49">
        <w:rPr>
          <w:sz w:val="16"/>
        </w:rPr>
        <w:t xml:space="preserve"> substantive </w:t>
      </w:r>
      <w:r w:rsidRPr="00861EE4">
        <w:rPr>
          <w:rStyle w:val="StyleUnderline"/>
          <w:highlight w:val="yellow"/>
        </w:rPr>
        <w:t>legislative action</w:t>
      </w:r>
      <w:r w:rsidRPr="007C0B49">
        <w:rPr>
          <w:sz w:val="16"/>
        </w:rPr>
        <w:t xml:space="preserve"> beyond symbolic resolutions, like those supporting NATO or the free press against his attacks. </w:t>
      </w:r>
      <w:r w:rsidRPr="007C0B49">
        <w:rPr>
          <w:rStyle w:val="StyleUnderline"/>
        </w:rPr>
        <w:t xml:space="preserve">But these steps </w:t>
      </w:r>
      <w:r w:rsidRPr="00861EE4">
        <w:rPr>
          <w:rStyle w:val="StyleUnderline"/>
          <w:highlight w:val="yellow"/>
        </w:rPr>
        <w:t xml:space="preserve">have </w:t>
      </w:r>
      <w:r w:rsidRPr="00861EE4">
        <w:rPr>
          <w:rStyle w:val="Emphasis"/>
          <w:highlight w:val="yellow"/>
        </w:rPr>
        <w:t>fallen</w:t>
      </w:r>
      <w:r w:rsidRPr="007C0B49">
        <w:rPr>
          <w:rStyle w:val="Emphasis"/>
        </w:rPr>
        <w:t xml:space="preserve"> far </w:t>
      </w:r>
      <w:r w:rsidRPr="00861EE4">
        <w:rPr>
          <w:rStyle w:val="Emphasis"/>
          <w:highlight w:val="yellow"/>
        </w:rPr>
        <w:t>short of</w:t>
      </w:r>
      <w:r w:rsidRPr="007C0B49">
        <w:rPr>
          <w:rStyle w:val="Emphasis"/>
        </w:rPr>
        <w:t xml:space="preserve"> serious </w:t>
      </w:r>
      <w:r w:rsidRPr="00861EE4">
        <w:rPr>
          <w:rStyle w:val="Emphasis"/>
          <w:highlight w:val="yellow"/>
        </w:rPr>
        <w:t>challenges to presidential powers</w:t>
      </w:r>
      <w:r w:rsidRPr="007C0B49">
        <w:rPr>
          <w:sz w:val="16"/>
        </w:rPr>
        <w:t>.</w:t>
      </w:r>
    </w:p>
    <w:p w14:paraId="447C61C2" w14:textId="77777777" w:rsidR="003C7BA6" w:rsidRPr="007C0B49" w:rsidRDefault="003C7BA6" w:rsidP="003C7BA6">
      <w:pPr>
        <w:rPr>
          <w:sz w:val="16"/>
        </w:rPr>
      </w:pPr>
      <w:r w:rsidRPr="007C0B49">
        <w:rPr>
          <w:sz w:val="16"/>
        </w:rPr>
        <w:t>As Harkins noted, Congress seems most comfortable using major bills to tie Trump’s hands. In May 2017, Congress used an annual spending bill to force Trump to be more transparent in his Middle Eastern strategies or risk losing funds for military campaigns. A little later that year, it used a massive sanctions bill to block Trump from rolling back any congressionally mandated Russia sanctions. This month, Congress used a defense bill to reassert a ban on purchases of tech from Chinese telecom companies.</w:t>
      </w:r>
    </w:p>
    <w:p w14:paraId="72BF3407" w14:textId="77777777" w:rsidR="003C7BA6" w:rsidRPr="007C0B49" w:rsidRDefault="003C7BA6" w:rsidP="003C7BA6">
      <w:pPr>
        <w:rPr>
          <w:sz w:val="16"/>
        </w:rPr>
      </w:pPr>
      <w:r w:rsidRPr="007C0B49">
        <w:rPr>
          <w:sz w:val="16"/>
        </w:rPr>
        <w:t>“In multi-thousand page bills, individual things here and there kind of get lost in the noise,” said Harkins. This softens the political blow of opposition; often only wonks pick up on these subtle rebukes. Appropriations language also allows Congress to narrowly assert itself without taking any major stand on presidential powers. On trade, said Harkins, legislators could just say that the executive cannot spend money on enforcing certain types of tariffs they care about.</w:t>
      </w:r>
    </w:p>
    <w:p w14:paraId="2C3BE79B" w14:textId="77777777" w:rsidR="003C7BA6" w:rsidRPr="007C0B49" w:rsidRDefault="003C7BA6" w:rsidP="003C7BA6">
      <w:pPr>
        <w:rPr>
          <w:sz w:val="16"/>
        </w:rPr>
      </w:pPr>
      <w:r w:rsidRPr="007C0B49">
        <w:rPr>
          <w:sz w:val="16"/>
        </w:rPr>
        <w:t>“But because the appropriations process is so broke, that hammer can only really be used” a couple times a year, added Harkins. This makes it difficult to use these measures to check Trump in a timely fashion.</w:t>
      </w:r>
    </w:p>
    <w:p w14:paraId="1130F0EA" w14:textId="77777777" w:rsidR="003C7BA6" w:rsidRPr="007C0B49" w:rsidRDefault="003C7BA6" w:rsidP="003C7BA6">
      <w:pPr>
        <w:rPr>
          <w:sz w:val="16"/>
        </w:rPr>
      </w:pPr>
      <w:r w:rsidRPr="007C0B49">
        <w:rPr>
          <w:sz w:val="16"/>
        </w:rPr>
        <w:t xml:space="preserve">Congress can and probably will check Trump on his trade wars. But like most of its other checks, it will almost certainly be oblique and limited, hidden in the bowels of a wider bill. </w:t>
      </w:r>
      <w:r w:rsidRPr="00861EE4">
        <w:rPr>
          <w:rStyle w:val="StyleUnderline"/>
          <w:highlight w:val="yellow"/>
        </w:rPr>
        <w:t>Major assertions of Congress’s role</w:t>
      </w:r>
      <w:r w:rsidRPr="007C0B49">
        <w:rPr>
          <w:rStyle w:val="StyleUnderline"/>
        </w:rPr>
        <w:t xml:space="preserve"> as a co-equal part of the government, </w:t>
      </w:r>
      <w:r w:rsidRPr="00861EE4">
        <w:rPr>
          <w:rStyle w:val="Emphasis"/>
          <w:highlight w:val="yellow"/>
        </w:rPr>
        <w:t>no matter how much some legislators</w:t>
      </w:r>
      <w:r w:rsidRPr="007C0B49">
        <w:rPr>
          <w:rStyle w:val="Emphasis"/>
        </w:rPr>
        <w:t xml:space="preserve"> may truly </w:t>
      </w:r>
      <w:r w:rsidRPr="00861EE4">
        <w:rPr>
          <w:rStyle w:val="Emphasis"/>
          <w:highlight w:val="yellow"/>
        </w:rPr>
        <w:t>wish</w:t>
      </w:r>
      <w:r w:rsidRPr="007C0B49">
        <w:rPr>
          <w:rStyle w:val="Emphasis"/>
        </w:rPr>
        <w:t xml:space="preserve"> to make them</w:t>
      </w:r>
      <w:r w:rsidRPr="007C0B49">
        <w:rPr>
          <w:rStyle w:val="StyleUnderline"/>
        </w:rPr>
        <w:t xml:space="preserve">, </w:t>
      </w:r>
      <w:r w:rsidRPr="00861EE4">
        <w:rPr>
          <w:rStyle w:val="StyleUnderline"/>
          <w:highlight w:val="yellow"/>
        </w:rPr>
        <w:t>are</w:t>
      </w:r>
      <w:r w:rsidRPr="007C0B49">
        <w:rPr>
          <w:rStyle w:val="StyleUnderline"/>
        </w:rPr>
        <w:t xml:space="preserve"> </w:t>
      </w:r>
      <w:r w:rsidRPr="007C0B49">
        <w:rPr>
          <w:rStyle w:val="Emphasis"/>
        </w:rPr>
        <w:t xml:space="preserve">functionally </w:t>
      </w:r>
      <w:r w:rsidRPr="00861EE4">
        <w:rPr>
          <w:rStyle w:val="Emphasis"/>
          <w:highlight w:val="yellow"/>
        </w:rPr>
        <w:t>out of the question</w:t>
      </w:r>
      <w:r w:rsidRPr="007C0B49">
        <w:rPr>
          <w:rStyle w:val="StyleUnderline"/>
        </w:rPr>
        <w:t>, even in the face of Trump’s baldest transgressions</w:t>
      </w:r>
      <w:r w:rsidRPr="007C0B49">
        <w:rPr>
          <w:sz w:val="16"/>
        </w:rPr>
        <w:t>. “Maybe a crisis or foreign policy or economic disaster would shake senators and representatives” enough to change that, said Johannes. “But I doubt it.”</w:t>
      </w:r>
    </w:p>
    <w:p w14:paraId="1D96FF0D" w14:textId="77777777" w:rsidR="003C7BA6" w:rsidRPr="007C0B49" w:rsidRDefault="003C7BA6" w:rsidP="003C7BA6"/>
    <w:p w14:paraId="44C3587C" w14:textId="77777777" w:rsidR="003C7BA6" w:rsidRPr="007C0B49" w:rsidRDefault="003C7BA6" w:rsidP="003C7BA6">
      <w:pPr>
        <w:pStyle w:val="Heading4"/>
      </w:pPr>
      <w:r w:rsidRPr="007C0B49">
        <w:t>No political will</w:t>
      </w:r>
    </w:p>
    <w:p w14:paraId="152660D2" w14:textId="77777777" w:rsidR="003C7BA6" w:rsidRPr="007C0B49" w:rsidRDefault="003C7BA6" w:rsidP="003C7BA6">
      <w:r w:rsidRPr="007C0B49">
        <w:t xml:space="preserve">Danny </w:t>
      </w:r>
      <w:r w:rsidRPr="007C0B49">
        <w:rPr>
          <w:rStyle w:val="Style13ptBold"/>
        </w:rPr>
        <w:t>Sjursen 17</w:t>
      </w:r>
      <w:r w:rsidRPr="007C0B49">
        <w:t>, U.S. Army strategist and former history instructor at West Point, 11/5/17, “War Without War Powers (The Not-So-New American Way),” https://www.huffingtonpost.com/entry/congress-romance-with-cowardice_us_59ffa1b5e4b0baea2632b572</w:t>
      </w:r>
    </w:p>
    <w:p w14:paraId="7C5D0E9C" w14:textId="77777777" w:rsidR="003C7BA6" w:rsidRPr="007C0B49" w:rsidRDefault="003C7BA6" w:rsidP="003C7BA6">
      <w:pPr>
        <w:rPr>
          <w:rStyle w:val="StyleUnderline"/>
        </w:rPr>
      </w:pPr>
      <w:r w:rsidRPr="007C0B49">
        <w:rPr>
          <w:sz w:val="16"/>
        </w:rPr>
        <w:t xml:space="preserve">With all that gloomy history behind us, with Congress now endlessly talking about revisiting the 2001 congressional authorization to take on al-Qaeda (but not, of course, the many Islamic terror groups that the U.S. military has gone after since that moment) and little revisiting likely to occur, </w:t>
      </w:r>
      <w:r w:rsidRPr="00861EE4">
        <w:rPr>
          <w:rStyle w:val="Emphasis"/>
          <w:highlight w:val="yellow"/>
        </w:rPr>
        <w:t>is there any recourse for those not in favor of presidential wars</w:t>
      </w:r>
      <w:r w:rsidRPr="007C0B49">
        <w:rPr>
          <w:sz w:val="16"/>
        </w:rPr>
        <w:t xml:space="preserve"> to the end of time?  It goes without saying that </w:t>
      </w:r>
      <w:r w:rsidRPr="00861EE4">
        <w:rPr>
          <w:rStyle w:val="StyleUnderline"/>
          <w:highlight w:val="yellow"/>
        </w:rPr>
        <w:t>there is no antiwar political party</w:t>
      </w:r>
      <w:r w:rsidRPr="007C0B49">
        <w:rPr>
          <w:sz w:val="16"/>
        </w:rPr>
        <w:t xml:space="preserve"> </w:t>
      </w:r>
      <w:r w:rsidRPr="007C0B49">
        <w:rPr>
          <w:rStyle w:val="StyleUnderline"/>
        </w:rPr>
        <w:t>in the United States</w:t>
      </w:r>
      <w:r w:rsidRPr="007C0B49">
        <w:rPr>
          <w:sz w:val="16"/>
        </w:rPr>
        <w:t xml:space="preserve">, </w:t>
      </w:r>
      <w:r w:rsidRPr="00861EE4">
        <w:rPr>
          <w:rStyle w:val="StyleUnderline"/>
          <w:highlight w:val="yellow"/>
        </w:rPr>
        <w:t>nor</w:t>
      </w:r>
      <w:r w:rsidRPr="007C0B49">
        <w:rPr>
          <w:sz w:val="16"/>
        </w:rPr>
        <w:t xml:space="preserve"> ― </w:t>
      </w:r>
      <w:r w:rsidRPr="00861EE4">
        <w:rPr>
          <w:rStyle w:val="Emphasis"/>
          <w:highlight w:val="yellow"/>
        </w:rPr>
        <w:t>Rand Paul aside</w:t>
      </w:r>
      <w:r w:rsidRPr="007C0B49">
        <w:rPr>
          <w:sz w:val="16"/>
        </w:rPr>
        <w:t xml:space="preserve"> ― </w:t>
      </w:r>
      <w:r w:rsidRPr="00861EE4">
        <w:rPr>
          <w:rStyle w:val="StyleUnderline"/>
          <w:highlight w:val="yellow"/>
        </w:rPr>
        <w:t>are there</w:t>
      </w:r>
      <w:r w:rsidRPr="007C0B49">
        <w:rPr>
          <w:rStyle w:val="StyleUnderline"/>
        </w:rPr>
        <w:t xml:space="preserve"> even eminent </w:t>
      </w:r>
      <w:r w:rsidRPr="00861EE4">
        <w:rPr>
          <w:rStyle w:val="StyleUnderline"/>
          <w:highlight w:val="yellow"/>
        </w:rPr>
        <w:t>antiwar congressional voices</w:t>
      </w:r>
      <w:r w:rsidRPr="007C0B49">
        <w:rPr>
          <w:sz w:val="16"/>
        </w:rPr>
        <w:t xml:space="preserve"> like Taft, Fulbright, McGovern, or Byrd.  The </w:t>
      </w:r>
      <w:r w:rsidRPr="00861EE4">
        <w:rPr>
          <w:rStyle w:val="Emphasis"/>
          <w:highlight w:val="yellow"/>
        </w:rPr>
        <w:t>Republicans are war hawks</w:t>
      </w:r>
      <w:r w:rsidRPr="007C0B49">
        <w:rPr>
          <w:sz w:val="16"/>
        </w:rPr>
        <w:t xml:space="preserve"> and </w:t>
      </w:r>
      <w:r w:rsidRPr="00861EE4">
        <w:rPr>
          <w:rStyle w:val="Emphasis"/>
          <w:highlight w:val="yellow"/>
        </w:rPr>
        <w:t>that spirit has proven remarkably bipartisan</w:t>
      </w:r>
      <w:r w:rsidRPr="007C0B49">
        <w:rPr>
          <w:sz w:val="16"/>
        </w:rPr>
        <w:t xml:space="preserve">.  </w:t>
      </w:r>
      <w:r w:rsidRPr="007C0B49">
        <w:rPr>
          <w:rStyle w:val="StyleUnderline"/>
        </w:rPr>
        <w:t>From</w:t>
      </w:r>
      <w:r w:rsidRPr="007C0B49">
        <w:rPr>
          <w:sz w:val="16"/>
        </w:rPr>
        <w:t xml:space="preserve"> Hillary </w:t>
      </w:r>
      <w:r w:rsidRPr="007C0B49">
        <w:rPr>
          <w:rStyle w:val="StyleUnderline"/>
        </w:rPr>
        <w:t>Clinton</w:t>
      </w:r>
      <w:r w:rsidRPr="007C0B49">
        <w:rPr>
          <w:sz w:val="16"/>
        </w:rPr>
        <w:t xml:space="preserve">, a notorious hawk who supported or argued for military interventions of every sort while she was Barack Obama’s secretary of state, </w:t>
      </w:r>
      <w:r w:rsidRPr="007C0B49">
        <w:rPr>
          <w:rStyle w:val="StyleUnderline"/>
        </w:rPr>
        <w:t>to</w:t>
      </w:r>
      <w:r w:rsidRPr="007C0B49">
        <w:rPr>
          <w:sz w:val="16"/>
        </w:rPr>
        <w:t xml:space="preserve"> former vice president and possible future presidential candidate Joe </w:t>
      </w:r>
      <w:r w:rsidRPr="007C0B49">
        <w:rPr>
          <w:rStyle w:val="StyleUnderline"/>
        </w:rPr>
        <w:t>Biden and</w:t>
      </w:r>
      <w:r w:rsidRPr="007C0B49">
        <w:rPr>
          <w:sz w:val="16"/>
        </w:rPr>
        <w:t xml:space="preserve"> present Senate Minority Leader Chuck </w:t>
      </w:r>
      <w:r w:rsidRPr="007C0B49">
        <w:rPr>
          <w:rStyle w:val="StyleUnderline"/>
        </w:rPr>
        <w:t xml:space="preserve">Schumer, the Democrats are now also </w:t>
      </w:r>
      <w:r w:rsidRPr="007C0B49">
        <w:rPr>
          <w:rStyle w:val="Emphasis"/>
        </w:rPr>
        <w:t>a party of presidential war making</w:t>
      </w:r>
      <w:r w:rsidRPr="007C0B49">
        <w:rPr>
          <w:rStyle w:val="StyleUnderline"/>
        </w:rPr>
        <w:t xml:space="preserve">. All of the above voted, for instance, for the Iraq War Resolution. </w:t>
      </w:r>
    </w:p>
    <w:p w14:paraId="19066AF7" w14:textId="77777777" w:rsidR="003C7BA6" w:rsidRDefault="003C7BA6" w:rsidP="003C7BA6"/>
    <w:p w14:paraId="2642359D" w14:textId="77777777" w:rsidR="003C7BA6" w:rsidRPr="000F3E2B" w:rsidRDefault="003C7BA6" w:rsidP="003C7BA6">
      <w:pPr>
        <w:pStyle w:val="Heading4"/>
      </w:pPr>
      <w:r>
        <w:t xml:space="preserve">Congress lacks capacity, information, and desire to intervene in foreign policy </w:t>
      </w:r>
    </w:p>
    <w:p w14:paraId="550F7E22" w14:textId="77777777" w:rsidR="003C7BA6" w:rsidRPr="00AE2050" w:rsidRDefault="003C7BA6" w:rsidP="003C7BA6">
      <w:r>
        <w:t xml:space="preserve">Aaron D. </w:t>
      </w:r>
      <w:r w:rsidRPr="000F3E2B">
        <w:rPr>
          <w:rStyle w:val="Style13ptBold"/>
        </w:rPr>
        <w:t>Miller 17</w:t>
      </w:r>
      <w:r>
        <w:t>, vice president and distinguished scholar at the Woodrow Wilson International Center for Scholars, et al., 6/20/17, “Why Trump’s Foreign Policy Can’t Be Stopped,” https://foreignpolicy.com/2017/06/20/why-trumps-foreign-policy-cant-be-stopped/</w:t>
      </w:r>
    </w:p>
    <w:p w14:paraId="4E66BDBC" w14:textId="77777777" w:rsidR="003C7BA6" w:rsidRPr="000F3E2B" w:rsidRDefault="003C7BA6" w:rsidP="003C7BA6">
      <w:pPr>
        <w:rPr>
          <w:sz w:val="16"/>
        </w:rPr>
      </w:pPr>
      <w:r w:rsidRPr="000F3E2B">
        <w:rPr>
          <w:rStyle w:val="StyleUnderline"/>
        </w:rPr>
        <w:t xml:space="preserve">The conduct of U.S. foreign policy is largely an </w:t>
      </w:r>
      <w:r w:rsidRPr="000F3E2B">
        <w:rPr>
          <w:rStyle w:val="Emphasis"/>
        </w:rPr>
        <w:t>elite issue</w:t>
      </w:r>
      <w:r w:rsidRPr="000F3E2B">
        <w:rPr>
          <w:sz w:val="16"/>
        </w:rPr>
        <w:t>. This is easy to forget when you’re living inside the Beltway — whether you’re a member in good standing of the Blob or a realist — where every development abroad is hotly debated and seems like it should be the fulcrum of Western civilization. For foreign-policy wonks, the obvious is never so. How come everyone isn’t obsessed with the latest round in the Qatari-Saudi saga?</w:t>
      </w:r>
    </w:p>
    <w:p w14:paraId="5689B7E7" w14:textId="77777777" w:rsidR="003C7BA6" w:rsidRPr="000F3E2B" w:rsidRDefault="003C7BA6" w:rsidP="003C7BA6">
      <w:pPr>
        <w:rPr>
          <w:sz w:val="16"/>
        </w:rPr>
      </w:pPr>
      <w:r w:rsidRPr="000F3E2B">
        <w:rPr>
          <w:sz w:val="16"/>
        </w:rPr>
        <w:t xml:space="preserve">Like Rhett Butler in Gone With the Wind, </w:t>
      </w:r>
      <w:r w:rsidRPr="000F3E2B">
        <w:rPr>
          <w:rStyle w:val="Emphasis"/>
        </w:rPr>
        <w:t xml:space="preserve">most </w:t>
      </w:r>
      <w:r w:rsidRPr="00861EE4">
        <w:rPr>
          <w:rStyle w:val="Emphasis"/>
          <w:highlight w:val="yellow"/>
        </w:rPr>
        <w:t>Americans</w:t>
      </w:r>
      <w:r w:rsidRPr="000F3E2B">
        <w:rPr>
          <w:rStyle w:val="Emphasis"/>
        </w:rPr>
        <w:t xml:space="preserve"> frankly </w:t>
      </w:r>
      <w:r w:rsidRPr="00861EE4">
        <w:rPr>
          <w:rStyle w:val="Emphasis"/>
          <w:highlight w:val="yellow"/>
        </w:rPr>
        <w:t>don’t give a damn about foreign policy</w:t>
      </w:r>
      <w:r w:rsidRPr="000F3E2B">
        <w:rPr>
          <w:sz w:val="16"/>
        </w:rPr>
        <w:t xml:space="preserve">: </w:t>
      </w:r>
      <w:r w:rsidRPr="000F3E2B">
        <w:rPr>
          <w:rStyle w:val="StyleUnderline"/>
        </w:rPr>
        <w:t>They don’t rank foreign-policy issues</w:t>
      </w:r>
      <w:r w:rsidRPr="000F3E2B">
        <w:rPr>
          <w:sz w:val="16"/>
        </w:rPr>
        <w:t xml:space="preserve">, with the exception of terrorism, </w:t>
      </w:r>
      <w:r w:rsidRPr="000F3E2B">
        <w:rPr>
          <w:rStyle w:val="StyleUnderline"/>
        </w:rPr>
        <w:t>among their top concerns. Few spend much time thinking about the international issues that consume the attention of the foreign-policy elite</w:t>
      </w:r>
      <w:r w:rsidRPr="000F3E2B">
        <w:rPr>
          <w:sz w:val="16"/>
        </w:rPr>
        <w:t xml:space="preserve"> when a president’s missteps sully America’s good name, make the United States look weak, undermine its global leadership, or, in an effort to project strength, get Washington into unwinnable wars and conflicts. At the same time, however, a majority of Americans — according to data from the Chicago Council on Global Affairs — also support globalization and free trade.</w:t>
      </w:r>
    </w:p>
    <w:p w14:paraId="7C60F441" w14:textId="77777777" w:rsidR="003C7BA6" w:rsidRPr="000F3E2B" w:rsidRDefault="003C7BA6" w:rsidP="003C7BA6">
      <w:pPr>
        <w:rPr>
          <w:sz w:val="16"/>
        </w:rPr>
      </w:pPr>
      <w:r w:rsidRPr="000F3E2B">
        <w:rPr>
          <w:sz w:val="16"/>
        </w:rPr>
        <w:t>But for several years, the results of other public opinion surveys, most notably by the Pew Research Center, show that Trump is not completely out of touch with broad public sentiments. For example, according to Pew, most Americans prefer that the United States deal with its own problems and let other countries deal as best they can with their own problems; they are also skeptical of global engagement, believe that the United States does too much rather than too little to solve global problems, and favor a more modest U.S. leadership role. A large number of Americans, including former President Barack Obama and previous presidents and secretaries of defense, agree that America’s allies need to pay more for their own defense and do not want the United States to act as the world’s police.</w:t>
      </w:r>
    </w:p>
    <w:p w14:paraId="2E874B90" w14:textId="77777777" w:rsidR="003C7BA6" w:rsidRPr="000F3E2B" w:rsidRDefault="003C7BA6" w:rsidP="003C7BA6">
      <w:pPr>
        <w:rPr>
          <w:sz w:val="16"/>
        </w:rPr>
      </w:pPr>
      <w:r w:rsidRPr="000F3E2B">
        <w:rPr>
          <w:sz w:val="16"/>
        </w:rPr>
        <w:t xml:space="preserve">All these views are broadly consistent with Trump’s “America First” philosophy. Here’s the bottom line: </w:t>
      </w:r>
      <w:r w:rsidRPr="00861EE4">
        <w:rPr>
          <w:rStyle w:val="StyleUnderline"/>
          <w:highlight w:val="yellow"/>
        </w:rPr>
        <w:t>Barring a major mistake</w:t>
      </w:r>
      <w:r w:rsidRPr="000F3E2B">
        <w:rPr>
          <w:rStyle w:val="StyleUnderline"/>
        </w:rPr>
        <w:t xml:space="preserve"> that puts the well-being of the public at risk or a crisis abroad that tugs at Americans’ pocketbooks, </w:t>
      </w:r>
      <w:r w:rsidRPr="00861EE4">
        <w:rPr>
          <w:rStyle w:val="StyleUnderline"/>
          <w:highlight w:val="yellow"/>
        </w:rPr>
        <w:t xml:space="preserve">there will be </w:t>
      </w:r>
      <w:r w:rsidRPr="00861EE4">
        <w:rPr>
          <w:rStyle w:val="Emphasis"/>
          <w:highlight w:val="yellow"/>
        </w:rPr>
        <w:t>no wave of public opinion or opposition</w:t>
      </w:r>
      <w:r w:rsidRPr="00861EE4">
        <w:rPr>
          <w:sz w:val="16"/>
          <w:highlight w:val="yellow"/>
        </w:rPr>
        <w:t xml:space="preserve"> </w:t>
      </w:r>
      <w:r w:rsidRPr="00861EE4">
        <w:rPr>
          <w:rStyle w:val="StyleUnderline"/>
          <w:highlight w:val="yellow"/>
        </w:rPr>
        <w:t>from</w:t>
      </w:r>
      <w:r w:rsidRPr="000F3E2B">
        <w:rPr>
          <w:rStyle w:val="StyleUnderline"/>
        </w:rPr>
        <w:t xml:space="preserve"> a Republican </w:t>
      </w:r>
      <w:r w:rsidRPr="00861EE4">
        <w:rPr>
          <w:rStyle w:val="StyleUnderline"/>
          <w:highlight w:val="yellow"/>
        </w:rPr>
        <w:t>Congress</w:t>
      </w:r>
      <w:r w:rsidRPr="000F3E2B">
        <w:rPr>
          <w:rStyle w:val="StyleUnderline"/>
        </w:rPr>
        <w:t xml:space="preserve"> that will sweep away this disruptive doctrine. </w:t>
      </w:r>
      <w:r w:rsidRPr="00861EE4">
        <w:rPr>
          <w:rStyle w:val="StyleUnderline"/>
          <w:highlight w:val="yellow"/>
        </w:rPr>
        <w:t xml:space="preserve">Congress will </w:t>
      </w:r>
      <w:r w:rsidRPr="00861EE4">
        <w:rPr>
          <w:rStyle w:val="Emphasis"/>
          <w:highlight w:val="yellow"/>
        </w:rPr>
        <w:t>tweak things</w:t>
      </w:r>
      <w:r w:rsidRPr="000F3E2B">
        <w:rPr>
          <w:rStyle w:val="StyleUnderline"/>
        </w:rPr>
        <w:t xml:space="preserve"> every </w:t>
      </w:r>
      <w:r w:rsidRPr="00861EE4">
        <w:rPr>
          <w:rStyle w:val="StyleUnderline"/>
          <w:highlight w:val="yellow"/>
        </w:rPr>
        <w:t>now and again</w:t>
      </w:r>
      <w:r w:rsidRPr="000F3E2B">
        <w:rPr>
          <w:sz w:val="16"/>
        </w:rPr>
        <w:t xml:space="preserve"> — as it did recently on a nearly unanimous vote on Russia sanctions. </w:t>
      </w:r>
      <w:r w:rsidRPr="000F3E2B">
        <w:rPr>
          <w:rStyle w:val="StyleUnderline"/>
        </w:rPr>
        <w:t>But on climate, immigration, terrorism, and Cuba policy, Trump’s rhetoric and politics play extremely well to his base and to enough Republicans in Congress to help inoculate his approach to more mainstream currents of public opinion</w:t>
      </w:r>
      <w:r w:rsidRPr="000F3E2B">
        <w:rPr>
          <w:sz w:val="16"/>
        </w:rPr>
        <w:t>. (According to a January Pew poll 38 percent Americans surveyed identified climate change as a top priority.) This president has a great deal of latitude and discretion to put the Trump brand on America’s approach to the world.</w:t>
      </w:r>
    </w:p>
    <w:p w14:paraId="176AA729" w14:textId="77777777" w:rsidR="003C7BA6" w:rsidRPr="000F3E2B" w:rsidRDefault="003C7BA6" w:rsidP="003C7BA6">
      <w:pPr>
        <w:rPr>
          <w:sz w:val="16"/>
        </w:rPr>
      </w:pPr>
      <w:r w:rsidRPr="000F3E2B">
        <w:rPr>
          <w:sz w:val="16"/>
        </w:rPr>
        <w:t>Discretion to act abroad</w:t>
      </w:r>
    </w:p>
    <w:p w14:paraId="719B8D2F" w14:textId="77777777" w:rsidR="003C7BA6" w:rsidRPr="000F3E2B" w:rsidRDefault="003C7BA6" w:rsidP="003C7BA6">
      <w:pPr>
        <w:rPr>
          <w:sz w:val="16"/>
        </w:rPr>
      </w:pPr>
      <w:r w:rsidRPr="000F3E2B">
        <w:rPr>
          <w:sz w:val="16"/>
        </w:rPr>
        <w:t xml:space="preserve">Indeed, </w:t>
      </w:r>
      <w:r w:rsidRPr="00861EE4">
        <w:rPr>
          <w:rStyle w:val="StyleUnderline"/>
          <w:highlight w:val="yellow"/>
        </w:rPr>
        <w:t>when it comes to foreign policy</w:t>
      </w:r>
      <w:r w:rsidRPr="000F3E2B">
        <w:rPr>
          <w:rStyle w:val="StyleUnderline"/>
        </w:rPr>
        <w:t xml:space="preserve">, both </w:t>
      </w:r>
      <w:r w:rsidRPr="00861EE4">
        <w:rPr>
          <w:rStyle w:val="StyleUnderline"/>
          <w:highlight w:val="yellow"/>
        </w:rPr>
        <w:t>the</w:t>
      </w:r>
      <w:r w:rsidRPr="000F3E2B">
        <w:rPr>
          <w:rStyle w:val="StyleUnderline"/>
        </w:rPr>
        <w:t xml:space="preserve"> U.S. </w:t>
      </w:r>
      <w:r w:rsidRPr="00861EE4">
        <w:rPr>
          <w:rStyle w:val="Emphasis"/>
          <w:highlight w:val="yellow"/>
        </w:rPr>
        <w:t>Constitution</w:t>
      </w:r>
      <w:r w:rsidRPr="00861EE4">
        <w:rPr>
          <w:rStyle w:val="StyleUnderline"/>
          <w:highlight w:val="yellow"/>
        </w:rPr>
        <w:t xml:space="preserve"> and</w:t>
      </w:r>
      <w:r w:rsidRPr="00010D05">
        <w:rPr>
          <w:rStyle w:val="StyleUnderline"/>
        </w:rPr>
        <w:t xml:space="preserve"> the</w:t>
      </w:r>
      <w:r w:rsidRPr="000F3E2B">
        <w:rPr>
          <w:rStyle w:val="StyleUnderline"/>
        </w:rPr>
        <w:t xml:space="preserve"> </w:t>
      </w:r>
      <w:r w:rsidRPr="00861EE4">
        <w:rPr>
          <w:rStyle w:val="StyleUnderline"/>
          <w:highlight w:val="yellow"/>
        </w:rPr>
        <w:t>real world guarantee that capacity</w:t>
      </w:r>
      <w:r w:rsidRPr="00861EE4">
        <w:rPr>
          <w:sz w:val="16"/>
          <w:highlight w:val="yellow"/>
        </w:rPr>
        <w:t xml:space="preserve">. </w:t>
      </w:r>
      <w:r w:rsidRPr="00861EE4">
        <w:rPr>
          <w:rStyle w:val="StyleUnderline"/>
          <w:highlight w:val="yellow"/>
        </w:rPr>
        <w:t>Congress and</w:t>
      </w:r>
      <w:r w:rsidRPr="000F3E2B">
        <w:rPr>
          <w:rStyle w:val="StyleUnderline"/>
        </w:rPr>
        <w:t xml:space="preserve"> the </w:t>
      </w:r>
      <w:r w:rsidRPr="00861EE4">
        <w:rPr>
          <w:rStyle w:val="StyleUnderline"/>
          <w:highlight w:val="yellow"/>
        </w:rPr>
        <w:t>courts go</w:t>
      </w:r>
      <w:r w:rsidRPr="000F3E2B">
        <w:rPr>
          <w:rStyle w:val="StyleUnderline"/>
        </w:rPr>
        <w:t xml:space="preserve"> in and </w:t>
      </w:r>
      <w:r w:rsidRPr="00861EE4">
        <w:rPr>
          <w:rStyle w:val="Emphasis"/>
          <w:highlight w:val="yellow"/>
        </w:rPr>
        <w:t>out of session</w:t>
      </w:r>
      <w:r w:rsidRPr="00861EE4">
        <w:rPr>
          <w:sz w:val="16"/>
          <w:highlight w:val="yellow"/>
        </w:rPr>
        <w:t xml:space="preserve"> </w:t>
      </w:r>
      <w:r w:rsidRPr="00861EE4">
        <w:rPr>
          <w:rStyle w:val="StyleUnderline"/>
          <w:highlight w:val="yellow"/>
        </w:rPr>
        <w:t>and are</w:t>
      </w:r>
      <w:r w:rsidRPr="000F3E2B">
        <w:rPr>
          <w:rStyle w:val="StyleUnderline"/>
        </w:rPr>
        <w:t xml:space="preserve"> </w:t>
      </w:r>
      <w:r w:rsidRPr="000F3E2B">
        <w:rPr>
          <w:rStyle w:val="Emphasis"/>
        </w:rPr>
        <w:t xml:space="preserve">largely </w:t>
      </w:r>
      <w:r w:rsidRPr="00861EE4">
        <w:rPr>
          <w:rStyle w:val="Emphasis"/>
          <w:highlight w:val="yellow"/>
        </w:rPr>
        <w:t>reactive</w:t>
      </w:r>
      <w:r w:rsidRPr="000F3E2B">
        <w:rPr>
          <w:sz w:val="16"/>
        </w:rPr>
        <w:t xml:space="preserve">; </w:t>
      </w:r>
      <w:r w:rsidRPr="000F3E2B">
        <w:rPr>
          <w:rStyle w:val="StyleUnderline"/>
        </w:rPr>
        <w:t>when it comes to national security,</w:t>
      </w:r>
      <w:r w:rsidRPr="000F3E2B">
        <w:rPr>
          <w:sz w:val="16"/>
        </w:rPr>
        <w:t xml:space="preserve"> </w:t>
      </w:r>
      <w:r w:rsidRPr="00861EE4">
        <w:rPr>
          <w:rStyle w:val="Emphasis"/>
          <w:highlight w:val="yellow"/>
        </w:rPr>
        <w:t>they</w:t>
      </w:r>
      <w:r w:rsidRPr="000F3E2B">
        <w:rPr>
          <w:rStyle w:val="Emphasis"/>
        </w:rPr>
        <w:t xml:space="preserve"> simply </w:t>
      </w:r>
      <w:r w:rsidRPr="00861EE4">
        <w:rPr>
          <w:rStyle w:val="Emphasis"/>
          <w:highlight w:val="yellow"/>
        </w:rPr>
        <w:t>don’t have the info</w:t>
      </w:r>
      <w:r w:rsidRPr="000F3E2B">
        <w:rPr>
          <w:rStyle w:val="Emphasis"/>
        </w:rPr>
        <w:t xml:space="preserve">rmation, </w:t>
      </w:r>
      <w:r w:rsidRPr="00861EE4">
        <w:rPr>
          <w:rStyle w:val="Emphasis"/>
          <w:highlight w:val="yellow"/>
        </w:rPr>
        <w:t>capacity, or</w:t>
      </w:r>
      <w:r w:rsidRPr="000F3E2B">
        <w:rPr>
          <w:rStyle w:val="Emphasis"/>
        </w:rPr>
        <w:t xml:space="preserve"> frankly the </w:t>
      </w:r>
      <w:r w:rsidRPr="00861EE4">
        <w:rPr>
          <w:rStyle w:val="Emphasis"/>
          <w:highlight w:val="yellow"/>
        </w:rPr>
        <w:t>desire</w:t>
      </w:r>
      <w:r w:rsidRPr="00861EE4">
        <w:rPr>
          <w:sz w:val="16"/>
          <w:highlight w:val="yellow"/>
        </w:rPr>
        <w:t xml:space="preserve"> </w:t>
      </w:r>
      <w:r w:rsidRPr="00861EE4">
        <w:rPr>
          <w:rStyle w:val="StyleUnderline"/>
          <w:highlight w:val="yellow"/>
        </w:rPr>
        <w:t>to intrude</w:t>
      </w:r>
      <w:r w:rsidRPr="000F3E2B">
        <w:rPr>
          <w:rStyle w:val="StyleUnderline"/>
        </w:rPr>
        <w:t>, let alone to challenge the White House</w:t>
      </w:r>
      <w:r w:rsidRPr="000F3E2B">
        <w:rPr>
          <w:sz w:val="16"/>
        </w:rPr>
        <w:t xml:space="preserve">. In the past 30 years, there have only been two instances in which Congress has voted to override a presidential veto on foreign policy. </w:t>
      </w:r>
      <w:r w:rsidRPr="000F3E2B">
        <w:rPr>
          <w:rStyle w:val="StyleUnderline"/>
        </w:rPr>
        <w:t xml:space="preserve">For the most part, the legislative and judicial branches </w:t>
      </w:r>
      <w:r w:rsidRPr="000F3E2B">
        <w:rPr>
          <w:rStyle w:val="Emphasis"/>
        </w:rPr>
        <w:t>stay out of the executive’s way</w:t>
      </w:r>
      <w:r w:rsidRPr="000F3E2B">
        <w:rPr>
          <w:sz w:val="16"/>
        </w:rPr>
        <w:t xml:space="preserve"> </w:t>
      </w:r>
      <w:r w:rsidRPr="000F3E2B">
        <w:rPr>
          <w:rStyle w:val="StyleUnderline"/>
        </w:rPr>
        <w:t>on national security.</w:t>
      </w:r>
      <w:r w:rsidRPr="000F3E2B">
        <w:rPr>
          <w:sz w:val="16"/>
        </w:rPr>
        <w:t xml:space="preserve"> (Trump’s two executive orders on immigration are a notable exception and represent a highly unusual confluence of factors including the administration’s politicization of the immigration issue, the dysfunctional rollout, and the contradictions, illogic, and perhaps illegality of the orders themselves.)</w:t>
      </w:r>
    </w:p>
    <w:p w14:paraId="7784343D" w14:textId="77777777" w:rsidR="003C7BA6" w:rsidRDefault="003C7BA6" w:rsidP="003C7BA6"/>
    <w:p w14:paraId="25D50538" w14:textId="77777777" w:rsidR="003C7BA6" w:rsidRPr="007C0B49" w:rsidRDefault="003C7BA6" w:rsidP="003C7BA6">
      <w:pPr>
        <w:pStyle w:val="Heading3"/>
      </w:pPr>
      <w:r w:rsidRPr="007C0B49">
        <w:t>No Spillover</w:t>
      </w:r>
      <w:r>
        <w:t>---Partisanship</w:t>
      </w:r>
      <w:r w:rsidRPr="007C0B49">
        <w:t>---2</w:t>
      </w:r>
      <w:r>
        <w:t>NC</w:t>
      </w:r>
    </w:p>
    <w:p w14:paraId="7835EEF6" w14:textId="77777777" w:rsidR="003C7BA6" w:rsidRPr="007C0B49" w:rsidRDefault="003C7BA6" w:rsidP="003C7BA6">
      <w:pPr>
        <w:pStyle w:val="Heading4"/>
      </w:pPr>
      <w:r w:rsidRPr="007C0B49">
        <w:t>No spillover</w:t>
      </w:r>
      <w:r>
        <w:t xml:space="preserve">---congress reflexively supports whoever is in their party </w:t>
      </w:r>
    </w:p>
    <w:p w14:paraId="481D475B" w14:textId="77777777" w:rsidR="003C7BA6" w:rsidRPr="007C0B49" w:rsidRDefault="003C7BA6" w:rsidP="003C7BA6">
      <w:r w:rsidRPr="007C0B49">
        <w:t xml:space="preserve">James M. </w:t>
      </w:r>
      <w:r w:rsidRPr="007C0B49">
        <w:rPr>
          <w:rStyle w:val="Style13ptBold"/>
        </w:rPr>
        <w:t>Goldgeier 18</w:t>
      </w:r>
      <w:r w:rsidRPr="007C0B49">
        <w:t>, visiting senior fellow at the Council on Foreign Relations and professor of international relations at the School of International Service at American University, 8/14/18, “The Unconstrained Presidency: Checks and Balances Eroded Long Before Trump,” https://www.cfr.org/article/unconstrained-presidency-checks-and-balances-eroded-long-trump</w:t>
      </w:r>
    </w:p>
    <w:p w14:paraId="26474ECB" w14:textId="77777777" w:rsidR="003C7BA6" w:rsidRPr="007C0B49" w:rsidRDefault="003C7BA6" w:rsidP="003C7BA6">
      <w:pPr>
        <w:rPr>
          <w:sz w:val="16"/>
        </w:rPr>
      </w:pPr>
      <w:r w:rsidRPr="00861EE4">
        <w:rPr>
          <w:rStyle w:val="StyleUnderline"/>
          <w:highlight w:val="yellow"/>
        </w:rPr>
        <w:t>In Congress</w:t>
      </w:r>
      <w:r w:rsidRPr="007C0B49">
        <w:rPr>
          <w:sz w:val="16"/>
        </w:rPr>
        <w:t xml:space="preserve">, the combination of </w:t>
      </w:r>
      <w:r w:rsidRPr="00861EE4">
        <w:rPr>
          <w:rStyle w:val="StyleUnderline"/>
          <w:highlight w:val="yellow"/>
        </w:rPr>
        <w:t>declining</w:t>
      </w:r>
      <w:r w:rsidRPr="007C0B49">
        <w:rPr>
          <w:rStyle w:val="StyleUnderline"/>
        </w:rPr>
        <w:t xml:space="preserve"> foreign policy </w:t>
      </w:r>
      <w:r w:rsidRPr="00861EE4">
        <w:rPr>
          <w:rStyle w:val="StyleUnderline"/>
          <w:highlight w:val="yellow"/>
        </w:rPr>
        <w:t>expertise</w:t>
      </w:r>
      <w:r w:rsidRPr="007C0B49">
        <w:rPr>
          <w:sz w:val="16"/>
        </w:rPr>
        <w:t xml:space="preserve"> among members </w:t>
      </w:r>
      <w:r w:rsidRPr="00861EE4">
        <w:rPr>
          <w:rStyle w:val="StyleUnderline"/>
          <w:highlight w:val="yellow"/>
        </w:rPr>
        <w:t>and increasing</w:t>
      </w:r>
      <w:r w:rsidRPr="007C0B49">
        <w:rPr>
          <w:rStyle w:val="StyleUnderline"/>
        </w:rPr>
        <w:t xml:space="preserve"> political </w:t>
      </w:r>
      <w:r w:rsidRPr="00861EE4">
        <w:rPr>
          <w:rStyle w:val="StyleUnderline"/>
          <w:highlight w:val="yellow"/>
        </w:rPr>
        <w:t>polarization</w:t>
      </w:r>
      <w:r w:rsidRPr="007C0B49">
        <w:rPr>
          <w:sz w:val="16"/>
        </w:rPr>
        <w:t xml:space="preserve"> has </w:t>
      </w:r>
      <w:r w:rsidRPr="00861EE4">
        <w:rPr>
          <w:rStyle w:val="StyleUnderline"/>
          <w:highlight w:val="yellow"/>
        </w:rPr>
        <w:t>reduced</w:t>
      </w:r>
      <w:r w:rsidRPr="007C0B49">
        <w:rPr>
          <w:rStyle w:val="StyleUnderline"/>
        </w:rPr>
        <w:t xml:space="preserve"> the </w:t>
      </w:r>
      <w:r w:rsidRPr="00861EE4">
        <w:rPr>
          <w:rStyle w:val="StyleUnderline"/>
          <w:highlight w:val="yellow"/>
        </w:rPr>
        <w:t>ability</w:t>
      </w:r>
      <w:r w:rsidRPr="007C0B49">
        <w:rPr>
          <w:rStyle w:val="StyleUnderline"/>
        </w:rPr>
        <w:t xml:space="preserve"> of legislators </w:t>
      </w:r>
      <w:r w:rsidRPr="00861EE4">
        <w:rPr>
          <w:rStyle w:val="StyleUnderline"/>
          <w:highlight w:val="yellow"/>
        </w:rPr>
        <w:t>to supervise the executive</w:t>
      </w:r>
      <w:r w:rsidRPr="007C0B49">
        <w:rPr>
          <w:rStyle w:val="StyleUnderline"/>
        </w:rPr>
        <w:t xml:space="preserve"> branch even if they had the appetite to do so</w:t>
      </w:r>
      <w:r w:rsidRPr="007C0B49">
        <w:rPr>
          <w:sz w:val="16"/>
        </w:rPr>
        <w:t>. The bureaucracy, meanwhile, has lost its incentive to cultivate and wield expertise as decision-making has become centralized in the White House and congressional action and oversight on foreign policy have declined. And U.S. allies, for their part, have become less able to check the president’s foreign policies as the alliances have become ensnared in U.S. partisan politics. Similarly, the post–Cold War era has frequently seen presidents circumvent international institutions.</w:t>
      </w:r>
    </w:p>
    <w:p w14:paraId="18A68855" w14:textId="77777777" w:rsidR="003C7BA6" w:rsidRPr="007C0B49" w:rsidRDefault="003C7BA6" w:rsidP="003C7BA6">
      <w:pPr>
        <w:rPr>
          <w:sz w:val="16"/>
        </w:rPr>
      </w:pPr>
      <w:r w:rsidRPr="007C0B49">
        <w:rPr>
          <w:sz w:val="16"/>
        </w:rPr>
        <w:t xml:space="preserve">Going forward, any attempts to stem the growth of presidential power will have to confront not just the damage done by Trump but also the deeper problem that damage has exposed: </w:t>
      </w:r>
      <w:r w:rsidRPr="007C0B49">
        <w:rPr>
          <w:rStyle w:val="StyleUnderline"/>
        </w:rPr>
        <w:t>that the bodies charged with constraining presidential power have been steadily losing both their willingness and their capacity to rein in presidents</w:t>
      </w:r>
      <w:r w:rsidRPr="007C0B49">
        <w:rPr>
          <w:sz w:val="16"/>
        </w:rPr>
        <w:t xml:space="preserve">. Many have written eloquently, particularly since 9/11, about the need for checks on presidential power. </w:t>
      </w:r>
      <w:r w:rsidRPr="007C0B49">
        <w:rPr>
          <w:rStyle w:val="StyleUnderline"/>
        </w:rPr>
        <w:t xml:space="preserve">But the reality is that </w:t>
      </w:r>
      <w:r w:rsidRPr="00861EE4">
        <w:rPr>
          <w:rStyle w:val="StyleUnderline"/>
          <w:highlight w:val="yellow"/>
        </w:rPr>
        <w:t>Congress is in no shape to reclaim its role</w:t>
      </w:r>
      <w:r w:rsidRPr="007C0B49">
        <w:rPr>
          <w:rStyle w:val="StyleUnderline"/>
        </w:rPr>
        <w:t xml:space="preserve"> in foreign policy</w:t>
      </w:r>
      <w:r w:rsidRPr="007C0B49">
        <w:rPr>
          <w:sz w:val="16"/>
        </w:rPr>
        <w:t xml:space="preserve">—and neither are the other traditional sources of constraint on U.S. presidents. It may take a major shock, such as the rise of China, to reboot the system. </w:t>
      </w:r>
    </w:p>
    <w:p w14:paraId="47C8DC67" w14:textId="77777777" w:rsidR="003C7BA6" w:rsidRPr="007C0B49" w:rsidRDefault="003C7BA6" w:rsidP="003C7BA6">
      <w:pPr>
        <w:rPr>
          <w:sz w:val="16"/>
        </w:rPr>
      </w:pPr>
      <w:r w:rsidRPr="007C0B49">
        <w:rPr>
          <w:sz w:val="16"/>
        </w:rPr>
        <w:t xml:space="preserve">The Constitution grants Congress the ability to constrain the president on issues such as trade and the use of force. Although formal votes on presidential foreign policy are rare, the legislative branch can act as a check on the president in several other, more informal ways. Senators and representatives can hold hearings that generate debate and expose decisions to public scrutiny. They can also force the president to anticipate congressional reactions to policy, leading him to check himself before Congress checks him—an important, if often invisible, form of oversight. For example, he might shape the details of a controversial international agreement to make sure members of Congress will not balk. </w:t>
      </w:r>
    </w:p>
    <w:p w14:paraId="7FBC25BE" w14:textId="77777777" w:rsidR="003C7BA6" w:rsidRPr="007C0B49" w:rsidRDefault="003C7BA6" w:rsidP="003C7BA6">
      <w:pPr>
        <w:rPr>
          <w:sz w:val="16"/>
        </w:rPr>
      </w:pPr>
      <w:r w:rsidRPr="007C0B49">
        <w:rPr>
          <w:rStyle w:val="StyleUnderline"/>
        </w:rPr>
        <w:t>But Congress’ oversight of U.S. foreign policy has declined markedly since the early Cold War, and especially since the mid-1990s</w:t>
      </w:r>
      <w:r w:rsidRPr="007C0B49">
        <w:rPr>
          <w:sz w:val="16"/>
        </w:rPr>
        <w:t xml:space="preserve">. As the political scientist Linda Fowler has put it, “Something is amiss in the Senate and its national security committees.” </w:t>
      </w:r>
      <w:r w:rsidRPr="007C0B49">
        <w:rPr>
          <w:rStyle w:val="StyleUnderline"/>
        </w:rPr>
        <w:t xml:space="preserve">The two Senate committees tasked with oversight of foreign policy and national security—the Foreign Relations Committee and the Armed Services Committee—have held substantially fewer hearings </w:t>
      </w:r>
      <w:r w:rsidRPr="007C0B49">
        <w:rPr>
          <w:sz w:val="16"/>
        </w:rPr>
        <w:t xml:space="preserve">(both public and private) over time, </w:t>
      </w:r>
      <w:r w:rsidRPr="007C0B49">
        <w:rPr>
          <w:rStyle w:val="StyleUnderline"/>
        </w:rPr>
        <w:t>resulting in far less supervision of major foreign policy endeavors, such as the wars in Afghanistan and</w:t>
      </w:r>
      <w:r w:rsidRPr="007C0B49">
        <w:rPr>
          <w:sz w:val="16"/>
        </w:rPr>
        <w:t xml:space="preserve"> Iraq, than was the case for Cold War–era military interventions. </w:t>
      </w:r>
    </w:p>
    <w:p w14:paraId="7000F16B" w14:textId="77777777" w:rsidR="003C7BA6" w:rsidRPr="007C0B49" w:rsidRDefault="003C7BA6" w:rsidP="003C7BA6">
      <w:pPr>
        <w:rPr>
          <w:rStyle w:val="StyleUnderline"/>
        </w:rPr>
      </w:pPr>
      <w:r w:rsidRPr="007C0B49">
        <w:rPr>
          <w:sz w:val="16"/>
        </w:rPr>
        <w:t xml:space="preserve">Why this decrease? </w:t>
      </w:r>
      <w:r w:rsidRPr="007C0B49">
        <w:rPr>
          <w:rStyle w:val="Emphasis"/>
        </w:rPr>
        <w:t xml:space="preserve">The </w:t>
      </w:r>
      <w:r w:rsidRPr="00861EE4">
        <w:rPr>
          <w:rStyle w:val="Emphasis"/>
          <w:highlight w:val="yellow"/>
        </w:rPr>
        <w:t>rise of partisanship is one</w:t>
      </w:r>
      <w:r w:rsidRPr="007C0B49">
        <w:rPr>
          <w:rStyle w:val="Emphasis"/>
        </w:rPr>
        <w:t xml:space="preserve"> important </w:t>
      </w:r>
      <w:r w:rsidRPr="00861EE4">
        <w:rPr>
          <w:rStyle w:val="Emphasis"/>
          <w:highlight w:val="yellow"/>
        </w:rPr>
        <w:t>reason.</w:t>
      </w:r>
      <w:r w:rsidRPr="007C0B49">
        <w:rPr>
          <w:sz w:val="16"/>
        </w:rPr>
        <w:t xml:space="preserve"> </w:t>
      </w:r>
      <w:r w:rsidRPr="007C0B49">
        <w:rPr>
          <w:rStyle w:val="StyleUnderline"/>
        </w:rPr>
        <w:t>Although foreign policy has never been fully isolated from politics, political polarization began to rise in the 1970s</w:t>
      </w:r>
      <w:r w:rsidRPr="007C0B49">
        <w:rPr>
          <w:sz w:val="16"/>
        </w:rPr>
        <w:t xml:space="preserve">, and it increased sharply in the 1990s. Today, </w:t>
      </w:r>
      <w:r w:rsidRPr="00861EE4">
        <w:rPr>
          <w:rStyle w:val="StyleUnderline"/>
          <w:highlight w:val="yellow"/>
        </w:rPr>
        <w:t>members</w:t>
      </w:r>
      <w:r w:rsidRPr="007C0B49">
        <w:rPr>
          <w:rStyle w:val="StyleUnderline"/>
        </w:rPr>
        <w:t xml:space="preserve"> of Congress </w:t>
      </w:r>
      <w:r w:rsidRPr="00861EE4">
        <w:rPr>
          <w:rStyle w:val="Emphasis"/>
          <w:highlight w:val="yellow"/>
        </w:rPr>
        <w:t>reflexively support their own party</w:t>
      </w:r>
      <w:r w:rsidRPr="007C0B49">
        <w:rPr>
          <w:sz w:val="16"/>
        </w:rPr>
        <w:t xml:space="preserve">. </w:t>
      </w:r>
      <w:r w:rsidRPr="007C0B49">
        <w:rPr>
          <w:rStyle w:val="StyleUnderline"/>
        </w:rPr>
        <w:t xml:space="preserve">In periods of unified government, </w:t>
      </w:r>
      <w:r w:rsidRPr="00861EE4">
        <w:rPr>
          <w:rStyle w:val="StyleUnderline"/>
          <w:highlight w:val="yellow"/>
        </w:rPr>
        <w:t xml:space="preserve">this means </w:t>
      </w:r>
      <w:r w:rsidRPr="00861EE4">
        <w:rPr>
          <w:rStyle w:val="Emphasis"/>
          <w:highlight w:val="yellow"/>
        </w:rPr>
        <w:t>extreme deference</w:t>
      </w:r>
      <w:r w:rsidRPr="007C0B49">
        <w:rPr>
          <w:rStyle w:val="StyleUnderline"/>
        </w:rPr>
        <w:t xml:space="preserve"> to the president. In periods of divided government, it means congressional gridlock. Neither scenario yields much in terms of congressional oversight. </w:t>
      </w:r>
    </w:p>
    <w:p w14:paraId="6F3A7866" w14:textId="77777777" w:rsidR="003C7BA6" w:rsidRPr="007C0B49" w:rsidRDefault="003C7BA6" w:rsidP="003C7BA6">
      <w:pPr>
        <w:rPr>
          <w:sz w:val="16"/>
        </w:rPr>
      </w:pPr>
      <w:r w:rsidRPr="007C0B49">
        <w:rPr>
          <w:sz w:val="16"/>
        </w:rPr>
        <w:t xml:space="preserve">Polarization also gives presidents reason to simply ignore Congress when making foreign policy. As the political scientist Kenneth Schultz has argued, with members less willing to cross the aisle, it is “more difficult to get bipartisan support for ambitious or risky undertakings, particularly the use of military force and the conclusion of treaties.” </w:t>
      </w:r>
      <w:r w:rsidRPr="007C0B49">
        <w:rPr>
          <w:rStyle w:val="StyleUnderline"/>
        </w:rPr>
        <w:t>And so presidents opt for alternatives such as executive agreements over formal mechanisms such as ratified treaties.</w:t>
      </w:r>
      <w:r w:rsidRPr="007C0B49">
        <w:rPr>
          <w:sz w:val="16"/>
        </w:rPr>
        <w:t xml:space="preserve"> Consider the Iran nuclear deal. In 2015, President Barack Obama, concerned that he could not get a treaty with Iran past the Republican-controlled Congress, chose to make an executive agreement (which made it all too easy for Trump to tear up the deal later).</w:t>
      </w:r>
    </w:p>
    <w:p w14:paraId="3129DBDD" w14:textId="77777777" w:rsidR="003C7BA6" w:rsidRDefault="003C7BA6" w:rsidP="003C7BA6">
      <w:pPr>
        <w:rPr>
          <w:sz w:val="16"/>
        </w:rPr>
      </w:pPr>
      <w:r w:rsidRPr="00861EE4">
        <w:rPr>
          <w:rStyle w:val="StyleUnderline"/>
          <w:highlight w:val="yellow"/>
        </w:rPr>
        <w:t>Another trend</w:t>
      </w:r>
      <w:r w:rsidRPr="007C0B49">
        <w:rPr>
          <w:rStyle w:val="StyleUnderline"/>
        </w:rPr>
        <w:t xml:space="preserve"> that has sapped Congress’ influence </w:t>
      </w:r>
      <w:r w:rsidRPr="00861EE4">
        <w:rPr>
          <w:rStyle w:val="StyleUnderline"/>
          <w:highlight w:val="yellow"/>
        </w:rPr>
        <w:t>is</w:t>
      </w:r>
      <w:r w:rsidRPr="007C0B49">
        <w:rPr>
          <w:rStyle w:val="StyleUnderline"/>
        </w:rPr>
        <w:t xml:space="preserve"> the </w:t>
      </w:r>
      <w:r w:rsidRPr="00861EE4">
        <w:rPr>
          <w:rStyle w:val="StyleUnderline"/>
          <w:highlight w:val="yellow"/>
        </w:rPr>
        <w:t>decline of</w:t>
      </w:r>
      <w:r w:rsidRPr="007C0B49">
        <w:rPr>
          <w:rStyle w:val="StyleUnderline"/>
        </w:rPr>
        <w:t xml:space="preserve"> congressional </w:t>
      </w:r>
      <w:r w:rsidRPr="00861EE4">
        <w:rPr>
          <w:rStyle w:val="StyleUnderline"/>
          <w:highlight w:val="yellow"/>
        </w:rPr>
        <w:t>expertise</w:t>
      </w:r>
      <w:r w:rsidRPr="007C0B49">
        <w:rPr>
          <w:rStyle w:val="StyleUnderline"/>
        </w:rPr>
        <w:t xml:space="preserve"> on foreign policy</w:t>
      </w:r>
      <w:r w:rsidRPr="007C0B49">
        <w:rPr>
          <w:sz w:val="16"/>
        </w:rPr>
        <w:t xml:space="preserve"> and national security. </w:t>
      </w:r>
      <w:r w:rsidRPr="007C0B49">
        <w:rPr>
          <w:rStyle w:val="StyleUnderline"/>
        </w:rPr>
        <w:t xml:space="preserve">Simply put, legislators used to know more about foreign policy than they do now. Greater </w:t>
      </w:r>
      <w:r w:rsidRPr="00861EE4">
        <w:rPr>
          <w:rStyle w:val="StyleUnderline"/>
          <w:highlight w:val="yellow"/>
        </w:rPr>
        <w:t>expertise strengthened Congress’</w:t>
      </w:r>
      <w:r w:rsidRPr="007C0B49">
        <w:rPr>
          <w:rStyle w:val="StyleUnderline"/>
        </w:rPr>
        <w:t xml:space="preserve"> formal and visible </w:t>
      </w:r>
      <w:r w:rsidRPr="00861EE4">
        <w:rPr>
          <w:rStyle w:val="StyleUnderline"/>
          <w:highlight w:val="yellow"/>
        </w:rPr>
        <w:t>role, since committees could engage in</w:t>
      </w:r>
      <w:r w:rsidRPr="007C0B49">
        <w:rPr>
          <w:rStyle w:val="StyleUnderline"/>
        </w:rPr>
        <w:t xml:space="preserve"> greater </w:t>
      </w:r>
      <w:r w:rsidRPr="00861EE4">
        <w:rPr>
          <w:rStyle w:val="StyleUnderline"/>
          <w:highlight w:val="yellow"/>
        </w:rPr>
        <w:t>oversight</w:t>
      </w:r>
      <w:r w:rsidRPr="007C0B49">
        <w:rPr>
          <w:rStyle w:val="StyleUnderline"/>
        </w:rPr>
        <w:t xml:space="preserve"> of the executive branch.</w:t>
      </w:r>
      <w:r w:rsidRPr="007C0B49">
        <w:rPr>
          <w:sz w:val="16"/>
        </w:rPr>
        <w:t xml:space="preserve"> </w:t>
      </w:r>
      <w:r w:rsidRPr="007C0B49">
        <w:rPr>
          <w:rStyle w:val="StyleUnderline"/>
        </w:rPr>
        <w:t>Expertise also reinforced Congress’ invisible means of constraining presidential power.</w:t>
      </w:r>
      <w:r w:rsidRPr="007C0B49">
        <w:rPr>
          <w:sz w:val="16"/>
        </w:rPr>
        <w:t xml:space="preserve"> Presidents had to think about how a seasoned committee chair or member would assess a policy. During his initial escalation of the Vietnam War, for example, President Lyndon Johnson was careful to maintain the support of powerful committee chairs, such as Senator J. William Fulbright, who led the Senate Foreign Relations Committee from 1959 to 1974. Fulbright shepherded the Gulf of Tonkin Resolution through the Senate in 1964, but two years later, his probative hearings helped shift public opinion against the war. </w:t>
      </w:r>
    </w:p>
    <w:p w14:paraId="2DE47C09" w14:textId="77777777" w:rsidR="00EF5B07" w:rsidRPr="007C0B49" w:rsidRDefault="00EF5B07" w:rsidP="00EF5B07"/>
    <w:p w14:paraId="31773B70" w14:textId="77777777" w:rsidR="003C7BA6" w:rsidRPr="007C0B49" w:rsidRDefault="003C7BA6" w:rsidP="003C7BA6">
      <w:pPr>
        <w:pStyle w:val="Heading3"/>
      </w:pPr>
      <w:r>
        <w:t>No Spillover---Empirics---2NC</w:t>
      </w:r>
    </w:p>
    <w:p w14:paraId="46300D2E" w14:textId="77777777" w:rsidR="003C7BA6" w:rsidRPr="007C0B49" w:rsidRDefault="003C7BA6" w:rsidP="003C7BA6">
      <w:pPr>
        <w:pStyle w:val="Heading4"/>
      </w:pPr>
      <w:r>
        <w:t>T</w:t>
      </w:r>
      <w:r w:rsidRPr="007C0B49">
        <w:t xml:space="preserve">he last 70 years has been marked by </w:t>
      </w:r>
      <w:r w:rsidRPr="007C0B49">
        <w:rPr>
          <w:u w:val="single"/>
        </w:rPr>
        <w:t>ineptitude</w:t>
      </w:r>
      <w:r w:rsidRPr="007C0B49">
        <w:t xml:space="preserve"> and </w:t>
      </w:r>
      <w:r w:rsidRPr="007C0B49">
        <w:rPr>
          <w:u w:val="single"/>
        </w:rPr>
        <w:t>apathy</w:t>
      </w:r>
    </w:p>
    <w:p w14:paraId="3C768137" w14:textId="77777777" w:rsidR="003C7BA6" w:rsidRPr="007C0B49" w:rsidRDefault="003C7BA6" w:rsidP="003C7BA6">
      <w:r w:rsidRPr="007C0B49">
        <w:t xml:space="preserve">Danny </w:t>
      </w:r>
      <w:r w:rsidRPr="007C0B49">
        <w:rPr>
          <w:rStyle w:val="Style13ptBold"/>
        </w:rPr>
        <w:t>Sjursen 17</w:t>
      </w:r>
      <w:r w:rsidRPr="007C0B49">
        <w:t>, U.S. Army strategist and former history instructor at West Point, 11/5/17, “War Without War Powers (The Not-So-New American Way),” https://www.huffingtonpost.com/entry/congress-romance-with-cowardice_us_59ffa1b5e4b0baea2632b572</w:t>
      </w:r>
    </w:p>
    <w:p w14:paraId="2947FD37" w14:textId="77777777" w:rsidR="003C7BA6" w:rsidRPr="007C0B49" w:rsidRDefault="003C7BA6" w:rsidP="003C7BA6">
      <w:pPr>
        <w:rPr>
          <w:sz w:val="16"/>
        </w:rPr>
      </w:pPr>
      <w:r w:rsidRPr="007C0B49">
        <w:rPr>
          <w:sz w:val="16"/>
        </w:rPr>
        <w:t xml:space="preserve">Leaving aside the rest of this country’s sad chapter in Indochina, </w:t>
      </w:r>
      <w:r w:rsidRPr="007C0B49">
        <w:rPr>
          <w:rStyle w:val="StyleUnderline"/>
        </w:rPr>
        <w:t>let’s just focus for a moment on the role of Congress in that era’s war making.</w:t>
      </w:r>
      <w:r w:rsidRPr="007C0B49">
        <w:rPr>
          <w:sz w:val="16"/>
        </w:rPr>
        <w:t xml:space="preserve">  In retrospect, </w:t>
      </w:r>
      <w:r w:rsidRPr="00861EE4">
        <w:rPr>
          <w:rStyle w:val="StyleUnderline"/>
          <w:highlight w:val="yellow"/>
        </w:rPr>
        <w:t>Vietnam emerges as</w:t>
      </w:r>
      <w:r w:rsidRPr="007C0B49">
        <w:rPr>
          <w:rStyle w:val="StyleUnderline"/>
        </w:rPr>
        <w:t xml:space="preserve"> just </w:t>
      </w:r>
      <w:r w:rsidRPr="00861EE4">
        <w:rPr>
          <w:rStyle w:val="StyleUnderline"/>
          <w:highlight w:val="yellow"/>
        </w:rPr>
        <w:t>one</w:t>
      </w:r>
      <w:r w:rsidRPr="007C0B49">
        <w:rPr>
          <w:rStyle w:val="StyleUnderline"/>
        </w:rPr>
        <w:t xml:space="preserve"> more </w:t>
      </w:r>
      <w:r w:rsidRPr="00861EE4">
        <w:rPr>
          <w:rStyle w:val="StyleUnderline"/>
          <w:highlight w:val="yellow"/>
        </w:rPr>
        <w:t xml:space="preserve">chapter in </w:t>
      </w:r>
      <w:r w:rsidRPr="00861EE4">
        <w:rPr>
          <w:rStyle w:val="Emphasis"/>
          <w:highlight w:val="yellow"/>
        </w:rPr>
        <w:t>70 years of ineptitude and apathy</w:t>
      </w:r>
      <w:r w:rsidRPr="00861EE4">
        <w:rPr>
          <w:rStyle w:val="StyleUnderline"/>
          <w:highlight w:val="yellow"/>
        </w:rPr>
        <w:t xml:space="preserve"> </w:t>
      </w:r>
      <w:r w:rsidRPr="007C0B49">
        <w:rPr>
          <w:rStyle w:val="StyleUnderline"/>
        </w:rPr>
        <w:t xml:space="preserve">on the part of the Senate and House of Representatives </w:t>
      </w:r>
      <w:r w:rsidRPr="00861EE4">
        <w:rPr>
          <w:rStyle w:val="StyleUnderline"/>
          <w:highlight w:val="yellow"/>
        </w:rPr>
        <w:t>when it comes to</w:t>
      </w:r>
      <w:r w:rsidRPr="007C0B49">
        <w:rPr>
          <w:rStyle w:val="StyleUnderline"/>
        </w:rPr>
        <w:t xml:space="preserve"> their constitutionally granted </w:t>
      </w:r>
      <w:r w:rsidRPr="00861EE4">
        <w:rPr>
          <w:rStyle w:val="StyleUnderline"/>
          <w:highlight w:val="yellow"/>
        </w:rPr>
        <w:t>war powers</w:t>
      </w:r>
      <w:r w:rsidRPr="007C0B49">
        <w:rPr>
          <w:sz w:val="16"/>
        </w:rPr>
        <w:t xml:space="preserve">.  Time and again in those years, the legislative branch shirked its historic ― and legal ― responsibility under the Constitution to declare (or refuse to declare) war. </w:t>
      </w:r>
    </w:p>
    <w:p w14:paraId="49C9DF7A" w14:textId="77777777" w:rsidR="003C7BA6" w:rsidRPr="007C0B49" w:rsidRDefault="003C7BA6" w:rsidP="003C7BA6">
      <w:pPr>
        <w:rPr>
          <w:sz w:val="16"/>
        </w:rPr>
      </w:pPr>
      <w:r w:rsidRPr="007C0B49">
        <w:rPr>
          <w:sz w:val="16"/>
        </w:rPr>
        <w:t xml:space="preserve">And yet, never in those seven decades has the duty of Congress to assert itself in matters of war and peace been quite so vital as it is today, with American troops engaged ― and still dying, even if now in small numbers ― in one undeclared war after another in Afghanistan, Iraq, Syria, Somalia, Yemen, and now Niger... and who even knows where else. </w:t>
      </w:r>
    </w:p>
    <w:p w14:paraId="608F2382" w14:textId="77777777" w:rsidR="003C7BA6" w:rsidRPr="007C0B49" w:rsidRDefault="003C7BA6" w:rsidP="003C7BA6">
      <w:pPr>
        <w:rPr>
          <w:sz w:val="16"/>
        </w:rPr>
      </w:pPr>
      <w:r w:rsidRPr="007C0B49">
        <w:rPr>
          <w:rStyle w:val="StyleUnderline"/>
        </w:rPr>
        <w:t xml:space="preserve">Fast forward 53 years from the Tonkin Gulf crisis to Senator Rand </w:t>
      </w:r>
      <w:r w:rsidRPr="00861EE4">
        <w:rPr>
          <w:rStyle w:val="StyleUnderline"/>
          <w:highlight w:val="yellow"/>
        </w:rPr>
        <w:t>Paul’s desperate attempt</w:t>
      </w:r>
      <w:r w:rsidRPr="007C0B49">
        <w:rPr>
          <w:rStyle w:val="StyleUnderline"/>
        </w:rPr>
        <w:t xml:space="preserve"> this September </w:t>
      </w:r>
      <w:r w:rsidRPr="00861EE4">
        <w:rPr>
          <w:rStyle w:val="StyleUnderline"/>
          <w:highlight w:val="yellow"/>
        </w:rPr>
        <w:t>to force</w:t>
      </w:r>
      <w:r w:rsidRPr="007C0B49">
        <w:rPr>
          <w:rStyle w:val="StyleUnderline"/>
        </w:rPr>
        <w:t xml:space="preserve"> something </w:t>
      </w:r>
      <w:r w:rsidRPr="00861EE4">
        <w:rPr>
          <w:rStyle w:val="StyleUnderline"/>
          <w:highlight w:val="yellow"/>
        </w:rPr>
        <w:t>a</w:t>
      </w:r>
      <w:r w:rsidRPr="007C0B49">
        <w:rPr>
          <w:sz w:val="16"/>
        </w:rPr>
        <w:t>s</w:t>
      </w:r>
      <w:r w:rsidRPr="007C0B49">
        <w:rPr>
          <w:rStyle w:val="StyleUnderline"/>
        </w:rPr>
        <w:t xml:space="preserve"> </w:t>
      </w:r>
      <w:r w:rsidRPr="00861EE4">
        <w:rPr>
          <w:rStyle w:val="StyleUnderline"/>
          <w:highlight w:val="yellow"/>
        </w:rPr>
        <w:t>simple</w:t>
      </w:r>
      <w:r w:rsidRPr="007C0B49">
        <w:rPr>
          <w:rStyle w:val="StyleUnderline"/>
        </w:rPr>
        <w:t xml:space="preserve"> as a </w:t>
      </w:r>
      <w:r w:rsidRPr="007C0B49">
        <w:rPr>
          <w:rStyle w:val="Emphasis"/>
        </w:rPr>
        <w:t xml:space="preserve">congressional </w:t>
      </w:r>
      <w:r w:rsidRPr="00861EE4">
        <w:rPr>
          <w:rStyle w:val="Emphasis"/>
          <w:highlight w:val="yellow"/>
        </w:rPr>
        <w:t>discussion</w:t>
      </w:r>
      <w:r w:rsidRPr="00861EE4">
        <w:rPr>
          <w:rStyle w:val="StyleUnderline"/>
          <w:highlight w:val="yellow"/>
        </w:rPr>
        <w:t xml:space="preserve"> of the legal basis for</w:t>
      </w:r>
      <w:r w:rsidRPr="007C0B49">
        <w:rPr>
          <w:rStyle w:val="StyleUnderline"/>
        </w:rPr>
        <w:t xml:space="preserve"> America’s </w:t>
      </w:r>
      <w:r w:rsidRPr="00861EE4">
        <w:rPr>
          <w:rStyle w:val="StyleUnderline"/>
          <w:highlight w:val="yellow"/>
        </w:rPr>
        <w:t>forever wars</w:t>
      </w:r>
      <w:r w:rsidRPr="007C0B49">
        <w:rPr>
          <w:sz w:val="16"/>
        </w:rPr>
        <w:t xml:space="preserve">, which garnered just 36 votes. </w:t>
      </w:r>
      <w:r w:rsidRPr="007C0B49">
        <w:rPr>
          <w:rStyle w:val="Emphasis"/>
        </w:rPr>
        <w:t xml:space="preserve">It </w:t>
      </w:r>
      <w:r w:rsidRPr="00861EE4">
        <w:rPr>
          <w:rStyle w:val="Emphasis"/>
          <w:highlight w:val="yellow"/>
        </w:rPr>
        <w:t>was scuttled by a bipartisan coalition of war hawks</w:t>
      </w:r>
      <w:r w:rsidRPr="007C0B49">
        <w:rPr>
          <w:sz w:val="16"/>
        </w:rPr>
        <w:t xml:space="preserve">. And who even noticed ― other than obsessive viewers of C-SPAN who were treated to Paul’s four-hour-long cri de coeur denouncing Congress’s agreement to “unlimited war, anywhere, anytime, anyplace upon the globe”? </w:t>
      </w:r>
    </w:p>
    <w:p w14:paraId="6E522A69" w14:textId="77777777" w:rsidR="003C7BA6" w:rsidRPr="007C0B49" w:rsidRDefault="003C7BA6" w:rsidP="003C7BA6">
      <w:pPr>
        <w:rPr>
          <w:rStyle w:val="Emphasis"/>
        </w:rPr>
      </w:pPr>
      <w:r w:rsidRPr="007C0B49">
        <w:rPr>
          <w:sz w:val="16"/>
        </w:rPr>
        <w:t xml:space="preserve">The Kentucky senator sought something that should have seemed modest indeed: to end the reliance of one administration after another on the long-outdated post-9/11 Authorization for the Use of Military Force (AUMF) for all of America’s multifaceted and widespread conflicts. He wanted to compel Congress to debate and legally sanction (or not) any future military operations anywhere on Earth. While that may sound reasonable enough, more than 60 senators, </w:t>
      </w:r>
      <w:r w:rsidRPr="00861EE4">
        <w:rPr>
          <w:rStyle w:val="StyleUnderline"/>
          <w:highlight w:val="yellow"/>
        </w:rPr>
        <w:t>Democratic and Republican alike</w:t>
      </w:r>
      <w:r w:rsidRPr="007C0B49">
        <w:rPr>
          <w:sz w:val="16"/>
        </w:rPr>
        <w:t xml:space="preserve">, stymied the effort. In the process, they </w:t>
      </w:r>
      <w:r w:rsidRPr="00861EE4">
        <w:rPr>
          <w:rStyle w:val="StyleUnderline"/>
          <w:highlight w:val="yellow"/>
        </w:rPr>
        <w:t>sanctioned</w:t>
      </w:r>
      <w:r w:rsidRPr="007C0B49">
        <w:rPr>
          <w:sz w:val="16"/>
        </w:rPr>
        <w:t xml:space="preserve"> (yet again) their </w:t>
      </w:r>
      <w:r w:rsidRPr="00861EE4">
        <w:rPr>
          <w:rStyle w:val="Emphasis"/>
          <w:highlight w:val="yellow"/>
        </w:rPr>
        <w:t>abdication of any role in</w:t>
      </w:r>
      <w:r w:rsidRPr="007C0B49">
        <w:rPr>
          <w:rStyle w:val="Emphasis"/>
        </w:rPr>
        <w:t xml:space="preserve"> America’s perpetual state of </w:t>
      </w:r>
      <w:r w:rsidRPr="00861EE4">
        <w:rPr>
          <w:rStyle w:val="Emphasis"/>
          <w:highlight w:val="yellow"/>
        </w:rPr>
        <w:t>war</w:t>
      </w:r>
      <w:r w:rsidRPr="007C0B49">
        <w:rPr>
          <w:sz w:val="16"/>
        </w:rPr>
        <w:t xml:space="preserve"> ― </w:t>
      </w:r>
      <w:r w:rsidRPr="00861EE4">
        <w:rPr>
          <w:rStyle w:val="StyleUnderline"/>
          <w:highlight w:val="yellow"/>
        </w:rPr>
        <w:t>other than</w:t>
      </w:r>
      <w:r w:rsidRPr="007C0B49">
        <w:rPr>
          <w:sz w:val="16"/>
        </w:rPr>
        <w:t xml:space="preserve">, of course, </w:t>
      </w:r>
      <w:r w:rsidRPr="00861EE4">
        <w:rPr>
          <w:rStyle w:val="Emphasis"/>
          <w:highlight w:val="yellow"/>
        </w:rPr>
        <w:t>funding it munificently.</w:t>
      </w:r>
    </w:p>
    <w:p w14:paraId="6131E578" w14:textId="77777777" w:rsidR="003C7BA6" w:rsidRPr="007C0B49" w:rsidRDefault="003C7BA6" w:rsidP="003C7BA6">
      <w:pPr>
        <w:rPr>
          <w:sz w:val="16"/>
        </w:rPr>
      </w:pPr>
      <w:r w:rsidRPr="007C0B49">
        <w:rPr>
          <w:sz w:val="16"/>
        </w:rPr>
        <w:t>In June 1970, with 50,000 U.S. troops already dead in Southeast Asia, Congress finally worked up the nerve to repeal the Tonkin Gulf Resolution, a bipartisan effort spearheaded by Senator Bob Dole, the Kansas Republican. As it happens, there are no Bob Doles in today’s Senate. As a result, you hardly have to be a cynic or a Punxsutawney groundhog to predict six more weeks of winter ― that is, endless war.</w:t>
      </w:r>
    </w:p>
    <w:p w14:paraId="523D1904" w14:textId="77777777" w:rsidR="003C7BA6" w:rsidRPr="007C0B49" w:rsidRDefault="003C7BA6" w:rsidP="003C7BA6">
      <w:pPr>
        <w:rPr>
          <w:sz w:val="16"/>
        </w:rPr>
      </w:pPr>
      <w:r w:rsidRPr="007C0B49">
        <w:rPr>
          <w:sz w:val="16"/>
        </w:rPr>
        <w:t xml:space="preserve">It’s a remarkably old story actually. </w:t>
      </w:r>
      <w:r w:rsidRPr="007C0B49">
        <w:rPr>
          <w:rStyle w:val="StyleUnderline"/>
        </w:rPr>
        <w:t>Ever since V-J Day</w:t>
      </w:r>
      <w:r w:rsidRPr="007C0B49">
        <w:rPr>
          <w:sz w:val="16"/>
        </w:rPr>
        <w:t xml:space="preserve"> in August 1945, </w:t>
      </w:r>
      <w:r w:rsidRPr="00861EE4">
        <w:rPr>
          <w:rStyle w:val="StyleUnderline"/>
          <w:highlight w:val="yellow"/>
        </w:rPr>
        <w:t>Congress</w:t>
      </w:r>
      <w:r w:rsidRPr="007C0B49">
        <w:rPr>
          <w:sz w:val="16"/>
        </w:rPr>
        <w:t xml:space="preserve"> has </w:t>
      </w:r>
      <w:r w:rsidRPr="00861EE4">
        <w:rPr>
          <w:rStyle w:val="Emphasis"/>
          <w:highlight w:val="yellow"/>
        </w:rPr>
        <w:t>repeatedly ducked</w:t>
      </w:r>
      <w:r w:rsidRPr="00861EE4">
        <w:rPr>
          <w:rStyle w:val="StyleUnderline"/>
          <w:highlight w:val="yellow"/>
        </w:rPr>
        <w:t xml:space="preserve"> its</w:t>
      </w:r>
      <w:r w:rsidRPr="007C0B49">
        <w:rPr>
          <w:sz w:val="16"/>
        </w:rPr>
        <w:t xml:space="preserve"> explicit constitutional </w:t>
      </w:r>
      <w:r w:rsidRPr="00861EE4">
        <w:rPr>
          <w:rStyle w:val="StyleUnderline"/>
          <w:highlight w:val="yellow"/>
        </w:rPr>
        <w:t>duties</w:t>
      </w:r>
      <w:r w:rsidRPr="007C0B49">
        <w:rPr>
          <w:rStyle w:val="StyleUnderline"/>
        </w:rPr>
        <w:t xml:space="preserve"> when it comes to war, </w:t>
      </w:r>
      <w:r w:rsidRPr="00861EE4">
        <w:rPr>
          <w:rStyle w:val="StyleUnderline"/>
          <w:highlight w:val="yellow"/>
        </w:rPr>
        <w:t>handing over</w:t>
      </w:r>
      <w:r w:rsidRPr="007C0B49">
        <w:rPr>
          <w:rStyle w:val="StyleUnderline"/>
        </w:rPr>
        <w:t xml:space="preserve"> the </w:t>
      </w:r>
      <w:r w:rsidRPr="00861EE4">
        <w:rPr>
          <w:rStyle w:val="StyleUnderline"/>
          <w:highlight w:val="yellow"/>
        </w:rPr>
        <w:t>keys to</w:t>
      </w:r>
      <w:r w:rsidRPr="007C0B49">
        <w:rPr>
          <w:sz w:val="16"/>
        </w:rPr>
        <w:t xml:space="preserve"> the eternal use of the U.S. military to </w:t>
      </w:r>
      <w:r w:rsidRPr="00861EE4">
        <w:rPr>
          <w:rStyle w:val="Emphasis"/>
          <w:highlight w:val="yellow"/>
        </w:rPr>
        <w:t>an</w:t>
      </w:r>
      <w:r w:rsidRPr="007C0B49">
        <w:rPr>
          <w:rStyle w:val="Emphasis"/>
        </w:rPr>
        <w:t xml:space="preserve"> increasingly </w:t>
      </w:r>
      <w:r w:rsidRPr="00861EE4">
        <w:rPr>
          <w:rStyle w:val="Emphasis"/>
          <w:highlight w:val="yellow"/>
        </w:rPr>
        <w:t>imperial presidency</w:t>
      </w:r>
      <w:r w:rsidRPr="007C0B49">
        <w:rPr>
          <w:sz w:val="16"/>
        </w:rPr>
        <w:t xml:space="preserve">. An often deadlocked, ever less popular </w:t>
      </w:r>
      <w:r w:rsidRPr="00861EE4">
        <w:rPr>
          <w:rStyle w:val="Emphasis"/>
          <w:highlight w:val="yellow"/>
        </w:rPr>
        <w:t>Congress</w:t>
      </w:r>
      <w:r w:rsidRPr="007C0B49">
        <w:rPr>
          <w:rStyle w:val="Emphasis"/>
        </w:rPr>
        <w:t xml:space="preserve"> has </w:t>
      </w:r>
      <w:r w:rsidRPr="00861EE4">
        <w:rPr>
          <w:rStyle w:val="Emphasis"/>
          <w:highlight w:val="yellow"/>
        </w:rPr>
        <w:t>cowered in the shadows for decades</w:t>
      </w:r>
      <w:r w:rsidRPr="007C0B49">
        <w:rPr>
          <w:sz w:val="16"/>
        </w:rPr>
        <w:t xml:space="preserve"> as Americans died in undeclared wars. Judging by the lack of public outrage, perhaps this is how the citizenry, too, prefers it. After all, they themselves are unlikely to serve. There’s no draft or need to sacrifice anything in or for America’s wars. The public’s only task is to stand for increasingly militarized pregame sports rituals and to “thank” any soldier they run into. </w:t>
      </w:r>
    </w:p>
    <w:p w14:paraId="0CF581ED" w14:textId="77777777" w:rsidR="003C7BA6" w:rsidRDefault="003C7BA6" w:rsidP="003C7BA6">
      <w:pPr>
        <w:rPr>
          <w:sz w:val="16"/>
        </w:rPr>
      </w:pPr>
      <w:r w:rsidRPr="007C0B49">
        <w:rPr>
          <w:sz w:val="16"/>
        </w:rPr>
        <w:t>Nonetheless, with the quixotic thought that this is not the way things have to be, here’s a brief recounting of Congress’s 70-year romance with cowardice.</w:t>
      </w:r>
    </w:p>
    <w:p w14:paraId="418621E9" w14:textId="77777777" w:rsidR="003C7BA6" w:rsidRPr="007C0B49" w:rsidRDefault="003C7BA6" w:rsidP="003C7BA6"/>
    <w:p w14:paraId="51CFC60E" w14:textId="77777777" w:rsidR="003C7BA6" w:rsidRPr="007C0B49" w:rsidRDefault="003C7BA6" w:rsidP="003C7BA6">
      <w:pPr>
        <w:pStyle w:val="Heading4"/>
      </w:pPr>
      <w:r w:rsidRPr="007C0B49">
        <w:t>Empirics</w:t>
      </w:r>
      <w:r>
        <w:t xml:space="preserve"> and Syria response proves</w:t>
      </w:r>
    </w:p>
    <w:p w14:paraId="2AEDDBD5" w14:textId="77777777" w:rsidR="003C7BA6" w:rsidRPr="007C0B49" w:rsidRDefault="003C7BA6" w:rsidP="003C7BA6">
      <w:r w:rsidRPr="007C0B49">
        <w:t xml:space="preserve">Jeffrey </w:t>
      </w:r>
      <w:r w:rsidRPr="007C0B49">
        <w:rPr>
          <w:rStyle w:val="Style13ptBold"/>
        </w:rPr>
        <w:t>Frank 17</w:t>
      </w:r>
      <w:r w:rsidRPr="007C0B49">
        <w:t>, senior editor at the New Yorker, 4/26/17, “The War Powers of President Trump,” https://www.newyorker.com/news/daily-comment/the-war-powers-of-president-trump</w:t>
      </w:r>
    </w:p>
    <w:p w14:paraId="02173E91" w14:textId="77777777" w:rsidR="003C7BA6" w:rsidRPr="007C0B49" w:rsidRDefault="003C7BA6" w:rsidP="003C7BA6">
      <w:pPr>
        <w:rPr>
          <w:sz w:val="16"/>
        </w:rPr>
      </w:pPr>
      <w:r w:rsidRPr="007C0B49">
        <w:rPr>
          <w:sz w:val="16"/>
        </w:rPr>
        <w:t xml:space="preserve">Many of the questions about the Syrian attack recall those asked after nearly every postwar American intervention, large and small, whether it was the decision to respond to North Korea’s invasion of South Korea, in July, 1950, which President Harry Truman was able to cast as a United Nations action to halt Communist aggression; President Lyndon Johnson’s escalation of the Vietnam conflict, aided by lies about an alleged attack on a Navy ship in the Gulf of Tonkin; or the invasion of Iraq, in 2002, when President George W. Bush asked for, and got, a joint congressional resolution that authorized the use of military force. In none of these instances was something called “war” ever declared, much to the dismay of people like the Ohio Republican Senator Robert A. Taft, in 1950, and, in recent years, the Kentucky Republican Senator </w:t>
      </w:r>
      <w:r w:rsidRPr="00861EE4">
        <w:rPr>
          <w:rStyle w:val="StyleUnderline"/>
          <w:highlight w:val="yellow"/>
        </w:rPr>
        <w:t>Rand Paul</w:t>
      </w:r>
      <w:r w:rsidRPr="007C0B49">
        <w:rPr>
          <w:sz w:val="16"/>
        </w:rPr>
        <w:t xml:space="preserve">, who each </w:t>
      </w:r>
      <w:r w:rsidRPr="00861EE4">
        <w:rPr>
          <w:rStyle w:val="StyleUnderline"/>
          <w:highlight w:val="yellow"/>
        </w:rPr>
        <w:t>feared</w:t>
      </w:r>
      <w:r w:rsidRPr="007C0B49">
        <w:rPr>
          <w:rStyle w:val="StyleUnderline"/>
        </w:rPr>
        <w:t xml:space="preserve"> that </w:t>
      </w:r>
      <w:r w:rsidRPr="00861EE4">
        <w:rPr>
          <w:rStyle w:val="StyleUnderline"/>
          <w:highlight w:val="yellow"/>
        </w:rPr>
        <w:t xml:space="preserve">dangerous precedents </w:t>
      </w:r>
      <w:r w:rsidRPr="007C0B49">
        <w:rPr>
          <w:rStyle w:val="StyleUnderline"/>
        </w:rPr>
        <w:t xml:space="preserve">were being </w:t>
      </w:r>
      <w:r w:rsidRPr="00861EE4">
        <w:rPr>
          <w:rStyle w:val="StyleUnderline"/>
          <w:highlight w:val="yellow"/>
        </w:rPr>
        <w:t>set by bypassing Article 1, Section 8</w:t>
      </w:r>
      <w:r w:rsidRPr="007C0B49">
        <w:rPr>
          <w:rStyle w:val="StyleUnderline"/>
        </w:rPr>
        <w:t>, of the Constitution, which gives only Congress the power to declare war</w:t>
      </w:r>
      <w:r w:rsidRPr="007C0B49">
        <w:rPr>
          <w:sz w:val="16"/>
        </w:rPr>
        <w:t xml:space="preserve">. After the Syrian strike, Paul said, “I think what we are doing right now is illegal and unconstitutional,” </w:t>
      </w:r>
      <w:r w:rsidRPr="00861EE4">
        <w:rPr>
          <w:rStyle w:val="StyleUnderline"/>
          <w:highlight w:val="yellow"/>
        </w:rPr>
        <w:t>to which</w:t>
      </w:r>
      <w:r w:rsidRPr="007C0B49">
        <w:rPr>
          <w:sz w:val="16"/>
        </w:rPr>
        <w:t xml:space="preserve"> Senators John </w:t>
      </w:r>
      <w:r w:rsidRPr="00861EE4">
        <w:rPr>
          <w:rStyle w:val="StyleUnderline"/>
          <w:highlight w:val="yellow"/>
        </w:rPr>
        <w:t>McCain and</w:t>
      </w:r>
      <w:r w:rsidRPr="007C0B49">
        <w:rPr>
          <w:sz w:val="16"/>
        </w:rPr>
        <w:t xml:space="preserve"> Lindsey </w:t>
      </w:r>
      <w:r w:rsidRPr="00861EE4">
        <w:rPr>
          <w:rStyle w:val="StyleUnderline"/>
          <w:highlight w:val="yellow"/>
        </w:rPr>
        <w:t>Graham replied</w:t>
      </w:r>
      <w:r w:rsidRPr="007C0B49">
        <w:rPr>
          <w:sz w:val="16"/>
        </w:rPr>
        <w:t xml:space="preserve">, “Unlike the previous Administration, President </w:t>
      </w:r>
      <w:r w:rsidRPr="00861EE4">
        <w:rPr>
          <w:rStyle w:val="Emphasis"/>
          <w:highlight w:val="yellow"/>
        </w:rPr>
        <w:t>Trump confronted a pivotal moment</w:t>
      </w:r>
      <w:r w:rsidRPr="007C0B49">
        <w:rPr>
          <w:rStyle w:val="Emphasis"/>
        </w:rPr>
        <w:t xml:space="preserve"> in Syria </w:t>
      </w:r>
      <w:r w:rsidRPr="00861EE4">
        <w:rPr>
          <w:rStyle w:val="Emphasis"/>
          <w:highlight w:val="yellow"/>
        </w:rPr>
        <w:t>and took action</w:t>
      </w:r>
      <w:r w:rsidRPr="007C0B49">
        <w:rPr>
          <w:sz w:val="16"/>
        </w:rPr>
        <w:t>.”</w:t>
      </w:r>
    </w:p>
    <w:p w14:paraId="50C7FF64" w14:textId="77777777" w:rsidR="003C7BA6" w:rsidRPr="007C0B49" w:rsidRDefault="003C7BA6" w:rsidP="003C7BA6">
      <w:pPr>
        <w:rPr>
          <w:rStyle w:val="StyleUnderline"/>
        </w:rPr>
      </w:pPr>
      <w:r w:rsidRPr="007C0B49">
        <w:rPr>
          <w:sz w:val="16"/>
        </w:rPr>
        <w:t xml:space="preserve">Perhaps because there was already fighting in Afghanistan, those </w:t>
      </w:r>
      <w:r w:rsidRPr="00861EE4">
        <w:rPr>
          <w:rStyle w:val="StyleUnderline"/>
          <w:highlight w:val="yellow"/>
        </w:rPr>
        <w:t>objections weren’t raised after Trump’s generals dropped the</w:t>
      </w:r>
      <w:r w:rsidRPr="007C0B49">
        <w:rPr>
          <w:rStyle w:val="StyleUnderline"/>
        </w:rPr>
        <w:t xml:space="preserve"> nation’s </w:t>
      </w:r>
      <w:r w:rsidRPr="00861EE4">
        <w:rPr>
          <w:rStyle w:val="StyleUnderline"/>
          <w:highlight w:val="yellow"/>
        </w:rPr>
        <w:t>largest non-nuclear weapon</w:t>
      </w:r>
      <w:r w:rsidRPr="007C0B49">
        <w:rPr>
          <w:sz w:val="16"/>
        </w:rPr>
        <w:t>—a device never previously deployed—</w:t>
      </w:r>
      <w:r w:rsidRPr="00861EE4">
        <w:rPr>
          <w:rStyle w:val="StyleUnderline"/>
          <w:highlight w:val="yellow"/>
        </w:rPr>
        <w:t>on</w:t>
      </w:r>
      <w:r w:rsidRPr="007C0B49">
        <w:rPr>
          <w:rStyle w:val="StyleUnderline"/>
        </w:rPr>
        <w:t xml:space="preserve"> tunnels suspected of being used by </w:t>
      </w:r>
      <w:r w:rsidRPr="00861EE4">
        <w:rPr>
          <w:rStyle w:val="Emphasis"/>
          <w:highlight w:val="yellow"/>
        </w:rPr>
        <w:t>I</w:t>
      </w:r>
      <w:r w:rsidRPr="007C0B49">
        <w:rPr>
          <w:rStyle w:val="StyleUnderline"/>
        </w:rPr>
        <w:t xml:space="preserve">slamic </w:t>
      </w:r>
      <w:r w:rsidRPr="00861EE4">
        <w:rPr>
          <w:rStyle w:val="Emphasis"/>
          <w:highlight w:val="yellow"/>
        </w:rPr>
        <w:t>S</w:t>
      </w:r>
      <w:r w:rsidRPr="007C0B49">
        <w:rPr>
          <w:rStyle w:val="StyleUnderline"/>
        </w:rPr>
        <w:t>tate militants.</w:t>
      </w:r>
    </w:p>
    <w:p w14:paraId="239D7A72" w14:textId="77777777" w:rsidR="003C7BA6" w:rsidRPr="007C0B49" w:rsidRDefault="003C7BA6" w:rsidP="003C7BA6">
      <w:pPr>
        <w:rPr>
          <w:sz w:val="16"/>
        </w:rPr>
      </w:pPr>
      <w:r w:rsidRPr="007C0B49">
        <w:rPr>
          <w:sz w:val="16"/>
        </w:rPr>
        <w:t xml:space="preserve">But what next? </w:t>
      </w:r>
      <w:r w:rsidRPr="007C0B49">
        <w:rPr>
          <w:rStyle w:val="StyleUnderline"/>
        </w:rPr>
        <w:t xml:space="preserve">What if officials </w:t>
      </w:r>
      <w:r w:rsidRPr="007C0B49">
        <w:rPr>
          <w:sz w:val="16"/>
        </w:rPr>
        <w:t xml:space="preserve">who knew more, or knew better, </w:t>
      </w:r>
      <w:r w:rsidRPr="007C0B49">
        <w:rPr>
          <w:rStyle w:val="StyleUnderline"/>
        </w:rPr>
        <w:t>worried</w:t>
      </w:r>
      <w:r w:rsidRPr="007C0B49">
        <w:rPr>
          <w:sz w:val="16"/>
        </w:rPr>
        <w:t xml:space="preserve"> that </w:t>
      </w:r>
      <w:r w:rsidRPr="007C0B49">
        <w:rPr>
          <w:rStyle w:val="StyleUnderline"/>
        </w:rPr>
        <w:t>Trump was about to demand something that might go catastrophically wrong? Who could stop him?</w:t>
      </w:r>
      <w:r w:rsidRPr="007C0B49">
        <w:rPr>
          <w:sz w:val="16"/>
        </w:rPr>
        <w:t xml:space="preserve"> </w:t>
      </w:r>
      <w:r w:rsidRPr="00861EE4">
        <w:rPr>
          <w:rStyle w:val="Emphasis"/>
          <w:highlight w:val="yellow"/>
        </w:rPr>
        <w:t>The nation’s</w:t>
      </w:r>
      <w:r w:rsidRPr="007C0B49">
        <w:rPr>
          <w:rStyle w:val="Emphasis"/>
        </w:rPr>
        <w:t xml:space="preserve"> postwar </w:t>
      </w:r>
      <w:r w:rsidRPr="00861EE4">
        <w:rPr>
          <w:rStyle w:val="Emphasis"/>
          <w:highlight w:val="yellow"/>
        </w:rPr>
        <w:t>history, and</w:t>
      </w:r>
      <w:r w:rsidRPr="007C0B49">
        <w:rPr>
          <w:rStyle w:val="Emphasis"/>
        </w:rPr>
        <w:t xml:space="preserve"> the </w:t>
      </w:r>
      <w:r w:rsidRPr="00861EE4">
        <w:rPr>
          <w:rStyle w:val="Emphasis"/>
          <w:highlight w:val="yellow"/>
        </w:rPr>
        <w:t>unrestrained use of a</w:t>
      </w:r>
      <w:r w:rsidRPr="007C0B49">
        <w:rPr>
          <w:rStyle w:val="Emphasis"/>
        </w:rPr>
        <w:t xml:space="preserve"> </w:t>
      </w:r>
      <w:r w:rsidRPr="00861EE4">
        <w:rPr>
          <w:rStyle w:val="Emphasis"/>
          <w:highlight w:val="yellow"/>
        </w:rPr>
        <w:t>President’s</w:t>
      </w:r>
      <w:r w:rsidRPr="007C0B49">
        <w:rPr>
          <w:rStyle w:val="Emphasis"/>
        </w:rPr>
        <w:t xml:space="preserve"> supposed </w:t>
      </w:r>
      <w:r w:rsidRPr="00861EE4">
        <w:rPr>
          <w:rStyle w:val="Emphasis"/>
          <w:highlight w:val="yellow"/>
        </w:rPr>
        <w:t>war powers,</w:t>
      </w:r>
      <w:r w:rsidRPr="007C0B49">
        <w:rPr>
          <w:rStyle w:val="StyleUnderline"/>
        </w:rPr>
        <w:t xml:space="preserve"> </w:t>
      </w:r>
      <w:r w:rsidRPr="00861EE4">
        <w:rPr>
          <w:rStyle w:val="StyleUnderline"/>
          <w:highlight w:val="yellow"/>
        </w:rPr>
        <w:t>suggests</w:t>
      </w:r>
      <w:r w:rsidRPr="007C0B49">
        <w:rPr>
          <w:sz w:val="16"/>
        </w:rPr>
        <w:t xml:space="preserve"> that, in the short term, </w:t>
      </w:r>
      <w:r w:rsidRPr="00861EE4">
        <w:rPr>
          <w:rStyle w:val="Emphasis"/>
          <w:highlight w:val="yellow"/>
        </w:rPr>
        <w:t>he could not be stopped</w:t>
      </w:r>
      <w:r w:rsidRPr="007C0B49">
        <w:rPr>
          <w:sz w:val="16"/>
        </w:rPr>
        <w:t xml:space="preserve">—though </w:t>
      </w:r>
      <w:r w:rsidRPr="00861EE4">
        <w:rPr>
          <w:rStyle w:val="StyleUnderline"/>
          <w:highlight w:val="yellow"/>
        </w:rPr>
        <w:t>an ineffective attempt was made</w:t>
      </w:r>
      <w:r w:rsidRPr="007C0B49">
        <w:rPr>
          <w:rStyle w:val="StyleUnderline"/>
        </w:rPr>
        <w:t xml:space="preserve"> in 1973, </w:t>
      </w:r>
      <w:r w:rsidRPr="00861EE4">
        <w:rPr>
          <w:rStyle w:val="StyleUnderline"/>
          <w:highlight w:val="yellow"/>
        </w:rPr>
        <w:t>when Congress passed the</w:t>
      </w:r>
      <w:r w:rsidRPr="007C0B49">
        <w:rPr>
          <w:rStyle w:val="StyleUnderline"/>
        </w:rPr>
        <w:t xml:space="preserve"> </w:t>
      </w:r>
      <w:r w:rsidRPr="00861EE4">
        <w:rPr>
          <w:rStyle w:val="Emphasis"/>
          <w:highlight w:val="yellow"/>
        </w:rPr>
        <w:t>W</w:t>
      </w:r>
      <w:r w:rsidRPr="007C0B49">
        <w:rPr>
          <w:rStyle w:val="StyleUnderline"/>
        </w:rPr>
        <w:t xml:space="preserve">ar </w:t>
      </w:r>
      <w:r w:rsidRPr="00861EE4">
        <w:rPr>
          <w:rStyle w:val="Emphasis"/>
          <w:highlight w:val="yellow"/>
        </w:rPr>
        <w:t>P</w:t>
      </w:r>
      <w:r w:rsidRPr="007C0B49">
        <w:rPr>
          <w:rStyle w:val="StyleUnderline"/>
        </w:rPr>
        <w:t xml:space="preserve">owers </w:t>
      </w:r>
      <w:r w:rsidRPr="00861EE4">
        <w:rPr>
          <w:rStyle w:val="Emphasis"/>
          <w:highlight w:val="yellow"/>
        </w:rPr>
        <w:t>A</w:t>
      </w:r>
      <w:r w:rsidRPr="007C0B49">
        <w:rPr>
          <w:rStyle w:val="StyleUnderline"/>
        </w:rPr>
        <w:t>ct Resolution</w:t>
      </w:r>
      <w:r w:rsidRPr="007C0B49">
        <w:rPr>
          <w:sz w:val="16"/>
        </w:rPr>
        <w:t>, which requires a President to inform Congress of any troop commitment and, if not given an extension by Congress, to remove all troops within sixty days. A lot can happen in sixty days.</w:t>
      </w:r>
    </w:p>
    <w:p w14:paraId="6B6F2D18" w14:textId="77777777" w:rsidR="003C7BA6" w:rsidRDefault="003C7BA6" w:rsidP="003C7BA6"/>
    <w:p w14:paraId="2321EF13" w14:textId="77777777" w:rsidR="003C7BA6" w:rsidRPr="003100F2" w:rsidRDefault="003C7BA6" w:rsidP="003C7BA6">
      <w:pPr>
        <w:pStyle w:val="Heading3"/>
      </w:pPr>
      <w:r>
        <w:t>Democracy D---1NC</w:t>
      </w:r>
    </w:p>
    <w:p w14:paraId="67DD8165" w14:textId="77777777" w:rsidR="003C7BA6" w:rsidRPr="00763AA7" w:rsidRDefault="003C7BA6" w:rsidP="003C7BA6">
      <w:pPr>
        <w:pStyle w:val="Heading4"/>
      </w:pPr>
      <w:r>
        <w:t xml:space="preserve">No need for democracy promotion---the liberal order is resilient </w:t>
      </w:r>
    </w:p>
    <w:p w14:paraId="37B9E332" w14:textId="77777777" w:rsidR="003C7BA6" w:rsidRDefault="003C7BA6" w:rsidP="003C7BA6">
      <w:r>
        <w:t xml:space="preserve">G. John </w:t>
      </w:r>
      <w:r w:rsidRPr="00763AA7">
        <w:rPr>
          <w:rStyle w:val="Style13ptBold"/>
        </w:rPr>
        <w:t>Ikenberry 18</w:t>
      </w:r>
      <w:r>
        <w:t>, Ph.D. in Political Science from the University of Chicago, Milbank Professor of Politics and International Affairs at Princeton University in the Department of Politics and the Woodrow Wilson School of Public and International Affairs, March 2018, “Why the Liberal World Order Will Survive,” Ethics and International Affairs, Vol. 32, No. 1, p. 19-22</w:t>
      </w:r>
    </w:p>
    <w:p w14:paraId="714DD764" w14:textId="77777777" w:rsidR="003C7BA6" w:rsidRPr="00434D8C" w:rsidRDefault="003C7BA6" w:rsidP="003C7BA6">
      <w:pPr>
        <w:rPr>
          <w:sz w:val="16"/>
        </w:rPr>
      </w:pPr>
      <w:r w:rsidRPr="00434D8C">
        <w:rPr>
          <w:sz w:val="16"/>
        </w:rPr>
        <w:t xml:space="preserve">But does this vision of power transition truly illuminate the struggles going on today over international order? Some might argue no—that </w:t>
      </w:r>
      <w:r w:rsidRPr="00861EE4">
        <w:rPr>
          <w:rStyle w:val="StyleUnderline"/>
          <w:highlight w:val="yellow"/>
        </w:rPr>
        <w:t xml:space="preserve">the </w:t>
      </w:r>
      <w:r w:rsidRPr="00861EE4">
        <w:rPr>
          <w:rStyle w:val="Emphasis"/>
          <w:highlight w:val="yellow"/>
        </w:rPr>
        <w:t>U</w:t>
      </w:r>
      <w:r w:rsidRPr="008B196A">
        <w:rPr>
          <w:rStyle w:val="StyleUnderline"/>
        </w:rPr>
        <w:t xml:space="preserve">nited </w:t>
      </w:r>
      <w:r w:rsidRPr="00861EE4">
        <w:rPr>
          <w:rStyle w:val="Emphasis"/>
          <w:highlight w:val="yellow"/>
        </w:rPr>
        <w:t>S</w:t>
      </w:r>
      <w:r w:rsidRPr="008B196A">
        <w:rPr>
          <w:rStyle w:val="StyleUnderline"/>
        </w:rPr>
        <w:t xml:space="preserve">tates </w:t>
      </w:r>
      <w:r w:rsidRPr="00861EE4">
        <w:rPr>
          <w:rStyle w:val="StyleUnderline"/>
          <w:highlight w:val="yellow"/>
        </w:rPr>
        <w:t>is still in</w:t>
      </w:r>
      <w:r w:rsidRPr="008B196A">
        <w:rPr>
          <w:rStyle w:val="StyleUnderline"/>
        </w:rPr>
        <w:t xml:space="preserve"> a </w:t>
      </w:r>
      <w:r w:rsidRPr="00861EE4">
        <w:rPr>
          <w:rStyle w:val="StyleUnderline"/>
          <w:highlight w:val="yellow"/>
        </w:rPr>
        <w:t>position</w:t>
      </w:r>
      <w:r w:rsidRPr="008B196A">
        <w:rPr>
          <w:rStyle w:val="StyleUnderline"/>
        </w:rPr>
        <w:t xml:space="preserve">, despite its travails, </w:t>
      </w:r>
      <w:r w:rsidRPr="00861EE4">
        <w:rPr>
          <w:rStyle w:val="StyleUnderline"/>
          <w:highlight w:val="yellow"/>
        </w:rPr>
        <w:t>to provide</w:t>
      </w:r>
      <w:r w:rsidRPr="008B196A">
        <w:rPr>
          <w:rStyle w:val="StyleUnderline"/>
        </w:rPr>
        <w:t xml:space="preserve"> hegemonic </w:t>
      </w:r>
      <w:r w:rsidRPr="00861EE4">
        <w:rPr>
          <w:rStyle w:val="StyleUnderline"/>
          <w:highlight w:val="yellow"/>
        </w:rPr>
        <w:t>leadership</w:t>
      </w:r>
      <w:r w:rsidRPr="00434D8C">
        <w:rPr>
          <w:sz w:val="16"/>
        </w:rPr>
        <w:t xml:space="preserve">. </w:t>
      </w:r>
      <w:r w:rsidRPr="008B196A">
        <w:rPr>
          <w:rStyle w:val="StyleUnderline"/>
        </w:rPr>
        <w:t xml:space="preserve">Here one would note that there is a </w:t>
      </w:r>
      <w:r w:rsidRPr="00861EE4">
        <w:rPr>
          <w:rStyle w:val="Emphasis"/>
          <w:highlight w:val="yellow"/>
        </w:rPr>
        <w:t>durable infrastructure</w:t>
      </w:r>
      <w:r w:rsidRPr="00434D8C">
        <w:rPr>
          <w:sz w:val="16"/>
        </w:rPr>
        <w:t xml:space="preserve"> (or what Susan Strange has called “structural power”) </w:t>
      </w:r>
      <w:r w:rsidRPr="008B196A">
        <w:rPr>
          <w:rStyle w:val="StyleUnderline"/>
        </w:rPr>
        <w:t xml:space="preserve">that </w:t>
      </w:r>
      <w:r w:rsidRPr="00861EE4">
        <w:rPr>
          <w:rStyle w:val="StyleUnderline"/>
          <w:highlight w:val="yellow"/>
        </w:rPr>
        <w:t>undergirds the existing</w:t>
      </w:r>
      <w:r w:rsidRPr="008B196A">
        <w:rPr>
          <w:rStyle w:val="StyleUnderline"/>
        </w:rPr>
        <w:t xml:space="preserve"> American-led </w:t>
      </w:r>
      <w:r w:rsidRPr="00861EE4">
        <w:rPr>
          <w:rStyle w:val="StyleUnderline"/>
          <w:highlight w:val="yellow"/>
        </w:rPr>
        <w:t>order</w:t>
      </w:r>
      <w:r w:rsidRPr="008B196A">
        <w:rPr>
          <w:rStyle w:val="StyleUnderline"/>
        </w:rPr>
        <w:t>.</w:t>
      </w:r>
      <w:r w:rsidRPr="00434D8C">
        <w:rPr>
          <w:sz w:val="16"/>
        </w:rPr>
        <w:t xml:space="preserve"> </w:t>
      </w:r>
      <w:r w:rsidRPr="008B196A">
        <w:rPr>
          <w:rStyle w:val="StyleUnderline"/>
        </w:rPr>
        <w:t xml:space="preserve">Far-ﬂung </w:t>
      </w:r>
      <w:r w:rsidRPr="00861EE4">
        <w:rPr>
          <w:rStyle w:val="Emphasis"/>
          <w:highlight w:val="yellow"/>
        </w:rPr>
        <w:t>security alliances</w:t>
      </w:r>
      <w:r w:rsidRPr="008B196A">
        <w:rPr>
          <w:rStyle w:val="StyleUnderline"/>
        </w:rPr>
        <w:t xml:space="preserve">, </w:t>
      </w:r>
      <w:r w:rsidRPr="00861EE4">
        <w:rPr>
          <w:rStyle w:val="Emphasis"/>
          <w:highlight w:val="yellow"/>
        </w:rPr>
        <w:t>market relations</w:t>
      </w:r>
      <w:r w:rsidRPr="00861EE4">
        <w:rPr>
          <w:rStyle w:val="StyleUnderline"/>
          <w:highlight w:val="yellow"/>
        </w:rPr>
        <w:t xml:space="preserve">, </w:t>
      </w:r>
      <w:r w:rsidRPr="00861EE4">
        <w:rPr>
          <w:rStyle w:val="Emphasis"/>
          <w:highlight w:val="yellow"/>
        </w:rPr>
        <w:t>liberal democratic solidarity</w:t>
      </w:r>
      <w:r w:rsidRPr="008B196A">
        <w:rPr>
          <w:rStyle w:val="StyleUnderline"/>
        </w:rPr>
        <w:t xml:space="preserve">, deeply rooted </w:t>
      </w:r>
      <w:r w:rsidRPr="00861EE4">
        <w:rPr>
          <w:rStyle w:val="Emphasis"/>
          <w:highlight w:val="yellow"/>
        </w:rPr>
        <w:t>geopolitical alignments</w:t>
      </w:r>
      <w:r w:rsidRPr="00434D8C">
        <w:rPr>
          <w:sz w:val="16"/>
        </w:rPr>
        <w:t>—</w:t>
      </w:r>
      <w:r w:rsidRPr="008B196A">
        <w:rPr>
          <w:rStyle w:val="StyleUnderline"/>
        </w:rPr>
        <w:t xml:space="preserve">there </w:t>
      </w:r>
      <w:r w:rsidRPr="00861EE4">
        <w:rPr>
          <w:rStyle w:val="StyleUnderline"/>
          <w:highlight w:val="yellow"/>
        </w:rPr>
        <w:t>are</w:t>
      </w:r>
      <w:r w:rsidRPr="008B196A">
        <w:rPr>
          <w:rStyle w:val="StyleUnderline"/>
        </w:rPr>
        <w:t xml:space="preserve"> many possible </w:t>
      </w:r>
      <w:r w:rsidRPr="00861EE4">
        <w:rPr>
          <w:rStyle w:val="StyleUnderline"/>
          <w:highlight w:val="yellow"/>
        </w:rPr>
        <w:t>sources of American</w:t>
      </w:r>
      <w:r w:rsidRPr="008B196A">
        <w:rPr>
          <w:rStyle w:val="StyleUnderline"/>
        </w:rPr>
        <w:t xml:space="preserve"> hegemonic </w:t>
      </w:r>
      <w:r w:rsidRPr="00861EE4">
        <w:rPr>
          <w:rStyle w:val="StyleUnderline"/>
          <w:highlight w:val="yellow"/>
        </w:rPr>
        <w:t>power</w:t>
      </w:r>
      <w:r w:rsidRPr="008B196A">
        <w:rPr>
          <w:rStyle w:val="StyleUnderline"/>
        </w:rPr>
        <w:t xml:space="preserve"> that remain intact</w:t>
      </w:r>
      <w:r w:rsidRPr="00434D8C">
        <w:rPr>
          <w:sz w:val="16"/>
        </w:rPr>
        <w:t xml:space="preserve">. But </w:t>
      </w:r>
      <w:r w:rsidRPr="008B196A">
        <w:rPr>
          <w:rStyle w:val="StyleUnderline"/>
        </w:rPr>
        <w:t>there may be even deeper sources of continuity in the existing system</w:t>
      </w:r>
      <w:r w:rsidRPr="00434D8C">
        <w:rPr>
          <w:sz w:val="16"/>
        </w:rPr>
        <w:t xml:space="preserve">. This would be true if the existence of a liberal-oriented international order does not in fact require hegemonic domination. It might be that the power transition theory is wrong: </w:t>
      </w:r>
      <w:r w:rsidRPr="008B196A">
        <w:rPr>
          <w:rStyle w:val="StyleUnderline"/>
        </w:rPr>
        <w:t>the stability and persistence of the existing post-war international order does not depend on the concentration of American power</w:t>
      </w:r>
      <w:r w:rsidRPr="00434D8C">
        <w:rPr>
          <w:sz w:val="16"/>
        </w:rPr>
        <w:t>.</w:t>
      </w:r>
    </w:p>
    <w:p w14:paraId="524D1C8D" w14:textId="77777777" w:rsidR="003C7BA6" w:rsidRPr="00434D8C" w:rsidRDefault="003C7BA6" w:rsidP="003C7BA6">
      <w:pPr>
        <w:rPr>
          <w:sz w:val="16"/>
        </w:rPr>
      </w:pPr>
      <w:r w:rsidRPr="00434D8C">
        <w:rPr>
          <w:sz w:val="16"/>
        </w:rPr>
        <w:t xml:space="preserve">In fact, </w:t>
      </w:r>
      <w:r w:rsidRPr="008B196A">
        <w:rPr>
          <w:rStyle w:val="StyleUnderline"/>
        </w:rPr>
        <w:t>international order is not simply an artifact of concentrations of power</w:t>
      </w:r>
      <w:r w:rsidRPr="00434D8C">
        <w:rPr>
          <w:sz w:val="16"/>
        </w:rPr>
        <w:t xml:space="preserve">. </w:t>
      </w:r>
      <w:r w:rsidRPr="008B196A">
        <w:rPr>
          <w:rStyle w:val="StyleUnderline"/>
        </w:rPr>
        <w:t>The rules and institutions that make up international order have a more complex and contingent relationship with the rise and fall of state power.</w:t>
      </w:r>
      <w:r w:rsidRPr="00434D8C">
        <w:rPr>
          <w:sz w:val="16"/>
        </w:rPr>
        <w:t xml:space="preserve"> This is true in two respects. First, </w:t>
      </w:r>
      <w:r w:rsidRPr="00861EE4">
        <w:rPr>
          <w:rStyle w:val="StyleUnderline"/>
          <w:highlight w:val="yellow"/>
        </w:rPr>
        <w:t>international order</w:t>
      </w:r>
      <w:r w:rsidRPr="00434D8C">
        <w:rPr>
          <w:sz w:val="16"/>
        </w:rPr>
        <w:t xml:space="preserve"> itself </w:t>
      </w:r>
      <w:r w:rsidRPr="00861EE4">
        <w:rPr>
          <w:rStyle w:val="StyleUnderline"/>
          <w:highlight w:val="yellow"/>
        </w:rPr>
        <w:t>is</w:t>
      </w:r>
      <w:r w:rsidRPr="008B196A">
        <w:rPr>
          <w:rStyle w:val="StyleUnderline"/>
        </w:rPr>
        <w:t xml:space="preserve"> complex: </w:t>
      </w:r>
      <w:r w:rsidRPr="00861EE4">
        <w:rPr>
          <w:rStyle w:val="StyleUnderline"/>
          <w:highlight w:val="yellow"/>
        </w:rPr>
        <w:t>multilayered</w:t>
      </w:r>
      <w:r w:rsidRPr="008B196A">
        <w:rPr>
          <w:rStyle w:val="StyleUnderline"/>
        </w:rPr>
        <w:t>, multifaceted, and not simply a political formation imposed by the leading state</w:t>
      </w:r>
      <w:r w:rsidRPr="00434D8C">
        <w:rPr>
          <w:sz w:val="16"/>
        </w:rPr>
        <w:t xml:space="preserve">. International order is not “one thing” that states either join or resist. </w:t>
      </w:r>
      <w:r w:rsidRPr="008B196A">
        <w:rPr>
          <w:rStyle w:val="StyleUnderline"/>
        </w:rPr>
        <w:t xml:space="preserve">It is an aggregation of various sorts of ordering rules and institutions. </w:t>
      </w:r>
      <w:r w:rsidRPr="00861EE4">
        <w:rPr>
          <w:rStyle w:val="StyleUnderline"/>
          <w:highlight w:val="yellow"/>
        </w:rPr>
        <w:t>There are</w:t>
      </w:r>
      <w:r w:rsidRPr="008B196A">
        <w:rPr>
          <w:rStyle w:val="StyleUnderline"/>
        </w:rPr>
        <w:t xml:space="preserve"> the </w:t>
      </w:r>
      <w:r w:rsidRPr="00861EE4">
        <w:rPr>
          <w:rStyle w:val="StyleUnderline"/>
          <w:highlight w:val="yellow"/>
        </w:rPr>
        <w:t>deep rules and norms</w:t>
      </w:r>
      <w:r w:rsidRPr="008B196A">
        <w:rPr>
          <w:rStyle w:val="StyleUnderline"/>
        </w:rPr>
        <w:t xml:space="preserve"> of sovereignty. There are </w:t>
      </w:r>
      <w:r w:rsidRPr="00861EE4">
        <w:rPr>
          <w:rStyle w:val="StyleUnderline"/>
          <w:highlight w:val="yellow"/>
        </w:rPr>
        <w:t>governing institutions</w:t>
      </w:r>
      <w:r w:rsidRPr="008B196A">
        <w:rPr>
          <w:rStyle w:val="StyleUnderline"/>
        </w:rPr>
        <w:t xml:space="preserve">, starting with the </w:t>
      </w:r>
      <w:r w:rsidRPr="008B196A">
        <w:rPr>
          <w:rStyle w:val="Emphasis"/>
        </w:rPr>
        <w:t>U</w:t>
      </w:r>
      <w:r w:rsidRPr="008B196A">
        <w:rPr>
          <w:rStyle w:val="StyleUnderline"/>
        </w:rPr>
        <w:t xml:space="preserve">nited </w:t>
      </w:r>
      <w:r w:rsidRPr="008B196A">
        <w:rPr>
          <w:rStyle w:val="Emphasis"/>
        </w:rPr>
        <w:t>N</w:t>
      </w:r>
      <w:r w:rsidRPr="008B196A">
        <w:rPr>
          <w:rStyle w:val="StyleUnderline"/>
        </w:rPr>
        <w:t>ations</w:t>
      </w:r>
      <w:r w:rsidRPr="00434D8C">
        <w:rPr>
          <w:sz w:val="16"/>
        </w:rPr>
        <w:t xml:space="preserve">. </w:t>
      </w:r>
      <w:r w:rsidRPr="008B196A">
        <w:rPr>
          <w:rStyle w:val="StyleUnderline"/>
        </w:rPr>
        <w:t xml:space="preserve">There is a </w:t>
      </w:r>
      <w:r w:rsidRPr="00861EE4">
        <w:rPr>
          <w:rStyle w:val="StyleUnderline"/>
          <w:highlight w:val="yellow"/>
        </w:rPr>
        <w:t>sprawling</w:t>
      </w:r>
      <w:r w:rsidRPr="008B196A">
        <w:rPr>
          <w:rStyle w:val="StyleUnderline"/>
        </w:rPr>
        <w:t xml:space="preserve"> array of international institutions, regimes, </w:t>
      </w:r>
      <w:r w:rsidRPr="00861EE4">
        <w:rPr>
          <w:rStyle w:val="StyleUnderline"/>
          <w:highlight w:val="yellow"/>
        </w:rPr>
        <w:t>treaties, agreements, protocols</w:t>
      </w:r>
      <w:r w:rsidRPr="008B196A">
        <w:rPr>
          <w:rStyle w:val="StyleUnderline"/>
        </w:rPr>
        <w:t>, and so forth</w:t>
      </w:r>
      <w:r w:rsidRPr="00434D8C">
        <w:rPr>
          <w:sz w:val="16"/>
        </w:rPr>
        <w:t xml:space="preserve">. </w:t>
      </w:r>
      <w:r w:rsidRPr="00861EE4">
        <w:rPr>
          <w:rStyle w:val="StyleUnderline"/>
          <w:highlight w:val="yellow"/>
        </w:rPr>
        <w:t>These</w:t>
      </w:r>
      <w:r w:rsidRPr="008B196A">
        <w:rPr>
          <w:rStyle w:val="StyleUnderline"/>
        </w:rPr>
        <w:t xml:space="preserve"> governing arrangements cut across diverse realms, including security and arms control, the world economy, the environment and global commons, human rights, and political relations.</w:t>
      </w:r>
      <w:r w:rsidRPr="00434D8C">
        <w:rPr>
          <w:sz w:val="16"/>
        </w:rPr>
        <w:t xml:space="preserve"> Some of these domains of governance may have rules and institutions that narrowly reﬂect the interests of the hegemonic state, but </w:t>
      </w:r>
      <w:r w:rsidRPr="008B196A">
        <w:rPr>
          <w:rStyle w:val="StyleUnderline"/>
        </w:rPr>
        <w:t xml:space="preserve">most </w:t>
      </w:r>
      <w:r w:rsidRPr="00861EE4">
        <w:rPr>
          <w:rStyle w:val="StyleUnderline"/>
          <w:highlight w:val="yellow"/>
        </w:rPr>
        <w:t xml:space="preserve">reﬂect </w:t>
      </w:r>
      <w:r w:rsidRPr="00861EE4">
        <w:rPr>
          <w:rStyle w:val="Emphasis"/>
          <w:highlight w:val="yellow"/>
        </w:rPr>
        <w:t>negotiated outcomes</w:t>
      </w:r>
      <w:r w:rsidRPr="00861EE4">
        <w:rPr>
          <w:rStyle w:val="StyleUnderline"/>
          <w:highlight w:val="yellow"/>
        </w:rPr>
        <w:t xml:space="preserve"> based on</w:t>
      </w:r>
      <w:r w:rsidRPr="008B196A">
        <w:rPr>
          <w:rStyle w:val="StyleUnderline"/>
        </w:rPr>
        <w:t xml:space="preserve"> a much </w:t>
      </w:r>
      <w:r w:rsidRPr="00861EE4">
        <w:rPr>
          <w:rStyle w:val="StyleUnderline"/>
          <w:highlight w:val="yellow"/>
        </w:rPr>
        <w:t>broader</w:t>
      </w:r>
      <w:r w:rsidRPr="008B196A">
        <w:rPr>
          <w:rStyle w:val="StyleUnderline"/>
        </w:rPr>
        <w:t xml:space="preserve"> set of </w:t>
      </w:r>
      <w:r w:rsidRPr="00861EE4">
        <w:rPr>
          <w:rStyle w:val="StyleUnderline"/>
          <w:highlight w:val="yellow"/>
        </w:rPr>
        <w:t>interests</w:t>
      </w:r>
      <w:r w:rsidRPr="00434D8C">
        <w:rPr>
          <w:sz w:val="16"/>
        </w:rPr>
        <w:t>.</w:t>
      </w:r>
    </w:p>
    <w:p w14:paraId="734D258F" w14:textId="77777777" w:rsidR="003C7BA6" w:rsidRPr="00434D8C" w:rsidRDefault="003C7BA6" w:rsidP="003C7BA6">
      <w:pPr>
        <w:rPr>
          <w:sz w:val="16"/>
        </w:rPr>
      </w:pPr>
      <w:r w:rsidRPr="008B196A">
        <w:rPr>
          <w:rStyle w:val="StyleUnderline"/>
        </w:rPr>
        <w:t>As rising states continue to rise</w:t>
      </w:r>
      <w:r w:rsidRPr="00434D8C">
        <w:rPr>
          <w:sz w:val="16"/>
        </w:rPr>
        <w:t xml:space="preserve">, they do not simply confront an American-led order; </w:t>
      </w:r>
      <w:r w:rsidRPr="008B196A">
        <w:rPr>
          <w:rStyle w:val="StyleUnderline"/>
        </w:rPr>
        <w:t>they face a wider conglomeration of ordering rules, institutions, and arrangements; many of which they have long embraced.</w:t>
      </w:r>
      <w:r w:rsidRPr="00434D8C">
        <w:rPr>
          <w:sz w:val="16"/>
        </w:rPr>
        <w:t xml:space="preserve"> </w:t>
      </w:r>
      <w:r w:rsidRPr="008B196A">
        <w:rPr>
          <w:rStyle w:val="StyleUnderline"/>
        </w:rPr>
        <w:t>By separating “American hegemony” from “the existing international order,” we can see a more complex set of relationships.</w:t>
      </w:r>
      <w:r w:rsidRPr="00434D8C">
        <w:rPr>
          <w:sz w:val="16"/>
        </w:rPr>
        <w:t xml:space="preserve"> </w:t>
      </w:r>
      <w:r w:rsidRPr="00861EE4">
        <w:rPr>
          <w:rStyle w:val="StyleUnderline"/>
          <w:highlight w:val="yellow"/>
        </w:rPr>
        <w:t xml:space="preserve">The </w:t>
      </w:r>
      <w:r w:rsidRPr="00861EE4">
        <w:rPr>
          <w:rStyle w:val="Emphasis"/>
          <w:highlight w:val="yellow"/>
        </w:rPr>
        <w:t>U</w:t>
      </w:r>
      <w:r w:rsidRPr="008B196A">
        <w:rPr>
          <w:rStyle w:val="StyleUnderline"/>
        </w:rPr>
        <w:t xml:space="preserve">nited </w:t>
      </w:r>
      <w:r w:rsidRPr="00861EE4">
        <w:rPr>
          <w:rStyle w:val="Emphasis"/>
          <w:highlight w:val="yellow"/>
        </w:rPr>
        <w:t>S</w:t>
      </w:r>
      <w:r w:rsidRPr="008B196A">
        <w:rPr>
          <w:rStyle w:val="StyleUnderline"/>
        </w:rPr>
        <w:t xml:space="preserve">tates </w:t>
      </w:r>
      <w:r w:rsidRPr="00861EE4">
        <w:rPr>
          <w:rStyle w:val="StyleUnderline"/>
          <w:highlight w:val="yellow"/>
        </w:rPr>
        <w:t>does not embody the international order; it has a relationship with</w:t>
      </w:r>
      <w:r w:rsidRPr="008B196A">
        <w:rPr>
          <w:rStyle w:val="StyleUnderline"/>
        </w:rPr>
        <w:t xml:space="preserve"> it</w:t>
      </w:r>
      <w:r w:rsidRPr="00434D8C">
        <w:rPr>
          <w:sz w:val="16"/>
        </w:rPr>
        <w:t>, as do rising states</w:t>
      </w:r>
      <w:r w:rsidRPr="00E42151">
        <w:rPr>
          <w:sz w:val="16"/>
        </w:rPr>
        <w:t xml:space="preserve">. </w:t>
      </w:r>
      <w:r w:rsidRPr="00E42151">
        <w:rPr>
          <w:rStyle w:val="StyleUnderline"/>
        </w:rPr>
        <w:t xml:space="preserve">The </w:t>
      </w:r>
      <w:r w:rsidRPr="00E42151">
        <w:rPr>
          <w:rStyle w:val="Emphasis"/>
        </w:rPr>
        <w:t>U</w:t>
      </w:r>
      <w:r w:rsidRPr="00E42151">
        <w:rPr>
          <w:rStyle w:val="StyleUnderline"/>
        </w:rPr>
        <w:t xml:space="preserve">nited </w:t>
      </w:r>
      <w:r w:rsidRPr="00E42151">
        <w:rPr>
          <w:rStyle w:val="Emphasis"/>
        </w:rPr>
        <w:t>S</w:t>
      </w:r>
      <w:r w:rsidRPr="00E42151">
        <w:rPr>
          <w:rStyle w:val="StyleUnderline"/>
        </w:rPr>
        <w:t>tates embraces</w:t>
      </w:r>
      <w:r w:rsidRPr="008B196A">
        <w:rPr>
          <w:rStyle w:val="StyleUnderline"/>
        </w:rPr>
        <w:t xml:space="preserve"> many of the core global rules and institutions, such as </w:t>
      </w:r>
      <w:r w:rsidRPr="00861EE4">
        <w:rPr>
          <w:rStyle w:val="StyleUnderline"/>
          <w:highlight w:val="yellow"/>
        </w:rPr>
        <w:t xml:space="preserve">the </w:t>
      </w:r>
      <w:r w:rsidRPr="00861EE4">
        <w:rPr>
          <w:rStyle w:val="Emphasis"/>
          <w:highlight w:val="yellow"/>
        </w:rPr>
        <w:t>U</w:t>
      </w:r>
      <w:r w:rsidRPr="008B196A">
        <w:rPr>
          <w:rStyle w:val="StyleUnderline"/>
        </w:rPr>
        <w:t xml:space="preserve">nited </w:t>
      </w:r>
      <w:r w:rsidRPr="00861EE4">
        <w:rPr>
          <w:rStyle w:val="Emphasis"/>
          <w:highlight w:val="yellow"/>
        </w:rPr>
        <w:t>N</w:t>
      </w:r>
      <w:r w:rsidRPr="008B196A">
        <w:rPr>
          <w:rStyle w:val="StyleUnderline"/>
        </w:rPr>
        <w:t>ations, International Monetary Fund (</w:t>
      </w:r>
      <w:r w:rsidRPr="00861EE4">
        <w:rPr>
          <w:rStyle w:val="StyleUnderline"/>
          <w:highlight w:val="yellow"/>
        </w:rPr>
        <w:t>IMF</w:t>
      </w:r>
      <w:r w:rsidRPr="008B196A">
        <w:rPr>
          <w:rStyle w:val="StyleUnderline"/>
        </w:rPr>
        <w:t xml:space="preserve">), </w:t>
      </w:r>
      <w:r w:rsidRPr="00861EE4">
        <w:rPr>
          <w:rStyle w:val="StyleUnderline"/>
          <w:highlight w:val="yellow"/>
        </w:rPr>
        <w:t xml:space="preserve">World Bank, and </w:t>
      </w:r>
      <w:r w:rsidRPr="00861EE4">
        <w:rPr>
          <w:rStyle w:val="Emphasis"/>
          <w:highlight w:val="yellow"/>
        </w:rPr>
        <w:t>W</w:t>
      </w:r>
      <w:r w:rsidRPr="008B196A">
        <w:rPr>
          <w:rStyle w:val="StyleUnderline"/>
        </w:rPr>
        <w:t xml:space="preserve">orld </w:t>
      </w:r>
      <w:r w:rsidRPr="00861EE4">
        <w:rPr>
          <w:rStyle w:val="Emphasis"/>
          <w:highlight w:val="yellow"/>
        </w:rPr>
        <w:t>T</w:t>
      </w:r>
      <w:r w:rsidRPr="008B196A">
        <w:rPr>
          <w:rStyle w:val="StyleUnderline"/>
        </w:rPr>
        <w:t xml:space="preserve">rade </w:t>
      </w:r>
      <w:r w:rsidRPr="00861EE4">
        <w:rPr>
          <w:rStyle w:val="Emphasis"/>
          <w:highlight w:val="yellow"/>
        </w:rPr>
        <w:t>O</w:t>
      </w:r>
      <w:r w:rsidRPr="008B196A">
        <w:rPr>
          <w:rStyle w:val="StyleUnderline"/>
        </w:rPr>
        <w:t>rganization.</w:t>
      </w:r>
      <w:r w:rsidRPr="00434D8C">
        <w:rPr>
          <w:sz w:val="16"/>
        </w:rPr>
        <w:t xml:space="preserve"> But it also has resisted ratiﬁcation of the Law of the Sea Convention and the Convention on the Rights of the Child (it being the only country not to have ratiﬁed the latter) as well as various arms control and disarmament agreements. China also embraces many of the same global rules and institutions, and resists ratiﬁcation of others. Generally speaking, the more fundamental or core the norms and institutions are—beginning with the Westphalian norms of sovereignty and the United Nations system—the more agreement there is between the United States and China as well as other states. Disagreements are most salient where human rights and political principles are in play, such as in the Responsibility to Protect.</w:t>
      </w:r>
    </w:p>
    <w:p w14:paraId="71A6E511" w14:textId="77777777" w:rsidR="003C7BA6" w:rsidRPr="00434D8C" w:rsidRDefault="003C7BA6" w:rsidP="003C7BA6">
      <w:pPr>
        <w:rPr>
          <w:sz w:val="16"/>
        </w:rPr>
      </w:pPr>
      <w:r w:rsidRPr="00434D8C">
        <w:rPr>
          <w:sz w:val="16"/>
        </w:rPr>
        <w:t xml:space="preserve">Second, </w:t>
      </w:r>
      <w:r w:rsidRPr="00434D8C">
        <w:rPr>
          <w:rStyle w:val="StyleUnderline"/>
        </w:rPr>
        <w:t>there is also diversity in what rising states “want” from the international order. The struggles over international order take many different forms.</w:t>
      </w:r>
      <w:r w:rsidRPr="00434D8C">
        <w:rPr>
          <w:sz w:val="16"/>
        </w:rPr>
        <w:t xml:space="preserve"> </w:t>
      </w:r>
      <w:r w:rsidRPr="00434D8C">
        <w:rPr>
          <w:rStyle w:val="StyleUnderline"/>
        </w:rPr>
        <w:t>In some instances, what rising states want is more inﬂuence and control of territory and geopolitical space beyond their borders.</w:t>
      </w:r>
      <w:r w:rsidRPr="00434D8C">
        <w:rPr>
          <w:sz w:val="16"/>
        </w:rPr>
        <w:t xml:space="preserve"> One can see this in China’s efforts to expand its maritime and political inﬂuence in the South China Sea and other neighboring areas. This is an age-old type of struggle captured in realist accounts of security competition and geopolitical rivalry. Another type of struggle is over the norms and values that are enshrined in global governance rules and institutions. These may be about how open and rule-based the system should be. They may also be about the way human rights and political principles are deﬁned and brought to bear in relations among states. Finally, </w:t>
      </w:r>
      <w:r w:rsidRPr="00434D8C">
        <w:rPr>
          <w:rStyle w:val="StyleUnderline"/>
        </w:rPr>
        <w:t>the struggles over international order may be focused on the distribution of authority</w:t>
      </w:r>
      <w:r w:rsidRPr="00434D8C">
        <w:rPr>
          <w:sz w:val="16"/>
        </w:rPr>
        <w:t>. That is, rising states may seek a greater role in the governance of existing institutions. This is a struggle over the position of states within the global political hierarchy: voting shares, leadership rights, and authority relations.</w:t>
      </w:r>
    </w:p>
    <w:p w14:paraId="2AAEC2C6" w14:textId="77777777" w:rsidR="003C7BA6" w:rsidRPr="00434D8C" w:rsidRDefault="003C7BA6" w:rsidP="003C7BA6">
      <w:pPr>
        <w:rPr>
          <w:sz w:val="16"/>
        </w:rPr>
      </w:pPr>
      <w:r w:rsidRPr="00434D8C">
        <w:rPr>
          <w:rStyle w:val="StyleUnderline"/>
        </w:rPr>
        <w:t>These observations cut against the realist hegemonic perspective and cyclical theories of power transition.</w:t>
      </w:r>
      <w:r w:rsidRPr="00434D8C">
        <w:rPr>
          <w:sz w:val="16"/>
        </w:rPr>
        <w:t xml:space="preserve"> </w:t>
      </w:r>
      <w:r w:rsidRPr="00861EE4">
        <w:rPr>
          <w:rStyle w:val="Emphasis"/>
          <w:highlight w:val="yellow"/>
        </w:rPr>
        <w:t>Rising states do not confront a single</w:t>
      </w:r>
      <w:r w:rsidRPr="00434D8C">
        <w:rPr>
          <w:rStyle w:val="Emphasis"/>
        </w:rPr>
        <w:t xml:space="preserve">, coherent, hegemonic </w:t>
      </w:r>
      <w:r w:rsidRPr="00861EE4">
        <w:rPr>
          <w:rStyle w:val="Emphasis"/>
          <w:highlight w:val="yellow"/>
        </w:rPr>
        <w:t>order</w:t>
      </w:r>
      <w:r w:rsidRPr="00434D8C">
        <w:rPr>
          <w:rStyle w:val="StyleUnderline"/>
        </w:rPr>
        <w:t>. The international order offers a buffet of options and choices</w:t>
      </w:r>
      <w:r w:rsidRPr="00434D8C">
        <w:rPr>
          <w:sz w:val="16"/>
        </w:rPr>
        <w:t xml:space="preserve">. </w:t>
      </w:r>
      <w:r w:rsidRPr="00434D8C">
        <w:rPr>
          <w:rStyle w:val="StyleUnderline"/>
        </w:rPr>
        <w:t>They can embrace some rules and institutions and not others</w:t>
      </w:r>
      <w:r w:rsidRPr="00434D8C">
        <w:rPr>
          <w:sz w:val="16"/>
        </w:rPr>
        <w:t xml:space="preserve">. Moreover, stepping back, </w:t>
      </w:r>
      <w:r w:rsidRPr="00434D8C">
        <w:rPr>
          <w:rStyle w:val="StyleUnderline"/>
        </w:rPr>
        <w:t>the international orders that rising states have faced in different historical eras have not all been the same order</w:t>
      </w:r>
      <w:r w:rsidRPr="00434D8C">
        <w:rPr>
          <w:sz w:val="16"/>
        </w:rPr>
        <w:t xml:space="preserve">. The British-led order that Germany faced at the turn of the twentieth century is different from the international order that China faces today. </w:t>
      </w:r>
      <w:r w:rsidRPr="00861EE4">
        <w:rPr>
          <w:rStyle w:val="StyleUnderline"/>
          <w:highlight w:val="yellow"/>
        </w:rPr>
        <w:t>The contemporary international order is</w:t>
      </w:r>
      <w:r w:rsidRPr="00434D8C">
        <w:rPr>
          <w:rStyle w:val="StyleUnderline"/>
        </w:rPr>
        <w:t xml:space="preserve"> much </w:t>
      </w:r>
      <w:r w:rsidRPr="00861EE4">
        <w:rPr>
          <w:rStyle w:val="StyleUnderline"/>
          <w:highlight w:val="yellow"/>
        </w:rPr>
        <w:t xml:space="preserve">more </w:t>
      </w:r>
      <w:r w:rsidRPr="00861EE4">
        <w:rPr>
          <w:rStyle w:val="Emphasis"/>
          <w:highlight w:val="yellow"/>
        </w:rPr>
        <w:t>complex</w:t>
      </w:r>
      <w:r w:rsidRPr="00434D8C">
        <w:rPr>
          <w:rStyle w:val="StyleUnderline"/>
        </w:rPr>
        <w:t xml:space="preserve"> and wide-ranging </w:t>
      </w:r>
      <w:r w:rsidRPr="00861EE4">
        <w:rPr>
          <w:rStyle w:val="StyleUnderline"/>
          <w:highlight w:val="yellow"/>
        </w:rPr>
        <w:t>than past orders</w:t>
      </w:r>
      <w:r w:rsidRPr="00434D8C">
        <w:rPr>
          <w:sz w:val="16"/>
        </w:rPr>
        <w:t xml:space="preserve">. </w:t>
      </w:r>
      <w:r w:rsidRPr="00434D8C">
        <w:rPr>
          <w:rStyle w:val="StyleUnderline"/>
        </w:rPr>
        <w:t>It has a much denser array of rules, institutions, and governance realms.</w:t>
      </w:r>
      <w:r w:rsidRPr="00434D8C">
        <w:rPr>
          <w:sz w:val="16"/>
        </w:rPr>
        <w:t xml:space="preserve"> </w:t>
      </w:r>
      <w:r w:rsidRPr="00861EE4">
        <w:rPr>
          <w:rStyle w:val="StyleUnderline"/>
          <w:highlight w:val="yellow"/>
        </w:rPr>
        <w:t>There are also</w:t>
      </w:r>
      <w:r w:rsidRPr="00434D8C">
        <w:rPr>
          <w:rStyle w:val="StyleUnderline"/>
        </w:rPr>
        <w:t xml:space="preserve"> both </w:t>
      </w:r>
      <w:r w:rsidRPr="00861EE4">
        <w:rPr>
          <w:rStyle w:val="Emphasis"/>
          <w:highlight w:val="yellow"/>
        </w:rPr>
        <w:t>regional and global domains of governance</w:t>
      </w:r>
      <w:r w:rsidRPr="00434D8C">
        <w:rPr>
          <w:sz w:val="16"/>
        </w:rPr>
        <w:t xml:space="preserve">. </w:t>
      </w:r>
      <w:r w:rsidRPr="00434D8C">
        <w:rPr>
          <w:rStyle w:val="StyleUnderline"/>
        </w:rPr>
        <w:t>This makes it hard to imagine an epic moment when the international order goes into crisis and rising states step forward</w:t>
      </w:r>
      <w:r w:rsidRPr="00434D8C">
        <w:rPr>
          <w:sz w:val="16"/>
        </w:rPr>
        <w:t>—either China alone or rising states as a bloc—</w:t>
      </w:r>
      <w:r w:rsidRPr="00434D8C">
        <w:rPr>
          <w:rStyle w:val="StyleUnderline"/>
        </w:rPr>
        <w:t>to reorganize and reshape its rules and institutions</w:t>
      </w:r>
      <w:r w:rsidRPr="00434D8C">
        <w:rPr>
          <w:sz w:val="16"/>
        </w:rPr>
        <w:t xml:space="preserve">. Rather than a cyclical dynamic of rise and decline, </w:t>
      </w:r>
      <w:r w:rsidRPr="00434D8C">
        <w:rPr>
          <w:rStyle w:val="StyleUnderline"/>
        </w:rPr>
        <w:t>change in the existing American-led order might best be captured by terms such as continuity, evolution, adaptation, and negotiation.</w:t>
      </w:r>
      <w:r w:rsidRPr="00434D8C">
        <w:rPr>
          <w:sz w:val="16"/>
        </w:rPr>
        <w:t xml:space="preserve"> </w:t>
      </w:r>
      <w:r w:rsidRPr="00434D8C">
        <w:rPr>
          <w:rStyle w:val="StyleUnderline"/>
        </w:rPr>
        <w:t>The struggles over international order today are growing, but it is not a drama best told in terms of the rise and decline of American hegemony.</w:t>
      </w:r>
      <w:r w:rsidRPr="00434D8C">
        <w:rPr>
          <w:sz w:val="16"/>
        </w:rPr>
        <w:t xml:space="preserve"> </w:t>
      </w:r>
      <w:bookmarkStart w:id="6" w:name="Long-Term_Ordering_Projects"/>
      <w:bookmarkStart w:id="7" w:name="Sources_of_Continuity_in_Liberal_Interna"/>
      <w:bookmarkEnd w:id="6"/>
      <w:bookmarkEnd w:id="7"/>
      <w:r w:rsidRPr="00434D8C">
        <w:rPr>
          <w:rStyle w:val="StyleUnderline"/>
        </w:rPr>
        <w:t xml:space="preserve">If the liberal international order endures, it will be because it is </w:t>
      </w:r>
      <w:r w:rsidRPr="00434D8C">
        <w:rPr>
          <w:rStyle w:val="Emphasis"/>
        </w:rPr>
        <w:t>based on more than American hegemonic order</w:t>
      </w:r>
      <w:r w:rsidRPr="00434D8C">
        <w:rPr>
          <w:rStyle w:val="StyleUnderline"/>
        </w:rPr>
        <w:t>.</w:t>
      </w:r>
      <w:r w:rsidRPr="00434D8C">
        <w:rPr>
          <w:sz w:val="16"/>
        </w:rPr>
        <w:t xml:space="preserve"> To be sure, </w:t>
      </w:r>
      <w:r w:rsidRPr="00434D8C">
        <w:rPr>
          <w:rStyle w:val="StyleUnderline"/>
        </w:rPr>
        <w:t xml:space="preserve">the </w:t>
      </w:r>
      <w:r w:rsidRPr="00434D8C">
        <w:rPr>
          <w:rStyle w:val="Emphasis"/>
        </w:rPr>
        <w:t>U</w:t>
      </w:r>
      <w:r w:rsidRPr="00434D8C">
        <w:rPr>
          <w:rStyle w:val="StyleUnderline"/>
        </w:rPr>
        <w:t xml:space="preserve">nited </w:t>
      </w:r>
      <w:r w:rsidRPr="00434D8C">
        <w:rPr>
          <w:rStyle w:val="Emphasis"/>
        </w:rPr>
        <w:t>S</w:t>
      </w:r>
      <w:r w:rsidRPr="00434D8C">
        <w:rPr>
          <w:rStyle w:val="StyleUnderline"/>
        </w:rPr>
        <w:t>tates did give shape to a distinctive post-war liberal hegemonic system, and many of its features</w:t>
      </w:r>
      <w:r w:rsidRPr="00434D8C">
        <w:rPr>
          <w:sz w:val="16"/>
        </w:rPr>
        <w:t xml:space="preserve">— </w:t>
      </w:r>
      <w:r w:rsidRPr="00434D8C">
        <w:rPr>
          <w:rStyle w:val="StyleUnderline"/>
        </w:rPr>
        <w:t>including the American-led alliance system and multilateral economic governance arrangements</w:t>
      </w:r>
      <w:r w:rsidRPr="00434D8C">
        <w:rPr>
          <w:sz w:val="16"/>
        </w:rPr>
        <w:t>—</w:t>
      </w:r>
      <w:r w:rsidRPr="00434D8C">
        <w:rPr>
          <w:rStyle w:val="StyleUnderline"/>
        </w:rPr>
        <w:t xml:space="preserve">are themselves quite </w:t>
      </w:r>
      <w:r w:rsidRPr="00434D8C">
        <w:rPr>
          <w:rStyle w:val="Emphasis"/>
        </w:rPr>
        <w:t>durable</w:t>
      </w:r>
      <w:r w:rsidRPr="00434D8C">
        <w:rPr>
          <w:sz w:val="16"/>
        </w:rPr>
        <w:t xml:space="preserve">. </w:t>
      </w:r>
      <w:r w:rsidRPr="00434D8C">
        <w:rPr>
          <w:rStyle w:val="StyleUnderline"/>
        </w:rPr>
        <w:t xml:space="preserve">But </w:t>
      </w:r>
      <w:r w:rsidRPr="00861EE4">
        <w:rPr>
          <w:rStyle w:val="StyleUnderline"/>
          <w:highlight w:val="yellow"/>
        </w:rPr>
        <w:t>the broader features of the modern</w:t>
      </w:r>
      <w:r w:rsidRPr="00434D8C">
        <w:rPr>
          <w:rStyle w:val="StyleUnderline"/>
        </w:rPr>
        <w:t xml:space="preserve"> international </w:t>
      </w:r>
      <w:r w:rsidRPr="00861EE4">
        <w:rPr>
          <w:rStyle w:val="StyleUnderline"/>
          <w:highlight w:val="yellow"/>
        </w:rPr>
        <w:t>order are the result of centuries of struggle</w:t>
      </w:r>
      <w:r w:rsidRPr="00434D8C">
        <w:rPr>
          <w:rStyle w:val="StyleUnderline"/>
        </w:rPr>
        <w:t xml:space="preserve"> over its organizing principles and institutions</w:t>
      </w:r>
      <w:r w:rsidRPr="00434D8C">
        <w:rPr>
          <w:sz w:val="16"/>
        </w:rPr>
        <w:t xml:space="preserve">. </w:t>
      </w:r>
      <w:r w:rsidRPr="00434D8C">
        <w:rPr>
          <w:rStyle w:val="StyleUnderline"/>
        </w:rPr>
        <w:t>Rising states face an international order that is long in the making, one that presents these non-Western developing states with opportunities as well as constraints</w:t>
      </w:r>
      <w:r w:rsidRPr="00434D8C">
        <w:rPr>
          <w:sz w:val="16"/>
        </w:rPr>
        <w:t xml:space="preserve">. The struggles over the existing international order will reshape the rules and institutions in the existing system in various ways. </w:t>
      </w:r>
      <w:r w:rsidRPr="00434D8C">
        <w:rPr>
          <w:rStyle w:val="StyleUnderline"/>
        </w:rPr>
        <w:t xml:space="preserve">But </w:t>
      </w:r>
      <w:r w:rsidRPr="00861EE4">
        <w:rPr>
          <w:rStyle w:val="StyleUnderline"/>
          <w:highlight w:val="yellow"/>
        </w:rPr>
        <w:t>rising states are not simply</w:t>
      </w:r>
      <w:r w:rsidRPr="00434D8C">
        <w:rPr>
          <w:rStyle w:val="StyleUnderline"/>
        </w:rPr>
        <w:t xml:space="preserve"> or primarily “</w:t>
      </w:r>
      <w:r w:rsidRPr="00861EE4">
        <w:rPr>
          <w:rStyle w:val="StyleUnderline"/>
          <w:highlight w:val="yellow"/>
        </w:rPr>
        <w:t>revisionist</w:t>
      </w:r>
      <w:r w:rsidRPr="00434D8C">
        <w:rPr>
          <w:rStyle w:val="StyleUnderline"/>
        </w:rPr>
        <w:t>” states seeking to overturn the order</w:t>
      </w:r>
      <w:r w:rsidRPr="00434D8C">
        <w:rPr>
          <w:sz w:val="16"/>
        </w:rPr>
        <w:t xml:space="preserve">; rather, </w:t>
      </w:r>
      <w:r w:rsidRPr="00861EE4">
        <w:rPr>
          <w:rStyle w:val="StyleUnderline"/>
          <w:highlight w:val="yellow"/>
        </w:rPr>
        <w:t>they are seeking</w:t>
      </w:r>
      <w:r w:rsidRPr="00434D8C">
        <w:rPr>
          <w:rStyle w:val="StyleUnderline"/>
        </w:rPr>
        <w:t xml:space="preserve"> greater </w:t>
      </w:r>
      <w:r w:rsidRPr="00861EE4">
        <w:rPr>
          <w:rStyle w:val="StyleUnderline"/>
          <w:highlight w:val="yellow"/>
        </w:rPr>
        <w:t>access and authority</w:t>
      </w:r>
      <w:r w:rsidRPr="00434D8C">
        <w:rPr>
          <w:rStyle w:val="StyleUnderline"/>
        </w:rPr>
        <w:t xml:space="preserve"> over its operation</w:t>
      </w:r>
      <w:r w:rsidRPr="00434D8C">
        <w:rPr>
          <w:sz w:val="16"/>
        </w:rPr>
        <w:t>. Indeed, the order creates as many safeguards and protections for rising states as it creates obstacles and constraints. For example, the World Trade Organization provides rules and mechanisms for rising states to dispute trade discrimination and protect access to markets. After all, more generally, it was this liberal-oriented international order—its openness and rules—that provided the conditions for China and other rising states to rise. Indeed, if the liberal international order survives, it will be in large part due to the fact that the constituencies for such an order that stretch across the Western and the non-Western worlds are larger than the constituencies that oppose it. We can look more closely at these sources of continuity and constituency.</w:t>
      </w:r>
    </w:p>
    <w:p w14:paraId="0D72FAAD" w14:textId="77777777" w:rsidR="003C7BA6" w:rsidRDefault="003C7BA6" w:rsidP="003C7BA6"/>
    <w:p w14:paraId="0F078309" w14:textId="77777777" w:rsidR="003C7BA6" w:rsidRPr="00E42151" w:rsidRDefault="003C7BA6" w:rsidP="003C7BA6">
      <w:pPr>
        <w:pStyle w:val="Heading3"/>
      </w:pPr>
      <w:r>
        <w:t>Democracy D---2NC</w:t>
      </w:r>
    </w:p>
    <w:p w14:paraId="2E3AAEFC" w14:textId="77777777" w:rsidR="003C7BA6" w:rsidRDefault="003C7BA6" w:rsidP="003C7BA6">
      <w:pPr>
        <w:pStyle w:val="Heading4"/>
        <w:tabs>
          <w:tab w:val="left" w:pos="1748"/>
        </w:tabs>
      </w:pPr>
      <w:r>
        <w:t>Existing liberal order is structurally sound---creates incentives to join, not overturn</w:t>
      </w:r>
    </w:p>
    <w:p w14:paraId="1C57D4AA" w14:textId="77777777" w:rsidR="003C7BA6" w:rsidRDefault="003C7BA6" w:rsidP="003C7BA6">
      <w:r>
        <w:t xml:space="preserve">G. John </w:t>
      </w:r>
      <w:r w:rsidRPr="00763AA7">
        <w:rPr>
          <w:rStyle w:val="Style13ptBold"/>
        </w:rPr>
        <w:t>Ikenberry 18</w:t>
      </w:r>
      <w:r>
        <w:t>, Ph.D. in Political Science from the University of Chicago, Milbank Professor of Politics and International Affairs at Princeton University in the Department of Politics and the Woodrow Wilson School of Public and International Affairs, March 2018, “Why the Liberal World Order Will Survive,” Ethics and International Affairs, Vol. 32, No. 1, p. 24-25</w:t>
      </w:r>
    </w:p>
    <w:p w14:paraId="70862C6F" w14:textId="77777777" w:rsidR="003C7BA6" w:rsidRPr="00BA0851" w:rsidRDefault="003C7BA6" w:rsidP="003C7BA6">
      <w:pPr>
        <w:rPr>
          <w:sz w:val="16"/>
        </w:rPr>
      </w:pPr>
      <w:bookmarkStart w:id="8" w:name="Self-Reinforcing_Characteristics_of_Libe"/>
      <w:bookmarkEnd w:id="8"/>
      <w:r w:rsidRPr="00BA0851">
        <w:rPr>
          <w:sz w:val="16"/>
        </w:rPr>
        <w:t>Self-Reinforcing Characteristics of Liberal International Order</w:t>
      </w:r>
    </w:p>
    <w:p w14:paraId="6663A4BE" w14:textId="77777777" w:rsidR="003C7BA6" w:rsidRPr="00BA0851" w:rsidRDefault="003C7BA6" w:rsidP="003C7BA6">
      <w:pPr>
        <w:rPr>
          <w:rStyle w:val="StyleUnderline"/>
        </w:rPr>
      </w:pPr>
      <w:r w:rsidRPr="00861EE4">
        <w:rPr>
          <w:rStyle w:val="StyleUnderline"/>
          <w:highlight w:val="yellow"/>
        </w:rPr>
        <w:t xml:space="preserve">The </w:t>
      </w:r>
      <w:r w:rsidRPr="00861EE4">
        <w:rPr>
          <w:rStyle w:val="Emphasis"/>
          <w:highlight w:val="yellow"/>
        </w:rPr>
        <w:t>U</w:t>
      </w:r>
      <w:r w:rsidRPr="00BA0851">
        <w:rPr>
          <w:rStyle w:val="StyleUnderline"/>
        </w:rPr>
        <w:t xml:space="preserve">nited </w:t>
      </w:r>
      <w:r w:rsidRPr="00861EE4">
        <w:rPr>
          <w:rStyle w:val="Emphasis"/>
          <w:highlight w:val="yellow"/>
        </w:rPr>
        <w:t>S</w:t>
      </w:r>
      <w:r w:rsidRPr="008F1317">
        <w:rPr>
          <w:rStyle w:val="StyleUnderline"/>
        </w:rPr>
        <w:t>tates</w:t>
      </w:r>
      <w:r w:rsidRPr="00BA0851">
        <w:rPr>
          <w:rStyle w:val="StyleUnderline"/>
        </w:rPr>
        <w:t xml:space="preserve"> has dominated the post-war </w:t>
      </w:r>
      <w:r w:rsidRPr="00861EE4">
        <w:rPr>
          <w:rStyle w:val="StyleUnderline"/>
          <w:highlight w:val="yellow"/>
        </w:rPr>
        <w:t>international order</w:t>
      </w:r>
      <w:r w:rsidRPr="00BA0851">
        <w:rPr>
          <w:rStyle w:val="StyleUnderline"/>
        </w:rPr>
        <w:t>.</w:t>
      </w:r>
      <w:r w:rsidRPr="00BA0851">
        <w:rPr>
          <w:sz w:val="16"/>
        </w:rPr>
        <w:t xml:space="preserve"> </w:t>
      </w:r>
      <w:r w:rsidRPr="00BA0851">
        <w:rPr>
          <w:rStyle w:val="StyleUnderline"/>
        </w:rPr>
        <w:t xml:space="preserve">It is an order built on asymmetries of power; it is hierarchical. But it </w:t>
      </w:r>
      <w:r w:rsidRPr="00861EE4">
        <w:rPr>
          <w:rStyle w:val="StyleUnderline"/>
          <w:highlight w:val="yellow"/>
        </w:rPr>
        <w:t>is not</w:t>
      </w:r>
      <w:r w:rsidRPr="00BA0851">
        <w:rPr>
          <w:rStyle w:val="StyleUnderline"/>
        </w:rPr>
        <w:t xml:space="preserve"> an </w:t>
      </w:r>
      <w:r w:rsidRPr="00861EE4">
        <w:rPr>
          <w:rStyle w:val="StyleUnderline"/>
          <w:highlight w:val="yellow"/>
        </w:rPr>
        <w:t>imperial</w:t>
      </w:r>
      <w:r w:rsidRPr="00BA0851">
        <w:rPr>
          <w:rStyle w:val="StyleUnderline"/>
        </w:rPr>
        <w:t xml:space="preserve"> system</w:t>
      </w:r>
      <w:r w:rsidRPr="00BA0851">
        <w:rPr>
          <w:sz w:val="16"/>
        </w:rPr>
        <w:t xml:space="preserve">. </w:t>
      </w:r>
      <w:r w:rsidRPr="00861EE4">
        <w:rPr>
          <w:rStyle w:val="StyleUnderline"/>
          <w:highlight w:val="yellow"/>
        </w:rPr>
        <w:t xml:space="preserve">It is a </w:t>
      </w:r>
      <w:r w:rsidRPr="00861EE4">
        <w:rPr>
          <w:rStyle w:val="Emphasis"/>
          <w:highlight w:val="yellow"/>
        </w:rPr>
        <w:t>complex</w:t>
      </w:r>
      <w:r w:rsidRPr="00BA0851">
        <w:rPr>
          <w:sz w:val="16"/>
        </w:rPr>
        <w:t xml:space="preserve"> </w:t>
      </w:r>
      <w:r w:rsidRPr="00BA0851">
        <w:rPr>
          <w:rStyle w:val="StyleUnderline"/>
        </w:rPr>
        <w:t xml:space="preserve">and </w:t>
      </w:r>
      <w:r w:rsidRPr="00BA0851">
        <w:rPr>
          <w:rStyle w:val="Emphasis"/>
        </w:rPr>
        <w:t xml:space="preserve">multilayered political </w:t>
      </w:r>
      <w:r w:rsidRPr="00861EE4">
        <w:rPr>
          <w:rStyle w:val="Emphasis"/>
          <w:highlight w:val="yellow"/>
        </w:rPr>
        <w:t>formation</w:t>
      </w:r>
      <w:r w:rsidRPr="00BA0851">
        <w:rPr>
          <w:sz w:val="16"/>
        </w:rPr>
        <w:t xml:space="preserve"> </w:t>
      </w:r>
      <w:r w:rsidRPr="00BA0851">
        <w:rPr>
          <w:rStyle w:val="StyleUnderline"/>
        </w:rPr>
        <w:t>with liberal characteristics</w:t>
      </w:r>
      <w:r w:rsidRPr="00BA0851">
        <w:rPr>
          <w:sz w:val="16"/>
        </w:rPr>
        <w:t>— openness and rules-based principles—</w:t>
      </w:r>
      <w:r w:rsidRPr="00861EE4">
        <w:rPr>
          <w:rStyle w:val="StyleUnderline"/>
          <w:highlight w:val="yellow"/>
        </w:rPr>
        <w:t>that generate incentives</w:t>
      </w:r>
      <w:r w:rsidRPr="00BA0851">
        <w:rPr>
          <w:rStyle w:val="StyleUnderline"/>
        </w:rPr>
        <w:t xml:space="preserve"> and opportunities </w:t>
      </w:r>
      <w:r w:rsidRPr="00861EE4">
        <w:rPr>
          <w:rStyle w:val="StyleUnderline"/>
          <w:highlight w:val="yellow"/>
        </w:rPr>
        <w:t>for other states to join</w:t>
      </w:r>
      <w:r w:rsidRPr="00BA0851">
        <w:rPr>
          <w:rStyle w:val="StyleUnderline"/>
        </w:rPr>
        <w:t xml:space="preserve"> and operate within it.</w:t>
      </w:r>
    </w:p>
    <w:p w14:paraId="17B40822" w14:textId="77777777" w:rsidR="003C7BA6" w:rsidRPr="00BA0851" w:rsidRDefault="003C7BA6" w:rsidP="003C7BA6">
      <w:pPr>
        <w:rPr>
          <w:sz w:val="16"/>
        </w:rPr>
      </w:pPr>
      <w:r w:rsidRPr="00BA0851">
        <w:rPr>
          <w:sz w:val="16"/>
        </w:rPr>
        <w:t xml:space="preserve">Four characteristics reinforce and draw states into the order. First, </w:t>
      </w:r>
      <w:r w:rsidRPr="00861EE4">
        <w:rPr>
          <w:rStyle w:val="StyleUnderline"/>
          <w:highlight w:val="yellow"/>
        </w:rPr>
        <w:t xml:space="preserve">it has </w:t>
      </w:r>
      <w:r w:rsidRPr="00861EE4">
        <w:rPr>
          <w:rStyle w:val="Emphasis"/>
          <w:highlight w:val="yellow"/>
        </w:rPr>
        <w:t>integrative tendencies</w:t>
      </w:r>
      <w:r w:rsidRPr="00BA0851">
        <w:rPr>
          <w:rStyle w:val="StyleUnderline"/>
        </w:rPr>
        <w:t>.</w:t>
      </w:r>
      <w:r w:rsidRPr="00BA0851">
        <w:rPr>
          <w:sz w:val="16"/>
        </w:rPr>
        <w:t xml:space="preserve"> </w:t>
      </w:r>
      <w:r w:rsidRPr="00BA0851">
        <w:rPr>
          <w:rStyle w:val="StyleUnderline"/>
        </w:rPr>
        <w:t>Over the last century states with diverse characteristics have found pathways into its “ecosystem” of rules and institutions</w:t>
      </w:r>
      <w:r w:rsidRPr="00BA0851">
        <w:rPr>
          <w:sz w:val="16"/>
        </w:rPr>
        <w:t xml:space="preserve">. </w:t>
      </w:r>
      <w:r w:rsidRPr="00BA0851">
        <w:rPr>
          <w:rStyle w:val="StyleUnderline"/>
        </w:rPr>
        <w:t xml:space="preserve">Germany and Japan found roles and positions of authority in the post-war order; and after the cold war many more </w:t>
      </w:r>
      <w:r w:rsidRPr="00861EE4">
        <w:rPr>
          <w:rStyle w:val="StyleUnderline"/>
          <w:highlight w:val="yellow"/>
        </w:rPr>
        <w:t>states</w:t>
      </w:r>
      <w:r w:rsidRPr="00BA0851">
        <w:rPr>
          <w:sz w:val="16"/>
        </w:rPr>
        <w:t>—in Eastern Europe, Asia, and elsewhere—</w:t>
      </w:r>
      <w:r w:rsidRPr="00861EE4">
        <w:rPr>
          <w:rStyle w:val="StyleUnderline"/>
          <w:highlight w:val="yellow"/>
        </w:rPr>
        <w:t>have joined</w:t>
      </w:r>
      <w:r w:rsidRPr="00BA0851">
        <w:rPr>
          <w:rStyle w:val="StyleUnderline"/>
        </w:rPr>
        <w:t xml:space="preserve"> its </w:t>
      </w:r>
      <w:r w:rsidRPr="00861EE4">
        <w:rPr>
          <w:rStyle w:val="Emphasis"/>
          <w:highlight w:val="yellow"/>
        </w:rPr>
        <w:t>economic</w:t>
      </w:r>
      <w:r w:rsidRPr="00861EE4">
        <w:rPr>
          <w:rStyle w:val="StyleUnderline"/>
          <w:highlight w:val="yellow"/>
        </w:rPr>
        <w:t xml:space="preserve"> and </w:t>
      </w:r>
      <w:r w:rsidRPr="00861EE4">
        <w:rPr>
          <w:rStyle w:val="Emphasis"/>
          <w:highlight w:val="yellow"/>
        </w:rPr>
        <w:t>security partnerships</w:t>
      </w:r>
      <w:r w:rsidRPr="00BA0851">
        <w:rPr>
          <w:sz w:val="16"/>
        </w:rPr>
        <w:t xml:space="preserve">. It is the multilateral logic of the order that makes it relatively easy for states to join and rise up within the order. Second, </w:t>
      </w:r>
      <w:r w:rsidRPr="00BA0851">
        <w:rPr>
          <w:rStyle w:val="StyleUnderline"/>
        </w:rPr>
        <w:t xml:space="preserve">the liberal order offers opportunities for leadership and shared authority. </w:t>
      </w:r>
      <w:r w:rsidRPr="00861EE4">
        <w:rPr>
          <w:rStyle w:val="Emphasis"/>
          <w:highlight w:val="yellow"/>
        </w:rPr>
        <w:t>One state does not “rule”</w:t>
      </w:r>
      <w:r w:rsidRPr="00BA0851">
        <w:rPr>
          <w:rStyle w:val="Emphasis"/>
        </w:rPr>
        <w:t xml:space="preserve"> the system</w:t>
      </w:r>
      <w:r w:rsidRPr="00BA0851">
        <w:rPr>
          <w:rStyle w:val="StyleUnderline"/>
        </w:rPr>
        <w:t>.</w:t>
      </w:r>
      <w:r w:rsidRPr="00BA0851">
        <w:rPr>
          <w:sz w:val="16"/>
        </w:rPr>
        <w:t xml:space="preserve"> </w:t>
      </w:r>
      <w:r w:rsidRPr="00861EE4">
        <w:rPr>
          <w:rStyle w:val="StyleUnderline"/>
          <w:highlight w:val="yellow"/>
        </w:rPr>
        <w:t>The system is built around institutions</w:t>
      </w:r>
      <w:r w:rsidRPr="00BA0851">
        <w:rPr>
          <w:rStyle w:val="StyleUnderline"/>
        </w:rPr>
        <w:t>, and this provides opportunities for shifting and expanding coalitions of states to share leadership.</w:t>
      </w:r>
      <w:r w:rsidRPr="00BA0851">
        <w:rPr>
          <w:sz w:val="16"/>
        </w:rPr>
        <w:t xml:space="preserve"> </w:t>
      </w:r>
      <w:r w:rsidRPr="00BA0851">
        <w:rPr>
          <w:rStyle w:val="StyleUnderline"/>
        </w:rPr>
        <w:t xml:space="preserve">Formal institutions, such as the IMF and World </w:t>
      </w:r>
      <w:bookmarkStart w:id="9" w:name="What_Rising_States_Want"/>
      <w:bookmarkEnd w:id="9"/>
      <w:r w:rsidRPr="00BA0851">
        <w:rPr>
          <w:rStyle w:val="StyleUnderline"/>
        </w:rPr>
        <w:t xml:space="preserve">Bank, are </w:t>
      </w:r>
      <w:r w:rsidRPr="00861EE4">
        <w:rPr>
          <w:rStyle w:val="StyleUnderline"/>
          <w:highlight w:val="yellow"/>
        </w:rPr>
        <w:t xml:space="preserve">led by </w:t>
      </w:r>
      <w:r w:rsidRPr="00861EE4">
        <w:rPr>
          <w:rStyle w:val="Emphasis"/>
          <w:highlight w:val="yellow"/>
        </w:rPr>
        <w:t>boards of directors</w:t>
      </w:r>
      <w:r w:rsidRPr="00861EE4">
        <w:rPr>
          <w:rStyle w:val="StyleUnderline"/>
          <w:highlight w:val="yellow"/>
        </w:rPr>
        <w:t xml:space="preserve"> and </w:t>
      </w:r>
      <w:r w:rsidRPr="00861EE4">
        <w:rPr>
          <w:rStyle w:val="Emphasis"/>
          <w:highlight w:val="yellow"/>
        </w:rPr>
        <w:t>weighted voting</w:t>
      </w:r>
      <w:r w:rsidRPr="00BA0851">
        <w:rPr>
          <w:rStyle w:val="StyleUnderline"/>
        </w:rPr>
        <w:t>. Informal groups</w:t>
      </w:r>
      <w:r w:rsidRPr="00BA0851">
        <w:rPr>
          <w:sz w:val="16"/>
        </w:rPr>
        <w:t xml:space="preserve">, such as the  G-7  and  G-20,  </w:t>
      </w:r>
      <w:r w:rsidRPr="00BA0851">
        <w:rPr>
          <w:rStyle w:val="StyleUnderline"/>
        </w:rPr>
        <w:t xml:space="preserve">are  built  on  principles  of  </w:t>
      </w:r>
      <w:r w:rsidRPr="007E050A">
        <w:rPr>
          <w:rStyle w:val="Emphasis"/>
        </w:rPr>
        <w:t>collective  governance</w:t>
      </w:r>
      <w:r w:rsidRPr="00BA0851">
        <w:rPr>
          <w:sz w:val="16"/>
        </w:rPr>
        <w:t xml:space="preserve">.  Third,  </w:t>
      </w:r>
      <w:r w:rsidRPr="00BA0851">
        <w:rPr>
          <w:rStyle w:val="StyleUnderline"/>
        </w:rPr>
        <w:t>the actual  economic  gains  from  participation  within  the  liberal  order  are  widely shared.</w:t>
      </w:r>
      <w:r w:rsidRPr="00BA0851">
        <w:rPr>
          <w:sz w:val="16"/>
        </w:rPr>
        <w:t xml:space="preserve"> In colonial and informal imperial systems, the gains from trade and investment are disproportionately enjoyed by the lead state. </w:t>
      </w:r>
      <w:r w:rsidRPr="00BA0851">
        <w:rPr>
          <w:rStyle w:val="StyleUnderline"/>
        </w:rPr>
        <w:t>In the existing order, the “</w:t>
      </w:r>
      <w:r w:rsidRPr="00861EE4">
        <w:rPr>
          <w:rStyle w:val="StyleUnderline"/>
          <w:highlight w:val="yellow"/>
        </w:rPr>
        <w:t>proﬁts</w:t>
      </w:r>
      <w:r w:rsidRPr="00BA0851">
        <w:rPr>
          <w:rStyle w:val="StyleUnderline"/>
        </w:rPr>
        <w:t xml:space="preserve"> of modernity” </w:t>
      </w:r>
      <w:r w:rsidRPr="00861EE4">
        <w:rPr>
          <w:rStyle w:val="StyleUnderline"/>
          <w:highlight w:val="yellow"/>
        </w:rPr>
        <w:t>are distributed across the system</w:t>
      </w:r>
      <w:r w:rsidRPr="00BA0851">
        <w:rPr>
          <w:sz w:val="16"/>
        </w:rPr>
        <w:t xml:space="preserve">. Indeed, China’s great economic ascent was only possible because the liberal international order rewarded its pursuit of openness and trade-oriented growth. For the same reason, states in all regions  of  the  world  have  made  systematic  efforts  to  integrate  into  the  system. Finally,  </w:t>
      </w:r>
      <w:r w:rsidRPr="00861EE4">
        <w:rPr>
          <w:rStyle w:val="StyleUnderline"/>
          <w:highlight w:val="yellow"/>
        </w:rPr>
        <w:t>the</w:t>
      </w:r>
      <w:r w:rsidRPr="008F1317">
        <w:rPr>
          <w:rStyle w:val="StyleUnderline"/>
        </w:rPr>
        <w:t xml:space="preserve">  liberal</w:t>
      </w:r>
      <w:r w:rsidRPr="00BA0851">
        <w:rPr>
          <w:rStyle w:val="StyleUnderline"/>
        </w:rPr>
        <w:t xml:space="preserve">  international  </w:t>
      </w:r>
      <w:r w:rsidRPr="00861EE4">
        <w:rPr>
          <w:rStyle w:val="StyleUnderline"/>
          <w:highlight w:val="yellow"/>
        </w:rPr>
        <w:t>order  accommodates  a  diversity  of  models</w:t>
      </w:r>
      <w:r w:rsidRPr="00BA0851">
        <w:rPr>
          <w:rStyle w:val="StyleUnderline"/>
        </w:rPr>
        <w:t xml:space="preserve">  and strategies  of  growth  and  development.</w:t>
      </w:r>
      <w:r w:rsidRPr="00BA0851">
        <w:rPr>
          <w:sz w:val="16"/>
        </w:rPr>
        <w:t xml:space="preserve">  In  recent  decades  the  Anglo-American model  of  neoliberalism  has  been  particularly  salient.  But  </w:t>
      </w:r>
      <w:r w:rsidRPr="00BA0851">
        <w:rPr>
          <w:rStyle w:val="StyleUnderline"/>
        </w:rPr>
        <w:t>the  post-war  system also  provides  space  for  other  capitalist  models,  such  as  those  associated  with European  social  democracy  and  East  Asian  developmental  statism</w:t>
      </w:r>
      <w:r w:rsidRPr="00BA0851">
        <w:rPr>
          <w:sz w:val="16"/>
        </w:rPr>
        <w:t xml:space="preserve">.  The  global capitalist system might generate some pressures for convergence, but </w:t>
      </w:r>
      <w:r w:rsidRPr="00BA0851">
        <w:rPr>
          <w:rStyle w:val="StyleUnderline"/>
        </w:rPr>
        <w:t>it</w:t>
      </w:r>
      <w:r w:rsidRPr="00BA0851">
        <w:rPr>
          <w:sz w:val="16"/>
        </w:rPr>
        <w:t xml:space="preserve"> also </w:t>
      </w:r>
      <w:r w:rsidRPr="00BA0851">
        <w:rPr>
          <w:rStyle w:val="StyleUnderline"/>
        </w:rPr>
        <w:t>provides space for the coexistence of alternative models and ideologies</w:t>
      </w:r>
      <w:r w:rsidRPr="00BA0851">
        <w:rPr>
          <w:sz w:val="16"/>
        </w:rPr>
        <w:t>.</w:t>
      </w:r>
    </w:p>
    <w:p w14:paraId="70A8C489" w14:textId="77777777" w:rsidR="003C7BA6" w:rsidRPr="00BA0851" w:rsidRDefault="003C7BA6" w:rsidP="003C7BA6">
      <w:pPr>
        <w:rPr>
          <w:sz w:val="16"/>
        </w:rPr>
      </w:pPr>
      <w:r w:rsidRPr="00861EE4">
        <w:rPr>
          <w:rStyle w:val="StyleUnderline"/>
          <w:highlight w:val="yellow"/>
        </w:rPr>
        <w:t>These aspects</w:t>
      </w:r>
      <w:r w:rsidRPr="00BA0851">
        <w:rPr>
          <w:rStyle w:val="StyleUnderline"/>
        </w:rPr>
        <w:t xml:space="preserve"> of the liberal international order </w:t>
      </w:r>
      <w:r w:rsidRPr="00861EE4">
        <w:rPr>
          <w:rStyle w:val="StyleUnderline"/>
          <w:highlight w:val="yellow"/>
        </w:rPr>
        <w:t>create incentives</w:t>
      </w:r>
      <w:r w:rsidRPr="00BA0851">
        <w:rPr>
          <w:rStyle w:val="StyleUnderline"/>
        </w:rPr>
        <w:t xml:space="preserve"> and opportunities </w:t>
      </w:r>
      <w:r w:rsidRPr="00861EE4">
        <w:rPr>
          <w:rStyle w:val="StyleUnderline"/>
          <w:highlight w:val="yellow"/>
        </w:rPr>
        <w:t>for states to integrate</w:t>
      </w:r>
      <w:r w:rsidRPr="00BA0851">
        <w:rPr>
          <w:rStyle w:val="StyleUnderline"/>
        </w:rPr>
        <w:t xml:space="preserve"> into its core economic and political realms.</w:t>
      </w:r>
      <w:r w:rsidRPr="00BA0851">
        <w:rPr>
          <w:sz w:val="16"/>
        </w:rPr>
        <w:t xml:space="preserve"> </w:t>
      </w:r>
      <w:r w:rsidRPr="00BA0851">
        <w:rPr>
          <w:rStyle w:val="Emphasis"/>
        </w:rPr>
        <w:t>The order allows states to share in its economic spoils</w:t>
      </w:r>
      <w:r w:rsidRPr="00BA0851">
        <w:rPr>
          <w:sz w:val="16"/>
        </w:rPr>
        <w:t xml:space="preserve">. </w:t>
      </w:r>
      <w:r w:rsidRPr="00BA0851">
        <w:rPr>
          <w:rStyle w:val="StyleUnderline"/>
        </w:rPr>
        <w:t>Its pluralistic character creates possibilities for states to “work the system”—</w:t>
      </w:r>
      <w:r w:rsidRPr="00861EE4">
        <w:rPr>
          <w:rStyle w:val="StyleUnderline"/>
          <w:highlight w:val="yellow"/>
        </w:rPr>
        <w:t>to</w:t>
      </w:r>
      <w:r w:rsidRPr="00BA0851">
        <w:rPr>
          <w:rStyle w:val="StyleUnderline"/>
        </w:rPr>
        <w:t xml:space="preserve"> join in, </w:t>
      </w:r>
      <w:r w:rsidRPr="00861EE4">
        <w:rPr>
          <w:rStyle w:val="Emphasis"/>
          <w:highlight w:val="yellow"/>
        </w:rPr>
        <w:t>negotiate</w:t>
      </w:r>
      <w:r w:rsidRPr="00BA0851">
        <w:rPr>
          <w:rStyle w:val="StyleUnderline"/>
        </w:rPr>
        <w:t>, and maneuver in ways that advance their interests</w:t>
      </w:r>
      <w:r w:rsidRPr="00BA0851">
        <w:rPr>
          <w:sz w:val="16"/>
        </w:rPr>
        <w:t xml:space="preserve">. </w:t>
      </w:r>
      <w:r w:rsidRPr="00BA0851">
        <w:rPr>
          <w:rStyle w:val="StyleUnderline"/>
        </w:rPr>
        <w:t>This,</w:t>
      </w:r>
      <w:r w:rsidRPr="00BA0851">
        <w:rPr>
          <w:sz w:val="16"/>
        </w:rPr>
        <w:t xml:space="preserve"> in turn, </w:t>
      </w:r>
      <w:r w:rsidRPr="00BA0851">
        <w:rPr>
          <w:rStyle w:val="StyleUnderline"/>
        </w:rPr>
        <w:t>creates an order with expan</w:t>
      </w:r>
      <w:r>
        <w:rPr>
          <w:rStyle w:val="StyleUnderline"/>
        </w:rPr>
        <w:t>d</w:t>
      </w:r>
      <w:r w:rsidRPr="00BA0851">
        <w:rPr>
          <w:rStyle w:val="StyleUnderline"/>
        </w:rPr>
        <w:t xml:space="preserve">ing constituencies that have a stake in its </w:t>
      </w:r>
      <w:r w:rsidRPr="00BA0851">
        <w:rPr>
          <w:rStyle w:val="Emphasis"/>
        </w:rPr>
        <w:t>continuation</w:t>
      </w:r>
      <w:r w:rsidRPr="00BA0851">
        <w:rPr>
          <w:sz w:val="16"/>
        </w:rPr>
        <w:t xml:space="preserve">. </w:t>
      </w:r>
      <w:r w:rsidRPr="00861EE4">
        <w:rPr>
          <w:rStyle w:val="StyleUnderline"/>
          <w:highlight w:val="yellow"/>
        </w:rPr>
        <w:t>Compared to</w:t>
      </w:r>
      <w:r w:rsidRPr="00BA0851">
        <w:rPr>
          <w:rStyle w:val="StyleUnderline"/>
        </w:rPr>
        <w:t xml:space="preserve"> imperial and colonial orders of </w:t>
      </w:r>
      <w:r w:rsidRPr="00861EE4">
        <w:rPr>
          <w:rStyle w:val="StyleUnderline"/>
          <w:highlight w:val="yellow"/>
        </w:rPr>
        <w:t xml:space="preserve">the past, </w:t>
      </w:r>
      <w:r w:rsidRPr="00861EE4">
        <w:rPr>
          <w:rStyle w:val="Emphasis"/>
          <w:highlight w:val="yellow"/>
        </w:rPr>
        <w:t>the existing order is easy to join and hard to overturn</w:t>
      </w:r>
      <w:r w:rsidRPr="00861EE4">
        <w:rPr>
          <w:sz w:val="16"/>
          <w:highlight w:val="yellow"/>
        </w:rPr>
        <w:t>.</w:t>
      </w:r>
    </w:p>
    <w:p w14:paraId="1588A0DA" w14:textId="77777777" w:rsidR="003C7BA6" w:rsidRPr="00065BD1" w:rsidRDefault="003C7BA6" w:rsidP="003C7BA6"/>
    <w:p w14:paraId="358F8005" w14:textId="77777777" w:rsidR="003C7BA6" w:rsidRDefault="003C7BA6" w:rsidP="003C7BA6">
      <w:pPr>
        <w:pStyle w:val="Heading4"/>
      </w:pPr>
      <w:r>
        <w:t xml:space="preserve">Overwhelming alt-causes to the rules-based liberal order, but it’s resilient </w:t>
      </w:r>
    </w:p>
    <w:p w14:paraId="5D2F1BD4" w14:textId="77777777" w:rsidR="003C7BA6" w:rsidRPr="00023965" w:rsidRDefault="003C7BA6" w:rsidP="003C7BA6">
      <w:r>
        <w:t xml:space="preserve">Quentin </w:t>
      </w:r>
      <w:r w:rsidRPr="005D2E25">
        <w:rPr>
          <w:rStyle w:val="Style13ptBold"/>
        </w:rPr>
        <w:t>Peel 18</w:t>
      </w:r>
      <w:r>
        <w:t>, associate fellow with the Europe Programme at Chatham House, 5/25/18, “Threats to a Rules-Based International Order,” https://www.internationalaffairs.org.au/australianoutlook/threats-to-rules-based-international-order/</w:t>
      </w:r>
    </w:p>
    <w:p w14:paraId="734B6FF3" w14:textId="77777777" w:rsidR="003C7BA6" w:rsidRPr="00225ABD" w:rsidRDefault="003C7BA6" w:rsidP="003C7BA6">
      <w:pPr>
        <w:rPr>
          <w:sz w:val="16"/>
        </w:rPr>
      </w:pPr>
      <w:r w:rsidRPr="00861EE4">
        <w:rPr>
          <w:rStyle w:val="StyleUnderline"/>
          <w:highlight w:val="yellow"/>
        </w:rPr>
        <w:t>Fears for</w:t>
      </w:r>
      <w:r w:rsidRPr="00225ABD">
        <w:rPr>
          <w:rStyle w:val="StyleUnderline"/>
        </w:rPr>
        <w:t xml:space="preserve"> the future of the </w:t>
      </w:r>
      <w:r w:rsidRPr="00861EE4">
        <w:rPr>
          <w:rStyle w:val="StyleUnderline"/>
          <w:highlight w:val="yellow"/>
        </w:rPr>
        <w:t>rules-based order</w:t>
      </w:r>
      <w:r w:rsidRPr="00225ABD">
        <w:rPr>
          <w:sz w:val="16"/>
        </w:rPr>
        <w:t xml:space="preserve">, and a determination to preserve it, </w:t>
      </w:r>
      <w:r w:rsidRPr="00861EE4">
        <w:rPr>
          <w:rStyle w:val="StyleUnderline"/>
          <w:highlight w:val="yellow"/>
        </w:rPr>
        <w:t>have been</w:t>
      </w:r>
      <w:r w:rsidRPr="00225ABD">
        <w:rPr>
          <w:rStyle w:val="StyleUnderline"/>
        </w:rPr>
        <w:t xml:space="preserve"> expressed</w:t>
      </w:r>
      <w:r w:rsidRPr="00225ABD">
        <w:rPr>
          <w:sz w:val="16"/>
        </w:rPr>
        <w:t xml:space="preserve"> in the most recent UK and Australian security and foreign policy doctrines, as well as the EU Global Strategy. But different leaders have put a different emphasis on the sources of the threat. Some see it as coming </w:t>
      </w:r>
      <w:r w:rsidRPr="00225ABD">
        <w:rPr>
          <w:rStyle w:val="StyleUnderline"/>
        </w:rPr>
        <w:t>from</w:t>
      </w:r>
      <w:r w:rsidRPr="00225ABD">
        <w:rPr>
          <w:sz w:val="16"/>
        </w:rPr>
        <w:t xml:space="preserve"> the </w:t>
      </w:r>
      <w:r w:rsidRPr="00225ABD">
        <w:rPr>
          <w:rStyle w:val="StyleUnderline"/>
        </w:rPr>
        <w:t xml:space="preserve">rising nationalism of </w:t>
      </w:r>
      <w:r w:rsidRPr="00861EE4">
        <w:rPr>
          <w:rStyle w:val="StyleUnderline"/>
          <w:highlight w:val="yellow"/>
        </w:rPr>
        <w:t>China</w:t>
      </w:r>
      <w:r w:rsidRPr="00225ABD">
        <w:rPr>
          <w:sz w:val="16"/>
        </w:rPr>
        <w:t xml:space="preserve">, the </w:t>
      </w:r>
      <w:r w:rsidRPr="00225ABD">
        <w:rPr>
          <w:rStyle w:val="StyleUnderline"/>
        </w:rPr>
        <w:t xml:space="preserve">revanchism of </w:t>
      </w:r>
      <w:r w:rsidRPr="00861EE4">
        <w:rPr>
          <w:rStyle w:val="StyleUnderline"/>
          <w:highlight w:val="yellow"/>
        </w:rPr>
        <w:t>Russia</w:t>
      </w:r>
      <w:r w:rsidRPr="00225ABD">
        <w:rPr>
          <w:sz w:val="16"/>
        </w:rPr>
        <w:t xml:space="preserve">, and </w:t>
      </w:r>
      <w:r w:rsidRPr="00225ABD">
        <w:rPr>
          <w:rStyle w:val="StyleUnderline"/>
        </w:rPr>
        <w:t xml:space="preserve">the </w:t>
      </w:r>
      <w:r w:rsidRPr="00861EE4">
        <w:rPr>
          <w:rStyle w:val="StyleUnderline"/>
          <w:highlight w:val="yellow"/>
        </w:rPr>
        <w:t>America First</w:t>
      </w:r>
      <w:r w:rsidRPr="00225ABD">
        <w:rPr>
          <w:rStyle w:val="StyleUnderline"/>
        </w:rPr>
        <w:t xml:space="preserve"> doctrine of</w:t>
      </w:r>
      <w:r w:rsidRPr="00225ABD">
        <w:rPr>
          <w:sz w:val="16"/>
        </w:rPr>
        <w:t xml:space="preserve"> President </w:t>
      </w:r>
      <w:r w:rsidRPr="00225ABD">
        <w:rPr>
          <w:rStyle w:val="StyleUnderline"/>
        </w:rPr>
        <w:t>Trump</w:t>
      </w:r>
      <w:r w:rsidRPr="00225ABD">
        <w:rPr>
          <w:sz w:val="16"/>
        </w:rPr>
        <w:t xml:space="preserve">. Others fear </w:t>
      </w:r>
      <w:r w:rsidRPr="00861EE4">
        <w:rPr>
          <w:rStyle w:val="StyleUnderline"/>
          <w:highlight w:val="yellow"/>
        </w:rPr>
        <w:t>rogue states</w:t>
      </w:r>
      <w:r w:rsidRPr="00225ABD">
        <w:rPr>
          <w:rStyle w:val="StyleUnderline"/>
        </w:rPr>
        <w:t xml:space="preserve"> and </w:t>
      </w:r>
      <w:r w:rsidRPr="00861EE4">
        <w:rPr>
          <w:rStyle w:val="StyleUnderline"/>
          <w:highlight w:val="yellow"/>
        </w:rPr>
        <w:t>non-state players</w:t>
      </w:r>
      <w:r w:rsidRPr="00225ABD">
        <w:rPr>
          <w:sz w:val="16"/>
        </w:rPr>
        <w:t xml:space="preserve">. The threat of </w:t>
      </w:r>
      <w:r w:rsidRPr="00225ABD">
        <w:rPr>
          <w:rStyle w:val="StyleUnderline"/>
        </w:rPr>
        <w:t xml:space="preserve">dramatic </w:t>
      </w:r>
      <w:r w:rsidRPr="00861EE4">
        <w:rPr>
          <w:rStyle w:val="StyleUnderline"/>
          <w:highlight w:val="yellow"/>
        </w:rPr>
        <w:t>technological change</w:t>
      </w:r>
      <w:r w:rsidRPr="00225ABD">
        <w:rPr>
          <w:sz w:val="16"/>
        </w:rPr>
        <w:t xml:space="preserve">, with an essentially unregulated cyber-space, </w:t>
      </w:r>
      <w:r w:rsidRPr="00225ABD">
        <w:rPr>
          <w:rStyle w:val="StyleUnderline"/>
        </w:rPr>
        <w:t>is another key factor undermining a rules-based order</w:t>
      </w:r>
      <w:r w:rsidRPr="00225ABD">
        <w:rPr>
          <w:sz w:val="16"/>
        </w:rPr>
        <w:t>.</w:t>
      </w:r>
    </w:p>
    <w:p w14:paraId="3012B89C" w14:textId="77777777" w:rsidR="003C7BA6" w:rsidRPr="00225ABD" w:rsidRDefault="003C7BA6" w:rsidP="003C7BA6">
      <w:pPr>
        <w:rPr>
          <w:sz w:val="16"/>
        </w:rPr>
      </w:pPr>
      <w:r w:rsidRPr="00225ABD">
        <w:rPr>
          <w:sz w:val="16"/>
        </w:rPr>
        <w:t>In her speech at the Lord Mayor’s banquet in London last autumn, Theresa May declared that the rules-based system was in danger of being eroded and singled out Russia as the worst offender: “It is Russia’s actions which threaten the international order on which we all depend,” she said, citing the illegal annexation of Crimea, fomenting conflict in the Donbas, repeated violation of national airspace of several European countries and cyber espionage. The only other country mentioned by Mrs May was North Korea, along with non-state actors such as “Daesh and Islamist terrorism” in the Middle East.</w:t>
      </w:r>
    </w:p>
    <w:p w14:paraId="594111E9" w14:textId="77777777" w:rsidR="003C7BA6" w:rsidRPr="00225ABD" w:rsidRDefault="003C7BA6" w:rsidP="003C7BA6">
      <w:pPr>
        <w:rPr>
          <w:sz w:val="16"/>
        </w:rPr>
      </w:pPr>
      <w:r w:rsidRPr="00225ABD">
        <w:rPr>
          <w:sz w:val="16"/>
        </w:rPr>
        <w:t>Julie Bishop, Australia’s Minister for Foreign Affairs, also singled out North Korea and non-state actors as threats to the rules-based order when she addressed the UN General Assembly last September.</w:t>
      </w:r>
    </w:p>
    <w:p w14:paraId="3058FE4C" w14:textId="77777777" w:rsidR="003C7BA6" w:rsidRPr="00225ABD" w:rsidRDefault="003C7BA6" w:rsidP="003C7BA6">
      <w:pPr>
        <w:rPr>
          <w:sz w:val="16"/>
        </w:rPr>
      </w:pPr>
      <w:r w:rsidRPr="00225ABD">
        <w:rPr>
          <w:sz w:val="16"/>
        </w:rPr>
        <w:t>But neither she nor Mrs May dared to mention the man most responsible for the sharp increase in alarm in Europe and the Asia-Pacific about the sustainability of the rules-based order: US President Donald J. Trump.</w:t>
      </w:r>
    </w:p>
    <w:p w14:paraId="61207D9A" w14:textId="77777777" w:rsidR="003C7BA6" w:rsidRPr="00225ABD" w:rsidRDefault="003C7BA6" w:rsidP="003C7BA6">
      <w:pPr>
        <w:rPr>
          <w:sz w:val="16"/>
        </w:rPr>
      </w:pPr>
      <w:r w:rsidRPr="00225ABD">
        <w:rPr>
          <w:sz w:val="16"/>
        </w:rPr>
        <w:t xml:space="preserve">As John Ikenberry puts it, “For the first time since the 1930s, the United States has elected a president who is actively hostile to liberal internationalism.” Ikenberry fears that </w:t>
      </w:r>
      <w:r w:rsidRPr="00225ABD">
        <w:rPr>
          <w:rStyle w:val="StyleUnderline"/>
        </w:rPr>
        <w:t xml:space="preserve">the internal </w:t>
      </w:r>
      <w:r w:rsidRPr="00861EE4">
        <w:rPr>
          <w:rStyle w:val="StyleUnderline"/>
          <w:highlight w:val="yellow"/>
        </w:rPr>
        <w:t>populist backlash in the western world</w:t>
      </w:r>
      <w:r w:rsidRPr="00225ABD">
        <w:rPr>
          <w:sz w:val="16"/>
        </w:rPr>
        <w:t xml:space="preserve"> – as </w:t>
      </w:r>
      <w:r w:rsidRPr="00225ABD">
        <w:rPr>
          <w:rStyle w:val="StyleUnderline"/>
        </w:rPr>
        <w:t xml:space="preserve">expressed </w:t>
      </w:r>
      <w:r w:rsidRPr="00861EE4">
        <w:rPr>
          <w:rStyle w:val="StyleUnderline"/>
          <w:highlight w:val="yellow"/>
        </w:rPr>
        <w:t>by</w:t>
      </w:r>
      <w:r w:rsidRPr="00225ABD">
        <w:rPr>
          <w:sz w:val="16"/>
        </w:rPr>
        <w:t xml:space="preserve"> the election of Donald </w:t>
      </w:r>
      <w:r w:rsidRPr="00861EE4">
        <w:rPr>
          <w:rStyle w:val="StyleUnderline"/>
          <w:highlight w:val="yellow"/>
        </w:rPr>
        <w:t>Trump</w:t>
      </w:r>
      <w:r w:rsidRPr="00225ABD">
        <w:rPr>
          <w:sz w:val="16"/>
        </w:rPr>
        <w:t xml:space="preserve">, the </w:t>
      </w:r>
      <w:r w:rsidRPr="00861EE4">
        <w:rPr>
          <w:rStyle w:val="StyleUnderline"/>
          <w:highlight w:val="yellow"/>
        </w:rPr>
        <w:t>Brexit</w:t>
      </w:r>
      <w:r w:rsidRPr="00225ABD">
        <w:rPr>
          <w:sz w:val="16"/>
        </w:rPr>
        <w:t xml:space="preserve"> vote in the UK, and </w:t>
      </w:r>
      <w:r w:rsidRPr="00225ABD">
        <w:rPr>
          <w:rStyle w:val="StyleUnderline"/>
        </w:rPr>
        <w:t>the rise of populist nationalism in</w:t>
      </w:r>
      <w:r w:rsidRPr="00225ABD">
        <w:rPr>
          <w:sz w:val="16"/>
        </w:rPr>
        <w:t xml:space="preserve"> countries such as </w:t>
      </w:r>
      <w:r w:rsidRPr="00861EE4">
        <w:rPr>
          <w:rStyle w:val="StyleUnderline"/>
          <w:highlight w:val="yellow"/>
        </w:rPr>
        <w:t>Hungary, Poland, Turkey</w:t>
      </w:r>
      <w:r w:rsidRPr="00225ABD">
        <w:rPr>
          <w:rStyle w:val="StyleUnderline"/>
        </w:rPr>
        <w:t xml:space="preserve"> and </w:t>
      </w:r>
      <w:r w:rsidRPr="00861EE4">
        <w:rPr>
          <w:rStyle w:val="StyleUnderline"/>
          <w:highlight w:val="yellow"/>
        </w:rPr>
        <w:t>the Philippines</w:t>
      </w:r>
      <w:r w:rsidRPr="00225ABD">
        <w:rPr>
          <w:sz w:val="16"/>
        </w:rPr>
        <w:t xml:space="preserve"> – </w:t>
      </w:r>
      <w:r w:rsidRPr="00225ABD">
        <w:rPr>
          <w:rStyle w:val="StyleUnderline"/>
        </w:rPr>
        <w:t>is a greater threat</w:t>
      </w:r>
      <w:r w:rsidRPr="00225ABD">
        <w:rPr>
          <w:sz w:val="16"/>
        </w:rPr>
        <w:t xml:space="preserve"> to the rules-based order than revanchist Russia, nationalist China or the unpredictability of rogue states such as North Korea. If the architects of the system have lost faith in its capacity to deliver fair regulation, it is indeed sorely endangered.</w:t>
      </w:r>
    </w:p>
    <w:p w14:paraId="367F6E8A" w14:textId="77777777" w:rsidR="003C7BA6" w:rsidRPr="00225ABD" w:rsidRDefault="003C7BA6" w:rsidP="003C7BA6">
      <w:pPr>
        <w:rPr>
          <w:sz w:val="16"/>
        </w:rPr>
      </w:pPr>
      <w:r w:rsidRPr="00225ABD">
        <w:rPr>
          <w:sz w:val="16"/>
        </w:rPr>
        <w:t>Problems of the Rules-based International Order</w:t>
      </w:r>
    </w:p>
    <w:p w14:paraId="51C065B2" w14:textId="77777777" w:rsidR="003C7BA6" w:rsidRPr="00225ABD" w:rsidRDefault="003C7BA6" w:rsidP="003C7BA6">
      <w:pPr>
        <w:rPr>
          <w:sz w:val="16"/>
        </w:rPr>
      </w:pPr>
      <w:r w:rsidRPr="00225ABD">
        <w:rPr>
          <w:sz w:val="16"/>
        </w:rPr>
        <w:t xml:space="preserve">A 2015 Chatham House paper singled out </w:t>
      </w:r>
      <w:r w:rsidRPr="00225ABD">
        <w:rPr>
          <w:rStyle w:val="StyleUnderline"/>
        </w:rPr>
        <w:t>three interconnected problems of the rules-based international order</w:t>
      </w:r>
      <w:r w:rsidRPr="00225ABD">
        <w:rPr>
          <w:sz w:val="16"/>
        </w:rPr>
        <w:t xml:space="preserve">: </w:t>
      </w:r>
      <w:r w:rsidRPr="00225ABD">
        <w:rPr>
          <w:rStyle w:val="StyleUnderline"/>
        </w:rPr>
        <w:t>legitimacy, equity and complacency</w:t>
      </w:r>
      <w:r w:rsidRPr="00225ABD">
        <w:rPr>
          <w:sz w:val="16"/>
        </w:rPr>
        <w:t>.</w:t>
      </w:r>
    </w:p>
    <w:p w14:paraId="5D0A3507" w14:textId="77777777" w:rsidR="003C7BA6" w:rsidRPr="00225ABD" w:rsidRDefault="003C7BA6" w:rsidP="003C7BA6">
      <w:pPr>
        <w:rPr>
          <w:sz w:val="16"/>
        </w:rPr>
      </w:pPr>
      <w:r w:rsidRPr="00225ABD">
        <w:rPr>
          <w:sz w:val="16"/>
        </w:rPr>
        <w:t xml:space="preserve">First, “rules must be visibly observed by their principal and most powerful advocates.” </w:t>
      </w:r>
      <w:r w:rsidRPr="00861EE4">
        <w:rPr>
          <w:rStyle w:val="StyleUnderline"/>
          <w:highlight w:val="yellow"/>
        </w:rPr>
        <w:t>US legitimacy was undermined</w:t>
      </w:r>
      <w:r w:rsidRPr="00225ABD">
        <w:rPr>
          <w:sz w:val="16"/>
        </w:rPr>
        <w:t xml:space="preserve"> first </w:t>
      </w:r>
      <w:r w:rsidRPr="00861EE4">
        <w:rPr>
          <w:rStyle w:val="StyleUnderline"/>
          <w:highlight w:val="yellow"/>
        </w:rPr>
        <w:t>by</w:t>
      </w:r>
      <w:r w:rsidRPr="00225ABD">
        <w:rPr>
          <w:rStyle w:val="StyleUnderline"/>
        </w:rPr>
        <w:t xml:space="preserve"> its </w:t>
      </w:r>
      <w:r w:rsidRPr="00861EE4">
        <w:rPr>
          <w:rStyle w:val="StyleUnderline"/>
          <w:highlight w:val="yellow"/>
        </w:rPr>
        <w:t>invasion of Iraq</w:t>
      </w:r>
      <w:r w:rsidRPr="00225ABD">
        <w:rPr>
          <w:sz w:val="16"/>
        </w:rPr>
        <w:t xml:space="preserve">, then further by the failure to close </w:t>
      </w:r>
      <w:r w:rsidRPr="00861EE4">
        <w:rPr>
          <w:rStyle w:val="StyleUnderline"/>
          <w:highlight w:val="yellow"/>
        </w:rPr>
        <w:t>Guantanamo</w:t>
      </w:r>
      <w:r w:rsidRPr="00225ABD">
        <w:rPr>
          <w:sz w:val="16"/>
        </w:rPr>
        <w:t xml:space="preserve"> Bay; the US Senate report on the use of </w:t>
      </w:r>
      <w:r w:rsidRPr="00861EE4">
        <w:rPr>
          <w:rStyle w:val="StyleUnderline"/>
          <w:highlight w:val="yellow"/>
        </w:rPr>
        <w:t>torture</w:t>
      </w:r>
      <w:r w:rsidRPr="00225ABD">
        <w:rPr>
          <w:sz w:val="16"/>
        </w:rPr>
        <w:t xml:space="preserve">; the use of presidential authority to order lethal </w:t>
      </w:r>
      <w:r w:rsidRPr="00861EE4">
        <w:rPr>
          <w:rStyle w:val="StyleUnderline"/>
          <w:highlight w:val="yellow"/>
        </w:rPr>
        <w:t>drone strikes</w:t>
      </w:r>
      <w:r w:rsidRPr="00225ABD">
        <w:rPr>
          <w:sz w:val="16"/>
        </w:rPr>
        <w:t xml:space="preserve"> on adversaries in the Middle East and Pakistan; and the exposure by whistle-blower Edward </w:t>
      </w:r>
      <w:r w:rsidRPr="00861EE4">
        <w:rPr>
          <w:rStyle w:val="StyleUnderline"/>
          <w:highlight w:val="yellow"/>
        </w:rPr>
        <w:t>Snowden</w:t>
      </w:r>
      <w:r w:rsidRPr="00225ABD">
        <w:rPr>
          <w:sz w:val="16"/>
        </w:rPr>
        <w:t xml:space="preserve"> of illegal US espionage activities over the internet. “The danger today is that </w:t>
      </w:r>
      <w:r w:rsidRPr="00225ABD">
        <w:rPr>
          <w:rStyle w:val="StyleUnderline"/>
        </w:rPr>
        <w:t xml:space="preserve">this </w:t>
      </w:r>
      <w:r w:rsidRPr="00861EE4">
        <w:rPr>
          <w:rStyle w:val="StyleUnderline"/>
          <w:highlight w:val="yellow"/>
        </w:rPr>
        <w:t>questioning</w:t>
      </w:r>
      <w:r w:rsidRPr="00225ABD">
        <w:rPr>
          <w:rStyle w:val="StyleUnderline"/>
        </w:rPr>
        <w:t xml:space="preserve"> of </w:t>
      </w:r>
      <w:r w:rsidRPr="00861EE4">
        <w:rPr>
          <w:rStyle w:val="StyleUnderline"/>
          <w:highlight w:val="yellow"/>
        </w:rPr>
        <w:t>US</w:t>
      </w:r>
      <w:r w:rsidRPr="00225ABD">
        <w:rPr>
          <w:rStyle w:val="StyleUnderline"/>
        </w:rPr>
        <w:t xml:space="preserve"> global </w:t>
      </w:r>
      <w:r w:rsidRPr="00861EE4">
        <w:rPr>
          <w:rStyle w:val="StyleUnderline"/>
          <w:highlight w:val="yellow"/>
        </w:rPr>
        <w:t>leadership</w:t>
      </w:r>
      <w:r w:rsidRPr="00225ABD">
        <w:rPr>
          <w:rStyle w:val="StyleUnderline"/>
        </w:rPr>
        <w:t xml:space="preserve"> has </w:t>
      </w:r>
      <w:r w:rsidRPr="00861EE4">
        <w:rPr>
          <w:rStyle w:val="StyleUnderline"/>
          <w:highlight w:val="yellow"/>
        </w:rPr>
        <w:t>opened</w:t>
      </w:r>
      <w:r w:rsidRPr="00225ABD">
        <w:rPr>
          <w:sz w:val="16"/>
        </w:rPr>
        <w:t xml:space="preserve"> the </w:t>
      </w:r>
      <w:r w:rsidRPr="00861EE4">
        <w:rPr>
          <w:rStyle w:val="StyleUnderline"/>
          <w:highlight w:val="yellow"/>
        </w:rPr>
        <w:t>space for</w:t>
      </w:r>
      <w:r w:rsidRPr="00225ABD">
        <w:rPr>
          <w:rStyle w:val="StyleUnderline"/>
        </w:rPr>
        <w:t xml:space="preserve"> other </w:t>
      </w:r>
      <w:r w:rsidRPr="00861EE4">
        <w:rPr>
          <w:rStyle w:val="StyleUnderline"/>
          <w:highlight w:val="yellow"/>
        </w:rPr>
        <w:t>countries to pursue</w:t>
      </w:r>
      <w:r w:rsidRPr="00225ABD">
        <w:rPr>
          <w:rStyle w:val="StyleUnderline"/>
        </w:rPr>
        <w:t xml:space="preserve"> a ‘</w:t>
      </w:r>
      <w:r w:rsidRPr="00861EE4">
        <w:rPr>
          <w:rStyle w:val="StyleUnderline"/>
          <w:highlight w:val="yellow"/>
        </w:rPr>
        <w:t>might is right</w:t>
      </w:r>
      <w:r w:rsidRPr="00225ABD">
        <w:rPr>
          <w:rStyle w:val="StyleUnderline"/>
        </w:rPr>
        <w:t>’ approach</w:t>
      </w:r>
      <w:r w:rsidRPr="00225ABD">
        <w:rPr>
          <w:sz w:val="16"/>
        </w:rPr>
        <w:t xml:space="preserve"> to their own policy priorities,” the paper concludes.</w:t>
      </w:r>
    </w:p>
    <w:p w14:paraId="6BA145CD" w14:textId="77777777" w:rsidR="003C7BA6" w:rsidRPr="00225ABD" w:rsidRDefault="003C7BA6" w:rsidP="003C7BA6">
      <w:pPr>
        <w:rPr>
          <w:sz w:val="16"/>
        </w:rPr>
      </w:pPr>
      <w:r w:rsidRPr="00225ABD">
        <w:rPr>
          <w:sz w:val="16"/>
        </w:rPr>
        <w:t xml:space="preserve">Equity is called into question if a rules-based order is perceived to work for a minority, and not the majority. The world economic order had always distributed benefits unequally, but </w:t>
      </w:r>
      <w:r w:rsidRPr="00861EE4">
        <w:rPr>
          <w:rStyle w:val="StyleUnderline"/>
          <w:highlight w:val="yellow"/>
        </w:rPr>
        <w:t>the</w:t>
      </w:r>
      <w:r w:rsidRPr="00225ABD">
        <w:rPr>
          <w:rStyle w:val="StyleUnderline"/>
        </w:rPr>
        <w:t xml:space="preserve"> global </w:t>
      </w:r>
      <w:r w:rsidRPr="00861EE4">
        <w:rPr>
          <w:rStyle w:val="StyleUnderline"/>
          <w:highlight w:val="yellow"/>
        </w:rPr>
        <w:t>financial crisis</w:t>
      </w:r>
      <w:r w:rsidRPr="00225ABD">
        <w:rPr>
          <w:sz w:val="16"/>
        </w:rPr>
        <w:t xml:space="preserve"> of 2008-9 had </w:t>
      </w:r>
      <w:r w:rsidRPr="00861EE4">
        <w:rPr>
          <w:rStyle w:val="StyleUnderline"/>
          <w:highlight w:val="yellow"/>
        </w:rPr>
        <w:t>made</w:t>
      </w:r>
      <w:r w:rsidRPr="00225ABD">
        <w:rPr>
          <w:rStyle w:val="StyleUnderline"/>
        </w:rPr>
        <w:t xml:space="preserve"> the structural </w:t>
      </w:r>
      <w:r w:rsidRPr="00861EE4">
        <w:rPr>
          <w:rStyle w:val="StyleUnderline"/>
          <w:highlight w:val="yellow"/>
        </w:rPr>
        <w:t>weaknesses of the system, and</w:t>
      </w:r>
      <w:r w:rsidRPr="00225ABD">
        <w:rPr>
          <w:rStyle w:val="StyleUnderline"/>
        </w:rPr>
        <w:t xml:space="preserve"> the </w:t>
      </w:r>
      <w:r w:rsidRPr="00861EE4">
        <w:rPr>
          <w:rStyle w:val="StyleUnderline"/>
          <w:highlight w:val="yellow"/>
        </w:rPr>
        <w:t>unfairness</w:t>
      </w:r>
      <w:r w:rsidRPr="00225ABD">
        <w:rPr>
          <w:rStyle w:val="StyleUnderline"/>
        </w:rPr>
        <w:t xml:space="preserve"> of income distribution and austerity, much more </w:t>
      </w:r>
      <w:r w:rsidRPr="00861EE4">
        <w:rPr>
          <w:rStyle w:val="StyleUnderline"/>
          <w:highlight w:val="yellow"/>
        </w:rPr>
        <w:t>apparent</w:t>
      </w:r>
      <w:r w:rsidRPr="00225ABD">
        <w:rPr>
          <w:sz w:val="16"/>
        </w:rPr>
        <w:t>. That was particularly true in the European Union, where the backlash against austerity compounded dissatisfaction with EU migration policies. The rise of populist nationalism was one result.</w:t>
      </w:r>
    </w:p>
    <w:p w14:paraId="24FFB7C5" w14:textId="77777777" w:rsidR="003C7BA6" w:rsidRPr="00225ABD" w:rsidRDefault="003C7BA6" w:rsidP="003C7BA6">
      <w:pPr>
        <w:rPr>
          <w:sz w:val="16"/>
        </w:rPr>
      </w:pPr>
      <w:r w:rsidRPr="00225ABD">
        <w:rPr>
          <w:sz w:val="16"/>
        </w:rPr>
        <w:t xml:space="preserve">As for </w:t>
      </w:r>
      <w:r w:rsidRPr="00225ABD">
        <w:rPr>
          <w:rStyle w:val="StyleUnderline"/>
        </w:rPr>
        <w:t>complacency</w:t>
      </w:r>
      <w:r w:rsidRPr="00225ABD">
        <w:rPr>
          <w:sz w:val="16"/>
        </w:rPr>
        <w:t xml:space="preserve">, it </w:t>
      </w:r>
      <w:r w:rsidRPr="00225ABD">
        <w:rPr>
          <w:rStyle w:val="StyleUnderline"/>
        </w:rPr>
        <w:t>was found in the</w:t>
      </w:r>
      <w:r w:rsidRPr="00225ABD">
        <w:rPr>
          <w:sz w:val="16"/>
        </w:rPr>
        <w:t xml:space="preserve"> sheer success and </w:t>
      </w:r>
      <w:r w:rsidRPr="00225ABD">
        <w:rPr>
          <w:rStyle w:val="StyleUnderline"/>
        </w:rPr>
        <w:t>longevity of the rules-based order</w:t>
      </w:r>
      <w:r w:rsidRPr="00225ABD">
        <w:rPr>
          <w:sz w:val="16"/>
        </w:rPr>
        <w:t xml:space="preserve"> as the “natural order of things” for seven decades. “</w:t>
      </w:r>
      <w:r w:rsidRPr="00861EE4">
        <w:rPr>
          <w:rStyle w:val="StyleUnderline"/>
          <w:highlight w:val="yellow"/>
        </w:rPr>
        <w:t>Global</w:t>
      </w:r>
      <w:r w:rsidRPr="00225ABD">
        <w:rPr>
          <w:rStyle w:val="StyleUnderline"/>
        </w:rPr>
        <w:t xml:space="preserve"> free </w:t>
      </w:r>
      <w:r w:rsidRPr="00861EE4">
        <w:rPr>
          <w:rStyle w:val="StyleUnderline"/>
          <w:highlight w:val="yellow"/>
        </w:rPr>
        <w:t>trade regimes</w:t>
      </w:r>
      <w:r w:rsidRPr="00225ABD">
        <w:rPr>
          <w:sz w:val="16"/>
        </w:rPr>
        <w:t xml:space="preserve">, UN Security Council-sanctioned </w:t>
      </w:r>
      <w:r w:rsidRPr="00861EE4">
        <w:rPr>
          <w:rStyle w:val="StyleUnderline"/>
          <w:highlight w:val="yellow"/>
        </w:rPr>
        <w:t>interventionism, human rights</w:t>
      </w:r>
      <w:r w:rsidRPr="00225ABD">
        <w:rPr>
          <w:rStyle w:val="StyleUnderline"/>
        </w:rPr>
        <w:t xml:space="preserve"> activism</w:t>
      </w:r>
      <w:r w:rsidRPr="00225ABD">
        <w:rPr>
          <w:sz w:val="16"/>
        </w:rPr>
        <w:t xml:space="preserve">, and anti-censorship campaigns </w:t>
      </w:r>
      <w:r w:rsidRPr="00861EE4">
        <w:rPr>
          <w:rStyle w:val="StyleUnderline"/>
          <w:highlight w:val="yellow"/>
        </w:rPr>
        <w:t>are</w:t>
      </w:r>
      <w:r w:rsidRPr="00225ABD">
        <w:rPr>
          <w:sz w:val="16"/>
        </w:rPr>
        <w:t xml:space="preserve"> elements of a transformative agenda </w:t>
      </w:r>
      <w:r w:rsidRPr="00225ABD">
        <w:rPr>
          <w:rStyle w:val="StyleUnderline"/>
        </w:rPr>
        <w:t xml:space="preserve">being actively </w:t>
      </w:r>
      <w:r w:rsidRPr="00861EE4">
        <w:rPr>
          <w:rStyle w:val="StyleUnderline"/>
          <w:highlight w:val="yellow"/>
        </w:rPr>
        <w:t>pursued by Western states</w:t>
      </w:r>
      <w:r w:rsidRPr="00225ABD">
        <w:rPr>
          <w:sz w:val="16"/>
        </w:rPr>
        <w:t xml:space="preserve"> and societies. </w:t>
      </w:r>
      <w:r w:rsidRPr="00225ABD">
        <w:rPr>
          <w:rStyle w:val="StyleUnderline"/>
        </w:rPr>
        <w:t>What many</w:t>
      </w:r>
      <w:r w:rsidRPr="00225ABD">
        <w:rPr>
          <w:sz w:val="16"/>
        </w:rPr>
        <w:t xml:space="preserve"> in the West </w:t>
      </w:r>
      <w:r w:rsidRPr="00225ABD">
        <w:rPr>
          <w:rStyle w:val="StyleUnderline"/>
        </w:rPr>
        <w:t xml:space="preserve">see as an attempt to spread the benefits of modernity is </w:t>
      </w:r>
      <w:r w:rsidRPr="00861EE4">
        <w:rPr>
          <w:rStyle w:val="StyleUnderline"/>
          <w:highlight w:val="yellow"/>
        </w:rPr>
        <w:t>perceived elsewhere as</w:t>
      </w:r>
      <w:r w:rsidRPr="00225ABD">
        <w:rPr>
          <w:rStyle w:val="StyleUnderline"/>
        </w:rPr>
        <w:t xml:space="preserve"> an </w:t>
      </w:r>
      <w:r w:rsidRPr="00861EE4">
        <w:rPr>
          <w:rStyle w:val="Emphasis"/>
          <w:highlight w:val="yellow"/>
        </w:rPr>
        <w:t>aggressive</w:t>
      </w:r>
      <w:r w:rsidRPr="00225ABD">
        <w:rPr>
          <w:rStyle w:val="Emphasis"/>
        </w:rPr>
        <w:t xml:space="preserve"> bid for </w:t>
      </w:r>
      <w:r w:rsidRPr="00861EE4">
        <w:rPr>
          <w:rStyle w:val="Emphasis"/>
          <w:highlight w:val="yellow"/>
        </w:rPr>
        <w:t>dominance</w:t>
      </w:r>
      <w:r w:rsidRPr="00225ABD">
        <w:rPr>
          <w:sz w:val="16"/>
        </w:rPr>
        <w:t>.” The backlash to the metropolitan liberal agenda has come not only from more conservative and authoritarian regimes abroad, but also from conservative electorates at home.</w:t>
      </w:r>
    </w:p>
    <w:p w14:paraId="0139C26F" w14:textId="77777777" w:rsidR="003C7BA6" w:rsidRPr="00225ABD" w:rsidRDefault="003C7BA6" w:rsidP="003C7BA6">
      <w:pPr>
        <w:rPr>
          <w:sz w:val="16"/>
        </w:rPr>
      </w:pPr>
      <w:r w:rsidRPr="00861EE4">
        <w:rPr>
          <w:rStyle w:val="StyleUnderline"/>
          <w:highlight w:val="yellow"/>
        </w:rPr>
        <w:t xml:space="preserve">These three issues are </w:t>
      </w:r>
      <w:r w:rsidRPr="00861EE4">
        <w:rPr>
          <w:rStyle w:val="Emphasis"/>
          <w:highlight w:val="yellow"/>
        </w:rPr>
        <w:t>serious but need not be fatal</w:t>
      </w:r>
      <w:r w:rsidRPr="00225ABD">
        <w:rPr>
          <w:rStyle w:val="StyleUnderline"/>
        </w:rPr>
        <w:t>. Revision of the rules to ensure relevance and consistent application</w:t>
      </w:r>
      <w:r w:rsidRPr="00225ABD">
        <w:rPr>
          <w:sz w:val="16"/>
        </w:rPr>
        <w:t xml:space="preserve"> of the rules </w:t>
      </w:r>
      <w:r w:rsidRPr="00225ABD">
        <w:rPr>
          <w:rStyle w:val="StyleUnderline"/>
        </w:rPr>
        <w:t>could help</w:t>
      </w:r>
      <w:r w:rsidRPr="00225ABD">
        <w:rPr>
          <w:sz w:val="16"/>
        </w:rPr>
        <w:t xml:space="preserve"> the </w:t>
      </w:r>
      <w:r w:rsidRPr="00225ABD">
        <w:rPr>
          <w:rStyle w:val="StyleUnderline"/>
        </w:rPr>
        <w:t>survival of the rules-based order</w:t>
      </w:r>
      <w:r w:rsidRPr="00225ABD">
        <w:rPr>
          <w:sz w:val="16"/>
        </w:rPr>
        <w:t>.</w:t>
      </w:r>
    </w:p>
    <w:p w14:paraId="1FE4C2D7" w14:textId="77777777" w:rsidR="003C7BA6" w:rsidRDefault="003C7BA6" w:rsidP="003C7BA6"/>
    <w:p w14:paraId="26137385" w14:textId="77777777" w:rsidR="003C7BA6" w:rsidRDefault="003C7BA6" w:rsidP="003C7BA6">
      <w:pPr>
        <w:pStyle w:val="Heading3"/>
      </w:pPr>
      <w:r>
        <w:t>AT: Rising Challengers</w:t>
      </w:r>
    </w:p>
    <w:p w14:paraId="53438A3F" w14:textId="77777777" w:rsidR="003C7BA6" w:rsidRDefault="003C7BA6" w:rsidP="003C7BA6">
      <w:pPr>
        <w:pStyle w:val="Heading4"/>
      </w:pPr>
      <w:r>
        <w:t>Rising challengers won’t destroy the liberal international order---they want access to trade, investment, and technology</w:t>
      </w:r>
    </w:p>
    <w:p w14:paraId="611B7BAC" w14:textId="77777777" w:rsidR="003C7BA6" w:rsidRDefault="003C7BA6" w:rsidP="003C7BA6">
      <w:r>
        <w:t xml:space="preserve">G. John </w:t>
      </w:r>
      <w:r w:rsidRPr="00763AA7">
        <w:rPr>
          <w:rStyle w:val="Style13ptBold"/>
        </w:rPr>
        <w:t>Ikenberry 18</w:t>
      </w:r>
      <w:r>
        <w:t>, Ph.D. in Political Science from the University of Chicago, Milbank Professor of Politics and International Affairs at Princeton University in the Department of Politics and the Woodrow Wilson School of Public and International Affairs, March 2018, “Why the Liberal World Order Will Survive,” Ethics and International Affairs, Vol. 32, No. 1, p. 25-26</w:t>
      </w:r>
    </w:p>
    <w:p w14:paraId="7664637A" w14:textId="77777777" w:rsidR="003C7BA6" w:rsidRPr="003D2124" w:rsidRDefault="003C7BA6" w:rsidP="003C7BA6">
      <w:pPr>
        <w:rPr>
          <w:sz w:val="16"/>
        </w:rPr>
      </w:pPr>
      <w:r w:rsidRPr="003D2124">
        <w:rPr>
          <w:sz w:val="16"/>
        </w:rPr>
        <w:t>What Rising States Want</w:t>
      </w:r>
    </w:p>
    <w:p w14:paraId="0449320A" w14:textId="77777777" w:rsidR="003C7BA6" w:rsidRPr="007E050A" w:rsidRDefault="003C7BA6" w:rsidP="003C7BA6">
      <w:pPr>
        <w:rPr>
          <w:rStyle w:val="StyleUnderline"/>
        </w:rPr>
      </w:pPr>
      <w:r w:rsidRPr="007E050A">
        <w:rPr>
          <w:rStyle w:val="StyleUnderline"/>
        </w:rPr>
        <w:t>The liberal international order was built by the Western liberal democracies, but its basic features do not exclusively advance the interests of these countries</w:t>
      </w:r>
      <w:r w:rsidRPr="003D2124">
        <w:rPr>
          <w:sz w:val="16"/>
        </w:rPr>
        <w:t xml:space="preserve">. In fact, </w:t>
      </w:r>
      <w:r w:rsidRPr="00861EE4">
        <w:rPr>
          <w:rStyle w:val="StyleUnderline"/>
          <w:highlight w:val="yellow"/>
        </w:rPr>
        <w:t>as China and</w:t>
      </w:r>
      <w:r w:rsidRPr="007E050A">
        <w:rPr>
          <w:rStyle w:val="StyleUnderline"/>
        </w:rPr>
        <w:t xml:space="preserve"> other non-Western </w:t>
      </w:r>
      <w:r w:rsidRPr="00861EE4">
        <w:rPr>
          <w:rStyle w:val="StyleUnderline"/>
          <w:highlight w:val="yellow"/>
        </w:rPr>
        <w:t>developing states rise, they have</w:t>
      </w:r>
      <w:r w:rsidRPr="007E050A">
        <w:rPr>
          <w:rStyle w:val="StyleUnderline"/>
        </w:rPr>
        <w:t xml:space="preserve"> already </w:t>
      </w:r>
      <w:r w:rsidRPr="00861EE4">
        <w:rPr>
          <w:rStyle w:val="StyleUnderline"/>
          <w:highlight w:val="yellow"/>
        </w:rPr>
        <w:t>demonstrated</w:t>
      </w:r>
      <w:r w:rsidRPr="007E050A">
        <w:rPr>
          <w:rStyle w:val="StyleUnderline"/>
        </w:rPr>
        <w:t xml:space="preserve"> a </w:t>
      </w:r>
      <w:r w:rsidRPr="007E050A">
        <w:rPr>
          <w:rStyle w:val="Emphasis"/>
        </w:rPr>
        <w:t xml:space="preserve">growing </w:t>
      </w:r>
      <w:r w:rsidRPr="00861EE4">
        <w:rPr>
          <w:rStyle w:val="Emphasis"/>
          <w:highlight w:val="yellow"/>
        </w:rPr>
        <w:t>interest in</w:t>
      </w:r>
      <w:r w:rsidRPr="007E050A">
        <w:rPr>
          <w:rStyle w:val="Emphasis"/>
        </w:rPr>
        <w:t xml:space="preserve"> the </w:t>
      </w:r>
      <w:r w:rsidRPr="00861EE4">
        <w:rPr>
          <w:rStyle w:val="Emphasis"/>
          <w:highlight w:val="yellow"/>
        </w:rPr>
        <w:t>perpetuation of some</w:t>
      </w:r>
      <w:r w:rsidRPr="007E050A">
        <w:rPr>
          <w:rStyle w:val="Emphasis"/>
        </w:rPr>
        <w:t xml:space="preserve"> sort of </w:t>
      </w:r>
      <w:r w:rsidRPr="00861EE4">
        <w:rPr>
          <w:rStyle w:val="Emphasis"/>
          <w:highlight w:val="yellow"/>
        </w:rPr>
        <w:t>open</w:t>
      </w:r>
      <w:r w:rsidRPr="007E050A">
        <w:rPr>
          <w:rStyle w:val="Emphasis"/>
        </w:rPr>
        <w:t xml:space="preserve"> and multilateral </w:t>
      </w:r>
      <w:r w:rsidRPr="00861EE4">
        <w:rPr>
          <w:rStyle w:val="Emphasis"/>
          <w:highlight w:val="yellow"/>
        </w:rPr>
        <w:t>global system</w:t>
      </w:r>
      <w:r w:rsidRPr="003D2124">
        <w:rPr>
          <w:sz w:val="16"/>
        </w:rPr>
        <w:t xml:space="preserve">. </w:t>
      </w:r>
      <w:r w:rsidRPr="007E050A">
        <w:rPr>
          <w:rStyle w:val="StyleUnderline"/>
        </w:rPr>
        <w:t>These countries may not want Western dominance of global institutions, but they want the West’s rules and organizational principles.</w:t>
      </w:r>
    </w:p>
    <w:p w14:paraId="071160B5" w14:textId="77777777" w:rsidR="003C7BA6" w:rsidRPr="00F41876" w:rsidRDefault="003C7BA6" w:rsidP="003C7BA6">
      <w:pPr>
        <w:rPr>
          <w:rStyle w:val="StyleUnderline"/>
        </w:rPr>
      </w:pPr>
      <w:r w:rsidRPr="00861EE4">
        <w:rPr>
          <w:rStyle w:val="StyleUnderline"/>
          <w:highlight w:val="yellow"/>
        </w:rPr>
        <w:t>These</w:t>
      </w:r>
      <w:r w:rsidRPr="007E050A">
        <w:rPr>
          <w:rStyle w:val="StyleUnderline"/>
        </w:rPr>
        <w:t xml:space="preserve"> rising </w:t>
      </w:r>
      <w:r w:rsidRPr="00861EE4">
        <w:rPr>
          <w:rStyle w:val="StyleUnderline"/>
          <w:highlight w:val="yellow"/>
        </w:rPr>
        <w:t>states</w:t>
      </w:r>
      <w:r w:rsidRPr="007E050A">
        <w:rPr>
          <w:rStyle w:val="StyleUnderline"/>
        </w:rPr>
        <w:t xml:space="preserve"> certainly </w:t>
      </w:r>
      <w:r w:rsidRPr="00861EE4">
        <w:rPr>
          <w:rStyle w:val="StyleUnderline"/>
          <w:highlight w:val="yellow"/>
        </w:rPr>
        <w:t xml:space="preserve">want an </w:t>
      </w:r>
      <w:r w:rsidRPr="00861EE4">
        <w:rPr>
          <w:rStyle w:val="Emphasis"/>
          <w:highlight w:val="yellow"/>
        </w:rPr>
        <w:t>open world economy</w:t>
      </w:r>
      <w:r w:rsidRPr="003D2124">
        <w:rPr>
          <w:sz w:val="16"/>
        </w:rPr>
        <w:t xml:space="preserve">. </w:t>
      </w:r>
      <w:r w:rsidRPr="007E050A">
        <w:rPr>
          <w:rStyle w:val="StyleUnderline"/>
        </w:rPr>
        <w:t xml:space="preserve">They want </w:t>
      </w:r>
      <w:r w:rsidRPr="00861EE4">
        <w:rPr>
          <w:rStyle w:val="StyleUnderline"/>
          <w:highlight w:val="yellow"/>
        </w:rPr>
        <w:t>access to</w:t>
      </w:r>
      <w:r w:rsidRPr="007E050A">
        <w:rPr>
          <w:rStyle w:val="StyleUnderline"/>
        </w:rPr>
        <w:t xml:space="preserve"> other countries for </w:t>
      </w:r>
      <w:r w:rsidRPr="00861EE4">
        <w:rPr>
          <w:rStyle w:val="Emphasis"/>
          <w:highlight w:val="yellow"/>
        </w:rPr>
        <w:t>trade</w:t>
      </w:r>
      <w:r w:rsidRPr="00861EE4">
        <w:rPr>
          <w:sz w:val="16"/>
          <w:highlight w:val="yellow"/>
        </w:rPr>
        <w:t xml:space="preserve">, </w:t>
      </w:r>
      <w:r w:rsidRPr="00861EE4">
        <w:rPr>
          <w:rStyle w:val="Emphasis"/>
          <w:highlight w:val="yellow"/>
        </w:rPr>
        <w:t>investment</w:t>
      </w:r>
      <w:r w:rsidRPr="00861EE4">
        <w:rPr>
          <w:sz w:val="16"/>
          <w:highlight w:val="yellow"/>
        </w:rPr>
        <w:t xml:space="preserve">, </w:t>
      </w:r>
      <w:r w:rsidRPr="00861EE4">
        <w:rPr>
          <w:rStyle w:val="StyleUnderline"/>
          <w:highlight w:val="yellow"/>
        </w:rPr>
        <w:t xml:space="preserve">and </w:t>
      </w:r>
      <w:r w:rsidRPr="00861EE4">
        <w:rPr>
          <w:rStyle w:val="Emphasis"/>
          <w:highlight w:val="yellow"/>
        </w:rPr>
        <w:t>tech</w:t>
      </w:r>
      <w:r w:rsidRPr="007E050A">
        <w:rPr>
          <w:rStyle w:val="Emphasis"/>
        </w:rPr>
        <w:t>nology</w:t>
      </w:r>
      <w:r w:rsidRPr="003D2124">
        <w:rPr>
          <w:sz w:val="16"/>
        </w:rPr>
        <w:t xml:space="preserve">. </w:t>
      </w:r>
      <w:r w:rsidRPr="007E050A">
        <w:rPr>
          <w:rStyle w:val="StyleUnderline"/>
        </w:rPr>
        <w:t>It is their outward-oriented development strategies that have propelled them forward</w:t>
      </w:r>
      <w:r w:rsidRPr="003D2124">
        <w:rPr>
          <w:sz w:val="16"/>
        </w:rPr>
        <w:t xml:space="preserve">. The ascent of these countries began in the late 1980s with broad-gauged reform efforts. </w:t>
      </w:r>
      <w:r w:rsidRPr="007E050A">
        <w:rPr>
          <w:rStyle w:val="StyleUnderline"/>
        </w:rPr>
        <w:t>Countries such as Brazil, India, Indonesia, South Africa, and Turkey broke with their closed, authoritarian pasts and moved toward more reform-oriented and accountable governments</w:t>
      </w:r>
      <w:r w:rsidRPr="003D2124">
        <w:rPr>
          <w:sz w:val="16"/>
        </w:rPr>
        <w:t xml:space="preserve">. </w:t>
      </w:r>
      <w:r w:rsidRPr="007E050A">
        <w:rPr>
          <w:rStyle w:val="StyleUnderline"/>
        </w:rPr>
        <w:t>Together with C</w:t>
      </w:r>
      <w:r w:rsidRPr="00D121C3">
        <w:rPr>
          <w:rStyle w:val="StyleUnderline"/>
        </w:rPr>
        <w:t>hina, these countries opened up to the world economy.</w:t>
      </w:r>
      <w:r w:rsidRPr="003D2124">
        <w:rPr>
          <w:sz w:val="16"/>
        </w:rPr>
        <w:t xml:space="preserve"> As Ted Piccone argues, </w:t>
      </w:r>
      <w:r w:rsidRPr="00F41876">
        <w:rPr>
          <w:rStyle w:val="StyleUnderline"/>
        </w:rPr>
        <w:t>they all “entered the global marketplace through an increasing reliance on international trade, migration, remittances, energy, and foreign investment ﬂows</w:t>
      </w:r>
      <w:r w:rsidRPr="003D2124">
        <w:rPr>
          <w:sz w:val="16"/>
        </w:rPr>
        <w:t xml:space="preserve">.” </w:t>
      </w:r>
      <w:r w:rsidRPr="00F41876">
        <w:rPr>
          <w:rStyle w:val="StyleUnderline"/>
        </w:rPr>
        <w:t xml:space="preserve">This </w:t>
      </w:r>
      <w:r w:rsidRPr="00F41876">
        <w:rPr>
          <w:rStyle w:val="Emphasis"/>
        </w:rPr>
        <w:t>liberalization</w:t>
      </w:r>
      <w:r w:rsidRPr="00F41876">
        <w:rPr>
          <w:rStyle w:val="StyleUnderline"/>
        </w:rPr>
        <w:t xml:space="preserve"> and </w:t>
      </w:r>
      <w:r w:rsidRPr="00F41876">
        <w:rPr>
          <w:rStyle w:val="Emphasis"/>
        </w:rPr>
        <w:t>economic openness</w:t>
      </w:r>
      <w:r w:rsidRPr="00F41876">
        <w:rPr>
          <w:rStyle w:val="StyleUnderline"/>
        </w:rPr>
        <w:t xml:space="preserve"> has come along with a mix of nationalist and populist appeals, and ideological critiques of Western neoliberalism.</w:t>
      </w:r>
      <w:r w:rsidRPr="003D2124">
        <w:rPr>
          <w:sz w:val="16"/>
        </w:rPr>
        <w:t xml:space="preserve"> More generally, however, </w:t>
      </w:r>
      <w:r w:rsidRPr="00F41876">
        <w:rPr>
          <w:rStyle w:val="StyleUnderline"/>
        </w:rPr>
        <w:t xml:space="preserve">these </w:t>
      </w:r>
      <w:r w:rsidRPr="00861EE4">
        <w:rPr>
          <w:rStyle w:val="Emphasis"/>
          <w:highlight w:val="yellow"/>
        </w:rPr>
        <w:t>rising states see</w:t>
      </w:r>
      <w:r w:rsidRPr="00F41876">
        <w:rPr>
          <w:rStyle w:val="Emphasis"/>
        </w:rPr>
        <w:t xml:space="preserve"> their </w:t>
      </w:r>
      <w:r w:rsidRPr="00861EE4">
        <w:rPr>
          <w:rStyle w:val="Emphasis"/>
          <w:highlight w:val="yellow"/>
        </w:rPr>
        <w:t>prospects for growth</w:t>
      </w:r>
      <w:r w:rsidRPr="00F41876">
        <w:rPr>
          <w:rStyle w:val="Emphasis"/>
        </w:rPr>
        <w:t xml:space="preserve"> and advancement </w:t>
      </w:r>
      <w:r w:rsidRPr="00861EE4">
        <w:rPr>
          <w:rStyle w:val="Emphasis"/>
          <w:highlight w:val="yellow"/>
        </w:rPr>
        <w:t>to be tied to engagement with and integration</w:t>
      </w:r>
      <w:r w:rsidRPr="00861EE4">
        <w:rPr>
          <w:sz w:val="16"/>
          <w:highlight w:val="yellow"/>
        </w:rPr>
        <w:t xml:space="preserve"> </w:t>
      </w:r>
      <w:r w:rsidRPr="00861EE4">
        <w:rPr>
          <w:rStyle w:val="StyleUnderline"/>
          <w:highlight w:val="yellow"/>
        </w:rPr>
        <w:t>into a</w:t>
      </w:r>
      <w:r w:rsidRPr="00F41876">
        <w:rPr>
          <w:rStyle w:val="StyleUnderline"/>
        </w:rPr>
        <w:t xml:space="preserve"> reformed and </w:t>
      </w:r>
      <w:r w:rsidRPr="00861EE4">
        <w:rPr>
          <w:rStyle w:val="StyleUnderline"/>
          <w:highlight w:val="yellow"/>
        </w:rPr>
        <w:t>open</w:t>
      </w:r>
      <w:r w:rsidRPr="00F41876">
        <w:rPr>
          <w:rStyle w:val="StyleUnderline"/>
        </w:rPr>
        <w:t xml:space="preserve"> world </w:t>
      </w:r>
      <w:r w:rsidRPr="00861EE4">
        <w:rPr>
          <w:rStyle w:val="StyleUnderline"/>
          <w:highlight w:val="yellow"/>
        </w:rPr>
        <w:t>economy</w:t>
      </w:r>
      <w:r w:rsidRPr="00F41876">
        <w:rPr>
          <w:rStyle w:val="StyleUnderline"/>
        </w:rPr>
        <w:t>.</w:t>
      </w:r>
    </w:p>
    <w:p w14:paraId="40B7C6A3" w14:textId="77777777" w:rsidR="003C7BA6" w:rsidRPr="003D2124" w:rsidRDefault="003C7BA6" w:rsidP="003C7BA6">
      <w:pPr>
        <w:rPr>
          <w:rStyle w:val="StyleUnderline"/>
        </w:rPr>
      </w:pPr>
      <w:r w:rsidRPr="00F41876">
        <w:rPr>
          <w:rStyle w:val="StyleUnderline"/>
        </w:rPr>
        <w:t xml:space="preserve">The </w:t>
      </w:r>
      <w:r w:rsidRPr="00861EE4">
        <w:rPr>
          <w:rStyle w:val="StyleUnderline"/>
          <w:highlight w:val="yellow"/>
        </w:rPr>
        <w:t>rising</w:t>
      </w:r>
      <w:r w:rsidRPr="00F41876">
        <w:rPr>
          <w:rStyle w:val="StyleUnderline"/>
        </w:rPr>
        <w:t xml:space="preserve"> non-Western </w:t>
      </w:r>
      <w:r w:rsidRPr="00861EE4">
        <w:rPr>
          <w:rStyle w:val="StyleUnderline"/>
          <w:highlight w:val="yellow"/>
        </w:rPr>
        <w:t>states</w:t>
      </w:r>
      <w:r w:rsidRPr="00F41876">
        <w:rPr>
          <w:rStyle w:val="StyleUnderline"/>
        </w:rPr>
        <w:t xml:space="preserve"> also </w:t>
      </w:r>
      <w:r w:rsidRPr="00861EE4">
        <w:rPr>
          <w:rStyle w:val="StyleUnderline"/>
          <w:highlight w:val="yellow"/>
        </w:rPr>
        <w:t>have an interest in the preservation</w:t>
      </w:r>
      <w:r w:rsidRPr="003D2124">
        <w:rPr>
          <w:sz w:val="16"/>
        </w:rPr>
        <w:t>—</w:t>
      </w:r>
      <w:r w:rsidRPr="00F41876">
        <w:rPr>
          <w:rStyle w:val="StyleUnderline"/>
        </w:rPr>
        <w:t>and perhaps the expansion</w:t>
      </w:r>
      <w:r w:rsidRPr="003D2124">
        <w:rPr>
          <w:sz w:val="16"/>
        </w:rPr>
        <w:t>—</w:t>
      </w:r>
      <w:r w:rsidRPr="00861EE4">
        <w:rPr>
          <w:rStyle w:val="StyleUnderline"/>
          <w:highlight w:val="yellow"/>
        </w:rPr>
        <w:t>of a rules-based international system</w:t>
      </w:r>
      <w:r w:rsidRPr="00FD21CF">
        <w:rPr>
          <w:rStyle w:val="StyleUnderline"/>
        </w:rPr>
        <w:t>. A multilateral system of rules and institutions offers rising states some measure of protection and equal treatment</w:t>
      </w:r>
      <w:r w:rsidRPr="003D2124">
        <w:rPr>
          <w:sz w:val="16"/>
        </w:rPr>
        <w:t xml:space="preserve">. As John Ruggie argues, </w:t>
      </w:r>
      <w:r w:rsidRPr="003D2124">
        <w:rPr>
          <w:rStyle w:val="StyleUnderline"/>
        </w:rPr>
        <w:t>multilateralism is an “institutional form that coordinates relations among three or more states on the basis of generalized principles of conduct: that is, principles which specify appropriate conduct for a class of actions</w:t>
      </w:r>
      <w:r w:rsidRPr="003D2124">
        <w:rPr>
          <w:sz w:val="16"/>
        </w:rPr>
        <w:t xml:space="preserve">.” </w:t>
      </w:r>
      <w:r w:rsidRPr="003D2124">
        <w:rPr>
          <w:rStyle w:val="StyleUnderline"/>
        </w:rPr>
        <w:t xml:space="preserve">Multilateralism gives relations among states a </w:t>
      </w:r>
      <w:r w:rsidRPr="003D2124">
        <w:rPr>
          <w:rStyle w:val="Emphasis"/>
        </w:rPr>
        <w:t>rule-based character</w:t>
      </w:r>
      <w:r w:rsidRPr="003D2124">
        <w:rPr>
          <w:rStyle w:val="StyleUnderline"/>
        </w:rPr>
        <w:t>.</w:t>
      </w:r>
      <w:r w:rsidRPr="003D2124">
        <w:rPr>
          <w:sz w:val="16"/>
        </w:rPr>
        <w:t xml:space="preserve"> </w:t>
      </w:r>
      <w:r w:rsidRPr="003D2124">
        <w:rPr>
          <w:rStyle w:val="StyleUnderline"/>
        </w:rPr>
        <w:t>The more rule-based the order is, the less it is subject to the straightforward domination of powerful states</w:t>
      </w:r>
      <w:r w:rsidRPr="003D2124">
        <w:rPr>
          <w:sz w:val="16"/>
        </w:rPr>
        <w:t xml:space="preserve">. </w:t>
      </w:r>
      <w:r w:rsidRPr="003D2124">
        <w:rPr>
          <w:rStyle w:val="Emphasis"/>
        </w:rPr>
        <w:t>This sort of system of governance should be attractive to weak and peripheral states</w:t>
      </w:r>
      <w:r w:rsidRPr="003D2124">
        <w:rPr>
          <w:sz w:val="16"/>
        </w:rPr>
        <w:t xml:space="preserve">. So, too, as rising states gain in wealth and standing, they will want a rule-based system to protect their gains. </w:t>
      </w:r>
      <w:r w:rsidRPr="003D2124">
        <w:rPr>
          <w:rStyle w:val="StyleUnderline"/>
        </w:rPr>
        <w:t>One fear of these states is that they will face discrimination and marginalization.</w:t>
      </w:r>
      <w:r w:rsidRPr="003D2124">
        <w:rPr>
          <w:sz w:val="16"/>
        </w:rPr>
        <w:t xml:space="preserve"> </w:t>
      </w:r>
      <w:r w:rsidRPr="003D2124">
        <w:rPr>
          <w:rStyle w:val="StyleUnderline"/>
        </w:rPr>
        <w:t>In the trade area</w:t>
      </w:r>
      <w:r w:rsidRPr="003D2124">
        <w:rPr>
          <w:sz w:val="16"/>
        </w:rPr>
        <w:t xml:space="preserve">, for example, </w:t>
      </w:r>
      <w:r w:rsidRPr="003D2124">
        <w:rPr>
          <w:rStyle w:val="StyleUnderline"/>
        </w:rPr>
        <w:t xml:space="preserve">the </w:t>
      </w:r>
      <w:r w:rsidRPr="003D2124">
        <w:rPr>
          <w:rStyle w:val="Emphasis"/>
        </w:rPr>
        <w:t>W</w:t>
      </w:r>
      <w:r w:rsidRPr="003D2124">
        <w:rPr>
          <w:rStyle w:val="StyleUnderline"/>
        </w:rPr>
        <w:t xml:space="preserve">orld </w:t>
      </w:r>
      <w:r w:rsidRPr="003D2124">
        <w:rPr>
          <w:rStyle w:val="Emphasis"/>
        </w:rPr>
        <w:t>T</w:t>
      </w:r>
      <w:r w:rsidRPr="003D2124">
        <w:rPr>
          <w:rStyle w:val="StyleUnderline"/>
        </w:rPr>
        <w:t xml:space="preserve">rade </w:t>
      </w:r>
      <w:r w:rsidRPr="003D2124">
        <w:rPr>
          <w:rStyle w:val="Emphasis"/>
        </w:rPr>
        <w:t>O</w:t>
      </w:r>
      <w:r w:rsidRPr="003D2124">
        <w:rPr>
          <w:rStyle w:val="StyleUnderline"/>
        </w:rPr>
        <w:t>rganization is attractive to rising states because of its multilateral principle of equal and most-favored nation treatment.</w:t>
      </w:r>
    </w:p>
    <w:p w14:paraId="654C2E9C" w14:textId="77777777" w:rsidR="003C7BA6" w:rsidRPr="003D2124" w:rsidRDefault="003C7BA6" w:rsidP="003C7BA6">
      <w:pPr>
        <w:rPr>
          <w:sz w:val="16"/>
        </w:rPr>
      </w:pPr>
      <w:r w:rsidRPr="003D2124">
        <w:rPr>
          <w:sz w:val="16"/>
        </w:rPr>
        <w:t xml:space="preserve">For these reasons, </w:t>
      </w:r>
      <w:r w:rsidRPr="00861EE4">
        <w:rPr>
          <w:rStyle w:val="StyleUnderline"/>
          <w:highlight w:val="yellow"/>
        </w:rPr>
        <w:t>rising states have incentives to be stakeholders in some sort of</w:t>
      </w:r>
      <w:r w:rsidRPr="003D2124">
        <w:rPr>
          <w:rStyle w:val="StyleUnderline"/>
        </w:rPr>
        <w:t xml:space="preserve"> updated and reformed </w:t>
      </w:r>
      <w:r w:rsidRPr="00861EE4">
        <w:rPr>
          <w:rStyle w:val="StyleUnderline"/>
          <w:highlight w:val="yellow"/>
        </w:rPr>
        <w:t>liberal international order</w:t>
      </w:r>
      <w:r w:rsidRPr="003D2124">
        <w:rPr>
          <w:sz w:val="16"/>
        </w:rPr>
        <w:t xml:space="preserve">. As Miles Kahler argues, </w:t>
      </w:r>
      <w:r w:rsidRPr="00861EE4">
        <w:rPr>
          <w:rStyle w:val="StyleUnderline"/>
          <w:highlight w:val="yellow"/>
        </w:rPr>
        <w:t>Brazil, China, and India have shown</w:t>
      </w:r>
      <w:r w:rsidRPr="003D2124">
        <w:rPr>
          <w:rStyle w:val="StyleUnderline"/>
        </w:rPr>
        <w:t xml:space="preserve"> themselves </w:t>
      </w:r>
      <w:r w:rsidRPr="00861EE4">
        <w:rPr>
          <w:rStyle w:val="StyleUnderline"/>
          <w:highlight w:val="yellow"/>
        </w:rPr>
        <w:t>to be</w:t>
      </w:r>
      <w:r w:rsidRPr="003D2124">
        <w:rPr>
          <w:rStyle w:val="StyleUnderline"/>
        </w:rPr>
        <w:t xml:space="preserve"> the “</w:t>
      </w:r>
      <w:r w:rsidRPr="00861EE4">
        <w:rPr>
          <w:rStyle w:val="StyleUnderline"/>
          <w:highlight w:val="yellow"/>
        </w:rPr>
        <w:t>conservative globalizers</w:t>
      </w:r>
      <w:r w:rsidRPr="003D2124">
        <w:rPr>
          <w:rStyle w:val="StyleUnderline"/>
        </w:rPr>
        <w:t>.”</w:t>
      </w:r>
      <w:r w:rsidRPr="003D2124">
        <w:rPr>
          <w:sz w:val="16"/>
        </w:rPr>
        <w:t xml:space="preserve"> None is directly allied with the United States, yet </w:t>
      </w:r>
      <w:r w:rsidRPr="003D2124">
        <w:rPr>
          <w:rStyle w:val="StyleUnderline"/>
        </w:rPr>
        <w:t>each has made “large bets on opening its economy and breaking with a more autocratic past”; and along the way their “populations have endorsed the beneﬁts of trade and foreign investment, providing a political base for this turn to the global economy.”</w:t>
      </w:r>
      <w:r w:rsidRPr="003D2124">
        <w:rPr>
          <w:sz w:val="16"/>
        </w:rPr>
        <w:t xml:space="preserve"> </w:t>
      </w:r>
      <w:r w:rsidRPr="003D2124">
        <w:rPr>
          <w:rStyle w:val="StyleUnderline"/>
        </w:rPr>
        <w:t xml:space="preserve">Rising states want </w:t>
      </w:r>
      <w:r w:rsidRPr="003D2124">
        <w:rPr>
          <w:rStyle w:val="Emphasis"/>
        </w:rPr>
        <w:t>predictable</w:t>
      </w:r>
      <w:r w:rsidRPr="003D2124">
        <w:rPr>
          <w:sz w:val="16"/>
        </w:rPr>
        <w:t xml:space="preserve"> </w:t>
      </w:r>
      <w:r w:rsidRPr="003D2124">
        <w:rPr>
          <w:rStyle w:val="StyleUnderline"/>
        </w:rPr>
        <w:t xml:space="preserve">and </w:t>
      </w:r>
      <w:r w:rsidRPr="003D2124">
        <w:rPr>
          <w:rStyle w:val="Emphasis"/>
        </w:rPr>
        <w:t>fair-minded access</w:t>
      </w:r>
      <w:r w:rsidRPr="003D2124">
        <w:rPr>
          <w:sz w:val="16"/>
        </w:rPr>
        <w:t xml:space="preserve"> </w:t>
      </w:r>
      <w:r w:rsidRPr="003D2124">
        <w:rPr>
          <w:rStyle w:val="StyleUnderline"/>
        </w:rPr>
        <w:t>to and treatment within an open global system</w:t>
      </w:r>
      <w:r w:rsidRPr="003D2124">
        <w:rPr>
          <w:sz w:val="16"/>
        </w:rPr>
        <w:t>. They resist the political domination of existing global institutions by Western powers. But the remedy for this problem is actually the deepening of the foundations of an open and rule-based order, not its destruction.</w:t>
      </w:r>
    </w:p>
    <w:p w14:paraId="36A4F6E1" w14:textId="77777777" w:rsidR="003C7BA6" w:rsidRDefault="003C7BA6" w:rsidP="003C7BA6"/>
    <w:p w14:paraId="719FF844" w14:textId="77777777" w:rsidR="003C7BA6" w:rsidRDefault="003C7BA6" w:rsidP="003C7BA6">
      <w:pPr>
        <w:pStyle w:val="Heading3"/>
      </w:pPr>
      <w:r>
        <w:t>AT: China Rise</w:t>
      </w:r>
    </w:p>
    <w:p w14:paraId="21044370" w14:textId="77777777" w:rsidR="003C7BA6" w:rsidRPr="0041444E" w:rsidRDefault="003C7BA6" w:rsidP="003C7BA6">
      <w:pPr>
        <w:pStyle w:val="Heading4"/>
      </w:pPr>
      <w:r>
        <w:t xml:space="preserve">China can’t destroy the liberal international order---too many barriers and costs to creating a competitive model </w:t>
      </w:r>
    </w:p>
    <w:p w14:paraId="3B9BE78B" w14:textId="77777777" w:rsidR="003C7BA6" w:rsidRDefault="003C7BA6" w:rsidP="003C7BA6">
      <w:r>
        <w:t xml:space="preserve">G. John </w:t>
      </w:r>
      <w:r w:rsidRPr="00763AA7">
        <w:rPr>
          <w:rStyle w:val="Style13ptBold"/>
        </w:rPr>
        <w:t>Ikenberry 18</w:t>
      </w:r>
      <w:r>
        <w:t>, Ph.D. in Political Science from the University of Chicago, Milbank Professor of Politics and International Affairs at Princeton University in the Department of Politics and the Woodrow Wilson School of Public and International Affairs, March 2018, “Why the Liberal World Order Will Survive,” Ethics and International Affairs, Vol. 32, No. 1, p. 27-28</w:t>
      </w:r>
    </w:p>
    <w:p w14:paraId="670EA0C0" w14:textId="77777777" w:rsidR="003C7BA6" w:rsidRPr="0041444E" w:rsidRDefault="003C7BA6" w:rsidP="003C7BA6">
      <w:pPr>
        <w:rPr>
          <w:sz w:val="16"/>
        </w:rPr>
      </w:pPr>
      <w:bookmarkStart w:id="10" w:name="Competitive_Order_Building"/>
      <w:bookmarkEnd w:id="10"/>
      <w:r w:rsidRPr="0041444E">
        <w:rPr>
          <w:sz w:val="16"/>
        </w:rPr>
        <w:t>Competitive Order Building</w:t>
      </w:r>
    </w:p>
    <w:p w14:paraId="3739DD1D" w14:textId="77777777" w:rsidR="003C7BA6" w:rsidRPr="0041444E" w:rsidRDefault="003C7BA6" w:rsidP="003C7BA6">
      <w:pPr>
        <w:rPr>
          <w:sz w:val="16"/>
        </w:rPr>
      </w:pPr>
      <w:r w:rsidRPr="00BF4356">
        <w:rPr>
          <w:rStyle w:val="StyleUnderline"/>
        </w:rPr>
        <w:t xml:space="preserve">Even </w:t>
      </w:r>
      <w:r w:rsidRPr="00861EE4">
        <w:rPr>
          <w:rStyle w:val="StyleUnderline"/>
          <w:highlight w:val="yellow"/>
        </w:rPr>
        <w:t>if</w:t>
      </w:r>
      <w:r w:rsidRPr="00BF4356">
        <w:rPr>
          <w:rStyle w:val="StyleUnderline"/>
        </w:rPr>
        <w:t xml:space="preserve"> we were to assume that </w:t>
      </w:r>
      <w:r w:rsidRPr="00861EE4">
        <w:rPr>
          <w:rStyle w:val="StyleUnderline"/>
          <w:highlight w:val="yellow"/>
        </w:rPr>
        <w:t>China</w:t>
      </w:r>
      <w:r w:rsidRPr="00BF4356">
        <w:rPr>
          <w:rStyle w:val="StyleUnderline"/>
        </w:rPr>
        <w:t>,</w:t>
      </w:r>
      <w:r w:rsidRPr="0041444E">
        <w:rPr>
          <w:sz w:val="16"/>
        </w:rPr>
        <w:t xml:space="preserve"> as the leading non-Western state, </w:t>
      </w:r>
      <w:r w:rsidRPr="00861EE4">
        <w:rPr>
          <w:rStyle w:val="StyleUnderline"/>
          <w:highlight w:val="yellow"/>
        </w:rPr>
        <w:t>wanted to</w:t>
      </w:r>
      <w:r w:rsidRPr="00BF4356">
        <w:rPr>
          <w:rStyle w:val="StyleUnderline"/>
        </w:rPr>
        <w:t xml:space="preserve"> undermine and </w:t>
      </w:r>
      <w:r w:rsidRPr="00861EE4">
        <w:rPr>
          <w:rStyle w:val="StyleUnderline"/>
          <w:highlight w:val="yellow"/>
        </w:rPr>
        <w:t>replace the existing</w:t>
      </w:r>
      <w:r w:rsidRPr="00BF4356">
        <w:rPr>
          <w:rStyle w:val="StyleUnderline"/>
        </w:rPr>
        <w:t xml:space="preserve"> liberal </w:t>
      </w:r>
      <w:r w:rsidRPr="00861EE4">
        <w:rPr>
          <w:rStyle w:val="StyleUnderline"/>
          <w:highlight w:val="yellow"/>
        </w:rPr>
        <w:t>international order,</w:t>
      </w:r>
      <w:r w:rsidRPr="0041444E">
        <w:rPr>
          <w:sz w:val="16"/>
        </w:rPr>
        <w:t xml:space="preserve"> </w:t>
      </w:r>
      <w:r w:rsidRPr="00BF4356">
        <w:rPr>
          <w:rStyle w:val="StyleUnderline"/>
        </w:rPr>
        <w:t xml:space="preserve">the </w:t>
      </w:r>
      <w:r w:rsidRPr="00861EE4">
        <w:rPr>
          <w:rStyle w:val="Emphasis"/>
          <w:highlight w:val="yellow"/>
        </w:rPr>
        <w:t>constraints</w:t>
      </w:r>
      <w:r w:rsidRPr="00BF4356">
        <w:rPr>
          <w:rStyle w:val="StyleUnderline"/>
        </w:rPr>
        <w:t xml:space="preserve"> on doing so </w:t>
      </w:r>
      <w:r w:rsidRPr="00861EE4">
        <w:rPr>
          <w:rStyle w:val="StyleUnderline"/>
          <w:highlight w:val="yellow"/>
        </w:rPr>
        <w:t>are overwhelming</w:t>
      </w:r>
      <w:r w:rsidRPr="00BF4356">
        <w:rPr>
          <w:rStyle w:val="StyleUnderline"/>
        </w:rPr>
        <w:t>. Presumably, an alternative order would be less open and less rule-based. Historically, such orders have been organized into various illiberal political formations: regional groupings, imperial zones, spheres of inﬂuence, and closed autarkic blocs</w:t>
      </w:r>
      <w:r w:rsidRPr="0041444E">
        <w:rPr>
          <w:sz w:val="16"/>
        </w:rPr>
        <w:t>. How might China and other rising states build a comprehensive alternative to the existing order?</w:t>
      </w:r>
    </w:p>
    <w:p w14:paraId="41E46293" w14:textId="77777777" w:rsidR="003C7BA6" w:rsidRPr="00BF4356" w:rsidRDefault="003C7BA6" w:rsidP="003C7BA6">
      <w:pPr>
        <w:rPr>
          <w:rStyle w:val="StyleUnderline"/>
        </w:rPr>
      </w:pPr>
      <w:r w:rsidRPr="0041444E">
        <w:rPr>
          <w:sz w:val="16"/>
        </w:rPr>
        <w:t xml:space="preserve">As a start, </w:t>
      </w:r>
      <w:r w:rsidRPr="00861EE4">
        <w:rPr>
          <w:rStyle w:val="StyleUnderline"/>
          <w:highlight w:val="yellow"/>
        </w:rPr>
        <w:t>China would need</w:t>
      </w:r>
      <w:r w:rsidRPr="00BF4356">
        <w:rPr>
          <w:rStyle w:val="StyleUnderline"/>
        </w:rPr>
        <w:t xml:space="preserve"> to be able to come forward with some alternative set of rules and institutions, presumably reﬂecting </w:t>
      </w:r>
      <w:r w:rsidRPr="00861EE4">
        <w:rPr>
          <w:rStyle w:val="StyleUnderline"/>
          <w:highlight w:val="yellow"/>
        </w:rPr>
        <w:t xml:space="preserve">an </w:t>
      </w:r>
      <w:r w:rsidRPr="00861EE4">
        <w:rPr>
          <w:rStyle w:val="Emphasis"/>
          <w:highlight w:val="yellow"/>
        </w:rPr>
        <w:t>alternative model</w:t>
      </w:r>
      <w:r w:rsidRPr="00BF4356">
        <w:rPr>
          <w:rStyle w:val="Emphasis"/>
        </w:rPr>
        <w:t xml:space="preserve"> of political and economic organization</w:t>
      </w:r>
      <w:r w:rsidRPr="0041444E">
        <w:rPr>
          <w:sz w:val="16"/>
        </w:rPr>
        <w:t xml:space="preserve">. This might be a so-called “Beijing Consensus,” an international order that accommodated (and even promoted) illiberal and authoritarian polities and statist economic relations. </w:t>
      </w:r>
      <w:r w:rsidRPr="00BF4356">
        <w:rPr>
          <w:rStyle w:val="StyleUnderline"/>
        </w:rPr>
        <w:t xml:space="preserve">China does have its own statist approach, but </w:t>
      </w:r>
      <w:r w:rsidRPr="00861EE4">
        <w:rPr>
          <w:rStyle w:val="StyleUnderline"/>
          <w:highlight w:val="yellow"/>
        </w:rPr>
        <w:t>it is not clear how this</w:t>
      </w:r>
      <w:r w:rsidRPr="00BF4356">
        <w:rPr>
          <w:rStyle w:val="StyleUnderline"/>
        </w:rPr>
        <w:t xml:space="preserve"> approach </w:t>
      </w:r>
      <w:r w:rsidRPr="00861EE4">
        <w:rPr>
          <w:rStyle w:val="StyleUnderline"/>
          <w:highlight w:val="yellow"/>
        </w:rPr>
        <w:t>might work</w:t>
      </w:r>
      <w:r w:rsidRPr="00BF4356">
        <w:rPr>
          <w:rStyle w:val="StyleUnderline"/>
        </w:rPr>
        <w:t xml:space="preserve"> as a wider model of global order</w:t>
      </w:r>
      <w:r w:rsidRPr="0041444E">
        <w:rPr>
          <w:sz w:val="16"/>
        </w:rPr>
        <w:t xml:space="preserve">. First, </w:t>
      </w:r>
      <w:r w:rsidRPr="005A2B9F">
        <w:rPr>
          <w:rStyle w:val="StyleUnderline"/>
        </w:rPr>
        <w:t>China’s</w:t>
      </w:r>
      <w:r w:rsidRPr="00BF4356">
        <w:rPr>
          <w:rStyle w:val="StyleUnderline"/>
        </w:rPr>
        <w:t xml:space="preserve"> mercantilist </w:t>
      </w:r>
      <w:r w:rsidRPr="00861EE4">
        <w:rPr>
          <w:rStyle w:val="StyleUnderline"/>
          <w:highlight w:val="yellow"/>
        </w:rPr>
        <w:t>strategy seems</w:t>
      </w:r>
      <w:r w:rsidRPr="00BF4356">
        <w:rPr>
          <w:rStyle w:val="StyleUnderline"/>
        </w:rPr>
        <w:t xml:space="preserve"> to work best when the rest of the world is relatively open and liberal in orientation. A closed world in which great powers carve out spheres of inﬂuence cuts off China from markets and investment opportunities.</w:t>
      </w:r>
      <w:r w:rsidRPr="0041444E">
        <w:rPr>
          <w:sz w:val="16"/>
        </w:rPr>
        <w:t xml:space="preserve"> </w:t>
      </w:r>
      <w:r w:rsidRPr="00861EE4">
        <w:rPr>
          <w:rStyle w:val="StyleUnderline"/>
          <w:highlight w:val="yellow"/>
        </w:rPr>
        <w:t>If all</w:t>
      </w:r>
      <w:r w:rsidRPr="00BF4356">
        <w:rPr>
          <w:rStyle w:val="StyleUnderline"/>
        </w:rPr>
        <w:t xml:space="preserve"> the </w:t>
      </w:r>
      <w:r w:rsidRPr="00861EE4">
        <w:rPr>
          <w:rStyle w:val="StyleUnderline"/>
          <w:highlight w:val="yellow"/>
        </w:rPr>
        <w:t>countries</w:t>
      </w:r>
      <w:r w:rsidRPr="00BF4356">
        <w:rPr>
          <w:rStyle w:val="StyleUnderline"/>
        </w:rPr>
        <w:t xml:space="preserve"> of the world </w:t>
      </w:r>
      <w:r w:rsidRPr="00861EE4">
        <w:rPr>
          <w:rStyle w:val="StyleUnderline"/>
          <w:highlight w:val="yellow"/>
        </w:rPr>
        <w:t>adopted the Chinese model, this would restrict China’s market space and leadership opportunities</w:t>
      </w:r>
      <w:r w:rsidRPr="00BF4356">
        <w:rPr>
          <w:rStyle w:val="StyleUnderline"/>
        </w:rPr>
        <w:t>.</w:t>
      </w:r>
      <w:r w:rsidRPr="0041444E">
        <w:rPr>
          <w:sz w:val="16"/>
        </w:rPr>
        <w:t xml:space="preserve"> Second, </w:t>
      </w:r>
      <w:r w:rsidRPr="00861EE4">
        <w:rPr>
          <w:rStyle w:val="StyleUnderline"/>
          <w:highlight w:val="yellow"/>
        </w:rPr>
        <w:t>a Chinese-led</w:t>
      </w:r>
      <w:r w:rsidRPr="00BF4356">
        <w:rPr>
          <w:rStyle w:val="StyleUnderline"/>
        </w:rPr>
        <w:t xml:space="preserve"> illiberal international </w:t>
      </w:r>
      <w:r w:rsidRPr="00861EE4">
        <w:rPr>
          <w:rStyle w:val="StyleUnderline"/>
          <w:highlight w:val="yellow"/>
        </w:rPr>
        <w:t>order would require</w:t>
      </w:r>
      <w:r w:rsidRPr="00BF4356">
        <w:rPr>
          <w:rStyle w:val="StyleUnderline"/>
        </w:rPr>
        <w:t xml:space="preserve"> some </w:t>
      </w:r>
      <w:r w:rsidRPr="00861EE4">
        <w:rPr>
          <w:rStyle w:val="StyleUnderline"/>
          <w:highlight w:val="yellow"/>
        </w:rPr>
        <w:t>buy-in</w:t>
      </w:r>
      <w:r w:rsidRPr="00BF4356">
        <w:rPr>
          <w:rStyle w:val="StyleUnderline"/>
        </w:rPr>
        <w:t xml:space="preserve"> by other states, and </w:t>
      </w:r>
      <w:r w:rsidRPr="00861EE4">
        <w:rPr>
          <w:rStyle w:val="StyleUnderline"/>
          <w:highlight w:val="yellow"/>
        </w:rPr>
        <w:t>this is</w:t>
      </w:r>
      <w:r w:rsidRPr="00BF4356">
        <w:rPr>
          <w:rStyle w:val="StyleUnderline"/>
        </w:rPr>
        <w:t xml:space="preserve"> also </w:t>
      </w:r>
      <w:r w:rsidRPr="00861EE4">
        <w:rPr>
          <w:rStyle w:val="Emphasis"/>
          <w:highlight w:val="yellow"/>
        </w:rPr>
        <w:t>problematic</w:t>
      </w:r>
      <w:r w:rsidRPr="0041444E">
        <w:rPr>
          <w:sz w:val="16"/>
        </w:rPr>
        <w:t xml:space="preserve">. </w:t>
      </w:r>
      <w:r w:rsidRPr="00BF4356">
        <w:rPr>
          <w:rStyle w:val="StyleUnderline"/>
        </w:rPr>
        <w:t xml:space="preserve">China is the largest and leading non-Western developing country, but it is the only rising state that is genuinely illiberal and authoritarian. </w:t>
      </w:r>
      <w:r w:rsidRPr="00861EE4">
        <w:rPr>
          <w:rStyle w:val="StyleUnderline"/>
          <w:highlight w:val="yellow"/>
        </w:rPr>
        <w:t xml:space="preserve">It is not clear </w:t>
      </w:r>
      <w:r w:rsidRPr="005A2B9F">
        <w:rPr>
          <w:rStyle w:val="StyleUnderline"/>
        </w:rPr>
        <w:t>that</w:t>
      </w:r>
      <w:r w:rsidRPr="00BF4356">
        <w:rPr>
          <w:rStyle w:val="StyleUnderline"/>
        </w:rPr>
        <w:t xml:space="preserve"> </w:t>
      </w:r>
      <w:r w:rsidRPr="00861EE4">
        <w:rPr>
          <w:rStyle w:val="StyleUnderline"/>
          <w:highlight w:val="yellow"/>
        </w:rPr>
        <w:t>Brazil, India, South Africa, or even Turkey is eager to embrace</w:t>
      </w:r>
      <w:r w:rsidRPr="00BF4356">
        <w:rPr>
          <w:rStyle w:val="StyleUnderline"/>
        </w:rPr>
        <w:t xml:space="preserve"> and operate within a </w:t>
      </w:r>
      <w:r w:rsidRPr="00861EE4">
        <w:rPr>
          <w:rStyle w:val="StyleUnderline"/>
          <w:highlight w:val="yellow"/>
        </w:rPr>
        <w:t>Beijing</w:t>
      </w:r>
      <w:r w:rsidRPr="00BF4356">
        <w:rPr>
          <w:rStyle w:val="StyleUnderline"/>
        </w:rPr>
        <w:t xml:space="preserve"> consensus.</w:t>
      </w:r>
    </w:p>
    <w:p w14:paraId="71A66E5A" w14:textId="77777777" w:rsidR="003C7BA6" w:rsidRPr="0041444E" w:rsidRDefault="003C7BA6" w:rsidP="003C7BA6">
      <w:pPr>
        <w:rPr>
          <w:sz w:val="16"/>
        </w:rPr>
      </w:pPr>
      <w:r w:rsidRPr="00BF4356">
        <w:rPr>
          <w:rStyle w:val="StyleUnderline"/>
        </w:rPr>
        <w:t xml:space="preserve">If </w:t>
      </w:r>
      <w:r w:rsidRPr="00861EE4">
        <w:rPr>
          <w:rStyle w:val="StyleUnderline"/>
          <w:highlight w:val="yellow"/>
        </w:rPr>
        <w:t>China</w:t>
      </w:r>
      <w:r w:rsidRPr="00BF4356">
        <w:rPr>
          <w:rStyle w:val="StyleUnderline"/>
        </w:rPr>
        <w:t xml:space="preserve"> were to try to promulgate a Sino-centered order</w:t>
      </w:r>
      <w:r w:rsidRPr="0041444E">
        <w:rPr>
          <w:sz w:val="16"/>
        </w:rPr>
        <w:t>—</w:t>
      </w:r>
      <w:r w:rsidRPr="00BF4356">
        <w:rPr>
          <w:rStyle w:val="StyleUnderline"/>
        </w:rPr>
        <w:t>a hegemonic/imperial order that did not immediately rest on the consent and cooperation of other states</w:t>
      </w:r>
      <w:r w:rsidRPr="0041444E">
        <w:rPr>
          <w:sz w:val="16"/>
        </w:rPr>
        <w:t>—</w:t>
      </w:r>
      <w:r w:rsidRPr="00BF4356">
        <w:rPr>
          <w:rStyle w:val="StyleUnderline"/>
        </w:rPr>
        <w:t xml:space="preserve">it </w:t>
      </w:r>
      <w:r w:rsidRPr="00861EE4">
        <w:rPr>
          <w:rStyle w:val="StyleUnderline"/>
          <w:highlight w:val="yellow"/>
        </w:rPr>
        <w:t>would face</w:t>
      </w:r>
      <w:r w:rsidRPr="00BF4356">
        <w:rPr>
          <w:rStyle w:val="StyleUnderline"/>
        </w:rPr>
        <w:t xml:space="preserve"> very </w:t>
      </w:r>
      <w:r w:rsidRPr="00861EE4">
        <w:rPr>
          <w:rStyle w:val="Emphasis"/>
          <w:highlight w:val="yellow"/>
        </w:rPr>
        <w:t>steep costs</w:t>
      </w:r>
      <w:r w:rsidRPr="0041444E">
        <w:rPr>
          <w:sz w:val="16"/>
        </w:rPr>
        <w:t xml:space="preserve">. If these potential partner states did not experience substantial material beneﬁts from participating in the Chinese-led order, </w:t>
      </w:r>
      <w:r w:rsidRPr="00BF4356">
        <w:rPr>
          <w:rStyle w:val="StyleUnderline"/>
        </w:rPr>
        <w:t>China would need to spend resources to entice and bully these states into cooperation</w:t>
      </w:r>
      <w:r w:rsidRPr="0041444E">
        <w:rPr>
          <w:sz w:val="16"/>
        </w:rPr>
        <w:t xml:space="preserve">. </w:t>
      </w:r>
      <w:r w:rsidRPr="00BF4356">
        <w:rPr>
          <w:rStyle w:val="StyleUnderline"/>
        </w:rPr>
        <w:t xml:space="preserve">This would be </w:t>
      </w:r>
      <w:r w:rsidRPr="00861EE4">
        <w:rPr>
          <w:rStyle w:val="StyleUnderline"/>
          <w:highlight w:val="yellow"/>
        </w:rPr>
        <w:t>a</w:t>
      </w:r>
      <w:r w:rsidRPr="00BF4356">
        <w:rPr>
          <w:rStyle w:val="StyleUnderline"/>
        </w:rPr>
        <w:t xml:space="preserve"> very </w:t>
      </w:r>
      <w:r w:rsidRPr="00861EE4">
        <w:rPr>
          <w:rStyle w:val="Emphasis"/>
          <w:highlight w:val="yellow"/>
        </w:rPr>
        <w:t>huge task</w:t>
      </w:r>
      <w:r w:rsidRPr="00861EE4">
        <w:rPr>
          <w:sz w:val="16"/>
          <w:highlight w:val="yellow"/>
        </w:rPr>
        <w:t xml:space="preserve"> </w:t>
      </w:r>
      <w:r w:rsidRPr="00861EE4">
        <w:rPr>
          <w:rStyle w:val="StyleUnderline"/>
          <w:highlight w:val="yellow"/>
        </w:rPr>
        <w:t>for a developing country</w:t>
      </w:r>
      <w:r w:rsidRPr="00BF4356">
        <w:rPr>
          <w:rStyle w:val="StyleUnderline"/>
        </w:rPr>
        <w:t xml:space="preserve"> with mid-range per capita income.</w:t>
      </w:r>
      <w:r w:rsidRPr="0041444E">
        <w:rPr>
          <w:sz w:val="16"/>
        </w:rPr>
        <w:t xml:space="preserve"> </w:t>
      </w:r>
      <w:r w:rsidRPr="00BF4356">
        <w:rPr>
          <w:rStyle w:val="StyleUnderline"/>
        </w:rPr>
        <w:t>Over the longer term, the success of a Chinese-centered order would depend on its ability to “outcompete” liberal internationalism.</w:t>
      </w:r>
      <w:r w:rsidRPr="0041444E">
        <w:rPr>
          <w:sz w:val="16"/>
        </w:rPr>
        <w:t xml:space="preserve"> But </w:t>
      </w:r>
      <w:r w:rsidRPr="00BF4356">
        <w:rPr>
          <w:rStyle w:val="StyleUnderline"/>
        </w:rPr>
        <w:t>the less the rival order is open and negotiated, and the less that China</w:t>
      </w:r>
      <w:r w:rsidRPr="0041444E">
        <w:rPr>
          <w:sz w:val="16"/>
        </w:rPr>
        <w:t>—as a rival hegemon—</w:t>
      </w:r>
      <w:r w:rsidRPr="00BF4356">
        <w:rPr>
          <w:rStyle w:val="StyleUnderline"/>
        </w:rPr>
        <w:t>is willing to exercise restraint and provide public goods, the greater the difﬁculty it will have in establishing a viable and legitimate alternative</w:t>
      </w:r>
      <w:r w:rsidRPr="0041444E">
        <w:rPr>
          <w:sz w:val="16"/>
        </w:rPr>
        <w:t>.12</w:t>
      </w:r>
    </w:p>
    <w:p w14:paraId="18E46171" w14:textId="77777777" w:rsidR="003C7BA6" w:rsidRPr="0041444E" w:rsidRDefault="003C7BA6" w:rsidP="003C7BA6">
      <w:pPr>
        <w:rPr>
          <w:sz w:val="16"/>
        </w:rPr>
      </w:pPr>
      <w:bookmarkStart w:id="11" w:name="_bookmark6"/>
      <w:bookmarkStart w:id="12" w:name="_bookmark5"/>
      <w:bookmarkStart w:id="13" w:name="_bookmark4"/>
      <w:bookmarkStart w:id="14" w:name="_bookmark3"/>
      <w:bookmarkStart w:id="15" w:name="_bookmark2"/>
      <w:bookmarkStart w:id="16" w:name="_bookmark1"/>
      <w:bookmarkStart w:id="17" w:name="_bookmark0"/>
      <w:bookmarkStart w:id="18" w:name="Conclusion"/>
      <w:bookmarkEnd w:id="11"/>
      <w:bookmarkEnd w:id="12"/>
      <w:bookmarkEnd w:id="13"/>
      <w:bookmarkEnd w:id="14"/>
      <w:bookmarkEnd w:id="15"/>
      <w:bookmarkEnd w:id="16"/>
      <w:bookmarkEnd w:id="17"/>
      <w:bookmarkEnd w:id="18"/>
      <w:r w:rsidRPr="0041444E">
        <w:rPr>
          <w:sz w:val="16"/>
        </w:rPr>
        <w:t>Conclusion</w:t>
      </w:r>
    </w:p>
    <w:p w14:paraId="0C7AF183" w14:textId="77777777" w:rsidR="003C7BA6" w:rsidRPr="002318BD" w:rsidRDefault="003C7BA6" w:rsidP="003C7BA6">
      <w:pPr>
        <w:rPr>
          <w:rStyle w:val="StyleUnderline"/>
        </w:rPr>
      </w:pPr>
      <w:r w:rsidRPr="00E77CFC">
        <w:rPr>
          <w:rStyle w:val="StyleUnderline"/>
        </w:rPr>
        <w:t>China and other rising states have growing opportunities to shape the rules and institutions of the existing system</w:t>
      </w:r>
      <w:r w:rsidRPr="0041444E">
        <w:rPr>
          <w:sz w:val="16"/>
        </w:rPr>
        <w:t xml:space="preserve">. But </w:t>
      </w:r>
      <w:r w:rsidRPr="00E77CFC">
        <w:rPr>
          <w:rStyle w:val="StyleUnderline"/>
        </w:rPr>
        <w:t>it is very unlikely that they will do so as part of a “</w:t>
      </w:r>
      <w:r w:rsidRPr="00861EE4">
        <w:rPr>
          <w:rStyle w:val="StyleUnderline"/>
          <w:highlight w:val="yellow"/>
        </w:rPr>
        <w:t>power transition</w:t>
      </w:r>
      <w:r w:rsidRPr="00E77CFC">
        <w:rPr>
          <w:rStyle w:val="StyleUnderline"/>
        </w:rPr>
        <w:t>” moment</w:t>
      </w:r>
      <w:r w:rsidRPr="0041444E">
        <w:rPr>
          <w:sz w:val="16"/>
        </w:rPr>
        <w:t xml:space="preserve">, that is, a dramatic moment when the old order is overturned and rising states step forward to build a new one. </w:t>
      </w:r>
      <w:r w:rsidRPr="00E77CFC">
        <w:rPr>
          <w:rStyle w:val="StyleUnderline"/>
        </w:rPr>
        <w:t xml:space="preserve">In the past such moments </w:t>
      </w:r>
      <w:r w:rsidRPr="00861EE4">
        <w:rPr>
          <w:rStyle w:val="StyleUnderline"/>
          <w:highlight w:val="yellow"/>
        </w:rPr>
        <w:t>tended to come after</w:t>
      </w:r>
      <w:r w:rsidRPr="00E77CFC">
        <w:rPr>
          <w:rStyle w:val="StyleUnderline"/>
        </w:rPr>
        <w:t xml:space="preserve"> destructive </w:t>
      </w:r>
      <w:r w:rsidRPr="00861EE4">
        <w:rPr>
          <w:rStyle w:val="Emphasis"/>
          <w:highlight w:val="yellow"/>
        </w:rPr>
        <w:t>g</w:t>
      </w:r>
      <w:r w:rsidRPr="00E77CFC">
        <w:rPr>
          <w:rStyle w:val="StyleUnderline"/>
        </w:rPr>
        <w:t>reat-</w:t>
      </w:r>
      <w:r w:rsidRPr="00861EE4">
        <w:rPr>
          <w:rStyle w:val="Emphasis"/>
          <w:highlight w:val="yellow"/>
        </w:rPr>
        <w:t>p</w:t>
      </w:r>
      <w:r w:rsidRPr="00C22560">
        <w:rPr>
          <w:rStyle w:val="StyleUnderline"/>
        </w:rPr>
        <w:t>ower</w:t>
      </w:r>
      <w:r w:rsidRPr="00E77CFC">
        <w:rPr>
          <w:rStyle w:val="StyleUnderline"/>
        </w:rPr>
        <w:t xml:space="preserve"> </w:t>
      </w:r>
      <w:r w:rsidRPr="00861EE4">
        <w:rPr>
          <w:rStyle w:val="Emphasis"/>
          <w:highlight w:val="yellow"/>
        </w:rPr>
        <w:t>w</w:t>
      </w:r>
      <w:r w:rsidRPr="00E77CFC">
        <w:rPr>
          <w:rStyle w:val="StyleUnderline"/>
        </w:rPr>
        <w:t>ars;</w:t>
      </w:r>
      <w:r w:rsidRPr="0041444E">
        <w:rPr>
          <w:sz w:val="16"/>
        </w:rPr>
        <w:t xml:space="preserve"> </w:t>
      </w:r>
      <w:r w:rsidRPr="00861EE4">
        <w:rPr>
          <w:rStyle w:val="StyleUnderline"/>
          <w:highlight w:val="yellow"/>
        </w:rPr>
        <w:t>but in an age of nuclear weapons</w:t>
      </w:r>
      <w:r w:rsidRPr="00E77CFC">
        <w:rPr>
          <w:rStyle w:val="StyleUnderline"/>
        </w:rPr>
        <w:t xml:space="preserve">, </w:t>
      </w:r>
      <w:r w:rsidRPr="00861EE4">
        <w:rPr>
          <w:rStyle w:val="Emphasis"/>
          <w:highlight w:val="yellow"/>
        </w:rPr>
        <w:t>g</w:t>
      </w:r>
      <w:r w:rsidRPr="00E77CFC">
        <w:rPr>
          <w:rStyle w:val="StyleUnderline"/>
        </w:rPr>
        <w:t>reat-</w:t>
      </w:r>
      <w:r w:rsidRPr="00861EE4">
        <w:rPr>
          <w:rStyle w:val="Emphasis"/>
          <w:highlight w:val="yellow"/>
        </w:rPr>
        <w:t>p</w:t>
      </w:r>
      <w:r w:rsidRPr="00E77CFC">
        <w:rPr>
          <w:rStyle w:val="StyleUnderline"/>
        </w:rPr>
        <w:t xml:space="preserve">ower </w:t>
      </w:r>
      <w:r w:rsidRPr="00861EE4">
        <w:rPr>
          <w:rStyle w:val="Emphasis"/>
          <w:highlight w:val="yellow"/>
        </w:rPr>
        <w:t>w</w:t>
      </w:r>
      <w:r w:rsidRPr="00E77CFC">
        <w:rPr>
          <w:rStyle w:val="StyleUnderline"/>
        </w:rPr>
        <w:t>ars</w:t>
      </w:r>
      <w:r w:rsidRPr="0041444E">
        <w:rPr>
          <w:sz w:val="16"/>
        </w:rPr>
        <w:t xml:space="preserve"> </w:t>
      </w:r>
      <w:r w:rsidRPr="00861EE4">
        <w:rPr>
          <w:rStyle w:val="StyleUnderline"/>
          <w:highlight w:val="yellow"/>
        </w:rPr>
        <w:t>are less likely</w:t>
      </w:r>
      <w:r w:rsidRPr="00E77CFC">
        <w:rPr>
          <w:rStyle w:val="StyleUnderline"/>
        </w:rPr>
        <w:t>, and so the geopolitical opportunities to “start from scratch” do not</w:t>
      </w:r>
      <w:r w:rsidRPr="0041444E">
        <w:rPr>
          <w:sz w:val="16"/>
        </w:rPr>
        <w:t xml:space="preserve"> (and will not) </w:t>
      </w:r>
      <w:r w:rsidRPr="00E77CFC">
        <w:rPr>
          <w:rStyle w:val="StyleUnderline"/>
        </w:rPr>
        <w:t>exist</w:t>
      </w:r>
      <w:r w:rsidRPr="0041444E">
        <w:rPr>
          <w:sz w:val="16"/>
        </w:rPr>
        <w:t xml:space="preserve">. At the same time, </w:t>
      </w:r>
      <w:r w:rsidRPr="002318BD">
        <w:rPr>
          <w:rStyle w:val="StyleUnderline"/>
        </w:rPr>
        <w:t>the rising states are already deeply embedded in the existing modern international order.</w:t>
      </w:r>
      <w:r w:rsidRPr="0041444E">
        <w:rPr>
          <w:sz w:val="16"/>
        </w:rPr>
        <w:t xml:space="preserve"> </w:t>
      </w:r>
      <w:r w:rsidRPr="002318BD">
        <w:rPr>
          <w:rStyle w:val="StyleUnderline"/>
        </w:rPr>
        <w:t>Their “rise” has been made possible by the openness and loosely rule-based character of the post-war system.</w:t>
      </w:r>
    </w:p>
    <w:p w14:paraId="638FF0AD" w14:textId="77777777" w:rsidR="003C7BA6" w:rsidRDefault="003C7BA6" w:rsidP="003C7BA6">
      <w:pPr>
        <w:rPr>
          <w:rStyle w:val="StyleUnderline"/>
        </w:rPr>
      </w:pPr>
      <w:r w:rsidRPr="0041444E">
        <w:rPr>
          <w:sz w:val="16"/>
        </w:rPr>
        <w:t xml:space="preserve">Seen in this light, </w:t>
      </w:r>
      <w:r w:rsidRPr="002318BD">
        <w:rPr>
          <w:rStyle w:val="StyleUnderline"/>
        </w:rPr>
        <w:t>it might actually be the rising states that become the new constituencies for liberal internationalism, while support in the old Western industrial democracies wanes</w:t>
      </w:r>
      <w:r w:rsidRPr="0041444E">
        <w:rPr>
          <w:sz w:val="16"/>
        </w:rPr>
        <w:t xml:space="preserve">. This would be ironic. After all, these non-Western states were not “present at the creation” of the post-war liberal order. A hint of this possibility emerged in January 2017 at the World Economic Forum in Davos, where Chinese President Xi offered a full-throated defense of the open, multilateral trade system, while in Washington, President Trump threatened to pull back from various regional trade agreements. </w:t>
      </w:r>
      <w:r w:rsidRPr="002318BD">
        <w:rPr>
          <w:rStyle w:val="StyleUnderline"/>
        </w:rPr>
        <w:t xml:space="preserve">Either way, whether it is the West or the rest that poses the greater challenge to the </w:t>
      </w:r>
      <w:r w:rsidRPr="00861EE4">
        <w:rPr>
          <w:rStyle w:val="StyleUnderline"/>
          <w:highlight w:val="yellow"/>
        </w:rPr>
        <w:t>existing order</w:t>
      </w:r>
      <w:r w:rsidRPr="002318BD">
        <w:rPr>
          <w:rStyle w:val="StyleUnderline"/>
        </w:rPr>
        <w:t xml:space="preserve">, its </w:t>
      </w:r>
      <w:r w:rsidRPr="00861EE4">
        <w:rPr>
          <w:rStyle w:val="StyleUnderline"/>
          <w:highlight w:val="yellow"/>
        </w:rPr>
        <w:t>basic elements will</w:t>
      </w:r>
      <w:r w:rsidRPr="002318BD">
        <w:rPr>
          <w:rStyle w:val="StyleUnderline"/>
        </w:rPr>
        <w:t xml:space="preserve"> likely out</w:t>
      </w:r>
      <w:r w:rsidRPr="00861EE4">
        <w:rPr>
          <w:rStyle w:val="StyleUnderline"/>
          <w:highlight w:val="yellow"/>
        </w:rPr>
        <w:t>last</w:t>
      </w:r>
      <w:r w:rsidRPr="002318BD">
        <w:rPr>
          <w:rStyle w:val="StyleUnderline"/>
        </w:rPr>
        <w:t xml:space="preserve"> American hegemony.</w:t>
      </w:r>
    </w:p>
    <w:p w14:paraId="2410FEA2" w14:textId="77777777" w:rsidR="003C7BA6" w:rsidRDefault="003C7BA6" w:rsidP="003C7BA6"/>
    <w:p w14:paraId="3B0541E7" w14:textId="77777777" w:rsidR="003C7BA6" w:rsidRDefault="003C7BA6" w:rsidP="003C7BA6">
      <w:pPr>
        <w:pStyle w:val="Heading3"/>
      </w:pPr>
      <w:r>
        <w:t>AT: Trump</w:t>
      </w:r>
    </w:p>
    <w:p w14:paraId="53BE0579" w14:textId="77777777" w:rsidR="003C7BA6" w:rsidRPr="00A91BCD" w:rsidRDefault="003C7BA6" w:rsidP="003C7BA6">
      <w:pPr>
        <w:pStyle w:val="Heading4"/>
      </w:pPr>
      <w:r>
        <w:t>Liberal order will survive Trump---rising countries view him as an aberration and don’t want a new system</w:t>
      </w:r>
    </w:p>
    <w:p w14:paraId="3BE4C288" w14:textId="77777777" w:rsidR="003C7BA6" w:rsidRPr="00A91BCD" w:rsidRDefault="003C7BA6" w:rsidP="003C7BA6">
      <w:r>
        <w:t xml:space="preserve">Jake </w:t>
      </w:r>
      <w:r w:rsidRPr="00CD56EC">
        <w:rPr>
          <w:rStyle w:val="Style13ptBold"/>
        </w:rPr>
        <w:t>Sullivan 18</w:t>
      </w:r>
      <w:r>
        <w:t>, Senior Fellow at the Carnegie Endowment for International Peace, former national security adviser to Vice President Joe Biden and Director of Policy Planning at the U.S. Department of State, J.D. from Yale Law School, March/April 2018, “The World After Trump: How the System Can Endure,” https://www.foreignaffairs.com/articles/2018-03-05/world-after-trump</w:t>
      </w:r>
    </w:p>
    <w:p w14:paraId="5207B180" w14:textId="77777777" w:rsidR="003C7BA6" w:rsidRPr="00C22560" w:rsidRDefault="003C7BA6" w:rsidP="003C7BA6">
      <w:pPr>
        <w:rPr>
          <w:rStyle w:val="StyleUnderline"/>
        </w:rPr>
      </w:pPr>
      <w:r w:rsidRPr="002A2DDC">
        <w:rPr>
          <w:sz w:val="16"/>
        </w:rPr>
        <w:t xml:space="preserve">But </w:t>
      </w:r>
      <w:r w:rsidRPr="00861EE4">
        <w:rPr>
          <w:rStyle w:val="StyleUnderline"/>
          <w:highlight w:val="yellow"/>
        </w:rPr>
        <w:t>the existing order is</w:t>
      </w:r>
      <w:r w:rsidRPr="00C22560">
        <w:rPr>
          <w:rStyle w:val="StyleUnderline"/>
        </w:rPr>
        <w:t xml:space="preserve"> more </w:t>
      </w:r>
      <w:r w:rsidRPr="00861EE4">
        <w:rPr>
          <w:rStyle w:val="Emphasis"/>
          <w:highlight w:val="yellow"/>
        </w:rPr>
        <w:t>resilient</w:t>
      </w:r>
      <w:r w:rsidRPr="00C22560">
        <w:rPr>
          <w:rStyle w:val="StyleUnderline"/>
        </w:rPr>
        <w:t xml:space="preserve"> than</w:t>
      </w:r>
      <w:r w:rsidRPr="002A2DDC">
        <w:rPr>
          <w:sz w:val="16"/>
        </w:rPr>
        <w:t xml:space="preserve"> this </w:t>
      </w:r>
      <w:r w:rsidRPr="00C22560">
        <w:rPr>
          <w:rStyle w:val="StyleUnderline"/>
        </w:rPr>
        <w:t>assessment suggests</w:t>
      </w:r>
      <w:r w:rsidRPr="002A2DDC">
        <w:rPr>
          <w:sz w:val="16"/>
        </w:rPr>
        <w:t xml:space="preserve">. There is no doubt that </w:t>
      </w:r>
      <w:r w:rsidRPr="00861EE4">
        <w:rPr>
          <w:rStyle w:val="StyleUnderline"/>
          <w:highlight w:val="yellow"/>
        </w:rPr>
        <w:t>Trump represents a</w:t>
      </w:r>
      <w:r w:rsidRPr="00C22560">
        <w:rPr>
          <w:rStyle w:val="StyleUnderline"/>
        </w:rPr>
        <w:t xml:space="preserve"> meaningful </w:t>
      </w:r>
      <w:r w:rsidRPr="00861EE4">
        <w:rPr>
          <w:rStyle w:val="StyleUnderline"/>
          <w:highlight w:val="yellow"/>
        </w:rPr>
        <w:t>threat</w:t>
      </w:r>
      <w:r w:rsidRPr="002A2DDC">
        <w:rPr>
          <w:sz w:val="16"/>
        </w:rPr>
        <w:t xml:space="preserve"> to the health of both American democracy and the international system. And there is a nonnegligible risk that he could drag the country into a constitutional crisis, or the world into a crippling trade war or even an all-out nuclear war. </w:t>
      </w:r>
      <w:r w:rsidRPr="00C22560">
        <w:rPr>
          <w:rStyle w:val="StyleUnderline"/>
        </w:rPr>
        <w:t xml:space="preserve">Yet </w:t>
      </w:r>
      <w:r w:rsidRPr="00861EE4">
        <w:rPr>
          <w:rStyle w:val="StyleUnderline"/>
          <w:highlight w:val="yellow"/>
        </w:rPr>
        <w:t>despite</w:t>
      </w:r>
      <w:r w:rsidRPr="002A2DDC">
        <w:rPr>
          <w:sz w:val="16"/>
        </w:rPr>
        <w:t xml:space="preserve"> these </w:t>
      </w:r>
      <w:r w:rsidRPr="00861EE4">
        <w:rPr>
          <w:rStyle w:val="StyleUnderline"/>
          <w:highlight w:val="yellow"/>
        </w:rPr>
        <w:t>risks, rumors of</w:t>
      </w:r>
      <w:r w:rsidRPr="00C22560">
        <w:rPr>
          <w:rStyle w:val="StyleUnderline"/>
        </w:rPr>
        <w:t xml:space="preserve"> the international order’s </w:t>
      </w:r>
      <w:r w:rsidRPr="00861EE4">
        <w:rPr>
          <w:rStyle w:val="StyleUnderline"/>
          <w:highlight w:val="yellow"/>
        </w:rPr>
        <w:t>demise have been</w:t>
      </w:r>
      <w:r w:rsidRPr="00C22560">
        <w:rPr>
          <w:rStyle w:val="StyleUnderline"/>
        </w:rPr>
        <w:t xml:space="preserve"> </w:t>
      </w:r>
      <w:r w:rsidRPr="00C22560">
        <w:rPr>
          <w:rStyle w:val="Emphasis"/>
        </w:rPr>
        <w:t xml:space="preserve">greatly </w:t>
      </w:r>
      <w:r w:rsidRPr="00861EE4">
        <w:rPr>
          <w:rStyle w:val="Emphasis"/>
          <w:highlight w:val="yellow"/>
        </w:rPr>
        <w:t>exaggerated</w:t>
      </w:r>
      <w:r w:rsidRPr="002A2DDC">
        <w:rPr>
          <w:sz w:val="16"/>
        </w:rPr>
        <w:t xml:space="preserve">. </w:t>
      </w:r>
      <w:r w:rsidRPr="00861EE4">
        <w:rPr>
          <w:rStyle w:val="StyleUnderline"/>
          <w:highlight w:val="yellow"/>
        </w:rPr>
        <w:t>The system</w:t>
      </w:r>
      <w:r w:rsidRPr="00C22560">
        <w:rPr>
          <w:rStyle w:val="StyleUnderline"/>
        </w:rPr>
        <w:t xml:space="preserve"> is built to last through significant shifts in global politics and economics and </w:t>
      </w:r>
      <w:r w:rsidRPr="00861EE4">
        <w:rPr>
          <w:rStyle w:val="Emphasis"/>
          <w:highlight w:val="yellow"/>
        </w:rPr>
        <w:t>strong enough to survive</w:t>
      </w:r>
      <w:r w:rsidRPr="00C22560">
        <w:rPr>
          <w:rStyle w:val="Emphasis"/>
        </w:rPr>
        <w:t xml:space="preserve"> a term of President </w:t>
      </w:r>
      <w:r w:rsidRPr="00861EE4">
        <w:rPr>
          <w:rStyle w:val="Emphasis"/>
          <w:highlight w:val="yellow"/>
        </w:rPr>
        <w:t>Trump</w:t>
      </w:r>
      <w:r w:rsidRPr="00C22560">
        <w:rPr>
          <w:rStyle w:val="StyleUnderline"/>
        </w:rPr>
        <w:t xml:space="preserve">. </w:t>
      </w:r>
    </w:p>
    <w:p w14:paraId="0C314A07" w14:textId="77777777" w:rsidR="003C7BA6" w:rsidRPr="002A2DDC" w:rsidRDefault="003C7BA6" w:rsidP="003C7BA6">
      <w:pPr>
        <w:rPr>
          <w:sz w:val="16"/>
        </w:rPr>
      </w:pPr>
      <w:r w:rsidRPr="002A2DDC">
        <w:rPr>
          <w:sz w:val="16"/>
        </w:rPr>
        <w:t xml:space="preserve">This more optimistic view is offered not as comfort but as a call to action. The present moment demands resolve and affirmative thinking from the foreign policy community about how to sustain and reinforce the international order, not just lamentations about Trump’s destructiveness or resignation about the order’s fate. No one knows for certain how things will turn out. But fatalism will become a self-fulfilling prophecy. </w:t>
      </w:r>
    </w:p>
    <w:p w14:paraId="59F1AFCE" w14:textId="77777777" w:rsidR="003C7BA6" w:rsidRPr="002A2DDC" w:rsidRDefault="003C7BA6" w:rsidP="003C7BA6">
      <w:pPr>
        <w:rPr>
          <w:sz w:val="16"/>
        </w:rPr>
      </w:pPr>
      <w:r w:rsidRPr="002A2DDC">
        <w:rPr>
          <w:sz w:val="16"/>
        </w:rPr>
        <w:t>The order can endure only if its defenders step up. It may be durable, but it also needs an update to account for new realities and new challenges. Between fatalism and complacency lies urgency. Champions of the order must start working now to protect its key elements, to build a new consensus at home and abroad about needed adjustments, and to set the stage for a better approach, before it’s too late.</w:t>
      </w:r>
    </w:p>
    <w:p w14:paraId="27F253B2" w14:textId="77777777" w:rsidR="003C7BA6" w:rsidRPr="002A2DDC" w:rsidRDefault="003C7BA6" w:rsidP="003C7BA6">
      <w:pPr>
        <w:rPr>
          <w:sz w:val="16"/>
        </w:rPr>
      </w:pPr>
      <w:r w:rsidRPr="002A2DDC">
        <w:rPr>
          <w:sz w:val="16"/>
        </w:rPr>
        <w:t>A RESILIENT ORDER</w:t>
      </w:r>
    </w:p>
    <w:p w14:paraId="16818FAF" w14:textId="77777777" w:rsidR="003C7BA6" w:rsidRPr="002A2DDC" w:rsidRDefault="003C7BA6" w:rsidP="003C7BA6">
      <w:pPr>
        <w:rPr>
          <w:sz w:val="16"/>
        </w:rPr>
      </w:pPr>
      <w:r w:rsidRPr="002A2DDC">
        <w:rPr>
          <w:sz w:val="16"/>
        </w:rPr>
        <w:t xml:space="preserve">In a world where the major trends seem to spell chaos, it is fair to place the burden of proof on those who claim that the current order can continue. Yet </w:t>
      </w:r>
      <w:r w:rsidRPr="00C22560">
        <w:rPr>
          <w:rStyle w:val="StyleUnderline"/>
        </w:rPr>
        <w:t xml:space="preserve">well </w:t>
      </w:r>
      <w:r w:rsidRPr="00861EE4">
        <w:rPr>
          <w:rStyle w:val="StyleUnderline"/>
          <w:highlight w:val="yellow"/>
        </w:rPr>
        <w:t>before Trump, it</w:t>
      </w:r>
      <w:r w:rsidRPr="00C22560">
        <w:rPr>
          <w:rStyle w:val="StyleUnderline"/>
        </w:rPr>
        <w:t xml:space="preserve"> had already </w:t>
      </w:r>
      <w:r w:rsidRPr="00861EE4">
        <w:rPr>
          <w:rStyle w:val="StyleUnderline"/>
          <w:highlight w:val="yellow"/>
        </w:rPr>
        <w:t>demonstrated</w:t>
      </w:r>
      <w:r w:rsidRPr="00C22560">
        <w:rPr>
          <w:rStyle w:val="StyleUnderline"/>
        </w:rPr>
        <w:t xml:space="preserve"> its </w:t>
      </w:r>
      <w:r w:rsidRPr="00861EE4">
        <w:rPr>
          <w:rStyle w:val="StyleUnderline"/>
          <w:highlight w:val="yellow"/>
        </w:rPr>
        <w:t>capacity to adapt</w:t>
      </w:r>
      <w:r w:rsidRPr="00C22560">
        <w:rPr>
          <w:rStyle w:val="StyleUnderline"/>
        </w:rPr>
        <w:t xml:space="preserve"> to changes in the nature and distribution of power. Three basic factors account for such resilience</w:t>
      </w:r>
      <w:r w:rsidRPr="002A2DDC">
        <w:rPr>
          <w:sz w:val="16"/>
        </w:rPr>
        <w:t>—and demonstrate why the emphasis now should be on protecting and improving the order rather than planning for the aftermath of its demise.</w:t>
      </w:r>
    </w:p>
    <w:p w14:paraId="0371F303" w14:textId="77777777" w:rsidR="003C7BA6" w:rsidRPr="002A2DDC" w:rsidRDefault="003C7BA6" w:rsidP="003C7BA6">
      <w:pPr>
        <w:rPr>
          <w:sz w:val="16"/>
        </w:rPr>
      </w:pPr>
      <w:r w:rsidRPr="002A2DDC">
        <w:rPr>
          <w:sz w:val="16"/>
        </w:rPr>
        <w:t xml:space="preserve">First, </w:t>
      </w:r>
      <w:r w:rsidRPr="00C22560">
        <w:rPr>
          <w:rStyle w:val="StyleUnderline"/>
        </w:rPr>
        <w:t xml:space="preserve">most of </w:t>
      </w:r>
      <w:r w:rsidRPr="00861EE4">
        <w:rPr>
          <w:rStyle w:val="StyleUnderline"/>
          <w:highlight w:val="yellow"/>
        </w:rPr>
        <w:t>the world remains invested in</w:t>
      </w:r>
      <w:r w:rsidRPr="00C22560">
        <w:rPr>
          <w:rStyle w:val="StyleUnderline"/>
        </w:rPr>
        <w:t xml:space="preserve"> major aspects of </w:t>
      </w:r>
      <w:r w:rsidRPr="00861EE4">
        <w:rPr>
          <w:rStyle w:val="StyleUnderline"/>
          <w:highlight w:val="yellow"/>
        </w:rPr>
        <w:t>the order</w:t>
      </w:r>
      <w:r w:rsidRPr="00C22560">
        <w:rPr>
          <w:rStyle w:val="StyleUnderline"/>
        </w:rPr>
        <w:t xml:space="preserve"> and still counts on the </w:t>
      </w:r>
      <w:r w:rsidRPr="00C22560">
        <w:rPr>
          <w:rStyle w:val="Emphasis"/>
        </w:rPr>
        <w:t>U</w:t>
      </w:r>
      <w:r w:rsidRPr="00C22560">
        <w:rPr>
          <w:rStyle w:val="StyleUnderline"/>
        </w:rPr>
        <w:t xml:space="preserve">nited </w:t>
      </w:r>
      <w:r w:rsidRPr="00C22560">
        <w:rPr>
          <w:rStyle w:val="Emphasis"/>
        </w:rPr>
        <w:t>S</w:t>
      </w:r>
      <w:r w:rsidRPr="00C22560">
        <w:rPr>
          <w:rStyle w:val="StyleUnderline"/>
        </w:rPr>
        <w:t>tates to operate at its center. The passing of U.S. dominance need not mean the end of U.S. leadership.</w:t>
      </w:r>
      <w:r w:rsidRPr="002A2DDC">
        <w:rPr>
          <w:sz w:val="16"/>
        </w:rPr>
        <w:t xml:space="preserve"> That is, </w:t>
      </w:r>
      <w:r w:rsidRPr="00861EE4">
        <w:rPr>
          <w:rStyle w:val="StyleUnderline"/>
          <w:highlight w:val="yellow"/>
        </w:rPr>
        <w:t xml:space="preserve">the </w:t>
      </w:r>
      <w:r w:rsidRPr="00861EE4">
        <w:rPr>
          <w:rStyle w:val="Emphasis"/>
          <w:highlight w:val="yellow"/>
        </w:rPr>
        <w:t>U</w:t>
      </w:r>
      <w:r w:rsidRPr="00C22560">
        <w:rPr>
          <w:rStyle w:val="StyleUnderline"/>
        </w:rPr>
        <w:t xml:space="preserve">nited </w:t>
      </w:r>
      <w:r w:rsidRPr="00861EE4">
        <w:rPr>
          <w:rStyle w:val="Emphasis"/>
          <w:highlight w:val="yellow"/>
        </w:rPr>
        <w:t>S</w:t>
      </w:r>
      <w:r w:rsidRPr="00C22560">
        <w:rPr>
          <w:rStyle w:val="StyleUnderline"/>
        </w:rPr>
        <w:t xml:space="preserve">tates </w:t>
      </w:r>
      <w:r w:rsidRPr="00861EE4">
        <w:rPr>
          <w:rStyle w:val="StyleUnderline"/>
          <w:highlight w:val="yellow"/>
        </w:rPr>
        <w:t>may not be able to direct outcomes</w:t>
      </w:r>
      <w:r w:rsidRPr="00C22560">
        <w:rPr>
          <w:rStyle w:val="StyleUnderline"/>
        </w:rPr>
        <w:t xml:space="preserve"> from a position of preeminent economic, political, and military influence, </w:t>
      </w:r>
      <w:r w:rsidRPr="00861EE4">
        <w:rPr>
          <w:rStyle w:val="StyleUnderline"/>
          <w:highlight w:val="yellow"/>
        </w:rPr>
        <w:t xml:space="preserve">but it can still </w:t>
      </w:r>
      <w:r w:rsidRPr="00861EE4">
        <w:rPr>
          <w:rStyle w:val="Emphasis"/>
          <w:highlight w:val="yellow"/>
        </w:rPr>
        <w:t>mobilize cooperation</w:t>
      </w:r>
      <w:r w:rsidRPr="00C22560">
        <w:rPr>
          <w:rStyle w:val="Emphasis"/>
        </w:rPr>
        <w:t xml:space="preserve"> on shared challenges</w:t>
      </w:r>
      <w:r w:rsidRPr="002A2DDC">
        <w:rPr>
          <w:sz w:val="16"/>
        </w:rPr>
        <w:t xml:space="preserve"> </w:t>
      </w:r>
      <w:r w:rsidRPr="00C22560">
        <w:rPr>
          <w:rStyle w:val="StyleUnderline"/>
        </w:rPr>
        <w:t>and shape consensus on key rules</w:t>
      </w:r>
      <w:r w:rsidRPr="002A2DDC">
        <w:rPr>
          <w:sz w:val="16"/>
        </w:rPr>
        <w:t>. In the years ahead, although Washington will not be the only destination for countries seeking capital, resources, or influence, it will remain the most important agenda-setter.</w:t>
      </w:r>
    </w:p>
    <w:p w14:paraId="458463AD" w14:textId="77777777" w:rsidR="003C7BA6" w:rsidRPr="002A2DDC" w:rsidRDefault="003C7BA6" w:rsidP="003C7BA6">
      <w:pPr>
        <w:rPr>
          <w:sz w:val="16"/>
        </w:rPr>
      </w:pPr>
      <w:r w:rsidRPr="002A2DDC">
        <w:rPr>
          <w:sz w:val="16"/>
        </w:rPr>
        <w:t xml:space="preserve">Some context is important. The U.S.-led order was built at a unique moment, at the end of World War II. Europe’s and Asia’s erstwhile great powers were reduced to rubble, and a combination of dominance abroad and shared economic prosperity at home allowed the United States to serve as the architect and guarantor of a new order fashioned in its own image. It had not just the material power to shape rules and drive outcomes but also a model many other countries wanted to emulate. It used the opportunity to build an order that benefited itself as well as others, with clear advantages for populations at home and abroad. As the international relations scholar G. John Ikenberry has put it in this magazine, the resulting system was “hard to overturn and easy to join.” The end of the Cold War and the fall of the Soviet Union served to reinforce and extend American preeminence. </w:t>
      </w:r>
    </w:p>
    <w:p w14:paraId="02F0B66C" w14:textId="77777777" w:rsidR="003C7BA6" w:rsidRPr="002A2DDC" w:rsidRDefault="003C7BA6" w:rsidP="003C7BA6">
      <w:pPr>
        <w:rPr>
          <w:rStyle w:val="Emphasis"/>
        </w:rPr>
      </w:pPr>
      <w:r w:rsidRPr="002A2DDC">
        <w:rPr>
          <w:sz w:val="16"/>
        </w:rPr>
        <w:t xml:space="preserve">This precise state of affairs was never going to last forever. </w:t>
      </w:r>
      <w:r w:rsidRPr="002A2DDC">
        <w:rPr>
          <w:rStyle w:val="StyleUnderline"/>
        </w:rPr>
        <w:t>Other powers</w:t>
      </w:r>
      <w:r w:rsidRPr="002A2DDC">
        <w:rPr>
          <w:sz w:val="16"/>
        </w:rPr>
        <w:t xml:space="preserve"> would </w:t>
      </w:r>
      <w:r w:rsidRPr="002A2DDC">
        <w:rPr>
          <w:rStyle w:val="StyleUnderline"/>
        </w:rPr>
        <w:t>eventually rise</w:t>
      </w:r>
      <w:r w:rsidRPr="002A2DDC">
        <w:rPr>
          <w:sz w:val="16"/>
        </w:rPr>
        <w:t xml:space="preserve">, and the basic bargain would one day need to be revisited. </w:t>
      </w:r>
      <w:r w:rsidRPr="002A2DDC">
        <w:rPr>
          <w:rStyle w:val="StyleUnderline"/>
        </w:rPr>
        <w:t>That day has arrived</w:t>
      </w:r>
      <w:r w:rsidRPr="002A2DDC">
        <w:rPr>
          <w:sz w:val="16"/>
        </w:rPr>
        <w:t xml:space="preserve">, and the question now is, do other countries want a fundamentally different bargain or simply some adjustments? A comprehensive 2016 rand analysis found that </w:t>
      </w:r>
      <w:r w:rsidRPr="00861EE4">
        <w:rPr>
          <w:rStyle w:val="StyleUnderline"/>
          <w:highlight w:val="yellow"/>
        </w:rPr>
        <w:t>few powers display</w:t>
      </w:r>
      <w:r w:rsidRPr="002A2DDC">
        <w:rPr>
          <w:rStyle w:val="StyleUnderline"/>
        </w:rPr>
        <w:t xml:space="preserve"> an </w:t>
      </w:r>
      <w:r w:rsidRPr="00861EE4">
        <w:rPr>
          <w:rStyle w:val="StyleUnderline"/>
          <w:highlight w:val="yellow"/>
        </w:rPr>
        <w:t>appetite for dismantling the</w:t>
      </w:r>
      <w:r w:rsidRPr="002A2DDC">
        <w:rPr>
          <w:rStyle w:val="StyleUnderline"/>
        </w:rPr>
        <w:t xml:space="preserve"> international </w:t>
      </w:r>
      <w:r w:rsidRPr="00861EE4">
        <w:rPr>
          <w:rStyle w:val="StyleUnderline"/>
          <w:highlight w:val="yellow"/>
        </w:rPr>
        <w:t>order</w:t>
      </w:r>
      <w:r w:rsidRPr="002A2DDC">
        <w:rPr>
          <w:rStyle w:val="StyleUnderline"/>
        </w:rPr>
        <w:t xml:space="preserve"> or transforming it into something unrecognizable.</w:t>
      </w:r>
      <w:r w:rsidRPr="002A2DDC">
        <w:rPr>
          <w:sz w:val="16"/>
        </w:rPr>
        <w:t xml:space="preserve"> And </w:t>
      </w:r>
      <w:r w:rsidRPr="002A2DDC">
        <w:rPr>
          <w:rStyle w:val="StyleUnderline"/>
        </w:rPr>
        <w:t xml:space="preserve">while Trump’s election has forced countries to contemplate a world without a central role for the </w:t>
      </w:r>
      <w:r w:rsidRPr="002A2DDC">
        <w:rPr>
          <w:rStyle w:val="Emphasis"/>
        </w:rPr>
        <w:t>U</w:t>
      </w:r>
      <w:r w:rsidRPr="002A2DDC">
        <w:rPr>
          <w:rStyle w:val="StyleUnderline"/>
        </w:rPr>
        <w:t xml:space="preserve">nited </w:t>
      </w:r>
      <w:r w:rsidRPr="002A2DDC">
        <w:rPr>
          <w:rStyle w:val="Emphasis"/>
        </w:rPr>
        <w:t>S</w:t>
      </w:r>
      <w:r w:rsidRPr="002A2DDC">
        <w:rPr>
          <w:rStyle w:val="StyleUnderline"/>
        </w:rPr>
        <w:t xml:space="preserve">tates, </w:t>
      </w:r>
      <w:r w:rsidRPr="00861EE4">
        <w:rPr>
          <w:rStyle w:val="StyleUnderline"/>
          <w:highlight w:val="yellow"/>
        </w:rPr>
        <w:t>many</w:t>
      </w:r>
      <w:r w:rsidRPr="002A2DDC">
        <w:rPr>
          <w:rStyle w:val="StyleUnderline"/>
        </w:rPr>
        <w:t xml:space="preserve"> still </w:t>
      </w:r>
      <w:r w:rsidRPr="00861EE4">
        <w:rPr>
          <w:rStyle w:val="StyleUnderline"/>
          <w:highlight w:val="yellow"/>
        </w:rPr>
        <w:t>view the president as an aberration</w:t>
      </w:r>
      <w:r w:rsidRPr="002A2DDC">
        <w:rPr>
          <w:rStyle w:val="StyleUnderline"/>
        </w:rPr>
        <w:t xml:space="preserve"> and not a new American normal, </w:t>
      </w:r>
      <w:r w:rsidRPr="003D4F73">
        <w:rPr>
          <w:rStyle w:val="StyleUnderline"/>
        </w:rPr>
        <w:t>especially</w:t>
      </w:r>
      <w:r w:rsidRPr="002A2DDC">
        <w:rPr>
          <w:rStyle w:val="StyleUnderline"/>
        </w:rPr>
        <w:t xml:space="preserve"> </w:t>
      </w:r>
      <w:r w:rsidRPr="00861EE4">
        <w:rPr>
          <w:rStyle w:val="StyleUnderline"/>
          <w:highlight w:val="yellow"/>
        </w:rPr>
        <w:t>given</w:t>
      </w:r>
      <w:r w:rsidRPr="002A2DDC">
        <w:rPr>
          <w:rStyle w:val="StyleUnderline"/>
        </w:rPr>
        <w:t xml:space="preserve"> that </w:t>
      </w:r>
      <w:r w:rsidRPr="00861EE4">
        <w:rPr>
          <w:rStyle w:val="Emphasis"/>
          <w:highlight w:val="yellow"/>
        </w:rPr>
        <w:t>the U</w:t>
      </w:r>
      <w:r w:rsidRPr="002A2DDC">
        <w:rPr>
          <w:rStyle w:val="Emphasis"/>
        </w:rPr>
        <w:t xml:space="preserve">nited </w:t>
      </w:r>
      <w:r w:rsidRPr="00861EE4">
        <w:rPr>
          <w:rStyle w:val="Emphasis"/>
          <w:highlight w:val="yellow"/>
        </w:rPr>
        <w:t>S</w:t>
      </w:r>
      <w:r w:rsidRPr="002A2DDC">
        <w:rPr>
          <w:rStyle w:val="Emphasis"/>
        </w:rPr>
        <w:t xml:space="preserve">tates </w:t>
      </w:r>
      <w:r w:rsidRPr="00861EE4">
        <w:rPr>
          <w:rStyle w:val="Emphasis"/>
          <w:highlight w:val="yellow"/>
        </w:rPr>
        <w:t>has bounced back before</w:t>
      </w:r>
      <w:r w:rsidRPr="002A2DDC">
        <w:rPr>
          <w:sz w:val="16"/>
        </w:rPr>
        <w:t>.</w:t>
      </w:r>
      <w:r w:rsidRPr="002A2DDC">
        <w:rPr>
          <w:rStyle w:val="Emphasis"/>
        </w:rPr>
        <w:t xml:space="preserve"> </w:t>
      </w:r>
    </w:p>
    <w:p w14:paraId="67930727" w14:textId="77777777" w:rsidR="003C7BA6" w:rsidRPr="002A2DDC" w:rsidRDefault="003C7BA6" w:rsidP="003C7BA6">
      <w:pPr>
        <w:rPr>
          <w:sz w:val="16"/>
        </w:rPr>
      </w:pPr>
      <w:r w:rsidRPr="00861EE4">
        <w:rPr>
          <w:rStyle w:val="StyleUnderline"/>
          <w:highlight w:val="yellow"/>
        </w:rPr>
        <w:t>Even China has concluded</w:t>
      </w:r>
      <w:r w:rsidRPr="002A2DDC">
        <w:rPr>
          <w:rStyle w:val="StyleUnderline"/>
        </w:rPr>
        <w:t xml:space="preserve"> that </w:t>
      </w:r>
      <w:r w:rsidRPr="00861EE4">
        <w:rPr>
          <w:rStyle w:val="StyleUnderline"/>
          <w:highlight w:val="yellow"/>
        </w:rPr>
        <w:t>it</w:t>
      </w:r>
      <w:r w:rsidRPr="002A2DDC">
        <w:rPr>
          <w:rStyle w:val="StyleUnderline"/>
        </w:rPr>
        <w:t xml:space="preserve"> largely </w:t>
      </w:r>
      <w:r w:rsidRPr="00861EE4">
        <w:rPr>
          <w:rStyle w:val="StyleUnderline"/>
          <w:highlight w:val="yellow"/>
        </w:rPr>
        <w:t>benefits from the order’s</w:t>
      </w:r>
      <w:r w:rsidRPr="002A2DDC">
        <w:rPr>
          <w:rStyle w:val="StyleUnderline"/>
        </w:rPr>
        <w:t xml:space="preserve"> continued </w:t>
      </w:r>
      <w:r w:rsidRPr="00861EE4">
        <w:rPr>
          <w:rStyle w:val="StyleUnderline"/>
          <w:highlight w:val="yellow"/>
        </w:rPr>
        <w:t>operation</w:t>
      </w:r>
      <w:r w:rsidRPr="002A2DDC">
        <w:rPr>
          <w:sz w:val="16"/>
        </w:rPr>
        <w:t xml:space="preserve">. Around the time of Trump’s inauguration, breathless reports interpreted Chinese President Xi Jinping’s comments on an open international economy and climate change as indicators that China planned to somehow take over for the United States. But </w:t>
      </w:r>
      <w:r w:rsidRPr="002A2DDC">
        <w:rPr>
          <w:rStyle w:val="StyleUnderline"/>
        </w:rPr>
        <w:t>what Xi was really signaling was that China does not want near-term radical change in the global system, even as it seeks to gain more influence by taking advantage of the vacuum left by Trump</w:t>
      </w:r>
      <w:r w:rsidRPr="002A2DDC">
        <w:rPr>
          <w:sz w:val="16"/>
        </w:rPr>
        <w:t xml:space="preserve">. And to the extent that Beijing has set out to construct its own parallel institutions, particularly when it comes to trade and investment, thus far these institutions largely supplement the existing order rather than threatening to supplant it. </w:t>
      </w:r>
    </w:p>
    <w:p w14:paraId="0E864CAC" w14:textId="77777777" w:rsidR="003C7BA6" w:rsidRDefault="003C7BA6" w:rsidP="003C7BA6"/>
    <w:p w14:paraId="5138235F" w14:textId="77777777" w:rsidR="003C7BA6" w:rsidRDefault="003C7BA6" w:rsidP="003C7BA6">
      <w:pPr>
        <w:pStyle w:val="Heading4"/>
      </w:pPr>
      <w:r>
        <w:t>Trump is constrained and doesn’t have enough focus to destroy the international order</w:t>
      </w:r>
    </w:p>
    <w:p w14:paraId="71B1D8E3" w14:textId="77777777" w:rsidR="003C7BA6" w:rsidRPr="00AC7807" w:rsidRDefault="003C7BA6" w:rsidP="003C7BA6">
      <w:r>
        <w:t xml:space="preserve">Jake </w:t>
      </w:r>
      <w:r w:rsidRPr="00CD56EC">
        <w:rPr>
          <w:rStyle w:val="Style13ptBold"/>
        </w:rPr>
        <w:t>Sullivan 18</w:t>
      </w:r>
      <w:r>
        <w:t>, Senior Fellow at the Carnegie Endowment for International Peace, former national security adviser to Vice President Joe Biden and Director of Policy Planning at the U.S. Department of State, J.D. from Yale Law School, March/April 2018, “The World After Trump: How the System Can Endure,” https://www.foreignaffairs.com/articles/2018-03-05/world-after-trump</w:t>
      </w:r>
    </w:p>
    <w:p w14:paraId="4EDA7373" w14:textId="77777777" w:rsidR="003C7BA6" w:rsidRPr="00AC7807" w:rsidRDefault="003C7BA6" w:rsidP="003C7BA6">
      <w:pPr>
        <w:rPr>
          <w:sz w:val="16"/>
        </w:rPr>
      </w:pPr>
      <w:r w:rsidRPr="00AC7807">
        <w:rPr>
          <w:sz w:val="16"/>
        </w:rPr>
        <w:t>BINDING TRUMP</w:t>
      </w:r>
    </w:p>
    <w:p w14:paraId="2D8BEDB4" w14:textId="77777777" w:rsidR="003C7BA6" w:rsidRPr="00AC7807" w:rsidRDefault="003C7BA6" w:rsidP="003C7BA6">
      <w:pPr>
        <w:rPr>
          <w:sz w:val="16"/>
        </w:rPr>
      </w:pPr>
      <w:r w:rsidRPr="00AC7807">
        <w:rPr>
          <w:sz w:val="16"/>
        </w:rPr>
        <w:t xml:space="preserve">Finally, </w:t>
      </w:r>
      <w:r w:rsidRPr="00CC6316">
        <w:rPr>
          <w:rStyle w:val="StyleUnderline"/>
        </w:rPr>
        <w:t xml:space="preserve">although </w:t>
      </w:r>
      <w:r w:rsidRPr="00861EE4">
        <w:rPr>
          <w:rStyle w:val="StyleUnderline"/>
          <w:highlight w:val="yellow"/>
        </w:rPr>
        <w:t>Trump</w:t>
      </w:r>
      <w:r w:rsidRPr="00CC6316">
        <w:rPr>
          <w:rStyle w:val="StyleUnderline"/>
        </w:rPr>
        <w:t xml:space="preserve"> has created a temporary vacuum of global leadership</w:t>
      </w:r>
      <w:r w:rsidRPr="00AC7807">
        <w:rPr>
          <w:sz w:val="16"/>
        </w:rPr>
        <w:t xml:space="preserve"> and keeps raising questions about his basic fitness for office, </w:t>
      </w:r>
      <w:r w:rsidRPr="00CC6316">
        <w:rPr>
          <w:rStyle w:val="StyleUnderline"/>
        </w:rPr>
        <w:t xml:space="preserve">he </w:t>
      </w:r>
      <w:r w:rsidRPr="00861EE4">
        <w:rPr>
          <w:rStyle w:val="StyleUnderline"/>
          <w:highlight w:val="yellow"/>
        </w:rPr>
        <w:t>has</w:t>
      </w:r>
      <w:r w:rsidRPr="00CC6316">
        <w:rPr>
          <w:rStyle w:val="StyleUnderline"/>
        </w:rPr>
        <w:t xml:space="preserve"> thus far </w:t>
      </w:r>
      <w:r w:rsidRPr="00861EE4">
        <w:rPr>
          <w:rStyle w:val="StyleUnderline"/>
          <w:highlight w:val="yellow"/>
        </w:rPr>
        <w:t>been unable to do</w:t>
      </w:r>
      <w:r w:rsidRPr="00CC6316">
        <w:rPr>
          <w:rStyle w:val="StyleUnderline"/>
        </w:rPr>
        <w:t xml:space="preserve"> the level of </w:t>
      </w:r>
      <w:r w:rsidRPr="00861EE4">
        <w:rPr>
          <w:rStyle w:val="StyleUnderline"/>
          <w:highlight w:val="yellow"/>
        </w:rPr>
        <w:t>systemic damage</w:t>
      </w:r>
      <w:r w:rsidRPr="00CC6316">
        <w:rPr>
          <w:rStyle w:val="StyleUnderline"/>
        </w:rPr>
        <w:t xml:space="preserve"> in foreign affairs that he threatened on the campaign trail. </w:t>
      </w:r>
      <w:r w:rsidRPr="00861EE4">
        <w:rPr>
          <w:rStyle w:val="StyleUnderline"/>
          <w:highlight w:val="yellow"/>
        </w:rPr>
        <w:t>He has</w:t>
      </w:r>
      <w:r w:rsidRPr="00AC7807">
        <w:rPr>
          <w:sz w:val="16"/>
        </w:rPr>
        <w:t>—again, thus far—</w:t>
      </w:r>
      <w:r w:rsidRPr="00861EE4">
        <w:rPr>
          <w:rStyle w:val="StyleUnderline"/>
          <w:highlight w:val="yellow"/>
        </w:rPr>
        <w:t>been</w:t>
      </w:r>
      <w:r w:rsidRPr="00861EE4">
        <w:rPr>
          <w:sz w:val="16"/>
          <w:highlight w:val="yellow"/>
        </w:rPr>
        <w:t xml:space="preserve"> </w:t>
      </w:r>
      <w:r w:rsidRPr="00861EE4">
        <w:rPr>
          <w:rStyle w:val="Emphasis"/>
          <w:highlight w:val="yellow"/>
        </w:rPr>
        <w:t>constrained by Congress</w:t>
      </w:r>
      <w:r w:rsidRPr="00CC6316">
        <w:rPr>
          <w:rStyle w:val="Emphasis"/>
        </w:rPr>
        <w:t xml:space="preserve">, by </w:t>
      </w:r>
      <w:r w:rsidRPr="00861EE4">
        <w:rPr>
          <w:rStyle w:val="Emphasis"/>
          <w:highlight w:val="yellow"/>
        </w:rPr>
        <w:t>his own</w:t>
      </w:r>
      <w:r w:rsidRPr="00CC6316">
        <w:rPr>
          <w:rStyle w:val="Emphasis"/>
        </w:rPr>
        <w:t xml:space="preserve"> national security </w:t>
      </w:r>
      <w:r w:rsidRPr="00861EE4">
        <w:rPr>
          <w:rStyle w:val="Emphasis"/>
          <w:highlight w:val="yellow"/>
        </w:rPr>
        <w:t>team, and</w:t>
      </w:r>
      <w:r w:rsidRPr="00CC6316">
        <w:rPr>
          <w:rStyle w:val="Emphasis"/>
        </w:rPr>
        <w:t xml:space="preserve"> by </w:t>
      </w:r>
      <w:r w:rsidRPr="00861EE4">
        <w:rPr>
          <w:rStyle w:val="Emphasis"/>
          <w:highlight w:val="yellow"/>
        </w:rPr>
        <w:t>reality</w:t>
      </w:r>
      <w:r w:rsidRPr="00AC7807">
        <w:rPr>
          <w:sz w:val="16"/>
        </w:rPr>
        <w:t>.</w:t>
      </w:r>
    </w:p>
    <w:p w14:paraId="6C2ACD95" w14:textId="77777777" w:rsidR="003C7BA6" w:rsidRPr="00AC7807" w:rsidRDefault="003C7BA6" w:rsidP="003C7BA6">
      <w:pPr>
        <w:rPr>
          <w:sz w:val="16"/>
        </w:rPr>
      </w:pPr>
      <w:r w:rsidRPr="00CC6316">
        <w:rPr>
          <w:rStyle w:val="StyleUnderline"/>
        </w:rPr>
        <w:t>Consider the U.S. alliance system,</w:t>
      </w:r>
      <w:r w:rsidRPr="00AC7807">
        <w:rPr>
          <w:sz w:val="16"/>
        </w:rPr>
        <w:t xml:space="preserve"> a central feature of the U.S.-led order. </w:t>
      </w:r>
      <w:r w:rsidRPr="00CC6316">
        <w:rPr>
          <w:rStyle w:val="StyleUnderline"/>
        </w:rPr>
        <w:t xml:space="preserve">Trump continues to deride U.S. allies as free riders. But </w:t>
      </w:r>
      <w:r w:rsidRPr="00861EE4">
        <w:rPr>
          <w:rStyle w:val="StyleUnderline"/>
          <w:highlight w:val="yellow"/>
        </w:rPr>
        <w:t>Washington’s policy</w:t>
      </w:r>
      <w:r w:rsidRPr="00CC6316">
        <w:rPr>
          <w:rStyle w:val="StyleUnderline"/>
        </w:rPr>
        <w:t xml:space="preserve"> toward its alliances in both </w:t>
      </w:r>
      <w:r w:rsidRPr="00861EE4">
        <w:rPr>
          <w:rStyle w:val="StyleUnderline"/>
          <w:highlight w:val="yellow"/>
        </w:rPr>
        <w:t>Europe and Asia has been marked more by continuity than change</w:t>
      </w:r>
      <w:r w:rsidRPr="00AC7807">
        <w:rPr>
          <w:sz w:val="16"/>
        </w:rPr>
        <w:t xml:space="preserve">. </w:t>
      </w:r>
      <w:r w:rsidRPr="00CC6316">
        <w:rPr>
          <w:rStyle w:val="StyleUnderline"/>
        </w:rPr>
        <w:t xml:space="preserve">Trump’s </w:t>
      </w:r>
      <w:r w:rsidRPr="00861EE4">
        <w:rPr>
          <w:rStyle w:val="StyleUnderline"/>
          <w:highlight w:val="yellow"/>
        </w:rPr>
        <w:t>advisers</w:t>
      </w:r>
      <w:r w:rsidRPr="00CC6316">
        <w:rPr>
          <w:rStyle w:val="StyleUnderline"/>
        </w:rPr>
        <w:t xml:space="preserve"> have helped </w:t>
      </w:r>
      <w:r w:rsidRPr="00861EE4">
        <w:rPr>
          <w:rStyle w:val="StyleUnderline"/>
          <w:highlight w:val="yellow"/>
        </w:rPr>
        <w:t xml:space="preserve">ensure that, as have outside advocacy and </w:t>
      </w:r>
      <w:r w:rsidRPr="00861EE4">
        <w:rPr>
          <w:rStyle w:val="Emphasis"/>
          <w:highlight w:val="yellow"/>
        </w:rPr>
        <w:t>congressional oversight</w:t>
      </w:r>
      <w:r w:rsidRPr="00CC6316">
        <w:rPr>
          <w:rStyle w:val="StyleUnderline"/>
        </w:rPr>
        <w:t>.</w:t>
      </w:r>
      <w:r w:rsidRPr="00AC7807">
        <w:rPr>
          <w:sz w:val="16"/>
        </w:rPr>
        <w:t xml:space="preserve"> </w:t>
      </w:r>
      <w:r w:rsidRPr="00CC6316">
        <w:rPr>
          <w:rStyle w:val="StyleUnderline"/>
        </w:rPr>
        <w:t xml:space="preserve">And </w:t>
      </w:r>
      <w:r w:rsidRPr="00861EE4">
        <w:rPr>
          <w:rStyle w:val="StyleUnderline"/>
          <w:highlight w:val="yellow"/>
        </w:rPr>
        <w:t>European leaders</w:t>
      </w:r>
      <w:r w:rsidRPr="00CC6316">
        <w:rPr>
          <w:rStyle w:val="StyleUnderline"/>
        </w:rPr>
        <w:t xml:space="preserve"> have sought to sustain the alliance, despite their misgivings about Trump, by </w:t>
      </w:r>
      <w:r w:rsidRPr="00861EE4">
        <w:rPr>
          <w:rStyle w:val="Emphasis"/>
          <w:highlight w:val="yellow"/>
        </w:rPr>
        <w:t>work</w:t>
      </w:r>
      <w:r w:rsidRPr="00CC6316">
        <w:rPr>
          <w:rStyle w:val="Emphasis"/>
        </w:rPr>
        <w:t xml:space="preserve">ing </w:t>
      </w:r>
      <w:r w:rsidRPr="00861EE4">
        <w:rPr>
          <w:rStyle w:val="Emphasis"/>
          <w:highlight w:val="yellow"/>
        </w:rPr>
        <w:t>around him</w:t>
      </w:r>
      <w:r w:rsidRPr="00AC7807">
        <w:rPr>
          <w:sz w:val="16"/>
        </w:rPr>
        <w:t xml:space="preserve">. Similarly, </w:t>
      </w:r>
      <w:r w:rsidRPr="00CC6316">
        <w:rPr>
          <w:rStyle w:val="StyleUnderline"/>
        </w:rPr>
        <w:t>whatever the administration’s desire to ease pressure on Russia for violations</w:t>
      </w:r>
      <w:r w:rsidRPr="00AC7807">
        <w:rPr>
          <w:sz w:val="16"/>
        </w:rPr>
        <w:t xml:space="preserve"> of Ukraine’s territorial integrity—a foundational norm of the rules-based order—</w:t>
      </w:r>
      <w:r w:rsidRPr="00CC6316">
        <w:rPr>
          <w:rStyle w:val="StyleUnderline"/>
        </w:rPr>
        <w:t>Congress overwhelmingly approved new sanctions, tying Trump’s hands</w:t>
      </w:r>
      <w:r w:rsidRPr="00AC7807">
        <w:rPr>
          <w:sz w:val="16"/>
        </w:rPr>
        <w:t>. (The administration subsequently surprised most observers by announcing that it would provide lethal assistance to Ukraine, a move pushed by top members of Trump’s national security team.)</w:t>
      </w:r>
    </w:p>
    <w:p w14:paraId="411DBA00" w14:textId="77777777" w:rsidR="003C7BA6" w:rsidRPr="00AC7807" w:rsidRDefault="003C7BA6" w:rsidP="003C7BA6">
      <w:pPr>
        <w:rPr>
          <w:sz w:val="16"/>
        </w:rPr>
      </w:pPr>
      <w:r w:rsidRPr="00CC6316">
        <w:rPr>
          <w:rStyle w:val="StyleUnderline"/>
        </w:rPr>
        <w:t xml:space="preserve">Perhaps most important, </w:t>
      </w:r>
      <w:r w:rsidRPr="00861EE4">
        <w:rPr>
          <w:rStyle w:val="StyleUnderline"/>
          <w:highlight w:val="yellow"/>
        </w:rPr>
        <w:t>Trump has found</w:t>
      </w:r>
      <w:r w:rsidRPr="00CC6316">
        <w:rPr>
          <w:rStyle w:val="StyleUnderline"/>
        </w:rPr>
        <w:t xml:space="preserve"> that </w:t>
      </w:r>
      <w:r w:rsidRPr="00861EE4">
        <w:rPr>
          <w:rStyle w:val="StyleUnderline"/>
          <w:highlight w:val="yellow"/>
        </w:rPr>
        <w:t>whatever his contempt for</w:t>
      </w:r>
      <w:r w:rsidRPr="00CC6316">
        <w:rPr>
          <w:rStyle w:val="StyleUnderline"/>
        </w:rPr>
        <w:t xml:space="preserve"> the </w:t>
      </w:r>
      <w:r w:rsidRPr="00861EE4">
        <w:rPr>
          <w:rStyle w:val="StyleUnderline"/>
          <w:highlight w:val="yellow"/>
        </w:rPr>
        <w:t>rules-based order, he needs it</w:t>
      </w:r>
      <w:r w:rsidRPr="00AC7807">
        <w:rPr>
          <w:sz w:val="16"/>
        </w:rPr>
        <w:t xml:space="preserve">. Here he follows a line of American politicians who have chafed at perceived limits on U.S. freedom of action but ultimately recognized that the order protects and advances U.S. interests. </w:t>
      </w:r>
      <w:r w:rsidRPr="00CC6316">
        <w:rPr>
          <w:rStyle w:val="StyleUnderline"/>
        </w:rPr>
        <w:t xml:space="preserve">To counter </w:t>
      </w:r>
      <w:r w:rsidRPr="00CC6316">
        <w:rPr>
          <w:rStyle w:val="Emphasis"/>
        </w:rPr>
        <w:t>No</w:t>
      </w:r>
      <w:r w:rsidRPr="00CC6316">
        <w:rPr>
          <w:rStyle w:val="StyleUnderline"/>
        </w:rPr>
        <w:t xml:space="preserve">rth </w:t>
      </w:r>
      <w:r w:rsidRPr="00CC6316">
        <w:rPr>
          <w:rStyle w:val="Emphasis"/>
        </w:rPr>
        <w:t>Ko</w:t>
      </w:r>
      <w:r w:rsidRPr="00CC6316">
        <w:rPr>
          <w:rStyle w:val="StyleUnderline"/>
        </w:rPr>
        <w:t>rea, he needs both strong Asian alliances and a working relationship with Beijing</w:t>
      </w:r>
      <w:r w:rsidRPr="00AC7807">
        <w:rPr>
          <w:sz w:val="16"/>
        </w:rPr>
        <w:t xml:space="preserve"> (contrary to everything he said during the campaign). </w:t>
      </w:r>
      <w:r w:rsidRPr="00CC6316">
        <w:rPr>
          <w:rStyle w:val="StyleUnderline"/>
        </w:rPr>
        <w:t>To defeat</w:t>
      </w:r>
      <w:r w:rsidRPr="00AC7807">
        <w:rPr>
          <w:sz w:val="16"/>
        </w:rPr>
        <w:t xml:space="preserve"> the Islamic State (also known as </w:t>
      </w:r>
      <w:r w:rsidRPr="00CC6316">
        <w:rPr>
          <w:rStyle w:val="StyleUnderline"/>
        </w:rPr>
        <w:t>ISIS</w:t>
      </w:r>
      <w:r w:rsidRPr="00AC7807">
        <w:rPr>
          <w:sz w:val="16"/>
        </w:rPr>
        <w:t xml:space="preserve">), </w:t>
      </w:r>
      <w:r w:rsidRPr="00CC6316">
        <w:rPr>
          <w:rStyle w:val="StyleUnderline"/>
        </w:rPr>
        <w:t>he needs the allies and partners that made up the coalition, built during the Obama administration, that helped eject ISIS from Mosul and Raqqa.</w:t>
      </w:r>
      <w:r w:rsidRPr="00AC7807">
        <w:rPr>
          <w:sz w:val="16"/>
        </w:rPr>
        <w:t xml:space="preserve"> </w:t>
      </w:r>
      <w:r w:rsidRPr="00861EE4">
        <w:rPr>
          <w:rStyle w:val="StyleUnderline"/>
          <w:highlight w:val="yellow"/>
        </w:rPr>
        <w:t>Trump has</w:t>
      </w:r>
      <w:r w:rsidRPr="00CC6316">
        <w:rPr>
          <w:rStyle w:val="StyleUnderline"/>
        </w:rPr>
        <w:t xml:space="preserve"> therefore </w:t>
      </w:r>
      <w:r w:rsidRPr="00861EE4">
        <w:rPr>
          <w:rStyle w:val="StyleUnderline"/>
          <w:highlight w:val="yellow"/>
        </w:rPr>
        <w:t xml:space="preserve">been </w:t>
      </w:r>
      <w:r w:rsidRPr="00861EE4">
        <w:rPr>
          <w:rStyle w:val="Emphasis"/>
          <w:highlight w:val="yellow"/>
        </w:rPr>
        <w:t>forced to embrace elements</w:t>
      </w:r>
      <w:r w:rsidRPr="00CC6316">
        <w:rPr>
          <w:rStyle w:val="Emphasis"/>
        </w:rPr>
        <w:t xml:space="preserve"> of the order</w:t>
      </w:r>
      <w:r w:rsidRPr="00AC7807">
        <w:rPr>
          <w:sz w:val="16"/>
        </w:rPr>
        <w:t xml:space="preserve"> </w:t>
      </w:r>
      <w:r w:rsidRPr="00861EE4">
        <w:rPr>
          <w:rStyle w:val="StyleUnderline"/>
          <w:highlight w:val="yellow"/>
        </w:rPr>
        <w:t>he would rather dismiss</w:t>
      </w:r>
      <w:r w:rsidRPr="00AC7807">
        <w:rPr>
          <w:sz w:val="16"/>
        </w:rPr>
        <w:t>.</w:t>
      </w:r>
    </w:p>
    <w:p w14:paraId="2C7568FE" w14:textId="77777777" w:rsidR="003C7BA6" w:rsidRDefault="003C7BA6" w:rsidP="003C7BA6">
      <w:pPr>
        <w:rPr>
          <w:sz w:val="16"/>
        </w:rPr>
      </w:pPr>
      <w:r w:rsidRPr="00861EE4">
        <w:rPr>
          <w:rStyle w:val="StyleUnderline"/>
          <w:highlight w:val="yellow"/>
        </w:rPr>
        <w:t>Trump’s</w:t>
      </w:r>
      <w:r w:rsidRPr="00CC6316">
        <w:rPr>
          <w:rStyle w:val="StyleUnderline"/>
        </w:rPr>
        <w:t xml:space="preserve"> own </w:t>
      </w:r>
      <w:r w:rsidRPr="00861EE4">
        <w:rPr>
          <w:rStyle w:val="StyleUnderline"/>
          <w:highlight w:val="yellow"/>
        </w:rPr>
        <w:t>lack of focus has helped</w:t>
      </w:r>
      <w:r w:rsidRPr="00CC6316">
        <w:rPr>
          <w:rStyle w:val="StyleUnderline"/>
        </w:rPr>
        <w:t>.</w:t>
      </w:r>
      <w:r w:rsidRPr="00AC7807">
        <w:rPr>
          <w:sz w:val="16"/>
        </w:rPr>
        <w:t xml:space="preserve"> The international relations expert Thomas Wright is correct to warn that “since World War II, the foreign policy of every administration has been defined by the character and opinions of its president,” not anybody else. And Trump’s worst impulses may yet win out, with disastrous consequences. But </w:t>
      </w:r>
      <w:r w:rsidRPr="00E555A7">
        <w:rPr>
          <w:rStyle w:val="StyleUnderline"/>
        </w:rPr>
        <w:t xml:space="preserve">unlike his predecessors, </w:t>
      </w:r>
      <w:r w:rsidRPr="00861EE4">
        <w:rPr>
          <w:rStyle w:val="StyleUnderline"/>
          <w:highlight w:val="yellow"/>
        </w:rPr>
        <w:t>Trump has displayed</w:t>
      </w:r>
      <w:r w:rsidRPr="00E555A7">
        <w:rPr>
          <w:rStyle w:val="StyleUnderline"/>
        </w:rPr>
        <w:t xml:space="preserve"> relatively </w:t>
      </w:r>
      <w:r w:rsidRPr="00861EE4">
        <w:rPr>
          <w:rStyle w:val="StyleUnderline"/>
          <w:highlight w:val="yellow"/>
        </w:rPr>
        <w:t>little interest in translating</w:t>
      </w:r>
      <w:r w:rsidRPr="00E555A7">
        <w:rPr>
          <w:rStyle w:val="StyleUnderline"/>
        </w:rPr>
        <w:t xml:space="preserve"> his </w:t>
      </w:r>
      <w:r w:rsidRPr="00861EE4">
        <w:rPr>
          <w:rStyle w:val="StyleUnderline"/>
          <w:highlight w:val="yellow"/>
        </w:rPr>
        <w:t>impulses into consistent</w:t>
      </w:r>
      <w:r w:rsidRPr="00E555A7">
        <w:rPr>
          <w:rStyle w:val="StyleUnderline"/>
        </w:rPr>
        <w:t xml:space="preserve"> policy </w:t>
      </w:r>
      <w:r w:rsidRPr="00861EE4">
        <w:rPr>
          <w:rStyle w:val="StyleUnderline"/>
          <w:highlight w:val="yellow"/>
        </w:rPr>
        <w:t>actions</w:t>
      </w:r>
      <w:r w:rsidRPr="00E555A7">
        <w:rPr>
          <w:rStyle w:val="StyleUnderline"/>
        </w:rPr>
        <w:t>.</w:t>
      </w:r>
      <w:r w:rsidRPr="00AC7807">
        <w:rPr>
          <w:sz w:val="16"/>
        </w:rPr>
        <w:t xml:space="preserve"> </w:t>
      </w:r>
      <w:r w:rsidRPr="00861EE4">
        <w:rPr>
          <w:rStyle w:val="StyleUnderline"/>
          <w:highlight w:val="yellow"/>
        </w:rPr>
        <w:t>That can</w:t>
      </w:r>
      <w:r w:rsidRPr="00E555A7">
        <w:rPr>
          <w:rStyle w:val="StyleUnderline"/>
        </w:rPr>
        <w:t xml:space="preserve"> potentially </w:t>
      </w:r>
      <w:r w:rsidRPr="00861EE4">
        <w:rPr>
          <w:rStyle w:val="StyleUnderline"/>
          <w:highlight w:val="yellow"/>
        </w:rPr>
        <w:t>allow the system</w:t>
      </w:r>
      <w:r w:rsidRPr="00E555A7">
        <w:rPr>
          <w:rStyle w:val="StyleUnderline"/>
        </w:rPr>
        <w:t xml:space="preserve"> around him, including voices outside government, </w:t>
      </w:r>
      <w:r w:rsidRPr="00861EE4">
        <w:rPr>
          <w:rStyle w:val="StyleUnderline"/>
          <w:highlight w:val="yellow"/>
        </w:rPr>
        <w:t>to play a</w:t>
      </w:r>
      <w:r w:rsidRPr="00E555A7">
        <w:rPr>
          <w:rStyle w:val="StyleUnderline"/>
        </w:rPr>
        <w:t xml:space="preserve"> more </w:t>
      </w:r>
      <w:r w:rsidRPr="00861EE4">
        <w:rPr>
          <w:rStyle w:val="Emphasis"/>
          <w:highlight w:val="yellow"/>
        </w:rPr>
        <w:t>powerful constraining role</w:t>
      </w:r>
      <w:r w:rsidRPr="00E555A7">
        <w:rPr>
          <w:rStyle w:val="StyleUnderline"/>
        </w:rPr>
        <w:t xml:space="preserve"> than usual</w:t>
      </w:r>
      <w:r w:rsidRPr="00AC7807">
        <w:rPr>
          <w:sz w:val="16"/>
        </w:rPr>
        <w:t>.</w:t>
      </w:r>
    </w:p>
    <w:p w14:paraId="2F49ADB1" w14:textId="77777777" w:rsidR="003C7BA6" w:rsidRDefault="003C7BA6" w:rsidP="003C7BA6"/>
    <w:p w14:paraId="38993BD7" w14:textId="77777777" w:rsidR="003C7BA6" w:rsidRDefault="003C7BA6" w:rsidP="003C7BA6">
      <w:pPr>
        <w:pStyle w:val="Heading3"/>
      </w:pPr>
      <w:r>
        <w:t>AT: Preemption Impact---1NC</w:t>
      </w:r>
    </w:p>
    <w:p w14:paraId="69996718" w14:textId="77777777" w:rsidR="003C7BA6" w:rsidRDefault="003C7BA6" w:rsidP="003C7BA6">
      <w:pPr>
        <w:pStyle w:val="Heading4"/>
      </w:pPr>
      <w:r>
        <w:t xml:space="preserve">No Trump preemption </w:t>
      </w:r>
    </w:p>
    <w:p w14:paraId="3D14E234" w14:textId="77777777" w:rsidR="003C7BA6" w:rsidRDefault="003C7BA6" w:rsidP="003C7BA6">
      <w:r>
        <w:t xml:space="preserve">Josef </w:t>
      </w:r>
      <w:r w:rsidRPr="00D47D2F">
        <w:rPr>
          <w:rStyle w:val="Style13ptBold"/>
        </w:rPr>
        <w:t>Joffe 17</w:t>
      </w:r>
      <w:r>
        <w:t>, Distinguished Visiting Fellow at the Hoover Institution, 9/28/17, “Of Allies And Adversaries: Donald Trump’s Principled Realism,” https://www.hoover.org/research/allies-and-adversaries-donald-trumps-principled-realism</w:t>
      </w:r>
    </w:p>
    <w:p w14:paraId="6536C09A" w14:textId="77777777" w:rsidR="003C7BA6" w:rsidRPr="00E03D2F" w:rsidRDefault="003C7BA6" w:rsidP="003C7BA6">
      <w:pPr>
        <w:rPr>
          <w:sz w:val="16"/>
        </w:rPr>
      </w:pPr>
      <w:r w:rsidRPr="00861EE4">
        <w:rPr>
          <w:rStyle w:val="StyleUnderline"/>
          <w:highlight w:val="yellow"/>
        </w:rPr>
        <w:t>The Bush Doctrine</w:t>
      </w:r>
      <w:r w:rsidRPr="00E03D2F">
        <w:rPr>
          <w:sz w:val="16"/>
        </w:rPr>
        <w:t xml:space="preserve">, enunciated during the “unipolar moment,” covered the whole waterfront. It </w:t>
      </w:r>
      <w:r w:rsidRPr="00861EE4">
        <w:rPr>
          <w:rStyle w:val="StyleUnderline"/>
          <w:highlight w:val="yellow"/>
        </w:rPr>
        <w:t>was</w:t>
      </w:r>
      <w:r w:rsidRPr="00ED2BE0">
        <w:rPr>
          <w:rStyle w:val="StyleUnderline"/>
        </w:rPr>
        <w:t xml:space="preserve"> to be </w:t>
      </w:r>
      <w:r w:rsidRPr="00861EE4">
        <w:rPr>
          <w:rStyle w:val="Emphasis"/>
          <w:highlight w:val="yellow"/>
        </w:rPr>
        <w:t>preventive war “before threats materialized</w:t>
      </w:r>
      <w:r w:rsidRPr="00E03D2F">
        <w:rPr>
          <w:sz w:val="16"/>
        </w:rPr>
        <w:t xml:space="preserve">.” Nations harboring terrorists would be a target of war. In global affairs, it was unilateralism. </w:t>
      </w:r>
      <w:r w:rsidRPr="006761EC">
        <w:rPr>
          <w:rStyle w:val="StyleUnderline"/>
        </w:rPr>
        <w:t>Plus, most ambitiously, regime change</w:t>
      </w:r>
      <w:r w:rsidRPr="00E03D2F">
        <w:rPr>
          <w:sz w:val="16"/>
        </w:rPr>
        <w:t>: “The defense of freedom requires the advance of freedom.”</w:t>
      </w:r>
    </w:p>
    <w:p w14:paraId="0087BA60" w14:textId="77777777" w:rsidR="003C7BA6" w:rsidRPr="00E03D2F" w:rsidRDefault="003C7BA6" w:rsidP="003C7BA6">
      <w:pPr>
        <w:rPr>
          <w:sz w:val="16"/>
        </w:rPr>
      </w:pPr>
      <w:r w:rsidRPr="00E03D2F">
        <w:rPr>
          <w:sz w:val="16"/>
        </w:rPr>
        <w:t>Barack Obama is the odd man out. He rejected a “doctrinaire” approach to foreign policy. But when pressed, he replied: “The doctrine is we will engage, but we preserve all our capabilities.” Translated: We will go low on force and resist sweeping ambitions. “Obama entered the White House bent on getting out of Iraq and Afghanistan,” the Atlantic’s Jeffrey Goldberg reported after a series of conversations with the President; “he was not seeking new dragons to slay.”</w:t>
      </w:r>
    </w:p>
    <w:p w14:paraId="7205B3F6" w14:textId="77777777" w:rsidR="003C7BA6" w:rsidRPr="00E03D2F" w:rsidRDefault="003C7BA6" w:rsidP="003C7BA6">
      <w:pPr>
        <w:rPr>
          <w:sz w:val="16"/>
        </w:rPr>
      </w:pPr>
      <w:r w:rsidRPr="00E03D2F">
        <w:rPr>
          <w:sz w:val="16"/>
        </w:rPr>
        <w:t>According to Goldberg, Obama was loath to “place American soldiers at great risk in order to prevent humanitarian disasters, unless those disasters pose a direct security threat to the United States.” Instead of intervention, it was retraction. Obama confided that he would rather deal with “climate change,” which is an “existential threat to the entire world if we don’t do something about it.”</w:t>
      </w:r>
    </w:p>
    <w:p w14:paraId="5FD5E252" w14:textId="77777777" w:rsidR="003C7BA6" w:rsidRPr="00E03D2F" w:rsidRDefault="003C7BA6" w:rsidP="003C7BA6">
      <w:pPr>
        <w:rPr>
          <w:sz w:val="16"/>
        </w:rPr>
      </w:pPr>
      <w:r w:rsidRPr="00E03D2F">
        <w:rPr>
          <w:sz w:val="16"/>
        </w:rPr>
        <w:t>Obama’s angst was the overextension to which “almost every great power has succumbed.” Retrenchment and strategic reticence were the hallmarks of the (unarticulated) doctrine. He opposed “the idea that every time there is a problem, we send in our military to impose order. We just can’t do that.” (All quotes from “The Obama Doctrine,” The Atlantic, April 2016) What could and should we do? “Come home America,” George McGovern famously cried out in his 1972 campaign. Forty years later, Obama’s mantra ran: “It’s time for a little nation-building at home.”</w:t>
      </w:r>
    </w:p>
    <w:p w14:paraId="2B585635" w14:textId="77777777" w:rsidR="003C7BA6" w:rsidRPr="00E03D2F" w:rsidRDefault="003C7BA6" w:rsidP="003C7BA6">
      <w:pPr>
        <w:rPr>
          <w:sz w:val="16"/>
        </w:rPr>
      </w:pPr>
      <w:r w:rsidRPr="00E03D2F">
        <w:rPr>
          <w:sz w:val="16"/>
        </w:rPr>
        <w:t>II. Where Does Trump Fit In?</w:t>
      </w:r>
    </w:p>
    <w:p w14:paraId="76EFF0BD" w14:textId="77777777" w:rsidR="003C7BA6" w:rsidRPr="00E03D2F" w:rsidRDefault="003C7BA6" w:rsidP="003C7BA6">
      <w:pPr>
        <w:rPr>
          <w:sz w:val="16"/>
        </w:rPr>
      </w:pPr>
      <w:r w:rsidRPr="00E03D2F">
        <w:rPr>
          <w:sz w:val="16"/>
        </w:rPr>
        <w:t xml:space="preserve">In Riyadh in May, Donald </w:t>
      </w:r>
      <w:r w:rsidRPr="00861EE4">
        <w:rPr>
          <w:rStyle w:val="StyleUnderline"/>
          <w:highlight w:val="yellow"/>
        </w:rPr>
        <w:t>Trump</w:t>
      </w:r>
      <w:r w:rsidRPr="00ED2BE0">
        <w:rPr>
          <w:rStyle w:val="StyleUnderline"/>
        </w:rPr>
        <w:t xml:space="preserve"> explicitly </w:t>
      </w:r>
      <w:r w:rsidRPr="00861EE4">
        <w:rPr>
          <w:rStyle w:val="StyleUnderline"/>
          <w:highlight w:val="yellow"/>
        </w:rPr>
        <w:t>defined his approach as “</w:t>
      </w:r>
      <w:r w:rsidRPr="00861EE4">
        <w:rPr>
          <w:rStyle w:val="Emphasis"/>
          <w:highlight w:val="yellow"/>
        </w:rPr>
        <w:t>principled realism</w:t>
      </w:r>
      <w:r w:rsidRPr="00E03D2F">
        <w:rPr>
          <w:sz w:val="16"/>
        </w:rPr>
        <w:t>, rooted in our values, shared interests, and common sense.” He continued:</w:t>
      </w:r>
    </w:p>
    <w:p w14:paraId="6DF3796B" w14:textId="77777777" w:rsidR="003C7BA6" w:rsidRPr="00E03D2F" w:rsidRDefault="003C7BA6" w:rsidP="003C7BA6">
      <w:pPr>
        <w:rPr>
          <w:sz w:val="16"/>
        </w:rPr>
      </w:pPr>
      <w:r w:rsidRPr="00E03D2F">
        <w:rPr>
          <w:sz w:val="16"/>
        </w:rPr>
        <w:t xml:space="preserve">Our friends will never question our support and our enemies will never doubt our determination. </w:t>
      </w:r>
      <w:r w:rsidRPr="006761EC">
        <w:rPr>
          <w:rStyle w:val="StyleUnderline"/>
        </w:rPr>
        <w:t>Our partnerships will advance security through stability, not through radical disruption</w:t>
      </w:r>
      <w:r w:rsidRPr="00E03D2F">
        <w:rPr>
          <w:sz w:val="16"/>
        </w:rPr>
        <w:t xml:space="preserve">. We will make decisions based on real world outcomes, not inflexible ideology. We will be guided by the lessons of experience, not the confines of rigid thinking. And wherever possible, </w:t>
      </w:r>
      <w:r w:rsidRPr="00861EE4">
        <w:rPr>
          <w:rStyle w:val="StyleUnderline"/>
          <w:highlight w:val="yellow"/>
        </w:rPr>
        <w:t>we</w:t>
      </w:r>
      <w:r w:rsidRPr="006761EC">
        <w:rPr>
          <w:rStyle w:val="StyleUnderline"/>
        </w:rPr>
        <w:t xml:space="preserve"> will </w:t>
      </w:r>
      <w:r w:rsidRPr="00861EE4">
        <w:rPr>
          <w:rStyle w:val="StyleUnderline"/>
          <w:highlight w:val="yellow"/>
        </w:rPr>
        <w:t xml:space="preserve">seek </w:t>
      </w:r>
      <w:r w:rsidRPr="00861EE4">
        <w:rPr>
          <w:rStyle w:val="Emphasis"/>
          <w:highlight w:val="yellow"/>
        </w:rPr>
        <w:t>gradual reforms, not sudden intervention</w:t>
      </w:r>
      <w:r w:rsidRPr="00E03D2F">
        <w:rPr>
          <w:sz w:val="16"/>
        </w:rPr>
        <w:t>. We must seek partners, not perfection. And to make allies of all who share our goals.</w:t>
      </w:r>
    </w:p>
    <w:p w14:paraId="3085FA54" w14:textId="77777777" w:rsidR="003C7BA6" w:rsidRPr="00E03D2F" w:rsidRDefault="003C7BA6" w:rsidP="003C7BA6">
      <w:pPr>
        <w:rPr>
          <w:sz w:val="16"/>
        </w:rPr>
      </w:pPr>
      <w:r w:rsidRPr="00E03D2F">
        <w:rPr>
          <w:sz w:val="16"/>
        </w:rPr>
        <w:t>These nicely balanced cadences could have been uttered by any postwar president. Trump hit all the classic notes. So what about the differences? Interestingly, “</w:t>
      </w:r>
      <w:r w:rsidRPr="00861EE4">
        <w:rPr>
          <w:rStyle w:val="StyleUnderline"/>
          <w:highlight w:val="yellow"/>
        </w:rPr>
        <w:t>principled realism” was</w:t>
      </w:r>
      <w:r w:rsidRPr="00E03D2F">
        <w:rPr>
          <w:sz w:val="16"/>
        </w:rPr>
        <w:t xml:space="preserve"> not so much </w:t>
      </w:r>
      <w:r w:rsidRPr="00861EE4">
        <w:rPr>
          <w:rStyle w:val="Emphasis"/>
          <w:highlight w:val="yellow"/>
        </w:rPr>
        <w:t>directed against</w:t>
      </w:r>
      <w:r w:rsidRPr="00E03D2F">
        <w:rPr>
          <w:sz w:val="16"/>
        </w:rPr>
        <w:t xml:space="preserve"> Barack Obama as against fellow-Republican George W. </w:t>
      </w:r>
      <w:r w:rsidRPr="00861EE4">
        <w:rPr>
          <w:rStyle w:val="Emphasis"/>
          <w:highlight w:val="yellow"/>
        </w:rPr>
        <w:t>Bush</w:t>
      </w:r>
      <w:r w:rsidRPr="00CB0B91">
        <w:rPr>
          <w:rStyle w:val="StyleUnderline"/>
        </w:rPr>
        <w:t xml:space="preserve">. </w:t>
      </w:r>
      <w:r w:rsidRPr="00861EE4">
        <w:rPr>
          <w:rStyle w:val="StyleUnderline"/>
          <w:highlight w:val="yellow"/>
        </w:rPr>
        <w:t>No more “radical disruption</w:t>
      </w:r>
      <w:r w:rsidRPr="00CB0B91">
        <w:rPr>
          <w:rStyle w:val="StyleUnderline"/>
        </w:rPr>
        <w:t>.” Gradual reforms must beat out “sudden intervention</w:t>
      </w:r>
      <w:r w:rsidRPr="00E03D2F">
        <w:rPr>
          <w:sz w:val="16"/>
        </w:rPr>
        <w:t>.” Unlike Obama, Trump would not to be choosy when recruiting allies. Hence, “we must seek partners, not perfection.”</w:t>
      </w:r>
    </w:p>
    <w:p w14:paraId="1EE1371E" w14:textId="77777777" w:rsidR="003C7BA6" w:rsidRPr="00E03D2F" w:rsidRDefault="003C7BA6" w:rsidP="003C7BA6">
      <w:pPr>
        <w:rPr>
          <w:sz w:val="16"/>
        </w:rPr>
      </w:pPr>
      <w:r w:rsidRPr="00E03D2F">
        <w:rPr>
          <w:sz w:val="16"/>
        </w:rPr>
        <w:t>Truman and Eisenhower, JFK and LBJ would have nodded. In the Cold War, none of them had any moral qualms when picking allies against the Soviet Union. As long as “our” strongmen demonstrated fealty to the U.S., they were all welcome: dictators in Spain and Portugal, potentates throughout the Middle East, and caudillos in Latin America. Like Obama, Trump will not be “doctrinaire.” Hence his emphasis on the “lessons of experience” and the rejection of “rigid thinking.” Who would want to quarrel?</w:t>
      </w:r>
    </w:p>
    <w:p w14:paraId="410C4221" w14:textId="77777777" w:rsidR="003C7BA6" w:rsidRPr="00E03D2F" w:rsidRDefault="003C7BA6" w:rsidP="003C7BA6">
      <w:pPr>
        <w:rPr>
          <w:sz w:val="16"/>
        </w:rPr>
      </w:pPr>
      <w:r w:rsidRPr="00E03D2F">
        <w:rPr>
          <w:sz w:val="16"/>
        </w:rPr>
        <w:t xml:space="preserve">Ironically, </w:t>
      </w:r>
      <w:r w:rsidRPr="00861EE4">
        <w:rPr>
          <w:rStyle w:val="StyleUnderline"/>
          <w:highlight w:val="yellow"/>
        </w:rPr>
        <w:t>there is</w:t>
      </w:r>
      <w:r w:rsidRPr="00F51165">
        <w:rPr>
          <w:rStyle w:val="StyleUnderline"/>
        </w:rPr>
        <w:t xml:space="preserve"> </w:t>
      </w:r>
      <w:r w:rsidRPr="00F51165">
        <w:rPr>
          <w:rStyle w:val="Emphasis"/>
        </w:rPr>
        <w:t xml:space="preserve">more </w:t>
      </w:r>
      <w:r w:rsidRPr="00861EE4">
        <w:rPr>
          <w:rStyle w:val="Emphasis"/>
          <w:highlight w:val="yellow"/>
        </w:rPr>
        <w:t>continuity between Obama and Trump</w:t>
      </w:r>
      <w:r w:rsidRPr="00F51165">
        <w:rPr>
          <w:rStyle w:val="StyleUnderline"/>
        </w:rPr>
        <w:t xml:space="preserve"> than meets the eye</w:t>
      </w:r>
      <w:r w:rsidRPr="00E03D2F">
        <w:rPr>
          <w:sz w:val="16"/>
        </w:rPr>
        <w:t xml:space="preserve"> of the media. Obama had told UK prime minister David Cameron: Never mind the “special relationship,” “you have to pay your fair share.” Trump told a NATO summit: “Twenty-three of the 28 member nations are still not paying what they should be paying for their defense.” This is “not fair” and “many of these nations owe massive amounts of money.”</w:t>
      </w:r>
    </w:p>
    <w:p w14:paraId="0E51C9BA" w14:textId="77777777" w:rsidR="003C7BA6" w:rsidRPr="00E03D2F" w:rsidRDefault="003C7BA6" w:rsidP="003C7BA6">
      <w:pPr>
        <w:rPr>
          <w:sz w:val="16"/>
        </w:rPr>
      </w:pPr>
      <w:r w:rsidRPr="00E03D2F">
        <w:rPr>
          <w:sz w:val="16"/>
        </w:rPr>
        <w:t>Who said: “Free riders aggravate me?” That was Obama, not Trump. Trump also could have tweeted this Obama line: “You could call me a realist in believing we can’t … relieve all the world’s misery.” The Founding Fathers and John Quincy Adams would applaud.</w:t>
      </w:r>
    </w:p>
    <w:p w14:paraId="72B4A0F6" w14:textId="77777777" w:rsidR="003C7BA6" w:rsidRPr="00E03D2F" w:rsidRDefault="003C7BA6" w:rsidP="003C7BA6">
      <w:pPr>
        <w:rPr>
          <w:sz w:val="16"/>
        </w:rPr>
      </w:pPr>
      <w:r w:rsidRPr="00E03D2F">
        <w:rPr>
          <w:sz w:val="16"/>
        </w:rPr>
        <w:t>American presidential doctrines are tricky. In his 1916 campaign, Woodrow Wilson ran on a plank that proclaimed: “He kept us out of the war.” Six months after his re-election, he launched a war against Kaiser Bill to “make the world safe for democracy.” Obama reduced U.S. troops in Europe to 35,000. At the end of his second term, though, he started redeploying men and materiel. Given Trump’s anti-NATO rhetoric, one might have expected him to stop the flow. He did not. The deployment continued with the dispatch of a Stryker battalion to Poland as part of a multinational battle group.</w:t>
      </w:r>
    </w:p>
    <w:p w14:paraId="168FE6A5" w14:textId="77777777" w:rsidR="003C7BA6" w:rsidRPr="00E03D2F" w:rsidRDefault="003C7BA6" w:rsidP="003C7BA6">
      <w:pPr>
        <w:rPr>
          <w:sz w:val="16"/>
        </w:rPr>
      </w:pPr>
      <w:r w:rsidRPr="00E03D2F">
        <w:rPr>
          <w:sz w:val="16"/>
        </w:rPr>
        <w:t>Recall that No. 45 had previously denigrated NATO as “obsolete,” and the EU as a failing business (it “is gonna be hard to keep together”). Recall also that at the Brussels NATO summit in 2017, the president demonstratively declined to affirm Article 5 that commits all members to come to the aid of an attacked ally. Yet the heads of Defense and State, Jim Mattis and Rex Tillerson, went out of their way to praise NATO and underscore the U.S. security guarantee. The vice-president celebrated America’s “unwavering commitment” to the Alliance., while Jim Mattis affirmed “our enduring bond.”</w:t>
      </w:r>
    </w:p>
    <w:p w14:paraId="2990035C" w14:textId="77777777" w:rsidR="003C7BA6" w:rsidRPr="00E03D2F" w:rsidRDefault="003C7BA6" w:rsidP="003C7BA6">
      <w:pPr>
        <w:rPr>
          <w:sz w:val="16"/>
        </w:rPr>
      </w:pPr>
      <w:r w:rsidRPr="00E03D2F">
        <w:rPr>
          <w:sz w:val="16"/>
        </w:rPr>
        <w:t>Ironically, Art. 5 has been invoked only once—and then in favor of the U.S. after 9/11. If North Korea launched missiles against America, the U.S. again would be the beneficiary of Art. 5. “Obsolete” was yesterday, and suddenly Trump was “totally in favor” of the EU.</w:t>
      </w:r>
    </w:p>
    <w:p w14:paraId="14DDBBD6" w14:textId="77777777" w:rsidR="003C7BA6" w:rsidRPr="00E03D2F" w:rsidRDefault="003C7BA6" w:rsidP="003C7BA6">
      <w:pPr>
        <w:rPr>
          <w:sz w:val="16"/>
        </w:rPr>
      </w:pPr>
      <w:r w:rsidRPr="00E03D2F">
        <w:rPr>
          <w:sz w:val="16"/>
        </w:rPr>
        <w:t xml:space="preserve">Trump has been fingered as an isolationist. “America first” seems to corroborate the point, and the “free rider” label would apply to both Europe and the Far East. So shape up, or we ship out. But reality bites. As North Korea stoked the fires of aggression, Trump tightened the alliance bonds with Japan and South Korea. THAAD, the Army’s Terminal High Altitude Area Defense, went to South Korea in May 2017 to signal to Pyongyang: The U.S. will defend Seoul against your missiles. </w:t>
      </w:r>
    </w:p>
    <w:p w14:paraId="197BCB4C" w14:textId="77777777" w:rsidR="003C7BA6" w:rsidRPr="00E03D2F" w:rsidRDefault="003C7BA6" w:rsidP="003C7BA6">
      <w:pPr>
        <w:rPr>
          <w:sz w:val="16"/>
        </w:rPr>
      </w:pPr>
      <w:r w:rsidRPr="00E03D2F">
        <w:rPr>
          <w:sz w:val="16"/>
        </w:rPr>
        <w:t xml:space="preserve">The administration also stepped up naval patrols in the Western Pacific to counter Beijing’s ambitions. In the Syrian War, it is “Obama-plus”: No overt boots-on-the-ground, but plenty of bombing against ISIS, which Obama had ridiculed as a “Jayvee Team.” Bombing runs against ISIS have substantially increased under Trump. Instead of vacating “red lines” in Syria, as Obama did, the U.S. launched missiles against a suspected chemical weapons facility. </w:t>
      </w:r>
    </w:p>
    <w:p w14:paraId="3D32F22F" w14:textId="77777777" w:rsidR="003C7BA6" w:rsidRPr="00E03D2F" w:rsidRDefault="003C7BA6" w:rsidP="003C7BA6">
      <w:pPr>
        <w:rPr>
          <w:sz w:val="16"/>
        </w:rPr>
      </w:pPr>
      <w:r w:rsidRPr="00E03D2F">
        <w:rPr>
          <w:sz w:val="16"/>
        </w:rPr>
        <w:t xml:space="preserve">It is also Obama-plus on Iran, the “plus” referring to Trump’s harsh rhetoric against Tehran’s nuclear weapons program. The bet, even odds, is that the U.S. will not abrogate the JCPOA, the deal that is to brake Iran’s nuclear effort. Nor does Trump divulge his strategy for dealing with the most urgent issue, the expansion of Iranian and Russian power across the Middle East. Ironically, the U.S. engagement against soon-to-be defunct ISIS has cleared the way for Russia and Iran to secure a permanent foothold in the Levant. Henry Kissinger, who expelled the Soviet Union from the Arab world half a century ago, would not approve. </w:t>
      </w:r>
    </w:p>
    <w:p w14:paraId="6681CB2A" w14:textId="77777777" w:rsidR="003C7BA6" w:rsidRPr="00E03D2F" w:rsidRDefault="003C7BA6" w:rsidP="003C7BA6">
      <w:pPr>
        <w:rPr>
          <w:sz w:val="16"/>
        </w:rPr>
      </w:pPr>
      <w:r w:rsidRPr="00E03D2F">
        <w:rPr>
          <w:sz w:val="16"/>
        </w:rPr>
        <w:t xml:space="preserve">III. What Then is “Principled Realism?” </w:t>
      </w:r>
    </w:p>
    <w:p w14:paraId="1C5BFF26" w14:textId="77777777" w:rsidR="003C7BA6" w:rsidRPr="00E03D2F" w:rsidRDefault="003C7BA6" w:rsidP="003C7BA6">
      <w:pPr>
        <w:rPr>
          <w:sz w:val="16"/>
        </w:rPr>
      </w:pPr>
      <w:r w:rsidRPr="00577B0C">
        <w:rPr>
          <w:rStyle w:val="StyleUnderline"/>
        </w:rPr>
        <w:t>As far as U.S. doctrines go</w:t>
      </w:r>
      <w:r w:rsidRPr="00E03D2F">
        <w:rPr>
          <w:sz w:val="16"/>
        </w:rPr>
        <w:t xml:space="preserve">, the </w:t>
      </w:r>
      <w:r w:rsidRPr="00577B0C">
        <w:rPr>
          <w:rStyle w:val="StyleUnderline"/>
        </w:rPr>
        <w:t>Trump</w:t>
      </w:r>
      <w:r w:rsidRPr="00E03D2F">
        <w:rPr>
          <w:sz w:val="16"/>
        </w:rPr>
        <w:t xml:space="preserve"> version </w:t>
      </w:r>
      <w:r w:rsidRPr="00577B0C">
        <w:rPr>
          <w:rStyle w:val="StyleUnderline"/>
        </w:rPr>
        <w:t>owes more to Obama than</w:t>
      </w:r>
      <w:r w:rsidRPr="00E03D2F">
        <w:rPr>
          <w:sz w:val="16"/>
        </w:rPr>
        <w:t xml:space="preserve"> to </w:t>
      </w:r>
      <w:r w:rsidRPr="00577B0C">
        <w:rPr>
          <w:rStyle w:val="StyleUnderline"/>
        </w:rPr>
        <w:t>W</w:t>
      </w:r>
      <w:r w:rsidRPr="00E03D2F">
        <w:rPr>
          <w:sz w:val="16"/>
        </w:rPr>
        <w:t xml:space="preserve">. With his sweeping agenda, </w:t>
      </w:r>
      <w:r w:rsidRPr="00861EE4">
        <w:rPr>
          <w:rStyle w:val="Emphasis"/>
          <w:highlight w:val="yellow"/>
        </w:rPr>
        <w:t>Bush was no realist</w:t>
      </w:r>
      <w:r w:rsidRPr="00E03D2F">
        <w:rPr>
          <w:sz w:val="16"/>
        </w:rPr>
        <w:t xml:space="preserve"> because </w:t>
      </w:r>
      <w:r w:rsidRPr="00577B0C">
        <w:rPr>
          <w:rStyle w:val="StyleUnderline"/>
        </w:rPr>
        <w:t>he ignored the difference between ambition and achievement</w:t>
      </w:r>
      <w:r w:rsidRPr="00E03D2F">
        <w:rPr>
          <w:sz w:val="16"/>
        </w:rPr>
        <w:t xml:space="preserve"> as well as the gap between limited means and unbound ends, like implanting democracy in a barren Arab soil. Obama’s lodestar was the retraction of U.S. power; only at the end of his second term did he come to understand that great powers do not enjoy the choice of self-containment.</w:t>
      </w:r>
    </w:p>
    <w:p w14:paraId="10581612" w14:textId="77777777" w:rsidR="003C7BA6" w:rsidRPr="00E03D2F" w:rsidRDefault="003C7BA6" w:rsidP="003C7BA6">
      <w:pPr>
        <w:rPr>
          <w:sz w:val="16"/>
        </w:rPr>
      </w:pPr>
      <w:r w:rsidRPr="00861EE4">
        <w:rPr>
          <w:rStyle w:val="StyleUnderline"/>
          <w:highlight w:val="yellow"/>
        </w:rPr>
        <w:t>Trump</w:t>
      </w:r>
      <w:r w:rsidRPr="00E03D2F">
        <w:rPr>
          <w:sz w:val="16"/>
        </w:rPr>
        <w:t xml:space="preserve">, paradoxically, </w:t>
      </w:r>
      <w:r w:rsidRPr="00861EE4">
        <w:rPr>
          <w:rStyle w:val="StyleUnderline"/>
          <w:highlight w:val="yellow"/>
        </w:rPr>
        <w:t>followed</w:t>
      </w:r>
      <w:r w:rsidRPr="00577B0C">
        <w:rPr>
          <w:rStyle w:val="StyleUnderline"/>
        </w:rPr>
        <w:t xml:space="preserve"> in Obama’s footsteps</w:t>
      </w:r>
      <w:r w:rsidRPr="00E03D2F">
        <w:rPr>
          <w:sz w:val="16"/>
        </w:rPr>
        <w:t xml:space="preserve">, </w:t>
      </w:r>
      <w:r w:rsidRPr="00861EE4">
        <w:rPr>
          <w:rStyle w:val="Emphasis"/>
          <w:highlight w:val="yellow"/>
        </w:rPr>
        <w:t>denigrating</w:t>
      </w:r>
      <w:r w:rsidRPr="00577B0C">
        <w:rPr>
          <w:rStyle w:val="Emphasis"/>
        </w:rPr>
        <w:t xml:space="preserve"> humanitarian and </w:t>
      </w:r>
      <w:r w:rsidRPr="00861EE4">
        <w:rPr>
          <w:rStyle w:val="Emphasis"/>
          <w:highlight w:val="yellow"/>
        </w:rPr>
        <w:t>regime-change intervention</w:t>
      </w:r>
      <w:r w:rsidRPr="00E03D2F">
        <w:rPr>
          <w:sz w:val="16"/>
        </w:rPr>
        <w:t xml:space="preserve">. Instead, he touted “America first,” an America that looks out for itself and flattens its profile in the world. Yet beware of doctrines and scrutinize actions. </w:t>
      </w:r>
      <w:r w:rsidRPr="00AE13C7">
        <w:rPr>
          <w:rStyle w:val="StyleUnderline"/>
        </w:rPr>
        <w:t xml:space="preserve">Trumpism does not spell the retrenchment of American power, but its re-assertion around the globe. Still, the weight of </w:t>
      </w:r>
      <w:r w:rsidRPr="00861EE4">
        <w:rPr>
          <w:rStyle w:val="StyleUnderline"/>
          <w:highlight w:val="yellow"/>
        </w:rPr>
        <w:t>American strategy has</w:t>
      </w:r>
      <w:r w:rsidRPr="00AE13C7">
        <w:rPr>
          <w:rStyle w:val="StyleUnderline"/>
        </w:rPr>
        <w:t xml:space="preserve"> </w:t>
      </w:r>
      <w:r w:rsidRPr="00AE13C7">
        <w:rPr>
          <w:rStyle w:val="Emphasis"/>
        </w:rPr>
        <w:t xml:space="preserve">definitely </w:t>
      </w:r>
      <w:r w:rsidRPr="00861EE4">
        <w:rPr>
          <w:rStyle w:val="Emphasis"/>
          <w:highlight w:val="yellow"/>
        </w:rPr>
        <w:t>tilted from ideals to self-interest</w:t>
      </w:r>
      <w:r w:rsidRPr="00E03D2F">
        <w:rPr>
          <w:sz w:val="16"/>
        </w:rPr>
        <w:t>. “Reassert yourself big-time, but mind the risk and look for a deal with your rivals”—this might be the gist of a Trump Doctrine in the making.</w:t>
      </w:r>
    </w:p>
    <w:p w14:paraId="1E536C09" w14:textId="77777777" w:rsidR="003C7BA6" w:rsidRPr="00E03D2F" w:rsidRDefault="003C7BA6" w:rsidP="003C7BA6">
      <w:pPr>
        <w:rPr>
          <w:sz w:val="16"/>
        </w:rPr>
      </w:pPr>
      <w:r w:rsidRPr="00E03D2F">
        <w:rPr>
          <w:sz w:val="16"/>
        </w:rPr>
        <w:t xml:space="preserve">In contrast to </w:t>
      </w:r>
      <w:r w:rsidRPr="00861EE4">
        <w:rPr>
          <w:rStyle w:val="StyleUnderline"/>
          <w:highlight w:val="yellow"/>
        </w:rPr>
        <w:t>Trump’s</w:t>
      </w:r>
      <w:r w:rsidRPr="00E03D2F">
        <w:rPr>
          <w:sz w:val="16"/>
        </w:rPr>
        <w:t xml:space="preserve"> overblown rhetoric, his </w:t>
      </w:r>
      <w:r w:rsidRPr="00861EE4">
        <w:rPr>
          <w:rStyle w:val="Emphasis"/>
          <w:highlight w:val="yellow"/>
        </w:rPr>
        <w:t>behavior</w:t>
      </w:r>
      <w:r w:rsidRPr="00861EE4">
        <w:rPr>
          <w:rStyle w:val="StyleUnderline"/>
          <w:highlight w:val="yellow"/>
        </w:rPr>
        <w:t xml:space="preserve"> is</w:t>
      </w:r>
      <w:r w:rsidRPr="00E03D2F">
        <w:rPr>
          <w:sz w:val="16"/>
        </w:rPr>
        <w:t xml:space="preserve"> actually </w:t>
      </w:r>
      <w:r w:rsidRPr="00AE13C7">
        <w:rPr>
          <w:rStyle w:val="Emphasis"/>
        </w:rPr>
        <w:t xml:space="preserve">quite </w:t>
      </w:r>
      <w:r w:rsidRPr="00861EE4">
        <w:rPr>
          <w:rStyle w:val="Emphasis"/>
          <w:highlight w:val="yellow"/>
        </w:rPr>
        <w:t>restrained</w:t>
      </w:r>
      <w:r w:rsidRPr="00AE13C7">
        <w:rPr>
          <w:rStyle w:val="StyleUnderline"/>
        </w:rPr>
        <w:t>, as befits a great power that must</w:t>
      </w:r>
      <w:r w:rsidRPr="00E03D2F">
        <w:rPr>
          <w:sz w:val="16"/>
        </w:rPr>
        <w:t xml:space="preserve"> constantly </w:t>
      </w:r>
      <w:r w:rsidRPr="00AE13C7">
        <w:rPr>
          <w:rStyle w:val="StyleUnderline"/>
        </w:rPr>
        <w:t>weigh risks against rewards. Nor does “America first” spell isolationism</w:t>
      </w:r>
      <w:r w:rsidRPr="00E03D2F">
        <w:rPr>
          <w:sz w:val="16"/>
        </w:rPr>
        <w:t xml:space="preserve">. </w:t>
      </w:r>
      <w:r w:rsidRPr="00861EE4">
        <w:rPr>
          <w:rStyle w:val="StyleUnderline"/>
          <w:highlight w:val="yellow"/>
        </w:rPr>
        <w:t>Trump</w:t>
      </w:r>
      <w:r w:rsidRPr="00AE13C7">
        <w:rPr>
          <w:rStyle w:val="StyleUnderline"/>
        </w:rPr>
        <w:t xml:space="preserve"> has </w:t>
      </w:r>
      <w:r w:rsidRPr="00861EE4">
        <w:rPr>
          <w:rStyle w:val="Emphasis"/>
          <w:highlight w:val="yellow"/>
        </w:rPr>
        <w:t>reaffirmed alliance commitments</w:t>
      </w:r>
      <w:r w:rsidRPr="00AE13C7">
        <w:rPr>
          <w:rStyle w:val="StyleUnderline"/>
        </w:rPr>
        <w:t xml:space="preserve"> and put his troops and missiles in harm’s way</w:t>
      </w:r>
      <w:r w:rsidRPr="00E03D2F">
        <w:rPr>
          <w:sz w:val="16"/>
        </w:rPr>
        <w:t xml:space="preserve">, in Europe as well as in the Pacific. </w:t>
      </w:r>
      <w:r w:rsidRPr="00AE13C7">
        <w:rPr>
          <w:rStyle w:val="StyleUnderline"/>
        </w:rPr>
        <w:t xml:space="preserve">His </w:t>
      </w:r>
      <w:r w:rsidRPr="00861EE4">
        <w:rPr>
          <w:rStyle w:val="StyleUnderline"/>
          <w:highlight w:val="yellow"/>
        </w:rPr>
        <w:t>bluster belies</w:t>
      </w:r>
      <w:r w:rsidRPr="00AE13C7">
        <w:rPr>
          <w:rStyle w:val="StyleUnderline"/>
        </w:rPr>
        <w:t xml:space="preserve"> his </w:t>
      </w:r>
      <w:r w:rsidRPr="00861EE4">
        <w:rPr>
          <w:rStyle w:val="StyleUnderline"/>
          <w:highlight w:val="yellow"/>
        </w:rPr>
        <w:t>caution</w:t>
      </w:r>
      <w:r w:rsidRPr="00E03D2F">
        <w:rPr>
          <w:sz w:val="16"/>
        </w:rPr>
        <w:t>. He could almost quote Obama who famously proclaimed: “Don’t do stupid shit.”</w:t>
      </w:r>
    </w:p>
    <w:p w14:paraId="0164514B" w14:textId="77777777" w:rsidR="003C7BA6" w:rsidRPr="00E03D2F" w:rsidRDefault="003C7BA6" w:rsidP="003C7BA6">
      <w:pPr>
        <w:rPr>
          <w:sz w:val="16"/>
        </w:rPr>
      </w:pPr>
      <w:r w:rsidRPr="00E03D2F">
        <w:rPr>
          <w:sz w:val="16"/>
        </w:rPr>
        <w:t xml:space="preserve">What is the difference between Nos. 44 and 45? Obama did not believe in American power, </w:t>
      </w:r>
      <w:r w:rsidRPr="00E03D2F">
        <w:rPr>
          <w:rStyle w:val="StyleUnderline"/>
        </w:rPr>
        <w:t>Trump</w:t>
      </w:r>
      <w:r w:rsidRPr="00E03D2F">
        <w:rPr>
          <w:sz w:val="16"/>
        </w:rPr>
        <w:t xml:space="preserve"> does; but he </w:t>
      </w:r>
      <w:r w:rsidRPr="00E03D2F">
        <w:rPr>
          <w:rStyle w:val="StyleUnderline"/>
        </w:rPr>
        <w:t>is not given to visions of omnipotence, as was</w:t>
      </w:r>
      <w:r w:rsidRPr="00E03D2F">
        <w:rPr>
          <w:sz w:val="16"/>
        </w:rPr>
        <w:t xml:space="preserve"> George W. </w:t>
      </w:r>
      <w:r w:rsidRPr="00E03D2F">
        <w:rPr>
          <w:rStyle w:val="StyleUnderline"/>
        </w:rPr>
        <w:t xml:space="preserve">Bush. If there is </w:t>
      </w:r>
      <w:r w:rsidRPr="00861EE4">
        <w:rPr>
          <w:rStyle w:val="StyleUnderline"/>
          <w:highlight w:val="yellow"/>
        </w:rPr>
        <w:t>a Trump Doctrine</w:t>
      </w:r>
      <w:r w:rsidRPr="00E03D2F">
        <w:rPr>
          <w:sz w:val="16"/>
        </w:rPr>
        <w:t xml:space="preserve"> beyond the measured cadences of his Riyadh address, </w:t>
      </w:r>
      <w:r w:rsidRPr="00E03D2F">
        <w:rPr>
          <w:rStyle w:val="StyleUnderline"/>
        </w:rPr>
        <w:t xml:space="preserve">it </w:t>
      </w:r>
      <w:r w:rsidRPr="00861EE4">
        <w:rPr>
          <w:rStyle w:val="StyleUnderline"/>
          <w:highlight w:val="yellow"/>
        </w:rPr>
        <w:t>is not “no-force,” but</w:t>
      </w:r>
      <w:r w:rsidRPr="00E03D2F">
        <w:rPr>
          <w:rStyle w:val="StyleUnderline"/>
        </w:rPr>
        <w:t xml:space="preserve"> the “</w:t>
      </w:r>
      <w:r w:rsidRPr="00861EE4">
        <w:rPr>
          <w:rStyle w:val="Emphasis"/>
          <w:highlight w:val="yellow"/>
        </w:rPr>
        <w:t>economy of force</w:t>
      </w:r>
      <w:r w:rsidRPr="00E03D2F">
        <w:rPr>
          <w:rStyle w:val="StyleUnderline"/>
        </w:rPr>
        <w:t>.” Balance means and ends</w:t>
      </w:r>
      <w:r w:rsidRPr="00E03D2F">
        <w:rPr>
          <w:sz w:val="16"/>
        </w:rPr>
        <w:t xml:space="preserve">, size up present and future costs, </w:t>
      </w:r>
      <w:r w:rsidRPr="00861EE4">
        <w:rPr>
          <w:rStyle w:val="Emphasis"/>
          <w:highlight w:val="yellow"/>
        </w:rPr>
        <w:t>don’t go into open-ended wars</w:t>
      </w:r>
      <w:r w:rsidRPr="00E03D2F">
        <w:rPr>
          <w:rStyle w:val="StyleUnderline"/>
        </w:rPr>
        <w:t>, deter your enemies and protect your friends</w:t>
      </w:r>
      <w:r w:rsidRPr="00E03D2F">
        <w:rPr>
          <w:sz w:val="16"/>
        </w:rPr>
        <w:t xml:space="preserve"> who might look like free riders, but actually amplify American power.</w:t>
      </w:r>
    </w:p>
    <w:p w14:paraId="008F4A52" w14:textId="77777777" w:rsidR="003C7BA6" w:rsidRDefault="003C7BA6" w:rsidP="003C7BA6">
      <w:pPr>
        <w:rPr>
          <w:rFonts w:asciiTheme="minorHAnsi" w:hAnsiTheme="minorHAnsi" w:cstheme="minorBidi"/>
        </w:rPr>
      </w:pPr>
    </w:p>
    <w:sectPr w:rsidR="003C7B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Lucida Grande">
    <w:charset w:val="00"/>
    <w:family w:val="auto"/>
    <w:pitch w:val="variable"/>
    <w:sig w:usb0="E1000AEF" w:usb1="5000A1FF" w:usb2="00000000" w:usb3="00000000" w:csb0="000001B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BAD6312"/>
    <w:multiLevelType w:val="hybridMultilevel"/>
    <w:tmpl w:val="F9524C40"/>
    <w:lvl w:ilvl="0" w:tplc="D12C3B94">
      <w:numFmt w:val="bullet"/>
      <w:lvlText w:val="-"/>
      <w:lvlJc w:val="left"/>
      <w:pPr>
        <w:ind w:left="720" w:hanging="360"/>
      </w:pPr>
      <w:rPr>
        <w:rFonts w:ascii="Cambria" w:eastAsiaTheme="majorEastAsia" w:hAnsi="Cambr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CB5044"/>
    <w:multiLevelType w:val="hybridMultilevel"/>
    <w:tmpl w:val="266A31C0"/>
    <w:lvl w:ilvl="0" w:tplc="D12C3B94">
      <w:numFmt w:val="bullet"/>
      <w:lvlText w:val="-"/>
      <w:lvlJc w:val="left"/>
      <w:pPr>
        <w:ind w:left="720" w:hanging="360"/>
      </w:pPr>
      <w:rPr>
        <w:rFonts w:ascii="Cambria" w:eastAsiaTheme="majorEastAsia" w:hAnsi="Cambr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E54223"/>
    <w:multiLevelType w:val="hybridMultilevel"/>
    <w:tmpl w:val="ED64D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815E23"/>
    <w:multiLevelType w:val="hybridMultilevel"/>
    <w:tmpl w:val="5FE41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2E256B9"/>
    <w:multiLevelType w:val="hybridMultilevel"/>
    <w:tmpl w:val="9036D15C"/>
    <w:lvl w:ilvl="0" w:tplc="D12C3B94">
      <w:numFmt w:val="bullet"/>
      <w:lvlText w:val="-"/>
      <w:lvlJc w:val="left"/>
      <w:pPr>
        <w:ind w:left="720" w:hanging="360"/>
      </w:pPr>
      <w:rPr>
        <w:rFonts w:ascii="Cambria" w:eastAsiaTheme="majorEastAsia" w:hAnsi="Cambr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505459C"/>
    <w:multiLevelType w:val="hybridMultilevel"/>
    <w:tmpl w:val="1916CDDE"/>
    <w:lvl w:ilvl="0" w:tplc="0E7ADF0A">
      <w:numFmt w:val="bullet"/>
      <w:lvlText w:val="-"/>
      <w:lvlJc w:val="left"/>
      <w:pPr>
        <w:ind w:left="720" w:hanging="360"/>
      </w:pPr>
      <w:rPr>
        <w:rFonts w:ascii="Cambria" w:eastAsiaTheme="minorHAnsi" w:hAnsi="Cambr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9662E92"/>
    <w:multiLevelType w:val="hybridMultilevel"/>
    <w:tmpl w:val="923A2EFE"/>
    <w:lvl w:ilvl="0" w:tplc="D12C3B94">
      <w:numFmt w:val="bullet"/>
      <w:lvlText w:val="-"/>
      <w:lvlJc w:val="left"/>
      <w:pPr>
        <w:ind w:left="720" w:hanging="360"/>
      </w:pPr>
      <w:rPr>
        <w:rFonts w:ascii="Cambria" w:eastAsiaTheme="majorEastAsia" w:hAnsi="Cambr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6D76AAE"/>
    <w:multiLevelType w:val="hybridMultilevel"/>
    <w:tmpl w:val="B7B66BC8"/>
    <w:lvl w:ilvl="0" w:tplc="D12C3B94">
      <w:numFmt w:val="bullet"/>
      <w:lvlText w:val="-"/>
      <w:lvlJc w:val="left"/>
      <w:pPr>
        <w:ind w:left="720" w:hanging="360"/>
      </w:pPr>
      <w:rPr>
        <w:rFonts w:ascii="Cambria" w:eastAsiaTheme="majorEastAsia" w:hAnsi="Cambr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8"/>
  </w:num>
  <w:num w:numId="12">
    <w:abstractNumId w:val="15"/>
  </w:num>
  <w:num w:numId="13">
    <w:abstractNumId w:val="11"/>
  </w:num>
  <w:num w:numId="14">
    <w:abstractNumId w:val="12"/>
  </w:num>
  <w:num w:numId="15">
    <w:abstractNumId w:val="17"/>
  </w:num>
  <w:num w:numId="16">
    <w:abstractNumId w:val="22"/>
  </w:num>
  <w:num w:numId="17">
    <w:abstractNumId w:val="21"/>
  </w:num>
  <w:num w:numId="18">
    <w:abstractNumId w:val="19"/>
  </w:num>
  <w:num w:numId="19">
    <w:abstractNumId w:val="0"/>
  </w:num>
  <w:num w:numId="20">
    <w:abstractNumId w:val="20"/>
  </w:num>
  <w:num w:numId="21">
    <w:abstractNumId w:val="16"/>
  </w:num>
  <w:num w:numId="22">
    <w:abstractNumId w:val="13"/>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967564972880"/>
    <w:docVar w:name="VerbatimVersion" w:val="5.1"/>
  </w:docVars>
  <w:rsids>
    <w:rsidRoot w:val="003C7BA6"/>
    <w:rsid w:val="000139A3"/>
    <w:rsid w:val="000405CC"/>
    <w:rsid w:val="0007521F"/>
    <w:rsid w:val="000B4D1E"/>
    <w:rsid w:val="00100833"/>
    <w:rsid w:val="00104529"/>
    <w:rsid w:val="00105942"/>
    <w:rsid w:val="00107396"/>
    <w:rsid w:val="00110C3E"/>
    <w:rsid w:val="001141EC"/>
    <w:rsid w:val="00114F53"/>
    <w:rsid w:val="001217CC"/>
    <w:rsid w:val="00144A4C"/>
    <w:rsid w:val="00170049"/>
    <w:rsid w:val="00176AB0"/>
    <w:rsid w:val="00177B7D"/>
    <w:rsid w:val="0018322D"/>
    <w:rsid w:val="001B5776"/>
    <w:rsid w:val="001E527A"/>
    <w:rsid w:val="001F78CE"/>
    <w:rsid w:val="00225831"/>
    <w:rsid w:val="00251FC7"/>
    <w:rsid w:val="002855A7"/>
    <w:rsid w:val="002920D6"/>
    <w:rsid w:val="002A0C44"/>
    <w:rsid w:val="002B146A"/>
    <w:rsid w:val="002B5E17"/>
    <w:rsid w:val="00300CEC"/>
    <w:rsid w:val="003104B9"/>
    <w:rsid w:val="00315690"/>
    <w:rsid w:val="00316B75"/>
    <w:rsid w:val="00325646"/>
    <w:rsid w:val="003460F2"/>
    <w:rsid w:val="0038158C"/>
    <w:rsid w:val="003902BA"/>
    <w:rsid w:val="003A09E2"/>
    <w:rsid w:val="003B0F2D"/>
    <w:rsid w:val="003C7BA6"/>
    <w:rsid w:val="00407037"/>
    <w:rsid w:val="004163E6"/>
    <w:rsid w:val="00450A1A"/>
    <w:rsid w:val="004605D6"/>
    <w:rsid w:val="004875BC"/>
    <w:rsid w:val="004C60E8"/>
    <w:rsid w:val="004E3579"/>
    <w:rsid w:val="004E728B"/>
    <w:rsid w:val="004F39E0"/>
    <w:rsid w:val="004F614C"/>
    <w:rsid w:val="00537BD5"/>
    <w:rsid w:val="00544D41"/>
    <w:rsid w:val="0057268A"/>
    <w:rsid w:val="00586FDE"/>
    <w:rsid w:val="005D1667"/>
    <w:rsid w:val="005D2912"/>
    <w:rsid w:val="005E350D"/>
    <w:rsid w:val="006011EE"/>
    <w:rsid w:val="006065BD"/>
    <w:rsid w:val="006162A4"/>
    <w:rsid w:val="006205B6"/>
    <w:rsid w:val="00620CBB"/>
    <w:rsid w:val="00627162"/>
    <w:rsid w:val="00645FA9"/>
    <w:rsid w:val="00647866"/>
    <w:rsid w:val="00657960"/>
    <w:rsid w:val="00665003"/>
    <w:rsid w:val="00665DF8"/>
    <w:rsid w:val="0068554F"/>
    <w:rsid w:val="00686815"/>
    <w:rsid w:val="006A2AD0"/>
    <w:rsid w:val="006C2375"/>
    <w:rsid w:val="006D4ECC"/>
    <w:rsid w:val="007040B2"/>
    <w:rsid w:val="00722258"/>
    <w:rsid w:val="007243E5"/>
    <w:rsid w:val="007320A6"/>
    <w:rsid w:val="00766EA0"/>
    <w:rsid w:val="007770E5"/>
    <w:rsid w:val="00785FC0"/>
    <w:rsid w:val="007A2226"/>
    <w:rsid w:val="007C2D2D"/>
    <w:rsid w:val="007D490C"/>
    <w:rsid w:val="007F22C2"/>
    <w:rsid w:val="007F5B66"/>
    <w:rsid w:val="00823A1C"/>
    <w:rsid w:val="00835F44"/>
    <w:rsid w:val="00845B9D"/>
    <w:rsid w:val="00860984"/>
    <w:rsid w:val="00881C6A"/>
    <w:rsid w:val="00886B3B"/>
    <w:rsid w:val="00887B3B"/>
    <w:rsid w:val="008A0EDF"/>
    <w:rsid w:val="008B3ECB"/>
    <w:rsid w:val="008B4E85"/>
    <w:rsid w:val="008C1B2E"/>
    <w:rsid w:val="0091627E"/>
    <w:rsid w:val="009426C4"/>
    <w:rsid w:val="009513DB"/>
    <w:rsid w:val="0095752E"/>
    <w:rsid w:val="0097032B"/>
    <w:rsid w:val="009835DD"/>
    <w:rsid w:val="009B230D"/>
    <w:rsid w:val="009B5739"/>
    <w:rsid w:val="009C0A90"/>
    <w:rsid w:val="009D2EAD"/>
    <w:rsid w:val="009D54B2"/>
    <w:rsid w:val="009E1922"/>
    <w:rsid w:val="009F7ED2"/>
    <w:rsid w:val="00A80967"/>
    <w:rsid w:val="00A93661"/>
    <w:rsid w:val="00A95652"/>
    <w:rsid w:val="00AC0AB8"/>
    <w:rsid w:val="00AE4FA1"/>
    <w:rsid w:val="00B23A57"/>
    <w:rsid w:val="00B33C6D"/>
    <w:rsid w:val="00B4508F"/>
    <w:rsid w:val="00B55AD5"/>
    <w:rsid w:val="00B8057C"/>
    <w:rsid w:val="00B95C2F"/>
    <w:rsid w:val="00B96DEA"/>
    <w:rsid w:val="00BA2C7B"/>
    <w:rsid w:val="00BB3CCF"/>
    <w:rsid w:val="00BD6238"/>
    <w:rsid w:val="00BF593B"/>
    <w:rsid w:val="00BF60B6"/>
    <w:rsid w:val="00BF773A"/>
    <w:rsid w:val="00BF7E81"/>
    <w:rsid w:val="00C13773"/>
    <w:rsid w:val="00C17CC8"/>
    <w:rsid w:val="00C50CF8"/>
    <w:rsid w:val="00C65CE6"/>
    <w:rsid w:val="00C83417"/>
    <w:rsid w:val="00C9604F"/>
    <w:rsid w:val="00CA19AA"/>
    <w:rsid w:val="00CB6A25"/>
    <w:rsid w:val="00CC5298"/>
    <w:rsid w:val="00CD736E"/>
    <w:rsid w:val="00CD798D"/>
    <w:rsid w:val="00CE0DCC"/>
    <w:rsid w:val="00CE161E"/>
    <w:rsid w:val="00CF56FD"/>
    <w:rsid w:val="00CF59A8"/>
    <w:rsid w:val="00CF622D"/>
    <w:rsid w:val="00D071B3"/>
    <w:rsid w:val="00D25A15"/>
    <w:rsid w:val="00D325A9"/>
    <w:rsid w:val="00D36A8A"/>
    <w:rsid w:val="00D50316"/>
    <w:rsid w:val="00D61409"/>
    <w:rsid w:val="00D6691E"/>
    <w:rsid w:val="00D71170"/>
    <w:rsid w:val="00D72AA2"/>
    <w:rsid w:val="00D95771"/>
    <w:rsid w:val="00DA1C92"/>
    <w:rsid w:val="00DA25D4"/>
    <w:rsid w:val="00DA6538"/>
    <w:rsid w:val="00DF1924"/>
    <w:rsid w:val="00DF6309"/>
    <w:rsid w:val="00E1228A"/>
    <w:rsid w:val="00E15E75"/>
    <w:rsid w:val="00E2101C"/>
    <w:rsid w:val="00E26669"/>
    <w:rsid w:val="00E5262C"/>
    <w:rsid w:val="00E62710"/>
    <w:rsid w:val="00E62711"/>
    <w:rsid w:val="00E76867"/>
    <w:rsid w:val="00E92EEB"/>
    <w:rsid w:val="00EA2C5B"/>
    <w:rsid w:val="00EB0729"/>
    <w:rsid w:val="00EC7DC4"/>
    <w:rsid w:val="00ED02F3"/>
    <w:rsid w:val="00ED30CF"/>
    <w:rsid w:val="00EE4E6A"/>
    <w:rsid w:val="00EF5B07"/>
    <w:rsid w:val="00F176EF"/>
    <w:rsid w:val="00F27B32"/>
    <w:rsid w:val="00F45E10"/>
    <w:rsid w:val="00F50FA5"/>
    <w:rsid w:val="00F6364A"/>
    <w:rsid w:val="00F9113A"/>
    <w:rsid w:val="00FC1664"/>
    <w:rsid w:val="00FE2546"/>
    <w:rsid w:val="00FF53A6"/>
    <w:rsid w:val="00FF7F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22BD9"/>
  <w15:chartTrackingRefBased/>
  <w15:docId w15:val="{342ADD81-37AB-4C4A-9203-6E2880E9A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0"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2101C"/>
    <w:rPr>
      <w:rFonts w:ascii="Cambria" w:hAnsi="Cambria" w:cs="Calibri"/>
    </w:rPr>
  </w:style>
  <w:style w:type="paragraph" w:styleId="Heading1">
    <w:name w:val="heading 1"/>
    <w:aliases w:val="Pocket"/>
    <w:basedOn w:val="Normal"/>
    <w:next w:val="Normal"/>
    <w:link w:val="Heading1Char"/>
    <w:qFormat/>
    <w:rsid w:val="00E2101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2101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unhideWhenUsed/>
    <w:qFormat/>
    <w:rsid w:val="00E2101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t"/>
    <w:basedOn w:val="Normal"/>
    <w:next w:val="Normal"/>
    <w:link w:val="Heading4Char"/>
    <w:uiPriority w:val="3"/>
    <w:unhideWhenUsed/>
    <w:qFormat/>
    <w:rsid w:val="00E2101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2101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2101C"/>
  </w:style>
  <w:style w:type="character" w:customStyle="1" w:styleId="Heading1Char">
    <w:name w:val="Heading 1 Char"/>
    <w:aliases w:val="Pocket Char"/>
    <w:basedOn w:val="DefaultParagraphFont"/>
    <w:link w:val="Heading1"/>
    <w:rsid w:val="00E2101C"/>
    <w:rPr>
      <w:rFonts w:ascii="Cambria" w:eastAsiaTheme="majorEastAsia" w:hAnsi="Cambria" w:cstheme="majorBidi"/>
      <w:b/>
      <w:sz w:val="52"/>
      <w:szCs w:val="32"/>
    </w:rPr>
  </w:style>
  <w:style w:type="character" w:customStyle="1" w:styleId="Heading2Char">
    <w:name w:val="Heading 2 Char"/>
    <w:aliases w:val="Hat Char"/>
    <w:basedOn w:val="DefaultParagraphFont"/>
    <w:link w:val="Heading2"/>
    <w:uiPriority w:val="1"/>
    <w:rsid w:val="00E2101C"/>
    <w:rPr>
      <w:rFonts w:ascii="Cambria" w:eastAsiaTheme="majorEastAsia" w:hAnsi="Cambr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1"/>
    <w:basedOn w:val="DefaultParagraphFont"/>
    <w:link w:val="Heading3"/>
    <w:uiPriority w:val="2"/>
    <w:rsid w:val="00E2101C"/>
    <w:rPr>
      <w:rFonts w:ascii="Cambria" w:eastAsiaTheme="majorEastAsia" w:hAnsi="Cambria"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E2101C"/>
    <w:rPr>
      <w:rFonts w:ascii="Cambria" w:eastAsiaTheme="majorEastAsia" w:hAnsi="Cambria" w:cstheme="majorBidi"/>
      <w:b/>
      <w:iCs/>
      <w:sz w:val="26"/>
    </w:rPr>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B"/>
    <w:basedOn w:val="DefaultParagraphFont"/>
    <w:link w:val="Emphasis1"/>
    <w:qFormat/>
    <w:rsid w:val="00E2101C"/>
    <w:rPr>
      <w:rFonts w:ascii="Cambria" w:hAnsi="Cambria" w:cs="Calibri"/>
      <w:b/>
      <w:iCs/>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2101C"/>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c"/>
    <w:basedOn w:val="DefaultParagraphFont"/>
    <w:uiPriority w:val="6"/>
    <w:qFormat/>
    <w:rsid w:val="00E2101C"/>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E2101C"/>
    <w:rPr>
      <w:color w:val="auto"/>
      <w:u w:val="none"/>
    </w:rPr>
  </w:style>
  <w:style w:type="character" w:styleId="FollowedHyperlink">
    <w:name w:val="FollowedHyperlink"/>
    <w:basedOn w:val="DefaultParagraphFont"/>
    <w:uiPriority w:val="99"/>
    <w:semiHidden/>
    <w:unhideWhenUsed/>
    <w:rsid w:val="00E2101C"/>
    <w:rPr>
      <w:color w:val="auto"/>
      <w:u w:val="none"/>
    </w:rPr>
  </w:style>
  <w:style w:type="character" w:customStyle="1" w:styleId="Box">
    <w:name w:val="Box"/>
    <w:basedOn w:val="DefaultParagraphFont"/>
    <w:qFormat/>
    <w:rsid w:val="00E2101C"/>
    <w:rPr>
      <w:b/>
      <w:u w:val="single"/>
      <w:bdr w:val="single" w:sz="12" w:space="0" w:color="auto"/>
    </w:rPr>
  </w:style>
  <w:style w:type="paragraph" w:customStyle="1" w:styleId="Emphasis1">
    <w:name w:val="Emphasis1"/>
    <w:basedOn w:val="Normal"/>
    <w:link w:val="Emphasis"/>
    <w:autoRedefine/>
    <w:qFormat/>
    <w:rsid w:val="00E2101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7"/>
    <w:qFormat/>
    <w:rsid w:val="00E2101C"/>
    <w:pPr>
      <w:widowControl w:val="0"/>
      <w:ind w:left="720"/>
      <w:jc w:val="both"/>
    </w:pPr>
    <w:rPr>
      <w:b/>
      <w:iCs/>
      <w:u w:val="single"/>
      <w:bdr w:val="single" w:sz="8" w:space="0" w:color="auto"/>
    </w:rPr>
  </w:style>
  <w:style w:type="character" w:customStyle="1" w:styleId="underline">
    <w:name w:val="underline"/>
    <w:qFormat/>
    <w:rsid w:val="00E2101C"/>
    <w:rPr>
      <w:u w:val="single"/>
    </w:rPr>
  </w:style>
  <w:style w:type="paragraph" w:styleId="ListParagraph">
    <w:name w:val="List Paragraph"/>
    <w:basedOn w:val="Normal"/>
    <w:uiPriority w:val="99"/>
    <w:unhideWhenUsed/>
    <w:qFormat/>
    <w:rsid w:val="00E2101C"/>
    <w:pPr>
      <w:ind w:left="720"/>
      <w:contextualSpacing/>
    </w:pPr>
  </w:style>
  <w:style w:type="character" w:styleId="UnresolvedMention">
    <w:name w:val="Unresolved Mention"/>
    <w:basedOn w:val="DefaultParagraphFont"/>
    <w:uiPriority w:val="99"/>
    <w:semiHidden/>
    <w:unhideWhenUsed/>
    <w:rsid w:val="003C7BA6"/>
    <w:rPr>
      <w:color w:val="605E5C"/>
      <w:shd w:val="clear" w:color="auto" w:fill="E1DFDD"/>
    </w:rPr>
  </w:style>
  <w:style w:type="paragraph" w:customStyle="1" w:styleId="Emphasize">
    <w:name w:val="Emphasize"/>
    <w:basedOn w:val="Normal"/>
    <w:uiPriority w:val="7"/>
    <w:qFormat/>
    <w:rsid w:val="003C7BA6"/>
    <w:pPr>
      <w:pBdr>
        <w:top w:val="single" w:sz="18" w:space="0" w:color="auto"/>
        <w:left w:val="single" w:sz="18" w:space="0" w:color="auto"/>
        <w:bottom w:val="single" w:sz="18" w:space="0" w:color="auto"/>
        <w:right w:val="single" w:sz="18" w:space="0" w:color="auto"/>
      </w:pBdr>
      <w:spacing w:line="254" w:lineRule="auto"/>
      <w:ind w:left="720"/>
      <w:jc w:val="both"/>
    </w:pPr>
    <w:rPr>
      <w:rFonts w:eastAsiaTheme="minorEastAsia"/>
      <w:b/>
      <w:iCs/>
      <w:szCs w:val="24"/>
      <w:u w:val="single"/>
    </w:rPr>
  </w:style>
  <w:style w:type="character" w:customStyle="1" w:styleId="cite">
    <w:name w:val="cite"/>
    <w:basedOn w:val="DefaultParagraphFont"/>
    <w:rsid w:val="003C7BA6"/>
    <w:rPr>
      <w:rFonts w:ascii="Times New Roman" w:hAnsi="Times New Roman"/>
      <w:b/>
      <w:sz w:val="24"/>
    </w:rPr>
  </w:style>
  <w:style w:type="paragraph" w:customStyle="1" w:styleId="tiny">
    <w:name w:val="tiny"/>
    <w:next w:val="Normal"/>
    <w:link w:val="tinyChar"/>
    <w:autoRedefine/>
    <w:rsid w:val="003C7BA6"/>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rsid w:val="003C7BA6"/>
    <w:rPr>
      <w:rFonts w:ascii="Times New Roman" w:eastAsia="Malgun Gothic" w:hAnsi="Times New Roman" w:cs="Times New Roman"/>
      <w:sz w:val="12"/>
      <w:szCs w:val="24"/>
    </w:rPr>
  </w:style>
  <w:style w:type="paragraph" w:customStyle="1" w:styleId="card">
    <w:name w:val="card"/>
    <w:basedOn w:val="Normal"/>
    <w:link w:val="cardChar"/>
    <w:qFormat/>
    <w:rsid w:val="003C7BA6"/>
    <w:pPr>
      <w:ind w:left="288" w:right="288"/>
    </w:pPr>
    <w:rPr>
      <w:rFonts w:eastAsia="Times New Roman" w:cs="Times New Roman"/>
      <w:kern w:val="32"/>
      <w:szCs w:val="20"/>
    </w:rPr>
  </w:style>
  <w:style w:type="character" w:customStyle="1" w:styleId="cardChar">
    <w:name w:val="card Char"/>
    <w:aliases w:val="Bold Cite Char Char,Speed Cite Char"/>
    <w:basedOn w:val="DefaultParagraphFont"/>
    <w:link w:val="card"/>
    <w:locked/>
    <w:rsid w:val="003C7BA6"/>
    <w:rPr>
      <w:rFonts w:ascii="Cambria" w:eastAsia="Times New Roman" w:hAnsi="Cambria" w:cs="Times New Roman"/>
      <w:kern w:val="32"/>
      <w:szCs w:val="20"/>
    </w:rPr>
  </w:style>
  <w:style w:type="character" w:styleId="IntenseEmphasis">
    <w:name w:val="Intense Emphasis"/>
    <w:aliases w:val="Underline Cha,cites Char Ch,9.5 pt,Intense Emphasis11111,Intense Emphasi,Box Out,Cite Char1,Sty,8 ,cit,Citation Char Char Cha,Heading 3 Char Char1 Char,Intense Emphasis4,cites Char Char,Intense Emphasis5,Char Char"/>
    <w:qFormat/>
    <w:rsid w:val="003C7BA6"/>
    <w:rPr>
      <w:bCs/>
      <w:u w:val="single"/>
    </w:rPr>
  </w:style>
  <w:style w:type="paragraph" w:styleId="DocumentMap">
    <w:name w:val="Document Map"/>
    <w:basedOn w:val="Normal"/>
    <w:link w:val="DocumentMapChar"/>
    <w:uiPriority w:val="99"/>
    <w:semiHidden/>
    <w:unhideWhenUsed/>
    <w:rsid w:val="003C7BA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C7BA6"/>
    <w:rPr>
      <w:rFonts w:ascii="Lucida Grande" w:hAnsi="Lucida Grande" w:cs="Lucida Grande"/>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scmp.com/news/world/united-states-canada/article/2169978/lockheed-martins-us15-billion-thaad-missile-deal" TargetMode="External"/><Relationship Id="rId18" Type="http://schemas.openxmlformats.org/officeDocument/2006/relationships/hyperlink" Target="https://foreignpolicy.com/2019/03/11/americas-polarization-is-a-foreign-policy-problem-too/"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arontherocks.com/2017/01/demystifying-the-a2ad-buzz/" TargetMode="External"/><Relationship Id="rId17" Type="http://schemas.openxmlformats.org/officeDocument/2006/relationships/hyperlink" Target="http://thediplomat.com/2013/07/why-china-and-the-us-probably-wont-go-to-war/" TargetMode="External"/><Relationship Id="rId2" Type="http://schemas.openxmlformats.org/officeDocument/2006/relationships/customXml" Target="../customXml/item2.xml"/><Relationship Id="rId16" Type="http://schemas.openxmlformats.org/officeDocument/2006/relationships/hyperlink" Target="http://nautil.us/blog/-why-hasnt-the-world-been-destroyed-in-a-nuclear-war-yet"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globalvillagespace.com/thaad-vs-s-400-a-comparative-analysis/" TargetMode="External"/><Relationship Id="rId5" Type="http://schemas.openxmlformats.org/officeDocument/2006/relationships/numbering" Target="numbering.xml"/><Relationship Id="rId15" Type="http://schemas.openxmlformats.org/officeDocument/2006/relationships/hyperlink" Target="https://hudson.org/research/13270-the-eight-great-powers-of-2017" TargetMode="External"/><Relationship Id="rId10" Type="http://schemas.openxmlformats.org/officeDocument/2006/relationships/hyperlink" Target="http://www.defense-aerospace.com/articles-view/feature/5/196962/us-arms-sales-to-saudi-arabia%3A-policy-options.html" TargetMode="External"/><Relationship Id="rId19" Type="http://schemas.openxmlformats.org/officeDocument/2006/relationships/hyperlink" Target="https://www.vice.com/en_us/article/d3ejbq/why-congress-wont-do-anything-about-trump-tariffs" TargetMode="External"/><Relationship Id="rId4" Type="http://schemas.openxmlformats.org/officeDocument/2006/relationships/customXml" Target="../customXml/item4.xml"/><Relationship Id="rId9" Type="http://schemas.openxmlformats.org/officeDocument/2006/relationships/hyperlink" Target="https://www.the-american-interest.com/2018/08/21/trumps-pivot-to-eurasia/" TargetMode="External"/><Relationship Id="rId14" Type="http://schemas.openxmlformats.org/officeDocument/2006/relationships/hyperlink" Target="http://www.vox.com/2015/11/24/9791612/russia-turkey-nato-world-war-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b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C5262A5C8DBC34EA570F2319F96120A" ma:contentTypeVersion="6" ma:contentTypeDescription="Create a new document." ma:contentTypeScope="" ma:versionID="a2ca51b93ae82d31fe514019e9b46f72">
  <xsd:schema xmlns:xsd="http://www.w3.org/2001/XMLSchema" xmlns:xs="http://www.w3.org/2001/XMLSchema" xmlns:p="http://schemas.microsoft.com/office/2006/metadata/properties" xmlns:ns2="afaf92a4-6b53-492a-8a59-9d736fb3e6e8" xmlns:ns3="3e049726-d973-4f7b-b99d-3dd402cfd683" targetNamespace="http://schemas.microsoft.com/office/2006/metadata/properties" ma:root="true" ma:fieldsID="111ec9cb874517eba70a9004006c8ec8" ns2:_="" ns3:_="">
    <xsd:import namespace="afaf92a4-6b53-492a-8a59-9d736fb3e6e8"/>
    <xsd:import namespace="3e049726-d973-4f7b-b99d-3dd402cfd683"/>
    <xsd:element name="properties">
      <xsd:complexType>
        <xsd:sequence>
          <xsd:element name="documentManagement">
            <xsd:complexType>
              <xsd:all>
                <xsd:element ref="ns2:MediaServiceMetadata" minOccurs="0"/>
                <xsd:element ref="ns2:MediaServiceFastMetadata" minOccurs="0"/>
                <xsd:element ref="ns2:MediaServiceEventHashCode" minOccurs="0"/>
                <xsd:element ref="ns2:MediaServiceGenerationTim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af92a4-6b53-492a-8a59-9d736fb3e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0" nillable="true" ma:displayName="MediaServiceEventHashCode" ma:hidden="true" ma:internalName="MediaServiceEventHashCode"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049726-d973-4f7b-b99d-3dd402cfd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AB4B3F-2F69-4EB2-8E79-8939EF5AF8F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5134E78-3B3D-4B82-B2E7-011527DD55AF}">
  <ds:schemaRefs>
    <ds:schemaRef ds:uri="http://schemas.microsoft.com/sharepoint/v3/contenttype/forms"/>
  </ds:schemaRefs>
</ds:datastoreItem>
</file>

<file path=customXml/itemProps3.xml><?xml version="1.0" encoding="utf-8"?>
<ds:datastoreItem xmlns:ds="http://schemas.openxmlformats.org/officeDocument/2006/customXml" ds:itemID="{68CCA408-9BD2-4199-9EFF-10532B60C7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af92a4-6b53-492a-8a59-9d736fb3e6e8"/>
    <ds:schemaRef ds:uri="3e049726-d973-4f7b-b99d-3dd402cfd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9558E55-942A-4FBD-94C1-8EE87D3DE6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40</TotalTime>
  <Pages>1</Pages>
  <Words>84819</Words>
  <Characters>483472</Characters>
  <Application>Microsoft Office Word</Application>
  <DocSecurity>0</DocSecurity>
  <Lines>4028</Lines>
  <Paragraphs>1134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Jankovsky</dc:creator>
  <cp:keywords>5.1.1</cp:keywords>
  <dc:description/>
  <cp:lastModifiedBy>Gabe Jankovsky</cp:lastModifiedBy>
  <cp:revision>6</cp:revision>
  <dcterms:created xsi:type="dcterms:W3CDTF">2019-06-27T14:15:00Z</dcterms:created>
  <dcterms:modified xsi:type="dcterms:W3CDTF">2019-06-27T20:41:00Z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0x0101000C5262A5C8DBC34EA570F2319F96120A</vt:lpwstr>
  </property>
</Properties>
</file>