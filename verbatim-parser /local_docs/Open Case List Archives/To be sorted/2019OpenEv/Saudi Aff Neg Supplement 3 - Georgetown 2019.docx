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038A69" w14:textId="77777777" w:rsidR="00E42E4C" w:rsidRDefault="00E42E4C" w:rsidP="00F601E6"/>
    <w:p w14:paraId="24E1C7DF" w14:textId="77777777" w:rsidR="00714C4C" w:rsidRDefault="00714C4C" w:rsidP="00775FAD">
      <w:pPr>
        <w:pStyle w:val="Heading1"/>
      </w:pPr>
      <w:r>
        <w:t>AFF</w:t>
      </w:r>
    </w:p>
    <w:p w14:paraId="1089DCA6" w14:textId="72FF50D1" w:rsidR="004A6AE6" w:rsidRDefault="004A6AE6" w:rsidP="00775FAD">
      <w:pPr>
        <w:pStyle w:val="Heading2"/>
      </w:pPr>
      <w:r>
        <w:t>Yemen Advantage</w:t>
      </w:r>
    </w:p>
    <w:p w14:paraId="13E27DC3" w14:textId="77777777" w:rsidR="004A6AE6" w:rsidRDefault="004A6AE6" w:rsidP="004A6AE6"/>
    <w:p w14:paraId="426ACC8B" w14:textId="0A1D3FA8" w:rsidR="004A6AE6" w:rsidRDefault="004A6AE6" w:rsidP="004A6AE6">
      <w:pPr>
        <w:pStyle w:val="Heading3"/>
      </w:pPr>
      <w:r>
        <w:t xml:space="preserve">Instability Impact – 1AC </w:t>
      </w:r>
    </w:p>
    <w:p w14:paraId="0639852F" w14:textId="77777777" w:rsidR="004A6AE6" w:rsidRDefault="004A6AE6" w:rsidP="004A6AE6">
      <w:pPr>
        <w:pStyle w:val="Heading4"/>
      </w:pPr>
      <w:r>
        <w:t>Yemini instability causes arms racing and miscalculation in the region – causes cascading conflicts</w:t>
      </w:r>
    </w:p>
    <w:p w14:paraId="67B721C1" w14:textId="78E16FB0" w:rsidR="004A6AE6" w:rsidRDefault="004A6AE6" w:rsidP="004A6AE6">
      <w:r w:rsidRPr="00556FE1">
        <w:rPr>
          <w:rStyle w:val="Style13ptBold"/>
        </w:rPr>
        <w:t>Young 17</w:t>
      </w:r>
      <w:r>
        <w:t xml:space="preserve"> </w:t>
      </w:r>
      <w:r w:rsidR="00E63929">
        <w:t xml:space="preserve">– </w:t>
      </w:r>
      <w:r w:rsidR="00E63929" w:rsidRPr="00E63929">
        <w:t xml:space="preserve">senior resident scholar at the Arab Gulf States Institute in </w:t>
      </w:r>
      <w:proofErr w:type="gramStart"/>
      <w:r w:rsidR="00E63929" w:rsidRPr="00E63929">
        <w:t>Washington,  former</w:t>
      </w:r>
      <w:proofErr w:type="gramEnd"/>
      <w:r w:rsidR="00E63929" w:rsidRPr="00E63929">
        <w:t xml:space="preserve"> fellow @ Middle East Centre of the London School of Economics and Political Science, assistant professor of political science at the American University of Sharjah, PhD in political science from the City University of New York</w:t>
      </w:r>
    </w:p>
    <w:p w14:paraId="7B86B6F5" w14:textId="3219AA8A" w:rsidR="00E63929" w:rsidRDefault="00E63929" w:rsidP="004A6AE6">
      <w:r>
        <w:t>Karen E., 5/25. “</w:t>
      </w:r>
      <w:r w:rsidRPr="00E63929">
        <w:t>War at Any Price: Domestic and Regional Economic Consequences of Yemen’s Civil War.”</w:t>
      </w:r>
      <w:r w:rsidRPr="00E63929">
        <w:rPr>
          <w:sz w:val="16"/>
        </w:rPr>
        <w:t xml:space="preserve"> </w:t>
      </w:r>
      <w:r w:rsidRPr="00E63929">
        <w:t>https://agsiw.org/wp-content/uploads/2017/05/Young_War-at-Any-Price_ONLINE.pdf</w:t>
      </w:r>
    </w:p>
    <w:p w14:paraId="73145F02" w14:textId="77777777" w:rsidR="004A6AE6" w:rsidRPr="003637A3" w:rsidRDefault="004A6AE6" w:rsidP="004A6AE6">
      <w:pPr>
        <w:rPr>
          <w:sz w:val="16"/>
        </w:rPr>
      </w:pPr>
      <w:r w:rsidRPr="00714257">
        <w:rPr>
          <w:sz w:val="16"/>
        </w:rPr>
        <w:t xml:space="preserve">The incidence of </w:t>
      </w:r>
      <w:r w:rsidRPr="003637A3">
        <w:rPr>
          <w:rStyle w:val="StyleUnderline"/>
        </w:rPr>
        <w:t>continued violence after civil war will put Yemen and its neighbors at risk of prolonged low-level insurgency, and the harboring of violent groups</w:t>
      </w:r>
      <w:r w:rsidRPr="003637A3">
        <w:rPr>
          <w:sz w:val="16"/>
        </w:rPr>
        <w:t xml:space="preserve">. Again, work by Collier, </w:t>
      </w:r>
      <w:proofErr w:type="spellStart"/>
      <w:r w:rsidRPr="003637A3">
        <w:rPr>
          <w:sz w:val="16"/>
        </w:rPr>
        <w:t>Hoefler</w:t>
      </w:r>
      <w:proofErr w:type="spellEnd"/>
      <w:r w:rsidRPr="003637A3">
        <w:rPr>
          <w:sz w:val="16"/>
        </w:rPr>
        <w:t xml:space="preserve">, and </w:t>
      </w:r>
      <w:proofErr w:type="spellStart"/>
      <w:r w:rsidRPr="003637A3">
        <w:rPr>
          <w:sz w:val="16"/>
        </w:rPr>
        <w:t>Rohnerz</w:t>
      </w:r>
      <w:proofErr w:type="spellEnd"/>
      <w:r w:rsidRPr="003637A3">
        <w:rPr>
          <w:sz w:val="16"/>
        </w:rPr>
        <w:t xml:space="preserve"> demonstrates that </w:t>
      </w:r>
      <w:r w:rsidRPr="003637A3">
        <w:rPr>
          <w:rStyle w:val="StyleUnderline"/>
        </w:rPr>
        <w:t>once a country stumbles into civil war there is a danger of entering a cycle of conflict,</w:t>
      </w:r>
      <w:r w:rsidRPr="003637A3">
        <w:rPr>
          <w:sz w:val="16"/>
        </w:rPr>
        <w:t xml:space="preserve">41 or what prominent political economists call a violence trap, 42 </w:t>
      </w:r>
      <w:r w:rsidRPr="003637A3">
        <w:rPr>
          <w:rStyle w:val="StyleUnderline"/>
        </w:rPr>
        <w:t>particularly in states with very weak political institutions and lacking an inclusive national identity</w:t>
      </w:r>
      <w:r w:rsidRPr="003637A3">
        <w:rPr>
          <w:sz w:val="16"/>
        </w:rPr>
        <w:t xml:space="preserve">. As they argue, the principle legacy of a civil war is a </w:t>
      </w:r>
      <w:r w:rsidRPr="003637A3">
        <w:rPr>
          <w:rStyle w:val="Emphasis"/>
        </w:rPr>
        <w:t>grossly heightened risk of further civil war.</w:t>
      </w:r>
      <w:r>
        <w:rPr>
          <w:rStyle w:val="Emphasis"/>
        </w:rPr>
        <w:t xml:space="preserve"> </w:t>
      </w:r>
      <w:r w:rsidRPr="003637A3">
        <w:rPr>
          <w:sz w:val="16"/>
        </w:rPr>
        <w:t xml:space="preserve">For the Gulf Arab states, the </w:t>
      </w:r>
      <w:r w:rsidRPr="003637A3">
        <w:rPr>
          <w:rStyle w:val="StyleUnderline"/>
        </w:rPr>
        <w:t>risks brewing inside Yemen are very clear</w:t>
      </w:r>
      <w:r w:rsidRPr="003637A3">
        <w:rPr>
          <w:sz w:val="16"/>
        </w:rPr>
        <w:t xml:space="preserve">: In a young, unemployed, fractionalized society with access to arms and little access to public health services or education, conflict is sure to resurface. But it might be more compelling to </w:t>
      </w:r>
      <w:r w:rsidRPr="003637A3">
        <w:rPr>
          <w:rStyle w:val="StyleUnderline"/>
        </w:rPr>
        <w:t>consider the export of the conflict effects on neighboring countries’ domestic political and economic stability.</w:t>
      </w:r>
      <w:r w:rsidRPr="003637A3">
        <w:rPr>
          <w:sz w:val="16"/>
        </w:rPr>
        <w:t xml:space="preserve"> </w:t>
      </w:r>
      <w:r w:rsidRPr="003637A3">
        <w:rPr>
          <w:rStyle w:val="Emphasis"/>
        </w:rPr>
        <w:t>The violence trap is not contained</w:t>
      </w:r>
      <w:r w:rsidRPr="003637A3">
        <w:rPr>
          <w:sz w:val="16"/>
        </w:rPr>
        <w:t xml:space="preserve">. </w:t>
      </w:r>
      <w:r w:rsidRPr="003637A3">
        <w:rPr>
          <w:rStyle w:val="StyleUnderline"/>
        </w:rPr>
        <w:t>Countries engaged in conflict tend to increase their military spending</w:t>
      </w:r>
      <w:r w:rsidRPr="003637A3">
        <w:rPr>
          <w:sz w:val="16"/>
        </w:rPr>
        <w:t xml:space="preserve">. The </w:t>
      </w:r>
      <w:r w:rsidRPr="003637A3">
        <w:rPr>
          <w:rStyle w:val="Emphasis"/>
        </w:rPr>
        <w:t>spending effect is contagious to neighboring states, even if they are at peace.</w:t>
      </w:r>
      <w:r w:rsidRPr="003637A3">
        <w:rPr>
          <w:sz w:val="16"/>
        </w:rPr>
        <w:t xml:space="preserve"> Civil war tends to increase military expenditure by two percentage points of GDP, according to a World Bank study by Collier.43 </w:t>
      </w:r>
      <w:r w:rsidRPr="003637A3">
        <w:rPr>
          <w:rStyle w:val="StyleUnderline"/>
        </w:rPr>
        <w:t xml:space="preserve">It </w:t>
      </w:r>
      <w:r w:rsidRPr="003637A3">
        <w:rPr>
          <w:rStyle w:val="Emphasis"/>
        </w:rPr>
        <w:t>creates regional arms races</w:t>
      </w:r>
      <w:r w:rsidRPr="003637A3">
        <w:rPr>
          <w:rStyle w:val="StyleUnderline"/>
        </w:rPr>
        <w:t xml:space="preserve"> in which governments dedicate spending to military purchases and expenses that might have otherwise gone to public health, infrastructure, or education.</w:t>
      </w:r>
      <w:r w:rsidRPr="003637A3">
        <w:rPr>
          <w:sz w:val="16"/>
        </w:rPr>
        <w:t xml:space="preserve"> According to Anthony </w:t>
      </w:r>
      <w:proofErr w:type="spellStart"/>
      <w:r w:rsidRPr="003637A3">
        <w:rPr>
          <w:sz w:val="16"/>
        </w:rPr>
        <w:t>Cordesman</w:t>
      </w:r>
      <w:proofErr w:type="spellEnd"/>
      <w:r w:rsidRPr="003637A3">
        <w:rPr>
          <w:sz w:val="16"/>
        </w:rPr>
        <w:t xml:space="preserve">, citing reports by the International Institute of Strategic Studies, </w:t>
      </w:r>
      <w:r w:rsidRPr="003637A3">
        <w:rPr>
          <w:rStyle w:val="StyleUnderline"/>
        </w:rPr>
        <w:t>Saudi Arabia spent $56.9 billion on defense in 2016, only $2 billion less than the total spent by Russia</w:t>
      </w:r>
      <w:r w:rsidRPr="003637A3">
        <w:rPr>
          <w:sz w:val="16"/>
        </w:rPr>
        <w:t>.44 Saudi Arabia’s military and security spending has decreased somewhat during the fiscal austerity measures of the last year, but remains extremely high by international standards at 8.9 percent of its GDP in 2016.</w:t>
      </w:r>
      <w:r>
        <w:rPr>
          <w:sz w:val="16"/>
        </w:rPr>
        <w:t xml:space="preserve"> </w:t>
      </w:r>
      <w:r w:rsidRPr="003637A3">
        <w:rPr>
          <w:sz w:val="16"/>
        </w:rPr>
        <w:t xml:space="preserve">In the </w:t>
      </w:r>
      <w:r w:rsidRPr="003637A3">
        <w:rPr>
          <w:rStyle w:val="StyleUnderline"/>
        </w:rPr>
        <w:t>current period of fiscal adjustment for the GCC states, this regional effect could have important consequences on fiscal policy</w:t>
      </w:r>
      <w:r w:rsidRPr="003637A3">
        <w:rPr>
          <w:sz w:val="16"/>
        </w:rPr>
        <w:t xml:space="preserve">. As cross-regional World Bank studies demonstrate, one of the strongest influences on individual state military expenditure is the expenditure of neighboring states.45 </w:t>
      </w:r>
      <w:r w:rsidRPr="003637A3">
        <w:rPr>
          <w:rStyle w:val="StyleUnderline"/>
        </w:rPr>
        <w:t>Even for neighboring states that are not directly involved in the conflict, this research suggests that by the end of the conflict and the return to “equilibrium</w:t>
      </w:r>
      <w:r w:rsidRPr="003637A3">
        <w:rPr>
          <w:sz w:val="16"/>
        </w:rPr>
        <w:t xml:space="preserve">” (rough estimates from studies above indicate at least after five years), the </w:t>
      </w:r>
      <w:r w:rsidRPr="003637A3">
        <w:rPr>
          <w:rStyle w:val="StyleUnderline"/>
        </w:rPr>
        <w:t>neighboring countries will have increased their military expenditure</w:t>
      </w:r>
      <w:r w:rsidRPr="003637A3">
        <w:rPr>
          <w:sz w:val="16"/>
        </w:rPr>
        <w:t xml:space="preserve"> on average by 0.7 percentage points.46 There is a </w:t>
      </w:r>
      <w:r w:rsidRPr="003637A3">
        <w:rPr>
          <w:rStyle w:val="Emphasis"/>
        </w:rPr>
        <w:t>spatial cascade effect of military spending, especially for bordering states and even in states not directly engaged in conflict</w:t>
      </w:r>
      <w:r w:rsidRPr="003637A3">
        <w:rPr>
          <w:sz w:val="16"/>
        </w:rPr>
        <w:t xml:space="preserve">. The </w:t>
      </w:r>
      <w:r w:rsidRPr="003637A3">
        <w:rPr>
          <w:rStyle w:val="Emphasis"/>
        </w:rPr>
        <w:t>cascade spending, and the arms race it can spur, could lead to militarized regions primed for conflict and hypersensitive to threat</w:t>
      </w:r>
      <w:r w:rsidRPr="003637A3">
        <w:rPr>
          <w:sz w:val="16"/>
        </w:rPr>
        <w:t xml:space="preserve">. The </w:t>
      </w:r>
      <w:r w:rsidRPr="003637A3">
        <w:rPr>
          <w:rStyle w:val="StyleUnderline"/>
        </w:rPr>
        <w:t>experiential learning happening inside the Yemen conflict suggests that Emirati and Saudi threat perception has only heightened,</w:t>
      </w:r>
      <w:r w:rsidRPr="003637A3">
        <w:rPr>
          <w:sz w:val="16"/>
        </w:rPr>
        <w:t xml:space="preserve"> along with their willingness to commit scarcer resources to defense.</w:t>
      </w:r>
    </w:p>
    <w:p w14:paraId="6F8DD2A0" w14:textId="0DD1BCE1" w:rsidR="004A6AE6" w:rsidRDefault="004A6AE6" w:rsidP="004A6AE6">
      <w:pPr>
        <w:pStyle w:val="Heading4"/>
      </w:pPr>
      <w:r w:rsidRPr="00D25107">
        <w:t xml:space="preserve">Yemen conflict </w:t>
      </w:r>
      <w:r w:rsidR="00E63929">
        <w:t xml:space="preserve">is most likely to escalate---Iran and Saudi draw-in guarantees hot war </w:t>
      </w:r>
    </w:p>
    <w:p w14:paraId="377E92C7" w14:textId="4975A2D2" w:rsidR="00E63929" w:rsidRDefault="00E63929" w:rsidP="00E63929">
      <w:proofErr w:type="spellStart"/>
      <w:r w:rsidRPr="00E63929">
        <w:rPr>
          <w:rStyle w:val="Style13ptBold"/>
        </w:rPr>
        <w:t>Khourt</w:t>
      </w:r>
      <w:proofErr w:type="spellEnd"/>
      <w:r w:rsidRPr="00E63929">
        <w:rPr>
          <w:rStyle w:val="Style13ptBold"/>
        </w:rPr>
        <w:t xml:space="preserve"> 18</w:t>
      </w:r>
      <w:r>
        <w:t xml:space="preserve"> – PhD and </w:t>
      </w:r>
      <w:r w:rsidRPr="00E63929">
        <w:t xml:space="preserve">Nonresident Senior Fellow, </w:t>
      </w:r>
      <w:proofErr w:type="spellStart"/>
      <w:r w:rsidRPr="00E63929">
        <w:t>Rafik</w:t>
      </w:r>
      <w:proofErr w:type="spellEnd"/>
      <w:r w:rsidRPr="00E63929">
        <w:t xml:space="preserve"> Hariri Center for the Middle East</w:t>
      </w:r>
    </w:p>
    <w:p w14:paraId="0338D8DA" w14:textId="77777777" w:rsidR="00E63929" w:rsidRPr="00E63929" w:rsidRDefault="00E63929" w:rsidP="00E63929">
      <w:proofErr w:type="spellStart"/>
      <w:r>
        <w:t>Nabeel</w:t>
      </w:r>
      <w:proofErr w:type="spellEnd"/>
      <w:r>
        <w:t xml:space="preserve">, </w:t>
      </w:r>
      <w:r w:rsidRPr="00E63929">
        <w:t>https://www.realcleardefense.com/articles/2018/08/29/the_war_in_yemen_playing_with_fire_113750.html</w:t>
      </w:r>
    </w:p>
    <w:p w14:paraId="3C92CC4F" w14:textId="77777777" w:rsidR="004A6AE6" w:rsidRDefault="004A6AE6" w:rsidP="004A6AE6">
      <w:r w:rsidRPr="00714257">
        <w:rPr>
          <w:sz w:val="16"/>
        </w:rPr>
        <w:t xml:space="preserve">It is worth reminding ourselves that </w:t>
      </w:r>
      <w:r w:rsidRPr="00714257">
        <w:rPr>
          <w:rStyle w:val="StyleUnderline"/>
        </w:rPr>
        <w:t>the conflict has national, regional, and international aspects</w:t>
      </w:r>
      <w:r w:rsidRPr="00714257">
        <w:rPr>
          <w:sz w:val="16"/>
        </w:rPr>
        <w:t xml:space="preserve">. Iran has become an issue at the regional and international levels, but it was not involved, and remains so to this day, in the internal Yemeni struggle for power. Internally, the now-defunct national dialogue of 2011-2012 never led to a firm handshake on a power-sharing agreement between principal domestic powers: </w:t>
      </w:r>
      <w:proofErr w:type="gramStart"/>
      <w:r w:rsidRPr="00714257">
        <w:rPr>
          <w:sz w:val="16"/>
        </w:rPr>
        <w:t>the</w:t>
      </w:r>
      <w:proofErr w:type="gramEnd"/>
      <w:r w:rsidRPr="00714257">
        <w:rPr>
          <w:sz w:val="16"/>
        </w:rPr>
        <w:t xml:space="preserve"> Houthis; the former ruling party, the General People’s Congress; the former opposition </w:t>
      </w:r>
      <w:proofErr w:type="spellStart"/>
      <w:r w:rsidRPr="00714257">
        <w:rPr>
          <w:sz w:val="16"/>
        </w:rPr>
        <w:t>Islah</w:t>
      </w:r>
      <w:proofErr w:type="spellEnd"/>
      <w:r w:rsidRPr="00714257">
        <w:rPr>
          <w:sz w:val="16"/>
        </w:rPr>
        <w:t xml:space="preserve"> party; and the Southern Movement or </w:t>
      </w:r>
      <w:proofErr w:type="spellStart"/>
      <w:r w:rsidRPr="00714257">
        <w:rPr>
          <w:sz w:val="16"/>
        </w:rPr>
        <w:t>Hirak</w:t>
      </w:r>
      <w:proofErr w:type="spellEnd"/>
      <w:r w:rsidRPr="00714257">
        <w:rPr>
          <w:sz w:val="16"/>
        </w:rPr>
        <w:t xml:space="preserve"> with all its components. Filling the void left by the late Yemeni President Ali Abdullah Saleh’s ouster from power in 2012 remains the crux of the problem in Yemen. It is also the cornerstone of any overall peace plan for the country. A strong and sensible national figure has yet to appear and appeal to all militia and political leaders to gather for the purpose of hammering out a true national pact that would not only guarantee them a role in a future government, but also offer a compromise on their long-term policy fears, hopes, and preferences. To be sure, such national figures exist in and outside Yemen, but they would need international backing to propel them into the limelight and support their quest for national unity. With all due respect to the United Nations Special Envoy for Yemen, Martin Griffiths, his job belongs to a Yemeni not to an outsider, no matter how well intentioned. Regionally, one has to confront the two-ton bear (real or otherwise) sitting in the living room: Iran. Saudis have complained about Iran meddling in Yemen for the past decade. Ironically, Saleh—who allied with the Houthis in 2015, then later withdrew from that alliance, and was eventually assassinated by a Houthi sniper on December 4, 2017—did the same when he started the six-year war against the Houthis in 2004, insisting that Iran was behind the Houthi successes on the battlefield. In both cases, while I was at the U.S. Embassy in </w:t>
      </w:r>
      <w:proofErr w:type="gramStart"/>
      <w:r w:rsidRPr="00714257">
        <w:rPr>
          <w:sz w:val="16"/>
        </w:rPr>
        <w:t>Sana‘</w:t>
      </w:r>
      <w:proofErr w:type="gramEnd"/>
      <w:r w:rsidRPr="00714257">
        <w:rPr>
          <w:sz w:val="16"/>
        </w:rPr>
        <w:t xml:space="preserve">a we searched for evidence of the wolf at the door and found nothing but empty slogans and precious few actual contacts. To be sure, that situation changed in 2010 when the Saudi air force intervened to help Saleh against the Houthis. Iran’s involvement increased again when the Saudi-led coalition launched a war to stop the Houthi advance on south Yemen after they took over </w:t>
      </w:r>
      <w:proofErr w:type="gramStart"/>
      <w:r w:rsidRPr="00714257">
        <w:rPr>
          <w:sz w:val="16"/>
        </w:rPr>
        <w:t>Sana‘</w:t>
      </w:r>
      <w:proofErr w:type="gramEnd"/>
      <w:r w:rsidRPr="00714257">
        <w:rPr>
          <w:sz w:val="16"/>
        </w:rPr>
        <w:t xml:space="preserve">a in 2014. Just as with the wolf-at-the-door parable, Iran took an interest and started helping the Houthis, albeit not very effectively given the U.S. military presence in the Gulf. Regardless of the merits of the Iran argument, bugaboos have to be confronted since virtual and/or partially true fears can cause just as much insecurity and unpredictable responses as the real thing. </w:t>
      </w:r>
      <w:r w:rsidRPr="00714257">
        <w:rPr>
          <w:rStyle w:val="StyleUnderline"/>
        </w:rPr>
        <w:t>Stoking those fears</w:t>
      </w:r>
      <w:r w:rsidRPr="00714257">
        <w:rPr>
          <w:sz w:val="16"/>
        </w:rPr>
        <w:t>—as Israeli and U.S. hawks have been doing—</w:t>
      </w:r>
      <w:r w:rsidRPr="00714257">
        <w:rPr>
          <w:rStyle w:val="StyleUnderline"/>
        </w:rPr>
        <w:t>is the last thing regional and international players should do.</w:t>
      </w:r>
      <w:r w:rsidRPr="00714257">
        <w:rPr>
          <w:sz w:val="16"/>
        </w:rPr>
        <w:t xml:space="preserve"> </w:t>
      </w:r>
      <w:r w:rsidRPr="00714257">
        <w:rPr>
          <w:rStyle w:val="StyleUnderline"/>
        </w:rPr>
        <w:t xml:space="preserve">It’s a </w:t>
      </w:r>
      <w:r w:rsidRPr="00E63929">
        <w:rPr>
          <w:rStyle w:val="Emphasis"/>
        </w:rPr>
        <w:t>dangerous game anywhere, but particularly in the volatile Middle East</w:t>
      </w:r>
      <w:r w:rsidRPr="00714257">
        <w:rPr>
          <w:rStyle w:val="StyleUnderline"/>
        </w:rPr>
        <w:t>.</w:t>
      </w:r>
      <w:r>
        <w:rPr>
          <w:rStyle w:val="StyleUnderline"/>
        </w:rPr>
        <w:t xml:space="preserve"> </w:t>
      </w:r>
      <w:r w:rsidRPr="00714257">
        <w:rPr>
          <w:rStyle w:val="StyleUnderline"/>
        </w:rPr>
        <w:t>Iran and Saudi Arabia are the two regional super powers engaged in a cold war and competing for regional supremacy in the Gulf and beyond.</w:t>
      </w:r>
      <w:r>
        <w:rPr>
          <w:rStyle w:val="StyleUnderline"/>
        </w:rPr>
        <w:t xml:space="preserve"> </w:t>
      </w:r>
      <w:r w:rsidRPr="00714257">
        <w:rPr>
          <w:rStyle w:val="StyleUnderline"/>
        </w:rPr>
        <w:t>Yemen is the one place where this cold war has actually stoked the flames of a hot war, and the dangers of an all-out conflagration are quite real.</w:t>
      </w:r>
    </w:p>
    <w:p w14:paraId="66B4D561" w14:textId="77777777" w:rsidR="004A6AE6" w:rsidRDefault="004A6AE6" w:rsidP="004A6AE6"/>
    <w:p w14:paraId="47CC5DDB" w14:textId="77777777" w:rsidR="004A6AE6" w:rsidRPr="004A6AE6" w:rsidRDefault="004A6AE6" w:rsidP="004A6AE6"/>
    <w:p w14:paraId="17928A62" w14:textId="6BD380F4" w:rsidR="00775FAD" w:rsidRDefault="00775FAD" w:rsidP="00775FAD">
      <w:pPr>
        <w:pStyle w:val="Heading2"/>
      </w:pPr>
      <w:r>
        <w:t>AT: Fill In</w:t>
      </w:r>
    </w:p>
    <w:p w14:paraId="04BD74CE" w14:textId="77777777" w:rsidR="00714C4C" w:rsidRDefault="00714C4C" w:rsidP="00714C4C">
      <w:pPr>
        <w:pStyle w:val="Heading3"/>
      </w:pPr>
      <w:r>
        <w:t>AT: Fill-In – Generic</w:t>
      </w:r>
    </w:p>
    <w:p w14:paraId="7E75E099" w14:textId="77777777" w:rsidR="00714C4C" w:rsidRDefault="00714C4C" w:rsidP="00714C4C"/>
    <w:p w14:paraId="50DF0B7A" w14:textId="77777777" w:rsidR="00775FAD" w:rsidRPr="00654025" w:rsidRDefault="00775FAD" w:rsidP="00775FAD">
      <w:pPr>
        <w:pStyle w:val="Heading4"/>
      </w:pPr>
      <w:r>
        <w:t>No fill in— it would be impossible</w:t>
      </w:r>
      <w:r w:rsidRPr="00F9497E">
        <w:rPr>
          <w:b w:val="0"/>
          <w:sz w:val="22"/>
        </w:rPr>
        <w:t>— laundry list of reasons</w:t>
      </w:r>
      <w:r>
        <w:rPr>
          <w:b w:val="0"/>
          <w:sz w:val="22"/>
        </w:rPr>
        <w:t>:</w:t>
      </w:r>
      <w:r w:rsidRPr="00F9497E">
        <w:rPr>
          <w:b w:val="0"/>
          <w:sz w:val="22"/>
        </w:rPr>
        <w:t xml:space="preserve"> weapon systems, personnel training, war strategies,</w:t>
      </w:r>
    </w:p>
    <w:p w14:paraId="17C8244F" w14:textId="77777777" w:rsidR="00775FAD" w:rsidRDefault="00775FAD" w:rsidP="00775FAD">
      <w:pPr>
        <w:shd w:val="clear" w:color="auto" w:fill="FFFFFF"/>
        <w:rPr>
          <w:rStyle w:val="Emphasis"/>
        </w:rPr>
      </w:pPr>
      <w:proofErr w:type="spellStart"/>
      <w:r w:rsidRPr="00E67730">
        <w:t>Nabeel</w:t>
      </w:r>
      <w:proofErr w:type="spellEnd"/>
      <w:r w:rsidRPr="00E67730">
        <w:t xml:space="preserve"> </w:t>
      </w:r>
      <w:proofErr w:type="spellStart"/>
      <w:r w:rsidRPr="00E67730">
        <w:rPr>
          <w:rStyle w:val="Style13ptBold"/>
        </w:rPr>
        <w:t>Khoury</w:t>
      </w:r>
      <w:proofErr w:type="spellEnd"/>
      <w:r w:rsidRPr="00E67730">
        <w:t xml:space="preserve">, </w:t>
      </w:r>
      <w:r>
        <w:t>October 23, 20</w:t>
      </w:r>
      <w:r w:rsidRPr="00C01FE7">
        <w:rPr>
          <w:rStyle w:val="Style13ptBold"/>
        </w:rPr>
        <w:t>18</w:t>
      </w:r>
      <w:r w:rsidRPr="00E67730">
        <w:t>,</w:t>
      </w:r>
      <w:r>
        <w:t xml:space="preserve"> </w:t>
      </w:r>
      <w:r w:rsidRPr="00C01FE7">
        <w:rPr>
          <w:sz w:val="16"/>
          <w:szCs w:val="16"/>
        </w:rPr>
        <w:t>(Dr. </w:t>
      </w:r>
      <w:proofErr w:type="spellStart"/>
      <w:r w:rsidRPr="00C01FE7">
        <w:rPr>
          <w:sz w:val="16"/>
          <w:szCs w:val="16"/>
        </w:rPr>
        <w:t>Nabeel</w:t>
      </w:r>
      <w:proofErr w:type="spellEnd"/>
      <w:r w:rsidRPr="00C01FE7">
        <w:rPr>
          <w:sz w:val="16"/>
          <w:szCs w:val="16"/>
        </w:rPr>
        <w:t xml:space="preserve"> </w:t>
      </w:r>
      <w:proofErr w:type="spellStart"/>
      <w:r w:rsidRPr="00C01FE7">
        <w:rPr>
          <w:sz w:val="16"/>
          <w:szCs w:val="16"/>
        </w:rPr>
        <w:t>Khoury</w:t>
      </w:r>
      <w:proofErr w:type="spellEnd"/>
      <w:r w:rsidRPr="00C01FE7">
        <w:rPr>
          <w:sz w:val="16"/>
          <w:szCs w:val="16"/>
        </w:rPr>
        <w:t xml:space="preserve"> is a nonresident senior fellow at the Atlantic Council's </w:t>
      </w:r>
      <w:proofErr w:type="spellStart"/>
      <w:r w:rsidRPr="00C01FE7">
        <w:rPr>
          <w:sz w:val="16"/>
          <w:szCs w:val="16"/>
        </w:rPr>
        <w:t>Rafik</w:t>
      </w:r>
      <w:proofErr w:type="spellEnd"/>
      <w:r w:rsidRPr="00C01FE7">
        <w:rPr>
          <w:sz w:val="16"/>
          <w:szCs w:val="16"/>
        </w:rPr>
        <w:t xml:space="preserve"> Hariri Center for the Middle East.</w:t>
      </w:r>
      <w:r w:rsidRPr="00C01FE7">
        <w:rPr>
          <w:rFonts w:ascii="Arial" w:eastAsia="Times New Roman" w:hAnsi="Arial" w:cs="Arial"/>
          <w:color w:val="545454"/>
          <w:sz w:val="16"/>
          <w:szCs w:val="16"/>
        </w:rPr>
        <w:t xml:space="preserve"> </w:t>
      </w:r>
      <w:r w:rsidRPr="00C01FE7">
        <w:rPr>
          <w:sz w:val="16"/>
          <w:szCs w:val="16"/>
        </w:rPr>
        <w:t xml:space="preserve"> "Oil, Arms, and Counterterrorism: A Look At Saudi Options and How Far the Kingdom May Go," Atlantic Council, </w:t>
      </w:r>
      <w:hyperlink r:id="rId9" w:history="1">
        <w:r w:rsidRPr="00C01FE7">
          <w:rPr>
            <w:rStyle w:val="Hyperlink"/>
            <w:sz w:val="16"/>
            <w:szCs w:val="16"/>
          </w:rPr>
          <w:t>https://www.atlanticcouncil.org/blogs/new-atlanticist/oil-arms-and-counterterrorism-a-look-at-saudi-options-and-how-far-the-kingdom-may-go</w:t>
        </w:r>
      </w:hyperlink>
      <w:r w:rsidRPr="00C01FE7">
        <w:rPr>
          <w:sz w:val="16"/>
          <w:szCs w:val="16"/>
        </w:rPr>
        <w:t>) //EN</w:t>
      </w:r>
    </w:p>
    <w:p w14:paraId="34562BAF" w14:textId="77777777" w:rsidR="00775FAD" w:rsidRDefault="00775FAD" w:rsidP="00775FAD">
      <w:r w:rsidRPr="00654025">
        <w:rPr>
          <w:rStyle w:val="StyleUnderline"/>
        </w:rPr>
        <w:t>Saudi Arabia</w:t>
      </w:r>
      <w:r w:rsidRPr="00654025">
        <w:t>, however, has in the process </w:t>
      </w:r>
      <w:hyperlink r:id="rId10" w:history="1">
        <w:r w:rsidRPr="00654025">
          <w:rPr>
            <w:rStyle w:val="Hyperlink"/>
          </w:rPr>
          <w:t>upped the percentage of its purchases</w:t>
        </w:r>
      </w:hyperlink>
      <w:r w:rsidRPr="00654025">
        <w:t xml:space="preserve"> from Europe and the United States to 98 percent of its overall arms imports. This is a significant </w:t>
      </w:r>
      <w:r w:rsidRPr="00654025">
        <w:rPr>
          <w:rStyle w:val="Emphasis"/>
        </w:rPr>
        <w:t xml:space="preserve">dependency </w:t>
      </w:r>
      <w:r w:rsidRPr="00654025">
        <w:t xml:space="preserve">that </w:t>
      </w:r>
      <w:r w:rsidRPr="00654025">
        <w:rPr>
          <w:rStyle w:val="Emphasis"/>
        </w:rPr>
        <w:t>would be very hard</w:t>
      </w:r>
      <w:r w:rsidRPr="00654025">
        <w:t xml:space="preserve">, if not impossible, </w:t>
      </w:r>
      <w:r w:rsidRPr="00654025">
        <w:rPr>
          <w:rStyle w:val="Emphasis"/>
        </w:rPr>
        <w:t>to break.</w:t>
      </w:r>
      <w:r w:rsidRPr="00654025">
        <w:t xml:space="preserve"> </w:t>
      </w:r>
      <w:r w:rsidRPr="004D2D0A">
        <w:rPr>
          <w:rStyle w:val="StyleUnderline"/>
        </w:rPr>
        <w:t>Saudi Arabia’s attempts to diversify its sources of weaponry has</w:t>
      </w:r>
      <w:r w:rsidRPr="00654025">
        <w:t xml:space="preserve"> thus far </w:t>
      </w:r>
      <w:r w:rsidRPr="004D2D0A">
        <w:rPr>
          <w:rStyle w:val="StyleUnderline"/>
        </w:rPr>
        <w:t>been unsuccessful.   </w:t>
      </w:r>
      <w:r w:rsidRPr="004D2D0A">
        <w:rPr>
          <w:rStyle w:val="StyleUnderline"/>
        </w:rPr>
        <w:br/>
      </w:r>
      <w:r w:rsidRPr="00654025">
        <w:br/>
        <w:t xml:space="preserve">This dependency goes beyond mere dollar figures and percentages to </w:t>
      </w:r>
      <w:r w:rsidRPr="004D2D0A">
        <w:rPr>
          <w:rStyle w:val="StyleUnderline"/>
        </w:rPr>
        <w:t>the difficulty of changing</w:t>
      </w:r>
      <w:r w:rsidRPr="00654025">
        <w:t xml:space="preserve"> </w:t>
      </w:r>
      <w:r w:rsidRPr="004D2D0A">
        <w:rPr>
          <w:rStyle w:val="Style13ptBold"/>
        </w:rPr>
        <w:t>weapon systems</w:t>
      </w:r>
      <w:r w:rsidRPr="00654025">
        <w:t xml:space="preserve">, </w:t>
      </w:r>
      <w:r w:rsidRPr="004D2D0A">
        <w:rPr>
          <w:rStyle w:val="Emphasis"/>
        </w:rPr>
        <w:t>personnel training,</w:t>
      </w:r>
      <w:r w:rsidRPr="00654025">
        <w:t xml:space="preserve"> and </w:t>
      </w:r>
      <w:r w:rsidRPr="004D2D0A">
        <w:rPr>
          <w:rStyle w:val="Emphasis"/>
        </w:rPr>
        <w:t>war strategies</w:t>
      </w:r>
      <w:r w:rsidRPr="00654025">
        <w:t xml:space="preserve">. Here the dependency is total because while European weapons can easily be made interoperable with US weapons, this is not the case with </w:t>
      </w:r>
      <w:r w:rsidRPr="004D2D0A">
        <w:rPr>
          <w:rStyle w:val="Emphasis"/>
        </w:rPr>
        <w:t>weapons purchased from Russia and China. The Saudis would need an entirely different approach and training for their military forces.  </w:t>
      </w:r>
      <w:r w:rsidRPr="004D2D0A">
        <w:rPr>
          <w:rStyle w:val="Emphasis"/>
        </w:rPr>
        <w:br/>
      </w:r>
      <w:r w:rsidRPr="00654025">
        <w:br/>
        <w:t xml:space="preserve">Bruce Riedel, the author of Kings and Presidents, a book that narrates the story of Saudi dependency on the United States, says that of the Gulf Cooperation Council (GCC) countries, </w:t>
      </w:r>
      <w:r w:rsidRPr="004D2D0A">
        <w:rPr>
          <w:rStyle w:val="StyleUnderline"/>
        </w:rPr>
        <w:t>Saudi Arabia would have the most difficulty in switching over to a different system of security and weaponry.  </w:t>
      </w:r>
      <w:r w:rsidRPr="004D2D0A">
        <w:rPr>
          <w:rStyle w:val="StyleUnderline"/>
        </w:rPr>
        <w:br/>
      </w:r>
    </w:p>
    <w:p w14:paraId="0B5FCE09" w14:textId="77777777" w:rsidR="00775FAD" w:rsidRPr="00D508A5" w:rsidRDefault="00775FAD" w:rsidP="00775FAD">
      <w:pPr>
        <w:pStyle w:val="Heading4"/>
        <w:rPr>
          <w:rStyle w:val="StyleUnderline"/>
          <w:sz w:val="26"/>
          <w:u w:val="none"/>
        </w:rPr>
      </w:pPr>
      <w:r>
        <w:t>Generic Fill in</w:t>
      </w:r>
      <w:r w:rsidRPr="005D4E97">
        <w:t xml:space="preserve"> </w:t>
      </w:r>
      <w:r>
        <w:t xml:space="preserve">No fill-in in Saudi Arabia – Too invested in US equipment and it takes too long </w:t>
      </w:r>
    </w:p>
    <w:p w14:paraId="756FD88D" w14:textId="77777777" w:rsidR="00775FAD" w:rsidRPr="00D508A5" w:rsidRDefault="00775FAD" w:rsidP="00775FAD">
      <w:pPr>
        <w:rPr>
          <w:rStyle w:val="StyleUnderline"/>
          <w:sz w:val="16"/>
          <w:szCs w:val="18"/>
          <w:u w:val="none"/>
        </w:rPr>
      </w:pPr>
      <w:r w:rsidRPr="00D508A5">
        <w:rPr>
          <w:rStyle w:val="Style13ptBold"/>
        </w:rPr>
        <w:t>Kessler 18</w:t>
      </w:r>
      <w:r>
        <w:t xml:space="preserve"> </w:t>
      </w:r>
      <w:r w:rsidRPr="00D508A5">
        <w:rPr>
          <w:sz w:val="16"/>
          <w:szCs w:val="18"/>
        </w:rPr>
        <w:t xml:space="preserve">(Glenn Kessler has reported on domestic and foreign </w:t>
      </w:r>
      <w:r w:rsidRPr="00701110">
        <w:rPr>
          <w:sz w:val="18"/>
          <w:szCs w:val="20"/>
        </w:rPr>
        <w:t xml:space="preserve">policy for more than three decades. diplomatic correspondent who writes columns and helms the "Fact Checker" feature for The Washington Post, 10-11-2018, "Analysis," Washington Post, </w:t>
      </w:r>
      <w:hyperlink r:id="rId11" w:history="1">
        <w:r w:rsidRPr="00701110">
          <w:rPr>
            <w:rStyle w:val="Hyperlink"/>
            <w:sz w:val="18"/>
            <w:szCs w:val="20"/>
          </w:rPr>
          <w:t>https://www.washingtonpost.com/politics/2018/10/11/trumps-billion-arms-sales-saudi-arabia-still-fake/?utm_term=.5935b70dc2da</w:t>
        </w:r>
      </w:hyperlink>
      <w:r w:rsidRPr="00701110">
        <w:rPr>
          <w:sz w:val="18"/>
          <w:szCs w:val="20"/>
        </w:rPr>
        <w:t>, Accessed 6-29-2019)//GH</w:t>
      </w:r>
    </w:p>
    <w:p w14:paraId="5ED39CA5" w14:textId="77777777" w:rsidR="00775FAD" w:rsidRPr="00D508A5" w:rsidRDefault="00775FAD" w:rsidP="00775FAD">
      <w:r w:rsidRPr="00D508A5">
        <w:rPr>
          <w:rStyle w:val="StyleUnderline"/>
        </w:rPr>
        <w:t xml:space="preserve">Trump raised the possibility that the Saudis might turn to Russia or China for its hardware. The Saudis are still considering purchasing a Russian S-400 air-defense system, but </w:t>
      </w:r>
      <w:proofErr w:type="spellStart"/>
      <w:r w:rsidRPr="00D508A5">
        <w:rPr>
          <w:rStyle w:val="StyleUnderline"/>
        </w:rPr>
        <w:t>Reidel</w:t>
      </w:r>
      <w:proofErr w:type="spellEnd"/>
      <w:r w:rsidRPr="00D508A5">
        <w:rPr>
          <w:rStyle w:val="StyleUnderline"/>
        </w:rPr>
        <w:t xml:space="preserve"> said </w:t>
      </w:r>
      <w:r w:rsidRPr="00D508A5">
        <w:rPr>
          <w:rStyle w:val="Emphasis"/>
        </w:rPr>
        <w:t xml:space="preserve">the kingdom is too invested in U.S. equipment </w:t>
      </w:r>
      <w:r w:rsidRPr="00D508A5">
        <w:rPr>
          <w:rStyle w:val="StyleUnderline"/>
        </w:rPr>
        <w:t xml:space="preserve">– which means the U.S. has significant leverage if it wanted to punish the Saudis over the </w:t>
      </w:r>
      <w:proofErr w:type="spellStart"/>
      <w:r w:rsidRPr="00D508A5">
        <w:rPr>
          <w:rStyle w:val="StyleUnderline"/>
        </w:rPr>
        <w:t>Khashoggi</w:t>
      </w:r>
      <w:proofErr w:type="spellEnd"/>
      <w:r w:rsidRPr="00D508A5">
        <w:rPr>
          <w:rStyle w:val="StyleUnderline"/>
        </w:rPr>
        <w:t xml:space="preserve"> matter</w:t>
      </w:r>
      <w:r w:rsidRPr="00D508A5">
        <w:t>.</w:t>
      </w:r>
    </w:p>
    <w:p w14:paraId="772D56DB" w14:textId="77777777" w:rsidR="00775FAD" w:rsidRPr="00D508A5" w:rsidRDefault="00775FAD" w:rsidP="00775FAD">
      <w:pPr>
        <w:rPr>
          <w:rStyle w:val="StyleUnderline"/>
        </w:rPr>
      </w:pPr>
      <w:r w:rsidRPr="00D508A5">
        <w:rPr>
          <w:rStyle w:val="StyleUnderline"/>
        </w:rPr>
        <w:t>“It would take decades to transition from U.S. and U.K. aircraft, for example, to Russian or Chinese aircraft,”</w:t>
      </w:r>
      <w:r w:rsidRPr="00D508A5">
        <w:t xml:space="preserve"> </w:t>
      </w:r>
      <w:proofErr w:type="spellStart"/>
      <w:r w:rsidRPr="00D508A5">
        <w:t>Reidel</w:t>
      </w:r>
      <w:proofErr w:type="spellEnd"/>
      <w:r w:rsidRPr="00D508A5">
        <w:t xml:space="preserve"> said. </w:t>
      </w:r>
      <w:r w:rsidRPr="00D508A5">
        <w:rPr>
          <w:rStyle w:val="StyleUnderline"/>
        </w:rPr>
        <w:t xml:space="preserve">“Same is true for tanks, communications equipment and other hi-tech equipment. And the </w:t>
      </w:r>
      <w:r w:rsidRPr="00D508A5">
        <w:rPr>
          <w:rStyle w:val="Emphasis"/>
        </w:rPr>
        <w:t>Saudis don’t have time</w:t>
      </w:r>
      <w:r w:rsidRPr="00D508A5">
        <w:rPr>
          <w:rStyle w:val="StyleUnderline"/>
        </w:rPr>
        <w:t xml:space="preserve"> given they are bogged down in Yemen.”</w:t>
      </w:r>
    </w:p>
    <w:p w14:paraId="7425AE22" w14:textId="68D696B0" w:rsidR="00775FAD" w:rsidRPr="00654025" w:rsidRDefault="00775FAD" w:rsidP="00775FAD">
      <w:r w:rsidRPr="00654025">
        <w:br/>
      </w:r>
    </w:p>
    <w:p w14:paraId="2E0354F5" w14:textId="77777777" w:rsidR="00775FAD" w:rsidRPr="005D4E97" w:rsidRDefault="00775FAD" w:rsidP="00714C4C"/>
    <w:p w14:paraId="0B363CC7" w14:textId="77777777" w:rsidR="00714C4C" w:rsidRDefault="00714C4C" w:rsidP="00714C4C"/>
    <w:p w14:paraId="3AC6670D" w14:textId="77777777" w:rsidR="00714C4C" w:rsidRPr="00172D87" w:rsidRDefault="00714C4C" w:rsidP="00714C4C">
      <w:pPr>
        <w:pStyle w:val="Heading3"/>
      </w:pPr>
      <w:r>
        <w:t xml:space="preserve">AT: Russia </w:t>
      </w:r>
      <w:r w:rsidRPr="00172D87">
        <w:t>Fill in</w:t>
      </w:r>
    </w:p>
    <w:p w14:paraId="686C1F82" w14:textId="77777777" w:rsidR="00714C4C" w:rsidRPr="00172D87" w:rsidRDefault="00714C4C" w:rsidP="00714C4C">
      <w:pPr>
        <w:pStyle w:val="Heading4"/>
      </w:pPr>
      <w:r w:rsidRPr="00172D87">
        <w:t>Russia has already been ramping up arms production and sales</w:t>
      </w:r>
    </w:p>
    <w:p w14:paraId="1701AA80" w14:textId="77777777" w:rsidR="00714C4C" w:rsidRPr="00701110" w:rsidRDefault="00714C4C" w:rsidP="00714C4C">
      <w:pPr>
        <w:rPr>
          <w:rStyle w:val="StyleUnderline"/>
          <w:sz w:val="18"/>
          <w:szCs w:val="18"/>
          <w:u w:val="none"/>
        </w:rPr>
      </w:pPr>
      <w:r w:rsidRPr="002A3245">
        <w:rPr>
          <w:rStyle w:val="Style13ptBold"/>
        </w:rPr>
        <w:t>Guy 18</w:t>
      </w:r>
      <w:r>
        <w:t xml:space="preserve"> </w:t>
      </w:r>
      <w:r w:rsidRPr="00701110">
        <w:rPr>
          <w:sz w:val="18"/>
          <w:szCs w:val="18"/>
        </w:rPr>
        <w:t xml:space="preserve">(Jack Guy is a freelance journalist interested in politics, economics and human rights, with work published by CNN, The Independent, and The Telegraph, </w:t>
      </w:r>
      <w:proofErr w:type="spellStart"/>
      <w:r w:rsidRPr="00701110">
        <w:rPr>
          <w:sz w:val="18"/>
          <w:szCs w:val="18"/>
        </w:rPr>
        <w:t>Cnn</w:t>
      </w:r>
      <w:proofErr w:type="spellEnd"/>
      <w:r w:rsidRPr="00701110">
        <w:rPr>
          <w:sz w:val="18"/>
          <w:szCs w:val="18"/>
        </w:rPr>
        <w:t xml:space="preserve">, Published 12-10-2018, "Russia now second-largest global arms producer, overtaking UK," CNN, </w:t>
      </w:r>
      <w:hyperlink r:id="rId12" w:history="1">
        <w:r w:rsidRPr="00701110">
          <w:rPr>
            <w:rStyle w:val="Hyperlink"/>
            <w:sz w:val="18"/>
            <w:szCs w:val="18"/>
          </w:rPr>
          <w:t>https://www.cnn.com/2018/12/10/europe/russia-arms-production-scli-intl/index.html</w:t>
        </w:r>
      </w:hyperlink>
      <w:r w:rsidRPr="00701110">
        <w:rPr>
          <w:sz w:val="18"/>
          <w:szCs w:val="18"/>
        </w:rPr>
        <w:t>, Accessed 6-28-2019)//GH</w:t>
      </w:r>
    </w:p>
    <w:p w14:paraId="35F6B609" w14:textId="77777777" w:rsidR="00714C4C" w:rsidRPr="002A3245" w:rsidRDefault="00714C4C" w:rsidP="00714C4C">
      <w:pPr>
        <w:rPr>
          <w:rStyle w:val="StyleUnderline"/>
        </w:rPr>
      </w:pPr>
      <w:r w:rsidRPr="002A3245">
        <w:rPr>
          <w:rStyle w:val="StyleUnderline"/>
        </w:rPr>
        <w:t>"Russian companies have experienced significant growth in their arms sales since 2011,"</w:t>
      </w:r>
      <w:r w:rsidRPr="002A3245">
        <w:rPr>
          <w:sz w:val="14"/>
        </w:rPr>
        <w:t xml:space="preserve"> </w:t>
      </w:r>
      <w:proofErr w:type="spellStart"/>
      <w:r w:rsidRPr="002A3245">
        <w:rPr>
          <w:sz w:val="14"/>
        </w:rPr>
        <w:t>Siemon</w:t>
      </w:r>
      <w:proofErr w:type="spellEnd"/>
      <w:r w:rsidRPr="002A3245">
        <w:rPr>
          <w:sz w:val="14"/>
        </w:rPr>
        <w:t xml:space="preserve"> </w:t>
      </w:r>
      <w:proofErr w:type="spellStart"/>
      <w:r w:rsidRPr="002A3245">
        <w:rPr>
          <w:sz w:val="14"/>
        </w:rPr>
        <w:t>Wezeman</w:t>
      </w:r>
      <w:proofErr w:type="spellEnd"/>
      <w:r w:rsidRPr="002A3245">
        <w:rPr>
          <w:sz w:val="14"/>
        </w:rPr>
        <w:t xml:space="preserve">, a senior researcher at SIPRI, said in a press release. </w:t>
      </w:r>
      <w:r w:rsidRPr="002A3245">
        <w:rPr>
          <w:rStyle w:val="StyleUnderline"/>
        </w:rPr>
        <w:t>"This is in line with Russia's increased spending on arms procurement to modernize its armed forces."</w:t>
      </w:r>
    </w:p>
    <w:p w14:paraId="54B24053" w14:textId="77777777" w:rsidR="00714C4C" w:rsidRPr="002A3245" w:rsidRDefault="00714C4C" w:rsidP="00714C4C">
      <w:pPr>
        <w:rPr>
          <w:sz w:val="14"/>
        </w:rPr>
      </w:pPr>
      <w:r w:rsidRPr="002A3245">
        <w:rPr>
          <w:sz w:val="14"/>
        </w:rPr>
        <w:t xml:space="preserve">These companies have no competition in the Russian market and have </w:t>
      </w:r>
      <w:r w:rsidRPr="002A3245">
        <w:rPr>
          <w:rStyle w:val="StyleUnderline"/>
        </w:rPr>
        <w:t>benefited from increased military spending as President Vladimir Putin modernizes the country's armed forces</w:t>
      </w:r>
      <w:r w:rsidRPr="002A3245">
        <w:rPr>
          <w:sz w:val="14"/>
        </w:rPr>
        <w:t xml:space="preserve">, </w:t>
      </w:r>
      <w:proofErr w:type="spellStart"/>
      <w:r w:rsidRPr="002A3245">
        <w:rPr>
          <w:sz w:val="14"/>
        </w:rPr>
        <w:t>Wezeman</w:t>
      </w:r>
      <w:proofErr w:type="spellEnd"/>
      <w:r w:rsidRPr="002A3245">
        <w:rPr>
          <w:sz w:val="14"/>
        </w:rPr>
        <w:t xml:space="preserve"> told CNN in an email.</w:t>
      </w:r>
    </w:p>
    <w:p w14:paraId="555A8DD0" w14:textId="77777777" w:rsidR="00714C4C" w:rsidRPr="002A3245" w:rsidRDefault="00714C4C" w:rsidP="00714C4C">
      <w:pPr>
        <w:rPr>
          <w:sz w:val="14"/>
        </w:rPr>
      </w:pPr>
      <w:r w:rsidRPr="002A3245">
        <w:rPr>
          <w:rStyle w:val="StyleUnderline"/>
        </w:rPr>
        <w:t>The trend for increased spending</w:t>
      </w:r>
      <w:r w:rsidRPr="002A3245">
        <w:rPr>
          <w:sz w:val="14"/>
        </w:rPr>
        <w:t xml:space="preserve"> came to a halt in 2017, however, when Moscow spent 3.9 trillion rubles ($61 billion) on defense, a 17% decline from the previous year and the first annual drop since 1998, according to previous SIPRI data.</w:t>
      </w:r>
    </w:p>
    <w:p w14:paraId="0DFF405A" w14:textId="77777777" w:rsidR="00714C4C" w:rsidRPr="002A3245" w:rsidRDefault="00714C4C" w:rsidP="00714C4C">
      <w:pPr>
        <w:rPr>
          <w:sz w:val="13"/>
          <w:szCs w:val="15"/>
        </w:rPr>
      </w:pPr>
      <w:r w:rsidRPr="002A3245">
        <w:rPr>
          <w:sz w:val="13"/>
          <w:szCs w:val="15"/>
        </w:rPr>
        <w:t>That downturn is a sharp reversal from previous years, when Russia ramped up investment as part of an effort to update outdated military systems by 2025.</w:t>
      </w:r>
    </w:p>
    <w:p w14:paraId="145483BB" w14:textId="77777777" w:rsidR="00714C4C" w:rsidRPr="002A3245" w:rsidRDefault="00714C4C" w:rsidP="00714C4C">
      <w:pPr>
        <w:rPr>
          <w:rStyle w:val="StyleUnderline"/>
        </w:rPr>
      </w:pPr>
      <w:r w:rsidRPr="002A3245">
        <w:rPr>
          <w:rStyle w:val="StyleUnderline"/>
        </w:rPr>
        <w:t xml:space="preserve">But Russian arms exports remain high and several newly enlarged companies have made it into the top 100, said </w:t>
      </w:r>
      <w:proofErr w:type="spellStart"/>
      <w:r w:rsidRPr="002A3245">
        <w:rPr>
          <w:rStyle w:val="StyleUnderline"/>
        </w:rPr>
        <w:t>Wezeman</w:t>
      </w:r>
      <w:proofErr w:type="spellEnd"/>
      <w:r w:rsidRPr="002A3245">
        <w:rPr>
          <w:rStyle w:val="StyleUnderline"/>
        </w:rPr>
        <w:t>.</w:t>
      </w:r>
    </w:p>
    <w:p w14:paraId="094E57E8" w14:textId="77777777" w:rsidR="00714C4C" w:rsidRPr="002A3245" w:rsidRDefault="00714C4C" w:rsidP="00714C4C">
      <w:pPr>
        <w:rPr>
          <w:rStyle w:val="StyleUnderline"/>
        </w:rPr>
      </w:pPr>
      <w:r w:rsidRPr="002A3245">
        <w:rPr>
          <w:rStyle w:val="StyleUnderline"/>
        </w:rPr>
        <w:t>Total arms sales for the Top 100 rose 2.5% compared with 2016</w:t>
      </w:r>
      <w:r w:rsidRPr="002A3245">
        <w:rPr>
          <w:sz w:val="14"/>
        </w:rPr>
        <w:t xml:space="preserve">, to $398.2 billion -- this represents </w:t>
      </w:r>
      <w:r w:rsidRPr="002A3245">
        <w:rPr>
          <w:rStyle w:val="StyleUnderline"/>
        </w:rPr>
        <w:t>44% growth since comparable data was first collected in 2002.</w:t>
      </w:r>
    </w:p>
    <w:p w14:paraId="1D8F10E3" w14:textId="77777777" w:rsidR="00714C4C" w:rsidRPr="002A3245" w:rsidRDefault="00714C4C" w:rsidP="00714C4C">
      <w:r w:rsidRPr="002A3245">
        <w:t>These figures exclude Chinese companies, for which data is not available.</w:t>
      </w:r>
    </w:p>
    <w:p w14:paraId="14879162" w14:textId="77777777" w:rsidR="00714C4C" w:rsidRPr="002A3245" w:rsidRDefault="00714C4C" w:rsidP="00714C4C">
      <w:r w:rsidRPr="002A3245">
        <w:t>Other important developments include a 24% increase in arms sales for Turkish companies in 2017.</w:t>
      </w:r>
    </w:p>
    <w:p w14:paraId="2FE129EE" w14:textId="77777777" w:rsidR="00714C4C" w:rsidRPr="002A3245" w:rsidRDefault="00714C4C" w:rsidP="00714C4C">
      <w:pPr>
        <w:rPr>
          <w:sz w:val="14"/>
        </w:rPr>
      </w:pPr>
      <w:r w:rsidRPr="002A3245">
        <w:rPr>
          <w:rStyle w:val="StyleUnderline"/>
        </w:rPr>
        <w:t>"This significant increase reflects Turkey's ambitions to develop its arms industry to fulfil its growing demand for weapons and become less dependent on foreign suppliers</w:t>
      </w:r>
      <w:r w:rsidRPr="002A3245">
        <w:rPr>
          <w:sz w:val="14"/>
        </w:rPr>
        <w:t xml:space="preserve">," said Pieter </w:t>
      </w:r>
      <w:proofErr w:type="spellStart"/>
      <w:r w:rsidRPr="002A3245">
        <w:rPr>
          <w:sz w:val="14"/>
        </w:rPr>
        <w:t>Wezeman</w:t>
      </w:r>
      <w:proofErr w:type="spellEnd"/>
      <w:r w:rsidRPr="002A3245">
        <w:rPr>
          <w:sz w:val="14"/>
        </w:rPr>
        <w:t>, a senior SIPRI researcher, in a press release.</w:t>
      </w:r>
    </w:p>
    <w:p w14:paraId="6C125451" w14:textId="77777777" w:rsidR="00714C4C" w:rsidRDefault="00714C4C" w:rsidP="00714C4C"/>
    <w:p w14:paraId="1639A4DC" w14:textId="77777777" w:rsidR="00714C4C" w:rsidRDefault="00714C4C" w:rsidP="00714C4C">
      <w:pPr>
        <w:pStyle w:val="Heading4"/>
      </w:pPr>
      <w:r>
        <w:t xml:space="preserve">Impact non-unique – Russia has already expanded its sphere of influence into the Middle East </w:t>
      </w:r>
    </w:p>
    <w:p w14:paraId="3C764218" w14:textId="77777777" w:rsidR="00714C4C" w:rsidRPr="00701110" w:rsidRDefault="00714C4C" w:rsidP="00714C4C">
      <w:pPr>
        <w:rPr>
          <w:sz w:val="18"/>
          <w:szCs w:val="18"/>
        </w:rPr>
      </w:pPr>
      <w:proofErr w:type="spellStart"/>
      <w:r w:rsidRPr="0096029E">
        <w:rPr>
          <w:rStyle w:val="Style13ptBold"/>
        </w:rPr>
        <w:t>Gvosdev</w:t>
      </w:r>
      <w:proofErr w:type="spellEnd"/>
      <w:r w:rsidRPr="0096029E">
        <w:rPr>
          <w:rStyle w:val="Style13ptBold"/>
        </w:rPr>
        <w:t xml:space="preserve"> </w:t>
      </w:r>
      <w:proofErr w:type="gramStart"/>
      <w:r w:rsidRPr="0096029E">
        <w:rPr>
          <w:rStyle w:val="Style13ptBold"/>
        </w:rPr>
        <w:t>17</w:t>
      </w:r>
      <w:r>
        <w:t xml:space="preserve"> </w:t>
      </w:r>
      <w:r w:rsidRPr="0096029E">
        <w:t xml:space="preserve"> </w:t>
      </w:r>
      <w:r w:rsidRPr="00701110">
        <w:rPr>
          <w:sz w:val="18"/>
          <w:szCs w:val="18"/>
        </w:rPr>
        <w:t>(</w:t>
      </w:r>
      <w:proofErr w:type="gramEnd"/>
      <w:r w:rsidRPr="00701110">
        <w:rPr>
          <w:sz w:val="18"/>
          <w:szCs w:val="18"/>
        </w:rPr>
        <w:t xml:space="preserve">Nikolas K. </w:t>
      </w:r>
      <w:proofErr w:type="spellStart"/>
      <w:r w:rsidRPr="00701110">
        <w:rPr>
          <w:sz w:val="18"/>
          <w:szCs w:val="18"/>
        </w:rPr>
        <w:t>Gvosdev</w:t>
      </w:r>
      <w:proofErr w:type="spellEnd"/>
      <w:r w:rsidRPr="00701110">
        <w:rPr>
          <w:sz w:val="18"/>
          <w:szCs w:val="18"/>
        </w:rPr>
        <w:t xml:space="preserve"> is  a Russian-American international relations scholar. He is currently professor of national security studies at the U.S. Naval War College and the former Editor of the bi-monthly foreign policy journal, The National Interest, Published  9-12-2017, "Russia's Hand Is Visible Everywhere in the Middle East," National Interest, </w:t>
      </w:r>
      <w:hyperlink r:id="rId13" w:history="1">
        <w:r w:rsidRPr="00701110">
          <w:rPr>
            <w:rStyle w:val="Hyperlink"/>
            <w:sz w:val="18"/>
            <w:szCs w:val="18"/>
          </w:rPr>
          <w:t>https://nationalinterest.org/feature/russias-hand-visible-everywhere-the-middle-east-22272</w:t>
        </w:r>
      </w:hyperlink>
      <w:r w:rsidRPr="00701110">
        <w:rPr>
          <w:sz w:val="18"/>
          <w:szCs w:val="18"/>
        </w:rPr>
        <w:t>, Accessed 6-29-2019)//GH</w:t>
      </w:r>
    </w:p>
    <w:p w14:paraId="1FD27913" w14:textId="77777777" w:rsidR="00714C4C" w:rsidRPr="0096029E" w:rsidRDefault="00714C4C" w:rsidP="00714C4C">
      <w:pPr>
        <w:rPr>
          <w:rStyle w:val="StyleUnderline"/>
        </w:rPr>
      </w:pPr>
      <w:r>
        <w:t xml:space="preserve">Yet events since then have validated their assessments. </w:t>
      </w:r>
      <w:r w:rsidRPr="0096029E">
        <w:rPr>
          <w:rStyle w:val="Emphasis"/>
        </w:rPr>
        <w:t>The Russian hand is visible everywhere in the Middle East.</w:t>
      </w:r>
      <w:r w:rsidRPr="00D508A5">
        <w:rPr>
          <w:rStyle w:val="StyleUnderline"/>
        </w:rPr>
        <w:t xml:space="preserve"> Moscow is presiding over the effort to tap down the </w:t>
      </w:r>
      <w:r w:rsidRPr="0096029E">
        <w:rPr>
          <w:rStyle w:val="Emphasis"/>
        </w:rPr>
        <w:t>Syrian civil war</w:t>
      </w:r>
      <w:r w:rsidRPr="00D508A5">
        <w:rPr>
          <w:rStyle w:val="StyleUnderline"/>
        </w:rPr>
        <w:t xml:space="preserve"> and establish the </w:t>
      </w:r>
      <w:proofErr w:type="spellStart"/>
      <w:r w:rsidRPr="00D508A5">
        <w:rPr>
          <w:rStyle w:val="StyleUnderline"/>
        </w:rPr>
        <w:t>deconfliction</w:t>
      </w:r>
      <w:proofErr w:type="spellEnd"/>
      <w:r w:rsidRPr="00D508A5">
        <w:rPr>
          <w:rStyle w:val="StyleUnderline"/>
        </w:rPr>
        <w:t xml:space="preserve"> zones between the various factions and their outside </w:t>
      </w:r>
      <w:r w:rsidRPr="0096029E">
        <w:rPr>
          <w:rStyle w:val="StyleUnderline"/>
        </w:rPr>
        <w:t xml:space="preserve">patrons. Russia has </w:t>
      </w:r>
      <w:r w:rsidRPr="0096029E">
        <w:rPr>
          <w:rStyle w:val="Emphasis"/>
        </w:rPr>
        <w:t>inserted itself into the volatile Kurdish issue</w:t>
      </w:r>
      <w:r w:rsidRPr="0096029E">
        <w:rPr>
          <w:rStyle w:val="StyleUnderline"/>
        </w:rPr>
        <w:t xml:space="preserve">—both with regards to any Kurdish zone in </w:t>
      </w:r>
      <w:r w:rsidRPr="0096029E">
        <w:rPr>
          <w:rStyle w:val="Emphasis"/>
        </w:rPr>
        <w:t>Syria vis-a-vis Turkey</w:t>
      </w:r>
      <w:r w:rsidRPr="0096029E">
        <w:rPr>
          <w:rStyle w:val="StyleUnderline"/>
        </w:rPr>
        <w:t xml:space="preserve"> and the efforts to clarify a final status between Iraqi Kurdistan and the government in Baghdad. Russia has played a major role in </w:t>
      </w:r>
      <w:r w:rsidRPr="0096029E">
        <w:rPr>
          <w:rStyle w:val="Emphasis"/>
        </w:rPr>
        <w:t>sustaining the Iran-Iraq-Syria “Shi’a Crescent”</w:t>
      </w:r>
      <w:r w:rsidRPr="0096029E">
        <w:rPr>
          <w:rStyle w:val="StyleUnderline"/>
        </w:rPr>
        <w:t xml:space="preserve"> but also is involved in direct talks with </w:t>
      </w:r>
      <w:r w:rsidRPr="0096029E">
        <w:rPr>
          <w:rStyle w:val="Emphasis"/>
        </w:rPr>
        <w:t xml:space="preserve">Saudi Arabia and the Gulf emirates on how to maintain a fragile balance of power in the </w:t>
      </w:r>
      <w:r w:rsidRPr="0096029E">
        <w:rPr>
          <w:rStyle w:val="StyleUnderline"/>
        </w:rPr>
        <w:t xml:space="preserve">region. </w:t>
      </w:r>
      <w:r w:rsidRPr="0096029E">
        <w:rPr>
          <w:rStyle w:val="Emphasis"/>
        </w:rPr>
        <w:t>Egypt and Israel</w:t>
      </w:r>
      <w:r w:rsidRPr="0096029E">
        <w:rPr>
          <w:rStyle w:val="StyleUnderline"/>
        </w:rPr>
        <w:t xml:space="preserve"> both now have their own lines of communication with the Kremlin and see Vladimir Putin as a more reliable statesman who does what he says and follows through on his commitments. This assessment is also apparently shared by </w:t>
      </w:r>
      <w:r w:rsidRPr="0096029E">
        <w:rPr>
          <w:rStyle w:val="Emphasis"/>
        </w:rPr>
        <w:t xml:space="preserve">Turkish president </w:t>
      </w:r>
      <w:proofErr w:type="spellStart"/>
      <w:r w:rsidRPr="0096029E">
        <w:rPr>
          <w:rStyle w:val="Emphasis"/>
        </w:rPr>
        <w:t>Recep</w:t>
      </w:r>
      <w:proofErr w:type="spellEnd"/>
      <w:r w:rsidRPr="0096029E">
        <w:rPr>
          <w:rStyle w:val="Emphasis"/>
        </w:rPr>
        <w:t xml:space="preserve"> </w:t>
      </w:r>
      <w:proofErr w:type="spellStart"/>
      <w:r w:rsidRPr="0096029E">
        <w:rPr>
          <w:rStyle w:val="Emphasis"/>
        </w:rPr>
        <w:t>Tayyip</w:t>
      </w:r>
      <w:proofErr w:type="spellEnd"/>
      <w:r w:rsidRPr="0096029E">
        <w:rPr>
          <w:rStyle w:val="Emphasis"/>
        </w:rPr>
        <w:t xml:space="preserve"> Erdogan</w:t>
      </w:r>
      <w:r w:rsidRPr="0096029E">
        <w:rPr>
          <w:rStyle w:val="StyleUnderline"/>
        </w:rPr>
        <w:t xml:space="preserve">, who seems </w:t>
      </w:r>
      <w:r w:rsidRPr="0096029E">
        <w:rPr>
          <w:rStyle w:val="Emphasis"/>
        </w:rPr>
        <w:t>prepared to forge a new strategic axis with Russia</w:t>
      </w:r>
      <w:r w:rsidRPr="0096029E">
        <w:rPr>
          <w:rStyle w:val="StyleUnderline"/>
        </w:rPr>
        <w:t xml:space="preserve"> on energy, Eurasian security and the future alignment of the Middle East. Moscow has hosted meetings of the various </w:t>
      </w:r>
      <w:r w:rsidRPr="0096029E">
        <w:rPr>
          <w:rStyle w:val="Emphasis"/>
        </w:rPr>
        <w:t>Libyan factions, Palestinian political parties, Kurdish representatives and members of the Syrian opposition,</w:t>
      </w:r>
      <w:r w:rsidRPr="0096029E">
        <w:rPr>
          <w:rStyle w:val="StyleUnderline"/>
        </w:rPr>
        <w:t xml:space="preserve"> and Middle Eastern leaders regularly make the journey to Moscow to confer with the Kremlin.</w:t>
      </w:r>
    </w:p>
    <w:p w14:paraId="687B8606" w14:textId="77777777" w:rsidR="00714C4C" w:rsidRDefault="00714C4C" w:rsidP="00714C4C">
      <w:pPr>
        <w:rPr>
          <w:sz w:val="24"/>
        </w:rPr>
      </w:pPr>
    </w:p>
    <w:p w14:paraId="65D16FE4" w14:textId="77777777" w:rsidR="00714C4C" w:rsidRPr="00F601E6" w:rsidRDefault="00714C4C" w:rsidP="00714C4C"/>
    <w:p w14:paraId="2EBE6442" w14:textId="77777777" w:rsidR="00714C4C" w:rsidRDefault="00714C4C" w:rsidP="00714C4C"/>
    <w:p w14:paraId="5918F711" w14:textId="77777777" w:rsidR="00714C4C" w:rsidRDefault="00714C4C" w:rsidP="00714C4C">
      <w:pPr>
        <w:pStyle w:val="Heading4"/>
      </w:pPr>
      <w:r>
        <w:t>Russia has already set up a sphere of influence in the Middle East</w:t>
      </w:r>
    </w:p>
    <w:p w14:paraId="2DCB1EC5" w14:textId="77777777" w:rsidR="00714C4C" w:rsidRPr="00701110" w:rsidRDefault="00714C4C" w:rsidP="00714C4C">
      <w:pPr>
        <w:rPr>
          <w:sz w:val="18"/>
          <w:szCs w:val="18"/>
        </w:rPr>
      </w:pPr>
      <w:r w:rsidRPr="0096029E">
        <w:rPr>
          <w:rStyle w:val="Style13ptBold"/>
        </w:rPr>
        <w:t>Intel Brief 6-29</w:t>
      </w:r>
      <w:r>
        <w:t xml:space="preserve"> </w:t>
      </w:r>
      <w:r w:rsidRPr="00701110">
        <w:rPr>
          <w:sz w:val="18"/>
          <w:szCs w:val="18"/>
        </w:rPr>
        <w:t xml:space="preserve">(Intel Brief is a daily article published by the Cipher brief , Published 6-29-2019, "Putin Flexes Russian Muscle Abroad," Cipher Brief, </w:t>
      </w:r>
      <w:hyperlink r:id="rId14" w:history="1">
        <w:r w:rsidRPr="00701110">
          <w:rPr>
            <w:rStyle w:val="Hyperlink"/>
            <w:sz w:val="18"/>
            <w:szCs w:val="18"/>
          </w:rPr>
          <w:t>https://www.thecipherbrief.com/column_article/putin-flexes-russian-muscle-abroad</w:t>
        </w:r>
      </w:hyperlink>
      <w:r w:rsidRPr="00701110">
        <w:rPr>
          <w:sz w:val="18"/>
          <w:szCs w:val="18"/>
        </w:rPr>
        <w:t>, Accessed 6-29-2019)//GH</w:t>
      </w:r>
    </w:p>
    <w:p w14:paraId="64682C01" w14:textId="77777777" w:rsidR="00714C4C" w:rsidRPr="0096029E" w:rsidRDefault="00714C4C" w:rsidP="00714C4C">
      <w:pPr>
        <w:rPr>
          <w:rStyle w:val="StyleUnderline"/>
        </w:rPr>
      </w:pPr>
      <w:r w:rsidRPr="0096029E">
        <w:rPr>
          <w:rStyle w:val="StyleUnderline"/>
        </w:rPr>
        <w:t>The Kremlin has also sought to increase Russia’s leverage in the Middle East, North Africa, and South Asia.</w:t>
      </w:r>
      <w:r w:rsidRPr="0096029E">
        <w:rPr>
          <w:sz w:val="14"/>
        </w:rPr>
        <w:t xml:space="preserve"> Many have credited </w:t>
      </w:r>
      <w:r w:rsidRPr="0096029E">
        <w:rPr>
          <w:rStyle w:val="StyleUnderline"/>
        </w:rPr>
        <w:t xml:space="preserve">Russian military intervention as the lynchpin enabling the </w:t>
      </w:r>
      <w:r w:rsidRPr="0096029E">
        <w:rPr>
          <w:rStyle w:val="Emphasis"/>
        </w:rPr>
        <w:t>Assad regime’s consolidation of power in Syria</w:t>
      </w:r>
      <w:r w:rsidRPr="0096029E">
        <w:rPr>
          <w:sz w:val="14"/>
        </w:rPr>
        <w:t xml:space="preserve">, which has placed it on the verge of emerging victorious in the country’s brutal war. </w:t>
      </w:r>
      <w:r w:rsidRPr="0096029E">
        <w:rPr>
          <w:rStyle w:val="StyleUnderline"/>
        </w:rPr>
        <w:t xml:space="preserve">The Russian military has operated alongside both the Islamic Revolutionary Guards Corps-Quds Force (IRGC-QF) and Lebanese Hezbollah in Syria. In </w:t>
      </w:r>
      <w:r w:rsidRPr="0096029E">
        <w:rPr>
          <w:rStyle w:val="Emphasis"/>
        </w:rPr>
        <w:t>Libya</w:t>
      </w:r>
      <w:r w:rsidRPr="0096029E">
        <w:rPr>
          <w:rStyle w:val="StyleUnderline"/>
        </w:rPr>
        <w:t xml:space="preserve">, Russia has forged a </w:t>
      </w:r>
      <w:r w:rsidRPr="0096029E">
        <w:rPr>
          <w:rStyle w:val="Emphasis"/>
        </w:rPr>
        <w:t>relationship with multiple armed factions</w:t>
      </w:r>
      <w:r w:rsidRPr="0096029E">
        <w:rPr>
          <w:rStyle w:val="StyleUnderline"/>
        </w:rPr>
        <w:t xml:space="preserve"> in a quest to hedge their bets as Putin looks to extend his influence amidst growing instability in the oil-rich nation</w:t>
      </w:r>
      <w:r w:rsidRPr="0096029E">
        <w:rPr>
          <w:rStyle w:val="Emphasis"/>
        </w:rPr>
        <w:t>. In Pakistan</w:t>
      </w:r>
      <w:r w:rsidRPr="0096029E">
        <w:rPr>
          <w:rStyle w:val="StyleUnderline"/>
        </w:rPr>
        <w:t xml:space="preserve">, Russia has </w:t>
      </w:r>
      <w:r w:rsidRPr="0096029E">
        <w:rPr>
          <w:rStyle w:val="Emphasis"/>
        </w:rPr>
        <w:t>curried favor with successive governments in </w:t>
      </w:r>
      <w:hyperlink r:id="rId15" w:history="1">
        <w:r w:rsidRPr="0096029E">
          <w:rPr>
            <w:rStyle w:val="Emphasis"/>
          </w:rPr>
          <w:t>Islamabad</w:t>
        </w:r>
      </w:hyperlink>
      <w:r w:rsidRPr="0096029E">
        <w:rPr>
          <w:rStyle w:val="StyleUnderline"/>
        </w:rPr>
        <w:t> and is eager to find ways to cooperate with Pakistan’s military and intelligence services to mitigate the destabilizing effects of the conflict in Afghanistan.</w:t>
      </w:r>
    </w:p>
    <w:p w14:paraId="0B6D044C" w14:textId="77777777" w:rsidR="00714C4C" w:rsidRPr="0096029E" w:rsidRDefault="00714C4C" w:rsidP="00714C4C"/>
    <w:p w14:paraId="704A9A98" w14:textId="77777777" w:rsidR="00714C4C" w:rsidRPr="002F1D51" w:rsidRDefault="00714C4C" w:rsidP="00714C4C">
      <w:pPr>
        <w:pStyle w:val="Heading4"/>
      </w:pPr>
      <w:r w:rsidRPr="002F1D51">
        <w:t xml:space="preserve">Russia is expanding its sphere of influence – it already has a strong foothold in the region </w:t>
      </w:r>
    </w:p>
    <w:p w14:paraId="7919A1E4" w14:textId="77777777" w:rsidR="00714C4C" w:rsidRPr="002F1D51" w:rsidRDefault="00714C4C" w:rsidP="00714C4C">
      <w:pPr>
        <w:rPr>
          <w:rStyle w:val="StyleUnderline"/>
          <w:sz w:val="18"/>
          <w:szCs w:val="20"/>
          <w:u w:val="none"/>
        </w:rPr>
      </w:pPr>
      <w:proofErr w:type="spellStart"/>
      <w:r w:rsidRPr="002F1D51">
        <w:rPr>
          <w:rStyle w:val="Style13ptBold"/>
        </w:rPr>
        <w:t>Samaha</w:t>
      </w:r>
      <w:proofErr w:type="spellEnd"/>
      <w:r w:rsidRPr="002F1D51">
        <w:rPr>
          <w:rStyle w:val="Style13ptBold"/>
        </w:rPr>
        <w:t xml:space="preserve"> 18</w:t>
      </w:r>
      <w:r>
        <w:t xml:space="preserve"> </w:t>
      </w:r>
      <w:r w:rsidRPr="002F1D51">
        <w:rPr>
          <w:sz w:val="18"/>
          <w:szCs w:val="20"/>
        </w:rPr>
        <w:t>(</w:t>
      </w:r>
      <w:proofErr w:type="spellStart"/>
      <w:r w:rsidRPr="002F1D51">
        <w:rPr>
          <w:sz w:val="18"/>
          <w:szCs w:val="20"/>
        </w:rPr>
        <w:t>Nour</w:t>
      </w:r>
      <w:proofErr w:type="spellEnd"/>
      <w:r w:rsidRPr="002F1D51">
        <w:rPr>
          <w:sz w:val="18"/>
          <w:szCs w:val="20"/>
        </w:rPr>
        <w:t xml:space="preserve"> </w:t>
      </w:r>
      <w:proofErr w:type="spellStart"/>
      <w:r w:rsidRPr="002F1D51">
        <w:rPr>
          <w:sz w:val="18"/>
          <w:szCs w:val="20"/>
        </w:rPr>
        <w:t>Samaha</w:t>
      </w:r>
      <w:proofErr w:type="spellEnd"/>
      <w:r w:rsidRPr="002F1D51">
        <w:rPr>
          <w:sz w:val="18"/>
          <w:szCs w:val="20"/>
        </w:rPr>
        <w:t xml:space="preserve"> is a visiting fellow with the Middle East and North Africa </w:t>
      </w:r>
      <w:proofErr w:type="spellStart"/>
      <w:r w:rsidRPr="002F1D51">
        <w:rPr>
          <w:sz w:val="18"/>
          <w:szCs w:val="20"/>
        </w:rPr>
        <w:t>programme</w:t>
      </w:r>
      <w:proofErr w:type="spellEnd"/>
      <w:r w:rsidRPr="002F1D51">
        <w:rPr>
          <w:sz w:val="18"/>
          <w:szCs w:val="20"/>
        </w:rPr>
        <w:t xml:space="preserve"> at the European Council on Foreign Relations, Published  8-7-2018 , "Is Lebanon Embracing a Larger Russian Role in Its Country?," Century Foundation, </w:t>
      </w:r>
      <w:hyperlink r:id="rId16" w:history="1">
        <w:r w:rsidRPr="002F1D51">
          <w:rPr>
            <w:rStyle w:val="Hyperlink"/>
            <w:sz w:val="18"/>
            <w:szCs w:val="20"/>
          </w:rPr>
          <w:t>https://tcf.org/content/commentary/lebanon-embracing-larger-russian-role-country/?agreed=1</w:t>
        </w:r>
      </w:hyperlink>
      <w:r w:rsidRPr="002F1D51">
        <w:rPr>
          <w:sz w:val="18"/>
          <w:szCs w:val="20"/>
        </w:rPr>
        <w:t>, Accessed 6-29-2019)//GH</w:t>
      </w:r>
    </w:p>
    <w:p w14:paraId="67649E96" w14:textId="77777777" w:rsidR="00714C4C" w:rsidRPr="002F1D51" w:rsidRDefault="00714C4C" w:rsidP="00714C4C">
      <w:pPr>
        <w:rPr>
          <w:rStyle w:val="StyleUnderline"/>
        </w:rPr>
      </w:pPr>
      <w:r w:rsidRPr="002F1D51">
        <w:rPr>
          <w:rStyle w:val="Emphasis"/>
        </w:rPr>
        <w:t>Russia is rapidly expanding its footprint in the Middle East as it seeks to assert itself as a dominant player in the region.</w:t>
      </w:r>
      <w:r w:rsidRPr="002F1D51">
        <w:rPr>
          <w:rStyle w:val="StyleUnderline"/>
        </w:rPr>
        <w:t xml:space="preserve"> Today, it has several </w:t>
      </w:r>
      <w:r w:rsidRPr="002F1D51">
        <w:rPr>
          <w:rStyle w:val="Emphasis"/>
        </w:rPr>
        <w:t>military bases in Syria</w:t>
      </w:r>
      <w:r w:rsidRPr="002F1D51">
        <w:rPr>
          <w:rStyle w:val="StyleUnderline"/>
        </w:rPr>
        <w:t xml:space="preserve">; it has signed lucrative business and military </w:t>
      </w:r>
      <w:r w:rsidRPr="002F1D51">
        <w:rPr>
          <w:rStyle w:val="Emphasis"/>
        </w:rPr>
        <w:t>deals with Egypt, Saudi Arabia, Kuwait, the United Arab Emirates, Turkey, and Iran;</w:t>
      </w:r>
      <w:r w:rsidRPr="002F1D51">
        <w:rPr>
          <w:rStyle w:val="StyleUnderline"/>
        </w:rPr>
        <w:t xml:space="preserve"> it has bought shares in </w:t>
      </w:r>
      <w:r w:rsidRPr="002F1D51">
        <w:rPr>
          <w:rStyle w:val="Emphasis"/>
        </w:rPr>
        <w:t>oil and gas in the Mediterranean</w:t>
      </w:r>
      <w:r w:rsidRPr="002F1D51">
        <w:rPr>
          <w:rStyle w:val="StyleUnderline"/>
        </w:rPr>
        <w:t xml:space="preserve">; and—as the only actor that has relations with almost everyone—it is proving to be the </w:t>
      </w:r>
      <w:r w:rsidRPr="002F1D51">
        <w:rPr>
          <w:rStyle w:val="Emphasis"/>
        </w:rPr>
        <w:t>go-to mediator for the conflicts across the region</w:t>
      </w:r>
      <w:r w:rsidRPr="002F1D51">
        <w:rPr>
          <w:rStyle w:val="StyleUnderline"/>
        </w:rPr>
        <w:t>. And now Lebanon is in Moscow’s crosshairs.</w:t>
      </w:r>
    </w:p>
    <w:p w14:paraId="1A24DCF3" w14:textId="77777777" w:rsidR="00714C4C" w:rsidRPr="002F1D51" w:rsidRDefault="00714C4C" w:rsidP="00714C4C">
      <w:pPr>
        <w:rPr>
          <w:sz w:val="14"/>
        </w:rPr>
      </w:pPr>
      <w:r w:rsidRPr="002F1D51">
        <w:rPr>
          <w:rStyle w:val="StyleUnderline"/>
        </w:rPr>
        <w:t>Bilateral agreements and trade deals over the last couple of years demonstrate that both Lebanon and Russia are working to forge a closer alliance.</w:t>
      </w:r>
      <w:r w:rsidRPr="002F1D51">
        <w:rPr>
          <w:sz w:val="14"/>
        </w:rPr>
        <w:t xml:space="preserve"> While many agree the groundwork has been laid, </w:t>
      </w:r>
      <w:r w:rsidRPr="002F1D51">
        <w:rPr>
          <w:rStyle w:val="StyleUnderline"/>
        </w:rPr>
        <w:t>what is still lacking is the political will towards greater formal cooperation on the Lebanese side. But with the formation of a new government and a changing landscape</w:t>
      </w:r>
      <w:r w:rsidRPr="002F1D51">
        <w:rPr>
          <w:sz w:val="14"/>
        </w:rPr>
        <w:t xml:space="preserve"> in the region, Lebanon’s political, business, and religious communities are now looking to Russia as a more willing and suitable partner with whom to work, especially in light of mounting U.S. pressure on Lebanon’s political and economic systems.</w:t>
      </w:r>
    </w:p>
    <w:p w14:paraId="133D24CE" w14:textId="77777777" w:rsidR="00714C4C" w:rsidRPr="002F1D51" w:rsidRDefault="00714C4C" w:rsidP="00714C4C">
      <w:pPr>
        <w:rPr>
          <w:sz w:val="14"/>
        </w:rPr>
      </w:pPr>
      <w:r w:rsidRPr="002F1D51">
        <w:rPr>
          <w:rStyle w:val="StyleUnderline"/>
        </w:rPr>
        <w:t xml:space="preserve">A more expansive Russian role in Lebanon today would prove to be significant for both states, and for Russia’s imprint in the Middle East. Russia is looking to cement its sphere of influence in the region, with </w:t>
      </w:r>
      <w:r w:rsidRPr="002F1D51">
        <w:rPr>
          <w:rStyle w:val="Emphasis"/>
        </w:rPr>
        <w:t>Syria as its epicenter</w:t>
      </w:r>
      <w:r w:rsidRPr="002F1D51">
        <w:rPr>
          <w:rStyle w:val="StyleUnderline"/>
        </w:rPr>
        <w:t xml:space="preserve">, and it views Lebanon, a smaller state whose eastern and northern borders Syria nearly surrounds, as a natural extension of that effort. </w:t>
      </w:r>
      <w:r w:rsidRPr="002F1D51">
        <w:rPr>
          <w:sz w:val="14"/>
        </w:rPr>
        <w:t>Furthermore, for Russia’s Lebanese partners, Russia’s rise as a vigorous rival to the United States, European Union, and China suggests opportunities for an uncomplicated infusion into the Lebanese economy, an economy that is in desperate need of a boost as the latter powers retreat from engaging with the country. For Lebanon’s ruling majority—which today consists of Hezbollah and its local pro-Damascus allies—a close relationship with Russia would mean reduced dependence on the United States, and therefore a significant shift in regional dynamics.</w:t>
      </w:r>
    </w:p>
    <w:p w14:paraId="2BB9B41A" w14:textId="77777777" w:rsidR="00714C4C" w:rsidRPr="0096029E" w:rsidRDefault="00714C4C" w:rsidP="00714C4C">
      <w:pPr>
        <w:rPr>
          <w:rStyle w:val="StyleUnderline"/>
        </w:rPr>
      </w:pPr>
    </w:p>
    <w:p w14:paraId="0E3F04F1" w14:textId="77777777" w:rsidR="00714C4C" w:rsidRDefault="00714C4C" w:rsidP="00714C4C"/>
    <w:p w14:paraId="22AD4D92" w14:textId="77777777" w:rsidR="00714C4C" w:rsidRDefault="00714C4C" w:rsidP="00714C4C"/>
    <w:p w14:paraId="6D85A078" w14:textId="77777777" w:rsidR="00714C4C" w:rsidRDefault="00714C4C" w:rsidP="00714C4C"/>
    <w:p w14:paraId="3A6A11E8" w14:textId="77777777" w:rsidR="00714C4C" w:rsidRPr="00F61E23" w:rsidRDefault="00714C4C" w:rsidP="00714C4C">
      <w:pPr>
        <w:pStyle w:val="Heading4"/>
        <w:rPr>
          <w:b w:val="0"/>
          <w:bCs w:val="0"/>
        </w:rPr>
      </w:pPr>
      <w:r>
        <w:t xml:space="preserve">Russia is already increasing arm sales substantially – </w:t>
      </w:r>
      <w:r w:rsidRPr="00F61E23">
        <w:rPr>
          <w:b w:val="0"/>
          <w:bCs w:val="0"/>
        </w:rPr>
        <w:t>Expanded sphere of influence in Asia</w:t>
      </w:r>
    </w:p>
    <w:p w14:paraId="123DC3EE" w14:textId="77777777" w:rsidR="00714C4C" w:rsidRPr="00701110" w:rsidRDefault="00714C4C" w:rsidP="00714C4C">
      <w:pPr>
        <w:rPr>
          <w:sz w:val="18"/>
          <w:szCs w:val="18"/>
        </w:rPr>
      </w:pPr>
      <w:r w:rsidRPr="00C57C05">
        <w:rPr>
          <w:rStyle w:val="Style13ptBold"/>
        </w:rPr>
        <w:t>Ogawa 19</w:t>
      </w:r>
      <w:r>
        <w:t xml:space="preserve"> </w:t>
      </w:r>
      <w:r w:rsidRPr="00701110">
        <w:rPr>
          <w:sz w:val="18"/>
          <w:szCs w:val="18"/>
        </w:rPr>
        <w:t>(</w:t>
      </w:r>
      <w:proofErr w:type="spellStart"/>
      <w:r w:rsidRPr="00701110">
        <w:rPr>
          <w:sz w:val="18"/>
          <w:szCs w:val="18"/>
        </w:rPr>
        <w:t>Tomoyo</w:t>
      </w:r>
      <w:proofErr w:type="spellEnd"/>
      <w:r w:rsidRPr="00701110">
        <w:rPr>
          <w:sz w:val="18"/>
          <w:szCs w:val="18"/>
        </w:rPr>
        <w:t xml:space="preserve"> Ogawa is a staff writer at Nikkei Asian Review, Published  2-3-2019, "Russia vies with US as it steps up arms exports to Southeast Asia," Nikkei Asian Review, </w:t>
      </w:r>
      <w:hyperlink r:id="rId17" w:history="1">
        <w:r w:rsidRPr="00701110">
          <w:rPr>
            <w:rStyle w:val="Hyperlink"/>
            <w:sz w:val="18"/>
            <w:szCs w:val="18"/>
          </w:rPr>
          <w:t>https://asia.nikkei.com/Politics/Russia-vies-with-US-as-it-steps-up-arms-exports-to-Southeast-Asia</w:t>
        </w:r>
      </w:hyperlink>
      <w:r w:rsidRPr="00701110">
        <w:rPr>
          <w:sz w:val="18"/>
          <w:szCs w:val="18"/>
        </w:rPr>
        <w:t>, Accessed 6-28-2019)//GH</w:t>
      </w:r>
    </w:p>
    <w:p w14:paraId="66924259" w14:textId="77777777" w:rsidR="00714C4C" w:rsidRPr="00172D87" w:rsidRDefault="00714C4C" w:rsidP="00714C4C">
      <w:pPr>
        <w:rPr>
          <w:rStyle w:val="StyleUnderline"/>
        </w:rPr>
      </w:pPr>
      <w:r w:rsidRPr="00172D87">
        <w:rPr>
          <w:sz w:val="14"/>
        </w:rPr>
        <w:t xml:space="preserve">MOSCOW -- </w:t>
      </w:r>
      <w:r w:rsidRPr="00172D87">
        <w:rPr>
          <w:rStyle w:val="StyleUnderline"/>
        </w:rPr>
        <w:t>Russia is ramping up its weapons sales to Southeast and South Asia, with Moscow overtaking Britain as the world's second-largest exporter.</w:t>
      </w:r>
    </w:p>
    <w:p w14:paraId="140835B7" w14:textId="77777777" w:rsidR="00714C4C" w:rsidRPr="00172D87" w:rsidRDefault="00714C4C" w:rsidP="00714C4C">
      <w:pPr>
        <w:rPr>
          <w:rStyle w:val="StyleUnderline"/>
        </w:rPr>
      </w:pPr>
      <w:r w:rsidRPr="00172D87">
        <w:rPr>
          <w:rStyle w:val="StyleUnderline"/>
        </w:rPr>
        <w:t xml:space="preserve">The </w:t>
      </w:r>
      <w:r w:rsidRPr="00172D87">
        <w:rPr>
          <w:rStyle w:val="Emphasis"/>
        </w:rPr>
        <w:t>Kremlin's aggressive sales campaign</w:t>
      </w:r>
      <w:r w:rsidRPr="00172D87">
        <w:rPr>
          <w:rStyle w:val="StyleUnderline"/>
        </w:rPr>
        <w:t xml:space="preserve"> has </w:t>
      </w:r>
      <w:r w:rsidRPr="00172D87">
        <w:rPr>
          <w:rStyle w:val="Emphasis"/>
        </w:rPr>
        <w:t>raised fears</w:t>
      </w:r>
      <w:r w:rsidRPr="00172D87">
        <w:rPr>
          <w:rStyle w:val="StyleUnderline"/>
        </w:rPr>
        <w:t xml:space="preserve"> of an arms race in Canberra and Washington, where the Trump administration has unveiled its own "buy American" effort to sell more U.S. weapons systems worldwide.</w:t>
      </w:r>
    </w:p>
    <w:p w14:paraId="1A0157BE" w14:textId="77777777" w:rsidR="00714C4C" w:rsidRPr="00C57C05" w:rsidRDefault="00714C4C" w:rsidP="00714C4C">
      <w:pPr>
        <w:rPr>
          <w:sz w:val="14"/>
        </w:rPr>
      </w:pPr>
      <w:r w:rsidRPr="00C57C05">
        <w:rPr>
          <w:rStyle w:val="StyleUnderline"/>
        </w:rPr>
        <w:t>The Asia-Pacific is a theater of intensifying rivalry between the two military superpowers</w:t>
      </w:r>
      <w:r w:rsidRPr="00C57C05">
        <w:rPr>
          <w:sz w:val="14"/>
        </w:rPr>
        <w:t>, partly fueled by countries buying arms to counter security threats from Chinese naval expansion in the South China Sea but also from international terrorist groups.</w:t>
      </w:r>
    </w:p>
    <w:p w14:paraId="408FD895" w14:textId="77777777" w:rsidR="00714C4C" w:rsidRPr="00C57C05" w:rsidRDefault="00714C4C" w:rsidP="00714C4C">
      <w:pPr>
        <w:rPr>
          <w:sz w:val="14"/>
        </w:rPr>
      </w:pPr>
      <w:r w:rsidRPr="00C57C05">
        <w:rPr>
          <w:rStyle w:val="StyleUnderline"/>
        </w:rPr>
        <w:t>Russia -- the largest arms exporter to the region -- is supplying missile defense systems, tanks and fighter jets to countries ranging from India to Laos and Vietnam. Russia was the largest supplier of arms for the region</w:t>
      </w:r>
      <w:r w:rsidRPr="00C57C05">
        <w:rPr>
          <w:sz w:val="14"/>
        </w:rPr>
        <w:t xml:space="preserve"> from 2013 to 2017, according to the Stockholm International Peace Research Institute.</w:t>
      </w:r>
    </w:p>
    <w:p w14:paraId="6974ADAF" w14:textId="77777777" w:rsidR="00714C4C" w:rsidRPr="00C57C05" w:rsidRDefault="00714C4C" w:rsidP="00714C4C">
      <w:pPr>
        <w:rPr>
          <w:rStyle w:val="StyleUnderline"/>
        </w:rPr>
      </w:pPr>
      <w:r w:rsidRPr="00C57C05">
        <w:rPr>
          <w:sz w:val="14"/>
        </w:rPr>
        <w:t xml:space="preserve">In January, Russia delivered four Yak-130 fighter jets to Laos based on a contract signed in 2017. In addition, </w:t>
      </w:r>
      <w:r w:rsidRPr="00C57C05">
        <w:rPr>
          <w:rStyle w:val="StyleUnderline"/>
        </w:rPr>
        <w:t>Laos is being supplied with tanks, lightly armored vehicles and other types of weapons, the Russian defense ministry said.</w:t>
      </w:r>
    </w:p>
    <w:p w14:paraId="3C37FF72" w14:textId="77777777" w:rsidR="00714C4C" w:rsidRPr="00C57C05" w:rsidRDefault="00714C4C" w:rsidP="00714C4C">
      <w:pPr>
        <w:rPr>
          <w:sz w:val="14"/>
        </w:rPr>
      </w:pPr>
      <w:r w:rsidRPr="00C57C05">
        <w:rPr>
          <w:sz w:val="14"/>
        </w:rPr>
        <w:t xml:space="preserve">Russia was home to 10 of the world's 100 largest weapons manufacturers in terms of sales in 2017, according to data released in December by SIPRI. </w:t>
      </w:r>
      <w:r w:rsidRPr="00C57C05">
        <w:rPr>
          <w:rStyle w:val="StyleUnderline"/>
        </w:rPr>
        <w:t>Moscow's combined sales amounted to $37.7 billion, an 8.5% rise from the previous year and representing 9.5% of overall global arms sales</w:t>
      </w:r>
      <w:r w:rsidRPr="00C57C05">
        <w:rPr>
          <w:sz w:val="14"/>
        </w:rPr>
        <w:t>, which totaled $398.2 billion.</w:t>
      </w:r>
    </w:p>
    <w:p w14:paraId="4B4F8F55" w14:textId="77777777" w:rsidR="00714C4C" w:rsidRPr="00C57C05" w:rsidRDefault="00714C4C" w:rsidP="00714C4C">
      <w:pPr>
        <w:rPr>
          <w:sz w:val="14"/>
        </w:rPr>
      </w:pPr>
      <w:r w:rsidRPr="00C57C05">
        <w:rPr>
          <w:sz w:val="14"/>
        </w:rPr>
        <w:t xml:space="preserve">Russia's weapons shipments surpassed Britain's $35.7 billion, making it the </w:t>
      </w:r>
      <w:r w:rsidRPr="00C57C05">
        <w:rPr>
          <w:rStyle w:val="StyleUnderline"/>
        </w:rPr>
        <w:t>second-largest arms seller, after the U.S.</w:t>
      </w:r>
    </w:p>
    <w:p w14:paraId="463A7E54" w14:textId="77777777" w:rsidR="00714C4C" w:rsidRPr="00C57C05" w:rsidRDefault="00714C4C" w:rsidP="00714C4C">
      <w:pPr>
        <w:rPr>
          <w:sz w:val="14"/>
        </w:rPr>
      </w:pPr>
      <w:r w:rsidRPr="00C57C05">
        <w:rPr>
          <w:sz w:val="14"/>
        </w:rPr>
        <w:t xml:space="preserve">Russia sold $19 billion worth of weapons in 2018, according to </w:t>
      </w:r>
      <w:r w:rsidRPr="00C57C05">
        <w:rPr>
          <w:rStyle w:val="StyleUnderline"/>
        </w:rPr>
        <w:t xml:space="preserve">Sergey </w:t>
      </w:r>
      <w:proofErr w:type="spellStart"/>
      <w:r w:rsidRPr="00C57C05">
        <w:rPr>
          <w:rStyle w:val="StyleUnderline"/>
        </w:rPr>
        <w:t>Chemezov</w:t>
      </w:r>
      <w:proofErr w:type="spellEnd"/>
      <w:r w:rsidRPr="00C57C05">
        <w:rPr>
          <w:rStyle w:val="StyleUnderline"/>
        </w:rPr>
        <w:t xml:space="preserve">, CEO of </w:t>
      </w:r>
      <w:proofErr w:type="spellStart"/>
      <w:r w:rsidRPr="00C57C05">
        <w:rPr>
          <w:rStyle w:val="StyleUnderline"/>
        </w:rPr>
        <w:t>Rostec</w:t>
      </w:r>
      <w:proofErr w:type="spellEnd"/>
      <w:r w:rsidRPr="00C57C05">
        <w:rPr>
          <w:sz w:val="14"/>
        </w:rPr>
        <w:t>, the government-owned industrial group that includes Russia's monopoly arms exporter in its vast portfolio.</w:t>
      </w:r>
    </w:p>
    <w:p w14:paraId="4D0D3D2C" w14:textId="77777777" w:rsidR="00714C4C" w:rsidRPr="00C57C05" w:rsidRDefault="00714C4C" w:rsidP="00714C4C">
      <w:pPr>
        <w:rPr>
          <w:sz w:val="14"/>
        </w:rPr>
      </w:pPr>
      <w:r w:rsidRPr="00C57C05">
        <w:rPr>
          <w:rStyle w:val="StyleUnderline"/>
        </w:rPr>
        <w:t>"Today Russia confidently holds second place in the world by volume of military and technical cooperation,"</w:t>
      </w:r>
      <w:r w:rsidRPr="00C57C05">
        <w:rPr>
          <w:sz w:val="14"/>
        </w:rPr>
        <w:t xml:space="preserve"> </w:t>
      </w:r>
      <w:proofErr w:type="spellStart"/>
      <w:r w:rsidRPr="00C57C05">
        <w:rPr>
          <w:rStyle w:val="Emphasis"/>
        </w:rPr>
        <w:t>Chemezov</w:t>
      </w:r>
      <w:proofErr w:type="spellEnd"/>
      <w:r w:rsidRPr="00C57C05">
        <w:rPr>
          <w:rStyle w:val="Emphasis"/>
        </w:rPr>
        <w:t xml:space="preserve"> </w:t>
      </w:r>
      <w:r w:rsidRPr="00C57C05">
        <w:rPr>
          <w:sz w:val="14"/>
        </w:rPr>
        <w:t xml:space="preserve">was quoted by Russia's </w:t>
      </w:r>
      <w:proofErr w:type="spellStart"/>
      <w:r w:rsidRPr="00C57C05">
        <w:rPr>
          <w:sz w:val="14"/>
        </w:rPr>
        <w:t>Tass</w:t>
      </w:r>
      <w:proofErr w:type="spellEnd"/>
      <w:r w:rsidRPr="00C57C05">
        <w:rPr>
          <w:sz w:val="14"/>
        </w:rPr>
        <w:t xml:space="preserve"> news agency as saying. He</w:t>
      </w:r>
      <w:r w:rsidRPr="00C57C05">
        <w:rPr>
          <w:rStyle w:val="Emphasis"/>
        </w:rPr>
        <w:t xml:space="preserve"> said that in 2018 the country sold nearly 25% more in arms</w:t>
      </w:r>
      <w:r w:rsidRPr="00C57C05">
        <w:rPr>
          <w:sz w:val="14"/>
        </w:rPr>
        <w:t xml:space="preserve"> </w:t>
      </w:r>
      <w:r w:rsidRPr="00C57C05">
        <w:rPr>
          <w:rStyle w:val="StyleUnderline"/>
        </w:rPr>
        <w:t>than the year before.</w:t>
      </w:r>
    </w:p>
    <w:p w14:paraId="0FF0A6F7" w14:textId="77777777" w:rsidR="00714C4C" w:rsidRPr="00C57C05" w:rsidRDefault="00714C4C" w:rsidP="00714C4C">
      <w:pPr>
        <w:rPr>
          <w:rStyle w:val="Emphasis"/>
        </w:rPr>
      </w:pPr>
      <w:r w:rsidRPr="00C57C05">
        <w:rPr>
          <w:sz w:val="14"/>
        </w:rPr>
        <w:t xml:space="preserve">Russian military experts say </w:t>
      </w:r>
      <w:r w:rsidRPr="00C57C05">
        <w:rPr>
          <w:rStyle w:val="Emphasis"/>
        </w:rPr>
        <w:t>the country's weapons carry lower price tags</w:t>
      </w:r>
      <w:r w:rsidRPr="00C57C05">
        <w:rPr>
          <w:rStyle w:val="StyleUnderline"/>
        </w:rPr>
        <w:t xml:space="preserve"> than those from their Western counterparts.</w:t>
      </w:r>
      <w:r w:rsidRPr="00C57C05">
        <w:rPr>
          <w:sz w:val="14"/>
        </w:rPr>
        <w:t xml:space="preserve"> It is believed that </w:t>
      </w:r>
      <w:r w:rsidRPr="00C57C05">
        <w:rPr>
          <w:rStyle w:val="Emphasis"/>
        </w:rPr>
        <w:t>Russia's military intervention in the civil war in Syria was partly motivated by Moscow's desire to test and demonstrate the performance of Russian arms.</w:t>
      </w:r>
    </w:p>
    <w:p w14:paraId="1E420D60" w14:textId="77777777" w:rsidR="00714C4C" w:rsidRPr="00C57C05" w:rsidRDefault="00714C4C" w:rsidP="00714C4C">
      <w:pPr>
        <w:rPr>
          <w:sz w:val="14"/>
        </w:rPr>
      </w:pPr>
      <w:r w:rsidRPr="00C57C05">
        <w:rPr>
          <w:sz w:val="14"/>
        </w:rPr>
        <w:t xml:space="preserve">Even after international economic sanctions were imposed on Russia in response to its invasion of Ukraine in 2014, </w:t>
      </w:r>
      <w:r w:rsidRPr="00C57C05">
        <w:rPr>
          <w:rStyle w:val="StyleUnderline"/>
        </w:rPr>
        <w:t>arms exports have remained a steady revenue source for Moscow</w:t>
      </w:r>
      <w:r w:rsidRPr="00C57C05">
        <w:rPr>
          <w:sz w:val="14"/>
        </w:rPr>
        <w:t>.</w:t>
      </w:r>
    </w:p>
    <w:p w14:paraId="6707E5D4" w14:textId="77777777" w:rsidR="00714C4C" w:rsidRPr="00C57C05" w:rsidRDefault="00714C4C" w:rsidP="00714C4C">
      <w:pPr>
        <w:rPr>
          <w:sz w:val="14"/>
        </w:rPr>
      </w:pPr>
      <w:r w:rsidRPr="00C57C05">
        <w:rPr>
          <w:sz w:val="14"/>
        </w:rPr>
        <w:t>Russia is prioritizing Asia in its arms export expansion drive. T</w:t>
      </w:r>
      <w:r w:rsidRPr="00C57C05">
        <w:rPr>
          <w:rStyle w:val="StyleUnderline"/>
        </w:rPr>
        <w:t>he region absorbs over 60% of Russia's arms shipments, with most of them going to Southeast Asia.</w:t>
      </w:r>
    </w:p>
    <w:p w14:paraId="3508DA92" w14:textId="77777777" w:rsidR="00714C4C" w:rsidRPr="00C57C05" w:rsidRDefault="00714C4C" w:rsidP="00714C4C">
      <w:pPr>
        <w:rPr>
          <w:rStyle w:val="StyleUnderline"/>
        </w:rPr>
      </w:pPr>
      <w:r w:rsidRPr="00C57C05">
        <w:rPr>
          <w:rStyle w:val="StyleUnderline"/>
        </w:rPr>
        <w:t xml:space="preserve">Nguyen </w:t>
      </w:r>
      <w:proofErr w:type="spellStart"/>
      <w:r w:rsidRPr="00C57C05">
        <w:rPr>
          <w:rStyle w:val="StyleUnderline"/>
        </w:rPr>
        <w:t>Phu</w:t>
      </w:r>
      <w:proofErr w:type="spellEnd"/>
      <w:r w:rsidRPr="00C57C05">
        <w:rPr>
          <w:rStyle w:val="StyleUnderline"/>
        </w:rPr>
        <w:t xml:space="preserve"> </w:t>
      </w:r>
      <w:proofErr w:type="spellStart"/>
      <w:r w:rsidRPr="00C57C05">
        <w:rPr>
          <w:rStyle w:val="StyleUnderline"/>
        </w:rPr>
        <w:t>Trong</w:t>
      </w:r>
      <w:proofErr w:type="spellEnd"/>
      <w:r w:rsidRPr="00C57C05">
        <w:rPr>
          <w:rStyle w:val="StyleUnderline"/>
        </w:rPr>
        <w:t>, the general secretary of Vietnam's Communist Party, visited Russia in September and struck a $1 billion arms deal with Moscow.</w:t>
      </w:r>
    </w:p>
    <w:p w14:paraId="2FB5E3BD" w14:textId="77777777" w:rsidR="00714C4C" w:rsidRPr="00C57C05" w:rsidRDefault="00714C4C" w:rsidP="00714C4C">
      <w:pPr>
        <w:rPr>
          <w:sz w:val="14"/>
        </w:rPr>
      </w:pPr>
      <w:r w:rsidRPr="00C57C05">
        <w:rPr>
          <w:sz w:val="14"/>
        </w:rPr>
        <w:t xml:space="preserve">President Vladimir Putin met with Indian Prime Minister Narendra Modi in India in October and agreed to sell the </w:t>
      </w:r>
      <w:r w:rsidRPr="00C57C05">
        <w:rPr>
          <w:rStyle w:val="StyleUnderline"/>
        </w:rPr>
        <w:t>sophisticated S-400 surface-to-air missile defense system</w:t>
      </w:r>
      <w:r w:rsidRPr="00C57C05">
        <w:rPr>
          <w:sz w:val="14"/>
        </w:rPr>
        <w:t xml:space="preserve"> to the South Asian country in a deal worth $5 billion.</w:t>
      </w:r>
    </w:p>
    <w:p w14:paraId="6FEE952F" w14:textId="77777777" w:rsidR="00714C4C" w:rsidRPr="00C57C05" w:rsidRDefault="00714C4C" w:rsidP="00714C4C">
      <w:pPr>
        <w:rPr>
          <w:rStyle w:val="StyleUnderline"/>
        </w:rPr>
      </w:pPr>
      <w:r w:rsidRPr="00C57C05">
        <w:rPr>
          <w:rStyle w:val="Emphasis"/>
        </w:rPr>
        <w:t xml:space="preserve">Washington is concerned </w:t>
      </w:r>
      <w:r w:rsidRPr="00C57C05">
        <w:rPr>
          <w:rStyle w:val="StyleUnderline"/>
        </w:rPr>
        <w:t>that sales of Russian weapons systems, like the S-400 to India and other countries in the region, could lead to U.S. military secrets being leaked to the Kremlin.</w:t>
      </w:r>
    </w:p>
    <w:p w14:paraId="2EDE2FE0" w14:textId="77777777" w:rsidR="00714C4C" w:rsidRPr="00C57C05" w:rsidRDefault="00714C4C" w:rsidP="00714C4C">
      <w:pPr>
        <w:rPr>
          <w:sz w:val="14"/>
        </w:rPr>
      </w:pPr>
      <w:r w:rsidRPr="00C57C05">
        <w:rPr>
          <w:sz w:val="14"/>
        </w:rPr>
        <w:t xml:space="preserve">The Countering America's Adversaries Through Sanctions Act was introduced in 2017, aimed at punishing Russia for its alleged meddling in the 2016 U.S. elections and its actions in Ukraine. It prohibits any country from signing "significant" defense deals with Russia. </w:t>
      </w:r>
      <w:r w:rsidRPr="00C57C05">
        <w:rPr>
          <w:rStyle w:val="StyleUnderline"/>
        </w:rPr>
        <w:t>In September 2018, the U.S. imposed secondary sanctions on the Chinese military for buying fighter jets and S-400 system-related equipment from Russia.</w:t>
      </w:r>
    </w:p>
    <w:p w14:paraId="1CDF6B56" w14:textId="77777777" w:rsidR="00714C4C" w:rsidRPr="00C57C05" w:rsidRDefault="00714C4C" w:rsidP="00714C4C">
      <w:pPr>
        <w:rPr>
          <w:sz w:val="16"/>
        </w:rPr>
      </w:pPr>
      <w:r w:rsidRPr="00C57C05">
        <w:rPr>
          <w:sz w:val="16"/>
        </w:rPr>
        <w:t xml:space="preserve">The Trump administration's </w:t>
      </w:r>
      <w:r w:rsidRPr="00C57C05">
        <w:rPr>
          <w:rStyle w:val="StyleUnderline"/>
        </w:rPr>
        <w:t>"buy American" policy aims to boost arms exports worldwide</w:t>
      </w:r>
      <w:r w:rsidRPr="00C57C05">
        <w:rPr>
          <w:sz w:val="16"/>
        </w:rPr>
        <w:t>. American arms sales to foreign governments rose 13% to $192 billion in fiscal 2018 ended Sept. 30, according to the State Department.</w:t>
      </w:r>
    </w:p>
    <w:p w14:paraId="4225763E" w14:textId="77777777" w:rsidR="00714C4C" w:rsidRDefault="00714C4C" w:rsidP="00714C4C"/>
    <w:p w14:paraId="3236049D" w14:textId="77777777" w:rsidR="00714C4C" w:rsidRDefault="00714C4C" w:rsidP="00714C4C">
      <w:pPr>
        <w:pStyle w:val="Heading3"/>
      </w:pPr>
      <w:r>
        <w:t>AT: China Fill-In</w:t>
      </w:r>
    </w:p>
    <w:p w14:paraId="5D5BB793" w14:textId="77777777" w:rsidR="00714C4C" w:rsidRPr="006179C0" w:rsidRDefault="00714C4C" w:rsidP="00714C4C">
      <w:pPr>
        <w:pStyle w:val="Heading4"/>
      </w:pPr>
      <w:r>
        <w:t>China is not an imminent threat</w:t>
      </w:r>
    </w:p>
    <w:p w14:paraId="229E799E" w14:textId="77777777" w:rsidR="00714C4C" w:rsidRPr="00701110" w:rsidRDefault="00714C4C" w:rsidP="00714C4C">
      <w:pPr>
        <w:rPr>
          <w:sz w:val="18"/>
          <w:szCs w:val="18"/>
        </w:rPr>
      </w:pPr>
      <w:r w:rsidRPr="006179C0">
        <w:rPr>
          <w:rStyle w:val="Style13ptBold"/>
        </w:rPr>
        <w:t>Segal 18</w:t>
      </w:r>
      <w:r>
        <w:t xml:space="preserve"> </w:t>
      </w:r>
      <w:r w:rsidRPr="00701110">
        <w:rPr>
          <w:sz w:val="18"/>
          <w:szCs w:val="18"/>
        </w:rPr>
        <w:t xml:space="preserve">(Adam Segal is an American cybersecurity expert. He serves as the Ira A. </w:t>
      </w:r>
      <w:proofErr w:type="spellStart"/>
      <w:r w:rsidRPr="00701110">
        <w:rPr>
          <w:sz w:val="18"/>
          <w:szCs w:val="18"/>
        </w:rPr>
        <w:t>Lipman</w:t>
      </w:r>
      <w:proofErr w:type="spellEnd"/>
      <w:r w:rsidRPr="00701110">
        <w:rPr>
          <w:sz w:val="18"/>
          <w:szCs w:val="18"/>
        </w:rPr>
        <w:t xml:space="preserve"> Chair in Emerging Technologies and National Security and Director of the Digital and Cyberspace Policy Program at the Council on Foreign Relations. He is the author of three monographs on technology, Published 9-21-2018, "Stop Obsessing About China," Foreign Affairs, </w:t>
      </w:r>
      <w:hyperlink r:id="rId18" w:history="1">
        <w:r w:rsidRPr="00701110">
          <w:rPr>
            <w:rStyle w:val="Hyperlink"/>
            <w:sz w:val="18"/>
            <w:szCs w:val="18"/>
          </w:rPr>
          <w:t>https://www.foreignaffairs.com/articles/china/2018-09-21/stop-obsessing-about-china</w:t>
        </w:r>
      </w:hyperlink>
      <w:r w:rsidRPr="00701110">
        <w:rPr>
          <w:sz w:val="18"/>
          <w:szCs w:val="18"/>
        </w:rPr>
        <w:t>, Accessed 6-29-2019)//GH</w:t>
      </w:r>
    </w:p>
    <w:p w14:paraId="34AC5580" w14:textId="77777777" w:rsidR="00714C4C" w:rsidRDefault="00714C4C" w:rsidP="00714C4C"/>
    <w:p w14:paraId="5258E4B1" w14:textId="77777777" w:rsidR="00714C4C" w:rsidRPr="006179C0" w:rsidRDefault="00714C4C" w:rsidP="00714C4C">
      <w:pPr>
        <w:rPr>
          <w:rStyle w:val="StyleUnderline"/>
        </w:rPr>
      </w:pPr>
      <w:r w:rsidRPr="006179C0">
        <w:rPr>
          <w:sz w:val="14"/>
        </w:rPr>
        <w:t xml:space="preserve">The United States is a deeply polarized nation, yet one view increasingly spans the partisan divide: </w:t>
      </w:r>
      <w:r w:rsidRPr="006179C0">
        <w:rPr>
          <w:rStyle w:val="StyleUnderline"/>
        </w:rPr>
        <w:t xml:space="preserve">the country is at imminent risk of being overtaken by China. Unless Washington does much more to counter the rise of its biggest rival, many argue, it may soon lose its status as the world’s leading power. </w:t>
      </w:r>
      <w:r w:rsidRPr="006179C0">
        <w:rPr>
          <w:sz w:val="14"/>
        </w:rPr>
        <w:t xml:space="preserve">According to this </w:t>
      </w:r>
      <w:hyperlink r:id="rId19" w:tgtFrame="_blank" w:history="1">
        <w:r w:rsidRPr="006179C0">
          <w:rPr>
            <w:rStyle w:val="Hyperlink"/>
            <w:sz w:val="14"/>
          </w:rPr>
          <w:t>emerging consensus</w:t>
        </w:r>
      </w:hyperlink>
      <w:r w:rsidRPr="006179C0">
        <w:rPr>
          <w:sz w:val="14"/>
        </w:rPr>
        <w:t>, decades of U.S. investment and diplomatic concessions have helped create a geopolitical monster</w:t>
      </w:r>
      <w:r w:rsidRPr="006179C0">
        <w:rPr>
          <w:rStyle w:val="StyleUnderline"/>
        </w:rPr>
        <w:t xml:space="preserve">. China now boasts the world’s largest economy and military, and it is using its growing might to set its own rules in East Asia, hollow out the U.S. economy, and undermine democracy around the globe. In response, many Democrats and Republicans agree, the United States must ramp up its military presence in Asia, slap </w:t>
      </w:r>
      <w:hyperlink r:id="rId20" w:tgtFrame="_blank" w:history="1">
        <w:r w:rsidRPr="006179C0">
          <w:rPr>
            <w:rStyle w:val="StyleUnderline"/>
          </w:rPr>
          <w:t>tariffs</w:t>
        </w:r>
      </w:hyperlink>
      <w:r w:rsidRPr="006179C0">
        <w:rPr>
          <w:rStyle w:val="StyleUnderline"/>
        </w:rPr>
        <w:t xml:space="preserve"> on hundreds of billions of dollars of Chinese goods, and challenge China’s influence worldwide.</w:t>
      </w:r>
    </w:p>
    <w:p w14:paraId="374A484C" w14:textId="77777777" w:rsidR="00714C4C" w:rsidRDefault="00714C4C" w:rsidP="00714C4C">
      <w:r w:rsidRPr="006179C0">
        <w:rPr>
          <w:rStyle w:val="StyleUnderline"/>
        </w:rPr>
        <w:t>But this emerging consensus is wrong and the policy response misguided</w:t>
      </w:r>
      <w:r w:rsidRPr="006179C0">
        <w:rPr>
          <w:rStyle w:val="Emphasis"/>
        </w:rPr>
        <w:t>. China is not about to overtake the United States economically or militarily—quite to the contrary</w:t>
      </w:r>
      <w:r w:rsidRPr="006179C0">
        <w:rPr>
          <w:rStyle w:val="StyleUnderline"/>
        </w:rPr>
        <w:t>. By the most important measures of national wealth and power, China is struggling to keep up and will probably fall further behind in the coming decades.</w:t>
      </w:r>
      <w:r w:rsidRPr="006179C0">
        <w:t xml:space="preserve"> </w:t>
      </w:r>
      <w:r w:rsidRPr="006179C0">
        <w:rPr>
          <w:rStyle w:val="StyleUnderline"/>
        </w:rPr>
        <w:t>The United States is and will remain the world’s sole superpower for the foreseeable future</w:t>
      </w:r>
      <w:r w:rsidRPr="006179C0">
        <w:t>, provided that it avoids overextending itself abroad or underinvesting at home.</w:t>
      </w:r>
    </w:p>
    <w:p w14:paraId="37C457F6" w14:textId="77777777" w:rsidR="00714C4C" w:rsidRDefault="00714C4C" w:rsidP="00714C4C"/>
    <w:p w14:paraId="026F55BB" w14:textId="77777777" w:rsidR="00714C4C" w:rsidRDefault="00714C4C" w:rsidP="00714C4C">
      <w:pPr>
        <w:pStyle w:val="Heading4"/>
      </w:pPr>
      <w:r>
        <w:t>China can’t fill in – It doesn’t have the capability</w:t>
      </w:r>
    </w:p>
    <w:p w14:paraId="0438A6DA" w14:textId="77777777" w:rsidR="00714C4C" w:rsidRPr="008E172C" w:rsidRDefault="00714C4C" w:rsidP="00714C4C">
      <w:pPr>
        <w:rPr>
          <w:sz w:val="16"/>
          <w:szCs w:val="18"/>
        </w:rPr>
      </w:pPr>
      <w:r w:rsidRPr="008E172C">
        <w:rPr>
          <w:rStyle w:val="Style13ptBold"/>
        </w:rPr>
        <w:t>Zheng 18</w:t>
      </w:r>
      <w:r>
        <w:t xml:space="preserve"> </w:t>
      </w:r>
      <w:r w:rsidRPr="00701110">
        <w:rPr>
          <w:sz w:val="18"/>
          <w:szCs w:val="20"/>
        </w:rPr>
        <w:t xml:space="preserve">(Sarah Zheng is a reporter for the South China Morning Post. She graduated from Tufts University with a degree in international relations and film and media studies, 10-17-2018, "Trump fears China could replace US in arms sales to Saudi. He shouldn’t," South China Morning Post, </w:t>
      </w:r>
      <w:hyperlink r:id="rId21" w:history="1">
        <w:r w:rsidRPr="00701110">
          <w:rPr>
            <w:rStyle w:val="Hyperlink"/>
            <w:sz w:val="18"/>
            <w:szCs w:val="20"/>
          </w:rPr>
          <w:t>https://www.scmp.com/news/china/diplomacy/article/2168849/china-may-seek-boost-ties-saudi-arabia-it-cant-fill-us-arms</w:t>
        </w:r>
      </w:hyperlink>
      <w:r w:rsidRPr="00701110">
        <w:rPr>
          <w:sz w:val="18"/>
          <w:szCs w:val="20"/>
        </w:rPr>
        <w:t>, Accessed 6-30-2019)//GH</w:t>
      </w:r>
    </w:p>
    <w:p w14:paraId="0C65AA5B" w14:textId="77777777" w:rsidR="00714C4C" w:rsidRPr="008E172C" w:rsidRDefault="00714C4C" w:rsidP="00714C4C">
      <w:pPr>
        <w:rPr>
          <w:sz w:val="14"/>
        </w:rPr>
      </w:pPr>
      <w:r w:rsidRPr="008E172C">
        <w:rPr>
          <w:sz w:val="14"/>
        </w:rPr>
        <w:t xml:space="preserve">But </w:t>
      </w:r>
      <w:r w:rsidRPr="008E172C">
        <w:rPr>
          <w:rStyle w:val="StyleUnderline"/>
        </w:rPr>
        <w:t>in the military realm, China’s arms exports to Saudi Arabia lag far behind those of the US and its European allies</w:t>
      </w:r>
      <w:r w:rsidRPr="008E172C">
        <w:rPr>
          <w:sz w:val="14"/>
        </w:rPr>
        <w:t>. Beijing exported only around US$20 million in arms last year compared to US$3.4 billion from Washington, according to data from the Stockholm International Peace Research Institute, a Swedish think tank.</w:t>
      </w:r>
    </w:p>
    <w:p w14:paraId="33450F29" w14:textId="77777777" w:rsidR="00714C4C" w:rsidRPr="008E172C" w:rsidRDefault="00714C4C" w:rsidP="00714C4C">
      <w:pPr>
        <w:rPr>
          <w:sz w:val="14"/>
        </w:rPr>
      </w:pPr>
      <w:r w:rsidRPr="008E172C">
        <w:rPr>
          <w:sz w:val="14"/>
        </w:rPr>
        <w:t xml:space="preserve">Jonathan Fulton, assistant professor of political science at </w:t>
      </w:r>
      <w:proofErr w:type="spellStart"/>
      <w:r w:rsidRPr="008E172C">
        <w:rPr>
          <w:sz w:val="14"/>
        </w:rPr>
        <w:t>Zayed</w:t>
      </w:r>
      <w:proofErr w:type="spellEnd"/>
      <w:r w:rsidRPr="008E172C">
        <w:rPr>
          <w:sz w:val="14"/>
        </w:rPr>
        <w:t xml:space="preserve"> University in Abu Dhabi, said China had grown more serious in its regional arms relationships with Gulf states in recent years, with the potential to serve as a “wedge” as US-Saudi relations frayed. Along with Riyadh’s previous indications that it was willing to consider funding in yuan</w:t>
      </w:r>
      <w:r w:rsidRPr="008E172C">
        <w:rPr>
          <w:rStyle w:val="StyleUnderline"/>
        </w:rPr>
        <w:t>, increased arms sales would be a “natural progression” of their relationshi</w:t>
      </w:r>
      <w:r w:rsidRPr="008E172C">
        <w:rPr>
          <w:sz w:val="14"/>
        </w:rPr>
        <w:t>p, he said.</w:t>
      </w:r>
    </w:p>
    <w:p w14:paraId="7B63659F" w14:textId="77777777" w:rsidR="00714C4C" w:rsidRPr="008E172C" w:rsidRDefault="00714C4C" w:rsidP="00714C4C">
      <w:pPr>
        <w:rPr>
          <w:rStyle w:val="StyleUnderline"/>
        </w:rPr>
      </w:pPr>
      <w:r w:rsidRPr="008E172C">
        <w:rPr>
          <w:sz w:val="14"/>
        </w:rPr>
        <w:t>“</w:t>
      </w:r>
      <w:r w:rsidRPr="008E172C">
        <w:rPr>
          <w:rStyle w:val="StyleUnderline"/>
        </w:rPr>
        <w:t xml:space="preserve">Part of the reason why [Saudi Arabia] is diversifying is there’s been so many kinds of </w:t>
      </w:r>
      <w:r w:rsidRPr="008E172C">
        <w:rPr>
          <w:rStyle w:val="Emphasis"/>
        </w:rPr>
        <w:t>structural changes in the relationship</w:t>
      </w:r>
      <w:r w:rsidRPr="008E172C">
        <w:rPr>
          <w:rStyle w:val="StyleUnderline"/>
        </w:rPr>
        <w:t xml:space="preserve"> with the US,”</w:t>
      </w:r>
      <w:r w:rsidRPr="008E172C">
        <w:rPr>
          <w:sz w:val="14"/>
        </w:rPr>
        <w:t xml:space="preserve"> Fulton said. “</w:t>
      </w:r>
      <w:r w:rsidRPr="008E172C">
        <w:rPr>
          <w:rStyle w:val="StyleUnderline"/>
        </w:rPr>
        <w:t>Another important part is just obviously the commercial relationship and economic relationship between these Gulf states and China, with these energy exports. We’re seeing a lot more engagement both ways.”</w:t>
      </w:r>
    </w:p>
    <w:p w14:paraId="2F3E73E2" w14:textId="77777777" w:rsidR="00714C4C" w:rsidRPr="008E172C" w:rsidRDefault="00714C4C" w:rsidP="00714C4C">
      <w:pPr>
        <w:rPr>
          <w:rStyle w:val="StyleUnderline"/>
        </w:rPr>
      </w:pPr>
      <w:r w:rsidRPr="008E172C">
        <w:rPr>
          <w:rStyle w:val="StyleUnderline"/>
        </w:rPr>
        <w:t xml:space="preserve">But as evidence piles up that Saudi Arabia ordered </w:t>
      </w:r>
      <w:proofErr w:type="spellStart"/>
      <w:r w:rsidRPr="008E172C">
        <w:rPr>
          <w:rStyle w:val="StyleUnderline"/>
        </w:rPr>
        <w:t>Khashoggi’s</w:t>
      </w:r>
      <w:proofErr w:type="spellEnd"/>
      <w:r w:rsidRPr="008E172C">
        <w:rPr>
          <w:rStyle w:val="StyleUnderline"/>
        </w:rPr>
        <w:t xml:space="preserve"> assassination, which the government denies, the backlash is getting louder. A bipartisan group of US senators have pressured Trump to enact sanctions and key corporate sponsors have pulled out of the high-profile “Davos in the Desert” investment forum to be held in Riyadh this month.</w:t>
      </w:r>
    </w:p>
    <w:p w14:paraId="09F066F8" w14:textId="77777777" w:rsidR="00714C4C" w:rsidRPr="008E172C" w:rsidRDefault="00714C4C" w:rsidP="00714C4C">
      <w:r w:rsidRPr="008E172C">
        <w:t>“I would expect to see some kind of … Saudi-led way to ease the tensions between the US and Riyadh because I don’t think they can afford to let the US relationship deteriorate,” Fulton said.</w:t>
      </w:r>
    </w:p>
    <w:p w14:paraId="66AADE9B" w14:textId="77777777" w:rsidR="00714C4C" w:rsidRPr="008E172C" w:rsidRDefault="00714C4C" w:rsidP="00714C4C">
      <w:pPr>
        <w:rPr>
          <w:rStyle w:val="StyleUnderline"/>
        </w:rPr>
      </w:pPr>
      <w:r w:rsidRPr="008E172C">
        <w:rPr>
          <w:sz w:val="12"/>
        </w:rPr>
        <w:t xml:space="preserve">Simone van </w:t>
      </w:r>
      <w:proofErr w:type="spellStart"/>
      <w:r w:rsidRPr="008E172C">
        <w:rPr>
          <w:sz w:val="12"/>
        </w:rPr>
        <w:t>Nieuwenhuizen</w:t>
      </w:r>
      <w:proofErr w:type="spellEnd"/>
      <w:r w:rsidRPr="008E172C">
        <w:rPr>
          <w:sz w:val="12"/>
        </w:rPr>
        <w:t xml:space="preserve">, an Australia-based researcher of China-Middle East relations at the University of Technology Sydney, </w:t>
      </w:r>
      <w:r w:rsidRPr="008E172C">
        <w:rPr>
          <w:rStyle w:val="StyleUnderline"/>
        </w:rPr>
        <w:t xml:space="preserve">said China would be “extremely unlikely” to follow US sanctions if they were levelled against Saudi Arabia, but </w:t>
      </w:r>
      <w:r w:rsidRPr="008E172C">
        <w:rPr>
          <w:rStyle w:val="Emphasis"/>
        </w:rPr>
        <w:t>may not necessarily increase trade</w:t>
      </w:r>
      <w:r w:rsidRPr="008E172C">
        <w:rPr>
          <w:rStyle w:val="StyleUnderline"/>
        </w:rPr>
        <w:t xml:space="preserve"> with the country either.</w:t>
      </w:r>
    </w:p>
    <w:p w14:paraId="442AC816" w14:textId="77777777" w:rsidR="00714C4C" w:rsidRPr="008E172C" w:rsidRDefault="00714C4C" w:rsidP="00714C4C">
      <w:pPr>
        <w:rPr>
          <w:rStyle w:val="StyleUnderline"/>
        </w:rPr>
      </w:pPr>
      <w:r w:rsidRPr="008E172C">
        <w:rPr>
          <w:rStyle w:val="StyleUnderline"/>
        </w:rPr>
        <w:t>“I think China is likely to keep a low profile on this issue and see how it plays out before directly addressing it,”</w:t>
      </w:r>
      <w:r w:rsidRPr="008E172C">
        <w:rPr>
          <w:sz w:val="14"/>
        </w:rPr>
        <w:t xml:space="preserve"> she said. </w:t>
      </w:r>
      <w:r w:rsidRPr="008E172C">
        <w:rPr>
          <w:rStyle w:val="StyleUnderline"/>
        </w:rPr>
        <w:t xml:space="preserve">“While its technology is developing, </w:t>
      </w:r>
      <w:r w:rsidRPr="008E172C">
        <w:rPr>
          <w:rStyle w:val="Emphasis"/>
        </w:rPr>
        <w:t>China still lags behind the US</w:t>
      </w:r>
      <w:r w:rsidRPr="008E172C">
        <w:rPr>
          <w:rStyle w:val="StyleUnderline"/>
        </w:rPr>
        <w:t xml:space="preserve"> in the sophistication and capability of its military equipment. </w:t>
      </w:r>
      <w:r w:rsidRPr="008E172C">
        <w:rPr>
          <w:rStyle w:val="Emphasis"/>
        </w:rPr>
        <w:t>It simply can’t fill the gap</w:t>
      </w:r>
      <w:r w:rsidRPr="008E172C">
        <w:rPr>
          <w:rStyle w:val="StyleUnderline"/>
        </w:rPr>
        <w:t>.”</w:t>
      </w:r>
      <w:r w:rsidRPr="008E172C">
        <w:rPr>
          <w:sz w:val="14"/>
        </w:rPr>
        <w:t xml:space="preserve"> </w:t>
      </w:r>
    </w:p>
    <w:p w14:paraId="384ABD6C" w14:textId="77777777" w:rsidR="00714C4C" w:rsidRPr="008E172C" w:rsidRDefault="00714C4C" w:rsidP="00714C4C"/>
    <w:p w14:paraId="2651B260" w14:textId="77777777" w:rsidR="00714C4C" w:rsidRPr="00F601E6" w:rsidRDefault="00714C4C" w:rsidP="00714C4C"/>
    <w:p w14:paraId="2734D40F" w14:textId="77777777" w:rsidR="00714C4C" w:rsidRPr="0070087F" w:rsidRDefault="00714C4C" w:rsidP="00714C4C"/>
    <w:p w14:paraId="30B80C5B" w14:textId="77777777" w:rsidR="00714C4C" w:rsidRDefault="00714C4C" w:rsidP="00775FAD">
      <w:pPr>
        <w:pStyle w:val="Heading2"/>
      </w:pPr>
      <w:r>
        <w:t>AT: Saudi Relations DA</w:t>
      </w:r>
    </w:p>
    <w:p w14:paraId="1FBECEC9" w14:textId="77777777" w:rsidR="00714C4C" w:rsidRDefault="00714C4C" w:rsidP="00714C4C">
      <w:pPr>
        <w:pStyle w:val="Heading4"/>
      </w:pPr>
      <w:r>
        <w:t>Relations will inevitably go down</w:t>
      </w:r>
    </w:p>
    <w:p w14:paraId="760FB2AF" w14:textId="77777777" w:rsidR="00714C4C" w:rsidRPr="00121DF9" w:rsidRDefault="00714C4C" w:rsidP="00714C4C">
      <w:pPr>
        <w:rPr>
          <w:sz w:val="18"/>
          <w:szCs w:val="18"/>
        </w:rPr>
      </w:pPr>
      <w:r w:rsidRPr="00121DF9">
        <w:rPr>
          <w:rStyle w:val="Style13ptBold"/>
        </w:rPr>
        <w:t>Bay 19</w:t>
      </w:r>
      <w:r>
        <w:t xml:space="preserve"> </w:t>
      </w:r>
      <w:r w:rsidRPr="00121DF9">
        <w:rPr>
          <w:sz w:val="18"/>
          <w:szCs w:val="18"/>
        </w:rPr>
        <w:t xml:space="preserve">(Matthew Bay </w:t>
      </w:r>
      <w:r w:rsidRPr="00121DF9">
        <w:rPr>
          <w:sz w:val="18"/>
          <w:szCs w:val="18"/>
          <w:shd w:val="clear" w:color="auto" w:fill="FFFFFF"/>
        </w:rPr>
        <w:t xml:space="preserve">serves as a Senior Global Analyst at </w:t>
      </w:r>
      <w:proofErr w:type="spellStart"/>
      <w:r w:rsidRPr="00121DF9">
        <w:rPr>
          <w:sz w:val="18"/>
          <w:szCs w:val="18"/>
          <w:shd w:val="clear" w:color="auto" w:fill="FFFFFF"/>
        </w:rPr>
        <w:t>Stratfor</w:t>
      </w:r>
      <w:proofErr w:type="spellEnd"/>
      <w:r w:rsidRPr="00121DF9">
        <w:rPr>
          <w:sz w:val="18"/>
          <w:szCs w:val="18"/>
          <w:shd w:val="clear" w:color="auto" w:fill="FFFFFF"/>
        </w:rPr>
        <w:t xml:space="preserve">. Mr. </w:t>
      </w:r>
      <w:proofErr w:type="spellStart"/>
      <w:r w:rsidRPr="00121DF9">
        <w:rPr>
          <w:sz w:val="18"/>
          <w:szCs w:val="18"/>
          <w:shd w:val="clear" w:color="auto" w:fill="FFFFFF"/>
        </w:rPr>
        <w:t>Bey</w:t>
      </w:r>
      <w:proofErr w:type="spellEnd"/>
      <w:r w:rsidRPr="00121DF9">
        <w:rPr>
          <w:sz w:val="18"/>
          <w:szCs w:val="18"/>
          <w:shd w:val="clear" w:color="auto" w:fill="FFFFFF"/>
        </w:rPr>
        <w:t xml:space="preserve"> focuses on a wide array of political </w:t>
      </w:r>
      <w:r w:rsidRPr="00121DF9">
        <w:rPr>
          <w:sz w:val="18"/>
          <w:szCs w:val="18"/>
        </w:rPr>
        <w:t xml:space="preserve">and economic issues in the global system, including international trade, global finance and commodity developments, 3-14-2019, "Why the U.S. and Saudi Arabia Are Destined to Diverge," </w:t>
      </w:r>
      <w:proofErr w:type="spellStart"/>
      <w:r w:rsidRPr="00121DF9">
        <w:rPr>
          <w:sz w:val="18"/>
          <w:szCs w:val="18"/>
        </w:rPr>
        <w:t>Stratfor</w:t>
      </w:r>
      <w:proofErr w:type="spellEnd"/>
      <w:r w:rsidRPr="00121DF9">
        <w:rPr>
          <w:sz w:val="18"/>
          <w:szCs w:val="18"/>
        </w:rPr>
        <w:t xml:space="preserve">, </w:t>
      </w:r>
      <w:hyperlink r:id="rId22" w:history="1">
        <w:r w:rsidRPr="00121DF9">
          <w:rPr>
            <w:rStyle w:val="Hyperlink"/>
            <w:sz w:val="18"/>
            <w:szCs w:val="18"/>
          </w:rPr>
          <w:t>https://worldview.stratfor.com/article/why-us-and-saudi-arabia-are-destined-diverge</w:t>
        </w:r>
      </w:hyperlink>
      <w:r w:rsidRPr="00121DF9">
        <w:rPr>
          <w:sz w:val="18"/>
          <w:szCs w:val="18"/>
        </w:rPr>
        <w:t>, Accessed 6-30-2019)//GH</w:t>
      </w:r>
    </w:p>
    <w:p w14:paraId="5346D038" w14:textId="77777777" w:rsidR="00714C4C" w:rsidRPr="00121DF9" w:rsidRDefault="00714C4C" w:rsidP="00714C4C">
      <w:pPr>
        <w:rPr>
          <w:rStyle w:val="StyleUnderline"/>
        </w:rPr>
      </w:pPr>
      <w:r w:rsidRPr="00121DF9">
        <w:t xml:space="preserve">President Donald Trump's current enthusiasm for Saudi Arabia notwithstanding, </w:t>
      </w:r>
      <w:r w:rsidRPr="00121DF9">
        <w:rPr>
          <w:rStyle w:val="StyleUnderline"/>
        </w:rPr>
        <w:t xml:space="preserve">the relationship between the United States and perhaps its most important ally in the Middle East is undergoing a significant transformation. U.S. political pressure on Saudi Arabia is rising, led by a growing congressional discomfort over the </w:t>
      </w:r>
      <w:hyperlink r:id="rId23" w:history="1">
        <w:r w:rsidRPr="00121DF9">
          <w:rPr>
            <w:rStyle w:val="StyleUnderline"/>
          </w:rPr>
          <w:t>Saudi-led intervention in Yemen</w:t>
        </w:r>
      </w:hyperlink>
      <w:r w:rsidRPr="00121DF9">
        <w:rPr>
          <w:rStyle w:val="StyleUnderline"/>
        </w:rPr>
        <w:t xml:space="preserve"> and the </w:t>
      </w:r>
      <w:hyperlink r:id="rId24" w:history="1">
        <w:r w:rsidRPr="00121DF9">
          <w:rPr>
            <w:rStyle w:val="StyleUnderline"/>
          </w:rPr>
          <w:t xml:space="preserve">circumstances surrounding the murder of journalist Jamal </w:t>
        </w:r>
        <w:proofErr w:type="spellStart"/>
        <w:r w:rsidRPr="00121DF9">
          <w:rPr>
            <w:rStyle w:val="StyleUnderline"/>
          </w:rPr>
          <w:t>Khashoggi</w:t>
        </w:r>
        <w:proofErr w:type="spellEnd"/>
      </w:hyperlink>
      <w:r w:rsidRPr="00121DF9">
        <w:rPr>
          <w:rStyle w:val="StyleUnderline"/>
        </w:rPr>
        <w:t>, but that is just the tip of the iceberg.</w:t>
      </w:r>
    </w:p>
    <w:p w14:paraId="5EAEDCDE" w14:textId="77777777" w:rsidR="00714C4C" w:rsidRPr="00121DF9" w:rsidRDefault="00714C4C" w:rsidP="00714C4C">
      <w:pPr>
        <w:rPr>
          <w:rStyle w:val="StyleUnderline"/>
        </w:rPr>
      </w:pPr>
      <w:r w:rsidRPr="00121DF9">
        <w:rPr>
          <w:rStyle w:val="StyleUnderline"/>
        </w:rPr>
        <w:t>Beneath the surface of the politics of the day, a pair of more significant geopolitical shifts is helping pull the longtime allies apart: the evolution of the global system away from U.S. dominance toward an intensifying, near-peer competition with China, as well as the fundamental reshaping of the global oil and gas markets upon which Saudi Arabia has built its wealth and power</w:t>
      </w:r>
      <w:r w:rsidRPr="00121DF9">
        <w:t xml:space="preserve">. As both countries adjust to these changing dynamics, </w:t>
      </w:r>
      <w:r w:rsidRPr="00121DF9">
        <w:rPr>
          <w:rStyle w:val="StyleUnderline"/>
        </w:rPr>
        <w:t>their shared strategic relationship will evolve away from the foundation of oil, counterterrorism and the mutual desire to contain Iran. It's likely that, as those changes play out, the countries' future priorities will not align as they have in past decades.</w:t>
      </w:r>
    </w:p>
    <w:p w14:paraId="755C1965" w14:textId="77777777" w:rsidR="00714C4C" w:rsidRDefault="00714C4C" w:rsidP="00714C4C"/>
    <w:p w14:paraId="69473558" w14:textId="77777777" w:rsidR="00714C4C" w:rsidRDefault="00714C4C" w:rsidP="00714C4C"/>
    <w:p w14:paraId="6BD66255" w14:textId="77777777" w:rsidR="00714C4C" w:rsidRDefault="00714C4C" w:rsidP="00714C4C"/>
    <w:p w14:paraId="1A875044" w14:textId="77777777" w:rsidR="00714C4C" w:rsidRDefault="00714C4C" w:rsidP="00714C4C">
      <w:pPr>
        <w:pStyle w:val="Heading4"/>
      </w:pPr>
      <w:r>
        <w:t>Relations between the US and Saudi Arabia have always been rocky</w:t>
      </w:r>
    </w:p>
    <w:p w14:paraId="541EFE12" w14:textId="77777777" w:rsidR="00714C4C" w:rsidRPr="00A10DFD" w:rsidRDefault="00714C4C" w:rsidP="00714C4C">
      <w:pPr>
        <w:rPr>
          <w:sz w:val="18"/>
          <w:szCs w:val="18"/>
        </w:rPr>
      </w:pPr>
      <w:r w:rsidRPr="00121DF9">
        <w:rPr>
          <w:rStyle w:val="Style13ptBold"/>
        </w:rPr>
        <w:t>Bay 19</w:t>
      </w:r>
      <w:r>
        <w:t xml:space="preserve"> </w:t>
      </w:r>
      <w:r w:rsidRPr="00121DF9">
        <w:rPr>
          <w:sz w:val="18"/>
          <w:szCs w:val="18"/>
        </w:rPr>
        <w:t xml:space="preserve">(Matthew Bay </w:t>
      </w:r>
      <w:r w:rsidRPr="00121DF9">
        <w:rPr>
          <w:sz w:val="18"/>
          <w:szCs w:val="18"/>
          <w:shd w:val="clear" w:color="auto" w:fill="FFFFFF"/>
        </w:rPr>
        <w:t xml:space="preserve">serves as a Senior Global Analyst at </w:t>
      </w:r>
      <w:proofErr w:type="spellStart"/>
      <w:r w:rsidRPr="00121DF9">
        <w:rPr>
          <w:sz w:val="18"/>
          <w:szCs w:val="18"/>
          <w:shd w:val="clear" w:color="auto" w:fill="FFFFFF"/>
        </w:rPr>
        <w:t>Stratfor</w:t>
      </w:r>
      <w:proofErr w:type="spellEnd"/>
      <w:r w:rsidRPr="00121DF9">
        <w:rPr>
          <w:sz w:val="18"/>
          <w:szCs w:val="18"/>
          <w:shd w:val="clear" w:color="auto" w:fill="FFFFFF"/>
        </w:rPr>
        <w:t xml:space="preserve">. Mr. </w:t>
      </w:r>
      <w:proofErr w:type="spellStart"/>
      <w:r w:rsidRPr="00121DF9">
        <w:rPr>
          <w:sz w:val="18"/>
          <w:szCs w:val="18"/>
          <w:shd w:val="clear" w:color="auto" w:fill="FFFFFF"/>
        </w:rPr>
        <w:t>Bey</w:t>
      </w:r>
      <w:proofErr w:type="spellEnd"/>
      <w:r w:rsidRPr="00121DF9">
        <w:rPr>
          <w:sz w:val="18"/>
          <w:szCs w:val="18"/>
          <w:shd w:val="clear" w:color="auto" w:fill="FFFFFF"/>
        </w:rPr>
        <w:t xml:space="preserve"> focuses on a wide array of political </w:t>
      </w:r>
      <w:r w:rsidRPr="00121DF9">
        <w:rPr>
          <w:sz w:val="18"/>
          <w:szCs w:val="18"/>
        </w:rPr>
        <w:t xml:space="preserve">and economic issues in the global system, including international trade, global finance and commodity developments, 3-14-2019, "Why the U.S. and Saudi Arabia Are Destined to Diverge," </w:t>
      </w:r>
      <w:proofErr w:type="spellStart"/>
      <w:r w:rsidRPr="00121DF9">
        <w:rPr>
          <w:sz w:val="18"/>
          <w:szCs w:val="18"/>
        </w:rPr>
        <w:t>Stratfor</w:t>
      </w:r>
      <w:proofErr w:type="spellEnd"/>
      <w:r w:rsidRPr="00121DF9">
        <w:rPr>
          <w:sz w:val="18"/>
          <w:szCs w:val="18"/>
        </w:rPr>
        <w:t xml:space="preserve">, </w:t>
      </w:r>
      <w:hyperlink r:id="rId25" w:history="1">
        <w:r w:rsidRPr="00121DF9">
          <w:rPr>
            <w:rStyle w:val="Hyperlink"/>
            <w:sz w:val="18"/>
            <w:szCs w:val="18"/>
          </w:rPr>
          <w:t>https://worldview.stratfor.com/article/why-us-and-saudi-arabia-are-destined-diverge</w:t>
        </w:r>
      </w:hyperlink>
      <w:r w:rsidRPr="00121DF9">
        <w:rPr>
          <w:sz w:val="18"/>
          <w:szCs w:val="18"/>
        </w:rPr>
        <w:t>, Accessed 6-30-2019)//GH</w:t>
      </w:r>
    </w:p>
    <w:p w14:paraId="4405C950" w14:textId="77777777" w:rsidR="00714C4C" w:rsidRPr="00031605" w:rsidRDefault="00714C4C" w:rsidP="00714C4C">
      <w:pPr>
        <w:rPr>
          <w:rStyle w:val="StyleUnderline"/>
        </w:rPr>
      </w:pPr>
      <w:r w:rsidRPr="00031605">
        <w:rPr>
          <w:sz w:val="14"/>
        </w:rPr>
        <w:t xml:space="preserve">Despite their obvious differences, </w:t>
      </w:r>
      <w:r w:rsidRPr="00031605">
        <w:rPr>
          <w:rStyle w:val="StyleUnderline"/>
        </w:rPr>
        <w:t xml:space="preserve">Saudi Arabia and the United States have maintained a nearly eight-decade friendship. From the beginning, the U.S.-Saudi relationship has rested on mutual needs, </w:t>
      </w:r>
      <w:hyperlink r:id="rId26" w:history="1">
        <w:r w:rsidRPr="00031605">
          <w:rPr>
            <w:rStyle w:val="StyleUnderline"/>
          </w:rPr>
          <w:t>not necessarily shared values</w:t>
        </w:r>
      </w:hyperlink>
      <w:r w:rsidRPr="00031605">
        <w:rPr>
          <w:sz w:val="14"/>
        </w:rPr>
        <w:t xml:space="preserve">. A meeting in the waning weeks of World War II aboard the USS Quincy between U.S. President </w:t>
      </w:r>
      <w:r w:rsidRPr="00031605">
        <w:rPr>
          <w:rStyle w:val="StyleUnderline"/>
        </w:rPr>
        <w:t xml:space="preserve">Franklin D. Roosevelt and King </w:t>
      </w:r>
      <w:proofErr w:type="spellStart"/>
      <w:r w:rsidRPr="00031605">
        <w:rPr>
          <w:rStyle w:val="StyleUnderline"/>
        </w:rPr>
        <w:t>Abdulaziz</w:t>
      </w:r>
      <w:proofErr w:type="spellEnd"/>
      <w:r w:rsidRPr="00031605">
        <w:rPr>
          <w:rStyle w:val="StyleUnderline"/>
        </w:rPr>
        <w:t xml:space="preserve"> (better known in the West as Ibn Saud) set the stage for their countries' close ties. The stark contrast between the lands that they governed could not have been more apparent. Roosevelt</w:t>
      </w:r>
      <w:r w:rsidRPr="00031605">
        <w:rPr>
          <w:sz w:val="14"/>
        </w:rPr>
        <w:t xml:space="preserve">, arguably the leader of the world's most powerful and industrially advanced country, had just attended the Yalta Conference, where he </w:t>
      </w:r>
      <w:r w:rsidRPr="00031605">
        <w:rPr>
          <w:rStyle w:val="StyleUnderline"/>
        </w:rPr>
        <w:t xml:space="preserve">helped decide the postwar future of the globe. King </w:t>
      </w:r>
      <w:proofErr w:type="spellStart"/>
      <w:r w:rsidRPr="00031605">
        <w:rPr>
          <w:rStyle w:val="StyleUnderline"/>
        </w:rPr>
        <w:t>Abdulaziz</w:t>
      </w:r>
      <w:proofErr w:type="spellEnd"/>
      <w:r w:rsidRPr="00031605">
        <w:rPr>
          <w:rStyle w:val="StyleUnderline"/>
        </w:rPr>
        <w:t>,</w:t>
      </w:r>
      <w:r w:rsidRPr="00031605">
        <w:rPr>
          <w:sz w:val="14"/>
        </w:rPr>
        <w:t xml:space="preserve"> on the other hand, </w:t>
      </w:r>
      <w:r w:rsidRPr="00031605">
        <w:rPr>
          <w:rStyle w:val="StyleUnderline"/>
        </w:rPr>
        <w:t>came from one of the least developed countries in the Middle East, its oil industry still in its infancy.</w:t>
      </w:r>
    </w:p>
    <w:p w14:paraId="2D08D48F" w14:textId="77777777" w:rsidR="00714C4C" w:rsidRPr="00031605" w:rsidRDefault="00714C4C" w:rsidP="00714C4C">
      <w:pPr>
        <w:rPr>
          <w:rStyle w:val="StyleUnderline"/>
        </w:rPr>
      </w:pPr>
      <w:r w:rsidRPr="00031605">
        <w:t xml:space="preserve">Almost three-quarters of a century later, </w:t>
      </w:r>
      <w:r w:rsidRPr="00031605">
        <w:rPr>
          <w:rStyle w:val="StyleUnderline"/>
        </w:rPr>
        <w:t>the countries' differences remain just as stark. The United States, which touts one of the world's most liberal economies, is a democracy that prides itself on religious and cultural tolerance.</w:t>
      </w:r>
      <w:r w:rsidRPr="00031605">
        <w:t xml:space="preserve"> On the other hand, </w:t>
      </w:r>
      <w:r w:rsidRPr="00031605">
        <w:rPr>
          <w:rStyle w:val="StyleUnderline"/>
        </w:rPr>
        <w:t>Saudi Arabia, a state that derives legitimacy from a religious foundation, is one of the world's last remaining absolute monarchies with little space for political opposition</w:t>
      </w:r>
      <w:r w:rsidRPr="00031605">
        <w:t xml:space="preserve">. Although Saudi Arabia has worked to shed its image of intolerance, there's only so much it can do. </w:t>
      </w:r>
      <w:r w:rsidRPr="00031605">
        <w:rPr>
          <w:rStyle w:val="StyleUnderline"/>
        </w:rPr>
        <w:t>Unlike U.S. relationships with allies that possess a shared set of values, such as Canada and the United Kingdom, Saudi-U.S. ties are based on pragmatism at their core. Although they share interests in certain areas, significant disagreements on others will remain.</w:t>
      </w:r>
    </w:p>
    <w:p w14:paraId="46CF4B43" w14:textId="77777777" w:rsidR="00714C4C" w:rsidRPr="00031605" w:rsidRDefault="00714C4C" w:rsidP="00714C4C">
      <w:pPr>
        <w:rPr>
          <w:rStyle w:val="Emphasis"/>
        </w:rPr>
      </w:pPr>
      <w:r w:rsidRPr="00031605">
        <w:rPr>
          <w:rStyle w:val="Emphasis"/>
        </w:rPr>
        <w:t>History has borne this out.</w:t>
      </w:r>
    </w:p>
    <w:p w14:paraId="198736F6" w14:textId="77777777" w:rsidR="00714C4C" w:rsidRPr="00031605" w:rsidRDefault="00714C4C" w:rsidP="00714C4C">
      <w:pPr>
        <w:rPr>
          <w:rStyle w:val="StyleUnderline"/>
        </w:rPr>
      </w:pPr>
      <w:r w:rsidRPr="00031605">
        <w:t xml:space="preserve">At the time of the USS Quincy meeting, Saudi Arabia had been looking to establish a close alliance with an outside patron capable of pushing back against colonial interests in the Middle East. The United Kingdom, which controlled most of the surrounding Middle Eastern territory, certainly eyed the monarchy's newfound oil reserves. The United States, meanwhile, also wanted access to Saudi Arabia's oil but had little desire to forge a colonial empire. </w:t>
      </w:r>
      <w:r w:rsidRPr="00031605">
        <w:rPr>
          <w:rStyle w:val="StyleUnderline"/>
        </w:rPr>
        <w:t xml:space="preserve">This drove the two together, as did mutual opposition to the rise of communism, which threatened the legitimacy of the monarchy. But their </w:t>
      </w:r>
      <w:r w:rsidRPr="00031605">
        <w:rPr>
          <w:rStyle w:val="Emphasis"/>
        </w:rPr>
        <w:t>relationship over the next three decades was not without its complications</w:t>
      </w:r>
      <w:r w:rsidRPr="00031605">
        <w:rPr>
          <w:rStyle w:val="StyleUnderline"/>
        </w:rPr>
        <w:t>. As far as Saudi Arabia was concerned, the United States would not drop its support for Israel and would not budge far enough on the Palestine issue, eventually leading to two oil embargoes.</w:t>
      </w:r>
    </w:p>
    <w:p w14:paraId="73544B3D" w14:textId="77777777" w:rsidR="00714C4C" w:rsidRPr="00031605" w:rsidRDefault="00714C4C" w:rsidP="00714C4C">
      <w:r w:rsidRPr="00031605">
        <w:t xml:space="preserve">The fall of the shah of Iran in 1979 pushed their relationship in a different direction. This time, </w:t>
      </w:r>
      <w:r w:rsidRPr="00031605">
        <w:rPr>
          <w:rStyle w:val="StyleUnderline"/>
        </w:rPr>
        <w:t xml:space="preserve">the United States and Sunni-dominated Saudi Arabia found themselves on the same side of the issue — with the Shiite-led Islamic Republic of Iran on the other. The Americans and the Saudis still were fighting communists, as their cooperation against the Soviet invasion of Afghanistan evidenced, although once the Soviet Union collapsed, so did the battle against communism as a unifying priority. Just a few years after the Cold War ended, however, another common foe emerged: Iraq's </w:t>
      </w:r>
      <w:r w:rsidRPr="00031605">
        <w:rPr>
          <w:rStyle w:val="Emphasis"/>
        </w:rPr>
        <w:t>Saddam Hussein</w:t>
      </w:r>
      <w:r w:rsidRPr="00031605">
        <w:rPr>
          <w:rStyle w:val="StyleUnderline"/>
        </w:rPr>
        <w:t>.</w:t>
      </w:r>
      <w:r w:rsidRPr="00031605">
        <w:t xml:space="preserve"> The Gulf War and subsequent U.S. dual containment policy targeting both Iraq and Iran in the 1990s brought the United States and Saudi Arabia closer together. But other events </w:t>
      </w:r>
      <w:r w:rsidRPr="00A10DFD">
        <w:rPr>
          <w:rStyle w:val="StyleUnderline"/>
        </w:rPr>
        <w:t>over the years have also pushed them apart. The Iran-Contra affair complicated the relationship in the 1980s, while the rise of the global jihadist movement emanating from the Wahhabism sect, which is closely identified with Saudi Arabia, added another wrinkle,</w:t>
      </w:r>
      <w:r w:rsidRPr="00031605">
        <w:t xml:space="preserve"> particularly after 9/11.</w:t>
      </w:r>
    </w:p>
    <w:p w14:paraId="03D75521" w14:textId="77777777" w:rsidR="00714C4C" w:rsidRPr="00121DF9" w:rsidRDefault="00714C4C" w:rsidP="00714C4C"/>
    <w:p w14:paraId="76E9911A" w14:textId="77777777" w:rsidR="00714C4C" w:rsidRDefault="00714C4C" w:rsidP="00775FAD">
      <w:pPr>
        <w:pStyle w:val="Heading2"/>
      </w:pPr>
      <w:r>
        <w:t>AT: Defense Base DA</w:t>
      </w:r>
    </w:p>
    <w:p w14:paraId="79708289" w14:textId="77777777" w:rsidR="00714C4C" w:rsidRDefault="00714C4C" w:rsidP="00714C4C"/>
    <w:p w14:paraId="6C4CB7C7" w14:textId="77777777" w:rsidR="00714C4C" w:rsidRDefault="00714C4C" w:rsidP="00714C4C">
      <w:pPr>
        <w:pStyle w:val="Heading4"/>
      </w:pPr>
      <w:r>
        <w:t>The economic benefits of the Defense industrial base are overstated and even if they are true they aren’t worth it</w:t>
      </w:r>
    </w:p>
    <w:p w14:paraId="563350CB" w14:textId="77777777" w:rsidR="00714C4C" w:rsidRDefault="00714C4C" w:rsidP="00714C4C">
      <w:r w:rsidRPr="00437FA2">
        <w:rPr>
          <w:rStyle w:val="Style13ptBold"/>
        </w:rPr>
        <w:t xml:space="preserve">Thrall and </w:t>
      </w:r>
      <w:proofErr w:type="spellStart"/>
      <w:r w:rsidRPr="00437FA2">
        <w:rPr>
          <w:rStyle w:val="Style13ptBold"/>
        </w:rPr>
        <w:t>Dorminey</w:t>
      </w:r>
      <w:proofErr w:type="spellEnd"/>
      <w:r w:rsidRPr="00437FA2">
        <w:rPr>
          <w:rStyle w:val="Style13ptBold"/>
        </w:rPr>
        <w:t xml:space="preserve"> 18</w:t>
      </w:r>
      <w:r>
        <w:t xml:space="preserve"> </w:t>
      </w:r>
      <w:r w:rsidRPr="00701110">
        <w:rPr>
          <w:sz w:val="18"/>
          <w:szCs w:val="18"/>
        </w:rPr>
        <w:t xml:space="preserve">(A. Trevor </w:t>
      </w:r>
      <w:proofErr w:type="gramStart"/>
      <w:r w:rsidRPr="00701110">
        <w:rPr>
          <w:sz w:val="18"/>
          <w:szCs w:val="18"/>
        </w:rPr>
        <w:t>Thrall  is</w:t>
      </w:r>
      <w:proofErr w:type="gramEnd"/>
      <w:r w:rsidRPr="00701110">
        <w:rPr>
          <w:sz w:val="18"/>
          <w:szCs w:val="18"/>
        </w:rPr>
        <w:t xml:space="preserve"> </w:t>
      </w:r>
      <w:proofErr w:type="spellStart"/>
      <w:r w:rsidRPr="00701110">
        <w:rPr>
          <w:sz w:val="18"/>
          <w:szCs w:val="18"/>
        </w:rPr>
        <w:t>is</w:t>
      </w:r>
      <w:proofErr w:type="spellEnd"/>
      <w:r w:rsidRPr="00701110">
        <w:rPr>
          <w:sz w:val="18"/>
          <w:szCs w:val="18"/>
        </w:rPr>
        <w:t xml:space="preserve"> a senior fellow for the Cato's Institute's Defense and Foreign Policy Department, with expertise in international security and the politics of American national security and is an associate professor of international security in the </w:t>
      </w:r>
      <w:proofErr w:type="spellStart"/>
      <w:r w:rsidRPr="00701110">
        <w:rPr>
          <w:sz w:val="18"/>
          <w:szCs w:val="18"/>
        </w:rPr>
        <w:t>Schar</w:t>
      </w:r>
      <w:proofErr w:type="spellEnd"/>
      <w:r w:rsidRPr="00701110">
        <w:rPr>
          <w:sz w:val="18"/>
          <w:szCs w:val="18"/>
        </w:rPr>
        <w:t xml:space="preserve"> School of Policy and Government at George Mason University, and Caroline </w:t>
      </w:r>
      <w:proofErr w:type="spellStart"/>
      <w:r w:rsidRPr="00701110">
        <w:rPr>
          <w:sz w:val="18"/>
          <w:szCs w:val="18"/>
        </w:rPr>
        <w:t>Dorminey</w:t>
      </w:r>
      <w:proofErr w:type="spellEnd"/>
      <w:r w:rsidRPr="00701110">
        <w:rPr>
          <w:sz w:val="18"/>
          <w:szCs w:val="18"/>
        </w:rPr>
        <w:t xml:space="preserve"> was a policy analyst in defense and foreign policy studies at the Cato Institute. She worked on issues pertaining to the US defense budget, defense politics, force structure, and involvement in the international arms trade. She is an Emerging Expert with the Forum on the Arms Trade, Published  3-13-2018, "Risky Business: The Role of Arms Sales in U.S. Foreign Policy," Cato Institute, </w:t>
      </w:r>
      <w:hyperlink r:id="rId27" w:history="1">
        <w:r w:rsidRPr="00701110">
          <w:rPr>
            <w:rStyle w:val="Hyperlink"/>
            <w:sz w:val="18"/>
            <w:szCs w:val="18"/>
          </w:rPr>
          <w:t>https://www.cato.org/publications/policy-analysis/risky-business-role-arms-sales-us-foreign-policy</w:t>
        </w:r>
      </w:hyperlink>
      <w:r w:rsidRPr="00701110">
        <w:rPr>
          <w:sz w:val="18"/>
          <w:szCs w:val="18"/>
        </w:rPr>
        <w:t>, Accessed 6-28-2019)//GH</w:t>
      </w:r>
    </w:p>
    <w:p w14:paraId="09AF4D32" w14:textId="77777777" w:rsidR="00714C4C" w:rsidRPr="00437FA2" w:rsidRDefault="00714C4C" w:rsidP="00714C4C">
      <w:r w:rsidRPr="00437FA2">
        <w:t xml:space="preserve">We argue, however, that </w:t>
      </w:r>
      <w:r w:rsidRPr="00437FA2">
        <w:rPr>
          <w:rStyle w:val="StyleUnderline"/>
        </w:rPr>
        <w:t xml:space="preserve">Washington’s faith in the wisdom of foreign arms sales is seriously misplaced. </w:t>
      </w:r>
      <w:r w:rsidRPr="00437FA2">
        <w:rPr>
          <w:rStyle w:val="Emphasis"/>
        </w:rPr>
        <w:t>The benefits tend to be oversold, and the downsides are often simply ignored</w:t>
      </w:r>
      <w:r w:rsidRPr="00437FA2">
        <w:rPr>
          <w:rStyle w:val="StyleUnderline"/>
        </w:rPr>
        <w:t xml:space="preserve">. The defense industry and its champions, in particular, have </w:t>
      </w:r>
      <w:r w:rsidRPr="00437FA2">
        <w:rPr>
          <w:rStyle w:val="Emphasis"/>
        </w:rPr>
        <w:t>long exaggerated the economic boon of arms sales</w:t>
      </w:r>
      <w:r w:rsidRPr="00437FA2">
        <w:t>.</w:t>
      </w:r>
      <w:r>
        <w:t xml:space="preserve"> </w:t>
      </w:r>
      <w:r w:rsidRPr="00437FA2">
        <w:rPr>
          <w:rStyle w:val="StyleUnderline"/>
        </w:rPr>
        <w:t>And even if they were greater, economic benefits alone are not worth subverting strategic considerations</w:t>
      </w:r>
      <w:r w:rsidRPr="00437FA2">
        <w:t>. More importantly</w:t>
      </w:r>
      <w:r w:rsidRPr="00437FA2">
        <w:rPr>
          <w:rStyle w:val="StyleUnderline"/>
        </w:rPr>
        <w:t>, the strategic deficits of arms sales are severe enough to overwhelm even the most optimistic economic argument.</w:t>
      </w:r>
      <w:r w:rsidRPr="00437FA2">
        <w:t xml:space="preserve"> It is the strategic case for and against arms sales that we consider in this analysis.</w:t>
      </w:r>
    </w:p>
    <w:p w14:paraId="25313BA7" w14:textId="77777777" w:rsidR="00714C4C" w:rsidRDefault="00714C4C" w:rsidP="00714C4C">
      <w:pPr>
        <w:rPr>
          <w:rFonts w:ascii="Times New Roman" w:hAnsi="Times New Roman"/>
        </w:rPr>
      </w:pPr>
    </w:p>
    <w:p w14:paraId="6CCA29E4" w14:textId="77777777" w:rsidR="00714C4C" w:rsidRDefault="00714C4C" w:rsidP="00714C4C">
      <w:pPr>
        <w:rPr>
          <w:rFonts w:ascii="Times New Roman" w:hAnsi="Times New Roman"/>
        </w:rPr>
      </w:pPr>
    </w:p>
    <w:p w14:paraId="22B600D2" w14:textId="77777777" w:rsidR="00714C4C" w:rsidRDefault="00714C4C" w:rsidP="00714C4C">
      <w:pPr>
        <w:rPr>
          <w:rFonts w:ascii="Times New Roman" w:hAnsi="Times New Roman"/>
        </w:rPr>
      </w:pPr>
    </w:p>
    <w:p w14:paraId="3B4A4ED5" w14:textId="77777777" w:rsidR="00714C4C" w:rsidRDefault="00714C4C" w:rsidP="00714C4C">
      <w:pPr>
        <w:rPr>
          <w:rFonts w:ascii="Times New Roman" w:hAnsi="Times New Roman"/>
        </w:rPr>
      </w:pPr>
    </w:p>
    <w:p w14:paraId="2CBF135A" w14:textId="77777777" w:rsidR="00714C4C" w:rsidRDefault="00714C4C" w:rsidP="00714C4C">
      <w:pPr>
        <w:rPr>
          <w:rFonts w:ascii="Times New Roman" w:hAnsi="Times New Roman"/>
        </w:rPr>
      </w:pPr>
    </w:p>
    <w:p w14:paraId="39563298" w14:textId="77777777" w:rsidR="00714C4C" w:rsidRPr="004C6AE6" w:rsidRDefault="00714C4C" w:rsidP="00714C4C">
      <w:pPr>
        <w:pStyle w:val="Heading4"/>
      </w:pPr>
      <w:r>
        <w:t>Considerations of how arms sales effect foreign policy are more important than economic considerations</w:t>
      </w:r>
    </w:p>
    <w:p w14:paraId="3ADFD553" w14:textId="77777777" w:rsidR="00714C4C" w:rsidRPr="004C6AE6" w:rsidRDefault="00714C4C" w:rsidP="00714C4C">
      <w:proofErr w:type="spellStart"/>
      <w:r w:rsidRPr="004C6AE6">
        <w:rPr>
          <w:rStyle w:val="Style13ptBold"/>
        </w:rPr>
        <w:t>Mahanty</w:t>
      </w:r>
      <w:proofErr w:type="spellEnd"/>
      <w:r w:rsidRPr="004C6AE6">
        <w:rPr>
          <w:rStyle w:val="Style13ptBold"/>
        </w:rPr>
        <w:t xml:space="preserve"> and </w:t>
      </w:r>
      <w:proofErr w:type="spellStart"/>
      <w:r w:rsidRPr="004C6AE6">
        <w:rPr>
          <w:rStyle w:val="Style13ptBold"/>
        </w:rPr>
        <w:t>Stohl</w:t>
      </w:r>
      <w:proofErr w:type="spellEnd"/>
      <w:r w:rsidRPr="004C6AE6">
        <w:rPr>
          <w:rStyle w:val="Style13ptBold"/>
        </w:rPr>
        <w:t xml:space="preserve"> 18</w:t>
      </w:r>
      <w:r>
        <w:t xml:space="preserve"> </w:t>
      </w:r>
      <w:r w:rsidRPr="004C6AE6">
        <w:rPr>
          <w:sz w:val="18"/>
          <w:szCs w:val="20"/>
        </w:rPr>
        <w:t xml:space="preserve">(Daniel R. </w:t>
      </w:r>
      <w:proofErr w:type="spellStart"/>
      <w:r w:rsidRPr="004C6AE6">
        <w:rPr>
          <w:sz w:val="18"/>
          <w:szCs w:val="20"/>
        </w:rPr>
        <w:t>Mahanty</w:t>
      </w:r>
      <w:proofErr w:type="spellEnd"/>
      <w:r w:rsidRPr="004C6AE6">
        <w:rPr>
          <w:sz w:val="18"/>
          <w:szCs w:val="20"/>
        </w:rPr>
        <w:t xml:space="preserve"> is director of the U.S. Program for the Center for Civilians in Conflict (CIVIC). Through research and advocacy, he promotes the adoption of U.S. government policies and practices that serve to protect civilians and to minimize the harm they experience in armed conflict, Rachel </w:t>
      </w:r>
      <w:proofErr w:type="spellStart"/>
      <w:r w:rsidRPr="004C6AE6">
        <w:rPr>
          <w:sz w:val="18"/>
          <w:szCs w:val="20"/>
        </w:rPr>
        <w:t>Stohl</w:t>
      </w:r>
      <w:proofErr w:type="spellEnd"/>
      <w:r w:rsidRPr="004C6AE6">
        <w:rPr>
          <w:sz w:val="18"/>
          <w:szCs w:val="20"/>
        </w:rPr>
        <w:t xml:space="preserve"> is Managing Director and directs the Conventional Defense Program at Stimson. Her areas of expertise focus on issues relating to the international arms trade, 2-1-2018, "If We're Going to Export More US Arms, Let's Do It Smarter," Defense One, </w:t>
      </w:r>
      <w:hyperlink r:id="rId28" w:history="1">
        <w:r w:rsidRPr="004C6AE6">
          <w:rPr>
            <w:rStyle w:val="Hyperlink"/>
            <w:sz w:val="18"/>
            <w:szCs w:val="20"/>
          </w:rPr>
          <w:t>https://www.defenseone.com/ideas/2018/02/if-were-going-export-more-us-arms-lets-do-it-smarter/145644/</w:t>
        </w:r>
      </w:hyperlink>
      <w:r w:rsidRPr="004C6AE6">
        <w:rPr>
          <w:sz w:val="18"/>
          <w:szCs w:val="20"/>
        </w:rPr>
        <w:t>, Accessed 6-29-2019)//GH</w:t>
      </w:r>
    </w:p>
    <w:p w14:paraId="38079E67" w14:textId="77777777" w:rsidR="00714C4C" w:rsidRPr="004B7C93" w:rsidRDefault="00714C4C" w:rsidP="00714C4C">
      <w:pPr>
        <w:rPr>
          <w:sz w:val="14"/>
        </w:rPr>
      </w:pPr>
      <w:r w:rsidRPr="00813823">
        <w:rPr>
          <w:rStyle w:val="StyleUnderline"/>
        </w:rPr>
        <w:t xml:space="preserve">Arms sales may be good for the domestic economy, but </w:t>
      </w:r>
      <w:hyperlink r:id="rId29" w:history="1">
        <w:r w:rsidRPr="00813823">
          <w:rPr>
            <w:rStyle w:val="StyleUnderline"/>
          </w:rPr>
          <w:t>the sale of American weapons abroad is also an act of foreign policy</w:t>
        </w:r>
      </w:hyperlink>
      <w:r w:rsidRPr="00813823">
        <w:rPr>
          <w:rStyle w:val="StyleUnderline"/>
        </w:rPr>
        <w:t>.</w:t>
      </w:r>
      <w:r w:rsidRPr="004B7C93">
        <w:rPr>
          <w:sz w:val="14"/>
        </w:rPr>
        <w:t xml:space="preserve"> Last year, the United States delivered major weapons to at least 63 countries involved in a conflict, according to data combined from the </w:t>
      </w:r>
      <w:hyperlink r:id="rId30" w:history="1">
        <w:r w:rsidRPr="004B7C93">
          <w:rPr>
            <w:rStyle w:val="Hyperlink"/>
            <w:sz w:val="14"/>
          </w:rPr>
          <w:t>Uppsala Conflict Data program</w:t>
        </w:r>
      </w:hyperlink>
      <w:r w:rsidRPr="004B7C93">
        <w:rPr>
          <w:sz w:val="14"/>
        </w:rPr>
        <w:t xml:space="preserve"> and the </w:t>
      </w:r>
      <w:hyperlink r:id="rId31" w:history="1">
        <w:r w:rsidRPr="004B7C93">
          <w:rPr>
            <w:rStyle w:val="Hyperlink"/>
            <w:sz w:val="14"/>
          </w:rPr>
          <w:t>Security Assistance Monitor</w:t>
        </w:r>
      </w:hyperlink>
      <w:r w:rsidRPr="004B7C93">
        <w:rPr>
          <w:sz w:val="14"/>
        </w:rPr>
        <w:t xml:space="preserve">. </w:t>
      </w:r>
      <w:r w:rsidRPr="004B7C93">
        <w:rPr>
          <w:rStyle w:val="StyleUnderline"/>
        </w:rPr>
        <w:t>Such exports must support the security interests of the United States and promote U.S. values and principles.</w:t>
      </w:r>
    </w:p>
    <w:p w14:paraId="1754B9AD" w14:textId="77777777" w:rsidR="00714C4C" w:rsidRPr="004B7C93" w:rsidRDefault="00714C4C" w:rsidP="00714C4C">
      <w:pPr>
        <w:rPr>
          <w:rStyle w:val="StyleUnderline"/>
        </w:rPr>
      </w:pPr>
      <w:r w:rsidRPr="004B7C93">
        <w:rPr>
          <w:rStyle w:val="StyleUnderline"/>
        </w:rPr>
        <w:t>Fortunately, there is room for improvement in the current arms-export process</w:t>
      </w:r>
      <w:r w:rsidRPr="004B7C93">
        <w:rPr>
          <w:rStyle w:val="Emphasis"/>
        </w:rPr>
        <w:t>. A smarter, risk-based approach</w:t>
      </w:r>
      <w:r w:rsidRPr="004B7C93">
        <w:rPr>
          <w:rStyle w:val="StyleUnderline"/>
        </w:rPr>
        <w:t xml:space="preserve"> – focused on certain items, sold to certain partners, at certain times – </w:t>
      </w:r>
      <w:r w:rsidRPr="004B7C93">
        <w:rPr>
          <w:rStyle w:val="Emphasis"/>
        </w:rPr>
        <w:t>will save lives</w:t>
      </w:r>
      <w:r w:rsidRPr="004C6AE6">
        <w:rPr>
          <w:sz w:val="14"/>
        </w:rPr>
        <w:t xml:space="preserve">. Indeed, various process-focused measures could make it easier to sell more arms overall, while reducing adverse consequences and strengthening international norms. </w:t>
      </w:r>
      <w:r w:rsidRPr="004B7C93">
        <w:rPr>
          <w:rStyle w:val="StyleUnderline"/>
        </w:rPr>
        <w:t xml:space="preserve">Arms manufacturers want to sell their wares, but do not want their weapons to indiscriminately harm civilians. An arms transfer process that is focused on risk mitigation and </w:t>
      </w:r>
      <w:r w:rsidRPr="004B7C93">
        <w:rPr>
          <w:rStyle w:val="Emphasis"/>
        </w:rPr>
        <w:t>looks at the long-term potential of U.S. arms sales better serves U.S. interests</w:t>
      </w:r>
      <w:r w:rsidRPr="004B7C93">
        <w:rPr>
          <w:rStyle w:val="StyleUnderline"/>
        </w:rPr>
        <w:t xml:space="preserve"> – for national security, for broader foreign policy, and for economic vitality.</w:t>
      </w:r>
    </w:p>
    <w:p w14:paraId="2863D6AD" w14:textId="77777777" w:rsidR="00714C4C" w:rsidRPr="004C6AE6" w:rsidRDefault="00714C4C" w:rsidP="00714C4C">
      <w:pPr>
        <w:rPr>
          <w:sz w:val="14"/>
        </w:rPr>
      </w:pPr>
      <w:r w:rsidRPr="004C6AE6">
        <w:rPr>
          <w:sz w:val="14"/>
        </w:rPr>
        <w:t xml:space="preserve">In a </w:t>
      </w:r>
      <w:hyperlink r:id="rId32" w:history="1">
        <w:r w:rsidRPr="004C6AE6">
          <w:rPr>
            <w:rStyle w:val="Hyperlink"/>
            <w:sz w:val="14"/>
          </w:rPr>
          <w:t>recent report</w:t>
        </w:r>
      </w:hyperlink>
      <w:r w:rsidRPr="004C6AE6">
        <w:rPr>
          <w:sz w:val="14"/>
        </w:rPr>
        <w:t xml:space="preserve"> released by </w:t>
      </w:r>
      <w:hyperlink r:id="rId33" w:history="1">
        <w:r w:rsidRPr="004C6AE6">
          <w:rPr>
            <w:rStyle w:val="Hyperlink"/>
            <w:sz w:val="14"/>
          </w:rPr>
          <w:t xml:space="preserve">Center for Civilians in </w:t>
        </w:r>
        <w:proofErr w:type="spellStart"/>
        <w:r w:rsidRPr="004C6AE6">
          <w:rPr>
            <w:rStyle w:val="Hyperlink"/>
            <w:sz w:val="14"/>
          </w:rPr>
          <w:t>Conflict</w:t>
        </w:r>
      </w:hyperlink>
      <w:r w:rsidRPr="004C6AE6">
        <w:rPr>
          <w:sz w:val="14"/>
        </w:rPr>
        <w:t>and</w:t>
      </w:r>
      <w:proofErr w:type="spellEnd"/>
      <w:r w:rsidRPr="004C6AE6">
        <w:rPr>
          <w:sz w:val="14"/>
        </w:rPr>
        <w:t xml:space="preserve"> the </w:t>
      </w:r>
      <w:hyperlink r:id="rId34" w:history="1">
        <w:r w:rsidRPr="004C6AE6">
          <w:rPr>
            <w:rStyle w:val="Hyperlink"/>
            <w:sz w:val="14"/>
          </w:rPr>
          <w:t>Stimson Center</w:t>
        </w:r>
      </w:hyperlink>
      <w:r w:rsidRPr="004C6AE6">
        <w:rPr>
          <w:sz w:val="14"/>
        </w:rPr>
        <w:t xml:space="preserve">, we argue that </w:t>
      </w:r>
      <w:r w:rsidRPr="004B7C93">
        <w:rPr>
          <w:rStyle w:val="StyleUnderline"/>
        </w:rPr>
        <w:t>the U.S. government has the ability and, importantly, the responsibility to adapt the sales of a few weapons categories, such as fighter aircraft, bombs, and explosives, to reflect the realities of conflicts where civilians bear the brunt of these weapons</w:t>
      </w:r>
      <w:r w:rsidRPr="004C6AE6">
        <w:rPr>
          <w:sz w:val="14"/>
        </w:rPr>
        <w:t xml:space="preserve">. We recommend revitalizing </w:t>
      </w:r>
      <w:proofErr w:type="spellStart"/>
      <w:r w:rsidRPr="004C6AE6">
        <w:rPr>
          <w:sz w:val="14"/>
        </w:rPr>
        <w:t>U.</w:t>
      </w:r>
      <w:proofErr w:type="gramStart"/>
      <w:r w:rsidRPr="004C6AE6">
        <w:rPr>
          <w:sz w:val="14"/>
        </w:rPr>
        <w:t>S.processes</w:t>
      </w:r>
      <w:proofErr w:type="spellEnd"/>
      <w:proofErr w:type="gramEnd"/>
      <w:r w:rsidRPr="004C6AE6">
        <w:rPr>
          <w:sz w:val="14"/>
        </w:rPr>
        <w:t xml:space="preserve"> to place risk assessments at the center of arms transfer decision-making. Among several recommendations, we argue that the State and Defense Departments refine their analyses of partner country capabilities, to include the capacity to use weapons and weapons systems in accordance with international law, and to customize partner capacity building as needed. We propose the development of a political violence and conflict tripwire system that could signal to policymakers the potential need for additional risk mitigation measures. We recommend that the U.S. government ensure that it has the access it needs to conduct operational oversight of major weapons systems it sells, so that it can ascertain for itself if the weapons are being misused once delivered. And we recommend that the terms of sale be strengthened for this small sub-set of major systems so that policymakers have more and better options if a weapon is misused or diverted.</w:t>
      </w:r>
    </w:p>
    <w:p w14:paraId="192F6080" w14:textId="77777777" w:rsidR="00714C4C" w:rsidRPr="00ED400D" w:rsidRDefault="00714C4C" w:rsidP="00714C4C">
      <w:pPr>
        <w:rPr>
          <w:sz w:val="14"/>
        </w:rPr>
      </w:pPr>
      <w:r w:rsidRPr="004C6AE6">
        <w:rPr>
          <w:rStyle w:val="StyleUnderline"/>
        </w:rPr>
        <w:t xml:space="preserve">We developed our recommendations in consideration of American industrial and security interests. In our view, a better understanding of partner nation capabilities could open new possibilities for materiel and training that American vendors could provide. Conflict tripwires that compel a review of arms sales policy earlier could give policymakers more time to determine their options and to communicate their intentions early, not only with the buying countries, but with the defense industry as well. This may mean restricting the sale of items if necessary and if in </w:t>
      </w:r>
      <w:proofErr w:type="spellStart"/>
      <w:r w:rsidRPr="004C6AE6">
        <w:rPr>
          <w:rStyle w:val="StyleUnderline"/>
        </w:rPr>
        <w:t>USpolicy</w:t>
      </w:r>
      <w:proofErr w:type="spellEnd"/>
      <w:r w:rsidRPr="004C6AE6">
        <w:rPr>
          <w:rStyle w:val="StyleUnderline"/>
        </w:rPr>
        <w:t xml:space="preserve"> interests to do so, but it could also mean getting an earlier start on customized training and capacity building that can mitigate the risk of a weapon being misused before conflict starts</w:t>
      </w:r>
      <w:r w:rsidRPr="00ED400D">
        <w:rPr>
          <w:sz w:val="14"/>
        </w:rPr>
        <w:t>. Meanwhile, greater access that leads to improved operational oversight would actually draw the US closer to its partners, especially under circumstances where security interests are aligned. Finally, creative adjustments to pre-sale terms and conditions may strengthen the US government’s hand in the event that circumstances on the ground, where the weapon system is being used, changes. The enemies of our friends are not always our enemies.</w:t>
      </w:r>
    </w:p>
    <w:p w14:paraId="4995C413" w14:textId="77777777" w:rsidR="00714C4C" w:rsidRPr="00ED400D" w:rsidRDefault="00714C4C" w:rsidP="00714C4C">
      <w:pPr>
        <w:rPr>
          <w:sz w:val="14"/>
        </w:rPr>
      </w:pPr>
      <w:r w:rsidRPr="00ED400D">
        <w:rPr>
          <w:sz w:val="14"/>
        </w:rPr>
        <w:t xml:space="preserve">Critics may say that any additional requirements would slow down the process and cede more market space to competitors. </w:t>
      </w:r>
      <w:r w:rsidRPr="00ED400D">
        <w:rPr>
          <w:rStyle w:val="StyleUnderline"/>
        </w:rPr>
        <w:t>But countries that buy American systems want the quality, service, and reputation that American manufacturers are known for. Our recommendations could also actually go hand in hand with other process improvements to foreign military sales designed to streamline</w:t>
      </w:r>
      <w:r w:rsidRPr="00ED400D">
        <w:rPr>
          <w:sz w:val="14"/>
        </w:rPr>
        <w:t>, and expedite, the process. And hopefully, they would help the US government achieve its own stated policy goal of minimizing the effect of war on civilians. While the steps we recommend will take time, resources, and creativity, we have no doubt that good people in the State and Defense Departments are up to the challenge, if properly supported by Congress.</w:t>
      </w:r>
    </w:p>
    <w:p w14:paraId="118FE1E0" w14:textId="77777777" w:rsidR="00714C4C" w:rsidRDefault="00714C4C" w:rsidP="00714C4C">
      <w:pPr>
        <w:rPr>
          <w:rStyle w:val="Emphasis"/>
        </w:rPr>
      </w:pPr>
      <w:r w:rsidRPr="00ED400D">
        <w:rPr>
          <w:rStyle w:val="Emphasis"/>
        </w:rPr>
        <w:t>The United States can be the world leader not only in arms sales, but in pioneering a more responsible and accountable transfer process. That would truly make America great.</w:t>
      </w:r>
    </w:p>
    <w:p w14:paraId="57D9011A" w14:textId="77777777" w:rsidR="00714C4C" w:rsidRDefault="00714C4C" w:rsidP="00714C4C">
      <w:pPr>
        <w:rPr>
          <w:rStyle w:val="Emphasis"/>
        </w:rPr>
      </w:pPr>
    </w:p>
    <w:p w14:paraId="3B0C1B29" w14:textId="77777777" w:rsidR="00714C4C" w:rsidRDefault="00714C4C" w:rsidP="00714C4C">
      <w:pPr>
        <w:rPr>
          <w:rStyle w:val="Emphasis"/>
        </w:rPr>
      </w:pPr>
    </w:p>
    <w:p w14:paraId="5A7AD021" w14:textId="77777777" w:rsidR="00714C4C" w:rsidRDefault="00714C4C" w:rsidP="00714C4C">
      <w:pPr>
        <w:rPr>
          <w:rStyle w:val="Emphasis"/>
        </w:rPr>
      </w:pPr>
    </w:p>
    <w:p w14:paraId="348F72D5" w14:textId="77777777" w:rsidR="00714C4C" w:rsidRPr="00B15F1A" w:rsidRDefault="00714C4C" w:rsidP="00714C4C">
      <w:pPr>
        <w:pStyle w:val="Heading4"/>
      </w:pPr>
      <w:r>
        <w:t>Saudi arms sales are much less important to jobs than they are made out to be</w:t>
      </w:r>
    </w:p>
    <w:p w14:paraId="7E351DFB" w14:textId="77777777" w:rsidR="00714C4C" w:rsidRPr="00B15F1A" w:rsidRDefault="00714C4C" w:rsidP="00714C4C">
      <w:pPr>
        <w:rPr>
          <w:rStyle w:val="Emphasis"/>
          <w:b w:val="0"/>
          <w:iCs w:val="0"/>
          <w:u w:val="none"/>
        </w:rPr>
      </w:pPr>
      <w:r w:rsidRPr="00B15F1A">
        <w:rPr>
          <w:rStyle w:val="Style13ptBold"/>
        </w:rPr>
        <w:t>Ahmed 18</w:t>
      </w:r>
      <w:r>
        <w:t xml:space="preserve"> </w:t>
      </w:r>
      <w:r w:rsidRPr="00B15F1A">
        <w:rPr>
          <w:sz w:val="18"/>
          <w:szCs w:val="18"/>
        </w:rPr>
        <w:t xml:space="preserve">(Akbar </w:t>
      </w:r>
      <w:proofErr w:type="spellStart"/>
      <w:r w:rsidRPr="00B15F1A">
        <w:rPr>
          <w:sz w:val="18"/>
          <w:szCs w:val="18"/>
        </w:rPr>
        <w:t>Shahid</w:t>
      </w:r>
      <w:proofErr w:type="spellEnd"/>
      <w:r w:rsidRPr="00B15F1A">
        <w:rPr>
          <w:sz w:val="18"/>
          <w:szCs w:val="18"/>
        </w:rPr>
        <w:t xml:space="preserve"> Ahmed, 1-1-2018, "American Politicians Can Afford To Grow A Spine On Saudi Arabia," </w:t>
      </w:r>
      <w:proofErr w:type="spellStart"/>
      <w:r w:rsidRPr="00B15F1A">
        <w:rPr>
          <w:sz w:val="18"/>
          <w:szCs w:val="18"/>
        </w:rPr>
        <w:t>HuffPost</w:t>
      </w:r>
      <w:proofErr w:type="spellEnd"/>
      <w:r w:rsidRPr="00B15F1A">
        <w:rPr>
          <w:sz w:val="18"/>
          <w:szCs w:val="18"/>
        </w:rPr>
        <w:t>, </w:t>
      </w:r>
      <w:hyperlink r:id="rId35" w:history="1">
        <w:r w:rsidRPr="00B15F1A">
          <w:rPr>
            <w:rStyle w:val="Hyperlink"/>
            <w:sz w:val="18"/>
            <w:szCs w:val="18"/>
          </w:rPr>
          <w:t>https://www.huffpost.com/entry/american-politicians-saudi-arabia-arms-sales_n_5a3fef97e4b025f99e17c0cd</w:t>
        </w:r>
      </w:hyperlink>
      <w:r w:rsidRPr="00B15F1A">
        <w:rPr>
          <w:sz w:val="18"/>
          <w:szCs w:val="18"/>
        </w:rPr>
        <w:t>, Accessed 6-30-2019)//GH</w:t>
      </w:r>
    </w:p>
    <w:p w14:paraId="56CC26C2" w14:textId="77777777" w:rsidR="00714C4C" w:rsidRPr="00B15F1A" w:rsidRDefault="00714C4C" w:rsidP="00714C4C">
      <w:pPr>
        <w:rPr>
          <w:sz w:val="14"/>
        </w:rPr>
      </w:pPr>
      <w:r w:rsidRPr="00B15F1A">
        <w:rPr>
          <w:rStyle w:val="StyleUnderline"/>
        </w:rPr>
        <w:t xml:space="preserve">Bill </w:t>
      </w:r>
      <w:proofErr w:type="spellStart"/>
      <w:r w:rsidRPr="00B15F1A">
        <w:rPr>
          <w:rStyle w:val="StyleUnderline"/>
        </w:rPr>
        <w:t>Hartung</w:t>
      </w:r>
      <w:proofErr w:type="spellEnd"/>
      <w:r w:rsidRPr="00B15F1A">
        <w:rPr>
          <w:sz w:val="14"/>
        </w:rPr>
        <w:t>, a researcher at the Center for International Policy</w:t>
      </w:r>
      <w:r w:rsidRPr="00B15F1A">
        <w:rPr>
          <w:rStyle w:val="StyleUnderline"/>
        </w:rPr>
        <w:t>, said he plans to continue his work that disputes the claim of arms deals bringing jobs</w:t>
      </w:r>
      <w:r w:rsidRPr="00B15F1A">
        <w:rPr>
          <w:sz w:val="14"/>
        </w:rPr>
        <w:t>. “</w:t>
      </w:r>
      <w:r w:rsidRPr="00B15F1A">
        <w:rPr>
          <w:rStyle w:val="StyleUnderline"/>
        </w:rPr>
        <w:t xml:space="preserve">The bottom line is that </w:t>
      </w:r>
      <w:r w:rsidRPr="00B15F1A">
        <w:rPr>
          <w:rStyle w:val="Emphasis"/>
        </w:rPr>
        <w:t>the jobs issue is far less important than Trump, the Pentagon, or the arms manufacturers would have us believe,</w:t>
      </w:r>
      <w:r w:rsidRPr="00B15F1A">
        <w:rPr>
          <w:rStyle w:val="StyleUnderline"/>
        </w:rPr>
        <w:t xml:space="preserve">” </w:t>
      </w:r>
      <w:r w:rsidRPr="00B15F1A">
        <w:rPr>
          <w:sz w:val="14"/>
        </w:rPr>
        <w:t>he wrote in a recent email.</w:t>
      </w:r>
    </w:p>
    <w:p w14:paraId="70F7D4FD" w14:textId="77777777" w:rsidR="00714C4C" w:rsidRPr="00B15F1A" w:rsidRDefault="00714C4C" w:rsidP="00714C4C">
      <w:r w:rsidRPr="00B15F1A">
        <w:rPr>
          <w:rStyle w:val="StyleUnderline"/>
        </w:rPr>
        <w:t>The activism continues</w:t>
      </w:r>
      <w:r w:rsidRPr="00B15F1A">
        <w:t xml:space="preserve">, and its advocates say it is already delivering. Khanna noted that </w:t>
      </w:r>
      <w:r w:rsidRPr="00B15F1A">
        <w:rPr>
          <w:rStyle w:val="StyleUnderline"/>
        </w:rPr>
        <w:t xml:space="preserve">U.N. Secretary-General </w:t>
      </w:r>
      <w:proofErr w:type="spellStart"/>
      <w:r w:rsidRPr="00B15F1A">
        <w:rPr>
          <w:rStyle w:val="StyleUnderline"/>
        </w:rPr>
        <w:t>António</w:t>
      </w:r>
      <w:proofErr w:type="spellEnd"/>
      <w:r w:rsidRPr="00B15F1A">
        <w:rPr>
          <w:rStyle w:val="StyleUnderline"/>
        </w:rPr>
        <w:t xml:space="preserve"> </w:t>
      </w:r>
      <w:proofErr w:type="spellStart"/>
      <w:r w:rsidRPr="00B15F1A">
        <w:rPr>
          <w:rStyle w:val="StyleUnderline"/>
        </w:rPr>
        <w:t>Guterres</w:t>
      </w:r>
      <w:proofErr w:type="spellEnd"/>
      <w:r w:rsidRPr="00B15F1A">
        <w:t xml:space="preserve"> recently took time to speak with him about efforts to draw attention to Yemen in Congress, and that Trump himself has begun criticizing the humanitarian effects of the Saudi-UAE campaign.</w:t>
      </w:r>
    </w:p>
    <w:p w14:paraId="6EB2D90E" w14:textId="77777777" w:rsidR="00714C4C" w:rsidRPr="00B15F1A" w:rsidRDefault="00714C4C" w:rsidP="00714C4C">
      <w:pPr>
        <w:rPr>
          <w:rStyle w:val="StyleUnderline"/>
        </w:rPr>
      </w:pPr>
      <w:r w:rsidRPr="00B15F1A">
        <w:rPr>
          <w:rStyle w:val="StyleUnderline"/>
        </w:rPr>
        <w:t>This and other signs “show that Congress can assert its role on foreign policy,” Khanna said. “Imagine if Congress were to awaken from its stupor and actually engage in foreign policy pronouncements and deliberation on every place around the world.”</w:t>
      </w:r>
    </w:p>
    <w:p w14:paraId="5E3DE4B2" w14:textId="77777777" w:rsidR="00714C4C" w:rsidRDefault="00714C4C" w:rsidP="00714C4C"/>
    <w:p w14:paraId="077B6F30" w14:textId="77777777" w:rsidR="00714C4C" w:rsidRDefault="00714C4C" w:rsidP="00714C4C">
      <w:pPr>
        <w:pStyle w:val="Heading4"/>
      </w:pPr>
      <w:r>
        <w:t xml:space="preserve">The impacts are all </w:t>
      </w:r>
      <w:proofErr w:type="spellStart"/>
      <w:r>
        <w:t>nonunique</w:t>
      </w:r>
      <w:proofErr w:type="spellEnd"/>
      <w:r>
        <w:t>---The US would not be able to sustain itself in war</w:t>
      </w:r>
    </w:p>
    <w:p w14:paraId="256534D8" w14:textId="77777777" w:rsidR="00714C4C" w:rsidRPr="00701110" w:rsidRDefault="00714C4C" w:rsidP="00714C4C">
      <w:pPr>
        <w:rPr>
          <w:sz w:val="18"/>
          <w:szCs w:val="18"/>
        </w:rPr>
      </w:pPr>
      <w:r w:rsidRPr="00BD7414">
        <w:rPr>
          <w:rStyle w:val="Style13ptBold"/>
        </w:rPr>
        <w:t>Thompson 17</w:t>
      </w:r>
      <w:r>
        <w:t xml:space="preserve"> </w:t>
      </w:r>
      <w:r w:rsidRPr="00701110">
        <w:rPr>
          <w:sz w:val="18"/>
          <w:szCs w:val="18"/>
        </w:rPr>
        <w:t xml:space="preserve">(Loren Thompson is a contributor at Forbes. He focuses on the strategic, economic and business implications of defense spending as the Chief Operating Officer of the non-profit Lexington Institute and Chief Executive Officer of Source Associates, Published 8-17-2017,  "White House Study Of Defense Industrial Base Will Find A Decaying 'Arsenal of Democracy'," Forbes, </w:t>
      </w:r>
      <w:hyperlink r:id="rId36" w:anchor="7b4b29e3109b" w:history="1">
        <w:r w:rsidRPr="00701110">
          <w:rPr>
            <w:rStyle w:val="Hyperlink"/>
            <w:sz w:val="18"/>
            <w:szCs w:val="18"/>
          </w:rPr>
          <w:t>https://www.forbes.com/sites/lorenthompson/2017/08/17/white-house-study-of-defense-industrial-base-will-find-a-decaying-arsenal-of-democracy/#7b4b29e3109b</w:t>
        </w:r>
      </w:hyperlink>
      <w:r w:rsidRPr="00701110">
        <w:rPr>
          <w:sz w:val="18"/>
          <w:szCs w:val="18"/>
        </w:rPr>
        <w:t>, Accessed 6-28-2019)//GH</w:t>
      </w:r>
    </w:p>
    <w:p w14:paraId="36A902FC" w14:textId="77777777" w:rsidR="00714C4C" w:rsidRPr="00983AFF" w:rsidRDefault="00714C4C" w:rsidP="00714C4C">
      <w:pPr>
        <w:rPr>
          <w:sz w:val="14"/>
        </w:rPr>
      </w:pPr>
      <w:r w:rsidRPr="00983AFF">
        <w:rPr>
          <w:rStyle w:val="StyleUnderline"/>
        </w:rPr>
        <w:t>This is not just a study of the "defense industrial base," meaning the public and private entities involved in producing military items. It is a "whole-of-government" assessment of the entire manufacturing sector and related services that will involve a dozen federal agencies.</w:t>
      </w:r>
      <w:r w:rsidRPr="00983AFF">
        <w:rPr>
          <w:sz w:val="14"/>
        </w:rPr>
        <w:t xml:space="preserve"> So in addition to reporting that </w:t>
      </w:r>
      <w:r w:rsidRPr="00983AFF">
        <w:rPr>
          <w:rStyle w:val="StyleUnderline"/>
        </w:rPr>
        <w:t xml:space="preserve">the nation's sole surviving tank plant is turning out a </w:t>
      </w:r>
      <w:r w:rsidRPr="00983AFF">
        <w:rPr>
          <w:rStyle w:val="Emphasis"/>
        </w:rPr>
        <w:t>mere dozen tanks per year</w:t>
      </w:r>
      <w:r w:rsidRPr="00983AFF">
        <w:rPr>
          <w:rStyle w:val="StyleUnderline"/>
        </w:rPr>
        <w:t xml:space="preserve"> and that </w:t>
      </w:r>
      <w:r w:rsidRPr="00983AFF">
        <w:rPr>
          <w:rStyle w:val="Emphasis"/>
        </w:rPr>
        <w:t>only one company is building state-of-the-art tactical aircraft,</w:t>
      </w:r>
      <w:r w:rsidRPr="00983AFF">
        <w:rPr>
          <w:sz w:val="14"/>
        </w:rPr>
        <w:t xml:space="preserve"> it will raise </w:t>
      </w:r>
      <w:r w:rsidRPr="00983AFF">
        <w:rPr>
          <w:rStyle w:val="StyleUnderline"/>
        </w:rPr>
        <w:t>broader questions about how industrial mobilization would fare in a protracted conflict.</w:t>
      </w:r>
    </w:p>
    <w:p w14:paraId="0CE44016" w14:textId="77777777" w:rsidR="00714C4C" w:rsidRPr="00983AFF" w:rsidRDefault="00714C4C" w:rsidP="00714C4C">
      <w:pPr>
        <w:rPr>
          <w:sz w:val="14"/>
        </w:rPr>
      </w:pPr>
      <w:r w:rsidRPr="00983AFF">
        <w:rPr>
          <w:rStyle w:val="Emphasis"/>
        </w:rPr>
        <w:t>The news will not be good</w:t>
      </w:r>
      <w:r w:rsidRPr="00983AFF">
        <w:rPr>
          <w:sz w:val="14"/>
        </w:rPr>
        <w:t>. Under the banner of economic globalization</w:t>
      </w:r>
      <w:r w:rsidRPr="00983AFF">
        <w:rPr>
          <w:rStyle w:val="StyleUnderline"/>
        </w:rPr>
        <w:t>, basic industries vital to a war effort have moved operations offshore or simply shut down.</w:t>
      </w:r>
      <w:r w:rsidRPr="00983AFF">
        <w:rPr>
          <w:sz w:val="14"/>
        </w:rPr>
        <w:t xml:space="preserve"> For instance, </w:t>
      </w:r>
      <w:r w:rsidRPr="00983AFF">
        <w:rPr>
          <w:rStyle w:val="StyleUnderline"/>
        </w:rPr>
        <w:t xml:space="preserve">in 2000 the U.S. had 23 aluminum smelters; today it has five, and only two of those are operating at full capacity. </w:t>
      </w:r>
      <w:r w:rsidRPr="00983AFF">
        <w:rPr>
          <w:sz w:val="14"/>
        </w:rPr>
        <w:t xml:space="preserve">The rest have been driven out of business by a glut of aluminum produced by subsidized Chinese smelters -- </w:t>
      </w:r>
      <w:proofErr w:type="spellStart"/>
      <w:r w:rsidRPr="00983AFF">
        <w:rPr>
          <w:sz w:val="14"/>
        </w:rPr>
        <w:t>smelters</w:t>
      </w:r>
      <w:proofErr w:type="spellEnd"/>
      <w:r w:rsidRPr="00983AFF">
        <w:rPr>
          <w:sz w:val="14"/>
        </w:rPr>
        <w:t xml:space="preserve"> that would not be competitive without government assistance. So 40% of U.S. consumption is now met by imports, up from 14% in 2010.</w:t>
      </w:r>
    </w:p>
    <w:p w14:paraId="2B7B4ADC" w14:textId="77777777" w:rsidR="00714C4C" w:rsidRPr="00885E0A" w:rsidRDefault="00714C4C" w:rsidP="00714C4C">
      <w:pPr>
        <w:rPr>
          <w:rStyle w:val="Emphasis"/>
        </w:rPr>
      </w:pPr>
      <w:r w:rsidRPr="00983AFF">
        <w:rPr>
          <w:rStyle w:val="StyleUnderline"/>
        </w:rPr>
        <w:t>Or consider the example of steel, which is as important in building warships and combat vehicles as aluminum is in building planes</w:t>
      </w:r>
      <w:r w:rsidRPr="00885E0A">
        <w:rPr>
          <w:sz w:val="14"/>
        </w:rPr>
        <w:t xml:space="preserve">. When Beijing joined the World Trade Organization </w:t>
      </w:r>
      <w:r w:rsidRPr="00885E0A">
        <w:rPr>
          <w:rStyle w:val="StyleUnderline"/>
        </w:rPr>
        <w:t>in 2001, the U.S. and China were both producing about 100 million tons of raw steel per year. Today, America produces 80 million tons and China produces 800 million tons.</w:t>
      </w:r>
      <w:r w:rsidRPr="00885E0A">
        <w:rPr>
          <w:sz w:val="14"/>
        </w:rPr>
        <w:t xml:space="preserve"> Chinese steel mills too are subsidized, as are those of other exporting nations. As a result, imports have captured a third of the U.S. market, </w:t>
      </w:r>
      <w:r w:rsidRPr="00885E0A">
        <w:rPr>
          <w:rStyle w:val="Emphasis"/>
        </w:rPr>
        <w:t>and the domestic industry lacks the capacity to meet wartime levels of demand.</w:t>
      </w:r>
    </w:p>
    <w:p w14:paraId="33F39C9C" w14:textId="77777777" w:rsidR="00714C4C" w:rsidRPr="00885E0A" w:rsidRDefault="00714C4C" w:rsidP="00714C4C">
      <w:pPr>
        <w:rPr>
          <w:sz w:val="14"/>
        </w:rPr>
      </w:pPr>
      <w:r w:rsidRPr="00885E0A">
        <w:rPr>
          <w:sz w:val="14"/>
        </w:rPr>
        <w:t xml:space="preserve">Not all of America's industrial disabilities can be blamed on China. For instance, construction of large oceangoing commercial vessels for international trade ended during the Reagan years, because the government wiped out construction subsidies without seeking reciprocal action from other shipbuilding nations. Prior to that move, the U.S. shipbuilding industry was turning out 20 large commercial vessels per year. </w:t>
      </w:r>
      <w:r w:rsidRPr="00885E0A">
        <w:rPr>
          <w:rStyle w:val="StyleUnderline"/>
        </w:rPr>
        <w:t>Now the only such vessels it produces are those protected by the Jones Act, which requires use of U.S.-built ships in commerce between domestic ports</w:t>
      </w:r>
      <w:r w:rsidRPr="00885E0A">
        <w:rPr>
          <w:sz w:val="14"/>
        </w:rPr>
        <w:t>.</w:t>
      </w:r>
    </w:p>
    <w:p w14:paraId="23CBD97A" w14:textId="77777777" w:rsidR="00714C4C" w:rsidRPr="00885E0A" w:rsidRDefault="00714C4C" w:rsidP="00714C4C">
      <w:pPr>
        <w:rPr>
          <w:rStyle w:val="StyleUnderline"/>
        </w:rPr>
      </w:pPr>
      <w:r w:rsidRPr="00885E0A">
        <w:rPr>
          <w:rStyle w:val="StyleUnderline"/>
        </w:rPr>
        <w:t>In the case of commercial transports -- jetliners -- U.S. losses have been caused more by America's allies, specifically the European countries that have subsidized Airbus since its inception</w:t>
      </w:r>
      <w:r w:rsidRPr="00885E0A">
        <w:rPr>
          <w:sz w:val="14"/>
        </w:rPr>
        <w:t xml:space="preserve">. The World Trade Organization has ruled that </w:t>
      </w:r>
      <w:r w:rsidRPr="00885E0A">
        <w:rPr>
          <w:rStyle w:val="StyleUnderline"/>
        </w:rPr>
        <w:t>every plane Airbus ever brought to market was illegally subsidized -- so much so that Airbus might not even exist without a continuing pattern of flagrant trade violations</w:t>
      </w:r>
      <w:r w:rsidRPr="00885E0A">
        <w:rPr>
          <w:sz w:val="14"/>
        </w:rPr>
        <w:t>. Nonetheless</w:t>
      </w:r>
      <w:r w:rsidRPr="00885E0A">
        <w:rPr>
          <w:rStyle w:val="StyleUnderline"/>
        </w:rPr>
        <w:t>, two of the three U.S. makers of jetliners were forced out of the business, and survivor Boeing has seen its market share cut to about 50%.</w:t>
      </w:r>
    </w:p>
    <w:p w14:paraId="5E62D7C3" w14:textId="77777777" w:rsidR="00714C4C" w:rsidRPr="00885E0A" w:rsidRDefault="00714C4C" w:rsidP="00714C4C">
      <w:pPr>
        <w:rPr>
          <w:sz w:val="14"/>
        </w:rPr>
      </w:pPr>
      <w:r w:rsidRPr="00885E0A">
        <w:rPr>
          <w:sz w:val="14"/>
        </w:rPr>
        <w:t xml:space="preserve">Distortions in particular industrial sectors can be fixed with targeted remedies. However, </w:t>
      </w:r>
      <w:r w:rsidRPr="00885E0A">
        <w:rPr>
          <w:rStyle w:val="Emphasis"/>
        </w:rPr>
        <w:t>there is a broader decay in the U.S. industrial economy that would preclude the kind of mobilization seen in past conflicts.</w:t>
      </w:r>
      <w:r w:rsidRPr="00885E0A">
        <w:rPr>
          <w:sz w:val="14"/>
        </w:rPr>
        <w:t xml:space="preserve"> In 1976, the nation's bicentennial year, industrial companies claimed 86% of total market capitalization in the S&amp;P 500. Today, after four decades of waning manufacturing activity and the rise of financials as a major economic sector, industrials only represent 10% of the S&amp;P's market capitalization.</w:t>
      </w:r>
    </w:p>
    <w:p w14:paraId="10FC47C2" w14:textId="77777777" w:rsidR="00714C4C" w:rsidRPr="00885E0A" w:rsidRDefault="00714C4C" w:rsidP="00714C4C">
      <w:pPr>
        <w:rPr>
          <w:rStyle w:val="StyleUnderline"/>
        </w:rPr>
      </w:pPr>
      <w:r w:rsidRPr="00885E0A">
        <w:rPr>
          <w:sz w:val="14"/>
        </w:rPr>
        <w:t xml:space="preserve">It's true that during that same period, information technology and healthcare rose to claim bigger shares of the S&amp;P 500 market cap -- 21% and 19%, respectively -- </w:t>
      </w:r>
      <w:r w:rsidRPr="00885E0A">
        <w:rPr>
          <w:rStyle w:val="StyleUnderline"/>
        </w:rPr>
        <w:t>but those industries are mainly engaged in delivering services. To the extent they manufacture goods, that is done largely overseas (particularly in Asia). For instance, America remains the dominant factor in global semiconductor markets, but the trend in recent decades among U.S. companies has been to design in the U.S. and fabricate overseas.</w:t>
      </w:r>
    </w:p>
    <w:p w14:paraId="395990E1" w14:textId="77777777" w:rsidR="00714C4C" w:rsidRPr="00885E0A" w:rsidRDefault="00714C4C" w:rsidP="00714C4C">
      <w:pPr>
        <w:rPr>
          <w:sz w:val="14"/>
        </w:rPr>
      </w:pPr>
      <w:r w:rsidRPr="00885E0A">
        <w:rPr>
          <w:sz w:val="14"/>
        </w:rPr>
        <w:t xml:space="preserve">Although the shale oil revolution has reduced the need for America to import fossil fuels, the U.S. trade deficit in goods has not improved much since oil was at $100 per barrel because so many manufactured items once made domestically now come from overseas. Last year's $753 billion trade deficit in goods was, in inflation-adjusted terms, nearly four times higher than the deficit when the Cold War ended. Rising export of services has helped the overall balance, but the goods number </w:t>
      </w:r>
      <w:r w:rsidRPr="00885E0A">
        <w:rPr>
          <w:rStyle w:val="StyleUnderline"/>
        </w:rPr>
        <w:t>underscores how dependent America has become on offshore sources of supply</w:t>
      </w:r>
      <w:r w:rsidRPr="00885E0A">
        <w:rPr>
          <w:sz w:val="14"/>
        </w:rPr>
        <w:t>.</w:t>
      </w:r>
    </w:p>
    <w:p w14:paraId="3C17D271" w14:textId="77777777" w:rsidR="00714C4C" w:rsidRPr="00885E0A" w:rsidRDefault="00714C4C" w:rsidP="00714C4C">
      <w:pPr>
        <w:rPr>
          <w:sz w:val="14"/>
        </w:rPr>
      </w:pPr>
      <w:r w:rsidRPr="00885E0A">
        <w:rPr>
          <w:sz w:val="14"/>
        </w:rPr>
        <w:t xml:space="preserve">Exhibit A in this story is the bilateral imbalance with China. </w:t>
      </w:r>
      <w:r w:rsidRPr="00885E0A">
        <w:rPr>
          <w:rStyle w:val="StyleUnderline"/>
        </w:rPr>
        <w:t>In 2001, the year Beijing joined the WTO, the U.S. had a negative trade balance in goods of $83 billion. Last year, the imbalance favoring China was $347 billion -- nearly a billion dollars per day.</w:t>
      </w:r>
      <w:r w:rsidRPr="00885E0A">
        <w:rPr>
          <w:sz w:val="14"/>
        </w:rPr>
        <w:t xml:space="preserve"> And </w:t>
      </w:r>
      <w:r w:rsidRPr="00885E0A">
        <w:rPr>
          <w:rStyle w:val="StyleUnderline"/>
        </w:rPr>
        <w:t>the flow of imports from China consists almost entirely of manufactured goods, such as flat-screen displays that were originally invented by U.S. companies</w:t>
      </w:r>
      <w:r w:rsidRPr="00885E0A">
        <w:rPr>
          <w:sz w:val="14"/>
        </w:rPr>
        <w:t xml:space="preserve"> such as </w:t>
      </w:r>
      <w:proofErr w:type="spellStart"/>
      <w:r w:rsidRPr="00885E0A">
        <w:rPr>
          <w:sz w:val="14"/>
        </w:rPr>
        <w:t>Philco</w:t>
      </w:r>
      <w:proofErr w:type="spellEnd"/>
      <w:r w:rsidRPr="00885E0A">
        <w:rPr>
          <w:sz w:val="14"/>
        </w:rPr>
        <w:t xml:space="preserve"> and Westinghouse. Those companies, once leading producers of electronic systems, have largely ceased to exist.</w:t>
      </w:r>
    </w:p>
    <w:p w14:paraId="78F1168F" w14:textId="77777777" w:rsidR="00714C4C" w:rsidRPr="00885E0A" w:rsidRDefault="00714C4C" w:rsidP="00714C4C">
      <w:pPr>
        <w:rPr>
          <w:rStyle w:val="StyleUnderline"/>
        </w:rPr>
      </w:pPr>
      <w:r w:rsidRPr="00885E0A">
        <w:rPr>
          <w:rStyle w:val="StyleUnderline"/>
        </w:rPr>
        <w:t>The most worrisome sign of America's faltering competitiveness in manufacturing is trade in advanced technology products. That category of merchandise consists of items like smart phones, laptops, and tablets</w:t>
      </w:r>
      <w:r w:rsidRPr="00885E0A">
        <w:rPr>
          <w:sz w:val="14"/>
        </w:rPr>
        <w:t xml:space="preserve"> that I see my 20-year-old twins using constantly. The year they were born, </w:t>
      </w:r>
      <w:r w:rsidRPr="00885E0A">
        <w:rPr>
          <w:rStyle w:val="StyleUnderline"/>
        </w:rPr>
        <w:t xml:space="preserve">1997, America had a trade surplus of $32 billion in advanced technology products. Today, the surplus has turned into a deficit of over $80 billion annually. </w:t>
      </w:r>
      <w:r w:rsidRPr="00885E0A">
        <w:rPr>
          <w:rStyle w:val="Emphasis"/>
        </w:rPr>
        <w:t>Manufacture of sophisticated electronic devices, the heartland of global innovation, has moved offshore.</w:t>
      </w:r>
    </w:p>
    <w:p w14:paraId="53FB602A" w14:textId="77777777" w:rsidR="00714C4C" w:rsidRDefault="00714C4C" w:rsidP="00714C4C"/>
    <w:p w14:paraId="6DA4FA9B" w14:textId="77777777" w:rsidR="00714C4C" w:rsidRPr="00A523BD" w:rsidRDefault="00714C4C" w:rsidP="00714C4C"/>
    <w:p w14:paraId="0749A65F" w14:textId="77777777" w:rsidR="00775FAD" w:rsidRDefault="00775FAD" w:rsidP="00775FAD">
      <w:pPr>
        <w:pStyle w:val="Heading2"/>
      </w:pPr>
      <w:r>
        <w:t>AT: Military Support CP</w:t>
      </w:r>
    </w:p>
    <w:p w14:paraId="2F802D21" w14:textId="77777777" w:rsidR="00775FAD" w:rsidRDefault="00775FAD" w:rsidP="00775FAD">
      <w:pPr>
        <w:pStyle w:val="Heading3"/>
      </w:pPr>
      <w:r>
        <w:t>Perm</w:t>
      </w:r>
    </w:p>
    <w:p w14:paraId="635021AE" w14:textId="77777777" w:rsidR="00775FAD" w:rsidRDefault="00775FAD" w:rsidP="00775FAD">
      <w:pPr>
        <w:pStyle w:val="Heading4"/>
      </w:pPr>
      <w:r>
        <w:t>The perm solves best – human rights activist groups agree.</w:t>
      </w:r>
    </w:p>
    <w:p w14:paraId="1428F01F" w14:textId="77777777" w:rsidR="00775FAD" w:rsidRPr="00EB19ED" w:rsidRDefault="00775FAD" w:rsidP="00775FAD">
      <w:r w:rsidRPr="00EB19ED">
        <w:t xml:space="preserve">Alex </w:t>
      </w:r>
      <w:r w:rsidRPr="00EB19ED">
        <w:rPr>
          <w:rStyle w:val="Style13ptBold"/>
        </w:rPr>
        <w:t>Ward 6-10</w:t>
      </w:r>
      <w:r w:rsidRPr="00EB19ED">
        <w:t>-2019</w:t>
      </w:r>
      <w:r>
        <w:t xml:space="preserve"> {A</w:t>
      </w:r>
      <w:r w:rsidRPr="00EB19ED">
        <w:t>ssociate director in the Brent Scowcroft Center on International Security, where he works on US defense strategy, policy, and military affairs</w:t>
      </w:r>
      <w:r>
        <w:t xml:space="preserve">, </w:t>
      </w:r>
      <w:r w:rsidRPr="00EB19ED">
        <w:t xml:space="preserve">"A new bipartisan effort could damage closer US-Saudi ties," </w:t>
      </w:r>
      <w:proofErr w:type="spellStart"/>
      <w:r w:rsidRPr="00EB19ED">
        <w:rPr>
          <w:i/>
          <w:iCs/>
        </w:rPr>
        <w:t>Vox</w:t>
      </w:r>
      <w:proofErr w:type="spellEnd"/>
      <w:r w:rsidRPr="00EB19ED">
        <w:t xml:space="preserve">, </w:t>
      </w:r>
      <w:hyperlink r:id="rId37" w:history="1">
        <w:r w:rsidRPr="00F16BB1">
          <w:rPr>
            <w:rStyle w:val="Hyperlink"/>
          </w:rPr>
          <w:t>https://www.vox.com/2019/6/10/18659434/usa-saudi-arabia-trump-mbs-weapons-murphy-young</w:t>
        </w:r>
      </w:hyperlink>
      <w:r>
        <w:t>, Accessed 6/20/19} //RG</w:t>
      </w:r>
    </w:p>
    <w:p w14:paraId="01909BEC" w14:textId="77777777" w:rsidR="00775FAD" w:rsidRDefault="00775FAD" w:rsidP="00775FAD">
      <w:r>
        <w:t xml:space="preserve">In April, </w:t>
      </w:r>
      <w:r w:rsidRPr="00EB19ED">
        <w:rPr>
          <w:rStyle w:val="StyleUnderline"/>
        </w:rPr>
        <w:t>Congress</w:t>
      </w:r>
      <w:r>
        <w:t xml:space="preserve"> passed a historic </w:t>
      </w:r>
      <w:r w:rsidRPr="00EB19ED">
        <w:rPr>
          <w:rStyle w:val="StyleUnderline"/>
        </w:rPr>
        <w:t>War Powers Resolution</w:t>
      </w:r>
      <w:r>
        <w:t xml:space="preserve"> directing Trump to remove troops involved in “hostilities” in the Yemen war. Trump </w:t>
      </w:r>
      <w:r w:rsidRPr="00EB19ED">
        <w:rPr>
          <w:rStyle w:val="StyleUnderline"/>
        </w:rPr>
        <w:t>vetoed</w:t>
      </w:r>
      <w:r>
        <w:t xml:space="preserve"> it, though, because of his commitment to the US’s longstanding alliance with the Saudis — not to mention his personal relationship with Saudi Crown Prince Mohammed bin Salman, known as MBS, who called for </w:t>
      </w:r>
      <w:proofErr w:type="spellStart"/>
      <w:r>
        <w:t>Khashoggi’s</w:t>
      </w:r>
      <w:proofErr w:type="spellEnd"/>
      <w:r>
        <w:t xml:space="preserve"> killing.</w:t>
      </w:r>
    </w:p>
    <w:p w14:paraId="23BA6B3A" w14:textId="77777777" w:rsidR="00775FAD" w:rsidRDefault="00775FAD" w:rsidP="00775FAD">
      <w:r>
        <w:t xml:space="preserve">That hasn’t stopped lawmakers and activists from trying to sever the two. As </w:t>
      </w:r>
      <w:proofErr w:type="spellStart"/>
      <w:r>
        <w:t>Vox’s</w:t>
      </w:r>
      <w:proofErr w:type="spellEnd"/>
      <w:r>
        <w:t xml:space="preserve"> Tara </w:t>
      </w:r>
      <w:proofErr w:type="spellStart"/>
      <w:r>
        <w:t>Golshan</w:t>
      </w:r>
      <w:proofErr w:type="spellEnd"/>
      <w:r>
        <w:t xml:space="preserve"> reported last week, House progressives may use the annual must-pass defense spending bill to force Trump’s hand in the Middle East.</w:t>
      </w:r>
    </w:p>
    <w:p w14:paraId="41B05648" w14:textId="77777777" w:rsidR="00775FAD" w:rsidRPr="00EB19ED" w:rsidRDefault="00775FAD" w:rsidP="00775FAD">
      <w:pPr>
        <w:rPr>
          <w:rStyle w:val="StyleUnderline"/>
        </w:rPr>
      </w:pPr>
      <w:r w:rsidRPr="00EB19ED">
        <w:rPr>
          <w:rStyle w:val="StyleUnderline"/>
        </w:rPr>
        <w:t>A coalition of more than 40 activist groups sent every House lawmaker a letter demanding they include provisions to ban the transfer, sale, or export of any defense materials that would be used in the war in Yemen for a minimum of two years, and end all US aid — from intelligence to logistical support — to Saudi Arabia and the UAE in the war.</w:t>
      </w:r>
    </w:p>
    <w:p w14:paraId="24EACEB4" w14:textId="77777777" w:rsidR="00775FAD" w:rsidRPr="00EB19ED" w:rsidRDefault="00775FAD" w:rsidP="00775FAD">
      <w:pPr>
        <w:rPr>
          <w:rStyle w:val="StyleUnderline"/>
        </w:rPr>
      </w:pPr>
      <w:r w:rsidRPr="00EB19ED">
        <w:rPr>
          <w:rStyle w:val="StyleUnderline"/>
        </w:rPr>
        <w:t>“We are trying to stiffen the resolve of members of Congress as we approach the consideration of the national defense budget,”</w:t>
      </w:r>
      <w:r>
        <w:t xml:space="preserve"> Hassan El-</w:t>
      </w:r>
      <w:proofErr w:type="spellStart"/>
      <w:r>
        <w:t>Tayyab</w:t>
      </w:r>
      <w:proofErr w:type="spellEnd"/>
      <w:r>
        <w:t xml:space="preserve">, the co-director of Just Foreign Policy, a progressive foreign policy group, told </w:t>
      </w:r>
      <w:proofErr w:type="spellStart"/>
      <w:r>
        <w:t>Golshan</w:t>
      </w:r>
      <w:proofErr w:type="spellEnd"/>
      <w:r>
        <w:t xml:space="preserve"> last week. </w:t>
      </w:r>
      <w:r w:rsidRPr="00EB19ED">
        <w:rPr>
          <w:rStyle w:val="StyleUnderline"/>
        </w:rPr>
        <w:t>“We have the momentum here. What remains to be seen is whether [Congress] has the resolve to do what it takes.”</w:t>
      </w:r>
    </w:p>
    <w:p w14:paraId="5F089692" w14:textId="77777777" w:rsidR="00775FAD" w:rsidRDefault="00775FAD" w:rsidP="00775FAD">
      <w:r>
        <w:t>Saudi leadership and Trump will hope not, but increasingly, Republicans and Democrats in Congress seem to think they do.</w:t>
      </w:r>
    </w:p>
    <w:p w14:paraId="67854E4E" w14:textId="77777777" w:rsidR="00775FAD" w:rsidRDefault="00775FAD" w:rsidP="00775FAD">
      <w:pPr>
        <w:pStyle w:val="Heading3"/>
      </w:pPr>
      <w:r>
        <w:t>CP Links to Net Benefit – Relations</w:t>
      </w:r>
    </w:p>
    <w:p w14:paraId="0019FC6D" w14:textId="77777777" w:rsidR="00775FAD" w:rsidRDefault="00775FAD" w:rsidP="00775FAD">
      <w:pPr>
        <w:pStyle w:val="Heading4"/>
      </w:pPr>
      <w:r>
        <w:t xml:space="preserve">The counterplan is the </w:t>
      </w:r>
      <w:r w:rsidRPr="003C08A0">
        <w:rPr>
          <w:u w:val="single"/>
        </w:rPr>
        <w:t>biggest threat to Saudi ties</w:t>
      </w:r>
      <w:r>
        <w:t>.</w:t>
      </w:r>
    </w:p>
    <w:p w14:paraId="7FF59F43" w14:textId="77777777" w:rsidR="00775FAD" w:rsidRDefault="00775FAD" w:rsidP="00775FAD">
      <w:r w:rsidRPr="00EB19ED">
        <w:t xml:space="preserve">Alex </w:t>
      </w:r>
      <w:r w:rsidRPr="00EB19ED">
        <w:rPr>
          <w:rStyle w:val="Style13ptBold"/>
        </w:rPr>
        <w:t>Ward 6-10</w:t>
      </w:r>
      <w:r w:rsidRPr="00EB19ED">
        <w:t>-2019</w:t>
      </w:r>
      <w:r>
        <w:t xml:space="preserve"> {A</w:t>
      </w:r>
      <w:r w:rsidRPr="00EB19ED">
        <w:t>ssociate director in the Brent Scowcroft Center on International Security, where he works on US defense strategy, policy, and military affairs</w:t>
      </w:r>
      <w:r>
        <w:t xml:space="preserve">, </w:t>
      </w:r>
      <w:r w:rsidRPr="00EB19ED">
        <w:t xml:space="preserve">"A new bipartisan effort could damage closer US-Saudi ties," </w:t>
      </w:r>
      <w:proofErr w:type="spellStart"/>
      <w:r w:rsidRPr="00EB19ED">
        <w:rPr>
          <w:i/>
          <w:iCs/>
        </w:rPr>
        <w:t>Vox</w:t>
      </w:r>
      <w:proofErr w:type="spellEnd"/>
      <w:r w:rsidRPr="00EB19ED">
        <w:t xml:space="preserve">, </w:t>
      </w:r>
      <w:hyperlink r:id="rId38" w:history="1">
        <w:r w:rsidRPr="00F16BB1">
          <w:rPr>
            <w:rStyle w:val="Hyperlink"/>
          </w:rPr>
          <w:t>https://www.vox.com/2019/6/10/18659434/usa-saudi-arabia-trump-mbs-weapons-murphy-young</w:t>
        </w:r>
      </w:hyperlink>
      <w:r>
        <w:t>, Accessed 6/20/19} //RG</w:t>
      </w:r>
    </w:p>
    <w:p w14:paraId="0CEBB9FE" w14:textId="77777777" w:rsidR="00775FAD" w:rsidRDefault="00775FAD" w:rsidP="00775FAD">
      <w:r>
        <w:t xml:space="preserve">Sens. Todd Young (R-IN) and Chris Murphy (D-CT), both members of the Senate Foreign Relations Committee, announced Sunday that they would introduce </w:t>
      </w:r>
      <w:r w:rsidRPr="003C08A0">
        <w:rPr>
          <w:rStyle w:val="StyleUnderline"/>
        </w:rPr>
        <w:t>a bill compelling legislators to vote on sending weapons and military aid to Saudi Arabia.</w:t>
      </w:r>
    </w:p>
    <w:p w14:paraId="4A4AEEB5" w14:textId="77777777" w:rsidR="00775FAD" w:rsidRDefault="00775FAD" w:rsidP="00775FAD">
      <w:r>
        <w:t>The resolution would see lawmakers vote on requesting a report from the administration about Saudi Arabia’s human rights record. After receiving the document within 30 days, the legally mandated deadline, Congress can then vote on whether or not to sell arms and give other support to Riyadh.</w:t>
      </w:r>
    </w:p>
    <w:p w14:paraId="37B480C1" w14:textId="77777777" w:rsidR="00775FAD" w:rsidRPr="003C08A0" w:rsidRDefault="00775FAD" w:rsidP="00775FAD">
      <w:pPr>
        <w:rPr>
          <w:rStyle w:val="StyleUnderline"/>
        </w:rPr>
      </w:pPr>
      <w:r w:rsidRPr="003C08A0">
        <w:rPr>
          <w:rStyle w:val="StyleUnderline"/>
        </w:rPr>
        <w:t>Young and Murphy, skeptical of Trump’s coziness with Saudi Arabia and the Yemen war, believe their measure will help Congress claw back some foreign policy authority.</w:t>
      </w:r>
    </w:p>
    <w:p w14:paraId="22BC2E47" w14:textId="77777777" w:rsidR="00775FAD" w:rsidRDefault="00775FAD" w:rsidP="00775FAD">
      <w:r>
        <w:t>“Our arms sales to Saudi Arabia demand Congressional oversight. This bipartisan resolution simply asks the Secretary of State to report on some basic questions before moving forward with them,” said Young in a statement.</w:t>
      </w:r>
    </w:p>
    <w:p w14:paraId="28481C2E" w14:textId="77777777" w:rsidR="00775FAD" w:rsidRPr="003C08A0" w:rsidRDefault="00775FAD" w:rsidP="00775FAD">
      <w:pPr>
        <w:rPr>
          <w:rStyle w:val="StyleUnderline"/>
        </w:rPr>
      </w:pPr>
      <w:r w:rsidRPr="003C08A0">
        <w:rPr>
          <w:rStyle w:val="StyleUnderline"/>
        </w:rPr>
        <w:t xml:space="preserve">“The process we are setting in motion will allow Congress to weigh in on </w:t>
      </w:r>
      <w:r w:rsidRPr="003C08A0">
        <w:rPr>
          <w:rStyle w:val="Emphasis"/>
        </w:rPr>
        <w:t>the totality of our security relationship</w:t>
      </w:r>
      <w:r w:rsidRPr="003C08A0">
        <w:rPr>
          <w:rStyle w:val="StyleUnderline"/>
        </w:rPr>
        <w:t xml:space="preserve"> with Saudi Arabia, not just one arms sale, and restore Congress’s role in foreign policy making,” noted Murphy.</w:t>
      </w:r>
    </w:p>
    <w:p w14:paraId="716DE800" w14:textId="77777777" w:rsidR="00775FAD" w:rsidRDefault="00775FAD" w:rsidP="00775FAD">
      <w:r>
        <w:t>Their effort on Monday could fail, of course. A State Department spokesperson told Politico on Sunday that the sales would go forward because the weapons are “needed to help our partners better defend themselves and to reinforce recent changes to US posture in the region to deter Iran.” It’s also unclear how much support the two senators will receive when they introduce their resolution.</w:t>
      </w:r>
    </w:p>
    <w:p w14:paraId="206A394B" w14:textId="77777777" w:rsidR="00775FAD" w:rsidRDefault="00775FAD" w:rsidP="00775FAD">
      <w:r>
        <w:t>What is clear, though, is that the Trump administration continues to face stiff resistance from Congress on its unwavering alliance with Saudi Arabia — and that’s causing some major headaches for the White House.</w:t>
      </w:r>
    </w:p>
    <w:p w14:paraId="2624BE4D" w14:textId="77777777" w:rsidR="00775FAD" w:rsidRPr="003C08A0" w:rsidRDefault="00775FAD" w:rsidP="00775FAD">
      <w:pPr>
        <w:rPr>
          <w:rStyle w:val="StyleUnderline"/>
        </w:rPr>
      </w:pPr>
      <w:r w:rsidRPr="003C08A0">
        <w:rPr>
          <w:rStyle w:val="StyleUnderline"/>
        </w:rPr>
        <w:t>The biggest threat to closer US-Saudi ties? Congress.</w:t>
      </w:r>
    </w:p>
    <w:p w14:paraId="6AA55175" w14:textId="77777777" w:rsidR="00775FAD" w:rsidRDefault="00775FAD" w:rsidP="00775FAD">
      <w:pPr>
        <w:pStyle w:val="Heading3"/>
      </w:pPr>
      <w:r>
        <w:t>CP Links to Net Benefit – Readiness/Deterrence</w:t>
      </w:r>
    </w:p>
    <w:p w14:paraId="6332EC43" w14:textId="77777777" w:rsidR="00775FAD" w:rsidRDefault="00775FAD" w:rsidP="00775FAD">
      <w:pPr>
        <w:pStyle w:val="Heading4"/>
      </w:pPr>
      <w:r>
        <w:t>Restricting US military support destroys Saudi capabilities.</w:t>
      </w:r>
    </w:p>
    <w:p w14:paraId="339EC2B9" w14:textId="77777777" w:rsidR="00775FAD" w:rsidRPr="00322AFE" w:rsidRDefault="00775FAD" w:rsidP="00775FAD">
      <w:r>
        <w:t xml:space="preserve">Melissa </w:t>
      </w:r>
      <w:r w:rsidRPr="00322AFE">
        <w:rPr>
          <w:rStyle w:val="Style13ptBold"/>
        </w:rPr>
        <w:t>Dalton et al 18</w:t>
      </w:r>
      <w:r>
        <w:t>.  Melissa, S</w:t>
      </w:r>
      <w:r w:rsidRPr="00322AFE">
        <w:t>enior Fellow and Deputy Director, International Security Program, and Director, Cooperative Defense Project</w:t>
      </w:r>
      <w:r>
        <w:t>, Hijab Shah,</w:t>
      </w:r>
      <w:r w:rsidRPr="00322AFE">
        <w:t xml:space="preserve"> Research Associate, International Security Program</w:t>
      </w:r>
      <w:r>
        <w:t>, and Timothy Robbins, Intern, International Security Program.  3-23-18.  “</w:t>
      </w:r>
      <w:r w:rsidRPr="00322AFE">
        <w:t>U.S. Support for Saudi Military Operations in Yemen</w:t>
      </w:r>
      <w:r>
        <w:t xml:space="preserve">.” </w:t>
      </w:r>
      <w:r>
        <w:rPr>
          <w:i/>
          <w:iCs/>
        </w:rPr>
        <w:t>CSIS</w:t>
      </w:r>
      <w:r>
        <w:t xml:space="preserve">. </w:t>
      </w:r>
      <w:hyperlink r:id="rId39" w:history="1">
        <w:r w:rsidRPr="00E00E65">
          <w:rPr>
            <w:rStyle w:val="Hyperlink"/>
          </w:rPr>
          <w:t>https://www.csis.org/analysis/us-support-saudi-military-operations-yemen</w:t>
        </w:r>
      </w:hyperlink>
      <w:r>
        <w:t xml:space="preserve"> //RG</w:t>
      </w:r>
    </w:p>
    <w:p w14:paraId="6CA0FAC3" w14:textId="77777777" w:rsidR="00775FAD" w:rsidRPr="00322AFE" w:rsidRDefault="00775FAD" w:rsidP="00775FAD">
      <w:pPr>
        <w:rPr>
          <w:rStyle w:val="StyleUnderline"/>
        </w:rPr>
      </w:pPr>
      <w:r w:rsidRPr="001B533B">
        <w:t xml:space="preserve">A joint resolution introduced in the Senate in late February would have removed “United States Armed Forces from hostilities in or affecting the Republic of Yemen, except United States Armed Forces engaged in operations directed at al Qaeda or associated forces, unless and until a declaration of war or specific authorization of the use of force has been enacted.” Although the overall Senate blocked the resolution on March 20, </w:t>
      </w:r>
      <w:r w:rsidRPr="00322AFE">
        <w:rPr>
          <w:rStyle w:val="StyleUnderline"/>
        </w:rPr>
        <w:t>the initiative raised important questions about U.S. support for the Saudi intervention in Yemen. If enacted, this move would have effectively ceased assistance to the Saudi-led coalition’s pursuit of the Houthi rebels</w:t>
      </w:r>
      <w:r w:rsidRPr="001B533B">
        <w:t xml:space="preserve">. In his letter to Congress, Secretary </w:t>
      </w:r>
      <w:proofErr w:type="spellStart"/>
      <w:r w:rsidRPr="001B533B">
        <w:t>Mattis</w:t>
      </w:r>
      <w:proofErr w:type="spellEnd"/>
      <w:r w:rsidRPr="001B533B">
        <w:t xml:space="preserve"> warned that </w:t>
      </w:r>
      <w:r w:rsidRPr="00322AFE">
        <w:rPr>
          <w:rStyle w:val="StyleUnderline"/>
        </w:rPr>
        <w:t>restrictions on U.S. military support could have the opposite of the intended effect of increasing civilian casualties, undermine counterterrorism efforts, and reduce U.S. influence with Saudi Arabia, thereby impairing U.S. and international ability to ameliorate humanitarian suffering and mitigate the effects of the civil war.</w:t>
      </w:r>
    </w:p>
    <w:p w14:paraId="76C0F695" w14:textId="77777777" w:rsidR="00775FAD" w:rsidRDefault="00775FAD" w:rsidP="00775FAD">
      <w:pPr>
        <w:pStyle w:val="Heading3"/>
      </w:pPr>
      <w:r>
        <w:t>Solvency Deficit</w:t>
      </w:r>
    </w:p>
    <w:p w14:paraId="63C0BA1F" w14:textId="77777777" w:rsidR="00775FAD" w:rsidRDefault="00775FAD" w:rsidP="00775FAD">
      <w:pPr>
        <w:pStyle w:val="Heading4"/>
      </w:pPr>
      <w:r>
        <w:t>Arm sales are the key issue for international signaling and human rights because they counteract Trump’s previous signals – they don’t get our internal link.</w:t>
      </w:r>
    </w:p>
    <w:p w14:paraId="73B12B2C" w14:textId="77777777" w:rsidR="00775FAD" w:rsidRPr="00CC56D2" w:rsidRDefault="00775FAD" w:rsidP="00775FAD">
      <w:r w:rsidRPr="00CC56D2">
        <w:t xml:space="preserve">Alex </w:t>
      </w:r>
      <w:proofErr w:type="spellStart"/>
      <w:r w:rsidRPr="00CC56D2">
        <w:rPr>
          <w:rStyle w:val="Style13ptBold"/>
        </w:rPr>
        <w:t>Lockie</w:t>
      </w:r>
      <w:proofErr w:type="spellEnd"/>
      <w:r w:rsidRPr="00CC56D2">
        <w:rPr>
          <w:rStyle w:val="Style13ptBold"/>
        </w:rPr>
        <w:t xml:space="preserve"> 18</w:t>
      </w:r>
      <w:r>
        <w:t>. N</w:t>
      </w:r>
      <w:r w:rsidRPr="00CC56D2">
        <w:t xml:space="preserve">ews editor and a military and foreign-policy </w:t>
      </w:r>
      <w:r>
        <w:t>writer</w:t>
      </w:r>
      <w:r w:rsidRPr="00CC56D2">
        <w:t xml:space="preserve"> at Business Insider.</w:t>
      </w:r>
      <w:r>
        <w:t xml:space="preserve"> 11-21-18. “</w:t>
      </w:r>
      <w:r w:rsidRPr="00CC56D2">
        <w:t xml:space="preserve">Trump thanks Saudi Arabia for cheap oil after giving the kingdom a pass on </w:t>
      </w:r>
      <w:proofErr w:type="spellStart"/>
      <w:r w:rsidRPr="00CC56D2">
        <w:t>Khashoggi's</w:t>
      </w:r>
      <w:proofErr w:type="spellEnd"/>
      <w:r w:rsidRPr="00CC56D2">
        <w:t xml:space="preserve"> killing</w:t>
      </w:r>
      <w:r>
        <w:t xml:space="preserve">.” </w:t>
      </w:r>
      <w:r>
        <w:rPr>
          <w:i/>
          <w:iCs/>
        </w:rPr>
        <w:t>Business Insider</w:t>
      </w:r>
      <w:r>
        <w:t xml:space="preserve">. </w:t>
      </w:r>
      <w:hyperlink r:id="rId40" w:history="1">
        <w:r w:rsidRPr="00E00E65">
          <w:rPr>
            <w:rStyle w:val="Hyperlink"/>
          </w:rPr>
          <w:t>https://www.businessinsider.com/trump-thanks-saudi-arabia-for-cheap-oil-amid-khashoggi-crisis-2018-11</w:t>
        </w:r>
      </w:hyperlink>
      <w:r>
        <w:t>.  //RG</w:t>
      </w:r>
    </w:p>
    <w:p w14:paraId="6ED2371C" w14:textId="77777777" w:rsidR="00775FAD" w:rsidRPr="00322AFE" w:rsidRDefault="00775FAD" w:rsidP="00775FAD">
      <w:r w:rsidRPr="00CC56D2">
        <w:rPr>
          <w:rStyle w:val="StyleUnderline"/>
        </w:rPr>
        <w:t xml:space="preserve">Maintaining low oil prices has become a key issue for Trump as he </w:t>
      </w:r>
      <w:proofErr w:type="spellStart"/>
      <w:r w:rsidRPr="00CC56D2">
        <w:rPr>
          <w:rStyle w:val="StyleUnderline"/>
        </w:rPr>
        <w:t>reimposes</w:t>
      </w:r>
      <w:proofErr w:type="spellEnd"/>
      <w:r w:rsidRPr="00CC56D2">
        <w:rPr>
          <w:rStyle w:val="StyleUnderline"/>
        </w:rPr>
        <w:t xml:space="preserve"> sanctions on Iran's oil sector</w:t>
      </w:r>
      <w:r w:rsidRPr="00322AFE">
        <w:t xml:space="preserve"> after withdrawing from the multinational nuclear pact.</w:t>
      </w:r>
    </w:p>
    <w:p w14:paraId="11991E64" w14:textId="77777777" w:rsidR="00775FAD" w:rsidRPr="00CC56D2" w:rsidRDefault="00775FAD" w:rsidP="00775FAD">
      <w:pPr>
        <w:rPr>
          <w:rStyle w:val="StyleUnderline"/>
        </w:rPr>
      </w:pPr>
      <w:r>
        <w:t xml:space="preserve">The sanctions could have caused a spike in oil prices, which US consumers would have felt at the pump, but </w:t>
      </w:r>
      <w:r w:rsidRPr="00CC56D2">
        <w:rPr>
          <w:rStyle w:val="StyleUnderline"/>
        </w:rPr>
        <w:t>Saudi Arabia, a US ally and Iran's bitter regional foe, has picked up oil output and successfully counteracted any price surge.</w:t>
      </w:r>
    </w:p>
    <w:p w14:paraId="3A2FA77D" w14:textId="77777777" w:rsidR="00775FAD" w:rsidRPr="00CC56D2" w:rsidRDefault="00775FAD" w:rsidP="00775FAD">
      <w:pPr>
        <w:rPr>
          <w:rStyle w:val="StyleUnderline"/>
        </w:rPr>
      </w:pPr>
      <w:r w:rsidRPr="00CC56D2">
        <w:rPr>
          <w:rStyle w:val="StyleUnderline"/>
        </w:rPr>
        <w:t>Trump's thank-you note to Saudi Arabia came a day after he issued a bizarre statement on whether Saudi Arabia's de facto ruler ordered the brutal execution of a US resident.</w:t>
      </w:r>
    </w:p>
    <w:p w14:paraId="513932FC" w14:textId="77777777" w:rsidR="00775FAD" w:rsidRDefault="00775FAD" w:rsidP="00775FAD">
      <w:r>
        <w:t>In an exclamation-point-ridden written statement, Trump said it "could very well be that the Crown Prince had knowledge of this tragic event - maybe he did and maybe he didn't!"</w:t>
      </w:r>
    </w:p>
    <w:p w14:paraId="1A65DFD1" w14:textId="77777777" w:rsidR="00775FAD" w:rsidRPr="00CC56D2" w:rsidRDefault="00775FAD" w:rsidP="00775FAD">
      <w:pPr>
        <w:rPr>
          <w:rStyle w:val="StyleUnderline"/>
        </w:rPr>
      </w:pPr>
      <w:r>
        <w:t xml:space="preserve">A Washington Post report last week said </w:t>
      </w:r>
      <w:r w:rsidRPr="00CC56D2">
        <w:rPr>
          <w:rStyle w:val="StyleUnderline"/>
        </w:rPr>
        <w:t xml:space="preserve">the CIA concluded with " high confidence" that the crown prince directly ordered </w:t>
      </w:r>
      <w:proofErr w:type="spellStart"/>
      <w:r w:rsidRPr="00CC56D2">
        <w:rPr>
          <w:rStyle w:val="StyleUnderline"/>
        </w:rPr>
        <w:t>Khashoggi's</w:t>
      </w:r>
      <w:proofErr w:type="spellEnd"/>
      <w:r w:rsidRPr="00CC56D2">
        <w:rPr>
          <w:rStyle w:val="StyleUnderline"/>
        </w:rPr>
        <w:t xml:space="preserve"> killing.</w:t>
      </w:r>
    </w:p>
    <w:p w14:paraId="5148087A" w14:textId="77777777" w:rsidR="00775FAD" w:rsidRDefault="00775FAD" w:rsidP="00775FAD">
      <w:r w:rsidRPr="00CC56D2">
        <w:rPr>
          <w:rStyle w:val="StyleUnderline"/>
        </w:rPr>
        <w:t>Trump's statement opened with a condemnation of Iran</w:t>
      </w:r>
      <w:r>
        <w:t>'s regional activity, including its role in the bloody seven-year-long war in Syria.</w:t>
      </w:r>
    </w:p>
    <w:p w14:paraId="537A08F6" w14:textId="77777777" w:rsidR="00775FAD" w:rsidRPr="00CC56D2" w:rsidRDefault="00775FAD" w:rsidP="00775FAD">
      <w:pPr>
        <w:rPr>
          <w:rStyle w:val="StyleUnderline"/>
        </w:rPr>
      </w:pPr>
      <w:r w:rsidRPr="00CC56D2">
        <w:rPr>
          <w:rStyle w:val="StyleUnderline"/>
        </w:rPr>
        <w:t>In it, Trump also made dubious claims about the impact on the US economy from arms sales to Saudi Arabia and repeatedly gave the kingdom the benefit of the doubt and ascribed to it the best of intentions in the conflict in Yemen.</w:t>
      </w:r>
    </w:p>
    <w:p w14:paraId="0BB69AA4" w14:textId="77777777" w:rsidR="00775FAD" w:rsidRDefault="00775FAD" w:rsidP="00775FAD">
      <w:pPr>
        <w:rPr>
          <w:rStyle w:val="StyleUnderline"/>
        </w:rPr>
      </w:pPr>
      <w:r w:rsidRPr="00CC56D2">
        <w:rPr>
          <w:rStyle w:val="StyleUnderline"/>
        </w:rPr>
        <w:t>The statement drew nearly universal bipartisan condemnation as being indelicate and an abdication of the US's mandate to promote human rights worldwide.</w:t>
      </w:r>
    </w:p>
    <w:p w14:paraId="77572DD0" w14:textId="77777777" w:rsidR="00775FAD" w:rsidRDefault="00775FAD" w:rsidP="00775FAD">
      <w:pPr>
        <w:pStyle w:val="Heading2"/>
      </w:pPr>
      <w:r>
        <w:t>AT: ATT CP</w:t>
      </w:r>
    </w:p>
    <w:p w14:paraId="66857328" w14:textId="77777777" w:rsidR="00775FAD" w:rsidRDefault="00775FAD" w:rsidP="00775FAD">
      <w:pPr>
        <w:pStyle w:val="Heading3"/>
      </w:pPr>
      <w:r>
        <w:t>Solvency Deficit: Treaty Interpretation</w:t>
      </w:r>
    </w:p>
    <w:p w14:paraId="289FA345" w14:textId="77777777" w:rsidR="00775FAD" w:rsidRDefault="00775FAD" w:rsidP="00775FAD">
      <w:pPr>
        <w:pStyle w:val="Heading4"/>
      </w:pPr>
      <w:r>
        <w:t>The ATT doesn’t solve HR cred: it’s too loose.</w:t>
      </w:r>
    </w:p>
    <w:p w14:paraId="0F474A76" w14:textId="77777777" w:rsidR="00775FAD" w:rsidRPr="00C24637" w:rsidRDefault="00775FAD" w:rsidP="00775FAD">
      <w:pPr>
        <w:pStyle w:val="ListParagraph"/>
        <w:numPr>
          <w:ilvl w:val="0"/>
          <w:numId w:val="12"/>
        </w:numPr>
      </w:pPr>
      <w:r>
        <w:t xml:space="preserve">Note: </w:t>
      </w:r>
      <w:proofErr w:type="gramStart"/>
      <w:r>
        <w:t>the</w:t>
      </w:r>
      <w:proofErr w:type="gramEnd"/>
      <w:r>
        <w:t xml:space="preserve"> June 2019 Britain ruling on arms sales A) didn’t cite the ATT and B) was in the Court of Appeals, which is supervised by the High Court.  The British govt. plans to appeal to the High Court (at least as of June 30).</w:t>
      </w:r>
    </w:p>
    <w:p w14:paraId="3D0053C7" w14:textId="77777777" w:rsidR="00775FAD" w:rsidRDefault="00775FAD" w:rsidP="00775FAD">
      <w:r>
        <w:t xml:space="preserve">Ted </w:t>
      </w:r>
      <w:proofErr w:type="spellStart"/>
      <w:r w:rsidRPr="00C24637">
        <w:rPr>
          <w:rStyle w:val="Style13ptBold"/>
        </w:rPr>
        <w:t>Bromund</w:t>
      </w:r>
      <w:proofErr w:type="spellEnd"/>
      <w:r w:rsidRPr="00C24637">
        <w:rPr>
          <w:rStyle w:val="Style13ptBold"/>
        </w:rPr>
        <w:t xml:space="preserve"> 18</w:t>
      </w:r>
      <w:r>
        <w:t xml:space="preserve">.  </w:t>
      </w:r>
      <w:r w:rsidRPr="00C24637">
        <w:t>Senior Research Fellow in the Margaret Thatcher for Freedom at The Heritage Foundation, a conservative think-tank based in Washington, DC</w:t>
      </w:r>
      <w:r>
        <w:t>.  8-31-19.  “</w:t>
      </w:r>
      <w:r w:rsidRPr="00C24637">
        <w:t>Why The Arms Trade Treaty Is No Answer for the Saudi Problem</w:t>
      </w:r>
      <w:r>
        <w:t xml:space="preserve">.”  </w:t>
      </w:r>
      <w:r>
        <w:rPr>
          <w:i/>
          <w:iCs/>
        </w:rPr>
        <w:t>Forbes</w:t>
      </w:r>
      <w:r>
        <w:t xml:space="preserve">.  </w:t>
      </w:r>
      <w:hyperlink r:id="rId41" w:anchor="3005fbe31a7a" w:history="1">
        <w:r w:rsidRPr="008108E4">
          <w:rPr>
            <w:rStyle w:val="Hyperlink"/>
          </w:rPr>
          <w:t>https://www.forbes.com/sites/tedbromund/2018/10/31/why-the-arms-trade-treaty-is-no-answer-for-the-saudi-problem/#3005fbe31a7a</w:t>
        </w:r>
      </w:hyperlink>
      <w:r>
        <w:t>.  //RG</w:t>
      </w:r>
    </w:p>
    <w:p w14:paraId="509ADB00" w14:textId="77777777" w:rsidR="00775FAD" w:rsidRDefault="00775FAD" w:rsidP="00775FAD">
      <w:r>
        <w:t xml:space="preserve">Fourth, </w:t>
      </w:r>
      <w:r w:rsidRPr="00C24637">
        <w:rPr>
          <w:rStyle w:val="StyleUnderline"/>
        </w:rPr>
        <w:t>it is entirely possible that the U.S., British, and French arms sales to the Saudis are in fact permissible under the ATT. That was the decision of the British High Court</w:t>
      </w:r>
      <w:r>
        <w:t xml:space="preserve"> in 2017, and while that decision was not a slam dunk, </w:t>
      </w:r>
      <w:r w:rsidRPr="00C24637">
        <w:rPr>
          <w:rStyle w:val="StyleUnderline"/>
        </w:rPr>
        <w:t>it implies that the ATT is so loose that it does not actually ban much of anything. So the ATT is the worst of all worlds: it might ban nothing at all, or it might ban a lot of things</w:t>
      </w:r>
      <w:r>
        <w:t xml:space="preserve">, or it might just ban things that become unpopular with the left. </w:t>
      </w:r>
      <w:r w:rsidRPr="00C24637">
        <w:rPr>
          <w:rStyle w:val="StyleUnderline"/>
        </w:rPr>
        <w:t>In practice, therefore, it’s not a treaty: it’s a political mechanism for achieving particular outcomes, which is precisely how it’s being used today</w:t>
      </w:r>
      <w:r>
        <w:t>. Funny – I thought the left was concerned about the fate of the liberal international order. Well, treaties that act like treaties – in other words, that are agreed, predictable, and enforced – are part of that order. But in practice, the left is entirely willing to ditch the order for the sake of getting what it wants.</w:t>
      </w:r>
    </w:p>
    <w:p w14:paraId="5FD06371" w14:textId="77777777" w:rsidR="00775FAD" w:rsidRDefault="00775FAD" w:rsidP="00775FAD">
      <w:r>
        <w:t>The bottom line is this</w:t>
      </w:r>
      <w:r w:rsidRPr="00C24637">
        <w:rPr>
          <w:rStyle w:val="StyleUnderline"/>
        </w:rPr>
        <w:t xml:space="preserve">: if you don’t like U.S. arms sales to the Saudis, </w:t>
      </w:r>
      <w:r w:rsidRPr="00C24637">
        <w:rPr>
          <w:rStyle w:val="Emphasis"/>
        </w:rPr>
        <w:t>campaign to change the policy</w:t>
      </w:r>
      <w:r w:rsidRPr="00C24637">
        <w:rPr>
          <w:rStyle w:val="StyleUnderline"/>
        </w:rPr>
        <w:t>.</w:t>
      </w:r>
      <w:r>
        <w:t xml:space="preserve"> I don’t agree with you, but </w:t>
      </w:r>
      <w:r w:rsidRPr="00C24637">
        <w:rPr>
          <w:rStyle w:val="StyleUnderline"/>
        </w:rPr>
        <w:t>this is a reasonable thing to argue about. But don’t try to change the policy by committing the U.S.</w:t>
      </w:r>
      <w:r>
        <w:t xml:space="preserve"> – or any other nation – </w:t>
      </w:r>
      <w:r w:rsidRPr="00C24637">
        <w:rPr>
          <w:rStyle w:val="StyleUnderline"/>
        </w:rPr>
        <w:t>to a set of rules that might mean everything, or nothing, or some things at some times and other things at others</w:t>
      </w:r>
      <w:r>
        <w:t xml:space="preserve">. That isn’t being responsible. </w:t>
      </w:r>
      <w:r w:rsidRPr="007A597C">
        <w:rPr>
          <w:rStyle w:val="StyleUnderline"/>
        </w:rPr>
        <w:t>It’s creating an instrument that, sooner or later, is going to be used to constrain U.S. policy in ways that will make it harder for us to help people who deserve and need our help.</w:t>
      </w:r>
      <w:r>
        <w:t xml:space="preserve"> In other words, it is profoundly irresponsible.</w:t>
      </w:r>
    </w:p>
    <w:p w14:paraId="5883DB16" w14:textId="77777777" w:rsidR="00775FAD" w:rsidRDefault="00775FAD" w:rsidP="00775FAD">
      <w:pPr>
        <w:pStyle w:val="Heading3"/>
      </w:pPr>
      <w:r>
        <w:t>Emergency Sales DA</w:t>
      </w:r>
    </w:p>
    <w:p w14:paraId="5578D08E" w14:textId="77777777" w:rsidR="00775FAD" w:rsidRDefault="00775FAD" w:rsidP="00775FAD">
      <w:pPr>
        <w:pStyle w:val="Heading4"/>
      </w:pPr>
      <w:r>
        <w:t>CP hurts HR---prevents sales to groups in dire need of arms to prevent HR abuses.</w:t>
      </w:r>
    </w:p>
    <w:p w14:paraId="16E5B134" w14:textId="77777777" w:rsidR="00775FAD" w:rsidRDefault="00775FAD" w:rsidP="00775FAD">
      <w:r>
        <w:t xml:space="preserve">Ted </w:t>
      </w:r>
      <w:proofErr w:type="spellStart"/>
      <w:r w:rsidRPr="00C24637">
        <w:rPr>
          <w:rStyle w:val="Style13ptBold"/>
        </w:rPr>
        <w:t>Bromund</w:t>
      </w:r>
      <w:proofErr w:type="spellEnd"/>
      <w:r w:rsidRPr="00C24637">
        <w:rPr>
          <w:rStyle w:val="Style13ptBold"/>
        </w:rPr>
        <w:t xml:space="preserve"> 18</w:t>
      </w:r>
      <w:r>
        <w:t xml:space="preserve">.  </w:t>
      </w:r>
      <w:r w:rsidRPr="00C24637">
        <w:t>Senior Research Fellow in the Margaret Thatcher for Freedom at The Heritage Foundation, a conservative think-tank based in Washington, DC</w:t>
      </w:r>
      <w:r>
        <w:t>.  8-31-19.  “</w:t>
      </w:r>
      <w:r w:rsidRPr="00C24637">
        <w:t>Why The Arms Trade Treaty Is No Answer for the Saudi Problem</w:t>
      </w:r>
      <w:r>
        <w:t xml:space="preserve">.”  </w:t>
      </w:r>
      <w:r>
        <w:rPr>
          <w:i/>
          <w:iCs/>
        </w:rPr>
        <w:t>Forbes</w:t>
      </w:r>
      <w:r>
        <w:t xml:space="preserve">.  </w:t>
      </w:r>
      <w:hyperlink r:id="rId42" w:anchor="3005fbe31a7a" w:history="1">
        <w:r w:rsidRPr="008108E4">
          <w:rPr>
            <w:rStyle w:val="Hyperlink"/>
          </w:rPr>
          <w:t>https://www.forbes.com/sites/tedbromund/2018/10/31/why-the-arms-trade-treaty-is-no-answer-for-the-saudi-problem/#3005fbe31a7a</w:t>
        </w:r>
      </w:hyperlink>
      <w:r>
        <w:t>.  //RG</w:t>
      </w:r>
    </w:p>
    <w:p w14:paraId="04CBD4A9" w14:textId="77777777" w:rsidR="00775FAD" w:rsidRDefault="00775FAD" w:rsidP="00775FAD">
      <w:r>
        <w:t xml:space="preserve">Second, </w:t>
      </w:r>
      <w:r w:rsidRPr="007A597C">
        <w:rPr>
          <w:rStyle w:val="StyleUnderline"/>
        </w:rPr>
        <w:t>backing the ATT because you dislike U.S.</w:t>
      </w:r>
      <w:r>
        <w:t xml:space="preserve"> (or British, or French, or Canadian) </w:t>
      </w:r>
      <w:r w:rsidRPr="007A597C">
        <w:rPr>
          <w:rStyle w:val="StyleUnderline"/>
        </w:rPr>
        <w:t>arms sales to the Saudis is like going into a restaurant and ordering everything on the menu because you want the salad. U.S. arms sales to the Saudis are a policy</w:t>
      </w:r>
      <w:r>
        <w:t xml:space="preserve">. It might be a good policy, or it might be a bad policy – or it might be a bad policy that is nonetheless better than the alternatives. But it is nonetheless just a policy. </w:t>
      </w:r>
      <w:r w:rsidRPr="007A597C">
        <w:rPr>
          <w:rStyle w:val="StyleUnderline"/>
        </w:rPr>
        <w:t>The ATT, on the other hand, is not a policy: it is a treaty. By signing onto it,</w:t>
      </w:r>
      <w:r>
        <w:t xml:space="preserve"> you are not simply responding to the </w:t>
      </w:r>
      <w:proofErr w:type="spellStart"/>
      <w:r>
        <w:t>Khashoggi</w:t>
      </w:r>
      <w:proofErr w:type="spellEnd"/>
      <w:r>
        <w:t xml:space="preserve"> murder, or to the Yemen war: </w:t>
      </w:r>
      <w:r w:rsidRPr="007A597C">
        <w:rPr>
          <w:rStyle w:val="StyleUnderline"/>
        </w:rPr>
        <w:t>you are committing yourself to following the treaty’s rules in all future circumstances. You are ordering the whole menu for the sake of the salad.</w:t>
      </w:r>
    </w:p>
    <w:p w14:paraId="1AAA16C9" w14:textId="77777777" w:rsidR="00775FAD" w:rsidRPr="007A597C" w:rsidRDefault="00775FAD" w:rsidP="00775FAD">
      <w:pPr>
        <w:rPr>
          <w:rStyle w:val="StyleUnderline"/>
        </w:rPr>
      </w:pPr>
      <w:r>
        <w:t xml:space="preserve">Third, </w:t>
      </w:r>
      <w:r w:rsidRPr="007A597C">
        <w:rPr>
          <w:rStyle w:val="StyleUnderline"/>
        </w:rPr>
        <w:t>if the ATT had existed over the previous decades</w:t>
      </w:r>
      <w:r>
        <w:t>, and was interpreted as tightly as its advocates appear to demand, i</w:t>
      </w:r>
      <w:r w:rsidRPr="007A597C">
        <w:rPr>
          <w:rStyle w:val="StyleUnderline"/>
        </w:rPr>
        <w:t>t would have imperiled a lot of U.S. arms transfers that almost everyone would today regard as sensible and justifiable. U.S. military aid to Britain before the U.S. entered the Second World War would be dubiously legal under the ATT,</w:t>
      </w:r>
      <w:r>
        <w:t xml:space="preserve"> because the British bombing campaign against Nazi Germany inflicted a lot more civilian casualties than the Saudis have in Yemen. </w:t>
      </w:r>
      <w:r w:rsidRPr="007A597C">
        <w:rPr>
          <w:rStyle w:val="StyleUnderline"/>
        </w:rPr>
        <w:t>Same for U.S. military aid to South Korea. Same for U.S. arms supplies to Bosnian Muslims resisting Serbian aggression in the 1990s. Same for U.S. arms supplies to rebels resisting the murderous Assad regime in Syria.</w:t>
      </w:r>
    </w:p>
    <w:p w14:paraId="0A38EA20" w14:textId="77777777" w:rsidR="00775FAD" w:rsidRDefault="00775FAD" w:rsidP="00775FAD">
      <w:pPr>
        <w:pStyle w:val="Heading2"/>
      </w:pPr>
      <w:r>
        <w:t>AT: AT: Autocracy</w:t>
      </w:r>
    </w:p>
    <w:p w14:paraId="447A7D94" w14:textId="77777777" w:rsidR="00775FAD" w:rsidRDefault="00775FAD" w:rsidP="00775FAD">
      <w:pPr>
        <w:pStyle w:val="Heading3"/>
      </w:pPr>
      <w:r>
        <w:t>2AC – Democracy Promotion Turn</w:t>
      </w:r>
    </w:p>
    <w:p w14:paraId="2A307A32" w14:textId="77777777" w:rsidR="00775FAD" w:rsidRPr="001338C6" w:rsidRDefault="00775FAD" w:rsidP="00775FAD">
      <w:pPr>
        <w:pStyle w:val="Heading4"/>
        <w:rPr>
          <w:i/>
          <w:iCs/>
        </w:rPr>
      </w:pPr>
      <w:r>
        <w:t xml:space="preserve">Democracy promotion is effective---Tunisia proves that any Saudi backlash can be contained, but </w:t>
      </w:r>
      <w:r>
        <w:rPr>
          <w:u w:val="single"/>
        </w:rPr>
        <w:t>credibility</w:t>
      </w:r>
      <w:r>
        <w:t xml:space="preserve"> is the key internal link.</w:t>
      </w:r>
    </w:p>
    <w:p w14:paraId="20CCAB6E" w14:textId="77777777" w:rsidR="00775FAD" w:rsidRDefault="00775FAD" w:rsidP="00775FAD">
      <w:proofErr w:type="spellStart"/>
      <w:r w:rsidRPr="00DF036A">
        <w:rPr>
          <w:rStyle w:val="Style13ptBold"/>
        </w:rPr>
        <w:t>Freyburg</w:t>
      </w:r>
      <w:proofErr w:type="spellEnd"/>
      <w:r w:rsidRPr="00DF036A">
        <w:rPr>
          <w:rStyle w:val="Style13ptBold"/>
        </w:rPr>
        <w:t xml:space="preserve"> and Richter 15</w:t>
      </w:r>
      <w:r>
        <w:t xml:space="preserve">.  Tina, </w:t>
      </w:r>
      <w:r w:rsidRPr="00DF036A">
        <w:t xml:space="preserve">Professor of Comparative Politics, University of </w:t>
      </w:r>
      <w:proofErr w:type="spellStart"/>
      <w:proofErr w:type="gramStart"/>
      <w:r w:rsidRPr="00DF036A">
        <w:t>St.Gallen</w:t>
      </w:r>
      <w:proofErr w:type="spellEnd"/>
      <w:proofErr w:type="gramEnd"/>
      <w:r>
        <w:t>, A</w:t>
      </w:r>
      <w:r w:rsidRPr="00DF036A">
        <w:t xml:space="preserve">cademic Director of the interdisciplinary MA </w:t>
      </w:r>
      <w:proofErr w:type="spellStart"/>
      <w:r w:rsidRPr="00DF036A">
        <w:t>programme</w:t>
      </w:r>
      <w:proofErr w:type="spellEnd"/>
      <w:r w:rsidRPr="00DF036A">
        <w:t xml:space="preserve"> “International Affairs &amp; Governance” and co-direct</w:t>
      </w:r>
      <w:r>
        <w:t>or of</w:t>
      </w:r>
      <w:r w:rsidRPr="00DF036A">
        <w:t xml:space="preserve"> the Institute of Political Science</w:t>
      </w:r>
      <w:r>
        <w:t xml:space="preserve">.  Solveig, </w:t>
      </w:r>
      <w:r w:rsidRPr="00DF036A">
        <w:t>Junior Professor for “International Conflict Management” at Willy Brandt School of Public Policy at the University of Erfurt</w:t>
      </w:r>
      <w:r>
        <w:t xml:space="preserve">.  3-24-15.  “Local actors in the driver's seat: Transatlantic democracy promotion under regime competition in the Arab world.”  </w:t>
      </w:r>
      <w:r w:rsidRPr="00DF036A">
        <w:rPr>
          <w:i/>
          <w:iCs/>
        </w:rPr>
        <w:t>Democratization</w:t>
      </w:r>
      <w:r>
        <w:t>, 22:3, 496-518.  //RG</w:t>
      </w:r>
    </w:p>
    <w:p w14:paraId="66D95793" w14:textId="77777777" w:rsidR="00775FAD" w:rsidRDefault="00775FAD" w:rsidP="00775FAD">
      <w:r>
        <w:t xml:space="preserve">In essence, we argued that </w:t>
      </w:r>
      <w:r w:rsidRPr="00DF036A">
        <w:rPr>
          <w:rStyle w:val="StyleUnderline"/>
        </w:rPr>
        <w:t>external democracy promotion can substantially influence the decision of pro-reform local actors to engage with democratic reforms but only if it is credible</w:t>
      </w:r>
      <w:r>
        <w:t xml:space="preserve">, and the costs and benefits associated with democratic reforms are not outweighed by authoritarian support. Focusing predominantly on EU democracy promotion </w:t>
      </w:r>
      <w:r w:rsidRPr="00DF036A">
        <w:rPr>
          <w:rStyle w:val="StyleUnderline"/>
        </w:rPr>
        <w:t>in Tunisia</w:t>
      </w:r>
      <w:r>
        <w:t xml:space="preserve">, we demonstrated that </w:t>
      </w:r>
      <w:r w:rsidRPr="00DF036A">
        <w:rPr>
          <w:rStyle w:val="StyleUnderline"/>
        </w:rPr>
        <w:t>local elites in situations of uncertainty cooperated on democracy promotion once the EU’s support was credible</w:t>
      </w:r>
      <w:r>
        <w:t xml:space="preserve">. While Tunisia’s successful reform path can mostly be explained by domestic dynamics, the EU managed to decrease the risks the governing coalition associated with structural reforms and offered a realistic choice to avoid economic despair and instability. Indeed, today’s Tunisia is the EU’s prime partner in the region. </w:t>
      </w:r>
      <w:r w:rsidRPr="001338C6">
        <w:rPr>
          <w:rStyle w:val="StyleUnderline"/>
        </w:rPr>
        <w:t>Neither the US</w:t>
      </w:r>
      <w:r>
        <w:t xml:space="preserve">, as the other major democracy promoter, </w:t>
      </w:r>
      <w:r w:rsidRPr="001338C6">
        <w:rPr>
          <w:rStyle w:val="StyleUnderline"/>
        </w:rPr>
        <w:t>nor Saudi Arabia</w:t>
      </w:r>
      <w:r>
        <w:t xml:space="preserve">, the regional authoritarian power, </w:t>
      </w:r>
      <w:r w:rsidRPr="001338C6">
        <w:rPr>
          <w:rStyle w:val="StyleUnderline"/>
        </w:rPr>
        <w:t>could reach the same level of cooperation</w:t>
      </w:r>
      <w:r>
        <w:t xml:space="preserve"> and, thus, had substantially less influence on its political trajectory.</w:t>
      </w:r>
    </w:p>
    <w:p w14:paraId="3B01A095" w14:textId="77777777" w:rsidR="00775FAD" w:rsidRDefault="00775FAD" w:rsidP="00775FAD">
      <w:pPr>
        <w:rPr>
          <w:rStyle w:val="StyleUnderline"/>
        </w:rPr>
      </w:pPr>
      <w:r w:rsidRPr="001338C6">
        <w:rPr>
          <w:rStyle w:val="StyleUnderline"/>
        </w:rPr>
        <w:t>What</w:t>
      </w:r>
      <w:r>
        <w:t xml:space="preserve">, then, </w:t>
      </w:r>
      <w:r w:rsidRPr="001338C6">
        <w:rPr>
          <w:rStyle w:val="StyleUnderline"/>
        </w:rPr>
        <w:t>can we learn from Tunisia with regard to external democracy promotion policy in the Arab world?</w:t>
      </w:r>
      <w:r>
        <w:t xml:space="preserve"> In contrast to worst-case scenarios which were forecasting only a minor role for Western powers in post-Arab Spring transitions, </w:t>
      </w:r>
      <w:r w:rsidRPr="001338C6">
        <w:rPr>
          <w:rStyle w:val="StyleUnderline"/>
        </w:rPr>
        <w:t xml:space="preserve">we can give a more positive outlook: If an external actor supports democracy in reliable and credible manner, it can make a difference – even in regions characterized by </w:t>
      </w:r>
      <w:r w:rsidRPr="001338C6">
        <w:rPr>
          <w:rStyle w:val="Emphasis"/>
        </w:rPr>
        <w:t xml:space="preserve">regime competition with authoritarian powers such as Saudi Arabia </w:t>
      </w:r>
      <w:r>
        <w:t xml:space="preserve">However, in order to be effective, external assistance requires a certain degree of liberalization and/or the existence of pro-reform oriented elites. Against this, </w:t>
      </w:r>
      <w:r w:rsidRPr="001338C6">
        <w:rPr>
          <w:rStyle w:val="StyleUnderline"/>
        </w:rPr>
        <w:t>almost forgotten transition cases such as Yemen might obtain a new impetus if European policy makers engage wholeheartedly in the promotion of democratic values.</w:t>
      </w:r>
    </w:p>
    <w:p w14:paraId="487A4979" w14:textId="77777777" w:rsidR="00775FAD" w:rsidRDefault="00775FAD" w:rsidP="00775FAD">
      <w:pPr>
        <w:pStyle w:val="Heading2"/>
      </w:pPr>
      <w:r>
        <w:t>AT: AT: Credibility</w:t>
      </w:r>
    </w:p>
    <w:p w14:paraId="16617C87" w14:textId="77777777" w:rsidR="00775FAD" w:rsidRDefault="00775FAD" w:rsidP="00775FAD">
      <w:pPr>
        <w:pStyle w:val="Heading3"/>
      </w:pPr>
      <w:r>
        <w:t>AT: No Spillover</w:t>
      </w:r>
    </w:p>
    <w:p w14:paraId="34F30B27" w14:textId="77777777" w:rsidR="00775FAD" w:rsidRDefault="00775FAD" w:rsidP="00775FAD">
      <w:pPr>
        <w:pStyle w:val="Heading4"/>
      </w:pPr>
      <w:r>
        <w:t>Nope---US arms sales restrictions get modelled by uncertain allies.</w:t>
      </w:r>
    </w:p>
    <w:p w14:paraId="6AFFB547" w14:textId="77777777" w:rsidR="00775FAD" w:rsidRPr="0098248C" w:rsidRDefault="00775FAD" w:rsidP="00775FAD">
      <w:r>
        <w:t xml:space="preserve">Jonathan </w:t>
      </w:r>
      <w:proofErr w:type="spellStart"/>
      <w:r w:rsidRPr="0098248C">
        <w:rPr>
          <w:rStyle w:val="Style13ptBold"/>
        </w:rPr>
        <w:t>Caverley</w:t>
      </w:r>
      <w:proofErr w:type="spellEnd"/>
      <w:r w:rsidRPr="0098248C">
        <w:rPr>
          <w:rStyle w:val="Style13ptBold"/>
        </w:rPr>
        <w:t xml:space="preserve"> 18</w:t>
      </w:r>
      <w:r>
        <w:t xml:space="preserve">.  </w:t>
      </w:r>
      <w:r w:rsidRPr="0098248C">
        <w:t>Associate Professor of Strategy in the Strategic &amp; Operational Research Department of the Naval War College’s Center for Naval Warfare Studies and a research scientist in political science at the Massachusetts Institute of Technology</w:t>
      </w:r>
      <w:r>
        <w:t>.  4-6-</w:t>
      </w:r>
      <w:proofErr w:type="gramStart"/>
      <w:r>
        <w:t>18  “</w:t>
      </w:r>
      <w:proofErr w:type="gramEnd"/>
      <w:r w:rsidRPr="0098248C">
        <w:t>AMERICA’S ARMS SALES POLICY: SECURITY ABROAD, NOT JOBS AT HOME</w:t>
      </w:r>
      <w:r>
        <w:t xml:space="preserve">.”  </w:t>
      </w:r>
      <w:r>
        <w:rPr>
          <w:i/>
          <w:iCs/>
        </w:rPr>
        <w:t>War on the Rocks</w:t>
      </w:r>
      <w:r>
        <w:t xml:space="preserve">.  </w:t>
      </w:r>
      <w:hyperlink r:id="rId43" w:history="1">
        <w:r w:rsidRPr="008108E4">
          <w:rPr>
            <w:rStyle w:val="Hyperlink"/>
          </w:rPr>
          <w:t>https://warontherocks.com/2018/04/americas-arms-sales-policy-security-abroad-not-jobs-at-home/</w:t>
        </w:r>
      </w:hyperlink>
      <w:r>
        <w:t>.  //RG</w:t>
      </w:r>
    </w:p>
    <w:p w14:paraId="6EDA4406" w14:textId="77777777" w:rsidR="00775FAD" w:rsidRPr="0098248C" w:rsidRDefault="00775FAD" w:rsidP="00775FAD">
      <w:pPr>
        <w:rPr>
          <w:rStyle w:val="Emphasis"/>
        </w:rPr>
      </w:pPr>
      <w:r w:rsidRPr="0098248C">
        <w:rPr>
          <w:rStyle w:val="Emphasis"/>
        </w:rPr>
        <w:t>America is Like No Other Arms Exporter and Should Act Like It</w:t>
      </w:r>
    </w:p>
    <w:p w14:paraId="46709549" w14:textId="77777777" w:rsidR="00775FAD" w:rsidRPr="0098248C" w:rsidRDefault="00775FAD" w:rsidP="00775FAD">
      <w:pPr>
        <w:rPr>
          <w:rStyle w:val="StyleUnderline"/>
        </w:rPr>
      </w:pPr>
      <w:r w:rsidRPr="0098248C">
        <w:rPr>
          <w:rStyle w:val="StyleUnderline"/>
        </w:rPr>
        <w:t>The U</w:t>
      </w:r>
      <w:r>
        <w:t xml:space="preserve">nited </w:t>
      </w:r>
      <w:r w:rsidRPr="0098248C">
        <w:rPr>
          <w:rStyle w:val="StyleUnderline"/>
        </w:rPr>
        <w:t>S</w:t>
      </w:r>
      <w:r>
        <w:t xml:space="preserve">tates — </w:t>
      </w:r>
      <w:r w:rsidRPr="0098248C">
        <w:rPr>
          <w:rStyle w:val="StyleUnderline"/>
        </w:rPr>
        <w:t>by dint of its huge military budget, massive defense R&amp;D, and long dominance of the global arms market — can use arms transfers in ways beyond the dreams of its competitors</w:t>
      </w:r>
      <w:r>
        <w:t xml:space="preserve">. Indeed, many competitors recognize this, albeit grudgingly. I have interviewed </w:t>
      </w:r>
      <w:r w:rsidRPr="0098248C">
        <w:rPr>
          <w:rStyle w:val="StyleUnderline"/>
        </w:rPr>
        <w:t>officials in multiple countries (both clients and competitors of the U</w:t>
      </w:r>
      <w:r>
        <w:t xml:space="preserve">nited </w:t>
      </w:r>
      <w:r w:rsidRPr="0098248C">
        <w:rPr>
          <w:rStyle w:val="StyleUnderline"/>
        </w:rPr>
        <w:t>S</w:t>
      </w:r>
      <w:r>
        <w:t>tates</w:t>
      </w:r>
      <w:r w:rsidRPr="0098248C">
        <w:rPr>
          <w:rStyle w:val="StyleUnderline"/>
        </w:rPr>
        <w:t>) claiming they will defer to U.S. wishes on arms exports if they trust it is done for political rather than economic reasons. Many of America’s closest allies, who are also arms export competitors, look to the United States for leadership on controversial importers such as Saudi Arabia</w:t>
      </w:r>
      <w:r>
        <w:t xml:space="preserve">. And, the Trump administration should be given due credit for exercising discretion, given, for instance, its recent unilateral embargo on arms transfer to South Sudan. </w:t>
      </w:r>
      <w:r w:rsidRPr="0098248C">
        <w:rPr>
          <w:rStyle w:val="StyleUnderline"/>
        </w:rPr>
        <w:t>In fact, one administration official stated flatly that sales “will not come at the expense of human rights.”</w:t>
      </w:r>
      <w:r>
        <w:t xml:space="preserve"> In no small part, U.S. domination of the global arms trade is based on the world’s belief that the United States uses its clout to advance its political ends, not economic gain. </w:t>
      </w:r>
      <w:r w:rsidRPr="0098248C">
        <w:rPr>
          <w:rStyle w:val="StyleUnderline"/>
        </w:rPr>
        <w:t>Destroying this reputation will do little to bring jobs to the United States, while doing much to damage American influence abroad.</w:t>
      </w:r>
    </w:p>
    <w:p w14:paraId="681BFC24" w14:textId="77777777" w:rsidR="00775FAD" w:rsidRDefault="00775FAD" w:rsidP="00775FAD">
      <w:pPr>
        <w:pStyle w:val="Heading3"/>
      </w:pPr>
      <w:r>
        <w:t>AT: Britain</w:t>
      </w:r>
    </w:p>
    <w:p w14:paraId="14A4DD21" w14:textId="77777777" w:rsidR="00775FAD" w:rsidRPr="00BF1A4D" w:rsidRDefault="00775FAD" w:rsidP="00775FAD">
      <w:pPr>
        <w:pStyle w:val="Heading4"/>
        <w:rPr>
          <w:b w:val="0"/>
          <w:bCs w:val="0"/>
        </w:rPr>
      </w:pPr>
      <w:r>
        <w:t>Britain’s decision didn’t do anything---Saudi doesn’t care and neither does anyone else.</w:t>
      </w:r>
    </w:p>
    <w:p w14:paraId="13C3EB9F" w14:textId="77777777" w:rsidR="00775FAD" w:rsidRDefault="00775FAD" w:rsidP="00775FAD">
      <w:r w:rsidRPr="00BF1A4D">
        <w:rPr>
          <w:rStyle w:val="Style13ptBold"/>
        </w:rPr>
        <w:t>Al-Jazeera 6-20</w:t>
      </w:r>
      <w:r>
        <w:t>-19.  I</w:t>
      </w:r>
      <w:r w:rsidRPr="00BF1A4D">
        <w:t>nternational news channel</w:t>
      </w:r>
      <w:r>
        <w:t xml:space="preserve"> headquartered in Doha, Qatar. </w:t>
      </w:r>
      <w:r w:rsidRPr="00BF1A4D">
        <w:t xml:space="preserve"> </w:t>
      </w:r>
      <w:r>
        <w:t>“</w:t>
      </w:r>
      <w:r w:rsidRPr="00BF1A4D">
        <w:t>Saudi Arabia: Ending UK arms exports 'will only benefit Iran</w:t>
      </w:r>
      <w:r>
        <w:t xml:space="preserve">.”  </w:t>
      </w:r>
      <w:r>
        <w:rPr>
          <w:i/>
        </w:rPr>
        <w:t>Al Jazeera</w:t>
      </w:r>
      <w:r>
        <w:rPr>
          <w:iCs/>
        </w:rPr>
        <w:t xml:space="preserve">.  </w:t>
      </w:r>
      <w:hyperlink r:id="rId44" w:history="1">
        <w:r w:rsidRPr="008108E4">
          <w:rPr>
            <w:rStyle w:val="Hyperlink"/>
          </w:rPr>
          <w:t>https://www.aljazeera.com/news/2019/06/uk-arms-exports-saudi-arabia-benefit-iran-190620142751562.html</w:t>
        </w:r>
      </w:hyperlink>
      <w:r>
        <w:t>. //RG</w:t>
      </w:r>
    </w:p>
    <w:p w14:paraId="5E32E1D1" w14:textId="77777777" w:rsidR="00775FAD" w:rsidRPr="00BF1A4D" w:rsidRDefault="00775FAD" w:rsidP="00775FAD">
      <w:pPr>
        <w:rPr>
          <w:rStyle w:val="StyleUnderline"/>
        </w:rPr>
      </w:pPr>
      <w:r w:rsidRPr="00BF1A4D">
        <w:rPr>
          <w:rStyle w:val="StyleUnderline"/>
        </w:rPr>
        <w:t>Saudi</w:t>
      </w:r>
      <w:r>
        <w:t xml:space="preserve"> Arabia </w:t>
      </w:r>
      <w:r w:rsidRPr="00BF1A4D">
        <w:rPr>
          <w:rStyle w:val="StyleUnderline"/>
        </w:rPr>
        <w:t>has expressed concern over a British court ruling that temporarily suspended new</w:t>
      </w:r>
      <w:r>
        <w:t xml:space="preserve"> weapons </w:t>
      </w:r>
      <w:r w:rsidRPr="00BF1A4D">
        <w:rPr>
          <w:rStyle w:val="StyleUnderline"/>
        </w:rPr>
        <w:t>sales</w:t>
      </w:r>
      <w:r>
        <w:t xml:space="preserve"> to the kingdom, </w:t>
      </w:r>
      <w:r w:rsidRPr="00BF1A4D">
        <w:rPr>
          <w:rStyle w:val="StyleUnderline"/>
        </w:rPr>
        <w:t>saying the move would only benefit its regional rival Iran.</w:t>
      </w:r>
    </w:p>
    <w:p w14:paraId="610DEB76" w14:textId="77777777" w:rsidR="00775FAD" w:rsidRDefault="00775FAD" w:rsidP="00775FAD">
      <w:r>
        <w:t xml:space="preserve">Adel </w:t>
      </w:r>
      <w:r w:rsidRPr="00BF1A4D">
        <w:rPr>
          <w:rStyle w:val="StyleUnderline"/>
        </w:rPr>
        <w:t>al-</w:t>
      </w:r>
      <w:proofErr w:type="spellStart"/>
      <w:r w:rsidRPr="00BF1A4D">
        <w:rPr>
          <w:rStyle w:val="StyleUnderline"/>
        </w:rPr>
        <w:t>Jubeir</w:t>
      </w:r>
      <w:proofErr w:type="spellEnd"/>
      <w:r w:rsidRPr="00BF1A4D">
        <w:rPr>
          <w:rStyle w:val="StyleUnderline"/>
        </w:rPr>
        <w:t xml:space="preserve">, Saudi state minister for foreign affairs, made the remark </w:t>
      </w:r>
      <w:r>
        <w:t xml:space="preserve">after England's Court of Appeal on Thursday judged the British government had broken the law by allowing arms sales to Riyadh that might have been used in a devastating war in Yemen. </w:t>
      </w:r>
    </w:p>
    <w:p w14:paraId="6E0EF437" w14:textId="77777777" w:rsidR="00775FAD" w:rsidRPr="00BF1A4D" w:rsidRDefault="00775FAD" w:rsidP="00775FAD">
      <w:pPr>
        <w:rPr>
          <w:rStyle w:val="StyleUnderline"/>
        </w:rPr>
      </w:pPr>
      <w:r w:rsidRPr="00BF1A4D">
        <w:rPr>
          <w:rStyle w:val="StyleUnderline"/>
        </w:rPr>
        <w:t>The ruling</w:t>
      </w:r>
      <w:r>
        <w:t xml:space="preserve"> - which Prime Minister Theresa May has already said the government would appeal - </w:t>
      </w:r>
      <w:r w:rsidRPr="00BF1A4D">
        <w:rPr>
          <w:rStyle w:val="Emphasis"/>
        </w:rPr>
        <w:t>does not halt Britain's arms exports</w:t>
      </w:r>
      <w:r w:rsidRPr="00BF1A4D">
        <w:rPr>
          <w:rStyle w:val="StyleUnderline"/>
        </w:rPr>
        <w:t xml:space="preserve"> but means the granting of new </w:t>
      </w:r>
      <w:proofErr w:type="spellStart"/>
      <w:r w:rsidRPr="00BF1A4D">
        <w:rPr>
          <w:rStyle w:val="StyleUnderline"/>
        </w:rPr>
        <w:t>licences</w:t>
      </w:r>
      <w:proofErr w:type="spellEnd"/>
      <w:r w:rsidRPr="00BF1A4D">
        <w:rPr>
          <w:rStyle w:val="StyleUnderline"/>
        </w:rPr>
        <w:t xml:space="preserve"> will be paused.</w:t>
      </w:r>
    </w:p>
    <w:p w14:paraId="4EBBE6D4" w14:textId="77777777" w:rsidR="00775FAD" w:rsidRPr="00BF1A4D" w:rsidRDefault="00775FAD" w:rsidP="00775FAD">
      <w:pPr>
        <w:rPr>
          <w:rStyle w:val="Emphasis"/>
        </w:rPr>
      </w:pPr>
      <w:r>
        <w:t>Al-</w:t>
      </w:r>
      <w:proofErr w:type="spellStart"/>
      <w:r>
        <w:t>Jubeir</w:t>
      </w:r>
      <w:proofErr w:type="spellEnd"/>
      <w:r>
        <w:t xml:space="preserve"> told reporters in London </w:t>
      </w:r>
      <w:r w:rsidRPr="00BF1A4D">
        <w:rPr>
          <w:rStyle w:val="StyleUnderline"/>
        </w:rPr>
        <w:t xml:space="preserve">the ruling did not find any "wrongdoing" and insisted the Saudi-led coalition's </w:t>
      </w:r>
      <w:r w:rsidRPr="00BF1A4D">
        <w:rPr>
          <w:rStyle w:val="Emphasis"/>
        </w:rPr>
        <w:t>deployment of weapons in Yemen was legitimate.</w:t>
      </w:r>
    </w:p>
    <w:p w14:paraId="19932ECE" w14:textId="77777777" w:rsidR="00775FAD" w:rsidRDefault="00775FAD" w:rsidP="00775FAD">
      <w:r w:rsidRPr="00BF1A4D">
        <w:rPr>
          <w:rStyle w:val="StyleUnderline"/>
        </w:rPr>
        <w:t>The Western-backed coalition intervened</w:t>
      </w:r>
      <w:r>
        <w:t xml:space="preserve"> in the impoverished country </w:t>
      </w:r>
      <w:r w:rsidRPr="00BF1A4D">
        <w:rPr>
          <w:rStyle w:val="StyleUnderline"/>
        </w:rPr>
        <w:t>in 2015</w:t>
      </w:r>
      <w:r>
        <w:t xml:space="preserve"> to restore the internationally </w:t>
      </w:r>
      <w:proofErr w:type="spellStart"/>
      <w:r>
        <w:t>recognised</w:t>
      </w:r>
      <w:proofErr w:type="spellEnd"/>
      <w:r>
        <w:t xml:space="preserve"> government of President </w:t>
      </w:r>
      <w:proofErr w:type="spellStart"/>
      <w:r>
        <w:t>Abd-Rabbu</w:t>
      </w:r>
      <w:proofErr w:type="spellEnd"/>
      <w:r>
        <w:t xml:space="preserve"> Mansour </w:t>
      </w:r>
      <w:proofErr w:type="spellStart"/>
      <w:r>
        <w:t>Hadi</w:t>
      </w:r>
      <w:proofErr w:type="spellEnd"/>
      <w:r>
        <w:t xml:space="preserve"> after Houthi rebels seized the capital, Sanaa. The United Nations has described the conflict in Yemen, which has killed nearly 100,000 people, as the world's worst humanitarian crisis. </w:t>
      </w:r>
    </w:p>
    <w:p w14:paraId="3E775BDE" w14:textId="77777777" w:rsidR="00775FAD" w:rsidRDefault="00775FAD" w:rsidP="00775FAD">
      <w:r>
        <w:t>"</w:t>
      </w:r>
      <w:r w:rsidRPr="00BF1A4D">
        <w:rPr>
          <w:rStyle w:val="StyleUnderline"/>
        </w:rPr>
        <w:t>The decision by the court in the UK has to do with procedures for licensing, not any wrongdoing that took place</w:t>
      </w:r>
      <w:r>
        <w:t>," al-</w:t>
      </w:r>
      <w:proofErr w:type="spellStart"/>
      <w:r>
        <w:t>Jubeir</w:t>
      </w:r>
      <w:proofErr w:type="spellEnd"/>
      <w:r>
        <w:t xml:space="preserve"> said. </w:t>
      </w:r>
    </w:p>
    <w:p w14:paraId="040C34FC" w14:textId="77777777" w:rsidR="00775FAD" w:rsidRDefault="00775FAD" w:rsidP="00775FAD">
      <w:r>
        <w:t>"</w:t>
      </w:r>
      <w:r w:rsidRPr="00BF1A4D">
        <w:rPr>
          <w:rStyle w:val="StyleUnderline"/>
        </w:rPr>
        <w:t>The coalition is an ally of the West and the coalition is fighting a legitimate war</w:t>
      </w:r>
      <w:r>
        <w:t xml:space="preserve"> at the behest of a legitimate government to stop Iran and its proxies from taking over a strategically important country - so the only beneficiary of a cut-off of weapons to the coalition is going to be Iran," he said. </w:t>
      </w:r>
    </w:p>
    <w:p w14:paraId="63595926" w14:textId="77777777" w:rsidR="00775FAD" w:rsidRDefault="00775FAD" w:rsidP="00775FAD">
      <w:r w:rsidRPr="00BF1A4D">
        <w:rPr>
          <w:rStyle w:val="StyleUnderline"/>
        </w:rPr>
        <w:t>The coalition and the United States accuse Iran of arming the Houthis, but Tehran denies the claim</w:t>
      </w:r>
      <w:r>
        <w:t>.</w:t>
      </w:r>
    </w:p>
    <w:p w14:paraId="75BDEA15" w14:textId="77777777" w:rsidR="00775FAD" w:rsidRDefault="00775FAD" w:rsidP="00775FAD">
      <w:pPr>
        <w:pStyle w:val="Heading4"/>
      </w:pPr>
      <w:r>
        <w:t>Only US follow-through on Britain’s signal accesses the internal link to credibility.</w:t>
      </w:r>
    </w:p>
    <w:p w14:paraId="11CA1B52" w14:textId="77777777" w:rsidR="00775FAD" w:rsidRDefault="00775FAD" w:rsidP="00775FAD">
      <w:proofErr w:type="spellStart"/>
      <w:r w:rsidRPr="00A4253B">
        <w:rPr>
          <w:rStyle w:val="Style13ptBold"/>
        </w:rPr>
        <w:t>Beckerle</w:t>
      </w:r>
      <w:proofErr w:type="spellEnd"/>
      <w:r w:rsidRPr="00A4253B">
        <w:rPr>
          <w:rStyle w:val="Style13ptBold"/>
        </w:rPr>
        <w:t xml:space="preserve"> and Minogue 6-24</w:t>
      </w:r>
      <w:r>
        <w:t xml:space="preserve">-19.  Kristine, </w:t>
      </w:r>
      <w:r w:rsidRPr="00A4253B">
        <w:t>Yemen researcher in the Middle East and North Africa Division</w:t>
      </w:r>
      <w:r>
        <w:t xml:space="preserve"> of HRW, former </w:t>
      </w:r>
      <w:r w:rsidRPr="00A4253B">
        <w:t>Human Rights Watch Finberg Fellow</w:t>
      </w:r>
      <w:r>
        <w:t xml:space="preserve">, and </w:t>
      </w:r>
      <w:proofErr w:type="spellStart"/>
      <w:r>
        <w:t>Dearbhla</w:t>
      </w:r>
      <w:proofErr w:type="spellEnd"/>
      <w:r>
        <w:t xml:space="preserve">, </w:t>
      </w:r>
      <w:r w:rsidRPr="00A4253B">
        <w:t xml:space="preserve">Legal Officer with the Global Legal Action Network and a consultant solicitor with </w:t>
      </w:r>
      <w:proofErr w:type="spellStart"/>
      <w:r w:rsidRPr="00A4253B">
        <w:t>Bindmans</w:t>
      </w:r>
      <w:proofErr w:type="spellEnd"/>
      <w:r w:rsidRPr="00A4253B">
        <w:t xml:space="preserve"> LLP</w:t>
      </w:r>
      <w:r>
        <w:t xml:space="preserve">.  “U.K. Court Nixes Saudi Arms Sales–What it Means for the US and Other EU Countries.”  </w:t>
      </w:r>
      <w:r>
        <w:rPr>
          <w:i/>
          <w:iCs/>
        </w:rPr>
        <w:t>Just Security</w:t>
      </w:r>
      <w:r>
        <w:t xml:space="preserve">.  </w:t>
      </w:r>
      <w:r w:rsidRPr="00A4253B">
        <w:t>https://www.justsecurity.org/64664/u-k-court-nixes-saudi-arms-sales-what-it-means-for-the-us-and-other-eu-countries/</w:t>
      </w:r>
      <w:r>
        <w:t>.  //RG</w:t>
      </w:r>
    </w:p>
    <w:p w14:paraId="1186DDA7" w14:textId="77777777" w:rsidR="00775FAD" w:rsidRPr="00A4253B" w:rsidRDefault="00775FAD" w:rsidP="00775FAD">
      <w:pPr>
        <w:rPr>
          <w:rStyle w:val="StyleUnderline"/>
        </w:rPr>
      </w:pPr>
      <w:r w:rsidRPr="00A4253B">
        <w:rPr>
          <w:rStyle w:val="StyleUnderline"/>
        </w:rPr>
        <w:t>For other EU members, particularly those that have yet to suspend arms licenses to Saudi Arabia, the U.A.E. and their coalition partners, the judgment – although not legally binding on other EU states – makes a compelling case</w:t>
      </w:r>
      <w:r>
        <w:t xml:space="preserve"> (with much of its reasoning grounded in the same test as set out in the EU Common Position and the User’s Guide) </w:t>
      </w:r>
      <w:r w:rsidRPr="00A4253B">
        <w:rPr>
          <w:rStyle w:val="StyleUnderline"/>
        </w:rPr>
        <w:t>that they, too, must assess the coalition’s record in Yemen, and cannot turn a blind eye to past abuses when granting arms licenses if seeking to comply with the EU Common Position.</w:t>
      </w:r>
    </w:p>
    <w:p w14:paraId="7DF2005E" w14:textId="77777777" w:rsidR="00775FAD" w:rsidRPr="000F0312" w:rsidRDefault="00775FAD" w:rsidP="00775FAD">
      <w:r w:rsidRPr="00A4253B">
        <w:rPr>
          <w:rStyle w:val="StyleUnderline"/>
        </w:rPr>
        <w:t>The U.S. Congress, in its ongoing battle with the Trump Administration on the issue of arms exports to Saudi Arabia and the U.A.E., might consider legislating something similar for U.S. domestic law. The impact would be felt for Yemen and beyond, as it would constitute a major stride towards ensuring adequate scrutiny of the potential U.S. role in abuses by its partner nations</w:t>
      </w:r>
      <w:r>
        <w:t xml:space="preserve">, including by raising alarm bells more quickly regarding possible complicity. </w:t>
      </w:r>
      <w:r w:rsidRPr="00A4253B">
        <w:rPr>
          <w:rStyle w:val="StyleUnderline"/>
        </w:rPr>
        <w:t>It would also better align domestic law with existing international obligations</w:t>
      </w:r>
      <w:r>
        <w:t xml:space="preserve">, including under Common Article 1 of the Geneva Conventions. Even </w:t>
      </w:r>
      <w:r w:rsidRPr="00A4253B">
        <w:rPr>
          <w:rStyle w:val="StyleUnderline"/>
        </w:rPr>
        <w:t xml:space="preserve">to meet its negative obligation not to encourage, aid, or assist violations, the U.S. should conduct an appropriate assessment prior to arms transfers </w:t>
      </w:r>
      <w:r>
        <w:t>(including past violations) and refrain from transferring where there is an expectation that weapons will be used to violate the Conventions.</w:t>
      </w:r>
    </w:p>
    <w:p w14:paraId="480518E6" w14:textId="77777777" w:rsidR="00775FAD" w:rsidRDefault="00775FAD" w:rsidP="00775FAD">
      <w:pPr>
        <w:pStyle w:val="Heading2"/>
      </w:pPr>
      <w:r>
        <w:t>AT: Oil Turn</w:t>
      </w:r>
    </w:p>
    <w:p w14:paraId="2B353DD8" w14:textId="77777777" w:rsidR="00775FAD" w:rsidRDefault="00775FAD" w:rsidP="00775FAD"/>
    <w:p w14:paraId="5E955E54" w14:textId="77777777" w:rsidR="00775FAD" w:rsidRPr="004E062B" w:rsidRDefault="00775FAD" w:rsidP="00775FAD"/>
    <w:p w14:paraId="2350A62B" w14:textId="77777777" w:rsidR="00775FAD" w:rsidRPr="00871C19" w:rsidRDefault="00775FAD" w:rsidP="00775FAD">
      <w:pPr>
        <w:pStyle w:val="Heading4"/>
      </w:pPr>
      <w:r>
        <w:t xml:space="preserve">N/U — Saudi solves oil instability in </w:t>
      </w:r>
      <w:r w:rsidRPr="00871C19">
        <w:t xml:space="preserve">the </w:t>
      </w:r>
      <w:proofErr w:type="spellStart"/>
      <w:r w:rsidRPr="00871C19">
        <w:t>squo</w:t>
      </w:r>
      <w:proofErr w:type="spellEnd"/>
      <w:r w:rsidRPr="00871C19">
        <w:rPr>
          <w:b w:val="0"/>
        </w:rPr>
        <w:t>— Saudi Arabia is pursuing alternative sources of revenue</w:t>
      </w:r>
    </w:p>
    <w:p w14:paraId="68037771" w14:textId="77777777" w:rsidR="00775FAD" w:rsidRDefault="00775FAD" w:rsidP="00775FAD">
      <w:r w:rsidRPr="008529A0">
        <w:rPr>
          <w:rStyle w:val="Style13ptBold"/>
        </w:rPr>
        <w:t>Reuters</w:t>
      </w:r>
      <w:r w:rsidRPr="008529A0">
        <w:t>, 3-15-20</w:t>
      </w:r>
      <w:r w:rsidRPr="008529A0">
        <w:rPr>
          <w:rStyle w:val="Style13ptBold"/>
        </w:rPr>
        <w:t>18</w:t>
      </w:r>
      <w:r w:rsidRPr="008529A0">
        <w:t xml:space="preserve">, "Remarks raise prospect of nuclear arms race in the Middle East," Public Radio International, </w:t>
      </w:r>
      <w:hyperlink r:id="rId45" w:history="1">
        <w:r w:rsidRPr="00361233">
          <w:rPr>
            <w:rStyle w:val="Hyperlink"/>
          </w:rPr>
          <w:t>https://www.pri.org/stories/2018-03-15/remarks-raise-prospect-nuclear-arms-race-middle-east</w:t>
        </w:r>
      </w:hyperlink>
      <w:r>
        <w:t xml:space="preserve"> //EN</w:t>
      </w:r>
    </w:p>
    <w:p w14:paraId="680A1040" w14:textId="77777777" w:rsidR="00775FAD" w:rsidRPr="0036442E" w:rsidRDefault="00775FAD" w:rsidP="00775FAD">
      <w:pPr>
        <w:rPr>
          <w:rStyle w:val="Emphasis"/>
        </w:rPr>
      </w:pPr>
      <w:r w:rsidRPr="0036442E">
        <w:rPr>
          <w:rStyle w:val="StyleUnderline"/>
        </w:rPr>
        <w:t xml:space="preserve">Saudi Arabia is stepping up plans to develop a civilian nuclear energy </w:t>
      </w:r>
      <w:r w:rsidRPr="0036442E">
        <w:rPr>
          <w:rStyle w:val="Emphasis"/>
        </w:rPr>
        <w:t xml:space="preserve">capability as part of a reform plan </w:t>
      </w:r>
      <w:r w:rsidRPr="008529A0">
        <w:t xml:space="preserve">led by Prince Mohammed to </w:t>
      </w:r>
      <w:r w:rsidRPr="0036442E">
        <w:rPr>
          <w:rStyle w:val="Emphasis"/>
        </w:rPr>
        <w:t>reduce the economy’s dependence on oil.</w:t>
      </w:r>
    </w:p>
    <w:p w14:paraId="651E5E29" w14:textId="77777777" w:rsidR="00775FAD" w:rsidRPr="008529A0" w:rsidRDefault="00775FAD" w:rsidP="00775FAD">
      <w:r w:rsidRPr="008529A0">
        <w:t>The world's top oil exporter has previously said it wants nuclear technology only for peaceful uses but has left unclear whether it also wants to enrich uranium to produce nuclear fuel, a process which can also be used in the production of atomic weapons.</w:t>
      </w:r>
    </w:p>
    <w:p w14:paraId="590F2ED9" w14:textId="77777777" w:rsidR="00775FAD" w:rsidRPr="008529A0" w:rsidRDefault="00775FAD" w:rsidP="00775FAD">
      <w:r w:rsidRPr="008529A0">
        <w:t>The United States, South Korea, Russia, France and China are bidding on a multi-</w:t>
      </w:r>
      <w:proofErr w:type="gramStart"/>
      <w:r w:rsidRPr="008529A0">
        <w:t>billion dollar</w:t>
      </w:r>
      <w:proofErr w:type="gramEnd"/>
      <w:r w:rsidRPr="008529A0">
        <w:t xml:space="preserve"> tender to build the country's first two nuclear reactors.</w:t>
      </w:r>
    </w:p>
    <w:p w14:paraId="36852083" w14:textId="77777777" w:rsidR="00775FAD" w:rsidRPr="008529A0" w:rsidRDefault="00775FAD" w:rsidP="00775FAD">
      <w:r w:rsidRPr="008529A0">
        <w:t>Prince Mohammed's comments, ahead of a trip to the United States next week, could impact the bid by a consortium that includes Toshiba-owned Westinghouse.</w:t>
      </w:r>
    </w:p>
    <w:p w14:paraId="2C3D07B9" w14:textId="77777777" w:rsidR="00775FAD" w:rsidRPr="008529A0" w:rsidRDefault="00775FAD" w:rsidP="00775FAD">
      <w:r w:rsidRPr="008529A0">
        <w:t>U.S. companies can usually transfer nuclear technology to another country only if the United States has signed an agreement with that country ruling out domestic uranium enrichment and the preprocessing of spent nuclear fuel — steps that can have military uses.</w:t>
      </w:r>
    </w:p>
    <w:p w14:paraId="3C5E1EA5" w14:textId="77777777" w:rsidR="00775FAD" w:rsidRPr="004C0EDB" w:rsidRDefault="00775FAD" w:rsidP="00775FAD">
      <w:pPr>
        <w:rPr>
          <w:rStyle w:val="Emphasis"/>
        </w:rPr>
      </w:pPr>
      <w:r w:rsidRPr="008529A0">
        <w:t xml:space="preserve">In previous talks, </w:t>
      </w:r>
      <w:r w:rsidRPr="004C0EDB">
        <w:rPr>
          <w:rStyle w:val="Emphasis"/>
        </w:rPr>
        <w:t xml:space="preserve">Saudi Arabia has refused to sign up to any agreement that would deprive it of the possibility of </w:t>
      </w:r>
      <w:proofErr w:type="gramStart"/>
      <w:r w:rsidRPr="004C0EDB">
        <w:rPr>
          <w:rStyle w:val="Emphasis"/>
        </w:rPr>
        <w:t>one day</w:t>
      </w:r>
      <w:proofErr w:type="gramEnd"/>
      <w:r w:rsidRPr="004C0EDB">
        <w:rPr>
          <w:rStyle w:val="Emphasis"/>
        </w:rPr>
        <w:t xml:space="preserve"> enriching uranium.</w:t>
      </w:r>
    </w:p>
    <w:p w14:paraId="01CA8300" w14:textId="77777777" w:rsidR="00775FAD" w:rsidRPr="008529A0" w:rsidRDefault="00775FAD" w:rsidP="00775FAD">
      <w:r w:rsidRPr="008529A0">
        <w:t>Reactors need uranium enriched to around five percent purity but the same technology in this process can also be used to enrich the heavy metal to a higher, weapons-grade level. This has been at the heart of Western and regional concerns over the nuclear work of Iran, Saudi Arabia’s arch-rival which enriches uranium domestically.</w:t>
      </w:r>
    </w:p>
    <w:p w14:paraId="51104F6C" w14:textId="77777777" w:rsidR="00775FAD" w:rsidRPr="004C0EDB" w:rsidRDefault="00775FAD" w:rsidP="00775FAD">
      <w:pPr>
        <w:rPr>
          <w:rStyle w:val="StyleUnderline"/>
        </w:rPr>
      </w:pPr>
      <w:r w:rsidRPr="004C0EDB">
        <w:rPr>
          <w:rStyle w:val="StyleUnderline"/>
        </w:rPr>
        <w:t>Riyadh approved a national policy for its atomic energy program on Tuesday, including limiting all nuclear activities to peaceful purposes, within the limits defined by international treaties.</w:t>
      </w:r>
    </w:p>
    <w:p w14:paraId="79C3B375" w14:textId="77777777" w:rsidR="00775FAD" w:rsidRDefault="00775FAD" w:rsidP="00775FAD"/>
    <w:p w14:paraId="63C87C73" w14:textId="77777777" w:rsidR="00775FAD" w:rsidRDefault="00775FAD" w:rsidP="00775FAD">
      <w:pPr>
        <w:pStyle w:val="Heading4"/>
      </w:pPr>
      <w:r>
        <w:t>No impact— their evidence is outdated; the US isn’t reliant on Saudi’s oil anymore. We can just shift to US crude oil which means there is no econ internal link</w:t>
      </w:r>
    </w:p>
    <w:p w14:paraId="1D5B25D1" w14:textId="77777777" w:rsidR="00775FAD" w:rsidRPr="00971B0A" w:rsidRDefault="00775FAD" w:rsidP="00775FAD">
      <w:r w:rsidRPr="00971B0A">
        <w:t xml:space="preserve">Charles </w:t>
      </w:r>
      <w:r w:rsidRPr="00971B0A">
        <w:rPr>
          <w:rStyle w:val="Style13ptBold"/>
        </w:rPr>
        <w:t>Lane</w:t>
      </w:r>
      <w:r w:rsidRPr="00971B0A">
        <w:t>, 3-7-20</w:t>
      </w:r>
      <w:r w:rsidRPr="00971B0A">
        <w:rPr>
          <w:rStyle w:val="Style13ptBold"/>
        </w:rPr>
        <w:t>18</w:t>
      </w:r>
      <w:r w:rsidRPr="00971B0A">
        <w:t xml:space="preserve">, " The U.S. is about to be the world’s top crude oil producer. Guess who didn’t see it coming.," Washington Post, </w:t>
      </w:r>
      <w:hyperlink r:id="rId46" w:history="1">
        <w:r w:rsidRPr="00361233">
          <w:rPr>
            <w:rStyle w:val="Hyperlink"/>
          </w:rPr>
          <w:t>https://www.washingtonpost.com/opinions/the-us-is-about-to-be-the-worlds-top-crude-oil-producer-guess-who-didnt-see-it-coming/2018/03/07/6a812b62-222a-11e8-badd-7c9f29a55815_story.html</w:t>
        </w:r>
      </w:hyperlink>
      <w:r>
        <w:t xml:space="preserve"> //EN</w:t>
      </w:r>
    </w:p>
    <w:p w14:paraId="4CC674D4" w14:textId="77777777" w:rsidR="00775FAD" w:rsidRPr="00F82B6A" w:rsidRDefault="00775FAD" w:rsidP="00775FAD">
      <w:pPr>
        <w:rPr>
          <w:rStyle w:val="Emphasis"/>
        </w:rPr>
      </w:pPr>
      <w:r w:rsidRPr="00971B0A">
        <w:t>The authoritative </w:t>
      </w:r>
      <w:hyperlink r:id="rId47" w:history="1">
        <w:r w:rsidRPr="00971B0A">
          <w:rPr>
            <w:rStyle w:val="Hyperlink"/>
          </w:rPr>
          <w:t>International Energy Agency </w:t>
        </w:r>
      </w:hyperlink>
      <w:r w:rsidRPr="00971B0A">
        <w:t xml:space="preserve">announced on Monday that </w:t>
      </w:r>
      <w:r w:rsidRPr="00F82B6A">
        <w:rPr>
          <w:rStyle w:val="Emphasis"/>
        </w:rPr>
        <w:t xml:space="preserve">the United States will </w:t>
      </w:r>
      <w:r w:rsidRPr="000E37FA">
        <w:rPr>
          <w:rStyle w:val="Emphasis"/>
          <w:bdr w:val="single" w:sz="4" w:space="0" w:color="auto"/>
        </w:rPr>
        <w:t>overtake</w:t>
      </w:r>
      <w:r w:rsidRPr="00F82B6A">
        <w:rPr>
          <w:rStyle w:val="Emphasis"/>
        </w:rPr>
        <w:t xml:space="preserve"> Russia and Saudi Arabia as the world’s largest crude oil producer in five years .</w:t>
      </w:r>
    </w:p>
    <w:p w14:paraId="747CC1CE" w14:textId="77777777" w:rsidR="00775FAD" w:rsidRPr="00E67730" w:rsidRDefault="00775FAD" w:rsidP="00775FAD">
      <w:pPr>
        <w:rPr>
          <w:sz w:val="16"/>
          <w:szCs w:val="16"/>
        </w:rPr>
      </w:pPr>
      <w:r w:rsidRPr="00E67730">
        <w:rPr>
          <w:sz w:val="16"/>
          <w:szCs w:val="16"/>
        </w:rPr>
        <w:t xml:space="preserve">To celebrate this once-unimaginable news, how about taking a trip down memory lane? The date is May 5, 2011. </w:t>
      </w:r>
      <w:proofErr w:type="spellStart"/>
      <w:r w:rsidRPr="00E67730">
        <w:rPr>
          <w:sz w:val="16"/>
          <w:szCs w:val="16"/>
        </w:rPr>
        <w:t>Diarmuid</w:t>
      </w:r>
      <w:proofErr w:type="spellEnd"/>
      <w:r w:rsidRPr="00E67730">
        <w:rPr>
          <w:sz w:val="16"/>
          <w:szCs w:val="16"/>
        </w:rPr>
        <w:t xml:space="preserve"> O’Connell, then the vice president of business development for Tesla, Elon Musk’s electric-car outfit, </w:t>
      </w:r>
      <w:hyperlink r:id="rId48" w:history="1">
        <w:r w:rsidRPr="00E67730">
          <w:rPr>
            <w:rStyle w:val="Hyperlink"/>
            <w:sz w:val="16"/>
            <w:szCs w:val="16"/>
          </w:rPr>
          <w:t>is testifying</w:t>
        </w:r>
      </w:hyperlink>
      <w:r w:rsidRPr="00E67730">
        <w:rPr>
          <w:sz w:val="16"/>
          <w:szCs w:val="16"/>
        </w:rPr>
        <w:t> before the House Energy and Commerce Committee.</w:t>
      </w:r>
    </w:p>
    <w:p w14:paraId="7123DF0A" w14:textId="77777777" w:rsidR="00775FAD" w:rsidRPr="00E67730" w:rsidRDefault="00775FAD" w:rsidP="00775FAD">
      <w:pPr>
        <w:rPr>
          <w:sz w:val="16"/>
          <w:szCs w:val="16"/>
        </w:rPr>
      </w:pPr>
      <w:r w:rsidRPr="00E67730">
        <w:rPr>
          <w:sz w:val="16"/>
          <w:szCs w:val="16"/>
        </w:rPr>
        <w:t>“As a nation</w:t>
      </w:r>
      <w:r w:rsidRPr="00E67730">
        <w:rPr>
          <w:rStyle w:val="StyleUnderline"/>
          <w:sz w:val="16"/>
          <w:szCs w:val="16"/>
        </w:rPr>
        <w:t>,</w:t>
      </w:r>
      <w:r w:rsidRPr="00E67730">
        <w:rPr>
          <w:sz w:val="16"/>
          <w:szCs w:val="16"/>
        </w:rPr>
        <w:t xml:space="preserve"> we have arrived at a place where we no longer control our own destiny,” O’Connell warned. “We find ourselves overwhelmingly dependent on a dwindling natural resource controlled by inimical foreign actors, under conditions of increasing competition. Oil . . . is now the source of our greatest vulnerability in terms of both national and economic security.”</w:t>
      </w:r>
    </w:p>
    <w:p w14:paraId="08306F5C" w14:textId="77777777" w:rsidR="00775FAD" w:rsidRPr="00E67730" w:rsidRDefault="00775FAD" w:rsidP="00775FAD">
      <w:pPr>
        <w:rPr>
          <w:sz w:val="16"/>
          <w:szCs w:val="16"/>
        </w:rPr>
      </w:pPr>
      <w:r w:rsidRPr="00E67730">
        <w:rPr>
          <w:sz w:val="16"/>
          <w:szCs w:val="16"/>
        </w:rPr>
        <w:t>“The facts are clear,” he continued. America’s growing importation of oil from unstable parts of the globe required Congress to be “proactive” and subsidize alternative technologies such as his company’s electric vehicles: “While one might argue (as some do) that policies such as the increase of domestic production (‘Drill, Baby, Drill’) can improve the basic equation of supply and demand in the short run, such measures are pitifully marginal in the global scheme,” O’Connell added. Etc., etc., etc.</w:t>
      </w:r>
    </w:p>
    <w:p w14:paraId="452CBF1D" w14:textId="77777777" w:rsidR="00775FAD" w:rsidRPr="00971B0A" w:rsidRDefault="00775FAD" w:rsidP="00775FAD">
      <w:r w:rsidRPr="00F82B6A">
        <w:rPr>
          <w:rStyle w:val="Emphasis"/>
        </w:rPr>
        <w:t>O’Connell’s speech has not aged well</w:t>
      </w:r>
      <w:r w:rsidRPr="00971B0A">
        <w:t>, though it summarized what many right-thinking people believed at the time.</w:t>
      </w:r>
    </w:p>
    <w:p w14:paraId="60AC9932" w14:textId="77777777" w:rsidR="00775FAD" w:rsidRPr="00971B0A" w:rsidRDefault="00775FAD" w:rsidP="00775FAD">
      <w:r w:rsidRPr="00971B0A">
        <w:t>Actually, his jeremiad was </w:t>
      </w:r>
      <w:hyperlink r:id="rId49" w:history="1">
        <w:r w:rsidRPr="00971B0A">
          <w:rPr>
            <w:rStyle w:val="Hyperlink"/>
          </w:rPr>
          <w:t>already</w:t>
        </w:r>
      </w:hyperlink>
      <w:r w:rsidRPr="00971B0A">
        <w:t xml:space="preserve"> foreseeably wrong when he presented it: In North Dakota and Texas, far from Silicon Valley or Capitol Hill, the shale oil boom was underway. </w:t>
      </w:r>
      <w:r w:rsidRPr="009400CE">
        <w:rPr>
          <w:rStyle w:val="StyleUnderline"/>
        </w:rPr>
        <w:t>U.S. domestic production was edging higher: It averaged </w:t>
      </w:r>
      <w:hyperlink r:id="rId50" w:history="1">
        <w:r w:rsidRPr="009400CE">
          <w:rPr>
            <w:rStyle w:val="StyleUnderline"/>
          </w:rPr>
          <w:t>5.6 million barrels per day</w:t>
        </w:r>
      </w:hyperlink>
      <w:r w:rsidRPr="009400CE">
        <w:rPr>
          <w:rStyle w:val="StyleUnderline"/>
        </w:rPr>
        <w:t> in 2011, hit </w:t>
      </w:r>
      <w:hyperlink r:id="rId51" w:history="1">
        <w:r w:rsidRPr="009400CE">
          <w:rPr>
            <w:rStyle w:val="StyleUnderline"/>
          </w:rPr>
          <w:t>9.8 million per day</w:t>
        </w:r>
      </w:hyperlink>
      <w:r w:rsidRPr="009400CE">
        <w:rPr>
          <w:rStyle w:val="StyleUnderline"/>
        </w:rPr>
        <w:t> by the end of 2017, and will rise to </w:t>
      </w:r>
      <w:hyperlink r:id="rId52" w:history="1">
        <w:r w:rsidRPr="009400CE">
          <w:rPr>
            <w:rStyle w:val="StyleUnderline"/>
          </w:rPr>
          <w:t>12.1 million by 2023</w:t>
        </w:r>
      </w:hyperlink>
      <w:r w:rsidRPr="00971B0A">
        <w:t>, the IEA projects.</w:t>
      </w:r>
    </w:p>
    <w:p w14:paraId="587DEEF3" w14:textId="77777777" w:rsidR="00775FAD" w:rsidRDefault="00775FAD" w:rsidP="00775FAD">
      <w:pPr>
        <w:rPr>
          <w:rStyle w:val="StyleUnderline"/>
        </w:rPr>
      </w:pPr>
      <w:r w:rsidRPr="009400CE">
        <w:rPr>
          <w:rStyle w:val="Emphasis"/>
        </w:rPr>
        <w:t xml:space="preserve">Rather than being at the mercy of foreign potentates, the United States may now be the world’s </w:t>
      </w:r>
      <w:r w:rsidRPr="000E37FA">
        <w:rPr>
          <w:rStyle w:val="Emphasis"/>
          <w:bdr w:val="single" w:sz="4" w:space="0" w:color="auto"/>
        </w:rPr>
        <w:t>“swing” producer of crude</w:t>
      </w:r>
      <w:r w:rsidRPr="000E37FA">
        <w:rPr>
          <w:bdr w:val="single" w:sz="4" w:space="0" w:color="auto"/>
        </w:rPr>
        <w:t>.</w:t>
      </w:r>
      <w:r w:rsidRPr="00971B0A">
        <w:t xml:space="preserve"> </w:t>
      </w:r>
      <w:r w:rsidRPr="009400CE">
        <w:rPr>
          <w:rStyle w:val="StyleUnderline"/>
        </w:rPr>
        <w:t xml:space="preserve">American independent producers, nimbler than the state-owned behemoths of </w:t>
      </w:r>
      <w:r w:rsidRPr="00521B31">
        <w:rPr>
          <w:rStyle w:val="StyleUnderline"/>
          <w:bdr w:val="single" w:sz="4" w:space="0" w:color="auto"/>
        </w:rPr>
        <w:t>the Middle East</w:t>
      </w:r>
      <w:r w:rsidRPr="009400CE">
        <w:rPr>
          <w:rStyle w:val="StyleUnderline"/>
        </w:rPr>
        <w:t xml:space="preserve"> and Europe, can increase or decrease ou</w:t>
      </w:r>
      <w:r w:rsidRPr="00AC08E3">
        <w:rPr>
          <w:rStyle w:val="StyleUnderline"/>
        </w:rPr>
        <w:t>tput rapidly in response to changing market signals.</w:t>
      </w:r>
    </w:p>
    <w:p w14:paraId="7244CDAB" w14:textId="77777777" w:rsidR="00775FAD" w:rsidRDefault="00775FAD" w:rsidP="00775FAD">
      <w:pPr>
        <w:rPr>
          <w:rStyle w:val="StyleUnderline"/>
        </w:rPr>
      </w:pPr>
    </w:p>
    <w:p w14:paraId="549320D1" w14:textId="77777777" w:rsidR="00775FAD" w:rsidRDefault="00775FAD" w:rsidP="00775FAD">
      <w:pPr>
        <w:rPr>
          <w:rStyle w:val="StyleUnderline"/>
        </w:rPr>
      </w:pPr>
    </w:p>
    <w:p w14:paraId="2B5EC9F8" w14:textId="77777777" w:rsidR="00775FAD" w:rsidRDefault="00775FAD" w:rsidP="00775FAD">
      <w:pPr>
        <w:rPr>
          <w:rStyle w:val="StyleUnderline"/>
        </w:rPr>
      </w:pPr>
    </w:p>
    <w:p w14:paraId="6E76F2FA" w14:textId="77777777" w:rsidR="00775FAD" w:rsidRDefault="00775FAD" w:rsidP="00775FAD">
      <w:pPr>
        <w:rPr>
          <w:rStyle w:val="StyleUnderline"/>
        </w:rPr>
      </w:pPr>
    </w:p>
    <w:p w14:paraId="64545063" w14:textId="77777777" w:rsidR="00775FAD" w:rsidRDefault="00775FAD" w:rsidP="00775FAD">
      <w:pPr>
        <w:pStyle w:val="Heading4"/>
      </w:pPr>
      <w:r w:rsidRPr="00E757DF">
        <w:t xml:space="preserve">No impact to </w:t>
      </w:r>
      <w:r>
        <w:t>oil</w:t>
      </w:r>
    </w:p>
    <w:p w14:paraId="119CD1A4" w14:textId="77777777" w:rsidR="00775FAD" w:rsidRPr="000A79E5" w:rsidRDefault="00775FAD" w:rsidP="00775FAD">
      <w:pPr>
        <w:pStyle w:val="ListParagraph"/>
        <w:numPr>
          <w:ilvl w:val="0"/>
          <w:numId w:val="15"/>
        </w:numPr>
      </w:pPr>
      <w:r>
        <w:t>It’s resilient and no impact</w:t>
      </w:r>
    </w:p>
    <w:p w14:paraId="482334BA" w14:textId="77777777" w:rsidR="00775FAD" w:rsidRDefault="00775FAD" w:rsidP="00775FAD">
      <w:pPr>
        <w:shd w:val="clear" w:color="auto" w:fill="FFFFFF"/>
        <w:rPr>
          <w:rStyle w:val="Emphasis"/>
        </w:rPr>
      </w:pPr>
      <w:proofErr w:type="spellStart"/>
      <w:r w:rsidRPr="00E67730">
        <w:t>Nabeel</w:t>
      </w:r>
      <w:proofErr w:type="spellEnd"/>
      <w:r w:rsidRPr="00E67730">
        <w:t xml:space="preserve"> </w:t>
      </w:r>
      <w:proofErr w:type="spellStart"/>
      <w:r w:rsidRPr="00E67730">
        <w:rPr>
          <w:rStyle w:val="Style13ptBold"/>
        </w:rPr>
        <w:t>Khoury</w:t>
      </w:r>
      <w:proofErr w:type="spellEnd"/>
      <w:r w:rsidRPr="00E67730">
        <w:t xml:space="preserve">, </w:t>
      </w:r>
      <w:r>
        <w:t>October 23, 20</w:t>
      </w:r>
      <w:r w:rsidRPr="00C01FE7">
        <w:rPr>
          <w:rStyle w:val="Style13ptBold"/>
        </w:rPr>
        <w:t>18</w:t>
      </w:r>
      <w:r w:rsidRPr="00E67730">
        <w:t>,</w:t>
      </w:r>
      <w:r>
        <w:t xml:space="preserve"> </w:t>
      </w:r>
      <w:r w:rsidRPr="00C01FE7">
        <w:rPr>
          <w:sz w:val="16"/>
          <w:szCs w:val="16"/>
        </w:rPr>
        <w:t>(Dr. </w:t>
      </w:r>
      <w:proofErr w:type="spellStart"/>
      <w:r w:rsidRPr="00C01FE7">
        <w:rPr>
          <w:sz w:val="16"/>
          <w:szCs w:val="16"/>
        </w:rPr>
        <w:t>Nabeel</w:t>
      </w:r>
      <w:proofErr w:type="spellEnd"/>
      <w:r w:rsidRPr="00C01FE7">
        <w:rPr>
          <w:sz w:val="16"/>
          <w:szCs w:val="16"/>
        </w:rPr>
        <w:t xml:space="preserve"> </w:t>
      </w:r>
      <w:proofErr w:type="spellStart"/>
      <w:r w:rsidRPr="00C01FE7">
        <w:rPr>
          <w:sz w:val="16"/>
          <w:szCs w:val="16"/>
        </w:rPr>
        <w:t>Khoury</w:t>
      </w:r>
      <w:proofErr w:type="spellEnd"/>
      <w:r w:rsidRPr="00C01FE7">
        <w:rPr>
          <w:sz w:val="16"/>
          <w:szCs w:val="16"/>
        </w:rPr>
        <w:t xml:space="preserve"> is a nonresident senior fellow at the Atlantic Council's </w:t>
      </w:r>
      <w:proofErr w:type="spellStart"/>
      <w:r w:rsidRPr="00C01FE7">
        <w:rPr>
          <w:sz w:val="16"/>
          <w:szCs w:val="16"/>
        </w:rPr>
        <w:t>Rafik</w:t>
      </w:r>
      <w:proofErr w:type="spellEnd"/>
      <w:r w:rsidRPr="00C01FE7">
        <w:rPr>
          <w:sz w:val="16"/>
          <w:szCs w:val="16"/>
        </w:rPr>
        <w:t xml:space="preserve"> Hariri Center for the Middle East.</w:t>
      </w:r>
      <w:r w:rsidRPr="00C01FE7">
        <w:rPr>
          <w:rFonts w:ascii="Arial" w:eastAsia="Times New Roman" w:hAnsi="Arial" w:cs="Arial"/>
          <w:color w:val="545454"/>
          <w:sz w:val="16"/>
          <w:szCs w:val="16"/>
        </w:rPr>
        <w:t xml:space="preserve"> </w:t>
      </w:r>
      <w:r w:rsidRPr="00C01FE7">
        <w:rPr>
          <w:sz w:val="16"/>
          <w:szCs w:val="16"/>
        </w:rPr>
        <w:t xml:space="preserve"> "Oil, Arms, and Counterterrorism: A Look At Saudi Options and How Far the Kingdom May Go," Atlantic Council, </w:t>
      </w:r>
      <w:hyperlink r:id="rId53" w:history="1">
        <w:r w:rsidRPr="00C01FE7">
          <w:rPr>
            <w:rStyle w:val="Hyperlink"/>
            <w:sz w:val="16"/>
            <w:szCs w:val="16"/>
          </w:rPr>
          <w:t>https://www.atlanticcouncil.org/blogs/new-atlanticist/oil-arms-and-counterterrorism-a-look-at-saudi-options-and-how-far-the-kingdom-may-go</w:t>
        </w:r>
      </w:hyperlink>
      <w:r w:rsidRPr="00C01FE7">
        <w:rPr>
          <w:sz w:val="16"/>
          <w:szCs w:val="16"/>
        </w:rPr>
        <w:t>) //EN</w:t>
      </w:r>
      <w:r w:rsidRPr="00C01FE7">
        <w:br/>
      </w:r>
      <w:r w:rsidRPr="00AC08E3">
        <w:rPr>
          <w:rStyle w:val="Emphasis"/>
        </w:rPr>
        <w:t>An oil embargo would be difficult</w:t>
      </w:r>
      <w:r w:rsidRPr="00C01FE7">
        <w:t xml:space="preserve">, </w:t>
      </w:r>
      <w:r w:rsidRPr="00AC08E3">
        <w:rPr>
          <w:rStyle w:val="Emphasis"/>
        </w:rPr>
        <w:t>if not impossible</w:t>
      </w:r>
      <w:r w:rsidRPr="00C01FE7">
        <w:t xml:space="preserve">, to pull off today. </w:t>
      </w:r>
      <w:r w:rsidRPr="00AC08E3">
        <w:rPr>
          <w:rStyle w:val="Emphasis"/>
        </w:rPr>
        <w:t>Iran, Qatar, and Iraq, for a start, would not necessarily go along with such a policy</w:t>
      </w:r>
      <w:r w:rsidRPr="00C01FE7">
        <w:t xml:space="preserve">, </w:t>
      </w:r>
      <w:r w:rsidRPr="00AC08E3">
        <w:rPr>
          <w:rStyle w:val="StyleUnderline"/>
        </w:rPr>
        <w:t>nor would they accept Saudi leadership in any confrontation with the West.</w:t>
      </w:r>
      <w:r w:rsidRPr="00AC08E3">
        <w:rPr>
          <w:rStyle w:val="StyleUnderline"/>
        </w:rPr>
        <w:br/>
      </w:r>
      <w:r w:rsidRPr="00C01FE7">
        <w:br/>
      </w:r>
      <w:hyperlink r:id="rId54" w:history="1">
        <w:r w:rsidRPr="00AC08E3">
          <w:rPr>
            <w:rStyle w:val="StyleUnderline"/>
          </w:rPr>
          <w:t>Russian oil exports</w:t>
        </w:r>
      </w:hyperlink>
      <w:r w:rsidRPr="00AC08E3">
        <w:rPr>
          <w:rStyle w:val="StyleUnderline"/>
        </w:rPr>
        <w:t>, which were not a factor in 1973, have increased dramatically and would today counteract any reduction in the oil flow from the Gulf.  </w:t>
      </w:r>
      <w:r w:rsidRPr="00AC08E3">
        <w:rPr>
          <w:rStyle w:val="StyleUnderline"/>
        </w:rPr>
        <w:br/>
      </w:r>
      <w:r w:rsidRPr="00C01FE7">
        <w:br/>
        <w:t xml:space="preserve">To boot, the </w:t>
      </w:r>
      <w:r w:rsidRPr="00AC08E3">
        <w:rPr>
          <w:rStyle w:val="StyleUnderline"/>
        </w:rPr>
        <w:t xml:space="preserve">United States and Europe are working on </w:t>
      </w:r>
      <w:r w:rsidRPr="00B63DDA">
        <w:rPr>
          <w:rStyle w:val="Emphasis"/>
        </w:rPr>
        <w:t>replacing oil with other forms of energy</w:t>
      </w:r>
      <w:r w:rsidRPr="00AC08E3">
        <w:rPr>
          <w:rStyle w:val="StyleUnderline"/>
        </w:rPr>
        <w:t xml:space="preserve">. An embargo would only </w:t>
      </w:r>
      <w:r w:rsidRPr="00B63DDA">
        <w:rPr>
          <w:rStyle w:val="Emphasis"/>
        </w:rPr>
        <w:t>speed the process of weaning modern economies off oil.</w:t>
      </w:r>
    </w:p>
    <w:p w14:paraId="09AAAD99" w14:textId="77777777" w:rsidR="00775FAD" w:rsidRDefault="00775FAD" w:rsidP="00775FAD">
      <w:pPr>
        <w:shd w:val="clear" w:color="auto" w:fill="FFFFFF"/>
        <w:rPr>
          <w:rStyle w:val="Emphasis"/>
        </w:rPr>
      </w:pPr>
    </w:p>
    <w:p w14:paraId="73D27AE1" w14:textId="77777777" w:rsidR="00775FAD" w:rsidRDefault="00775FAD" w:rsidP="00775FAD">
      <w:pPr>
        <w:shd w:val="clear" w:color="auto" w:fill="FFFFFF"/>
        <w:rPr>
          <w:rStyle w:val="Emphasis"/>
        </w:rPr>
      </w:pPr>
    </w:p>
    <w:p w14:paraId="34925CE3" w14:textId="77777777" w:rsidR="00775FAD" w:rsidRPr="00775FAD" w:rsidRDefault="00775FAD" w:rsidP="00775FAD"/>
    <w:p w14:paraId="0699080D" w14:textId="77777777" w:rsidR="00775FAD" w:rsidRDefault="00775FAD" w:rsidP="00775FAD">
      <w:pPr>
        <w:pStyle w:val="Heading4"/>
      </w:pPr>
      <w:r>
        <w:t>No impact---Canada solves oil security.</w:t>
      </w:r>
    </w:p>
    <w:p w14:paraId="37D67BB1" w14:textId="77777777" w:rsidR="00775FAD" w:rsidRDefault="00775FAD" w:rsidP="00775FAD">
      <w:r w:rsidRPr="007A4F9E">
        <w:t xml:space="preserve">Jude </w:t>
      </w:r>
      <w:r w:rsidRPr="007A4F9E">
        <w:rPr>
          <w:rStyle w:val="Style13ptBold"/>
        </w:rPr>
        <w:t>Clemente 15</w:t>
      </w:r>
      <w:r>
        <w:t xml:space="preserve">.  </w:t>
      </w:r>
      <w:r w:rsidRPr="007A4F9E">
        <w:t>Principal at JTC Energy Research Associates, LLC</w:t>
      </w:r>
      <w:r>
        <w:t xml:space="preserve">, Editor of </w:t>
      </w:r>
      <w:proofErr w:type="spellStart"/>
      <w:r>
        <w:t>RealClearEnergy</w:t>
      </w:r>
      <w:proofErr w:type="spellEnd"/>
      <w:r>
        <w:t xml:space="preserve">.  5-2-15. </w:t>
      </w:r>
      <w:r w:rsidRPr="007A4F9E">
        <w:t xml:space="preserve"> </w:t>
      </w:r>
      <w:r w:rsidRPr="007A4F9E">
        <w:rPr>
          <w:rStyle w:val="Emphasis"/>
        </w:rPr>
        <w:t>“Canada is North America's Great Oil Security Blanket.”</w:t>
      </w:r>
      <w:r>
        <w:t xml:space="preserve"> </w:t>
      </w:r>
      <w:r w:rsidRPr="007A4F9E">
        <w:t xml:space="preserve"> </w:t>
      </w:r>
      <w:r w:rsidRPr="007A4F9E">
        <w:rPr>
          <w:i/>
          <w:iCs/>
        </w:rPr>
        <w:t>Forbes</w:t>
      </w:r>
      <w:r w:rsidRPr="007A4F9E">
        <w:t xml:space="preserve">.  </w:t>
      </w:r>
      <w:hyperlink r:id="rId55" w:anchor="f523e4227d91" w:history="1">
        <w:r w:rsidRPr="007A4F9E">
          <w:rPr>
            <w:rStyle w:val="Hyperlink"/>
          </w:rPr>
          <w:t>https://www.forbes.com/sites/judeclemente/2015/05/02/canada-is-north-americas-great-oil-security-blanket/#f523e4227d91</w:t>
        </w:r>
      </w:hyperlink>
      <w:r w:rsidRPr="007A4F9E">
        <w:t>.  //RG</w:t>
      </w:r>
    </w:p>
    <w:p w14:paraId="3A540C25" w14:textId="77777777" w:rsidR="00775FAD" w:rsidRDefault="00775FAD" w:rsidP="00775FAD">
      <w:r w:rsidRPr="007A4F9E">
        <w:t xml:space="preserve">The Keystone XL pipeline debate that unfortunately continues to drag on has pushed Canada's oil production potential into the spotlight. Canada is our neighbor and leading trade partner, with U.S. goods and private services trade with Canada totaling around $750 billion a year, interestingly equal parts imports and exports. </w:t>
      </w:r>
      <w:r w:rsidRPr="007A4F9E">
        <w:rPr>
          <w:rStyle w:val="StyleUnderline"/>
        </w:rPr>
        <w:t>More oil connections are a natural match. The U.S. is the largest consumer in the world</w:t>
      </w:r>
      <w:r w:rsidRPr="007A4F9E">
        <w:t xml:space="preserve">, 80% above second place China, and </w:t>
      </w:r>
      <w:r w:rsidRPr="007A4F9E">
        <w:rPr>
          <w:rStyle w:val="StyleUnderline"/>
        </w:rPr>
        <w:t>Canada is an emerging powerhouse, now producing 4.1 million b/d, 33% more than in 2005. U.S. energy policy must realize Canadian oil for what it is: North America's great oil security blanket. Canadian oil is also "ethical oil" since Canada is a democracy and free market sought by investors that desire less risk.</w:t>
      </w:r>
      <w:r w:rsidRPr="007A4F9E">
        <w:t xml:space="preserve"> This is in contrast to members of OPEC, an "oil cartel" that holds 6 of the top 7 oil reserve holders. For the U.S., the real importance of Canada is an expanding capacity to export oil - rising production, amid flat demand. All three categories of oil production continue to increase, crude oil, natural gas liquids, and unconventional oil sands. </w:t>
      </w:r>
      <w:r w:rsidRPr="007A4F9E">
        <w:rPr>
          <w:rStyle w:val="StyleUnderline"/>
        </w:rPr>
        <w:t>Canada's growing ability to export is unique compared to the other top exporters, countries that are young and consuming more of their own oil.</w:t>
      </w:r>
      <w:r w:rsidRPr="007A4F9E">
        <w:t xml:space="preserve"> To illustrate, of the top 10 crude oil exporters, Canada has the highest median age at 42 years, versus 39 for Russia and the other eight nations all below age 30. Canada is a </w:t>
      </w:r>
      <w:proofErr w:type="spellStart"/>
      <w:r w:rsidRPr="007A4F9E">
        <w:t>well developed</w:t>
      </w:r>
      <w:proofErr w:type="spellEnd"/>
      <w:r w:rsidRPr="007A4F9E">
        <w:t xml:space="preserve"> economy, where incremental oil needs are slow growing. Competition for liquid fuels will be increasingly fierce, with global demand rising a Saudi Arabia worth of production by 2025 (12 million b/d).</w:t>
      </w:r>
    </w:p>
    <w:p w14:paraId="4562AEEC" w14:textId="77777777" w:rsidR="00775FAD" w:rsidRDefault="00775FAD" w:rsidP="00775FAD">
      <w:pPr>
        <w:rPr>
          <w:rFonts w:ascii="Times New Roman" w:eastAsia="Times New Roman" w:hAnsi="Times New Roman" w:cs="Times New Roman"/>
          <w:sz w:val="24"/>
        </w:rPr>
      </w:pPr>
      <w:r w:rsidRPr="007A4F9E">
        <w:rPr>
          <w:rFonts w:ascii="Times New Roman" w:eastAsia="Times New Roman" w:hAnsi="Times New Roman" w:cs="Times New Roman"/>
          <w:sz w:val="24"/>
        </w:rPr>
        <w:fldChar w:fldCharType="begin"/>
      </w:r>
      <w:r w:rsidRPr="007A4F9E">
        <w:rPr>
          <w:rFonts w:ascii="Times New Roman" w:eastAsia="Times New Roman" w:hAnsi="Times New Roman" w:cs="Times New Roman"/>
          <w:sz w:val="24"/>
        </w:rPr>
        <w:instrText xml:space="preserve"> INCLUDEPICTURE "https://thumbor.forbes.com/thumbor/960x0/https%3A%2F%2Fblogs-images.forbes.com%2Fjudeclemente%2Ffiles%2F2015%2F04%2FScreen-Shot-2015-04-28-at-11.31.16-AM.jpg" \* MERGEFORMATINET </w:instrText>
      </w:r>
      <w:r w:rsidRPr="007A4F9E">
        <w:rPr>
          <w:rFonts w:ascii="Times New Roman" w:eastAsia="Times New Roman" w:hAnsi="Times New Roman" w:cs="Times New Roman"/>
          <w:sz w:val="24"/>
        </w:rPr>
        <w:fldChar w:fldCharType="separate"/>
      </w:r>
      <w:r>
        <w:rPr>
          <w:rFonts w:ascii="Times New Roman" w:eastAsia="Times New Roman" w:hAnsi="Times New Roman" w:cs="Times New Roman"/>
          <w:noProof/>
          <w:sz w:val="24"/>
        </w:rPr>
        <w:pict w14:anchorId="2CD6C4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0pt;height:730pt">
            <v:imagedata r:id="rId56" r:href="rId57"/>
          </v:shape>
        </w:pict>
      </w:r>
      <w:r w:rsidRPr="007A4F9E">
        <w:rPr>
          <w:rFonts w:ascii="Times New Roman" w:eastAsia="Times New Roman" w:hAnsi="Times New Roman" w:cs="Times New Roman"/>
          <w:sz w:val="24"/>
        </w:rPr>
        <w:fldChar w:fldCharType="end"/>
      </w:r>
    </w:p>
    <w:p w14:paraId="75DD7883" w14:textId="77777777" w:rsidR="00775FAD" w:rsidRDefault="00775FAD" w:rsidP="00775FAD">
      <w:pPr>
        <w:pStyle w:val="Heading2"/>
      </w:pPr>
      <w:r>
        <w:t>AT: Iran Turn</w:t>
      </w:r>
    </w:p>
    <w:p w14:paraId="4C651F31" w14:textId="77777777" w:rsidR="00775FAD" w:rsidRDefault="00775FAD" w:rsidP="00775FAD">
      <w:pPr>
        <w:pStyle w:val="Heading4"/>
      </w:pPr>
      <w:r>
        <w:t xml:space="preserve">Containing Iran is the wrong strategy---they’re </w:t>
      </w:r>
      <w:r>
        <w:rPr>
          <w:u w:val="single"/>
        </w:rPr>
        <w:t>rational</w:t>
      </w:r>
      <w:r>
        <w:t xml:space="preserve"> and respond better to </w:t>
      </w:r>
      <w:r>
        <w:rPr>
          <w:u w:val="single"/>
        </w:rPr>
        <w:t>diplomacy</w:t>
      </w:r>
      <w:r>
        <w:t>.</w:t>
      </w:r>
    </w:p>
    <w:p w14:paraId="5E6A8054" w14:textId="77777777" w:rsidR="00775FAD" w:rsidRDefault="00775FAD" w:rsidP="00775FAD">
      <w:r>
        <w:t xml:space="preserve">Vali </w:t>
      </w:r>
      <w:r w:rsidRPr="000D504D">
        <w:rPr>
          <w:rStyle w:val="Style13ptBold"/>
        </w:rPr>
        <w:t>Nasr 18</w:t>
      </w:r>
      <w:r>
        <w:t xml:space="preserve">.  Dean of the Paul H. </w:t>
      </w:r>
      <w:proofErr w:type="spellStart"/>
      <w:r>
        <w:t>Nitze</w:t>
      </w:r>
      <w:proofErr w:type="spellEnd"/>
      <w:r>
        <w:t xml:space="preserve"> School of Advanced </w:t>
      </w:r>
      <w:proofErr w:type="gramStart"/>
      <w:r>
        <w:t>international</w:t>
      </w:r>
      <w:proofErr w:type="gramEnd"/>
      <w:r>
        <w:t xml:space="preserve"> Studies at Johns Hopkins University.  Mar/Apr.  “</w:t>
      </w:r>
      <w:r w:rsidRPr="000D504D">
        <w:t>Iran among the Ruins: Tehran's Advantage in a Turbulent Middle East</w:t>
      </w:r>
      <w:r>
        <w:t xml:space="preserve">.”  Foreign Affairs (2018), Issue 2, p. 108-118.  //RG. </w:t>
      </w:r>
    </w:p>
    <w:p w14:paraId="36C9F513" w14:textId="77777777" w:rsidR="00775FAD" w:rsidRDefault="00775FAD" w:rsidP="00775FAD">
      <w:r w:rsidRPr="000D504D">
        <w:t xml:space="preserve">Over the last seven years, </w:t>
      </w:r>
      <w:r w:rsidRPr="00042BC5">
        <w:rPr>
          <w:rStyle w:val="StyleUnderline"/>
        </w:rPr>
        <w:t>social upheavals and civil wars have to</w:t>
      </w:r>
      <w:r>
        <w:rPr>
          <w:rStyle w:val="StyleUnderline"/>
        </w:rPr>
        <w:t>rn</w:t>
      </w:r>
      <w:r w:rsidRPr="00042BC5">
        <w:rPr>
          <w:rStyle w:val="StyleUnderline"/>
        </w:rPr>
        <w:t xml:space="preserve"> apart the political order that had defined the Middle East </w:t>
      </w:r>
      <w:r w:rsidRPr="00042BC5">
        <w:t>ever since World War I</w:t>
      </w:r>
      <w:r w:rsidRPr="000D504D">
        <w:t xml:space="preserve">. Once solid autocracies have fallen by the wayside, their state institutions battered and broken, and their national borders compromised. Syria and Yemen have descended into bloody civil wars worsened by foreign military interventions. A terrorist group, the Islamic State (also known as ISIS), seized vast areas of Iraq and Syria before being pushed back by an international coalition led by the United States. </w:t>
      </w:r>
    </w:p>
    <w:p w14:paraId="7CCBBC94" w14:textId="77777777" w:rsidR="00775FAD" w:rsidRDefault="00775FAD" w:rsidP="00775FAD">
      <w:r w:rsidRPr="00042BC5">
        <w:rPr>
          <w:rStyle w:val="StyleUnderline"/>
        </w:rPr>
        <w:t xml:space="preserve">In the eyes of </w:t>
      </w:r>
      <w:r w:rsidRPr="00042BC5">
        <w:t>the</w:t>
      </w:r>
      <w:r w:rsidRPr="00042BC5">
        <w:rPr>
          <w:rStyle w:val="StyleUnderline"/>
        </w:rPr>
        <w:t xml:space="preserve"> Trump</w:t>
      </w:r>
      <w:r w:rsidRPr="000D504D">
        <w:t xml:space="preserve"> administration, and those of a range of other observers and officials in Washington and the region, </w:t>
      </w:r>
      <w:r w:rsidRPr="00042BC5">
        <w:rPr>
          <w:rStyle w:val="StyleUnderline"/>
        </w:rPr>
        <w:t>there is one overriding culprit behind the chaos: Iran</w:t>
      </w:r>
      <w:r w:rsidRPr="000D504D">
        <w:t xml:space="preserve">. They point out that the country has funded terrorist groups, propped up Syrian </w:t>
      </w:r>
      <w:proofErr w:type="gramStart"/>
      <w:r w:rsidRPr="000D504D">
        <w:t>dictator</w:t>
      </w:r>
      <w:proofErr w:type="gramEnd"/>
      <w:r w:rsidRPr="000D504D">
        <w:t xml:space="preserve"> Basher al-Assad, and aided the anti-Saudi Houthi rebels in Yemen. U.S. President Donald </w:t>
      </w:r>
      <w:r w:rsidRPr="00042BC5">
        <w:rPr>
          <w:rStyle w:val="StyleUnderline"/>
        </w:rPr>
        <w:t>Trump</w:t>
      </w:r>
      <w:r w:rsidRPr="000D504D">
        <w:t xml:space="preserve"> has branded Iran "the world's leading state sponsor of terrorism," with a "sinister vision of the future," and </w:t>
      </w:r>
      <w:r w:rsidRPr="00042BC5">
        <w:rPr>
          <w:rStyle w:val="StyleUnderline"/>
        </w:rPr>
        <w:t>dismissed the nuclear agreement</w:t>
      </w:r>
      <w:r w:rsidRPr="000D504D">
        <w:t xml:space="preserve"> reached by it, the United States, and five other world powers in 2015 </w:t>
      </w:r>
      <w:r w:rsidRPr="00042BC5">
        <w:rPr>
          <w:rStyle w:val="StyleUnderline"/>
        </w:rPr>
        <w:t>as "the worst deal ever" (and refused to certify that Iran is complying with its terms)</w:t>
      </w:r>
      <w:r w:rsidRPr="000D504D">
        <w:t xml:space="preserve">. U.S. Secretary of Defense James </w:t>
      </w:r>
      <w:proofErr w:type="spellStart"/>
      <w:r w:rsidRPr="00042BC5">
        <w:rPr>
          <w:rStyle w:val="StyleUnderline"/>
        </w:rPr>
        <w:t>Mattis</w:t>
      </w:r>
      <w:proofErr w:type="spellEnd"/>
      <w:r w:rsidRPr="00042BC5">
        <w:rPr>
          <w:rStyle w:val="StyleUnderline"/>
        </w:rPr>
        <w:t xml:space="preserve"> has described Iran as "the single most enduring threat to stability and peace in the Middle East." And Saudi Foreign Minister Adel al-</w:t>
      </w:r>
      <w:proofErr w:type="spellStart"/>
      <w:r w:rsidRPr="00042BC5">
        <w:rPr>
          <w:rStyle w:val="StyleUnderline"/>
        </w:rPr>
        <w:t>Jubeir</w:t>
      </w:r>
      <w:proofErr w:type="spellEnd"/>
      <w:r w:rsidRPr="00042BC5">
        <w:rPr>
          <w:rStyle w:val="StyleUnderline"/>
        </w:rPr>
        <w:t xml:space="preserve"> has charged that "Iran is on a rampage."</w:t>
      </w:r>
      <w:r w:rsidRPr="000D504D">
        <w:t xml:space="preserve"> </w:t>
      </w:r>
    </w:p>
    <w:p w14:paraId="2F0E8270" w14:textId="77777777" w:rsidR="00775FAD" w:rsidRDefault="00775FAD" w:rsidP="00775FAD">
      <w:pPr>
        <w:rPr>
          <w:rStyle w:val="StyleUnderline"/>
        </w:rPr>
      </w:pPr>
      <w:r w:rsidRPr="00042BC5">
        <w:rPr>
          <w:rStyle w:val="StyleUnderline"/>
        </w:rPr>
        <w:t>Washington seems to believe that rolling back Iranian influence would restore order to the Middle East. But that expectation rests on a faulty understanding</w:t>
      </w:r>
      <w:r w:rsidRPr="000D504D">
        <w:t xml:space="preserve"> of what caused it to break down in the first place. </w:t>
      </w:r>
      <w:r w:rsidRPr="00042BC5">
        <w:rPr>
          <w:rStyle w:val="StyleUnderline"/>
        </w:rPr>
        <w:t>Iran did not cause the collapse, and containing Iran will not bring back stability</w:t>
      </w:r>
      <w:r w:rsidRPr="00042BC5">
        <w:t>. There is no question that many aspects of Ir</w:t>
      </w:r>
      <w:r>
        <w:t>an’s</w:t>
      </w:r>
      <w:r w:rsidRPr="00042BC5">
        <w:t xml:space="preserve"> behavior pose serious challenges to the United States. Nor is there any doubt that Iran has benefited from the collapse of the old order in the Arab world, which used to contain it. Yet </w:t>
      </w:r>
      <w:r w:rsidRPr="00042BC5">
        <w:rPr>
          <w:rStyle w:val="StyleUnderline"/>
        </w:rPr>
        <w:t xml:space="preserve">its foreign policy is </w:t>
      </w:r>
      <w:r w:rsidRPr="00042BC5">
        <w:rPr>
          <w:rStyle w:val="Emphasis"/>
        </w:rPr>
        <w:t>far more pragmatic than many in the West comprehend</w:t>
      </w:r>
      <w:r w:rsidRPr="00042BC5">
        <w:rPr>
          <w:rStyle w:val="StyleUnderline"/>
        </w:rPr>
        <w:t>.</w:t>
      </w:r>
      <w:r w:rsidRPr="00042BC5">
        <w:t xml:space="preserve"> </w:t>
      </w:r>
      <w:r w:rsidRPr="00042BC5">
        <w:rPr>
          <w:rStyle w:val="StyleUnderline"/>
        </w:rPr>
        <w:t>As Iran's willingness to engage</w:t>
      </w:r>
      <w:r w:rsidRPr="00042BC5">
        <w:t xml:space="preserve"> with the United States </w:t>
      </w:r>
      <w:r w:rsidRPr="00042BC5">
        <w:rPr>
          <w:rStyle w:val="StyleUnderline"/>
        </w:rPr>
        <w:t>over its nuclear program showed, it is driven by hardheaded calculations of national interest</w:t>
      </w:r>
      <w:r w:rsidRPr="00042BC5">
        <w:t xml:space="preserve">, not a desire to spread its Islamic Revolution abroad. </w:t>
      </w:r>
      <w:r w:rsidRPr="00042BC5">
        <w:rPr>
          <w:rStyle w:val="StyleUnderline"/>
        </w:rPr>
        <w:t>The Middle East will regain stability only if the United States does more to manage conflict and restore balance there. That will require a nuanced approach, including working with Iran, not reflexively confronting it.</w:t>
      </w:r>
    </w:p>
    <w:p w14:paraId="4EC0F926" w14:textId="44DF96FE" w:rsidR="00775FAD" w:rsidRDefault="00775FAD" w:rsidP="00775FAD">
      <w:pPr>
        <w:pStyle w:val="Heading3"/>
        <w:rPr>
          <w:rStyle w:val="StyleUnderline"/>
        </w:rPr>
      </w:pPr>
      <w:r>
        <w:rPr>
          <w:rStyle w:val="StyleUnderline"/>
        </w:rPr>
        <w:t>AT: Iran CBW</w:t>
      </w:r>
    </w:p>
    <w:p w14:paraId="5C22FA0C" w14:textId="77777777" w:rsidR="00775FAD" w:rsidRDefault="00775FAD" w:rsidP="00775FAD"/>
    <w:p w14:paraId="1D2094FB" w14:textId="77777777" w:rsidR="00775FAD" w:rsidRPr="00E06615" w:rsidRDefault="00775FAD" w:rsidP="00775FAD">
      <w:pPr>
        <w:pStyle w:val="Heading4"/>
      </w:pPr>
      <w:r>
        <w:t>US weapons are not key to deterrence— gives Iran an excuse to build weapons</w:t>
      </w:r>
    </w:p>
    <w:p w14:paraId="06002FF0" w14:textId="77777777" w:rsidR="00775FAD" w:rsidRPr="00E06615" w:rsidRDefault="00775FAD" w:rsidP="00775FAD">
      <w:pPr>
        <w:rPr>
          <w:rFonts w:cs="Times New Roman"/>
        </w:rPr>
      </w:pPr>
      <w:r>
        <w:t xml:space="preserve">Stephen </w:t>
      </w:r>
      <w:r w:rsidRPr="00E06615">
        <w:rPr>
          <w:rStyle w:val="Style13ptBold"/>
        </w:rPr>
        <w:t>Snyder</w:t>
      </w:r>
      <w:r>
        <w:t xml:space="preserve">, </w:t>
      </w:r>
      <w:r w:rsidRPr="00E06615">
        <w:t>5-29-</w:t>
      </w:r>
      <w:r w:rsidRPr="00E06615">
        <w:rPr>
          <w:rStyle w:val="Style13ptBold"/>
        </w:rPr>
        <w:t>2019</w:t>
      </w:r>
      <w:r w:rsidRPr="00E06615">
        <w:t>, "</w:t>
      </w:r>
      <w:r w:rsidRPr="00E05749">
        <w:rPr>
          <w:rStyle w:val="Emphasis"/>
        </w:rPr>
        <w:t>Trum</w:t>
      </w:r>
      <w:r w:rsidRPr="00395DDF">
        <w:rPr>
          <w:rStyle w:val="Emphasis"/>
        </w:rPr>
        <w:t xml:space="preserve">p's </w:t>
      </w:r>
      <w:r w:rsidRPr="00E06615">
        <w:t xml:space="preserve">override of Congress on </w:t>
      </w:r>
      <w:r w:rsidRPr="00E05749">
        <w:rPr>
          <w:rStyle w:val="Emphasis"/>
        </w:rPr>
        <w:t>weapons deal</w:t>
      </w:r>
      <w:r w:rsidRPr="00E06615">
        <w:t xml:space="preserve">s </w:t>
      </w:r>
      <w:r w:rsidRPr="00E05749">
        <w:rPr>
          <w:rStyle w:val="Emphasis"/>
        </w:rPr>
        <w:t>'is exactly what Iran would want'</w:t>
      </w:r>
      <w:r w:rsidRPr="00E06615">
        <w:t xml:space="preserve">," Public Radio International, </w:t>
      </w:r>
      <w:hyperlink r:id="rId58" w:history="1">
        <w:r w:rsidRPr="00361233">
          <w:rPr>
            <w:rStyle w:val="Hyperlink"/>
          </w:rPr>
          <w:t>https://www.pri.org/stories/2019-05-29/trumps-override-congress-weapons-deals-exactly-what-iran-would-want</w:t>
        </w:r>
      </w:hyperlink>
      <w:r>
        <w:t xml:space="preserve"> //EN</w:t>
      </w:r>
    </w:p>
    <w:p w14:paraId="503BB9FE" w14:textId="77777777" w:rsidR="00775FAD" w:rsidRDefault="00775FAD" w:rsidP="00775FAD">
      <w:pPr>
        <w:rPr>
          <w:rStyle w:val="Emphasis"/>
        </w:rPr>
      </w:pPr>
      <w:r w:rsidRPr="00E06615">
        <w:t>The timing of the State Department announcements — </w:t>
      </w:r>
      <w:hyperlink r:id="rId59" w:history="1">
        <w:r w:rsidRPr="00E06615">
          <w:rPr>
            <w:rStyle w:val="Hyperlink"/>
          </w:rPr>
          <w:t>as the Trump administration increases pressure on Iran</w:t>
        </w:r>
      </w:hyperlink>
      <w:r w:rsidRPr="00E06615">
        <w:t xml:space="preserve"> — could bring relief to the Saudis and Emiratis, who may have depleted their weapons stores after more than four years of fighting in Yemen. </w:t>
      </w:r>
      <w:r w:rsidRPr="00C43A86">
        <w:rPr>
          <w:rStyle w:val="StyleUnderline"/>
        </w:rPr>
        <w:t>But the weapons deals may not intimidate Iran. “</w:t>
      </w:r>
      <w:r w:rsidRPr="00C43A86">
        <w:rPr>
          <w:rStyle w:val="Emphasis"/>
        </w:rPr>
        <w:t>Iran's probably laughing about the issues that it has caused,”</w:t>
      </w:r>
      <w:r w:rsidRPr="00E06615">
        <w:t xml:space="preserve"> says </w:t>
      </w:r>
      <w:proofErr w:type="spellStart"/>
      <w:r w:rsidRPr="00E06615">
        <w:t>Stohl</w:t>
      </w:r>
      <w:proofErr w:type="spellEnd"/>
      <w:r w:rsidRPr="00E06615">
        <w:t>, “</w:t>
      </w:r>
      <w:r w:rsidRPr="00C43A86">
        <w:rPr>
          <w:rStyle w:val="Emphasis"/>
        </w:rPr>
        <w:t>because this gives Iran every excuse to continue to arm themselves. So, this is exactly what Iran would want.”</w:t>
      </w:r>
    </w:p>
    <w:p w14:paraId="1E5B1AC5" w14:textId="77777777" w:rsidR="00775FAD" w:rsidRDefault="00775FAD" w:rsidP="00775FAD"/>
    <w:p w14:paraId="281EB4B6" w14:textId="77777777" w:rsidR="00775FAD" w:rsidRPr="006849B7" w:rsidRDefault="00775FAD" w:rsidP="00775FAD">
      <w:pPr>
        <w:pStyle w:val="Heading4"/>
      </w:pPr>
      <w:r w:rsidRPr="006849B7">
        <w:t>No impact to chemical weapons</w:t>
      </w:r>
    </w:p>
    <w:p w14:paraId="3D0765FC" w14:textId="77777777" w:rsidR="00775FAD" w:rsidRPr="006849B7" w:rsidRDefault="00775FAD" w:rsidP="00775FAD">
      <w:r w:rsidRPr="006849B7">
        <w:t xml:space="preserve">Christian </w:t>
      </w:r>
      <w:proofErr w:type="spellStart"/>
      <w:r w:rsidRPr="006849B7">
        <w:rPr>
          <w:rStyle w:val="Style13ptBold"/>
        </w:rPr>
        <w:t>Enemark</w:t>
      </w:r>
      <w:proofErr w:type="spellEnd"/>
      <w:r w:rsidRPr="006849B7">
        <w:t>, 8-1-20</w:t>
      </w:r>
      <w:r w:rsidRPr="006849B7">
        <w:rPr>
          <w:rStyle w:val="Style13ptBold"/>
        </w:rPr>
        <w:t>11</w:t>
      </w:r>
      <w:r w:rsidRPr="006849B7">
        <w:t xml:space="preserve">, "Farewell to WMD: The Language and Science of Mass Destruction," Taylor &amp;amp; Francis, </w:t>
      </w:r>
      <w:hyperlink r:id="rId60" w:history="1">
        <w:r w:rsidRPr="00BC3264">
          <w:rPr>
            <w:rStyle w:val="Hyperlink"/>
          </w:rPr>
          <w:t>https://www.tandfonline.com/doi/full/10.1080/13523260.2011.590362</w:t>
        </w:r>
      </w:hyperlink>
      <w:r>
        <w:t xml:space="preserve"> //EN</w:t>
      </w:r>
    </w:p>
    <w:p w14:paraId="5FE05368" w14:textId="77777777" w:rsidR="00775FAD" w:rsidRPr="00E030C2" w:rsidRDefault="00775FAD" w:rsidP="00775FAD">
      <w:pPr>
        <w:rPr>
          <w:rStyle w:val="StyleUnderline"/>
        </w:rPr>
      </w:pPr>
      <w:r w:rsidRPr="00200C7C">
        <w:t xml:space="preserve">The third category of non-nuclear WMD, </w:t>
      </w:r>
      <w:r w:rsidRPr="000755A4">
        <w:rPr>
          <w:rStyle w:val="StyleUnderline"/>
        </w:rPr>
        <w:t>chemical weapons</w:t>
      </w:r>
      <w:r w:rsidRPr="00200C7C">
        <w:t>, have destructive power more readily comparable to conventional weapons. A chemical weapon is a toxic chemical compound directed against the tissue of a living target to cause injury, incapacitation or death. The critical requirements for turning a chemical agent into an effective weapon are that it be toxic enough to produce the desired level of casualties and stable enough to survive dissemination either through explosion of the delivery munition or passage through a spray device. However</w:t>
      </w:r>
      <w:r w:rsidRPr="000755A4">
        <w:rPr>
          <w:rStyle w:val="StyleUnderline"/>
        </w:rPr>
        <w:t>, even if delivered successfully, a number of atmospheric or ground conditions can influence the action of a chemical agent</w:t>
      </w:r>
      <w:r w:rsidRPr="00200C7C">
        <w:t xml:space="preserve">. These include </w:t>
      </w:r>
      <w:r w:rsidRPr="009D2BA8">
        <w:rPr>
          <w:rStyle w:val="StyleUnderline"/>
        </w:rPr>
        <w:t xml:space="preserve">air </w:t>
      </w:r>
      <w:r w:rsidRPr="00200C7C">
        <w:t xml:space="preserve">and </w:t>
      </w:r>
      <w:r w:rsidRPr="009D2BA8">
        <w:rPr>
          <w:rStyle w:val="StyleUnderline"/>
        </w:rPr>
        <w:t>ground temperature,</w:t>
      </w:r>
      <w:r w:rsidRPr="00200C7C">
        <w:t xml:space="preserve"> exposure to </w:t>
      </w:r>
      <w:r w:rsidRPr="009D2BA8">
        <w:rPr>
          <w:rStyle w:val="StyleUnderline"/>
        </w:rPr>
        <w:t>sunlight,</w:t>
      </w:r>
      <w:r w:rsidRPr="00200C7C">
        <w:t xml:space="preserve"> </w:t>
      </w:r>
      <w:r w:rsidRPr="009D2BA8">
        <w:rPr>
          <w:rStyle w:val="StyleUnderline"/>
        </w:rPr>
        <w:t>humidity,</w:t>
      </w:r>
      <w:r w:rsidRPr="00200C7C">
        <w:t xml:space="preserve"> </w:t>
      </w:r>
      <w:r w:rsidRPr="009D2BA8">
        <w:rPr>
          <w:rStyle w:val="StyleUnderline"/>
        </w:rPr>
        <w:t>precipitation, wind speed</w:t>
      </w:r>
      <w:r w:rsidRPr="00200C7C">
        <w:t xml:space="preserve"> and </w:t>
      </w:r>
      <w:r w:rsidRPr="009D2BA8">
        <w:rPr>
          <w:rStyle w:val="StyleUnderline"/>
        </w:rPr>
        <w:t>direction</w:t>
      </w:r>
      <w:r w:rsidRPr="00200C7C">
        <w:t xml:space="preserve">, </w:t>
      </w:r>
      <w:r w:rsidRPr="009D2BA8">
        <w:rPr>
          <w:rStyle w:val="StyleUnderline"/>
        </w:rPr>
        <w:t>soil conditions and terrain</w:t>
      </w:r>
      <w:r w:rsidRPr="00200C7C">
        <w:t xml:space="preserve">. </w:t>
      </w:r>
      <w:r w:rsidRPr="00E030C2">
        <w:rPr>
          <w:rStyle w:val="Emphasis"/>
        </w:rPr>
        <w:t>For example, high ground temperature could cause the agent to decompose, high wind velocity could cause its dilution, and heavy precipitation could wash the agent away.</w:t>
      </w:r>
    </w:p>
    <w:p w14:paraId="3BEC94F9" w14:textId="77777777" w:rsidR="00775FAD" w:rsidRPr="00C43A86" w:rsidRDefault="00775FAD" w:rsidP="00775FAD">
      <w:pPr>
        <w:rPr>
          <w:rStyle w:val="Emphasis"/>
        </w:rPr>
      </w:pPr>
    </w:p>
    <w:p w14:paraId="7E1BE646" w14:textId="77777777" w:rsidR="00775FAD" w:rsidRDefault="00775FAD" w:rsidP="00775FAD">
      <w:pPr>
        <w:pStyle w:val="Heading4"/>
      </w:pPr>
      <w:r>
        <w:t>Iran won’t use the chemical option</w:t>
      </w:r>
    </w:p>
    <w:p w14:paraId="0F5E191F" w14:textId="77777777" w:rsidR="00775FAD" w:rsidRPr="009D3B68" w:rsidRDefault="00775FAD" w:rsidP="00775FAD">
      <w:pPr>
        <w:rPr>
          <w:rStyle w:val="Style13ptBold"/>
        </w:rPr>
      </w:pPr>
      <w:r w:rsidRPr="009D3B68">
        <w:rPr>
          <w:rStyle w:val="Style13ptBold"/>
        </w:rPr>
        <w:t>Kemp et al 01</w:t>
      </w:r>
    </w:p>
    <w:p w14:paraId="27F68052" w14:textId="77777777" w:rsidR="00775FAD" w:rsidRPr="00E17CE9" w:rsidRDefault="00775FAD" w:rsidP="00775FAD">
      <w:r>
        <w:t xml:space="preserve">Geoffrey Kemp, </w:t>
      </w:r>
      <w:proofErr w:type="spellStart"/>
      <w:r>
        <w:t>Shahram</w:t>
      </w:r>
      <w:proofErr w:type="spellEnd"/>
      <w:r>
        <w:t xml:space="preserve"> </w:t>
      </w:r>
      <w:proofErr w:type="spellStart"/>
      <w:r>
        <w:t>Chubin</w:t>
      </w:r>
      <w:proofErr w:type="spellEnd"/>
      <w:r>
        <w:t xml:space="preserve">, </w:t>
      </w:r>
      <w:proofErr w:type="spellStart"/>
      <w:r>
        <w:t>Farideh</w:t>
      </w:r>
      <w:proofErr w:type="spellEnd"/>
      <w:r>
        <w:t xml:space="preserve"> </w:t>
      </w:r>
      <w:proofErr w:type="spellStart"/>
      <w:r>
        <w:t>Farhi</w:t>
      </w:r>
      <w:proofErr w:type="spellEnd"/>
      <w:r>
        <w:t xml:space="preserve">, Richard </w:t>
      </w:r>
      <w:proofErr w:type="spellStart"/>
      <w:r>
        <w:t>Speie</w:t>
      </w:r>
      <w:proofErr w:type="spellEnd"/>
      <w:r>
        <w:t xml:space="preserve"> January 2001 The Nixon Center “Iran’s Nuclear Weapons Options” </w:t>
      </w:r>
      <w:hyperlink r:id="rId61" w:history="1">
        <w:r>
          <w:rPr>
            <w:rStyle w:val="Hyperlink"/>
          </w:rPr>
          <w:t>https://carnegieendowment.org/pdf/npp/nixoniranwmd.pdf</w:t>
        </w:r>
      </w:hyperlink>
      <w:r>
        <w:t xml:space="preserve"> //EN</w:t>
      </w:r>
    </w:p>
    <w:p w14:paraId="36A59D43" w14:textId="77777777" w:rsidR="00775FAD" w:rsidRPr="00E17CE9" w:rsidRDefault="00775FAD" w:rsidP="00775FAD">
      <w:pPr>
        <w:rPr>
          <w:sz w:val="16"/>
        </w:rPr>
      </w:pPr>
      <w:r w:rsidRPr="00A8676F">
        <w:rPr>
          <w:rStyle w:val="Emphasis"/>
        </w:rPr>
        <w:t>Iran</w:t>
      </w:r>
      <w:r w:rsidRPr="00E17CE9">
        <w:rPr>
          <w:sz w:val="16"/>
        </w:rPr>
        <w:t xml:space="preserve"> has also </w:t>
      </w:r>
      <w:r w:rsidRPr="00A8676F">
        <w:rPr>
          <w:rStyle w:val="Emphasis"/>
        </w:rPr>
        <w:t xml:space="preserve">signed and ratified the Chemical Weapons Convention </w:t>
      </w:r>
      <w:proofErr w:type="gramStart"/>
      <w:r w:rsidRPr="00A8676F">
        <w:rPr>
          <w:rStyle w:val="Emphasis"/>
        </w:rPr>
        <w:t>( CWC</w:t>
      </w:r>
      <w:proofErr w:type="gramEnd"/>
      <w:r w:rsidRPr="00E17CE9">
        <w:rPr>
          <w:sz w:val="16"/>
        </w:rPr>
        <w:t xml:space="preserve"> ). This has </w:t>
      </w:r>
      <w:r w:rsidRPr="00A8676F">
        <w:rPr>
          <w:rStyle w:val="Emphasis"/>
        </w:rPr>
        <w:t>inspection provisions far more intrusive than any other international arms control treaty</w:t>
      </w:r>
      <w:r w:rsidRPr="00E17CE9">
        <w:rPr>
          <w:sz w:val="16"/>
        </w:rPr>
        <w:t xml:space="preserve">. All </w:t>
      </w:r>
      <w:r w:rsidRPr="00A8676F">
        <w:rPr>
          <w:rStyle w:val="Emphasis"/>
        </w:rPr>
        <w:t>countries that have ratified the CWC</w:t>
      </w:r>
      <w:r w:rsidRPr="00E17CE9">
        <w:rPr>
          <w:sz w:val="16"/>
        </w:rPr>
        <w:t xml:space="preserve"> have to </w:t>
      </w:r>
      <w:r w:rsidRPr="00A8676F">
        <w:rPr>
          <w:rStyle w:val="Emphasis"/>
        </w:rPr>
        <w:t xml:space="preserve">submit a statement to the Organization to Prohibit Chemical Weapons </w:t>
      </w:r>
      <w:proofErr w:type="gramStart"/>
      <w:r w:rsidRPr="00E17CE9">
        <w:rPr>
          <w:sz w:val="16"/>
        </w:rPr>
        <w:t>( OPCW</w:t>
      </w:r>
      <w:proofErr w:type="gramEnd"/>
      <w:r w:rsidRPr="00E17CE9">
        <w:rPr>
          <w:sz w:val="16"/>
        </w:rPr>
        <w:t xml:space="preserve"> ), </w:t>
      </w:r>
      <w:r w:rsidRPr="00A8676F">
        <w:rPr>
          <w:rStyle w:val="Emphasis"/>
        </w:rPr>
        <w:t>indicating what chemical weapons capabilities it had in the past and in the present, as well as what steps it is taking to get rid of them</w:t>
      </w:r>
      <w:r w:rsidRPr="00E17CE9">
        <w:rPr>
          <w:sz w:val="16"/>
        </w:rPr>
        <w:t xml:space="preserve">. Iran has disclosed that it had a chemical weapons program in the closing months of the Iraq-Iran war, but claims that it currently has no chemical weapons and that all the facilities developed during the war have been destroyed. Many Western observers dispute this statement. Iran has not yet been subject to surprise inspection, which is allowable under the terms of the CWC, primarily because several other countries are still not fully in compliance with the ratification requirements, including, until recently, the United States. Iranians argue with great emotion that they, more than any other country, have an interest in seeing the CWC succeed since they were subject to intense chemical attacks by Iraq during the war. On the other hand, few analysts believe </w:t>
      </w:r>
      <w:r w:rsidRPr="00E17CE9">
        <w:rPr>
          <w:rStyle w:val="Emphasis"/>
        </w:rPr>
        <w:t>Iran will forgo a chemical weapons option as long as Iraq remains a maverick state</w:t>
      </w:r>
      <w:r w:rsidRPr="00E17CE9">
        <w:rPr>
          <w:sz w:val="16"/>
        </w:rPr>
        <w:t xml:space="preserve"> with a chemical weapons capability. </w:t>
      </w:r>
    </w:p>
    <w:p w14:paraId="0A8ED428" w14:textId="77777777" w:rsidR="00775FAD" w:rsidRDefault="00775FAD" w:rsidP="00775FAD"/>
    <w:p w14:paraId="246DBA94" w14:textId="77777777" w:rsidR="00775FAD" w:rsidRPr="00A8676F" w:rsidRDefault="00775FAD" w:rsidP="00775FAD"/>
    <w:p w14:paraId="50B0790C" w14:textId="77777777" w:rsidR="00775FAD" w:rsidRPr="00775FAD" w:rsidRDefault="00775FAD" w:rsidP="00775FAD"/>
    <w:p w14:paraId="03676395" w14:textId="02FCD35C" w:rsidR="00775FAD" w:rsidRDefault="00775FAD" w:rsidP="00775FAD">
      <w:pPr>
        <w:pStyle w:val="Heading3"/>
        <w:rPr>
          <w:rStyle w:val="StyleUnderline"/>
        </w:rPr>
      </w:pPr>
      <w:r>
        <w:rPr>
          <w:rStyle w:val="StyleUnderline"/>
        </w:rPr>
        <w:t xml:space="preserve">AT: Iran </w:t>
      </w:r>
      <w:proofErr w:type="spellStart"/>
      <w:r>
        <w:rPr>
          <w:rStyle w:val="StyleUnderline"/>
        </w:rPr>
        <w:t>Prolif</w:t>
      </w:r>
      <w:proofErr w:type="spellEnd"/>
      <w:r>
        <w:rPr>
          <w:rStyle w:val="StyleUnderline"/>
        </w:rPr>
        <w:t xml:space="preserve"> </w:t>
      </w:r>
    </w:p>
    <w:p w14:paraId="082566BC" w14:textId="77777777" w:rsidR="00775FAD" w:rsidRDefault="00775FAD" w:rsidP="00775FAD">
      <w:pPr>
        <w:pStyle w:val="Heading4"/>
      </w:pPr>
      <w:r>
        <w:t>Iran doesn’t have and doesn’t want nuclear weapons</w:t>
      </w:r>
    </w:p>
    <w:p w14:paraId="1DE2E010" w14:textId="77777777" w:rsidR="00775FAD" w:rsidRPr="002B41CE" w:rsidRDefault="00775FAD" w:rsidP="00775FAD">
      <w:r w:rsidRPr="002B41CE">
        <w:t xml:space="preserve">Patrick </w:t>
      </w:r>
      <w:r w:rsidRPr="002B41CE">
        <w:rPr>
          <w:rStyle w:val="Style13ptBold"/>
        </w:rPr>
        <w:t>Wintour</w:t>
      </w:r>
      <w:r w:rsidRPr="002B41CE">
        <w:t xml:space="preserve">, </w:t>
      </w:r>
      <w:r w:rsidRPr="002B41CE">
        <w:rPr>
          <w:rStyle w:val="Style13ptBold"/>
        </w:rPr>
        <w:t>6-25</w:t>
      </w:r>
      <w:r w:rsidRPr="002B41CE">
        <w:t>-2019, "Iran says it will never build a nuclear weapon," Guardian, https://www.theguardian.com/world/2019/jun/25/iran-says-us-sanctions-on-supreme-leader-means-permanent-closure-of-diplomacy</w:t>
      </w:r>
    </w:p>
    <w:p w14:paraId="23BA8E45" w14:textId="77777777" w:rsidR="00775FAD" w:rsidRPr="00BD75F6" w:rsidRDefault="00775FAD" w:rsidP="00775FAD">
      <w:pPr>
        <w:rPr>
          <w:rStyle w:val="StyleUnderline"/>
        </w:rPr>
      </w:pPr>
      <w:hyperlink r:id="rId62" w:history="1">
        <w:r w:rsidRPr="002B41CE">
          <w:rPr>
            <w:rStyle w:val="Emphasis"/>
          </w:rPr>
          <w:t>Iran</w:t>
        </w:r>
      </w:hyperlink>
      <w:r w:rsidRPr="002B41CE">
        <w:rPr>
          <w:rStyle w:val="Emphasis"/>
        </w:rPr>
        <w:t> will never pursue a nuclear weapon</w:t>
      </w:r>
      <w:r w:rsidRPr="002B41CE">
        <w:t xml:space="preserve">, its foreign minister has claimed, </w:t>
      </w:r>
      <w:r w:rsidRPr="00BD75F6">
        <w:rPr>
          <w:rStyle w:val="StyleUnderline"/>
        </w:rPr>
        <w:t>saying Islam prevented the country from doing so.</w:t>
      </w:r>
    </w:p>
    <w:p w14:paraId="46F0B958" w14:textId="77777777" w:rsidR="00775FAD" w:rsidRPr="002B41CE" w:rsidRDefault="00775FAD" w:rsidP="00775FAD">
      <w:r w:rsidRPr="002B41CE">
        <w:t xml:space="preserve">Iran has previously said </w:t>
      </w:r>
      <w:r w:rsidRPr="00BD75F6">
        <w:rPr>
          <w:rStyle w:val="Emphasis"/>
        </w:rPr>
        <w:t>it is ideologically opposed to acquiring nuclear weapons and seeks nuclear power only for civilian purposes</w:t>
      </w:r>
      <w:r w:rsidRPr="002B41CE">
        <w:t>. But in the current unpredictable climate it is possible </w:t>
      </w:r>
      <w:hyperlink r:id="rId63" w:history="1">
        <w:r w:rsidRPr="002B41CE">
          <w:rPr>
            <w:rStyle w:val="Hyperlink"/>
          </w:rPr>
          <w:t>Donald Trump</w:t>
        </w:r>
      </w:hyperlink>
      <w:r w:rsidRPr="002B41CE">
        <w:t xml:space="preserve"> could pick up </w:t>
      </w:r>
      <w:proofErr w:type="spellStart"/>
      <w:r w:rsidRPr="002B41CE">
        <w:t>Javad</w:t>
      </w:r>
      <w:proofErr w:type="spellEnd"/>
      <w:r w:rsidRPr="002B41CE">
        <w:t xml:space="preserve"> </w:t>
      </w:r>
      <w:proofErr w:type="spellStart"/>
      <w:r w:rsidRPr="002B41CE">
        <w:t>Zarif’s</w:t>
      </w:r>
      <w:proofErr w:type="spellEnd"/>
      <w:r w:rsidRPr="002B41CE">
        <w:t xml:space="preserve"> remarks as a signal to talk.</w:t>
      </w:r>
    </w:p>
    <w:p w14:paraId="1C033B5D" w14:textId="77777777" w:rsidR="00775FAD" w:rsidRPr="002B41CE" w:rsidRDefault="00775FAD" w:rsidP="00775FAD">
      <w:r w:rsidRPr="002B41CE">
        <w:t>The White House is pursuing a twin-track strategy of seeking talks while trying to throttle the Iranian economy through sanctions that block trade with Europe and oil sales, and freeze the assets of political and diplomatic leaders.</w:t>
      </w:r>
    </w:p>
    <w:p w14:paraId="430922D2" w14:textId="77777777" w:rsidR="00775FAD" w:rsidRPr="00BD75F6" w:rsidRDefault="00775FAD" w:rsidP="00775FAD">
      <w:pPr>
        <w:rPr>
          <w:rStyle w:val="Emphasis"/>
        </w:rPr>
      </w:pPr>
      <w:r w:rsidRPr="00BD75F6">
        <w:rPr>
          <w:rStyle w:val="Emphasis"/>
        </w:rPr>
        <w:t xml:space="preserve">Iran </w:t>
      </w:r>
      <w:r w:rsidRPr="002B41CE">
        <w:t xml:space="preserve">has said it will breach the uranium enrichment limits set out in the 2015 nuclear deal on Thursday, but that </w:t>
      </w:r>
      <w:r w:rsidRPr="00BD75F6">
        <w:rPr>
          <w:rStyle w:val="Emphasis"/>
        </w:rPr>
        <w:t>does not imply the country is on the path to building a nuclear weapon.</w:t>
      </w:r>
    </w:p>
    <w:p w14:paraId="5089A96E" w14:textId="77777777" w:rsidR="00775FAD" w:rsidRPr="002B4E84" w:rsidRDefault="00775FAD" w:rsidP="00775FAD"/>
    <w:p w14:paraId="30640520" w14:textId="77777777" w:rsidR="00775FAD" w:rsidRPr="00042BC5" w:rsidRDefault="00775FAD" w:rsidP="00775FAD">
      <w:pPr>
        <w:rPr>
          <w:rStyle w:val="StyleUnderline"/>
        </w:rPr>
      </w:pPr>
    </w:p>
    <w:p w14:paraId="6D2EF3DB" w14:textId="15A997B0" w:rsidR="00714C4C" w:rsidRDefault="00775FAD" w:rsidP="00775FAD">
      <w:pPr>
        <w:pStyle w:val="Heading2"/>
      </w:pPr>
      <w:r>
        <w:t xml:space="preserve">AT: Saudi </w:t>
      </w:r>
      <w:proofErr w:type="spellStart"/>
      <w:r>
        <w:t>Prolif</w:t>
      </w:r>
      <w:proofErr w:type="spellEnd"/>
      <w:r>
        <w:t xml:space="preserve"> </w:t>
      </w:r>
    </w:p>
    <w:p w14:paraId="42DF9024" w14:textId="77777777" w:rsidR="00775FAD" w:rsidRDefault="00775FAD" w:rsidP="00775FAD"/>
    <w:p w14:paraId="24FCA798" w14:textId="77777777" w:rsidR="00775FAD" w:rsidRDefault="00775FAD" w:rsidP="00775FAD">
      <w:pPr>
        <w:pStyle w:val="Heading4"/>
      </w:pPr>
      <w:r>
        <w:t>No chance of Saudi proliferating</w:t>
      </w:r>
    </w:p>
    <w:p w14:paraId="0BB645EB" w14:textId="77777777" w:rsidR="00775FAD" w:rsidRDefault="00775FAD" w:rsidP="00775FAD">
      <w:r>
        <w:t xml:space="preserve">Thomas W. </w:t>
      </w:r>
      <w:proofErr w:type="spellStart"/>
      <w:r w:rsidRPr="00083321">
        <w:rPr>
          <w:rStyle w:val="Style13ptBold"/>
        </w:rPr>
        <w:t>Lippman</w:t>
      </w:r>
      <w:proofErr w:type="spellEnd"/>
      <w:r w:rsidRPr="00BA50D9">
        <w:t>, 3-8-20</w:t>
      </w:r>
      <w:r w:rsidRPr="000D2B8F">
        <w:rPr>
          <w:rStyle w:val="Style13ptBold"/>
        </w:rPr>
        <w:t>18</w:t>
      </w:r>
      <w:r w:rsidRPr="00BA50D9">
        <w:t>,</w:t>
      </w:r>
      <w:r>
        <w:t xml:space="preserve"> (</w:t>
      </w:r>
      <w:r w:rsidRPr="005704E9">
        <w:t>award-winning author and journalist who has written about Middle Eastern affairs and American foreign policy for more than three decades, specializing in Saudi Arabian affairs, U.S.- Saudi relations, and relations between the West and Islam. He is a former Middle East bureau chief of the Washington Post</w:t>
      </w:r>
      <w:r>
        <w:t>)</w:t>
      </w:r>
      <w:r>
        <w:rPr>
          <w:rFonts w:ascii="Arial" w:hAnsi="Arial" w:cs="Arial"/>
          <w:i/>
          <w:iCs/>
          <w:color w:val="363636"/>
          <w:sz w:val="27"/>
          <w:szCs w:val="27"/>
          <w:shd w:val="clear" w:color="auto" w:fill="FFFFFF"/>
        </w:rPr>
        <w:t xml:space="preserve"> </w:t>
      </w:r>
      <w:r w:rsidRPr="00BA50D9">
        <w:t xml:space="preserve">"Does Saudi Arabia Intend to Develop a Nuclear Weapons Capability?," Carnegie Middle East Center, </w:t>
      </w:r>
      <w:hyperlink r:id="rId64" w:history="1">
        <w:r w:rsidRPr="00060DEB">
          <w:rPr>
            <w:rStyle w:val="Hyperlink"/>
          </w:rPr>
          <w:t>https://carnegie-mec.org/diwan/75723</w:t>
        </w:r>
      </w:hyperlink>
      <w:r>
        <w:t xml:space="preserve"> //EN</w:t>
      </w:r>
    </w:p>
    <w:p w14:paraId="6AA4F7B9" w14:textId="77777777" w:rsidR="00775FAD" w:rsidRDefault="00775FAD" w:rsidP="00775FAD">
      <w:pPr>
        <w:rPr>
          <w:rStyle w:val="StyleUnderline"/>
        </w:rPr>
      </w:pPr>
      <w:r w:rsidRPr="00BA50D9">
        <w:t xml:space="preserve">In reality, </w:t>
      </w:r>
      <w:r w:rsidRPr="000D2B8F">
        <w:rPr>
          <w:rStyle w:val="Emphasis"/>
        </w:rPr>
        <w:t>Saudi Arabia is highly unlikely to seek nuclear weapons</w:t>
      </w:r>
      <w:r w:rsidRPr="00BA50D9">
        <w:t xml:space="preserve">, no matter what becomes of Iran’s nuclear program, because </w:t>
      </w:r>
      <w:r w:rsidRPr="000D2B8F">
        <w:rPr>
          <w:rStyle w:val="StyleUnderline"/>
        </w:rPr>
        <w:t xml:space="preserve">the </w:t>
      </w:r>
      <w:r w:rsidRPr="000D2B8F">
        <w:rPr>
          <w:rStyle w:val="Emphasis"/>
        </w:rPr>
        <w:t>negative consequences of doing so would far outweigh any conceivable strategic gain</w:t>
      </w:r>
      <w:r w:rsidRPr="000D2B8F">
        <w:rPr>
          <w:rStyle w:val="StyleUnderline"/>
        </w:rPr>
        <w:t xml:space="preserve">. The kingdom, a signatory to the nuclear Non-Proliferation Treaty, has tied its future to full integration with the global economic and industrial system. It cannot afford the </w:t>
      </w:r>
      <w:r w:rsidRPr="000D2B8F">
        <w:rPr>
          <w:rStyle w:val="Emphasis"/>
        </w:rPr>
        <w:t>international ostracism</w:t>
      </w:r>
      <w:r w:rsidRPr="000D2B8F">
        <w:rPr>
          <w:rStyle w:val="StyleUnderline"/>
        </w:rPr>
        <w:t xml:space="preserve"> that nuclear proliferation would bring.</w:t>
      </w:r>
    </w:p>
    <w:p w14:paraId="55C06C9E" w14:textId="77777777" w:rsidR="00775FAD" w:rsidRPr="000D2B8F" w:rsidRDefault="00775FAD" w:rsidP="00775FAD">
      <w:pPr>
        <w:rPr>
          <w:rStyle w:val="StyleUnderline"/>
        </w:rPr>
      </w:pPr>
    </w:p>
    <w:p w14:paraId="5213BF44" w14:textId="77777777" w:rsidR="00775FAD" w:rsidRDefault="00775FAD" w:rsidP="00775FAD">
      <w:pPr>
        <w:pStyle w:val="Heading4"/>
      </w:pPr>
      <w:r>
        <w:t xml:space="preserve">No fill-in --- It’s costly and time taking for Saudi Arabia to switch to another arms supplier </w:t>
      </w:r>
    </w:p>
    <w:p w14:paraId="5A9D73AF" w14:textId="77777777" w:rsidR="00775FAD" w:rsidRDefault="00775FAD" w:rsidP="00775FAD">
      <w:pPr>
        <w:rPr>
          <w:rFonts w:asciiTheme="majorHAnsi" w:eastAsia="Times New Roman" w:hAnsiTheme="majorHAnsi" w:cs="Arial"/>
          <w:color w:val="000000" w:themeColor="text1"/>
          <w:sz w:val="24"/>
          <w:shd w:val="clear" w:color="auto" w:fill="FFFFFF"/>
        </w:rPr>
      </w:pPr>
      <w:proofErr w:type="spellStart"/>
      <w:r w:rsidRPr="00C232ED">
        <w:rPr>
          <w:b/>
        </w:rPr>
        <w:t>Spindel</w:t>
      </w:r>
      <w:proofErr w:type="spellEnd"/>
      <w:r w:rsidRPr="00C232ED">
        <w:rPr>
          <w:b/>
        </w:rPr>
        <w:t xml:space="preserve"> 5/14</w:t>
      </w:r>
      <w:r>
        <w:t xml:space="preserve">- </w:t>
      </w:r>
      <w:r w:rsidRPr="00C232ED">
        <w:rPr>
          <w:sz w:val="24"/>
        </w:rPr>
        <w:t xml:space="preserve">(Jennifer, </w:t>
      </w:r>
      <w:r w:rsidRPr="00C232ED">
        <w:rPr>
          <w:rFonts w:asciiTheme="majorHAnsi" w:eastAsia="Times New Roman" w:hAnsiTheme="majorHAnsi" w:cs="Arial"/>
          <w:color w:val="000000" w:themeColor="text1"/>
          <w:sz w:val="24"/>
          <w:shd w:val="clear" w:color="auto" w:fill="FFFFFF"/>
        </w:rPr>
        <w:t xml:space="preserve">Assistant Professor of International Security in the Department of International and Area Studies at the University of Oklahoma, “The Case for Suspending American Arms Sales to Saudi Arabia,” </w:t>
      </w:r>
      <w:r w:rsidRPr="001E065B">
        <w:rPr>
          <w:rFonts w:asciiTheme="majorHAnsi" w:eastAsia="Times New Roman" w:hAnsiTheme="majorHAnsi" w:cs="Arial"/>
          <w:i/>
          <w:color w:val="000000" w:themeColor="text1"/>
          <w:sz w:val="24"/>
          <w:shd w:val="clear" w:color="auto" w:fill="FFFFFF"/>
        </w:rPr>
        <w:t>War on the Rocks</w:t>
      </w:r>
      <w:r>
        <w:rPr>
          <w:rFonts w:asciiTheme="majorHAnsi" w:eastAsia="Times New Roman" w:hAnsiTheme="majorHAnsi" w:cs="Arial"/>
          <w:color w:val="000000" w:themeColor="text1"/>
          <w:sz w:val="24"/>
          <w:shd w:val="clear" w:color="auto" w:fill="FFFFFF"/>
        </w:rPr>
        <w:t>, 20</w:t>
      </w:r>
      <w:r w:rsidRPr="00C232ED">
        <w:rPr>
          <w:rFonts w:asciiTheme="majorHAnsi" w:eastAsia="Times New Roman" w:hAnsiTheme="majorHAnsi" w:cs="Arial"/>
          <w:color w:val="000000" w:themeColor="text1"/>
          <w:sz w:val="24"/>
          <w:shd w:val="clear" w:color="auto" w:fill="FFFFFF"/>
        </w:rPr>
        <w:t xml:space="preserve">19, </w:t>
      </w:r>
      <w:hyperlink r:id="rId65" w:history="1">
        <w:r w:rsidRPr="00AD6EB8">
          <w:rPr>
            <w:rStyle w:val="Hyperlink"/>
            <w:rFonts w:asciiTheme="majorHAnsi" w:eastAsia="Times New Roman" w:hAnsiTheme="majorHAnsi" w:cs="Arial"/>
            <w:sz w:val="24"/>
            <w:shd w:val="clear" w:color="auto" w:fill="FFFFFF"/>
          </w:rPr>
          <w:t>https://warontherocks.com/2019/05/the-case-for-suspending-american-arms-sales-to-saudi-arabia/)</w:t>
        </w:r>
      </w:hyperlink>
    </w:p>
    <w:p w14:paraId="656BF490" w14:textId="77777777" w:rsidR="00775FAD" w:rsidRDefault="00775FAD" w:rsidP="00775FAD">
      <w:pPr>
        <w:rPr>
          <w:rFonts w:asciiTheme="majorHAnsi" w:eastAsia="Times New Roman" w:hAnsiTheme="majorHAnsi" w:cs="Times New Roman"/>
          <w:color w:val="000000" w:themeColor="text1"/>
          <w:sz w:val="24"/>
        </w:rPr>
      </w:pPr>
    </w:p>
    <w:p w14:paraId="7992190B" w14:textId="77777777" w:rsidR="00775FAD" w:rsidRDefault="00775FAD" w:rsidP="00775FAD">
      <w:r w:rsidRPr="00B81FFA">
        <w:rPr>
          <w:rStyle w:val="StyleUnderline"/>
        </w:rPr>
        <w:t>According to the 2019 Military Balance, most of Saudi Arabia’s equipment is American or French in origin</w:t>
      </w:r>
      <w:r>
        <w:t xml:space="preserve">, such as the M1A2 Abrams and AMX-30 tanks, Apache and Dauphin helicopters, and F-15C/D fighter jets. Saudi Arabia has some equipment manufactured wholly or in part in Germany, such as the Eurofighter Typhoon and the Tornado ground attack craft, but these weapons are a small portion of its complete arsenal. </w:t>
      </w:r>
      <w:r w:rsidRPr="00B81FFA">
        <w:rPr>
          <w:rStyle w:val="StyleUnderline"/>
        </w:rPr>
        <w:t>A U.S. embargo would send an important signal to the allies who also supply Saudi Arabia, allowing them to explain participation in the embargo to their own domestic constituencies. This is especially important for countries like France, Germany, and the United Kingdom, that need to export arms to keep their own production lines running.</w:t>
      </w:r>
      <w:r>
        <w:t xml:space="preserve"> While the research shows that sustaining an arms embargo is often the most difficult step, embargoes can restrain sending states’ arms exports. Even if a U.S. embargo won’t have a direct effect on Saudi Arabia on its own, an embargo is important for building coalitions for a more expansive embargo that could affect Saudi behavior.</w:t>
      </w:r>
    </w:p>
    <w:p w14:paraId="74D7A7F0" w14:textId="77777777" w:rsidR="00775FAD" w:rsidRDefault="00775FAD" w:rsidP="00775FAD">
      <w:r>
        <w:t>The Difficulty of Stopping Atrocities</w:t>
      </w:r>
    </w:p>
    <w:p w14:paraId="1052A697" w14:textId="77777777" w:rsidR="00775FAD" w:rsidRDefault="00775FAD" w:rsidP="00775FAD">
      <w:r>
        <w:t>Beyond signaling, we know U.S. arms sales often end up in the wrong hands, and have been used in Yemen. The Saudi-led war in Yemen has led to starvation conditions, caused thousands of civilian casualties, and has led to the displacement of millions of people. The United Nations estimates that 80 percent of Yemen’s population – 24 million people – require some form of humanitarian or protection assistance, and that the severity of the situation is increasing. Would an arms embargo create meaningful change in Yemen?</w:t>
      </w:r>
    </w:p>
    <w:p w14:paraId="4DCDA0D5" w14:textId="77777777" w:rsidR="00775FAD" w:rsidRDefault="00775FAD" w:rsidP="00775FAD">
      <w:r w:rsidRPr="00AE635C">
        <w:t xml:space="preserve">An initial effect of an embargo is that </w:t>
      </w:r>
      <w:r w:rsidRPr="00AE635C">
        <w:rPr>
          <w:rStyle w:val="StyleUnderline"/>
        </w:rPr>
        <w:t>Saudi Arabia would have to work harder to access war materiel.</w:t>
      </w:r>
      <w:r w:rsidRPr="00AE635C">
        <w:t xml:space="preserve"> As Jonathan </w:t>
      </w:r>
      <w:proofErr w:type="spellStart"/>
      <w:r w:rsidRPr="00AE635C">
        <w:t>Caverley</w:t>
      </w:r>
      <w:proofErr w:type="spellEnd"/>
      <w:r w:rsidRPr="00AE635C">
        <w:t xml:space="preserve"> noted</w:t>
      </w:r>
      <w:r w:rsidRPr="00AE635C">
        <w:rPr>
          <w:rStyle w:val="StyleUnderline"/>
        </w:rPr>
        <w:t>, more than 60 percent of Saudi Arabia’s arms delivered in the past five years came from the United States</w:t>
      </w:r>
      <w:r w:rsidRPr="00AE635C">
        <w:t>. Even if this percentage decreases over time</w:t>
      </w:r>
      <w:r w:rsidRPr="00AE635C">
        <w:rPr>
          <w:rStyle w:val="StyleUnderline"/>
        </w:rPr>
        <w:t>, it will be costly for Saudi Arabia to transition to a primarily Russian- or Chinese-supplied military</w:t>
      </w:r>
      <w:r w:rsidRPr="00AE635C">
        <w:t>. Though Saudi Arabia might be willing to pay this cost</w:t>
      </w:r>
      <w:r w:rsidRPr="00AE635C">
        <w:rPr>
          <w:rStyle w:val="StyleUnderline"/>
        </w:rPr>
        <w:t>, it would</w:t>
      </w:r>
      <w:r w:rsidRPr="00AE635C">
        <w:t xml:space="preserve"> still have to pay, and </w:t>
      </w:r>
      <w:r w:rsidRPr="00AE635C">
        <w:rPr>
          <w:rStyle w:val="StyleUnderline"/>
        </w:rPr>
        <w:t xml:space="preserve">take </w:t>
      </w:r>
      <w:r w:rsidRPr="00AE635C">
        <w:t xml:space="preserve">the </w:t>
      </w:r>
      <w:r w:rsidRPr="00AE635C">
        <w:rPr>
          <w:rStyle w:val="StyleUnderline"/>
        </w:rPr>
        <w:t>time to transition</w:t>
      </w:r>
      <w:r w:rsidRPr="00AE635C">
        <w:t xml:space="preserve"> to its new weapons systems. This would represent a brief break in hostilities that could facilitate the delivery of aid and assistance in Yemen.</w:t>
      </w:r>
    </w:p>
    <w:p w14:paraId="649FEB23" w14:textId="77777777" w:rsidR="00775FAD" w:rsidRPr="0099621D" w:rsidRDefault="00775FAD" w:rsidP="00775FAD"/>
    <w:p w14:paraId="262CEFEA" w14:textId="77777777" w:rsidR="00775FAD" w:rsidRPr="00775FAD" w:rsidRDefault="00775FAD" w:rsidP="00775FAD"/>
    <w:p w14:paraId="3D4E19F6" w14:textId="77777777" w:rsidR="00714C4C" w:rsidRPr="00714C4C" w:rsidRDefault="00714C4C" w:rsidP="00775FAD">
      <w:pPr>
        <w:pStyle w:val="Heading1"/>
      </w:pPr>
      <w:r>
        <w:t>NEG</w:t>
      </w:r>
    </w:p>
    <w:p w14:paraId="2C07090D" w14:textId="02D4C8DF" w:rsidR="00775FAD" w:rsidRDefault="00775FAD" w:rsidP="00775FAD">
      <w:pPr>
        <w:pStyle w:val="Heading2"/>
      </w:pPr>
      <w:r>
        <w:t>Defense Industrial Base DA</w:t>
      </w:r>
    </w:p>
    <w:p w14:paraId="7846C084" w14:textId="5E63602F" w:rsidR="00714C4C" w:rsidRDefault="00775FAD" w:rsidP="00714C4C">
      <w:pPr>
        <w:pStyle w:val="Heading3"/>
      </w:pPr>
      <w:r>
        <w:t>Link</w:t>
      </w:r>
    </w:p>
    <w:p w14:paraId="4D54731A" w14:textId="77777777" w:rsidR="00714C4C" w:rsidRPr="00885E0A" w:rsidRDefault="00714C4C" w:rsidP="00714C4C"/>
    <w:p w14:paraId="3BD07CB2" w14:textId="77777777" w:rsidR="00714C4C" w:rsidRDefault="00714C4C" w:rsidP="00714C4C">
      <w:pPr>
        <w:pStyle w:val="Heading4"/>
      </w:pPr>
      <w:r>
        <w:t xml:space="preserve">Arms sales directly help US companies </w:t>
      </w:r>
    </w:p>
    <w:p w14:paraId="484C80BF" w14:textId="77777777" w:rsidR="00714C4C" w:rsidRPr="00F05290" w:rsidRDefault="00714C4C" w:rsidP="00714C4C">
      <w:r w:rsidRPr="00F05290">
        <w:rPr>
          <w:rStyle w:val="Style13ptBold"/>
        </w:rPr>
        <w:t>Guy 18</w:t>
      </w:r>
      <w:r>
        <w:rPr>
          <w:sz w:val="18"/>
          <w:szCs w:val="20"/>
        </w:rPr>
        <w:t xml:space="preserve"> </w:t>
      </w:r>
      <w:r w:rsidRPr="002A3245">
        <w:rPr>
          <w:sz w:val="18"/>
          <w:szCs w:val="20"/>
        </w:rPr>
        <w:t xml:space="preserve">(Jack Guy is a freelance journalist interested in politics, economics and </w:t>
      </w:r>
      <w:r w:rsidRPr="00701110">
        <w:rPr>
          <w:sz w:val="18"/>
          <w:szCs w:val="18"/>
        </w:rPr>
        <w:t xml:space="preserve">human rights, with work published by CNN, The Independent, and The Telegraph, </w:t>
      </w:r>
      <w:proofErr w:type="spellStart"/>
      <w:r w:rsidRPr="00701110">
        <w:rPr>
          <w:sz w:val="18"/>
          <w:szCs w:val="18"/>
        </w:rPr>
        <w:t>Cnn</w:t>
      </w:r>
      <w:proofErr w:type="spellEnd"/>
      <w:r w:rsidRPr="00701110">
        <w:rPr>
          <w:sz w:val="18"/>
          <w:szCs w:val="18"/>
        </w:rPr>
        <w:t xml:space="preserve">, Published 12-10-2018, "Russia now second-largest global arms producer, overtaking UK," CNN, </w:t>
      </w:r>
      <w:hyperlink r:id="rId66" w:history="1">
        <w:r w:rsidRPr="00701110">
          <w:rPr>
            <w:rStyle w:val="Hyperlink"/>
            <w:sz w:val="18"/>
            <w:szCs w:val="18"/>
          </w:rPr>
          <w:t>https://www.cnn.com/2018/12/10/europe/russia-arms-production-scli-intl/index.html</w:t>
        </w:r>
      </w:hyperlink>
      <w:r w:rsidRPr="00701110">
        <w:rPr>
          <w:sz w:val="18"/>
          <w:szCs w:val="18"/>
        </w:rPr>
        <w:t>, Accessed 6-28-2019)//GH</w:t>
      </w:r>
    </w:p>
    <w:p w14:paraId="39F3EF30" w14:textId="77777777" w:rsidR="00714C4C" w:rsidRPr="00F05290" w:rsidRDefault="00714C4C" w:rsidP="00714C4C">
      <w:pPr>
        <w:rPr>
          <w:sz w:val="14"/>
        </w:rPr>
      </w:pPr>
      <w:r w:rsidRPr="00F05290">
        <w:rPr>
          <w:rStyle w:val="StyleUnderline"/>
        </w:rPr>
        <w:t xml:space="preserve">There are 42 US arms companies listed in the Top 100 </w:t>
      </w:r>
      <w:r w:rsidRPr="00F05290">
        <w:rPr>
          <w:sz w:val="14"/>
        </w:rPr>
        <w:t>-- they saw collective sales growth of 2.0%, to $226.6 billion.</w:t>
      </w:r>
    </w:p>
    <w:p w14:paraId="5E2BC912" w14:textId="77777777" w:rsidR="00714C4C" w:rsidRPr="00F05290" w:rsidRDefault="00714C4C" w:rsidP="00714C4C">
      <w:pPr>
        <w:rPr>
          <w:sz w:val="14"/>
        </w:rPr>
      </w:pPr>
      <w:r w:rsidRPr="00F05290">
        <w:rPr>
          <w:rStyle w:val="Emphasis"/>
        </w:rPr>
        <w:t>"US companies directly benefit from the US Department of Defense's ongoing demand for weapons,"</w:t>
      </w:r>
      <w:r w:rsidRPr="00F05290">
        <w:rPr>
          <w:sz w:val="14"/>
        </w:rPr>
        <w:t xml:space="preserve"> said Aude </w:t>
      </w:r>
      <w:proofErr w:type="spellStart"/>
      <w:r w:rsidRPr="00F05290">
        <w:rPr>
          <w:sz w:val="14"/>
        </w:rPr>
        <w:t>Fleurant</w:t>
      </w:r>
      <w:proofErr w:type="spellEnd"/>
      <w:r w:rsidRPr="00F05290">
        <w:rPr>
          <w:sz w:val="14"/>
        </w:rPr>
        <w:t xml:space="preserve">, director of SIPRI's Arms Transfers and Military Expenditure </w:t>
      </w:r>
      <w:proofErr w:type="spellStart"/>
      <w:r w:rsidRPr="00F05290">
        <w:rPr>
          <w:sz w:val="14"/>
        </w:rPr>
        <w:t>Programme</w:t>
      </w:r>
      <w:proofErr w:type="spellEnd"/>
      <w:r w:rsidRPr="00F05290">
        <w:rPr>
          <w:sz w:val="14"/>
        </w:rPr>
        <w:t>, in a press release.</w:t>
      </w:r>
    </w:p>
    <w:p w14:paraId="50CDA010" w14:textId="77777777" w:rsidR="00714C4C" w:rsidRPr="00F05290" w:rsidRDefault="00714C4C" w:rsidP="00714C4C">
      <w:pPr>
        <w:rPr>
          <w:rStyle w:val="StyleUnderline"/>
        </w:rPr>
      </w:pPr>
      <w:r w:rsidRPr="00F05290">
        <w:rPr>
          <w:rStyle w:val="StyleUnderline"/>
        </w:rPr>
        <w:t>Lockheed Martin maintained its position as the world's largest arms producer, with sales of $44.9 billion in 2017, according to the report.</w:t>
      </w:r>
    </w:p>
    <w:p w14:paraId="7B826E8F" w14:textId="77777777" w:rsidR="00714C4C" w:rsidRDefault="00714C4C" w:rsidP="00714C4C"/>
    <w:p w14:paraId="55D8619A" w14:textId="77777777" w:rsidR="00714C4C" w:rsidRDefault="00714C4C" w:rsidP="00714C4C"/>
    <w:p w14:paraId="651F6267" w14:textId="77777777" w:rsidR="00775FAD" w:rsidRDefault="00775FAD" w:rsidP="00775FAD">
      <w:pPr>
        <w:pStyle w:val="Heading2"/>
      </w:pPr>
      <w:r>
        <w:t>Autocracy</w:t>
      </w:r>
    </w:p>
    <w:p w14:paraId="000EF9E4" w14:textId="77777777" w:rsidR="00775FAD" w:rsidRDefault="00775FAD" w:rsidP="00775FAD">
      <w:pPr>
        <w:pStyle w:val="Heading3"/>
      </w:pPr>
      <w:r>
        <w:t>1NC – Democracy Promotion Turn</w:t>
      </w:r>
    </w:p>
    <w:p w14:paraId="59954597" w14:textId="77777777" w:rsidR="00775FAD" w:rsidRDefault="00775FAD" w:rsidP="00775FAD">
      <w:pPr>
        <w:pStyle w:val="Heading4"/>
      </w:pPr>
      <w:r>
        <w:t>Turn---democracy promotion emboldens autocrats---they’ll be self-contained as long as they see us as non-interventionist.</w:t>
      </w:r>
    </w:p>
    <w:p w14:paraId="4E9BA0AD" w14:textId="77777777" w:rsidR="00775FAD" w:rsidRPr="0075052A" w:rsidRDefault="00775FAD" w:rsidP="00775FAD">
      <w:proofErr w:type="spellStart"/>
      <w:r w:rsidRPr="0075052A">
        <w:rPr>
          <w:rStyle w:val="Style13ptBold"/>
        </w:rPr>
        <w:t>Risse</w:t>
      </w:r>
      <w:proofErr w:type="spellEnd"/>
      <w:r w:rsidRPr="0075052A">
        <w:rPr>
          <w:rStyle w:val="Style13ptBold"/>
        </w:rPr>
        <w:t xml:space="preserve"> and Babayan 15</w:t>
      </w:r>
      <w:r>
        <w:t>. Thomas, c</w:t>
      </w:r>
      <w:r w:rsidRPr="0075052A">
        <w:t xml:space="preserve">hair for “transnational relations, foreign- and security policy” at the Otto-Suhr Institute for Political Science at </w:t>
      </w:r>
      <w:proofErr w:type="spellStart"/>
      <w:r w:rsidRPr="0075052A">
        <w:t>Freie</w:t>
      </w:r>
      <w:proofErr w:type="spellEnd"/>
      <w:r w:rsidRPr="0075052A">
        <w:t xml:space="preserve"> </w:t>
      </w:r>
      <w:proofErr w:type="spellStart"/>
      <w:r w:rsidRPr="0075052A">
        <w:t>Universität</w:t>
      </w:r>
      <w:proofErr w:type="spellEnd"/>
      <w:r w:rsidRPr="0075052A">
        <w:t xml:space="preserve"> Berlin</w:t>
      </w:r>
      <w:r>
        <w:t>, and Nellie,</w:t>
      </w:r>
      <w:r w:rsidRPr="0075052A">
        <w:t xml:space="preserve"> fellow at the Transatlantic Academy and associate fellow at the </w:t>
      </w:r>
      <w:proofErr w:type="spellStart"/>
      <w:r w:rsidRPr="0075052A">
        <w:t>Freie</w:t>
      </w:r>
      <w:proofErr w:type="spellEnd"/>
      <w:r w:rsidRPr="0075052A">
        <w:t xml:space="preserve"> </w:t>
      </w:r>
      <w:proofErr w:type="spellStart"/>
      <w:r w:rsidRPr="0075052A">
        <w:t>Universität</w:t>
      </w:r>
      <w:proofErr w:type="spellEnd"/>
      <w:r w:rsidRPr="0075052A">
        <w:t xml:space="preserve"> Berlin</w:t>
      </w:r>
      <w:r>
        <w:t>.  4/28/15.  “</w:t>
      </w:r>
      <w:r w:rsidRPr="0075052A">
        <w:t>How (</w:t>
      </w:r>
      <w:proofErr w:type="spellStart"/>
      <w:r w:rsidRPr="0075052A">
        <w:t>il</w:t>
      </w:r>
      <w:proofErr w:type="spellEnd"/>
      <w:r w:rsidRPr="0075052A">
        <w:t>)liberal states promote democracy and autocracy</w:t>
      </w:r>
      <w:r>
        <w:t xml:space="preserve">.”  </w:t>
      </w:r>
      <w:r>
        <w:rPr>
          <w:i/>
          <w:iCs/>
        </w:rPr>
        <w:t>Washington Post</w:t>
      </w:r>
      <w:r>
        <w:t xml:space="preserve">.  </w:t>
      </w:r>
      <w:hyperlink r:id="rId67" w:history="1">
        <w:r w:rsidRPr="00291FCB">
          <w:rPr>
            <w:rStyle w:val="Hyperlink"/>
          </w:rPr>
          <w:t>https://www.washingtonpost.com/news/monkey-cage/wp/2015/04/28/how-illiberal-states-promote-democracy-and-autocracy/?utm_term=.87c785209b1a</w:t>
        </w:r>
      </w:hyperlink>
      <w:r>
        <w:t>. //RG</w:t>
      </w:r>
    </w:p>
    <w:p w14:paraId="436FE6C3" w14:textId="77777777" w:rsidR="00775FAD" w:rsidRDefault="00775FAD" w:rsidP="00775FAD">
      <w:r>
        <w:t xml:space="preserve">A special issue of the journal Democratization challenges the conventional wisdom. As to the “good guys,” democratic powers such as the U.S. or the E.U. usually prefer stability over human rights and democracy. If democratic movements threaten stability in a region, neither the U.S. nor the E.U. supports them. As to </w:t>
      </w:r>
      <w:r w:rsidRPr="0075052A">
        <w:rPr>
          <w:rStyle w:val="StyleUnderline"/>
        </w:rPr>
        <w:t>illiberal powers</w:t>
      </w:r>
      <w:r>
        <w:t xml:space="preserve">, they are generally not that different from their democratic counterparts. They also </w:t>
      </w:r>
      <w:r w:rsidRPr="0075052A">
        <w:rPr>
          <w:rStyle w:val="StyleUnderline"/>
        </w:rPr>
        <w:t>prefer stability over turmoil. Neither Russia nor China nor Saudi Arabia explicitly promote autocracy.</w:t>
      </w:r>
      <w:r>
        <w:t xml:space="preserve"> Instead, they seek to suppress democratic movements in their periphery the minute these groups threaten their security interests or are perceived to endanger their regime survival. This is what Putin, the Saudi king and the Chinese Communist Party leadership have in common.</w:t>
      </w:r>
    </w:p>
    <w:p w14:paraId="36F49F7B" w14:textId="77777777" w:rsidR="00775FAD" w:rsidRDefault="00775FAD" w:rsidP="00775FAD">
      <w:r>
        <w:t xml:space="preserve">The special issue starts from the following observations: </w:t>
      </w:r>
      <w:r w:rsidRPr="0075052A">
        <w:rPr>
          <w:rStyle w:val="StyleUnderline"/>
        </w:rPr>
        <w:t>There is still an ongoing mobilization for democratization on a global scale</w:t>
      </w:r>
      <w:r>
        <w:t xml:space="preserve"> – from Tunisia to Ukraine and Burma. This is not going away, and </w:t>
      </w:r>
      <w:r w:rsidRPr="0075052A">
        <w:rPr>
          <w:rStyle w:val="StyleUnderline"/>
        </w:rPr>
        <w:t>both democratic and autocratic regimes have to reckon with it</w:t>
      </w:r>
      <w:r>
        <w:t xml:space="preserve">. However, to the extent that </w:t>
      </w:r>
      <w:r w:rsidRPr="0075052A">
        <w:rPr>
          <w:rStyle w:val="StyleUnderline"/>
        </w:rPr>
        <w:t>Western powers</w:t>
      </w:r>
      <w:r>
        <w:t xml:space="preserve"> do </w:t>
      </w:r>
      <w:r w:rsidRPr="0075052A">
        <w:rPr>
          <w:rStyle w:val="StyleUnderline"/>
        </w:rPr>
        <w:t>promote human rights and democracy</w:t>
      </w:r>
      <w:r>
        <w:t xml:space="preserve">, they </w:t>
      </w:r>
      <w:r w:rsidRPr="0075052A">
        <w:rPr>
          <w:rStyle w:val="StyleUnderline"/>
        </w:rPr>
        <w:t>are often faced with illiberal challengers</w:t>
      </w:r>
      <w:r>
        <w:t>. If we want to understand the outcomes of democracy promotion, we need to simultaneously look at Western efforts (or lack of it) at democracy promotion, autocratic challengers, which see their regimes threatened by democracy promotion, and, most importantly, the balance of forces on the ground.</w:t>
      </w:r>
    </w:p>
    <w:p w14:paraId="619706F3" w14:textId="77777777" w:rsidR="00775FAD" w:rsidRDefault="00775FAD" w:rsidP="00775FAD">
      <w:r>
        <w:t>The special issue examines in detail the challenges by three illiberal regional powers — China, Russia and Saudi Arabia — to Western (U.S. and E.U.) efforts at democracy promotion (most of the articles are publicly available without subscription either temporarily or permanently). The various contributions specifically analyze their actions in Ethiopia and Angola in the case of China, Georgia and Ukraine in the case of Russia, and Tunisia in the case of Saudi Arabia.</w:t>
      </w:r>
    </w:p>
    <w:p w14:paraId="79F28D3D" w14:textId="77777777" w:rsidR="00775FAD" w:rsidRDefault="00775FAD" w:rsidP="00775FAD">
      <w:r>
        <w:t>We advance four interrelated arguments:</w:t>
      </w:r>
    </w:p>
    <w:p w14:paraId="69214BC1" w14:textId="77777777" w:rsidR="00775FAD" w:rsidRPr="0075052A" w:rsidRDefault="00775FAD" w:rsidP="00775FAD">
      <w:pPr>
        <w:rPr>
          <w:rStyle w:val="StyleUnderline"/>
        </w:rPr>
      </w:pPr>
      <w:r>
        <w:t xml:space="preserve">First, </w:t>
      </w:r>
      <w:r w:rsidRPr="0075052A">
        <w:rPr>
          <w:rStyle w:val="StyleUnderline"/>
        </w:rPr>
        <w:t>illiberal regional powers are only likely to respond to Western efforts in third countries if they perceive democracy promotion as a challenge to their geostrategic interests in the region or to the survival of their regime</w:t>
      </w:r>
      <w:r>
        <w:t xml:space="preserve">. Ukraine is a case in point. Furthermore, </w:t>
      </w:r>
      <w:r w:rsidRPr="0075052A">
        <w:rPr>
          <w:rStyle w:val="StyleUnderline"/>
        </w:rPr>
        <w:t>non-democratic regional powers are unlikely to intentionally promote autocracy even though the strengthening of autocracies might be the consequence of their behavior. In some cases, illiberal regimes even promote democracy if it suits their geostrategic interests.</w:t>
      </w:r>
    </w:p>
    <w:p w14:paraId="3D6408D9" w14:textId="77777777" w:rsidR="00775FAD" w:rsidRDefault="00775FAD" w:rsidP="00775FAD">
      <w:pPr>
        <w:pStyle w:val="Heading3"/>
      </w:pPr>
      <w:r>
        <w:t>---XT – Democracy Promotion Turn</w:t>
      </w:r>
    </w:p>
    <w:p w14:paraId="41B44F96" w14:textId="77777777" w:rsidR="00775FAD" w:rsidRDefault="00775FAD" w:rsidP="00775FAD">
      <w:pPr>
        <w:pStyle w:val="Heading4"/>
      </w:pPr>
      <w:r>
        <w:t xml:space="preserve">Saudi </w:t>
      </w:r>
      <w:proofErr w:type="spellStart"/>
      <w:r>
        <w:t>lashout</w:t>
      </w:r>
      <w:proofErr w:type="spellEnd"/>
      <w:r>
        <w:t xml:space="preserve"> is empirically true---pushes for reform only make them worse.</w:t>
      </w:r>
    </w:p>
    <w:p w14:paraId="3D5E16C4" w14:textId="77777777" w:rsidR="00775FAD" w:rsidRDefault="00775FAD" w:rsidP="00775FAD">
      <w:r w:rsidRPr="004334BA">
        <w:t xml:space="preserve">Oz </w:t>
      </w:r>
      <w:r w:rsidRPr="004334BA">
        <w:rPr>
          <w:rStyle w:val="Style13ptBold"/>
        </w:rPr>
        <w:t>Hassan 15</w:t>
      </w:r>
      <w:r>
        <w:t>.  A</w:t>
      </w:r>
      <w:r w:rsidRPr="004334BA">
        <w:t>ssistant professor in U.S. national security at the University of Warwick’s Center for the Study of Globalization and Regionalization and its Center for Studies in Democratization</w:t>
      </w:r>
      <w:r>
        <w:t xml:space="preserve">, Recipient of </w:t>
      </w:r>
      <w:r w:rsidRPr="004334BA">
        <w:t>the Economic and Social Research Council’s Future Research Leaders Award</w:t>
      </w:r>
      <w:r>
        <w:t xml:space="preserve">, former </w:t>
      </w:r>
      <w:r w:rsidRPr="004334BA">
        <w:t>visiting scholar at the Carnegie Endowment for International Peace</w:t>
      </w:r>
      <w:r>
        <w:t xml:space="preserve">.  3-24-15.  “Undermining the transatlantic democracy agenda? The Arab Spring and Saudi Arabia's counteracting democracy strategy.”  </w:t>
      </w:r>
      <w:r w:rsidRPr="00FA2D36">
        <w:rPr>
          <w:i/>
          <w:iCs/>
        </w:rPr>
        <w:t>Democratization</w:t>
      </w:r>
      <w:r>
        <w:t>, 22:3, 479-495.  //RG</w:t>
      </w:r>
    </w:p>
    <w:p w14:paraId="5D9C3EE8" w14:textId="77777777" w:rsidR="00775FAD" w:rsidRPr="00FA2D36" w:rsidRDefault="00775FAD" w:rsidP="00775FAD">
      <w:pPr>
        <w:rPr>
          <w:rStyle w:val="StyleUnderline"/>
        </w:rPr>
      </w:pPr>
      <w:r w:rsidRPr="00FA2D36">
        <w:rPr>
          <w:rStyle w:val="StyleUnderline"/>
        </w:rPr>
        <w:t xml:space="preserve">The assertion that illiberal regional powers respond to Western efforts at democracy promotion in third countries if they perceive challenges to their geostrategic interests and/or the survival of their regime is </w:t>
      </w:r>
      <w:r w:rsidRPr="00FA2D36">
        <w:rPr>
          <w:rStyle w:val="Emphasis"/>
        </w:rPr>
        <w:t>clearly the case with regard to Saudi Arabia</w:t>
      </w:r>
      <w:r w:rsidRPr="00FA2D36">
        <w:rPr>
          <w:rStyle w:val="StyleUnderline"/>
        </w:rPr>
        <w:t>n foreign policy in Egypt and Bahrain</w:t>
      </w:r>
      <w:r>
        <w:t xml:space="preserve">. Moreover, the observation that Western democracy promoters only react to countervailing policies when they prioritize democracy and human rights over security in the target country is not challenged with regard to US and EU foreign relations with Egypt or Bahrain. Evidently, the </w:t>
      </w:r>
      <w:r w:rsidRPr="00FA2D36">
        <w:rPr>
          <w:rStyle w:val="StyleUnderline"/>
        </w:rPr>
        <w:t>empirical evidence</w:t>
      </w:r>
      <w:r>
        <w:t xml:space="preserve"> presented above </w:t>
      </w:r>
      <w:r w:rsidRPr="00FA2D36">
        <w:rPr>
          <w:rStyle w:val="StyleUnderline"/>
        </w:rPr>
        <w:t xml:space="preserve">supports </w:t>
      </w:r>
      <w:proofErr w:type="spellStart"/>
      <w:r w:rsidRPr="00FA2D36">
        <w:rPr>
          <w:rStyle w:val="StyleUnderline"/>
        </w:rPr>
        <w:t>Risse</w:t>
      </w:r>
      <w:proofErr w:type="spellEnd"/>
      <w:r w:rsidRPr="00FA2D36">
        <w:rPr>
          <w:rStyle w:val="StyleUnderline"/>
        </w:rPr>
        <w:t xml:space="preserve"> and Babayan’s hypothesis</w:t>
      </w:r>
      <w:r>
        <w:t xml:space="preserve">, and </w:t>
      </w:r>
      <w:r w:rsidRPr="00FA2D36">
        <w:rPr>
          <w:rStyle w:val="StyleUnderline"/>
        </w:rPr>
        <w:t>Western and Saudi policies appear to correspond to the main propositions about motives and policies they set out</w:t>
      </w:r>
      <w:r>
        <w:t xml:space="preserve">. The US and EU have varied interests across the MENA region, and these influence the extent to which they pursue their democratization agendas. Within the Gulf region other strategic interests are elevated above those of promoting democracy and Saudi Arabia can therefore act as a countervailing power. Yet, </w:t>
      </w:r>
      <w:r w:rsidRPr="00FA2D36">
        <w:rPr>
          <w:rStyle w:val="StyleUnderline"/>
        </w:rPr>
        <w:t>even in Egypt, where the US and EU had a window of opportunity for promoting democracy, this was not seized and the counter-revolution was straightforwardly institutionalized</w:t>
      </w:r>
      <w:r>
        <w:t xml:space="preserve"> with the implicit approval of the US and EU</w:t>
      </w:r>
      <w:r w:rsidRPr="00FA2D36">
        <w:rPr>
          <w:rStyle w:val="StyleUnderline"/>
        </w:rPr>
        <w:t xml:space="preserve">. Instead, the transatlantic partners relied on a policy paradigm that emphasized modernization and political liberalization as a </w:t>
      </w:r>
      <w:r w:rsidRPr="00FA2D36">
        <w:rPr>
          <w:rStyle w:val="Emphasis"/>
        </w:rPr>
        <w:t>cautious long-term approach</w:t>
      </w:r>
      <w:r>
        <w:t xml:space="preserve">. Without expanding their foreign policy tools beyond this policy paradigm, the transatlantic approach has been undermined by Saudi Arabia’s ability to buy influence and undermine Western leverage for political reforms. The evidence suggests that </w:t>
      </w:r>
      <w:r w:rsidRPr="00FA2D36">
        <w:rPr>
          <w:rStyle w:val="StyleUnderline"/>
        </w:rPr>
        <w:t>the incremental and cautious transatlantic approach has not changed much since it was developed in the 2000s and has certainly not adapted to “pushback” from countervailing powers.</w:t>
      </w:r>
      <w:r>
        <w:t xml:space="preserve"> This is in and of itself remarkable given the profound nature of change sweeping across the region. Whilst it is clear that the geopolitical and geostrategic landscape of the region is changing, the transatlantic approach is not. </w:t>
      </w:r>
      <w:r w:rsidRPr="00FA2D36">
        <w:rPr>
          <w:rStyle w:val="StyleUnderline"/>
        </w:rPr>
        <w:t>It is little wonder therefore that Saudi Arabia has been able to adapt and pursue its interests, at the expense of any serious transatlantic democracy promotion agendas.</w:t>
      </w:r>
    </w:p>
    <w:p w14:paraId="4E264517" w14:textId="77777777" w:rsidR="00775FAD" w:rsidRDefault="00775FAD" w:rsidP="00775FAD">
      <w:pPr>
        <w:pStyle w:val="Heading4"/>
      </w:pPr>
      <w:r>
        <w:t>Tunisia is a special case and can’t prove causality.</w:t>
      </w:r>
    </w:p>
    <w:p w14:paraId="2D355208" w14:textId="77777777" w:rsidR="00775FAD" w:rsidRDefault="00775FAD" w:rsidP="00775FAD">
      <w:proofErr w:type="spellStart"/>
      <w:r w:rsidRPr="00DF036A">
        <w:rPr>
          <w:rStyle w:val="Style13ptBold"/>
        </w:rPr>
        <w:t>Freyburg</w:t>
      </w:r>
      <w:proofErr w:type="spellEnd"/>
      <w:r w:rsidRPr="00DF036A">
        <w:rPr>
          <w:rStyle w:val="Style13ptBold"/>
        </w:rPr>
        <w:t xml:space="preserve"> and Richter 15</w:t>
      </w:r>
      <w:r>
        <w:t xml:space="preserve">.  Tina, </w:t>
      </w:r>
      <w:r w:rsidRPr="00DF036A">
        <w:t xml:space="preserve">Professor of Comparative Politics, University of </w:t>
      </w:r>
      <w:proofErr w:type="spellStart"/>
      <w:proofErr w:type="gramStart"/>
      <w:r w:rsidRPr="00DF036A">
        <w:t>St.Gallen</w:t>
      </w:r>
      <w:proofErr w:type="spellEnd"/>
      <w:proofErr w:type="gramEnd"/>
      <w:r>
        <w:t>, A</w:t>
      </w:r>
      <w:r w:rsidRPr="00DF036A">
        <w:t xml:space="preserve">cademic Director of the interdisciplinary MA </w:t>
      </w:r>
      <w:proofErr w:type="spellStart"/>
      <w:r w:rsidRPr="00DF036A">
        <w:t>programme</w:t>
      </w:r>
      <w:proofErr w:type="spellEnd"/>
      <w:r w:rsidRPr="00DF036A">
        <w:t xml:space="preserve"> “International Affairs &amp; Governance” and co-direct</w:t>
      </w:r>
      <w:r>
        <w:t>or of</w:t>
      </w:r>
      <w:r w:rsidRPr="00DF036A">
        <w:t xml:space="preserve"> the Institute of Political Science</w:t>
      </w:r>
      <w:r>
        <w:t xml:space="preserve">.  Solveig, </w:t>
      </w:r>
      <w:r w:rsidRPr="00DF036A">
        <w:t>Junior Professor for “International Conflict Management” at Willy Brandt School of Public Policy at the University of Erfurt</w:t>
      </w:r>
      <w:r>
        <w:t xml:space="preserve">.  3-24-15.  “Local actors in the driver's seat: Transatlantic democracy promotion under regime competition in the Arab world.”  </w:t>
      </w:r>
      <w:r w:rsidRPr="00DF036A">
        <w:rPr>
          <w:i/>
          <w:iCs/>
        </w:rPr>
        <w:t>Democratization</w:t>
      </w:r>
      <w:r>
        <w:t>, 22:3, 496-518.  //RG</w:t>
      </w:r>
    </w:p>
    <w:p w14:paraId="7198CC1A" w14:textId="77777777" w:rsidR="00775FAD" w:rsidRPr="004334BA" w:rsidRDefault="00775FAD" w:rsidP="00775FAD">
      <w:pPr>
        <w:rPr>
          <w:rStyle w:val="StyleUnderline"/>
        </w:rPr>
      </w:pPr>
      <w:r>
        <w:t xml:space="preserve">However, two caveats are worth making here. First, </w:t>
      </w:r>
      <w:r w:rsidRPr="004334BA">
        <w:rPr>
          <w:rStyle w:val="StyleUnderline"/>
        </w:rPr>
        <w:t>the analysis aimed at</w:t>
      </w:r>
      <w:r>
        <w:t xml:space="preserve"> assessing the relevance of our argument taking </w:t>
      </w:r>
      <w:r w:rsidRPr="004334BA">
        <w:rPr>
          <w:rStyle w:val="StyleUnderline"/>
        </w:rPr>
        <w:t xml:space="preserve">a specific case. Yet, even if the EU or US succeed in designing credible democracy promotion policies based on consistent criteria and reliable rewards, this policy might still be perceived as incredible in the eyes of the local elite. </w:t>
      </w:r>
      <w:r>
        <w:t xml:space="preserve">Future research needs to carefully explore the pro-reform elite’s perception of external influences, and their decision-making processes at choice-points. </w:t>
      </w:r>
      <w:r w:rsidRPr="004334BA">
        <w:rPr>
          <w:rStyle w:val="StyleUnderline"/>
        </w:rPr>
        <w:t xml:space="preserve">In order to establish a causal relationship between the </w:t>
      </w:r>
      <w:proofErr w:type="spellStart"/>
      <w:r w:rsidRPr="004334BA">
        <w:rPr>
          <w:rStyle w:val="StyleUnderline"/>
        </w:rPr>
        <w:t>behaviour</w:t>
      </w:r>
      <w:proofErr w:type="spellEnd"/>
      <w:r w:rsidRPr="004334BA">
        <w:rPr>
          <w:rStyle w:val="StyleUnderline"/>
        </w:rPr>
        <w:t xml:space="preserve"> of pro-domestic and external actors – be they democracy promoters or not – scholars would thus need to invest in process-tracing.</w:t>
      </w:r>
    </w:p>
    <w:p w14:paraId="0DDB016D" w14:textId="77777777" w:rsidR="00775FAD" w:rsidRPr="004334BA" w:rsidRDefault="00775FAD" w:rsidP="00775FAD">
      <w:r>
        <w:t xml:space="preserve">Second, </w:t>
      </w:r>
      <w:r w:rsidRPr="004334BA">
        <w:rPr>
          <w:rStyle w:val="StyleUnderline"/>
        </w:rPr>
        <w:t>the Tunisian elite are rather exceptional in their orientation. Tunisia is not only trade-dependent on the EU, considerable parts of the new elite also reject Salafi and Saudi ideology. Despite generous financial support, Saudi Arabia’s model and influence did not appeal to them.</w:t>
      </w:r>
      <w:r>
        <w:t xml:space="preserve"> Rather, </w:t>
      </w:r>
      <w:r w:rsidRPr="004334BA">
        <w:rPr>
          <w:rStyle w:val="StyleUnderline"/>
        </w:rPr>
        <w:t xml:space="preserve">the Saudis’ rejection of </w:t>
      </w:r>
      <w:proofErr w:type="spellStart"/>
      <w:r w:rsidRPr="004334BA">
        <w:rPr>
          <w:rStyle w:val="StyleUnderline"/>
        </w:rPr>
        <w:t>Ennahda</w:t>
      </w:r>
      <w:proofErr w:type="spellEnd"/>
      <w:r w:rsidRPr="004334BA">
        <w:rPr>
          <w:rStyle w:val="StyleUnderline"/>
        </w:rPr>
        <w:t xml:space="preserve"> made the</w:t>
      </w:r>
      <w:r>
        <w:t xml:space="preserve"> elite’s </w:t>
      </w:r>
      <w:r w:rsidRPr="004334BA">
        <w:rPr>
          <w:rStyle w:val="StyleUnderline"/>
        </w:rPr>
        <w:t>decision</w:t>
      </w:r>
      <w:r>
        <w:t xml:space="preserve"> for a more democratic/European path rather </w:t>
      </w:r>
      <w:r w:rsidRPr="004334BA">
        <w:rPr>
          <w:rStyle w:val="StyleUnderline"/>
        </w:rPr>
        <w:t>easy</w:t>
      </w:r>
      <w:r>
        <w:t xml:space="preserve">. In other words, </w:t>
      </w:r>
      <w:r w:rsidRPr="004334BA">
        <w:rPr>
          <w:rStyle w:val="StyleUnderline"/>
        </w:rPr>
        <w:t>Tunisia presents a most-likely-case to test</w:t>
      </w:r>
      <w:r>
        <w:t xml:space="preserve"> the </w:t>
      </w:r>
      <w:r w:rsidRPr="004334BA">
        <w:rPr>
          <w:rStyle w:val="StyleUnderline"/>
        </w:rPr>
        <w:t>plausibility of the suggested link between external credibility and cooperation of local actors</w:t>
      </w:r>
      <w:r>
        <w:t xml:space="preserve">. Future research is encouraged to investigate the argument in </w:t>
      </w:r>
      <w:r w:rsidRPr="004334BA">
        <w:rPr>
          <w:rStyle w:val="StyleUnderline"/>
        </w:rPr>
        <w:t>more complex settings such as the Egyptian case where the elite appear to play Western donors and the Saudis off against each other</w:t>
      </w:r>
      <w:r>
        <w:t>, realizing that the US, at least, is not that serious about democracy promotion in a key strategic country.</w:t>
      </w:r>
    </w:p>
    <w:p w14:paraId="25D26F5E" w14:textId="77777777" w:rsidR="00775FAD" w:rsidRDefault="00775FAD" w:rsidP="00775FAD">
      <w:pPr>
        <w:pStyle w:val="Heading3"/>
      </w:pPr>
      <w:r>
        <w:t>1NC – K of Failed States</w:t>
      </w:r>
    </w:p>
    <w:p w14:paraId="1507288A" w14:textId="77777777" w:rsidR="00775FAD" w:rsidRDefault="00775FAD" w:rsidP="00775FAD">
      <w:pPr>
        <w:pStyle w:val="Heading4"/>
      </w:pPr>
      <w:r>
        <w:t>No impact to failed states---they make sovereignty incoherent---fear of collapse is the root cause of the decline in government legitimacy.</w:t>
      </w:r>
    </w:p>
    <w:p w14:paraId="4EAB033C" w14:textId="77777777" w:rsidR="00775FAD" w:rsidRPr="0032665B" w:rsidRDefault="00775FAD" w:rsidP="00775FAD">
      <w:r>
        <w:t xml:space="preserve">Filippo </w:t>
      </w:r>
      <w:proofErr w:type="spellStart"/>
      <w:r w:rsidRPr="0032665B">
        <w:rPr>
          <w:rStyle w:val="Style13ptBold"/>
        </w:rPr>
        <w:t>Corigliano</w:t>
      </w:r>
      <w:proofErr w:type="spellEnd"/>
      <w:r w:rsidRPr="0032665B">
        <w:rPr>
          <w:rStyle w:val="Style13ptBold"/>
        </w:rPr>
        <w:t xml:space="preserve"> 19</w:t>
      </w:r>
      <w:r>
        <w:t>.  PhD in Political Philosophy and collaborates with the Chair of Political Philosophy at the Department of Political and Social Sciences, to the University of Calabria.  Winter 2019.  “Fear and Global Risk: Failed or Rehabilitated States?”  De Europa, Vol. 2, No. 1 (2019) p. 55-64.  //RG</w:t>
      </w:r>
    </w:p>
    <w:p w14:paraId="11A7EB1E" w14:textId="77777777" w:rsidR="00775FAD" w:rsidRDefault="00775FAD" w:rsidP="00775FAD">
      <w:r>
        <w:t>The placing of the State within these webs has had a number of consequences. First of all,</w:t>
      </w:r>
      <w:r w:rsidRPr="0032665B">
        <w:rPr>
          <w:rStyle w:val="StyleUnderline"/>
        </w:rPr>
        <w:t xml:space="preserve"> the key concept of sovereignty, which represented the cornerstone of the modern State, has undergone a significant process of erosion. Globalization took root precisely with the emergence of </w:t>
      </w:r>
      <w:proofErr w:type="spellStart"/>
      <w:r w:rsidRPr="0032665B">
        <w:rPr>
          <w:rStyle w:val="StyleUnderline"/>
        </w:rPr>
        <w:t>capital’as</w:t>
      </w:r>
      <w:proofErr w:type="spellEnd"/>
      <w:r w:rsidRPr="0032665B">
        <w:rPr>
          <w:rStyle w:val="StyleUnderline"/>
        </w:rPr>
        <w:t xml:space="preserve"> an emerging global sovereign”</w:t>
      </w:r>
      <w:r>
        <w:t xml:space="preserve"> (Brown </w:t>
      </w:r>
      <w:proofErr w:type="gramStart"/>
      <w:r>
        <w:t>2010 :</w:t>
      </w:r>
      <w:proofErr w:type="gramEnd"/>
      <w:r>
        <w:t xml:space="preserve"> 63). This </w:t>
      </w:r>
      <w:r w:rsidRPr="0032665B">
        <w:rPr>
          <w:rStyle w:val="StyleUnderline"/>
        </w:rPr>
        <w:t>capital is free to act and is not subject to any political sovereignty</w:t>
      </w:r>
      <w:r>
        <w:t xml:space="preserve">; rather, it has the power to shape the lives and social conditions in human communities*. </w:t>
      </w:r>
      <w:r w:rsidRPr="00F3584C">
        <w:rPr>
          <w:rStyle w:val="StyleUnderline"/>
        </w:rPr>
        <w:t>Many States have witnessed a process of deregulation of their decision-making power, frequently accompanied by the passive acceptance of choices made elsewhere.</w:t>
      </w:r>
      <w:r>
        <w:t xml:space="preserve"> So, </w:t>
      </w:r>
      <w:r w:rsidRPr="00F3584C">
        <w:rPr>
          <w:rStyle w:val="StyleUnderline"/>
        </w:rPr>
        <w:t>global risks have produced failed States even in the West, with the concrete risk of post-democratic authoritarianism</w:t>
      </w:r>
      <w:r>
        <w:t xml:space="preserve"> (Beck </w:t>
      </w:r>
      <w:proofErr w:type="gramStart"/>
      <w:r>
        <w:t>2009 :</w:t>
      </w:r>
      <w:proofErr w:type="gramEnd"/>
      <w:r>
        <w:t xml:space="preserve"> 79).</w:t>
      </w:r>
    </w:p>
    <w:p w14:paraId="71F39AF6" w14:textId="77777777" w:rsidR="00775FAD" w:rsidRDefault="00775FAD" w:rsidP="00775FAD">
      <w:r w:rsidRPr="00F3584C">
        <w:rPr>
          <w:rStyle w:val="StyleUnderline"/>
        </w:rPr>
        <w:t>The constant fear of threats from abroad has been amplified precisely by these global webs</w:t>
      </w:r>
      <w:r>
        <w:t xml:space="preserve">. Global </w:t>
      </w:r>
      <w:r w:rsidRPr="00F3584C">
        <w:rPr>
          <w:rStyle w:val="StyleUnderline"/>
        </w:rPr>
        <w:t>interconnectedness has considerably increased the perception of risks and multiplied the range of fears</w:t>
      </w:r>
      <w:r>
        <w:t xml:space="preserve">. The outbreak of anxieties and tensions, therefore, occurs on a pathological level, by turning a human emotion such as fear into the indistinct whole of global age pathologies®. </w:t>
      </w:r>
      <w:r w:rsidRPr="00F3584C">
        <w:rPr>
          <w:rStyle w:val="StyleUnderline"/>
        </w:rPr>
        <w:t>Fear</w:t>
      </w:r>
      <w:r>
        <w:t xml:space="preserve"> of the other emerges precisely within this framework, yet unlike Hobbes' fear, which is a productive and rational one, it </w:t>
      </w:r>
      <w:r w:rsidRPr="00F3584C">
        <w:rPr>
          <w:rStyle w:val="StyleUnderline"/>
        </w:rPr>
        <w:t xml:space="preserve">presents itself in the guise of an indistinct, irrational fear towards </w:t>
      </w:r>
      <w:proofErr w:type="spellStart"/>
      <w:r w:rsidRPr="00F3584C">
        <w:rPr>
          <w:rStyle w:val="StyleUnderline"/>
        </w:rPr>
        <w:t>an other</w:t>
      </w:r>
      <w:proofErr w:type="spellEnd"/>
      <w:r w:rsidRPr="00F3584C">
        <w:rPr>
          <w:rStyle w:val="StyleUnderline"/>
        </w:rPr>
        <w:t xml:space="preserve"> that is unknown - as fear towards those who are different, towards foreigners.</w:t>
      </w:r>
      <w:r>
        <w:t xml:space="preserve"> The feeling of insecurity engendered by indistinct and global threats often leads people to point to some perceived guilt - and to someone guilty. These </w:t>
      </w:r>
      <w:r w:rsidRPr="00F3584C">
        <w:rPr>
          <w:rStyle w:val="StyleUnderline"/>
        </w:rPr>
        <w:t>pathological expressions are also symptomatic of a crisis: the “crisis of the original fiction of modern sovereignty”</w:t>
      </w:r>
      <w:r>
        <w:t xml:space="preserve"> (</w:t>
      </w:r>
      <w:proofErr w:type="spellStart"/>
      <w:r>
        <w:t>Agamben</w:t>
      </w:r>
      <w:proofErr w:type="spellEnd"/>
      <w:r>
        <w:t xml:space="preserve"> 2005: 145). Giorgio </w:t>
      </w:r>
      <w:proofErr w:type="spellStart"/>
      <w:r>
        <w:t>Agamben</w:t>
      </w:r>
      <w:proofErr w:type="spellEnd"/>
      <w:r>
        <w:t xml:space="preserve"> highlights this aspect when dealing with </w:t>
      </w:r>
      <w:r w:rsidRPr="00F3584C">
        <w:rPr>
          <w:rStyle w:val="StyleUnderline"/>
        </w:rPr>
        <w:t>the figure of the refugee</w:t>
      </w:r>
      <w:r>
        <w:t xml:space="preserve">, which </w:t>
      </w:r>
      <w:r w:rsidRPr="00F3584C">
        <w:rPr>
          <w:rStyle w:val="StyleUnderline"/>
        </w:rPr>
        <w:t xml:space="preserve">becomes a ‘disturbing’ figure for the order of the modern nation-State, insofar as it breaks “the continuity between man and citizen, between </w:t>
      </w:r>
      <w:proofErr w:type="spellStart"/>
      <w:r w:rsidRPr="00F3584C">
        <w:rPr>
          <w:rStyle w:val="StyleUnderline"/>
        </w:rPr>
        <w:t>nativeness</w:t>
      </w:r>
      <w:proofErr w:type="spellEnd"/>
      <w:r w:rsidRPr="00F3584C">
        <w:rPr>
          <w:rStyle w:val="StyleUnderline"/>
        </w:rPr>
        <w:t xml:space="preserve"> and nationality”</w:t>
      </w:r>
      <w:r>
        <w:t xml:space="preserve"> (</w:t>
      </w:r>
      <w:proofErr w:type="spellStart"/>
      <w:r>
        <w:t>Agamben</w:t>
      </w:r>
      <w:proofErr w:type="spellEnd"/>
      <w:r>
        <w:t xml:space="preserve"> </w:t>
      </w:r>
      <w:proofErr w:type="gramStart"/>
      <w:r>
        <w:t>2005 :</w:t>
      </w:r>
      <w:proofErr w:type="gramEnd"/>
      <w:r>
        <w:t xml:space="preserve"> 145). The close relation between State sovereignty and national belonging is somehow </w:t>
      </w:r>
      <w:proofErr w:type="spellStart"/>
      <w:r>
        <w:t>jeopardised</w:t>
      </w:r>
      <w:proofErr w:type="spellEnd"/>
      <w:r>
        <w:t xml:space="preserve"> by this unexpected guest. Unsurprisingly, European States put up a strenuous resistance when it comes to their exercising of sovereignty with regard to immigration policies.</w:t>
      </w:r>
    </w:p>
    <w:p w14:paraId="298CD0FF" w14:textId="77777777" w:rsidR="00775FAD" w:rsidRDefault="00775FAD" w:rsidP="00775FAD">
      <w:pPr>
        <w:rPr>
          <w:rStyle w:val="StyleUnderline"/>
        </w:rPr>
      </w:pPr>
      <w:r w:rsidRPr="00F3584C">
        <w:rPr>
          <w:rStyle w:val="StyleUnderline"/>
        </w:rPr>
        <w:t>Fear directly influences State authorities and risks undermining the legitimacy of governments</w:t>
      </w:r>
      <w:r>
        <w:t xml:space="preserve">. It poses a new problem of stability and political order. Security acquires new social relevance, in keeping with the role it played in modern times’. </w:t>
      </w:r>
      <w:r w:rsidRPr="00F3584C">
        <w:rPr>
          <w:rStyle w:val="StyleUnderline"/>
        </w:rPr>
        <w:t>It becomes the key factor that States draw upon in the attempt to restore their lost legitimacy and their crumbling sovereignty.</w:t>
      </w:r>
    </w:p>
    <w:p w14:paraId="1A3A8368" w14:textId="77777777" w:rsidR="00775FAD" w:rsidRPr="00F3584C" w:rsidRDefault="00775FAD" w:rsidP="00775FAD">
      <w:pPr>
        <w:rPr>
          <w:rStyle w:val="StyleUnderline"/>
        </w:rPr>
      </w:pPr>
    </w:p>
    <w:p w14:paraId="51CFEC2B" w14:textId="77777777" w:rsidR="00775FAD" w:rsidRDefault="00775FAD" w:rsidP="00775FAD">
      <w:pPr>
        <w:pStyle w:val="Heading2"/>
      </w:pPr>
      <w:r>
        <w:t>Global Credibility</w:t>
      </w:r>
    </w:p>
    <w:p w14:paraId="30A42116" w14:textId="77777777" w:rsidR="00775FAD" w:rsidRDefault="00775FAD" w:rsidP="00775FAD">
      <w:pPr>
        <w:pStyle w:val="Heading3"/>
      </w:pPr>
      <w:r>
        <w:t>1NC – Spillover</w:t>
      </w:r>
    </w:p>
    <w:p w14:paraId="23961F50" w14:textId="77777777" w:rsidR="00775FAD" w:rsidRPr="00B001B1" w:rsidRDefault="00775FAD" w:rsidP="00775FAD">
      <w:pPr>
        <w:pStyle w:val="Heading4"/>
        <w:rPr>
          <w:b w:val="0"/>
          <w:bCs w:val="0"/>
        </w:rPr>
      </w:pPr>
      <w:r>
        <w:t xml:space="preserve">Zero chance of spillover – Germany proves.  </w:t>
      </w:r>
      <w:r>
        <w:rPr>
          <w:b w:val="0"/>
          <w:bCs w:val="0"/>
        </w:rPr>
        <w:t>The international community overreacted and exerted pressure on Germany the other way.</w:t>
      </w:r>
    </w:p>
    <w:p w14:paraId="513BFD21" w14:textId="77777777" w:rsidR="00775FAD" w:rsidRPr="00B001B1" w:rsidRDefault="00775FAD" w:rsidP="00775FAD">
      <w:r>
        <w:t xml:space="preserve">Rick </w:t>
      </w:r>
      <w:proofErr w:type="spellStart"/>
      <w:r w:rsidRPr="0088181F">
        <w:rPr>
          <w:rStyle w:val="Style13ptBold"/>
        </w:rPr>
        <w:t>Noack</w:t>
      </w:r>
      <w:proofErr w:type="spellEnd"/>
      <w:r w:rsidRPr="0088181F">
        <w:rPr>
          <w:rStyle w:val="Style13ptBold"/>
        </w:rPr>
        <w:t xml:space="preserve"> 19</w:t>
      </w:r>
      <w:r>
        <w:t xml:space="preserve">. </w:t>
      </w:r>
      <w:r w:rsidRPr="0088181F">
        <w:t>Foreign affairs reporter focusing on Europe and international security</w:t>
      </w:r>
      <w:r>
        <w:t xml:space="preserve">. 3-27-19. </w:t>
      </w:r>
      <w:r w:rsidRPr="00B001B1">
        <w:rPr>
          <w:rStyle w:val="Emphasis"/>
        </w:rPr>
        <w:t>“Germany halted</w:t>
      </w:r>
      <w:r w:rsidRPr="00B001B1">
        <w:rPr>
          <w:rStyle w:val="StyleUnderline"/>
        </w:rPr>
        <w:t xml:space="preserve"> all </w:t>
      </w:r>
      <w:r w:rsidRPr="00B001B1">
        <w:rPr>
          <w:rStyle w:val="Emphasis"/>
        </w:rPr>
        <w:t>arms exports to Saudi</w:t>
      </w:r>
      <w:r w:rsidRPr="00B001B1">
        <w:rPr>
          <w:rStyle w:val="StyleUnderline"/>
        </w:rPr>
        <w:t xml:space="preserve"> Arabia. It worked too well, and </w:t>
      </w:r>
      <w:r w:rsidRPr="00B001B1">
        <w:rPr>
          <w:rStyle w:val="Emphasis"/>
        </w:rPr>
        <w:t>now Berlin is looking for a way out</w:t>
      </w:r>
      <w:r w:rsidRPr="00B001B1">
        <w:rPr>
          <w:rStyle w:val="StyleUnderline"/>
        </w:rPr>
        <w:t>.”</w:t>
      </w:r>
      <w:r w:rsidRPr="00B001B1">
        <w:t xml:space="preserve"> </w:t>
      </w:r>
      <w:r w:rsidRPr="00B001B1">
        <w:rPr>
          <w:i/>
          <w:iCs/>
        </w:rPr>
        <w:t>Washington</w:t>
      </w:r>
      <w:r>
        <w:rPr>
          <w:i/>
          <w:iCs/>
        </w:rPr>
        <w:t xml:space="preserve"> Post</w:t>
      </w:r>
      <w:r>
        <w:t xml:space="preserve">. </w:t>
      </w:r>
      <w:hyperlink r:id="rId68" w:history="1">
        <w:r w:rsidRPr="00291FCB">
          <w:rPr>
            <w:rStyle w:val="Hyperlink"/>
          </w:rPr>
          <w:t>https://www.washingtonpost.com/world/2019/03/27/germany-halted-all-arms-exports-saudi-arabia-it-worked-too-well-now-they-are-looking-way-out/?utm_term=.b286bc963151</w:t>
        </w:r>
      </w:hyperlink>
      <w:r>
        <w:t>.  //RG</w:t>
      </w:r>
    </w:p>
    <w:p w14:paraId="056AB641" w14:textId="77777777" w:rsidR="00775FAD" w:rsidRDefault="00775FAD" w:rsidP="00775FAD">
      <w:r>
        <w:t>There are countries that punch above their weight, and there are countries that punch below their weight. And then, there are countries that aren’t quite sure in which category they want to belong.</w:t>
      </w:r>
    </w:p>
    <w:p w14:paraId="69DE983A" w14:textId="77777777" w:rsidR="00775FAD" w:rsidRDefault="00775FAD" w:rsidP="00775FAD">
      <w:r>
        <w:t>Germany appears to be one of them.</w:t>
      </w:r>
    </w:p>
    <w:p w14:paraId="1B82E741" w14:textId="77777777" w:rsidR="00775FAD" w:rsidRPr="00B001B1" w:rsidRDefault="00775FAD" w:rsidP="00775FAD">
      <w:pPr>
        <w:rPr>
          <w:rStyle w:val="StyleUnderline"/>
        </w:rPr>
      </w:pPr>
      <w:r w:rsidRPr="00B001B1">
        <w:rPr>
          <w:rStyle w:val="StyleUnderline"/>
        </w:rPr>
        <w:t xml:space="preserve">When international outrage mounted over the Saudi-led war in Yemen and the killing of Washington Post contributing columnist Jamal </w:t>
      </w:r>
      <w:proofErr w:type="spellStart"/>
      <w:r w:rsidRPr="00B001B1">
        <w:rPr>
          <w:rStyle w:val="StyleUnderline"/>
        </w:rPr>
        <w:t>Khashoggi</w:t>
      </w:r>
      <w:proofErr w:type="spellEnd"/>
      <w:r w:rsidRPr="00B001B1">
        <w:rPr>
          <w:rStyle w:val="StyleUnderline"/>
        </w:rPr>
        <w:t xml:space="preserve"> in fall 2018, Germany was the only major country to halt all arms exports to the kingdom. Human rights advocates praised the decision.</w:t>
      </w:r>
    </w:p>
    <w:p w14:paraId="07EE5799" w14:textId="77777777" w:rsidR="00775FAD" w:rsidRPr="00B001B1" w:rsidRDefault="00775FAD" w:rsidP="00775FAD">
      <w:pPr>
        <w:rPr>
          <w:rStyle w:val="StyleUnderline"/>
        </w:rPr>
      </w:pPr>
      <w:r>
        <w:t xml:space="preserve">At the time </w:t>
      </w:r>
      <w:r w:rsidRPr="00B001B1">
        <w:rPr>
          <w:rStyle w:val="StyleUnderline"/>
        </w:rPr>
        <w:t>it was seen as a symbolic move, since other countries exported a great deal more arms to Saudi Arabia</w:t>
      </w:r>
      <w:r>
        <w:t xml:space="preserve">. But </w:t>
      </w:r>
      <w:r w:rsidRPr="00B001B1">
        <w:rPr>
          <w:rStyle w:val="StyleUnderline"/>
        </w:rPr>
        <w:t>as it turns out, the intertwined nature of European industry meant that the German export ban had a great deal more effect than expected.</w:t>
      </w:r>
    </w:p>
    <w:p w14:paraId="5DA337C9" w14:textId="77777777" w:rsidR="00775FAD" w:rsidRDefault="00775FAD" w:rsidP="00775FAD">
      <w:r>
        <w:t xml:space="preserve">Now </w:t>
      </w:r>
      <w:r w:rsidRPr="00B001B1">
        <w:rPr>
          <w:rStyle w:val="StyleUnderline"/>
        </w:rPr>
        <w:t>the debate in Berlin has swung into the opposite direction, as the full repercussions of that exports halt have become apparent. With days to go until the measures are set to expire, Germany’s Security Council, headed by Chancellor Angela Merkel, may partially reverse the weapons halt as early as this week</w:t>
      </w:r>
      <w:r>
        <w:t>, according to a report by German news association RND.</w:t>
      </w:r>
    </w:p>
    <w:p w14:paraId="59A0047E" w14:textId="77777777" w:rsidR="00775FAD" w:rsidRPr="00B001B1" w:rsidRDefault="00775FAD" w:rsidP="00775FAD">
      <w:pPr>
        <w:rPr>
          <w:rStyle w:val="StyleUnderline"/>
        </w:rPr>
      </w:pPr>
      <w:r w:rsidRPr="00B001B1">
        <w:rPr>
          <w:rStyle w:val="StyleUnderline"/>
        </w:rPr>
        <w:t>Such a move would be more an acknowledgment of the fact that the halt worked the way human rights advocates had hoped, rather than an admission of the measures’ failure</w:t>
      </w:r>
      <w:r>
        <w:t xml:space="preserve">. Whereas </w:t>
      </w:r>
      <w:r w:rsidRPr="00B001B1">
        <w:rPr>
          <w:rStyle w:val="StyleUnderline"/>
        </w:rPr>
        <w:t>analysts had previously dismissed the measures as being of little relevance given that France, Britain and the United States export most weapons to Saudi Arabia, the opposite has ended up being the case — mainly because of the close ties between the European economies.</w:t>
      </w:r>
    </w:p>
    <w:p w14:paraId="6AD933E2" w14:textId="77777777" w:rsidR="00775FAD" w:rsidRDefault="00775FAD" w:rsidP="00775FAD">
      <w:pPr>
        <w:rPr>
          <w:rStyle w:val="StyleUnderline"/>
        </w:rPr>
      </w:pPr>
      <w:r>
        <w:t xml:space="preserve">In France and Britain, the fear is that </w:t>
      </w:r>
      <w:r w:rsidRPr="00B001B1">
        <w:rPr>
          <w:rStyle w:val="StyleUnderline"/>
        </w:rPr>
        <w:t>the German weapons ban is disrupting their own supply chains. To assemble planes and ships for Saudi Arabia, those countries’ arms suppliers have so far heavily relied on high-tech components produced in Germany.</w:t>
      </w:r>
      <w:r>
        <w:t xml:space="preserve"> British arms supplier BAE Systems’ Eurofighter Typhoon planes, for instance, include a number of elements previously imported from Germany. </w:t>
      </w:r>
      <w:r w:rsidRPr="00B001B1">
        <w:rPr>
          <w:rStyle w:val="StyleUnderline"/>
        </w:rPr>
        <w:t>German high-tech products are also needed to meet the company’s contractual obligations to maintain already purchased jets, and to replace faulty components.</w:t>
      </w:r>
    </w:p>
    <w:p w14:paraId="29A84456" w14:textId="77777777" w:rsidR="00775FAD" w:rsidRPr="0075533D" w:rsidRDefault="00775FAD" w:rsidP="00775FAD">
      <w:pPr>
        <w:pStyle w:val="Heading3"/>
        <w:rPr>
          <w:rStyle w:val="StyleUnderline"/>
          <w:sz w:val="32"/>
        </w:rPr>
      </w:pPr>
      <w:r w:rsidRPr="0075533D">
        <w:rPr>
          <w:rStyle w:val="StyleUnderline"/>
          <w:sz w:val="32"/>
        </w:rPr>
        <w:t>---XT – Spillover</w:t>
      </w:r>
    </w:p>
    <w:p w14:paraId="37526BFD" w14:textId="77777777" w:rsidR="00775FAD" w:rsidRDefault="00775FAD" w:rsidP="00775FAD">
      <w:pPr>
        <w:pStyle w:val="Heading4"/>
      </w:pPr>
      <w:r>
        <w:t>Refusal to sign the ATT decks US leadership over arms sales.</w:t>
      </w:r>
    </w:p>
    <w:p w14:paraId="70058D18" w14:textId="77777777" w:rsidR="00775FAD" w:rsidRDefault="00775FAD" w:rsidP="00775FAD">
      <w:r>
        <w:t xml:space="preserve">Howard </w:t>
      </w:r>
      <w:proofErr w:type="spellStart"/>
      <w:r w:rsidRPr="0015341B">
        <w:rPr>
          <w:rStyle w:val="Style13ptBold"/>
        </w:rPr>
        <w:t>La</w:t>
      </w:r>
      <w:r>
        <w:rPr>
          <w:rStyle w:val="Style13ptBold"/>
        </w:rPr>
        <w:t>F</w:t>
      </w:r>
      <w:r w:rsidRPr="0015341B">
        <w:rPr>
          <w:rStyle w:val="Style13ptBold"/>
        </w:rPr>
        <w:t>ranchi</w:t>
      </w:r>
      <w:proofErr w:type="spellEnd"/>
      <w:r>
        <w:t xml:space="preserve"> 5-13-</w:t>
      </w:r>
      <w:r w:rsidRPr="0015341B">
        <w:rPr>
          <w:rStyle w:val="Style13ptBold"/>
        </w:rPr>
        <w:t>19</w:t>
      </w:r>
      <w:r>
        <w:t>.  F</w:t>
      </w:r>
      <w:r w:rsidRPr="0015341B">
        <w:t>oreign affairs correspondent for The Christian Science Monitor</w:t>
      </w:r>
      <w:r>
        <w:t>.  “</w:t>
      </w:r>
      <w:r w:rsidRPr="0015341B">
        <w:t>When Trump ‘unsigned’ arms treaty, it was about more than guns</w:t>
      </w:r>
      <w:r>
        <w:t>.”</w:t>
      </w:r>
    </w:p>
    <w:p w14:paraId="2002B6CD" w14:textId="77777777" w:rsidR="00775FAD" w:rsidRDefault="00775FAD" w:rsidP="00775FAD">
      <w:r w:rsidRPr="0015341B">
        <w:t>“</w:t>
      </w:r>
      <w:r w:rsidRPr="0015341B">
        <w:rPr>
          <w:rStyle w:val="StyleUnderline"/>
        </w:rPr>
        <w:t>Treaties create norms and set the rules of the road, and for many decades the U</w:t>
      </w:r>
      <w:r w:rsidRPr="0015341B">
        <w:t xml:space="preserve">nited </w:t>
      </w:r>
      <w:r w:rsidRPr="0015341B">
        <w:rPr>
          <w:rStyle w:val="StyleUnderline"/>
        </w:rPr>
        <w:t>S</w:t>
      </w:r>
      <w:r w:rsidRPr="0015341B">
        <w:t xml:space="preserve">tates </w:t>
      </w:r>
      <w:r w:rsidRPr="0015341B">
        <w:rPr>
          <w:rStyle w:val="StyleUnderline"/>
        </w:rPr>
        <w:t>has been a leader in that process and considered that overall it benefited from the rules-based order supported by treaties</w:t>
      </w:r>
      <w:r w:rsidRPr="0015341B">
        <w:t>,” says Waheguru Pal Sidhu, a clinical associate professor in New York University’s Center for Global Affairs and an expert in arms control and nonproliferation.</w:t>
      </w:r>
    </w:p>
    <w:p w14:paraId="232B8B4D" w14:textId="77777777" w:rsidR="00775FAD" w:rsidRDefault="00775FAD" w:rsidP="00775FAD">
      <w:r>
        <w:t xml:space="preserve">“But </w:t>
      </w:r>
      <w:r w:rsidRPr="0015341B">
        <w:rPr>
          <w:rStyle w:val="StyleUnderline"/>
        </w:rPr>
        <w:t>under</w:t>
      </w:r>
      <w:r>
        <w:t xml:space="preserve"> the </w:t>
      </w:r>
      <w:r w:rsidRPr="0015341B">
        <w:rPr>
          <w:rStyle w:val="StyleUnderline"/>
        </w:rPr>
        <w:t>Trump</w:t>
      </w:r>
      <w:r>
        <w:t xml:space="preserve"> administration, </w:t>
      </w:r>
      <w:r w:rsidRPr="0015341B">
        <w:rPr>
          <w:rStyle w:val="StyleUnderline"/>
        </w:rPr>
        <w:t>the U.S. is increasingly moving out of treaties</w:t>
      </w:r>
      <w:r>
        <w:t>, and that is doing two things,” he adds. “</w:t>
      </w:r>
      <w:r w:rsidRPr="0015341B">
        <w:rPr>
          <w:rStyle w:val="StyleUnderline"/>
        </w:rPr>
        <w:t>It is telling the world, both allies and adversaries, that [the U.S. is] basically checking out. And increasingly, it’s encouraging other groups of countries to come together to work on treaties and arrangements without the leadership of the United States, and they’re finding that it’s not easy</w:t>
      </w:r>
      <w:r>
        <w:t>.”</w:t>
      </w:r>
    </w:p>
    <w:p w14:paraId="588BBE9F" w14:textId="77777777" w:rsidR="00775FAD" w:rsidRDefault="00775FAD" w:rsidP="00775FAD">
      <w:r w:rsidRPr="0015341B">
        <w:rPr>
          <w:rStyle w:val="StyleUnderline"/>
        </w:rPr>
        <w:t>He cites the ATT</w:t>
      </w:r>
      <w:r>
        <w:t xml:space="preserve"> as one example. </w:t>
      </w:r>
      <w:r w:rsidRPr="0015341B">
        <w:rPr>
          <w:rStyle w:val="StyleUnderline"/>
        </w:rPr>
        <w:t>Without the U.S., the mid-size arms-exporting countries of the European Union are basically alone in pressing for high global standards for arms sales, he says.</w:t>
      </w:r>
    </w:p>
    <w:p w14:paraId="041CB5B4" w14:textId="77777777" w:rsidR="00775FAD" w:rsidRDefault="00775FAD" w:rsidP="00775FAD">
      <w:r>
        <w:t xml:space="preserve">On the other hand, the U.N.’s Mr. </w:t>
      </w:r>
      <w:proofErr w:type="spellStart"/>
      <w:r>
        <w:t>Prins</w:t>
      </w:r>
      <w:proofErr w:type="spellEnd"/>
      <w:r>
        <w:t xml:space="preserve"> notes that </w:t>
      </w:r>
      <w:r w:rsidRPr="0015341B">
        <w:rPr>
          <w:rStyle w:val="StyleUnderline"/>
        </w:rPr>
        <w:t>more than half of U.N. member states</w:t>
      </w:r>
      <w:r>
        <w:t xml:space="preserve"> – just over 100 – </w:t>
      </w:r>
      <w:r w:rsidRPr="0015341B">
        <w:rPr>
          <w:rStyle w:val="StyleUnderline"/>
        </w:rPr>
        <w:t>are now party to the ATT.</w:t>
      </w:r>
      <w:r>
        <w:t xml:space="preserve"> One attraction for poorer countries is the funding and expertise made available (some of which the U.S. has been providing) to set up databases of weapons transfers, he says. Similarly, some African and Latin American countries already awash in small arms have sought assistance through the ATT in getting a handle on irregular weapons imports.  </w:t>
      </w:r>
    </w:p>
    <w:p w14:paraId="5C7368FF" w14:textId="77777777" w:rsidR="00775FAD" w:rsidRDefault="00775FAD" w:rsidP="00775FAD">
      <w:r>
        <w:t>But Dr. Sidhu adds that the Paris Climate Accords and the Iran nuclear deal are also examples of international agreements that are hobbled by a U.S. absence.</w:t>
      </w:r>
    </w:p>
    <w:p w14:paraId="528FD7BA" w14:textId="77777777" w:rsidR="00775FAD" w:rsidRDefault="00775FAD" w:rsidP="00775FAD">
      <w:r>
        <w:t xml:space="preserve">Indeed, </w:t>
      </w:r>
      <w:r w:rsidRPr="0015341B">
        <w:rPr>
          <w:rStyle w:val="StyleUnderline"/>
        </w:rPr>
        <w:t>international affairs experts increasingly cite the U.S. retreat from its traditional role as a leader of the international order as a factor in what they see as the international community’s lagging ability to address the world’s most pressing challenges</w:t>
      </w:r>
      <w:r>
        <w:t>.</w:t>
      </w:r>
    </w:p>
    <w:p w14:paraId="7353D348" w14:textId="77777777" w:rsidR="00775FAD" w:rsidRDefault="00775FAD" w:rsidP="00775FAD">
      <w:r>
        <w:t xml:space="preserve">“The United States under President Donald J. </w:t>
      </w:r>
      <w:r w:rsidRPr="0015341B">
        <w:rPr>
          <w:rStyle w:val="StyleUnderline"/>
        </w:rPr>
        <w:t>Trump continued to abdicate much of its traditional role of upholding the international order</w:t>
      </w:r>
      <w:r>
        <w:t xml:space="preserve">, ceding leadership in some areas to its rivals and eschewing partnering with its allies to bolster the order,” said Richard </w:t>
      </w:r>
      <w:proofErr w:type="spellStart"/>
      <w:r>
        <w:t>Haass</w:t>
      </w:r>
      <w:proofErr w:type="spellEnd"/>
      <w:r>
        <w:t>, president of the Council on Foreign Relations, in issuing an annual report card last week by a group of the world’s top think tanks assessing international cooperation on issues from terrorism to the global economy.</w:t>
      </w:r>
    </w:p>
    <w:p w14:paraId="71DD73C1" w14:textId="77777777" w:rsidR="00775FAD" w:rsidRDefault="00775FAD" w:rsidP="00775FAD">
      <w:r w:rsidRPr="0015341B">
        <w:t xml:space="preserve">In part “as a result” of that abdication, Mr. </w:t>
      </w:r>
      <w:proofErr w:type="spellStart"/>
      <w:r w:rsidRPr="0015341B">
        <w:t>Haass</w:t>
      </w:r>
      <w:proofErr w:type="spellEnd"/>
      <w:r w:rsidRPr="0015341B">
        <w:t>, said, “</w:t>
      </w:r>
      <w:r w:rsidRPr="0015341B">
        <w:rPr>
          <w:rStyle w:val="StyleUnderline"/>
        </w:rPr>
        <w:t>the gap between global challenges and responses grew larger</w:t>
      </w:r>
      <w:r w:rsidRPr="0015341B">
        <w:t>” over the last year.</w:t>
      </w:r>
    </w:p>
    <w:p w14:paraId="57AEA407" w14:textId="77777777" w:rsidR="00775FAD" w:rsidRDefault="00775FAD" w:rsidP="00775FAD">
      <w:r>
        <w:t xml:space="preserve">For many, that “gap” </w:t>
      </w:r>
      <w:r w:rsidRPr="0015341B">
        <w:rPr>
          <w:rStyle w:val="StyleUnderline"/>
        </w:rPr>
        <w:t>will continue to widen as the U.S. continues its retreat from global leadership</w:t>
      </w:r>
      <w:r>
        <w:t>, and as others – allies and adversaries – seek to fill the void.</w:t>
      </w:r>
    </w:p>
    <w:p w14:paraId="61D7968E" w14:textId="77777777" w:rsidR="00775FAD" w:rsidRDefault="00775FAD" w:rsidP="00775FAD">
      <w:r>
        <w:t xml:space="preserve">“When the U.S. is participating in something, it bolsters the status of that something – or should I say there was a time when that was very much the case,” says John </w:t>
      </w:r>
      <w:proofErr w:type="spellStart"/>
      <w:r>
        <w:t>Cerone</w:t>
      </w:r>
      <w:proofErr w:type="spellEnd"/>
      <w:r>
        <w:t>, a professor of international law specializing in human rights and international organizations at the Fletcher School of Law and Diplomacy in Medford, Mass.</w:t>
      </w:r>
    </w:p>
    <w:p w14:paraId="26B7A2A6" w14:textId="77777777" w:rsidR="00775FAD" w:rsidRDefault="00775FAD" w:rsidP="00775FAD">
      <w:r>
        <w:t>Now, “</w:t>
      </w:r>
      <w:r w:rsidRPr="0015341B">
        <w:rPr>
          <w:rStyle w:val="StyleUnderline"/>
        </w:rPr>
        <w:t>If the U.S. is flouting treaties, it not only makes the U.S. look bad, but it makes it easier for other states to refuse to participate</w:t>
      </w:r>
      <w:r>
        <w:t>, he says, “and that undermines the system of international cooperation that has been important to so much global progress.”</w:t>
      </w:r>
    </w:p>
    <w:p w14:paraId="6DE784B5" w14:textId="77777777" w:rsidR="00775FAD" w:rsidRPr="0015341B" w:rsidRDefault="00775FAD" w:rsidP="00775FAD">
      <w:r>
        <w:t xml:space="preserve">Professor </w:t>
      </w:r>
      <w:proofErr w:type="spellStart"/>
      <w:r>
        <w:t>Cerone</w:t>
      </w:r>
      <w:proofErr w:type="spellEnd"/>
      <w:r>
        <w:t xml:space="preserve"> cites </w:t>
      </w:r>
      <w:r w:rsidRPr="0015341B">
        <w:rPr>
          <w:rStyle w:val="StyleUnderline"/>
        </w:rPr>
        <w:t>the ATT as an example of a treaty of limited scope “and very deferential to national sovereignty” that seeks to establish and improve international norms of behavior, in this case advancing regulation of international trade “to keep weapons out of the hands of warlords and those who would commit genocide</w:t>
      </w:r>
      <w:r>
        <w:t>.”</w:t>
      </w:r>
    </w:p>
    <w:p w14:paraId="65DAFBC1" w14:textId="77777777" w:rsidR="00775FAD" w:rsidRDefault="00775FAD" w:rsidP="00775FAD">
      <w:pPr>
        <w:pStyle w:val="Heading3"/>
      </w:pPr>
      <w:r>
        <w:t>1NC – Britain Solves</w:t>
      </w:r>
    </w:p>
    <w:p w14:paraId="1CF8F973" w14:textId="77777777" w:rsidR="00775FAD" w:rsidRPr="00AE2C4F" w:rsidRDefault="00775FAD" w:rsidP="00775FAD">
      <w:pPr>
        <w:pStyle w:val="Heading4"/>
        <w:rPr>
          <w:b w:val="0"/>
          <w:bCs w:val="0"/>
        </w:rPr>
      </w:pPr>
      <w:r>
        <w:t xml:space="preserve">Britain’s suspension of arms sales solves signaling.  </w:t>
      </w:r>
    </w:p>
    <w:p w14:paraId="16867E8E" w14:textId="77777777" w:rsidR="00775FAD" w:rsidRDefault="00775FAD" w:rsidP="00775FAD">
      <w:r w:rsidRPr="00AE2C4F">
        <w:rPr>
          <w:rStyle w:val="Style13ptBold"/>
        </w:rPr>
        <w:t>BBC 6-20</w:t>
      </w:r>
      <w:r>
        <w:t xml:space="preserve">-19.  </w:t>
      </w:r>
      <w:r w:rsidRPr="00AE2C4F">
        <w:t>British public service broadcaster</w:t>
      </w:r>
      <w:r>
        <w:t xml:space="preserve"> based in London,</w:t>
      </w:r>
      <w:r w:rsidRPr="00AE2C4F">
        <w:t xml:space="preserve"> the world's oldest national broadcasting </w:t>
      </w:r>
      <w:proofErr w:type="spellStart"/>
      <w:r w:rsidRPr="00AE2C4F">
        <w:t>organisation</w:t>
      </w:r>
      <w:proofErr w:type="spellEnd"/>
      <w:r>
        <w:t>.  “</w:t>
      </w:r>
      <w:r w:rsidRPr="00AE2C4F">
        <w:t>UK arms sales to Saudi Arabia unlawful, court rules</w:t>
      </w:r>
      <w:r>
        <w:t xml:space="preserve">.”  </w:t>
      </w:r>
      <w:r>
        <w:rPr>
          <w:i/>
          <w:iCs/>
        </w:rPr>
        <w:t>BBC</w:t>
      </w:r>
      <w:r>
        <w:t>.</w:t>
      </w:r>
      <w:r w:rsidRPr="00AE2C4F">
        <w:t xml:space="preserve"> </w:t>
      </w:r>
      <w:r>
        <w:t xml:space="preserve"> </w:t>
      </w:r>
      <w:hyperlink r:id="rId69" w:history="1">
        <w:r w:rsidRPr="008108E4">
          <w:rPr>
            <w:rStyle w:val="Hyperlink"/>
          </w:rPr>
          <w:t>https://www.bbc.com/news/uk-48704596</w:t>
        </w:r>
      </w:hyperlink>
      <w:r>
        <w:t>. //RG</w:t>
      </w:r>
    </w:p>
    <w:p w14:paraId="40B1D5E4" w14:textId="77777777" w:rsidR="00775FAD" w:rsidRDefault="00775FAD" w:rsidP="00775FAD">
      <w:r w:rsidRPr="00BF1A4D">
        <w:rPr>
          <w:rStyle w:val="StyleUnderline"/>
        </w:rPr>
        <w:t>Campaign Against Arms Trade argued</w:t>
      </w:r>
      <w:r>
        <w:t xml:space="preserve"> the decision </w:t>
      </w:r>
      <w:r w:rsidRPr="00BF1A4D">
        <w:rPr>
          <w:rStyle w:val="StyleUnderline"/>
        </w:rPr>
        <w:t>to continue to license military equipment for export to the Gulf state was unlawful</w:t>
      </w:r>
      <w:r>
        <w:t>.</w:t>
      </w:r>
    </w:p>
    <w:p w14:paraId="01677089" w14:textId="77777777" w:rsidR="00775FAD" w:rsidRPr="00BF1A4D" w:rsidRDefault="00775FAD" w:rsidP="00775FAD">
      <w:pPr>
        <w:rPr>
          <w:rStyle w:val="StyleUnderline"/>
        </w:rPr>
      </w:pPr>
      <w:r>
        <w:t xml:space="preserve">It said </w:t>
      </w:r>
      <w:r w:rsidRPr="00BF1A4D">
        <w:rPr>
          <w:rStyle w:val="StyleUnderline"/>
        </w:rPr>
        <w:t>there was a clear risk the arms might be used in a serious violation of international humanitarian law.</w:t>
      </w:r>
    </w:p>
    <w:p w14:paraId="7854F00A" w14:textId="77777777" w:rsidR="00775FAD" w:rsidRDefault="00775FAD" w:rsidP="00775FAD">
      <w:r w:rsidRPr="00BF1A4D">
        <w:t xml:space="preserve">Judges said </w:t>
      </w:r>
      <w:proofErr w:type="spellStart"/>
      <w:r w:rsidRPr="00BF1A4D">
        <w:t>licences</w:t>
      </w:r>
      <w:proofErr w:type="spellEnd"/>
      <w:r w:rsidRPr="00BF1A4D">
        <w:t xml:space="preserve"> should be reviewed</w:t>
      </w:r>
      <w:r>
        <w:t xml:space="preserve"> but would not be immediately suspended.</w:t>
      </w:r>
    </w:p>
    <w:p w14:paraId="6D899948" w14:textId="77777777" w:rsidR="00775FAD" w:rsidRPr="00BF1A4D" w:rsidRDefault="00775FAD" w:rsidP="00775FAD">
      <w:pPr>
        <w:rPr>
          <w:rStyle w:val="StyleUnderline"/>
        </w:rPr>
      </w:pPr>
      <w:r>
        <w:t xml:space="preserve">International Trade Secretary Liam Fox said </w:t>
      </w:r>
      <w:r w:rsidRPr="00BF1A4D">
        <w:rPr>
          <w:rStyle w:val="StyleUnderline"/>
        </w:rPr>
        <w:t xml:space="preserve">the government would not grant any new </w:t>
      </w:r>
      <w:proofErr w:type="spellStart"/>
      <w:r w:rsidRPr="00BF1A4D">
        <w:rPr>
          <w:rStyle w:val="StyleUnderline"/>
        </w:rPr>
        <w:t>licences</w:t>
      </w:r>
      <w:proofErr w:type="spellEnd"/>
      <w:r w:rsidRPr="00BF1A4D">
        <w:rPr>
          <w:rStyle w:val="StyleUnderline"/>
        </w:rPr>
        <w:t xml:space="preserve"> for export to Saudi Arabia and its coalition partners while it considers the implications of the judgment.</w:t>
      </w:r>
    </w:p>
    <w:p w14:paraId="52CA48E1" w14:textId="77777777" w:rsidR="00775FAD" w:rsidRDefault="00775FAD" w:rsidP="00775FAD">
      <w:r>
        <w:t>A spokeswoman for Prime Minister Theresa May said the government was "disappointed" and would be seeking permission to appeal against the judgment.</w:t>
      </w:r>
    </w:p>
    <w:p w14:paraId="355AC4F8" w14:textId="77777777" w:rsidR="00775FAD" w:rsidRPr="00BF1A4D" w:rsidRDefault="00775FAD" w:rsidP="00775FAD">
      <w:pPr>
        <w:rPr>
          <w:rStyle w:val="StyleUnderline"/>
        </w:rPr>
      </w:pPr>
      <w:r>
        <w:t xml:space="preserve">Under UK export policy, </w:t>
      </w:r>
      <w:r w:rsidRPr="00BF1A4D">
        <w:rPr>
          <w:rStyle w:val="StyleUnderline"/>
        </w:rPr>
        <w:t xml:space="preserve">military equipment </w:t>
      </w:r>
      <w:proofErr w:type="spellStart"/>
      <w:r w:rsidRPr="00BF1A4D">
        <w:rPr>
          <w:rStyle w:val="StyleUnderline"/>
        </w:rPr>
        <w:t>licences</w:t>
      </w:r>
      <w:proofErr w:type="spellEnd"/>
      <w:r w:rsidRPr="00BF1A4D">
        <w:rPr>
          <w:rStyle w:val="StyleUnderline"/>
        </w:rPr>
        <w:t xml:space="preserve"> should not be granted if there is a "clear risk" that weapons might be used in a "serious violation of international humanitarian law".</w:t>
      </w:r>
    </w:p>
    <w:p w14:paraId="764320C7" w14:textId="77777777" w:rsidR="00775FAD" w:rsidRPr="00BF1A4D" w:rsidRDefault="00775FAD" w:rsidP="00775FAD">
      <w:pPr>
        <w:rPr>
          <w:rStyle w:val="StyleUnderline"/>
        </w:rPr>
      </w:pPr>
      <w:r>
        <w:t xml:space="preserve">Giving judgment at the Court of Appeal in London, Master of the Rolls Sir Terence </w:t>
      </w:r>
      <w:proofErr w:type="spellStart"/>
      <w:r w:rsidRPr="00BF1A4D">
        <w:rPr>
          <w:rStyle w:val="StyleUnderline"/>
        </w:rPr>
        <w:t>Etherton</w:t>
      </w:r>
      <w:proofErr w:type="spellEnd"/>
      <w:r w:rsidRPr="00BF1A4D">
        <w:rPr>
          <w:rStyle w:val="StyleUnderline"/>
        </w:rPr>
        <w:t xml:space="preserve"> said the government "made no concluded assessments of whether the Saudi-led coalition had committed violations of international humanitarian law in the past, during the Yemen conflict, and made no attempt to do so".</w:t>
      </w:r>
    </w:p>
    <w:p w14:paraId="084D6576" w14:textId="77777777" w:rsidR="00775FAD" w:rsidRDefault="00775FAD" w:rsidP="00775FAD">
      <w:r>
        <w:t>He said the government "must reconsider the matter" and estimate any future risks.</w:t>
      </w:r>
    </w:p>
    <w:p w14:paraId="1C3A1A64" w14:textId="77777777" w:rsidR="00775FAD" w:rsidRDefault="00775FAD" w:rsidP="00775FAD">
      <w:proofErr w:type="spellStart"/>
      <w:r>
        <w:t>Mr</w:t>
      </w:r>
      <w:proofErr w:type="spellEnd"/>
      <w:r>
        <w:t xml:space="preserve"> Fox said the government always took its export obligations very seriously.</w:t>
      </w:r>
    </w:p>
    <w:p w14:paraId="7C131C7B" w14:textId="77777777" w:rsidR="00775FAD" w:rsidRDefault="00775FAD" w:rsidP="00775FAD">
      <w:r>
        <w:t>"</w:t>
      </w:r>
      <w:r w:rsidRPr="00BF1A4D">
        <w:rPr>
          <w:rStyle w:val="StyleUnderline"/>
        </w:rPr>
        <w:t>Today's judgment</w:t>
      </w:r>
      <w:r>
        <w:t xml:space="preserve"> is not about whether the government has made the right or wrong decisions about granting export </w:t>
      </w:r>
      <w:proofErr w:type="spellStart"/>
      <w:r>
        <w:t>licences</w:t>
      </w:r>
      <w:proofErr w:type="spellEnd"/>
      <w:r>
        <w:t xml:space="preserve">, but </w:t>
      </w:r>
      <w:r w:rsidRPr="00BF1A4D">
        <w:rPr>
          <w:rStyle w:val="StyleUnderline"/>
        </w:rPr>
        <w:t>concerns the rationality of the process used to reach decisions</w:t>
      </w:r>
      <w:r>
        <w:t>," he added.</w:t>
      </w:r>
    </w:p>
    <w:p w14:paraId="043896B2" w14:textId="77777777" w:rsidR="00775FAD" w:rsidRDefault="00775FAD" w:rsidP="00775FAD">
      <w:r>
        <w:t>'Preventing further bloodshed'</w:t>
      </w:r>
    </w:p>
    <w:p w14:paraId="09F9CF75" w14:textId="77777777" w:rsidR="00775FAD" w:rsidRDefault="00775FAD" w:rsidP="00775FAD">
      <w:r>
        <w:t>The UK has licensed more than £4.7bn of arms exports to the Saudis since the bombing of Yemen began in March 2015.</w:t>
      </w:r>
    </w:p>
    <w:p w14:paraId="4F987619" w14:textId="77777777" w:rsidR="00775FAD" w:rsidRDefault="00775FAD" w:rsidP="00775FAD">
      <w:r>
        <w:t>Equipment sold to Saudi Arabia includes Typhoon and Tornado fighter jets, as well as precision-guided bombs.</w:t>
      </w:r>
    </w:p>
    <w:p w14:paraId="26F77892" w14:textId="77777777" w:rsidR="00775FAD" w:rsidRDefault="00775FAD" w:rsidP="00775FAD">
      <w:r>
        <w:t>The sales contribute to thousands of engineering jobs in the UK and have provided billions of pounds of revenue for the British arms trade.</w:t>
      </w:r>
    </w:p>
    <w:p w14:paraId="7ED94A8F" w14:textId="77777777" w:rsidR="00775FAD" w:rsidRPr="00BF1A4D" w:rsidRDefault="00775FAD" w:rsidP="00775FAD">
      <w:pPr>
        <w:rPr>
          <w:rStyle w:val="StyleUnderline"/>
        </w:rPr>
      </w:pPr>
      <w:r>
        <w:t xml:space="preserve">Campaign Against Arms Trade spokesman Andrew Smith welcomed the judgment, saying </w:t>
      </w:r>
      <w:r w:rsidRPr="00BF1A4D">
        <w:rPr>
          <w:rStyle w:val="StyleUnderline"/>
        </w:rPr>
        <w:t>the Saudi Arabian regime was one of the most brutal and repressive in the world - yet for decades had been the largest buyer of UK-made arms.</w:t>
      </w:r>
    </w:p>
    <w:p w14:paraId="710E41C3" w14:textId="77777777" w:rsidR="00775FAD" w:rsidRDefault="00775FAD" w:rsidP="00775FAD">
      <w:r>
        <w:t>"No matter what atrocities it has inflicted, the Saudi regime has been able to count on the uncritical political and military support of the UK," he said.</w:t>
      </w:r>
    </w:p>
    <w:p w14:paraId="4AFDD2BF" w14:textId="77777777" w:rsidR="00775FAD" w:rsidRDefault="00775FAD" w:rsidP="00775FAD">
      <w:r>
        <w:t>"The bombing has created the worst humanitarian crisis in the world.”</w:t>
      </w:r>
    </w:p>
    <w:p w14:paraId="068ABB70" w14:textId="77777777" w:rsidR="00775FAD" w:rsidRPr="00BF1A4D" w:rsidRDefault="00775FAD" w:rsidP="00775FAD">
      <w:pPr>
        <w:rPr>
          <w:rStyle w:val="StyleUnderline"/>
        </w:rPr>
      </w:pPr>
      <w:r>
        <w:t xml:space="preserve">Lucy </w:t>
      </w:r>
      <w:proofErr w:type="spellStart"/>
      <w:r>
        <w:t>Claridge</w:t>
      </w:r>
      <w:proofErr w:type="spellEnd"/>
      <w:r>
        <w:t xml:space="preserve">, director of strategic litigation at Amnesty International, said </w:t>
      </w:r>
      <w:r w:rsidRPr="00BF1A4D">
        <w:rPr>
          <w:rStyle w:val="StyleUnderline"/>
        </w:rPr>
        <w:t>the judgment was "a major step towards preventing further bloodshed".</w:t>
      </w:r>
    </w:p>
    <w:p w14:paraId="13456732" w14:textId="77777777" w:rsidR="00775FAD" w:rsidRDefault="00775FAD" w:rsidP="00775FAD">
      <w:r>
        <w:t>"</w:t>
      </w:r>
      <w:r w:rsidRPr="00BF1A4D">
        <w:rPr>
          <w:rStyle w:val="StyleUnderline"/>
        </w:rPr>
        <w:t>This is the first time that a UK court has acknowledged the risks of continuing to lavish Saudi Arabia with military equipment for use in Yemen</w:t>
      </w:r>
      <w:r>
        <w:t>," she said.</w:t>
      </w:r>
    </w:p>
    <w:p w14:paraId="6894A2C8" w14:textId="77777777" w:rsidR="00775FAD" w:rsidRPr="00AE2C4F" w:rsidRDefault="00775FAD" w:rsidP="00775FAD">
      <w:proofErr w:type="spellStart"/>
      <w:r w:rsidRPr="00BF1A4D">
        <w:rPr>
          <w:rStyle w:val="StyleUnderline"/>
        </w:rPr>
        <w:t>Labour</w:t>
      </w:r>
      <w:proofErr w:type="spellEnd"/>
      <w:r w:rsidRPr="00BF1A4D">
        <w:rPr>
          <w:rStyle w:val="StyleUnderline"/>
        </w:rPr>
        <w:t xml:space="preserve"> and the Liberal Democrats called for the government to immediately suspend all arms sales for use in the Yemen conflict.</w:t>
      </w:r>
    </w:p>
    <w:p w14:paraId="2935C6A6" w14:textId="77777777" w:rsidR="00775FAD" w:rsidRPr="001D6901" w:rsidRDefault="00775FAD" w:rsidP="00775FAD">
      <w:pPr>
        <w:pStyle w:val="Heading3"/>
      </w:pPr>
      <w:r>
        <w:t>---XT – Britain Solves</w:t>
      </w:r>
    </w:p>
    <w:p w14:paraId="0F1288AD" w14:textId="77777777" w:rsidR="00775FAD" w:rsidRPr="001D6901" w:rsidRDefault="00775FAD" w:rsidP="00775FAD">
      <w:pPr>
        <w:pStyle w:val="Heading4"/>
      </w:pPr>
      <w:r>
        <w:t xml:space="preserve">The court ruled sales </w:t>
      </w:r>
      <w:r>
        <w:rPr>
          <w:u w:val="single"/>
        </w:rPr>
        <w:t>unlawful</w:t>
      </w:r>
      <w:r w:rsidRPr="001D6901">
        <w:t xml:space="preserve"> </w:t>
      </w:r>
      <w:r>
        <w:t>using International Humanitarian Law.  Either Britain solves or nothing does.</w:t>
      </w:r>
    </w:p>
    <w:p w14:paraId="55121B6E" w14:textId="77777777" w:rsidR="00775FAD" w:rsidRPr="001D6901" w:rsidRDefault="00775FAD" w:rsidP="00775FAD">
      <w:r>
        <w:t xml:space="preserve">Dominic Ruck </w:t>
      </w:r>
      <w:r w:rsidRPr="001D6901">
        <w:rPr>
          <w:rStyle w:val="Style13ptBold"/>
        </w:rPr>
        <w:t>Keene 6-28</w:t>
      </w:r>
      <w:r>
        <w:t>-19.  B</w:t>
      </w:r>
      <w:r w:rsidRPr="001D6901">
        <w:t>arrister at One Crown Office Row</w:t>
      </w:r>
      <w:r>
        <w:t xml:space="preserve"> and Human Rights journalist.  “</w:t>
      </w:r>
      <w:r w:rsidRPr="001D6901">
        <w:t>Sale of arms to Saudi Arabia held to be based on flawed decision-making process</w:t>
      </w:r>
      <w:r>
        <w:t xml:space="preserve">.”  </w:t>
      </w:r>
      <w:r>
        <w:rPr>
          <w:i/>
          <w:iCs/>
        </w:rPr>
        <w:t>UK Human Rights Blog</w:t>
      </w:r>
      <w:r>
        <w:t xml:space="preserve">.  </w:t>
      </w:r>
      <w:hyperlink r:id="rId70" w:history="1">
        <w:r w:rsidRPr="008108E4">
          <w:rPr>
            <w:rStyle w:val="Hyperlink"/>
          </w:rPr>
          <w:t>https://ukhumanrightsblog.com/2019/06/28/sale-of-arms-to-saudi-arabia-held-to-be-based-on-flawed-decision-making-process/</w:t>
        </w:r>
      </w:hyperlink>
      <w:r>
        <w:t>. //RG</w:t>
      </w:r>
    </w:p>
    <w:p w14:paraId="32B328D9" w14:textId="77777777" w:rsidR="00775FAD" w:rsidRDefault="00775FAD" w:rsidP="00775FAD">
      <w:r>
        <w:t xml:space="preserve">The Secretary of State did not challenge </w:t>
      </w:r>
      <w:r w:rsidRPr="001D6901">
        <w:rPr>
          <w:rStyle w:val="StyleUnderline"/>
        </w:rPr>
        <w:t>the conclusion of the Divisional Court</w:t>
      </w:r>
      <w:r>
        <w:t xml:space="preserve"> that the open source re</w:t>
      </w:r>
      <w:r w:rsidRPr="001D6901">
        <w:rPr>
          <w:rStyle w:val="StyleUnderline"/>
        </w:rPr>
        <w:t xml:space="preserve">porting constituted “a substantial body of evidence suggesting that the coalition has committed </w:t>
      </w:r>
      <w:r w:rsidRPr="001D6901">
        <w:rPr>
          <w:rStyle w:val="Emphasis"/>
        </w:rPr>
        <w:t>serious breaches of IHL</w:t>
      </w:r>
      <w:r w:rsidRPr="001D6901">
        <w:rPr>
          <w:rStyle w:val="StyleUnderline"/>
        </w:rPr>
        <w:t xml:space="preserve"> in the course of … the Yemen conflict.” </w:t>
      </w:r>
      <w:r>
        <w:t>The Secretary of State, however, stressed that this was only part of the picture, which included the continuing close engagement with Saudi Arabia, as well as the consistent efforts on the part of the UK, to foster respect and observance of IHL by the Saudi-led Coalition.</w:t>
      </w:r>
    </w:p>
    <w:p w14:paraId="1E32D72A" w14:textId="77777777" w:rsidR="00775FAD" w:rsidRDefault="00775FAD" w:rsidP="00775FAD">
      <w:r w:rsidRPr="001D6901">
        <w:rPr>
          <w:rStyle w:val="StyleUnderline"/>
        </w:rPr>
        <w:t>The Court of Appeal began its conclusions by noting that the Secretary of State could access a great deal of information that the NGOs and the UN Panel of Experts did not have – in particular as to why events had occurred, as opposed to what had happened.</w:t>
      </w:r>
      <w:r>
        <w:t xml:space="preserve"> The Court agreed that the analytical processes were rigorous and robust, multi-layered, and carried out by numerous expert government and military personnel – “upon which the Secretary of State could rely, and in fact had no choice but to rely.”</w:t>
      </w:r>
    </w:p>
    <w:p w14:paraId="1F7520EE" w14:textId="77777777" w:rsidR="00775FAD" w:rsidRDefault="00775FAD" w:rsidP="00775FAD">
      <w:r>
        <w:t xml:space="preserve">The Court also </w:t>
      </w:r>
      <w:proofErr w:type="spellStart"/>
      <w:r>
        <w:t>emphasised</w:t>
      </w:r>
      <w:proofErr w:type="spellEnd"/>
      <w:r>
        <w:t xml:space="preserve"> that those advising the Secretary of State were all along keenly alive to the question of possible violation of IHL and its impact on continued supply of weapons.</w:t>
      </w:r>
    </w:p>
    <w:p w14:paraId="6B7D068D" w14:textId="77777777" w:rsidR="00775FAD" w:rsidRDefault="00775FAD" w:rsidP="00775FAD">
      <w:r>
        <w:t>However, the Court held that</w:t>
      </w:r>
    </w:p>
    <w:p w14:paraId="367142FD" w14:textId="77777777" w:rsidR="00775FAD" w:rsidRDefault="00775FAD" w:rsidP="00775FAD">
      <w:r>
        <w:t>The question whether there was an historic pattern of breaches of IHL on the part of the Coalition, and Saudi Arabia in particular, was a question which required to be faced. Even if it could not be answered with reasonable confidence in respect of every incident of concern (which CAAT accepts, and so do we) it is clear to us that it could properly be answered in respect of many such incidents, including most, if not all, of those which have featured prominently in argument. At least the attempt had to be made.</w:t>
      </w:r>
    </w:p>
    <w:p w14:paraId="3223AFD0" w14:textId="77777777" w:rsidR="00775FAD" w:rsidRDefault="00775FAD" w:rsidP="00775FAD">
      <w:r>
        <w:t xml:space="preserve">In the view of the court, </w:t>
      </w:r>
      <w:r w:rsidRPr="001D6901">
        <w:rPr>
          <w:rStyle w:val="StyleUnderline"/>
        </w:rPr>
        <w:t>if the result of historic assessments was that violations were continuing despite all such efforts, then that would unavoidably become a major consideration in looking at the “real risk” in the future — it would help determine whether Saudi Arabia had a genuine intent and the capacity to live up to the commitments made.</w:t>
      </w:r>
    </w:p>
    <w:p w14:paraId="1E1C987B" w14:textId="77777777" w:rsidR="00775FAD" w:rsidRDefault="00775FAD" w:rsidP="00775FAD">
      <w:r>
        <w:t xml:space="preserve">Nevertheless, the Court </w:t>
      </w:r>
      <w:proofErr w:type="spellStart"/>
      <w:r>
        <w:t>emphasised</w:t>
      </w:r>
      <w:proofErr w:type="spellEnd"/>
      <w:r>
        <w:t xml:space="preserve"> that it did not conclude that there was only one possible answer in respect of future risk, even if historic violations were assessed to have taken place.</w:t>
      </w:r>
    </w:p>
    <w:p w14:paraId="4A1258F6" w14:textId="77777777" w:rsidR="00775FAD" w:rsidRDefault="00775FAD" w:rsidP="00775FAD">
      <w:r>
        <w:t>The Court rejected the second ground of appeal – namely that there had been a failure by the Secretary of State to take reasonable steps to acquaint himself with answers to the questions as to: (1) whether Saudi Arabia had legislation in place prohibiting violations of IHL; (2) whether there were mechanisms in place to secure accountability of members of the Saudi armed forces for breaches of IHL; and (3) whether there was an independent and functioning judiciary in Saudi Arabia capable of punishing members of the armed forces who violate IHL.</w:t>
      </w:r>
    </w:p>
    <w:p w14:paraId="3CEBAAA3" w14:textId="77777777" w:rsidR="00775FAD" w:rsidRDefault="00775FAD" w:rsidP="00775FAD">
      <w:r w:rsidRPr="001D6901">
        <w:rPr>
          <w:rStyle w:val="StyleUnderline"/>
        </w:rPr>
        <w:t xml:space="preserve">The Court held that the focus was on Saudi Arabia as a state had a record of compliance with IHL, not on individual responsibility for war crimes. </w:t>
      </w:r>
      <w:r>
        <w:t>It was therefore reasonable and rational for the Secretary of State to focus his analysis on other matters – and the second ground added nothing to the first ground as to how he had done so.</w:t>
      </w:r>
    </w:p>
    <w:p w14:paraId="37FDFDD1" w14:textId="77777777" w:rsidR="00775FAD" w:rsidRDefault="00775FAD" w:rsidP="00775FAD">
      <w:r>
        <w:t xml:space="preserve">Following the judgment, </w:t>
      </w:r>
      <w:r w:rsidRPr="00AE2C4F">
        <w:rPr>
          <w:rStyle w:val="StyleUnderline"/>
        </w:rPr>
        <w:t xml:space="preserve">the Government has temporarily halted the grant of further export </w:t>
      </w:r>
      <w:proofErr w:type="spellStart"/>
      <w:r w:rsidRPr="00AE2C4F">
        <w:rPr>
          <w:rStyle w:val="StyleUnderline"/>
        </w:rPr>
        <w:t>licences</w:t>
      </w:r>
      <w:proofErr w:type="spellEnd"/>
      <w:r>
        <w:t>, but is understood to be appealing to the Supreme Court.</w:t>
      </w:r>
    </w:p>
    <w:p w14:paraId="25FF0329" w14:textId="77777777" w:rsidR="00775FAD" w:rsidRDefault="00775FAD" w:rsidP="00775FAD">
      <w:r w:rsidRPr="00AE2C4F">
        <w:rPr>
          <w:rStyle w:val="StyleUnderline"/>
        </w:rPr>
        <w:t>This judgment is an interesting illustration of the power, but also the limits, of judicial review</w:t>
      </w:r>
      <w:r>
        <w:t xml:space="preserve">. The Court of Appeal </w:t>
      </w:r>
      <w:proofErr w:type="spellStart"/>
      <w:r>
        <w:t>emphasised</w:t>
      </w:r>
      <w:proofErr w:type="spellEnd"/>
      <w:r>
        <w:t xml:space="preserve"> the limitations of the court’s ability to review the merits of governmental decisions, particularly in areas where the government necessarily enjoys a wider margin of discretion. Despite the media reporting that </w:t>
      </w:r>
      <w:r w:rsidRPr="00AE2C4F">
        <w:rPr>
          <w:rStyle w:val="StyleUnderline"/>
        </w:rPr>
        <w:t xml:space="preserve">the Court </w:t>
      </w:r>
      <w:r w:rsidRPr="00AE2C4F">
        <w:t>had</w:t>
      </w:r>
      <w:r w:rsidRPr="00AE2C4F">
        <w:rPr>
          <w:rStyle w:val="StyleUnderline"/>
        </w:rPr>
        <w:t xml:space="preserve"> ruled that the UK arms sales to Saudi Arabia were </w:t>
      </w:r>
      <w:r w:rsidRPr="00AE2C4F">
        <w:rPr>
          <w:rStyle w:val="Emphasis"/>
        </w:rPr>
        <w:t>“unlawful”</w:t>
      </w:r>
      <w:r>
        <w:t xml:space="preserve"> being technically correct, it is important to note that </w:t>
      </w:r>
      <w:r w:rsidRPr="00AE2C4F">
        <w:rPr>
          <w:rStyle w:val="StyleUnderline"/>
        </w:rPr>
        <w:t>the Court explicitly did not rule whether or not the answer to the decision-making process</w:t>
      </w:r>
      <w:r>
        <w:t xml:space="preserve"> if done correctly would be that there was a clear risk of future IHL violations, such that export </w:t>
      </w:r>
      <w:proofErr w:type="spellStart"/>
      <w:r>
        <w:t>licences</w:t>
      </w:r>
      <w:proofErr w:type="spellEnd"/>
      <w:r>
        <w:t xml:space="preserve"> should not be granted.</w:t>
      </w:r>
    </w:p>
    <w:p w14:paraId="4328F344" w14:textId="77777777" w:rsidR="00775FAD" w:rsidRDefault="00775FAD" w:rsidP="00775FAD">
      <w:r>
        <w:t xml:space="preserve">However, </w:t>
      </w:r>
      <w:r w:rsidRPr="00AE2C4F">
        <w:rPr>
          <w:rStyle w:val="StyleUnderline"/>
        </w:rPr>
        <w:t>the Court held the government to account for failing to include within its analysis an assessment that the relevant domestic and international law context seemed inevitably to require, or at the very least to be explicitly decided against, as part of a reasoned process</w:t>
      </w:r>
      <w:r>
        <w:t>.</w:t>
      </w:r>
    </w:p>
    <w:p w14:paraId="15095A76" w14:textId="77777777" w:rsidR="00775FAD" w:rsidRDefault="00775FAD" w:rsidP="00775FAD">
      <w:pPr>
        <w:pStyle w:val="Heading4"/>
      </w:pPr>
      <w:r>
        <w:t xml:space="preserve">The ruling establishes a precedent for the EU and shows that there are </w:t>
      </w:r>
      <w:r>
        <w:rPr>
          <w:u w:val="single"/>
        </w:rPr>
        <w:t>consequences</w:t>
      </w:r>
      <w:r>
        <w:t xml:space="preserve"> to violations of I-Law.</w:t>
      </w:r>
    </w:p>
    <w:p w14:paraId="22E023C8" w14:textId="77777777" w:rsidR="00775FAD" w:rsidRPr="0075533D" w:rsidRDefault="00775FAD" w:rsidP="00775FAD">
      <w:r w:rsidRPr="0075533D">
        <w:rPr>
          <w:rStyle w:val="Style13ptBold"/>
        </w:rPr>
        <w:t>UNA-UK 6-20</w:t>
      </w:r>
      <w:r>
        <w:t>-19.  Britain’s f</w:t>
      </w:r>
      <w:r w:rsidRPr="0075533D">
        <w:t>oremost advocate for UK action at the UN; the UK's leading source of analysis on the UN; and a vibrant grassroots movement</w:t>
      </w:r>
      <w:r>
        <w:t>.  “</w:t>
      </w:r>
      <w:r w:rsidRPr="0075533D">
        <w:t>Court of Appeal rules against UK arms sales to Saudi Arabia</w:t>
      </w:r>
      <w:r>
        <w:t xml:space="preserve">.”  </w:t>
      </w:r>
      <w:r>
        <w:rPr>
          <w:i/>
          <w:iCs/>
        </w:rPr>
        <w:t>UNA-UK</w:t>
      </w:r>
      <w:r>
        <w:t xml:space="preserve">.  </w:t>
      </w:r>
      <w:hyperlink r:id="rId71" w:history="1">
        <w:r w:rsidRPr="008108E4">
          <w:rPr>
            <w:rStyle w:val="Hyperlink"/>
          </w:rPr>
          <w:t>https://www.una.org.uk/news/court-appeal-rules-against-uk-arms-sales-saudi-arabia</w:t>
        </w:r>
      </w:hyperlink>
      <w:r>
        <w:t>. //RG</w:t>
      </w:r>
    </w:p>
    <w:p w14:paraId="0BC96B01" w14:textId="77777777" w:rsidR="00775FAD" w:rsidRDefault="00775FAD" w:rsidP="00775FAD">
      <w:r>
        <w:t xml:space="preserve">UNA-UK chair, Lord Wood of </w:t>
      </w:r>
      <w:proofErr w:type="spellStart"/>
      <w:r>
        <w:t>Anfield</w:t>
      </w:r>
      <w:proofErr w:type="spellEnd"/>
      <w:r>
        <w:t>, said:</w:t>
      </w:r>
    </w:p>
    <w:p w14:paraId="491AB372" w14:textId="77777777" w:rsidR="00775FAD" w:rsidRDefault="00775FAD" w:rsidP="00775FAD">
      <w:r>
        <w:t>“</w:t>
      </w:r>
      <w:r w:rsidRPr="0075533D">
        <w:rPr>
          <w:rStyle w:val="StyleUnderline"/>
        </w:rPr>
        <w:t>First and foremost this is a victory for the Yemeni people who have suffered directly from</w:t>
      </w:r>
      <w:r>
        <w:t xml:space="preserve"> what we now know to be </w:t>
      </w:r>
      <w:r w:rsidRPr="0075533D">
        <w:rPr>
          <w:rStyle w:val="StyleUnderline"/>
        </w:rPr>
        <w:t>the illegal transfer of UK weapons to the K</w:t>
      </w:r>
      <w:r w:rsidRPr="0075533D">
        <w:t xml:space="preserve">ingdom of </w:t>
      </w:r>
      <w:r w:rsidRPr="0075533D">
        <w:rPr>
          <w:rStyle w:val="StyleUnderline"/>
        </w:rPr>
        <w:t>S</w:t>
      </w:r>
      <w:r w:rsidRPr="0075533D">
        <w:t xml:space="preserve">audi </w:t>
      </w:r>
      <w:r w:rsidRPr="0075533D">
        <w:rPr>
          <w:rStyle w:val="StyleUnderline"/>
        </w:rPr>
        <w:t>A</w:t>
      </w:r>
      <w:r w:rsidRPr="0075533D">
        <w:t>rabia</w:t>
      </w:r>
      <w:r>
        <w:t>. It is also a victory for sustained campaigning by a broad range of groups and individuals working together for this outcome for years</w:t>
      </w:r>
    </w:p>
    <w:p w14:paraId="2062EB17" w14:textId="77777777" w:rsidR="00775FAD" w:rsidRDefault="00775FAD" w:rsidP="00775FAD">
      <w:r w:rsidRPr="0075533D">
        <w:rPr>
          <w:rStyle w:val="StyleUnderline"/>
        </w:rPr>
        <w:t xml:space="preserve">The ruling makes a mockery of the UK’s claim to be a supporter of the international rules-based system and a champion of international peace and security.  </w:t>
      </w:r>
      <w:r>
        <w:t xml:space="preserve">It is unacceptable that it has taken a court case, brought by NGOs, to force the Government to do what is morally and legally right. Now </w:t>
      </w:r>
      <w:r w:rsidRPr="0075533D">
        <w:rPr>
          <w:rStyle w:val="Emphasis"/>
        </w:rPr>
        <w:t>we need a public inquiry</w:t>
      </w:r>
      <w:r>
        <w:t xml:space="preserve"> to find out how we got into this mess.</w:t>
      </w:r>
    </w:p>
    <w:p w14:paraId="0DE1A08F" w14:textId="77777777" w:rsidR="00775FAD" w:rsidRDefault="00775FAD" w:rsidP="00775FAD">
      <w:r>
        <w:t xml:space="preserve">The UK must immediately cancel all arms export </w:t>
      </w:r>
      <w:proofErr w:type="spellStart"/>
      <w:r>
        <w:t>licences</w:t>
      </w:r>
      <w:proofErr w:type="spellEnd"/>
      <w:r>
        <w:t xml:space="preserve"> and transfers of weapons which might be used in Yemen and end all military assistance it is giving to parties to the conflict.”</w:t>
      </w:r>
    </w:p>
    <w:p w14:paraId="23D94134" w14:textId="77777777" w:rsidR="00775FAD" w:rsidRDefault="00775FAD" w:rsidP="00775FAD">
      <w:r>
        <w:t xml:space="preserve">The UK’s often repeated claim to “operate one of the most robust </w:t>
      </w:r>
      <w:proofErr w:type="spellStart"/>
      <w:r>
        <w:t>defence</w:t>
      </w:r>
      <w:proofErr w:type="spellEnd"/>
      <w:r>
        <w:t xml:space="preserve"> export control regimes in the world” has been thoroughly discredited by this ruling.</w:t>
      </w:r>
    </w:p>
    <w:p w14:paraId="60A724A8" w14:textId="77777777" w:rsidR="00775FAD" w:rsidRDefault="00775FAD" w:rsidP="00775FAD">
      <w:r w:rsidRPr="0075533D">
        <w:rPr>
          <w:rStyle w:val="StyleUnderline"/>
        </w:rPr>
        <w:t>The landmark decision also undermines the UK’s ability to play the role of a champion of the rules-based global system</w:t>
      </w:r>
      <w:r>
        <w:t>, and in particular of the Arms Trade Treaty - the bedrock of international law governing arms trading.</w:t>
      </w:r>
    </w:p>
    <w:p w14:paraId="073626CA" w14:textId="77777777" w:rsidR="00775FAD" w:rsidRDefault="00775FAD" w:rsidP="00775FAD">
      <w:r>
        <w:t>Furthermore, it damages Britain’s credibility in UN and international forums. Only a thorough, public investigation into the shortcomings of the process, and a fundamental rethink of the UK’s role with respect to the war on Yemen, can help rebuild the UK’s reputation.</w:t>
      </w:r>
    </w:p>
    <w:p w14:paraId="437ABA1F" w14:textId="77777777" w:rsidR="00775FAD" w:rsidRDefault="00775FAD" w:rsidP="00775FAD">
      <w:r>
        <w:t xml:space="preserve">In the </w:t>
      </w:r>
      <w:proofErr w:type="gramStart"/>
      <w:r>
        <w:t>meantime</w:t>
      </w:r>
      <w:proofErr w:type="gramEnd"/>
      <w:r>
        <w:t xml:space="preserve"> the UK should immediately handover its “penholder” responsibilities for drafting Security Council resolutions on Yemen to a member state with more credibility on this issue.</w:t>
      </w:r>
    </w:p>
    <w:p w14:paraId="56430D94" w14:textId="77777777" w:rsidR="00775FAD" w:rsidRPr="0075533D" w:rsidRDefault="00775FAD" w:rsidP="00775FAD">
      <w:pPr>
        <w:rPr>
          <w:rStyle w:val="StyleUnderline"/>
        </w:rPr>
      </w:pPr>
      <w:r w:rsidRPr="0075533D">
        <w:rPr>
          <w:rStyle w:val="StyleUnderline"/>
        </w:rPr>
        <w:t>More broadly, the ruling sends a strong message to fellow EU nations who are subject to the same EU Common Position on arms exports, on which this judgement was based, that have not already halted exports to Saudi Arabia.</w:t>
      </w:r>
    </w:p>
    <w:p w14:paraId="656CCA32" w14:textId="77777777" w:rsidR="00775FAD" w:rsidRDefault="00775FAD" w:rsidP="00775FAD">
      <w:pPr>
        <w:pStyle w:val="Heading2"/>
      </w:pPr>
      <w:r>
        <w:t>Yemen</w:t>
      </w:r>
    </w:p>
    <w:p w14:paraId="546651B8" w14:textId="224A525F" w:rsidR="002E53BE" w:rsidRDefault="002E53BE" w:rsidP="00775FAD">
      <w:pPr>
        <w:pStyle w:val="Heading3"/>
      </w:pPr>
      <w:r>
        <w:t>1NC – Instability</w:t>
      </w:r>
    </w:p>
    <w:p w14:paraId="1846BE09" w14:textId="77777777" w:rsidR="002E53BE" w:rsidRDefault="002E53BE" w:rsidP="002E53BE"/>
    <w:p w14:paraId="6CF52999" w14:textId="77777777" w:rsidR="002E53BE" w:rsidRDefault="002E53BE" w:rsidP="002E53BE"/>
    <w:p w14:paraId="1B9A6A81" w14:textId="77777777" w:rsidR="00110331" w:rsidRDefault="00110331" w:rsidP="002E53BE"/>
    <w:p w14:paraId="0DF49CA0" w14:textId="21C2084D" w:rsidR="00110331" w:rsidRDefault="00110331" w:rsidP="00110331">
      <w:pPr>
        <w:pStyle w:val="Heading4"/>
      </w:pPr>
      <w:r>
        <w:t xml:space="preserve">The </w:t>
      </w:r>
      <w:proofErr w:type="spellStart"/>
      <w:r>
        <w:t>aff</w:t>
      </w:r>
      <w:proofErr w:type="spellEnd"/>
      <w:r>
        <w:t xml:space="preserve"> can’t solve Yemen conflict</w:t>
      </w:r>
    </w:p>
    <w:p w14:paraId="585266A1" w14:textId="64BEC52A" w:rsidR="00110331" w:rsidRDefault="00110331" w:rsidP="002E53BE">
      <w:proofErr w:type="spellStart"/>
      <w:r w:rsidRPr="00110331">
        <w:rPr>
          <w:rStyle w:val="Style13ptBold"/>
        </w:rPr>
        <w:t>Katulis</w:t>
      </w:r>
      <w:proofErr w:type="spellEnd"/>
      <w:r w:rsidRPr="00110331">
        <w:rPr>
          <w:rStyle w:val="Style13ptBold"/>
        </w:rPr>
        <w:t xml:space="preserve"> 18</w:t>
      </w:r>
      <w:r>
        <w:t xml:space="preserve"> – </w:t>
      </w:r>
      <w:r w:rsidRPr="00110331">
        <w:t>senior fellow at American Progress, where his work focuses on U.S. national security strategy and counterterrorism policy</w:t>
      </w:r>
    </w:p>
    <w:p w14:paraId="2BC53675" w14:textId="7F8B4DCF" w:rsidR="00110331" w:rsidRDefault="00110331" w:rsidP="002E53BE">
      <w:r>
        <w:t xml:space="preserve">Brian, with Lawrence J </w:t>
      </w:r>
      <w:proofErr w:type="spellStart"/>
      <w:r>
        <w:t>Korb</w:t>
      </w:r>
      <w:proofErr w:type="spellEnd"/>
      <w:r>
        <w:t>, 12/28. “</w:t>
      </w:r>
      <w:r w:rsidRPr="00110331">
        <w:t>Five Lessons from the Iraq War for What the U.S. Should Do in Yemen</w:t>
      </w:r>
      <w:r>
        <w:t>.”</w:t>
      </w:r>
      <w:r w:rsidRPr="00110331">
        <w:t xml:space="preserve"> https://nationalinterest.org/print/feature/five-lessons-iraq-war-what-us-should-do-yemen-39977</w:t>
      </w:r>
    </w:p>
    <w:p w14:paraId="1A341BCA" w14:textId="1EFE4BA9" w:rsidR="002E53BE" w:rsidRPr="00110331" w:rsidRDefault="002E53BE" w:rsidP="002E53BE">
      <w:pPr>
        <w:rPr>
          <w:sz w:val="16"/>
        </w:rPr>
      </w:pPr>
      <w:bookmarkStart w:id="0" w:name="_GoBack"/>
      <w:r w:rsidRPr="00110331">
        <w:rPr>
          <w:sz w:val="16"/>
        </w:rPr>
        <w:t xml:space="preserve">But </w:t>
      </w:r>
      <w:r w:rsidRPr="002E53BE">
        <w:rPr>
          <w:rStyle w:val="Emphasis"/>
        </w:rPr>
        <w:t>wars don’t end by legislative action alone.</w:t>
      </w:r>
      <w:r w:rsidRPr="00110331">
        <w:rPr>
          <w:sz w:val="16"/>
        </w:rPr>
        <w:t xml:space="preserve"> If </w:t>
      </w:r>
      <w:r w:rsidRPr="002E53BE">
        <w:rPr>
          <w:rStyle w:val="StyleUnderline"/>
        </w:rPr>
        <w:t xml:space="preserve">America is truly serious about ending the Yemen war, it needs to deploy </w:t>
      </w:r>
      <w:r w:rsidRPr="002E53BE">
        <w:rPr>
          <w:rStyle w:val="Emphasis"/>
        </w:rPr>
        <w:t>the full spectrum of U.S. national security tools</w:t>
      </w:r>
      <w:r w:rsidRPr="00110331">
        <w:rPr>
          <w:sz w:val="16"/>
        </w:rPr>
        <w:t xml:space="preserve"> to make that a reality and not just a slogan—a lesson we should </w:t>
      </w:r>
      <w:r w:rsidRPr="00110331">
        <w:rPr>
          <w:sz w:val="16"/>
        </w:rPr>
        <w:t>have learned from the Iraq war.</w:t>
      </w:r>
    </w:p>
    <w:p w14:paraId="0F09BFB4" w14:textId="272653F3" w:rsidR="002E53BE" w:rsidRPr="00110331" w:rsidRDefault="002E53BE" w:rsidP="002E53BE">
      <w:pPr>
        <w:rPr>
          <w:sz w:val="16"/>
        </w:rPr>
      </w:pPr>
      <w:r w:rsidRPr="00110331">
        <w:rPr>
          <w:sz w:val="16"/>
        </w:rPr>
        <w:t xml:space="preserve">More than a decade ago, we wrote reports and articles that were used as a template to end America’s military involvement in the Iraq War by Democrats in Congress, and at least in part, by the Obama administration. Under the banner of “strategic redeployment,” we called for a date certain to withdraw U.S. combat troops combined with measures to safeguard against the worsening of terrorist threats emanating from Iraq and regional diplomatic and economic statecraft measures to </w:t>
      </w:r>
      <w:r w:rsidRPr="00110331">
        <w:rPr>
          <w:sz w:val="16"/>
        </w:rPr>
        <w:t>offer enduring support to Iraq.</w:t>
      </w:r>
    </w:p>
    <w:p w14:paraId="5E1725D4" w14:textId="3F31294E" w:rsidR="002E53BE" w:rsidRPr="00110331" w:rsidRDefault="002E53BE" w:rsidP="002E53BE">
      <w:pPr>
        <w:rPr>
          <w:sz w:val="16"/>
        </w:rPr>
      </w:pPr>
      <w:r w:rsidRPr="00110331">
        <w:rPr>
          <w:sz w:val="16"/>
        </w:rPr>
        <w:t>Unfortunately, most people only focus on the date certain for ending the U.S. combat operation. The other parts of the plan that were ignored or downgraded in U.S. policy were the tools essential to advancing America’s interests and values in Iraq—including vigilant counterterrorism measures, stepped up regional diplomacy, and supporting political reconciliation and long-term economic reconstruction. In today’s debate on Yemen, there’s not enough foc</w:t>
      </w:r>
      <w:r w:rsidRPr="00110331">
        <w:rPr>
          <w:sz w:val="16"/>
        </w:rPr>
        <w:t>us on these non-military tools.</w:t>
      </w:r>
    </w:p>
    <w:p w14:paraId="2BD5706A" w14:textId="29BB9045" w:rsidR="002E53BE" w:rsidRPr="00110331" w:rsidRDefault="002E53BE" w:rsidP="002E53BE">
      <w:pPr>
        <w:rPr>
          <w:sz w:val="16"/>
        </w:rPr>
      </w:pPr>
      <w:r w:rsidRPr="00110331">
        <w:rPr>
          <w:sz w:val="16"/>
        </w:rPr>
        <w:t>The Iraq drawdown offers an instructive lesson. The Obama administration completed a full withdrawal of U.S. troops by December 2011—and also proceeded to downgrade America’s focus and investment in Iraq. A few short years later, Iraq’s security collapsed under the rise of the Islamic State. This experience in Iraq offers five important lessons learned for how to e</w:t>
      </w:r>
      <w:r w:rsidR="00110331" w:rsidRPr="00110331">
        <w:rPr>
          <w:sz w:val="16"/>
        </w:rPr>
        <w:t>nd the war in Yemen, including:</w:t>
      </w:r>
    </w:p>
    <w:p w14:paraId="41DABC01" w14:textId="5C0A7D2F" w:rsidR="002E53BE" w:rsidRPr="00110331" w:rsidRDefault="002E53BE" w:rsidP="002E53BE">
      <w:pPr>
        <w:rPr>
          <w:sz w:val="16"/>
        </w:rPr>
      </w:pPr>
      <w:r w:rsidRPr="00110331">
        <w:rPr>
          <w:sz w:val="16"/>
        </w:rPr>
        <w:t xml:space="preserve">1. </w:t>
      </w:r>
      <w:r w:rsidRPr="002E53BE">
        <w:rPr>
          <w:rStyle w:val="StyleUnderline"/>
        </w:rPr>
        <w:t>There is a difference between ending America’s involvement</w:t>
      </w:r>
      <w:r w:rsidRPr="00110331">
        <w:rPr>
          <w:sz w:val="16"/>
        </w:rPr>
        <w:t xml:space="preserve"> and moral complicity in a war </w:t>
      </w:r>
      <w:r w:rsidRPr="002E53BE">
        <w:rPr>
          <w:rStyle w:val="StyleUnderline"/>
        </w:rPr>
        <w:t xml:space="preserve">versus </w:t>
      </w:r>
      <w:r w:rsidRPr="002E53BE">
        <w:rPr>
          <w:rStyle w:val="Emphasis"/>
        </w:rPr>
        <w:t>actually ending a war.</w:t>
      </w:r>
    </w:p>
    <w:p w14:paraId="6E062C89" w14:textId="7F6B3918" w:rsidR="002E53BE" w:rsidRPr="00110331" w:rsidRDefault="002E53BE" w:rsidP="002E53BE">
      <w:pPr>
        <w:rPr>
          <w:sz w:val="16"/>
        </w:rPr>
      </w:pPr>
      <w:r w:rsidRPr="00110331">
        <w:rPr>
          <w:sz w:val="16"/>
        </w:rPr>
        <w:t xml:space="preserve">Advocacy </w:t>
      </w:r>
      <w:r w:rsidRPr="002E53BE">
        <w:rPr>
          <w:rStyle w:val="StyleUnderline"/>
        </w:rPr>
        <w:t>groups</w:t>
      </w:r>
      <w:r w:rsidRPr="00110331">
        <w:rPr>
          <w:sz w:val="16"/>
        </w:rPr>
        <w:t xml:space="preserve"> can often </w:t>
      </w:r>
      <w:r w:rsidRPr="002E53BE">
        <w:rPr>
          <w:rStyle w:val="StyleUnderline"/>
        </w:rPr>
        <w:t xml:space="preserve">ignore the </w:t>
      </w:r>
      <w:r w:rsidRPr="002E53BE">
        <w:rPr>
          <w:rStyle w:val="Emphasis"/>
        </w:rPr>
        <w:t>complicated realities driving conflicts</w:t>
      </w:r>
      <w:r w:rsidRPr="00110331">
        <w:rPr>
          <w:sz w:val="16"/>
        </w:rPr>
        <w:t xml:space="preserve">—and </w:t>
      </w:r>
      <w:r w:rsidRPr="00110331">
        <w:rPr>
          <w:rStyle w:val="StyleUnderline"/>
        </w:rPr>
        <w:t>in</w:t>
      </w:r>
      <w:r w:rsidRPr="00110331">
        <w:rPr>
          <w:sz w:val="16"/>
        </w:rPr>
        <w:t xml:space="preserve"> </w:t>
      </w:r>
      <w:r w:rsidRPr="00110331">
        <w:rPr>
          <w:rStyle w:val="StyleUnderline"/>
        </w:rPr>
        <w:t>the case of Yemen, there are multiple conflicts, alongside Saudi bombing and Iranian meddling. Those conflicts and the resulting suffering of millions of Yemenis are not likely to end simply because Congress legislates an end to U.S. military involvement</w:t>
      </w:r>
      <w:r w:rsidRPr="00110331">
        <w:rPr>
          <w:sz w:val="16"/>
        </w:rPr>
        <w:t>.</w:t>
      </w:r>
    </w:p>
    <w:bookmarkEnd w:id="0"/>
    <w:p w14:paraId="1995BB6E" w14:textId="77777777" w:rsidR="00775FAD" w:rsidRDefault="00775FAD" w:rsidP="00775FAD">
      <w:pPr>
        <w:pStyle w:val="Heading3"/>
      </w:pPr>
      <w:r>
        <w:t>1NC – AQAP</w:t>
      </w:r>
    </w:p>
    <w:p w14:paraId="20442795" w14:textId="77777777" w:rsidR="00775FAD" w:rsidRPr="00EC1116" w:rsidRDefault="00775FAD" w:rsidP="00775FAD">
      <w:pPr>
        <w:pStyle w:val="Heading4"/>
        <w:rPr>
          <w:b w:val="0"/>
          <w:bCs w:val="0"/>
        </w:rPr>
      </w:pPr>
      <w:r>
        <w:t>AQAP weak and no internal link from Yemen – empirics.</w:t>
      </w:r>
    </w:p>
    <w:p w14:paraId="71AF3094" w14:textId="77777777" w:rsidR="00775FAD" w:rsidRPr="007A68E7" w:rsidRDefault="00775FAD" w:rsidP="00775FAD">
      <w:r>
        <w:t xml:space="preserve">Gregory D. </w:t>
      </w:r>
      <w:r w:rsidRPr="00EC1116">
        <w:rPr>
          <w:rStyle w:val="Style13ptBold"/>
        </w:rPr>
        <w:t>Johnsen 18</w:t>
      </w:r>
      <w:r>
        <w:rPr>
          <w:rStyle w:val="Style13ptBold"/>
        </w:rPr>
        <w:t>.</w:t>
      </w:r>
      <w:r>
        <w:t xml:space="preserve"> </w:t>
      </w:r>
      <w:r w:rsidRPr="007A68E7">
        <w:t>Non-Resident Fellow at the Sana'a Center for Strategic Studies</w:t>
      </w:r>
      <w:r>
        <w:t xml:space="preserve">, </w:t>
      </w:r>
      <w:r w:rsidRPr="00EC1116">
        <w:t>resident scholar at the Arabia Foundation</w:t>
      </w:r>
      <w:r>
        <w:t xml:space="preserve">, </w:t>
      </w:r>
      <w:r w:rsidRPr="00EC1116">
        <w:t xml:space="preserve">a Fulbright fellow in Yemen, </w:t>
      </w:r>
      <w:r>
        <w:t xml:space="preserve">and </w:t>
      </w:r>
      <w:r w:rsidRPr="00EC1116">
        <w:t>part of a 2009 USAID conflict assessment team</w:t>
      </w:r>
      <w:r>
        <w:t xml:space="preserve">.  8-7-18.  “Al-Qaeda and ISIS are on Their Heels in Yemen, But Will Return Unless We Help Build a Lasting Peace.”  Just Security.  </w:t>
      </w:r>
      <w:hyperlink r:id="rId72" w:history="1">
        <w:r w:rsidRPr="00E00E65">
          <w:rPr>
            <w:rStyle w:val="Hyperlink"/>
          </w:rPr>
          <w:t>https://www.justsecurity.org/60099/al-qaeda-isis-heels-yemen-return-lasting-peace/</w:t>
        </w:r>
      </w:hyperlink>
      <w:r>
        <w:t>.  //RG</w:t>
      </w:r>
    </w:p>
    <w:p w14:paraId="68E79978" w14:textId="77777777" w:rsidR="00775FAD" w:rsidRDefault="00775FAD" w:rsidP="00775FAD">
      <w:r w:rsidRPr="00EC1116">
        <w:t>It was the sort of scene that has become ubiquitous across the Middle East. A small convoy of vehicles, packed with armed men, approach a rickety checkpoint manned by another group of armed men. The cars refuse to stop, a shot is fired, and a gun battle ensues.</w:t>
      </w:r>
    </w:p>
    <w:p w14:paraId="17F78C9A" w14:textId="77777777" w:rsidR="00775FAD" w:rsidRDefault="00775FAD" w:rsidP="00775FAD">
      <w:r>
        <w:t>That is exactly what happened a few weeks ago in Yemen. Only this time, the men in the vehicles were members of al-Qaeda in the Arabian Peninsula (</w:t>
      </w:r>
      <w:r w:rsidRPr="00EC1116">
        <w:rPr>
          <w:rStyle w:val="StyleUnderline"/>
        </w:rPr>
        <w:t>AQAP</w:t>
      </w:r>
      <w:r>
        <w:t xml:space="preserve">) and the checkpoint was manned by </w:t>
      </w:r>
      <w:r w:rsidRPr="00EC1116">
        <w:rPr>
          <w:rStyle w:val="StyleUnderline"/>
        </w:rPr>
        <w:t>ISIS</w:t>
      </w:r>
      <w:r>
        <w:t xml:space="preserve">. That </w:t>
      </w:r>
      <w:r w:rsidRPr="00EC1116">
        <w:rPr>
          <w:rStyle w:val="StyleUnderline"/>
        </w:rPr>
        <w:t>battle</w:t>
      </w:r>
      <w:r>
        <w:t xml:space="preserve"> and a second, longer one that followed a day later </w:t>
      </w:r>
      <w:r w:rsidRPr="00EC1116">
        <w:rPr>
          <w:rStyle w:val="StyleUnderline"/>
        </w:rPr>
        <w:t>marked the first time in more than four years that the two groups in Yemen have come into direct conflict with one another</w:t>
      </w:r>
      <w:r>
        <w:t xml:space="preserve">. It is also another in a growing list of indicators suggesting that, </w:t>
      </w:r>
      <w:r w:rsidRPr="00EC1116">
        <w:rPr>
          <w:rStyle w:val="StyleUnderline"/>
        </w:rPr>
        <w:t>like much of the country, Yemen’s jihadi world is breaking apart.</w:t>
      </w:r>
    </w:p>
    <w:p w14:paraId="0ED9BB07" w14:textId="77777777" w:rsidR="00775FAD" w:rsidRDefault="00775FAD" w:rsidP="00775FAD">
      <w:r w:rsidRPr="00EC1116">
        <w:rPr>
          <w:rStyle w:val="Emphasis"/>
        </w:rPr>
        <w:t>AQAP is weaker now than it has been at any point since it was formed in 2009</w:t>
      </w:r>
      <w:r w:rsidRPr="00EC1116">
        <w:rPr>
          <w:rStyle w:val="StyleUnderline"/>
        </w:rPr>
        <w:t>. ISIS, which enjoyed a brief moment of ascendancy in Yemen, is down to a few training camps and a dwindling number of fighters.</w:t>
      </w:r>
    </w:p>
    <w:p w14:paraId="51E8AF2B" w14:textId="77777777" w:rsidR="00775FAD" w:rsidRDefault="00775FAD" w:rsidP="00775FAD">
      <w:r w:rsidRPr="00EC1116">
        <w:rPr>
          <w:rStyle w:val="StyleUnderline"/>
        </w:rPr>
        <w:t>That is good, if fairly surprising news</w:t>
      </w:r>
      <w:r>
        <w:t xml:space="preserve">. After all, </w:t>
      </w:r>
      <w:r w:rsidRPr="00EC1116">
        <w:rPr>
          <w:rStyle w:val="StyleUnderline"/>
        </w:rPr>
        <w:t>wars are supposed to be good for terrorists</w:t>
      </w:r>
      <w:r>
        <w:t xml:space="preserve">, the messier the better. And </w:t>
      </w:r>
      <w:r w:rsidRPr="00EC1116">
        <w:rPr>
          <w:rStyle w:val="StyleUnderline"/>
        </w:rPr>
        <w:t>Yemen’s war has been among the world’s ugliest</w:t>
      </w:r>
      <w:r>
        <w:t>: large numbers of civilian casualties, cholera outbreaks, proxy forces, assassinations, torture, starvation and allegations of state-sanctioned sexual abuse.</w:t>
      </w:r>
    </w:p>
    <w:p w14:paraId="6694E43A" w14:textId="77777777" w:rsidR="00775FAD" w:rsidRDefault="00775FAD" w:rsidP="00775FAD">
      <w:r w:rsidRPr="00EC1116">
        <w:rPr>
          <w:rStyle w:val="StyleUnderline"/>
        </w:rPr>
        <w:t>Initially</w:t>
      </w:r>
      <w:r>
        <w:t xml:space="preserve"> at least, </w:t>
      </w:r>
      <w:r w:rsidRPr="00EC1116">
        <w:rPr>
          <w:rStyle w:val="StyleUnderline"/>
        </w:rPr>
        <w:t>things played out as expected</w:t>
      </w:r>
      <w:r>
        <w:t>. AQAP took advantage of the collapse of the central government in early 2015 to seize al-</w:t>
      </w:r>
      <w:proofErr w:type="spellStart"/>
      <w:r>
        <w:t>Mukalla</w:t>
      </w:r>
      <w:proofErr w:type="spellEnd"/>
      <w:r>
        <w:t xml:space="preserve">, the country’s fifth largest city, which they ruled for a year, pocketing millions of dollars in the process. But in April 2016, ahead of a joint Yemeni-UAE offensive, AQAP withdrew from the city instead of staying behind to fight. (A recent investigation by the Associated Press suggests that AQAP withdrew as part of a deal with the UAE.)  </w:t>
      </w:r>
    </w:p>
    <w:p w14:paraId="79047C94" w14:textId="77777777" w:rsidR="00775FAD" w:rsidRDefault="00775FAD" w:rsidP="00775FAD">
      <w:r>
        <w:t xml:space="preserve">That same year, the Obama administration’s last, the US carried out more than 30 drone strikes on suspected AQAP targets. The next year, under the Trump administration the number of strikes would more than quadruple to over 130. But it is </w:t>
      </w:r>
      <w:r w:rsidRPr="00EC1116">
        <w:rPr>
          <w:rStyle w:val="StyleUnderline"/>
        </w:rPr>
        <w:t>more than just the drone strikes</w:t>
      </w:r>
      <w:r>
        <w:t xml:space="preserve">, as devastating as those have been, that </w:t>
      </w:r>
      <w:r w:rsidRPr="00EC1116">
        <w:rPr>
          <w:rStyle w:val="StyleUnderline"/>
        </w:rPr>
        <w:t>has brought AQAP and ISIS to their lowest point in years. It has been the war itself.</w:t>
      </w:r>
    </w:p>
    <w:p w14:paraId="3C2C2F1B" w14:textId="77777777" w:rsidR="00775FAD" w:rsidRDefault="00775FAD" w:rsidP="00775FAD">
      <w:pPr>
        <w:rPr>
          <w:rStyle w:val="StyleUnderline"/>
        </w:rPr>
      </w:pPr>
      <w:r w:rsidRPr="00EC1116">
        <w:rPr>
          <w:rStyle w:val="StyleUnderline"/>
        </w:rPr>
        <w:t xml:space="preserve">Yemen is too chaotic, too confusing, and has too many battlefronts for even groups like AQAP and ISIS to manage. They are fighting all sides in this war: </w:t>
      </w:r>
      <w:proofErr w:type="gramStart"/>
      <w:r w:rsidRPr="00EC1116">
        <w:rPr>
          <w:rStyle w:val="StyleUnderline"/>
        </w:rPr>
        <w:t>the</w:t>
      </w:r>
      <w:proofErr w:type="gramEnd"/>
      <w:r w:rsidRPr="00EC1116">
        <w:rPr>
          <w:rStyle w:val="StyleUnderline"/>
        </w:rPr>
        <w:t xml:space="preserve"> Houthis, the Yemeni government, the Saudis, the UAE, the US and, as of a few weeks ago, each other. What this means in practice is that both AQAP and ISIS are fighting multiple wars at once. And they are paying a price. What happens in one part of the country against one particular enemy does not necessarily reflect what is happening in another part of the country against another enemy.</w:t>
      </w:r>
    </w:p>
    <w:p w14:paraId="0617E3AC" w14:textId="77777777" w:rsidR="00775FAD" w:rsidRDefault="00775FAD" w:rsidP="00775FAD">
      <w:pPr>
        <w:pStyle w:val="Heading3"/>
      </w:pPr>
      <w:r>
        <w:t>--- XT – AQAP</w:t>
      </w:r>
    </w:p>
    <w:p w14:paraId="5D85EE30" w14:textId="77777777" w:rsidR="00775FAD" w:rsidRDefault="00775FAD" w:rsidP="00775FAD">
      <w:pPr>
        <w:pStyle w:val="Heading4"/>
        <w:rPr>
          <w:b w:val="0"/>
          <w:bCs w:val="0"/>
        </w:rPr>
      </w:pPr>
      <w:r>
        <w:t xml:space="preserve">Turn – the coalition is containing AQAP, but Houthis can’t. </w:t>
      </w:r>
      <w:r>
        <w:rPr>
          <w:b w:val="0"/>
          <w:bCs w:val="0"/>
        </w:rPr>
        <w:t>We have a map</w:t>
      </w:r>
    </w:p>
    <w:p w14:paraId="760F83D2" w14:textId="77777777" w:rsidR="00775FAD" w:rsidRPr="001D1A0B" w:rsidRDefault="00775FAD" w:rsidP="00775FAD">
      <w:r w:rsidRPr="001D1A0B">
        <w:t xml:space="preserve">Michael </w:t>
      </w:r>
      <w:r w:rsidRPr="001D1A0B">
        <w:rPr>
          <w:rStyle w:val="Style13ptBold"/>
        </w:rPr>
        <w:t>Horton 18</w:t>
      </w:r>
      <w:r>
        <w:t>. Fellow</w:t>
      </w:r>
      <w:r w:rsidRPr="001D1A0B">
        <w:t xml:space="preserve"> for Arabian Affairs at the Jamestown Foundation</w:t>
      </w:r>
      <w:r>
        <w:t xml:space="preserve">, </w:t>
      </w:r>
      <w:r w:rsidRPr="001D1A0B">
        <w:t xml:space="preserve">foreign policy analyst who has written for numerous publications, including Intelligence Review, West Point CTC </w:t>
      </w:r>
      <w:proofErr w:type="gramStart"/>
      <w:r w:rsidRPr="001D1A0B">
        <w:t>Sentinel,  The</w:t>
      </w:r>
      <w:proofErr w:type="gramEnd"/>
      <w:r w:rsidRPr="001D1A0B">
        <w:t xml:space="preserve"> Economist, The National Interest, and the Christian Science Monitor.</w:t>
      </w:r>
      <w:r>
        <w:t xml:space="preserve"> 8-15-18. “</w:t>
      </w:r>
      <w:r w:rsidRPr="001D1A0B">
        <w:t>Terrorists are Tightening Their Grip on Yemen</w:t>
      </w:r>
      <w:r>
        <w:t xml:space="preserve">.” </w:t>
      </w:r>
      <w:r>
        <w:rPr>
          <w:i/>
          <w:iCs/>
        </w:rPr>
        <w:t>National Interest</w:t>
      </w:r>
      <w:r>
        <w:t xml:space="preserve">.  </w:t>
      </w:r>
      <w:hyperlink r:id="rId73" w:history="1">
        <w:r w:rsidRPr="00E00E65">
          <w:rPr>
            <w:rStyle w:val="Hyperlink"/>
          </w:rPr>
          <w:t>https://nationalinterest.org/feature/terrorists-are-tightening-their-grip-yemen-28842</w:t>
        </w:r>
      </w:hyperlink>
      <w:r>
        <w:t>.  //RG</w:t>
      </w:r>
    </w:p>
    <w:p w14:paraId="4C410E11" w14:textId="77777777" w:rsidR="00775FAD" w:rsidRDefault="00775FAD" w:rsidP="00775FAD">
      <w:r w:rsidRPr="001D1A0B">
        <w:rPr>
          <w:rStyle w:val="StyleUnderline"/>
        </w:rPr>
        <w:t>As pressure from UAE-backed troops and US airstrikes has increased over the past two years,</w:t>
      </w:r>
      <w:r>
        <w:t xml:space="preserve"> Al Qaeda in the Arabian Peninsula (</w:t>
      </w:r>
      <w:r w:rsidRPr="001D1A0B">
        <w:rPr>
          <w:rStyle w:val="StyleUnderline"/>
        </w:rPr>
        <w:t>AQAP</w:t>
      </w:r>
      <w:r>
        <w:t xml:space="preserve">) </w:t>
      </w:r>
      <w:r w:rsidRPr="001D1A0B">
        <w:rPr>
          <w:rStyle w:val="StyleUnderline"/>
        </w:rPr>
        <w:t>fighters have found themselves engaged on multiple fronts, weakening their ability to control and manage territory. While AQAP remains a major threat to Yemeni society, a decreasing number of claimed operations by the group suggests that their ability to conduct attacks and coordinate bombings has diminished</w:t>
      </w:r>
      <w:r>
        <w:t>.</w:t>
      </w:r>
    </w:p>
    <w:p w14:paraId="76C588E6" w14:textId="77777777" w:rsidR="00775FAD" w:rsidRPr="00EC1116" w:rsidRDefault="00775FAD" w:rsidP="00775FAD">
      <w:r>
        <w:t xml:space="preserve">Currently, </w:t>
      </w:r>
      <w:r w:rsidRPr="001D1A0B">
        <w:rPr>
          <w:rStyle w:val="StyleUnderline"/>
        </w:rPr>
        <w:t>fighters from AQAP are engaged in battles along multiple fronts</w:t>
      </w:r>
      <w:r>
        <w:t>. Data over the past two years show that</w:t>
      </w:r>
      <w:r w:rsidRPr="001D1A0B">
        <w:rPr>
          <w:rStyle w:val="StyleUnderline"/>
        </w:rPr>
        <w:t xml:space="preserve"> AQAP is actively fighting UAE-backed special forces; Al Houthi affiliated militias; Yemeni government troops loyal to </w:t>
      </w:r>
      <w:r w:rsidRPr="001D1A0B">
        <w:t>the</w:t>
      </w:r>
      <w:r w:rsidRPr="001D1A0B">
        <w:rPr>
          <w:rStyle w:val="StyleUnderline"/>
        </w:rPr>
        <w:t xml:space="preserve"> </w:t>
      </w:r>
      <w:r>
        <w:t xml:space="preserve">internationally recognized president </w:t>
      </w:r>
      <w:proofErr w:type="spellStart"/>
      <w:r>
        <w:t>Abdrabbuh</w:t>
      </w:r>
      <w:proofErr w:type="spellEnd"/>
      <w:r>
        <w:t xml:space="preserve"> Mansur </w:t>
      </w:r>
      <w:proofErr w:type="spellStart"/>
      <w:r w:rsidRPr="001D1A0B">
        <w:rPr>
          <w:rStyle w:val="StyleUnderline"/>
        </w:rPr>
        <w:t>Hadi</w:t>
      </w:r>
      <w:proofErr w:type="spellEnd"/>
      <w:r w:rsidRPr="001D1A0B">
        <w:rPr>
          <w:rStyle w:val="StyleUnderline"/>
        </w:rPr>
        <w:t>; as well as other jihadi militant groups</w:t>
      </w:r>
      <w:r>
        <w:t xml:space="preserve">, including Islamic State linked militants.  </w:t>
      </w:r>
      <w:r w:rsidRPr="001D1A0B">
        <w:rPr>
          <w:rStyle w:val="StyleUnderline"/>
        </w:rPr>
        <w:t>Frequent airstrikes conducted by US drones and Saudi-led coalition warplanes have also degraded the group’s ability to operate freely.</w:t>
      </w:r>
      <w:r>
        <w:t xml:space="preserve"> (See the map below, detailing the locations and actors associated with these events.)</w:t>
      </w:r>
    </w:p>
    <w:p w14:paraId="1321E0E2" w14:textId="77777777" w:rsidR="00775FAD" w:rsidRPr="00EC1116" w:rsidRDefault="00775FAD" w:rsidP="00775FAD">
      <w:pPr>
        <w:rPr>
          <w:rFonts w:ascii="Times New Roman" w:eastAsia="Times New Roman" w:hAnsi="Times New Roman" w:cs="Times New Roman"/>
          <w:sz w:val="24"/>
        </w:rPr>
      </w:pPr>
      <w:r w:rsidRPr="00EC1116">
        <w:rPr>
          <w:rFonts w:ascii="Times New Roman" w:eastAsia="Times New Roman" w:hAnsi="Times New Roman" w:cs="Times New Roman"/>
          <w:sz w:val="24"/>
        </w:rPr>
        <w:fldChar w:fldCharType="begin"/>
      </w:r>
      <w:r w:rsidRPr="00EC1116">
        <w:rPr>
          <w:rFonts w:ascii="Times New Roman" w:eastAsia="Times New Roman" w:hAnsi="Times New Roman" w:cs="Times New Roman"/>
          <w:sz w:val="24"/>
        </w:rPr>
        <w:instrText xml:space="preserve"> INCLUDEPICTURE "https://www.acleddata.com/wp-content/uploads/2018/08/Yemen_fig1_final-watermark.png" \* MERGEFORMATINET </w:instrText>
      </w:r>
      <w:r w:rsidRPr="00EC1116">
        <w:rPr>
          <w:rFonts w:ascii="Times New Roman" w:eastAsia="Times New Roman" w:hAnsi="Times New Roman" w:cs="Times New Roman"/>
          <w:sz w:val="24"/>
        </w:rPr>
        <w:fldChar w:fldCharType="separate"/>
      </w:r>
      <w:r>
        <w:rPr>
          <w:rFonts w:ascii="Times New Roman" w:eastAsia="Times New Roman" w:hAnsi="Times New Roman" w:cs="Times New Roman"/>
          <w:noProof/>
          <w:sz w:val="24"/>
        </w:rPr>
        <w:pict w14:anchorId="5A7D6315">
          <v:shape id="_x0000_i1026" type="#_x0000_t75" style="width:1000pt;height:800pt">
            <v:imagedata r:id="rId74" r:href="rId75"/>
          </v:shape>
        </w:pict>
      </w:r>
      <w:r w:rsidRPr="00EC1116">
        <w:rPr>
          <w:rFonts w:ascii="Times New Roman" w:eastAsia="Times New Roman" w:hAnsi="Times New Roman" w:cs="Times New Roman"/>
          <w:sz w:val="24"/>
        </w:rPr>
        <w:fldChar w:fldCharType="end"/>
      </w:r>
    </w:p>
    <w:p w14:paraId="15BD055C" w14:textId="77777777" w:rsidR="00775FAD" w:rsidRPr="00EC1116" w:rsidRDefault="00775FAD" w:rsidP="00775FAD">
      <w:r w:rsidRPr="001D1A0B">
        <w:rPr>
          <w:rStyle w:val="StyleUnderline"/>
        </w:rPr>
        <w:t>Despite AQAP appearing weaker than it has ever been, the group remains deeply embedded within areas that are threatened by advancing Houthi militiamen as they present a well-armed and experienced fighting force capable of countering Houthi advances.</w:t>
      </w:r>
      <w:r w:rsidRPr="00EC1116">
        <w:t xml:space="preserve"> In the 2017 calendar year, </w:t>
      </w:r>
      <w:r w:rsidRPr="001D1A0B">
        <w:t>excluding airstrikes, AQAP reportedly engaged with Al-Houthi linked forces at least 112 times</w:t>
      </w:r>
      <w:r w:rsidRPr="00EC1116">
        <w:t>, making up around 44% of their reported activities. In remote locations along the frontline (such as the tribal regions in Al-</w:t>
      </w:r>
      <w:proofErr w:type="spellStart"/>
      <w:r w:rsidRPr="001D1A0B">
        <w:t>Bayda</w:t>
      </w:r>
      <w:proofErr w:type="spellEnd"/>
      <w:r w:rsidRPr="001D1A0B">
        <w:t>),</w:t>
      </w:r>
      <w:r w:rsidRPr="001D1A0B">
        <w:rPr>
          <w:rStyle w:val="StyleUnderline"/>
        </w:rPr>
        <w:t xml:space="preserve"> “tribesmen are motivated by a commitment to protect their land and homes from the Houthis” and have occasionally coordinated with AQAP to combat their common enemy </w:t>
      </w:r>
      <w:r w:rsidRPr="00EC1116">
        <w:t xml:space="preserve">(Project On Middle East Democracy, February 2018).  </w:t>
      </w:r>
    </w:p>
    <w:p w14:paraId="0F836A4C" w14:textId="77777777" w:rsidR="00775FAD" w:rsidRDefault="00775FAD" w:rsidP="00775FAD">
      <w:pPr>
        <w:pStyle w:val="Heading4"/>
        <w:rPr>
          <w:rStyle w:val="StyleUnderline"/>
          <w:u w:val="none"/>
        </w:rPr>
      </w:pPr>
      <w:r>
        <w:rPr>
          <w:rStyle w:val="StyleUnderline"/>
          <w:u w:val="none"/>
        </w:rPr>
        <w:t>AQAP is contained by the US and UAE – prevents any risk of spread.</w:t>
      </w:r>
    </w:p>
    <w:p w14:paraId="3F91B136" w14:textId="77777777" w:rsidR="00775FAD" w:rsidRPr="009608DE" w:rsidRDefault="00775FAD" w:rsidP="00775FAD">
      <w:proofErr w:type="spellStart"/>
      <w:r>
        <w:t>Naser</w:t>
      </w:r>
      <w:proofErr w:type="spellEnd"/>
      <w:r>
        <w:t xml:space="preserve"> </w:t>
      </w:r>
      <w:r w:rsidRPr="009608DE">
        <w:rPr>
          <w:rStyle w:val="Style13ptBold"/>
        </w:rPr>
        <w:t xml:space="preserve">Al </w:t>
      </w:r>
      <w:proofErr w:type="spellStart"/>
      <w:r w:rsidRPr="009608DE">
        <w:rPr>
          <w:rStyle w:val="Style13ptBold"/>
        </w:rPr>
        <w:t>Wasmi</w:t>
      </w:r>
      <w:proofErr w:type="spellEnd"/>
      <w:r w:rsidRPr="009608DE">
        <w:rPr>
          <w:rStyle w:val="Style13ptBold"/>
        </w:rPr>
        <w:t xml:space="preserve"> 1</w:t>
      </w:r>
      <w:r>
        <w:rPr>
          <w:rStyle w:val="Style13ptBold"/>
        </w:rPr>
        <w:t>8</w:t>
      </w:r>
      <w:r>
        <w:t xml:space="preserve">. Reporter </w:t>
      </w:r>
      <w:r w:rsidRPr="009608DE">
        <w:t>for the foreign desk</w:t>
      </w:r>
      <w:r>
        <w:t xml:space="preserve"> of The National</w:t>
      </w:r>
      <w:r w:rsidRPr="009608DE">
        <w:t xml:space="preserve"> and covers the Arabian Peninsula</w:t>
      </w:r>
      <w:r>
        <w:t>. 8-13-18. “</w:t>
      </w:r>
      <w:proofErr w:type="spellStart"/>
      <w:r w:rsidRPr="009608DE">
        <w:t>Gargash</w:t>
      </w:r>
      <w:proofErr w:type="spellEnd"/>
      <w:r w:rsidRPr="009608DE">
        <w:t>: Al Qaeda in Yemen is weaker than ever</w:t>
      </w:r>
      <w:r>
        <w:t xml:space="preserve">.” </w:t>
      </w:r>
      <w:r>
        <w:rPr>
          <w:i/>
          <w:iCs/>
        </w:rPr>
        <w:t>The National</w:t>
      </w:r>
      <w:r>
        <w:t xml:space="preserve">.  </w:t>
      </w:r>
      <w:hyperlink r:id="rId76" w:history="1">
        <w:r w:rsidRPr="00E00E65">
          <w:rPr>
            <w:rStyle w:val="Hyperlink"/>
          </w:rPr>
          <w:t>https://www.thenational.ae/world/gcc/gargash-al-qaeda-in-yemen-is-weaker-than-ever-1.759629</w:t>
        </w:r>
      </w:hyperlink>
      <w:r>
        <w:t xml:space="preserve"> //RG</w:t>
      </w:r>
    </w:p>
    <w:p w14:paraId="53484905" w14:textId="77777777" w:rsidR="00775FAD" w:rsidRDefault="00775FAD" w:rsidP="00775FAD">
      <w:r w:rsidRPr="009608DE">
        <w:rPr>
          <w:rStyle w:val="Emphasis"/>
        </w:rPr>
        <w:t>Al Qaeda in Yemen is weaker than it has ever been</w:t>
      </w:r>
      <w:r w:rsidRPr="009608DE">
        <w:rPr>
          <w:rStyle w:val="StyleUnderline"/>
        </w:rPr>
        <w:t xml:space="preserve"> as the UAE’s military training and counterterrorism operation continue to battle the terrorist entity in the country</w:t>
      </w:r>
      <w:r>
        <w:t xml:space="preserve">, Minister of State for Foreign Affairs </w:t>
      </w:r>
      <w:proofErr w:type="spellStart"/>
      <w:r>
        <w:t>Dr</w:t>
      </w:r>
      <w:proofErr w:type="spellEnd"/>
      <w:r>
        <w:t xml:space="preserve"> Anwar </w:t>
      </w:r>
      <w:proofErr w:type="spellStart"/>
      <w:r>
        <w:t>Gargash</w:t>
      </w:r>
      <w:proofErr w:type="spellEnd"/>
      <w:r>
        <w:t xml:space="preserve"> told reporters on Monday.</w:t>
      </w:r>
    </w:p>
    <w:p w14:paraId="17262DF2" w14:textId="77777777" w:rsidR="00775FAD" w:rsidRDefault="00775FAD" w:rsidP="00775FAD">
      <w:proofErr w:type="spellStart"/>
      <w:r>
        <w:t>Mr</w:t>
      </w:r>
      <w:proofErr w:type="spellEnd"/>
      <w:r>
        <w:t xml:space="preserve"> </w:t>
      </w:r>
      <w:proofErr w:type="spellStart"/>
      <w:r>
        <w:t>Gargash</w:t>
      </w:r>
      <w:proofErr w:type="spellEnd"/>
      <w:r>
        <w:t xml:space="preserve"> said the UAE’s fight against Al Qaeda in Yemen – also known as AQAP – represents the country’s wider policy towards the region.</w:t>
      </w:r>
    </w:p>
    <w:p w14:paraId="2EBD4A52" w14:textId="77777777" w:rsidR="00775FAD" w:rsidRDefault="00775FAD" w:rsidP="00775FAD">
      <w:r>
        <w:t>“Our fight with regards to extremism and terrorism is basically at the core of foreign policy, and for us, we don’t look at this simply as a Yemen issue, because the issue of terrorism is a major problem not only in the Arab world but beyond,” he said.</w:t>
      </w:r>
    </w:p>
    <w:p w14:paraId="2ED9087A" w14:textId="77777777" w:rsidR="00775FAD" w:rsidRDefault="00775FAD" w:rsidP="00775FAD">
      <w:r w:rsidRPr="009608DE">
        <w:rPr>
          <w:rStyle w:val="StyleUnderline"/>
        </w:rPr>
        <w:t>The UAE continues to work on the ground with Yemenis to help eliminate terrorist strongholds</w:t>
      </w:r>
      <w:r>
        <w:t xml:space="preserve"> but has limited its presence on the front lines, instead it hands responsibility to UAE-trained local military units.</w:t>
      </w:r>
    </w:p>
    <w:p w14:paraId="5726FE3F" w14:textId="77777777" w:rsidR="00775FAD" w:rsidRDefault="00775FAD" w:rsidP="00775FAD">
      <w:r w:rsidRPr="009608DE">
        <w:t xml:space="preserve">The country intervened, as part of the Arab coalition, on behalf of the internationally </w:t>
      </w:r>
      <w:proofErr w:type="spellStart"/>
      <w:r w:rsidRPr="009608DE">
        <w:t>recognised</w:t>
      </w:r>
      <w:proofErr w:type="spellEnd"/>
      <w:r w:rsidRPr="009608DE">
        <w:t xml:space="preserve"> government of </w:t>
      </w:r>
      <w:proofErr w:type="spellStart"/>
      <w:r w:rsidRPr="009608DE">
        <w:t>Abdrabu</w:t>
      </w:r>
      <w:proofErr w:type="spellEnd"/>
      <w:r w:rsidRPr="009608DE">
        <w:t xml:space="preserve"> Mansur </w:t>
      </w:r>
      <w:proofErr w:type="spellStart"/>
      <w:r w:rsidRPr="009608DE">
        <w:t>Hadi</w:t>
      </w:r>
      <w:proofErr w:type="spellEnd"/>
      <w:r w:rsidRPr="009608DE">
        <w:t xml:space="preserve"> to fight the Iran-</w:t>
      </w:r>
      <w:r>
        <w:t>backed rebels. The Houthi insurgency in 2014 and 2015 allowed AQAP to fill a power vacuum and gain ground in the east of the country.</w:t>
      </w:r>
    </w:p>
    <w:p w14:paraId="0DF48D22" w14:textId="77777777" w:rsidR="00775FAD" w:rsidRDefault="00775FAD" w:rsidP="00775FAD">
      <w:r>
        <w:t xml:space="preserve">Brig Gen Musallam Al </w:t>
      </w:r>
      <w:proofErr w:type="spellStart"/>
      <w:r>
        <w:t>Rashedi</w:t>
      </w:r>
      <w:proofErr w:type="spellEnd"/>
      <w:r>
        <w:t xml:space="preserve"> said on Monday that </w:t>
      </w:r>
      <w:r w:rsidRPr="009608DE">
        <w:rPr>
          <w:rStyle w:val="StyleUnderline"/>
        </w:rPr>
        <w:t>despite gains, the battle against Al Qaeda in Yemen required the continued support of the Yemeni people</w:t>
      </w:r>
      <w:r>
        <w:t xml:space="preserve">. Brig Gen Al </w:t>
      </w:r>
      <w:proofErr w:type="spellStart"/>
      <w:r>
        <w:t>Rashedi</w:t>
      </w:r>
      <w:proofErr w:type="spellEnd"/>
      <w:r>
        <w:t xml:space="preserve"> commanded the UAE special operation task force in 2015 and 2016.</w:t>
      </w:r>
    </w:p>
    <w:p w14:paraId="79D70772" w14:textId="77777777" w:rsidR="00775FAD" w:rsidRDefault="00775FAD" w:rsidP="00775FAD">
      <w:r>
        <w:t>“You can’t kill your way to victory against AQAP in Yemen with drones and raids, the secret to winning is in the hearts and minds of the people of Yemen that will allow us to win this forever”, he said during a press briefing in Dubai on Monday.</w:t>
      </w:r>
    </w:p>
    <w:p w14:paraId="4945A629" w14:textId="77777777" w:rsidR="00775FAD" w:rsidRDefault="00775FAD" w:rsidP="00775FAD">
      <w:r w:rsidRPr="009608DE">
        <w:rPr>
          <w:rStyle w:val="StyleUnderline"/>
        </w:rPr>
        <w:t>The UAE</w:t>
      </w:r>
      <w:r>
        <w:t xml:space="preserve">, as part of the Arab Coalition and </w:t>
      </w:r>
      <w:r w:rsidRPr="009608DE">
        <w:rPr>
          <w:rStyle w:val="StyleUnderline"/>
        </w:rPr>
        <w:t>in coordination with the US, has trained approximately 60,000 Yemeni fighters to battle the terrorist group</w:t>
      </w:r>
      <w:r>
        <w:t>. They are able to combine local knowledge and methods with counterterrorism strategy.</w:t>
      </w:r>
    </w:p>
    <w:p w14:paraId="10045594" w14:textId="77777777" w:rsidR="00775FAD" w:rsidRDefault="00775FAD" w:rsidP="00775FAD">
      <w:r>
        <w:t xml:space="preserve">By training tribes and militias who are local to areas where the terrorist insurgency has the most influence, </w:t>
      </w:r>
      <w:r w:rsidRPr="009608DE">
        <w:rPr>
          <w:rStyle w:val="StyleUnderline"/>
        </w:rPr>
        <w:t xml:space="preserve">the UAE has been able to implement a counterterrorism </w:t>
      </w:r>
      <w:proofErr w:type="spellStart"/>
      <w:r w:rsidRPr="009608DE">
        <w:rPr>
          <w:rStyle w:val="StyleUnderline"/>
        </w:rPr>
        <w:t>programme</w:t>
      </w:r>
      <w:proofErr w:type="spellEnd"/>
      <w:r w:rsidRPr="009608DE">
        <w:rPr>
          <w:rStyle w:val="StyleUnderline"/>
        </w:rPr>
        <w:t xml:space="preserve"> that has proved more effective</w:t>
      </w:r>
      <w:r>
        <w:t>, the official said.</w:t>
      </w:r>
    </w:p>
    <w:p w14:paraId="1153CAB6" w14:textId="77777777" w:rsidR="00775FAD" w:rsidRDefault="00775FAD" w:rsidP="00775FAD">
      <w:r>
        <w:t xml:space="preserve">The task force has killed around 1,000 core members of </w:t>
      </w:r>
      <w:r w:rsidRPr="009608DE">
        <w:rPr>
          <w:rStyle w:val="StyleUnderline"/>
        </w:rPr>
        <w:t>AQAP</w:t>
      </w:r>
      <w:r>
        <w:t>, including 13 out of the 18 most wanted leaders.</w:t>
      </w:r>
    </w:p>
    <w:p w14:paraId="56946795" w14:textId="77777777" w:rsidR="00775FAD" w:rsidRDefault="00775FAD" w:rsidP="00775FAD">
      <w:r>
        <w:t xml:space="preserve">He said the terrorist </w:t>
      </w:r>
      <w:proofErr w:type="spellStart"/>
      <w:r>
        <w:t>organisation</w:t>
      </w:r>
      <w:proofErr w:type="spellEnd"/>
      <w:r>
        <w:t xml:space="preserve"> </w:t>
      </w:r>
      <w:r w:rsidRPr="009608DE">
        <w:rPr>
          <w:rStyle w:val="StyleUnderline"/>
        </w:rPr>
        <w:t>is so compromised that it is unable to export its ideology to the region, let alone maintain its presence in Yemen.</w:t>
      </w:r>
    </w:p>
    <w:p w14:paraId="16569334" w14:textId="77777777" w:rsidR="00775FAD" w:rsidRDefault="00775FAD" w:rsidP="00775FAD">
      <w:r>
        <w:t>“</w:t>
      </w:r>
      <w:r w:rsidRPr="009608DE">
        <w:rPr>
          <w:rStyle w:val="StyleUnderline"/>
        </w:rPr>
        <w:t>We are denying them the oxygen, so to speak, to exist. Most importantly for everyone outside Yemen, we have hampered their ability to export terrorism, they can’t go anywhere to conduct their operations</w:t>
      </w:r>
      <w:r>
        <w:t xml:space="preserve">,” Brig Gen Al </w:t>
      </w:r>
      <w:proofErr w:type="spellStart"/>
      <w:r>
        <w:t>Rashedi</w:t>
      </w:r>
      <w:proofErr w:type="spellEnd"/>
      <w:r>
        <w:t xml:space="preserve"> said.</w:t>
      </w:r>
    </w:p>
    <w:p w14:paraId="1259DDBA" w14:textId="77777777" w:rsidR="00775FAD" w:rsidRDefault="00775FAD" w:rsidP="00775FAD">
      <w:pPr>
        <w:pStyle w:val="Heading4"/>
      </w:pPr>
      <w:r>
        <w:t>Recruitment and leadership problems are killing AQAP.</w:t>
      </w:r>
    </w:p>
    <w:p w14:paraId="1C9BE604" w14:textId="77777777" w:rsidR="00775FAD" w:rsidRDefault="00775FAD" w:rsidP="00775FAD">
      <w:r>
        <w:t xml:space="preserve">Elisabeth </w:t>
      </w:r>
      <w:r w:rsidRPr="009608DE">
        <w:rPr>
          <w:rStyle w:val="Style13ptBold"/>
        </w:rPr>
        <w:t>Kendall 18</w:t>
      </w:r>
      <w:r>
        <w:t xml:space="preserve">. </w:t>
      </w:r>
      <w:r w:rsidRPr="009608DE">
        <w:t>Senior Research Fellow in Arabic and Islamic Studies at Pembroke College, Oxford University</w:t>
      </w:r>
      <w:r>
        <w:t>. 2-23-18. “</w:t>
      </w:r>
      <w:r w:rsidRPr="009608DE">
        <w:t>What's next for jihadists in Yemen?</w:t>
      </w:r>
      <w:r>
        <w:t xml:space="preserve">” </w:t>
      </w:r>
      <w:r>
        <w:rPr>
          <w:i/>
          <w:iCs/>
        </w:rPr>
        <w:t>Washington Post</w:t>
      </w:r>
      <w:r>
        <w:t xml:space="preserve">.  </w:t>
      </w:r>
      <w:hyperlink r:id="rId77" w:history="1">
        <w:r w:rsidRPr="00E00E65">
          <w:rPr>
            <w:rStyle w:val="Hyperlink"/>
          </w:rPr>
          <w:t>https://www.washingtonpost.com/news/monkey-cage/wp/2018/02/23/whats-next-for-jihadists-in-yemen/?utm_term=.d732bf9afd6b</w:t>
        </w:r>
      </w:hyperlink>
      <w:r>
        <w:t>.  //RG</w:t>
      </w:r>
    </w:p>
    <w:p w14:paraId="23D3D8D5" w14:textId="77777777" w:rsidR="00775FAD" w:rsidRPr="009608DE" w:rsidRDefault="00775FAD" w:rsidP="00775FAD">
      <w:pPr>
        <w:rPr>
          <w:rStyle w:val="StyleUnderline"/>
        </w:rPr>
      </w:pPr>
      <w:r w:rsidRPr="009608DE">
        <w:t xml:space="preserve">Not everything is going well for militant movements in southern Yemen. </w:t>
      </w:r>
      <w:r w:rsidRPr="009608DE">
        <w:rPr>
          <w:rStyle w:val="StyleUnderline"/>
        </w:rPr>
        <w:t>The UAE and U.S. counterterrorism campaign has depleted</w:t>
      </w:r>
      <w:r w:rsidRPr="009608DE">
        <w:t xml:space="preserve"> both </w:t>
      </w:r>
      <w:r w:rsidRPr="009608DE">
        <w:rPr>
          <w:rStyle w:val="StyleUnderline"/>
        </w:rPr>
        <w:t>AQAP</w:t>
      </w:r>
      <w:r w:rsidRPr="009608DE">
        <w:t xml:space="preserve"> and Islamic State fighters </w:t>
      </w:r>
      <w:r w:rsidRPr="009608DE">
        <w:rPr>
          <w:rStyle w:val="StyleUnderline"/>
        </w:rPr>
        <w:t>in Yemen through death and desertion. Some of the jihadists’ former tribal collaborators now prefer to fight with the UAE-supported militias</w:t>
      </w:r>
      <w:r w:rsidRPr="009608DE">
        <w:t xml:space="preserve"> in exchange for a salary. </w:t>
      </w:r>
      <w:r w:rsidRPr="009608DE">
        <w:rPr>
          <w:rStyle w:val="StyleUnderline"/>
        </w:rPr>
        <w:t>AQAP statements and sermons warning local tribesmen that they will be targeted if they enlist with the new militias reflect this pressure. AQAP has also refocused its targets from the Houthis to the UAE-supported forces.</w:t>
      </w:r>
    </w:p>
    <w:p w14:paraId="113231C2" w14:textId="77777777" w:rsidR="00775FAD" w:rsidRDefault="00775FAD" w:rsidP="00775FAD">
      <w:pPr>
        <w:rPr>
          <w:rStyle w:val="StyleUnderline"/>
        </w:rPr>
      </w:pPr>
      <w:r w:rsidRPr="009608DE">
        <w:rPr>
          <w:rStyle w:val="StyleUnderline"/>
        </w:rPr>
        <w:t>Cracks have started to appear in AQAP, with disagreements around corruption and leadership style</w:t>
      </w:r>
      <w:r w:rsidRPr="009608DE">
        <w:t xml:space="preserve">. According to interviews conducted by this author on the ground during 2017, </w:t>
      </w:r>
      <w:r w:rsidRPr="009608DE">
        <w:rPr>
          <w:rStyle w:val="StyleUnderline"/>
        </w:rPr>
        <w:t>both AQAP and regional government officials are inextricably entwined with organized crime networks in Yemen’s east, profiting from the smuggling trade fueled by the booming war economy.</w:t>
      </w:r>
    </w:p>
    <w:p w14:paraId="4DAB92CD" w14:textId="77777777" w:rsidR="00775FAD" w:rsidRDefault="00775FAD" w:rsidP="00775FAD">
      <w:pPr>
        <w:pStyle w:val="Heading3"/>
      </w:pPr>
      <w:r>
        <w:t xml:space="preserve">AT: </w:t>
      </w:r>
      <w:proofErr w:type="spellStart"/>
      <w:r>
        <w:t>Prolif</w:t>
      </w:r>
      <w:proofErr w:type="spellEnd"/>
    </w:p>
    <w:p w14:paraId="4A2BAC92" w14:textId="77777777" w:rsidR="00775FAD" w:rsidRDefault="00775FAD" w:rsidP="00775FAD">
      <w:pPr>
        <w:pStyle w:val="Heading4"/>
      </w:pPr>
      <w:r>
        <w:t xml:space="preserve">No impact and internal link turn – Saudi won’t proliferate </w:t>
      </w:r>
      <w:r w:rsidRPr="00C7455A">
        <w:rPr>
          <w:u w:val="single"/>
        </w:rPr>
        <w:t>because</w:t>
      </w:r>
      <w:r>
        <w:t xml:space="preserve"> the US has leverage from arms sales.</w:t>
      </w:r>
    </w:p>
    <w:p w14:paraId="08883EAD" w14:textId="77777777" w:rsidR="00775FAD" w:rsidRPr="00C7455A" w:rsidRDefault="00775FAD" w:rsidP="00775FAD">
      <w:r w:rsidRPr="00C7455A">
        <w:t xml:space="preserve">Thomas W. </w:t>
      </w:r>
      <w:proofErr w:type="spellStart"/>
      <w:r w:rsidRPr="00C7455A">
        <w:rPr>
          <w:rStyle w:val="Style13ptBold"/>
        </w:rPr>
        <w:t>Lippman</w:t>
      </w:r>
      <w:proofErr w:type="spellEnd"/>
      <w:r w:rsidRPr="00C7455A">
        <w:rPr>
          <w:rStyle w:val="Style13ptBold"/>
        </w:rPr>
        <w:t xml:space="preserve"> 18</w:t>
      </w:r>
      <w:r>
        <w:t>. A</w:t>
      </w:r>
      <w:r w:rsidRPr="00C7455A">
        <w:t>djunct senior fellow for Middle Eastern studies at the Council on Foreign Relations</w:t>
      </w:r>
      <w:r>
        <w:t xml:space="preserve">, </w:t>
      </w:r>
      <w:r w:rsidRPr="00C7455A">
        <w:t>award-winning author and journalist who has written about Middle Eastern affairs and American foreign policy for more than three decades</w:t>
      </w:r>
      <w:r>
        <w:t>. 3-8-18. “</w:t>
      </w:r>
      <w:r w:rsidRPr="00C7455A">
        <w:t>Does Saudi Arabia Intend to Develop a Nuclear Weapons Capability?</w:t>
      </w:r>
      <w:r>
        <w:t xml:space="preserve">” </w:t>
      </w:r>
      <w:r>
        <w:rPr>
          <w:i/>
          <w:iCs/>
        </w:rPr>
        <w:t>Carnegie Middle East Center</w:t>
      </w:r>
      <w:r>
        <w:t xml:space="preserve">. </w:t>
      </w:r>
      <w:hyperlink r:id="rId78" w:history="1">
        <w:r w:rsidRPr="00E00E65">
          <w:rPr>
            <w:rStyle w:val="Hyperlink"/>
          </w:rPr>
          <w:t>https://carnegie-mec.org/diwan/75723</w:t>
        </w:r>
      </w:hyperlink>
      <w:r>
        <w:t>. //RG</w:t>
      </w:r>
    </w:p>
    <w:p w14:paraId="6DD919F5" w14:textId="77777777" w:rsidR="00775FAD" w:rsidRPr="00CC56D2" w:rsidRDefault="00775FAD" w:rsidP="00775FAD">
      <w:r w:rsidRPr="00C7455A">
        <w:rPr>
          <w:rStyle w:val="StyleUnderline"/>
        </w:rPr>
        <w:t>Speculation about Saudi Arabia’s possible desire to acquire or develop nuclear weapons</w:t>
      </w:r>
      <w:r w:rsidRPr="00CC56D2">
        <w:t xml:space="preserve"> has arisen periodically since 1988, when the Saudis secretly acquired nuclear-capable Chinese missiles. Now that Saudi Arabia is pressing ahead with its plans to build civilian nuclear power plants, the speculation </w:t>
      </w:r>
      <w:r w:rsidRPr="00C7455A">
        <w:rPr>
          <w:rStyle w:val="StyleUnderline"/>
        </w:rPr>
        <w:t>has predictably intensified</w:t>
      </w:r>
      <w:r w:rsidRPr="00CC56D2">
        <w:t>.</w:t>
      </w:r>
    </w:p>
    <w:p w14:paraId="3CC5C52A" w14:textId="77777777" w:rsidR="00775FAD" w:rsidRPr="00C7455A" w:rsidRDefault="00775FAD" w:rsidP="00775FAD">
      <w:pPr>
        <w:rPr>
          <w:rStyle w:val="StyleUnderline"/>
        </w:rPr>
      </w:pPr>
      <w:r w:rsidRPr="00C7455A">
        <w:rPr>
          <w:rStyle w:val="StyleUnderline"/>
        </w:rPr>
        <w:t>In reality, Saudi Arabia is highly unlikely to seek nuclear weapons, no matter what becomes of Iran’s nuclear program, because the negative consequences of doing so would far outweigh any conceivable strategic gain. The kingdom, a signatory to the nuclear Non-Proliferation Treaty, has tied its future to full integration with the global economic and industrial system. It cannot afford the international ostracism that nuclear proliferation would bring.</w:t>
      </w:r>
    </w:p>
    <w:p w14:paraId="0A29AB29" w14:textId="77777777" w:rsidR="00775FAD" w:rsidRPr="00C7455A" w:rsidRDefault="00775FAD" w:rsidP="00775FAD">
      <w:pPr>
        <w:rPr>
          <w:rStyle w:val="StyleUnderline"/>
        </w:rPr>
      </w:pPr>
      <w:r w:rsidRPr="00C7455A">
        <w:rPr>
          <w:rStyle w:val="StyleUnderline"/>
        </w:rPr>
        <w:t>Moreover, the Saudis know that they have few friends in the U.S. Congress. Any sign that the kingdom was moving toward nuclear weapons would end U.S. arms sales and terminate the strategic relationship that has long ensured the kingdom’s security.</w:t>
      </w:r>
    </w:p>
    <w:p w14:paraId="7B9801A2" w14:textId="77777777" w:rsidR="00775FAD" w:rsidRDefault="00775FAD" w:rsidP="00775FAD">
      <w:pPr>
        <w:pStyle w:val="Heading2"/>
      </w:pPr>
      <w:r>
        <w:t>Oil Turn</w:t>
      </w:r>
    </w:p>
    <w:p w14:paraId="11839778" w14:textId="77777777" w:rsidR="00775FAD" w:rsidRDefault="00775FAD" w:rsidP="00775FAD">
      <w:pPr>
        <w:pStyle w:val="Heading3"/>
      </w:pPr>
      <w:r>
        <w:t>---XT Oil Turn</w:t>
      </w:r>
    </w:p>
    <w:p w14:paraId="00569490" w14:textId="77777777" w:rsidR="00775FAD" w:rsidRDefault="00775FAD" w:rsidP="00775FAD">
      <w:pPr>
        <w:pStyle w:val="Heading4"/>
      </w:pPr>
      <w:r>
        <w:t>Oil independence is impossible---we should be scared of Saudi supply shocks.</w:t>
      </w:r>
    </w:p>
    <w:p w14:paraId="148E141C" w14:textId="77777777" w:rsidR="00775FAD" w:rsidRPr="00033D0A" w:rsidRDefault="00775FAD" w:rsidP="00775FAD">
      <w:r>
        <w:t xml:space="preserve">Gregory </w:t>
      </w:r>
      <w:r w:rsidRPr="00033D0A">
        <w:rPr>
          <w:rStyle w:val="Style13ptBold"/>
        </w:rPr>
        <w:t>Brew 18</w:t>
      </w:r>
      <w:r>
        <w:t>.  R</w:t>
      </w:r>
      <w:r w:rsidRPr="00033D0A">
        <w:t>esearcher and analyst based in Washington D.C</w:t>
      </w:r>
      <w:r>
        <w:t>,</w:t>
      </w:r>
      <w:r w:rsidRPr="00033D0A">
        <w:t xml:space="preserve"> fellow at the Metropolitan Society</w:t>
      </w:r>
      <w:r>
        <w:t xml:space="preserve"> for International Affairs.  10-31-18.  </w:t>
      </w:r>
      <w:hyperlink r:id="rId79" w:history="1">
        <w:r w:rsidRPr="008108E4">
          <w:rPr>
            <w:rStyle w:val="Hyperlink"/>
          </w:rPr>
          <w:t>https://oilprice.com/Energy/Energy-General/Full-US-Energy-Independence-Is-Impossible.html#</w:t>
        </w:r>
      </w:hyperlink>
      <w:r>
        <w:t>. //RG</w:t>
      </w:r>
    </w:p>
    <w:p w14:paraId="29A627B4" w14:textId="77777777" w:rsidR="00775FAD" w:rsidRDefault="00775FAD" w:rsidP="00775FAD">
      <w:r w:rsidRPr="00033D0A">
        <w:t xml:space="preserve">The </w:t>
      </w:r>
      <w:r w:rsidRPr="00033D0A">
        <w:rPr>
          <w:rStyle w:val="StyleUnderline"/>
        </w:rPr>
        <w:t>fallout from</w:t>
      </w:r>
      <w:r w:rsidRPr="00033D0A">
        <w:t xml:space="preserve"> the killing of Jamal </w:t>
      </w:r>
      <w:proofErr w:type="spellStart"/>
      <w:r w:rsidRPr="00033D0A">
        <w:rPr>
          <w:rStyle w:val="StyleUnderline"/>
        </w:rPr>
        <w:t>Khashoggi</w:t>
      </w:r>
      <w:proofErr w:type="spellEnd"/>
      <w:r w:rsidRPr="00033D0A">
        <w:rPr>
          <w:rStyle w:val="StyleUnderline"/>
        </w:rPr>
        <w:t xml:space="preserve"> led a sudden increase in tensions between the U.S. and Saudi Arabia, the world’s </w:t>
      </w:r>
      <w:r w:rsidRPr="00033D0A">
        <w:rPr>
          <w:rStyle w:val="Emphasis"/>
        </w:rPr>
        <w:t>top oil exporter</w:t>
      </w:r>
      <w:r w:rsidRPr="00033D0A">
        <w:rPr>
          <w:rStyle w:val="StyleUnderline"/>
        </w:rPr>
        <w:t>. Prices ticked upwards based on fears that a diplomatic spat could disrupt Saudi oil sales to the U.S., which average around 1 million bpd</w:t>
      </w:r>
      <w:r w:rsidRPr="00033D0A">
        <w:t xml:space="preserve"> according to the EIA.</w:t>
      </w:r>
    </w:p>
    <w:p w14:paraId="664DE8B4" w14:textId="77777777" w:rsidR="00775FAD" w:rsidRDefault="00775FAD" w:rsidP="00775FAD">
      <w:r w:rsidRPr="00033D0A">
        <w:t xml:space="preserve">The U.S. imports less from Saudi now than it did in 2008, when imports stood at 1.5 million bpd. But the incident highlighted the fact that </w:t>
      </w:r>
      <w:r w:rsidRPr="00C27204">
        <w:rPr>
          <w:rStyle w:val="StyleUnderline"/>
        </w:rPr>
        <w:t>the U.S. still relies on imports to cover domestic consumption</w:t>
      </w:r>
      <w:r w:rsidRPr="00033D0A">
        <w:t>: in 2017, imports averaged 10 million bpd.</w:t>
      </w:r>
    </w:p>
    <w:p w14:paraId="55E53C46" w14:textId="77777777" w:rsidR="00775FAD" w:rsidRDefault="00775FAD" w:rsidP="00775FAD">
      <w:r>
        <w:t xml:space="preserve">According to the most recent EIA data, </w:t>
      </w:r>
      <w:r w:rsidRPr="00C27204">
        <w:rPr>
          <w:rStyle w:val="StyleUnderline"/>
        </w:rPr>
        <w:t>the energy trade gap</w:t>
      </w:r>
      <w:r>
        <w:t xml:space="preserve"> has narrowed, but </w:t>
      </w:r>
      <w:r w:rsidRPr="00C27204">
        <w:rPr>
          <w:rStyle w:val="StyleUnderline"/>
        </w:rPr>
        <w:t>won’t disappear entirely if current consumption trends continue.</w:t>
      </w:r>
      <w:r>
        <w:t xml:space="preserve"> Production will continue to rise, but infrastructure constraints will hold back increased output in the Permian.</w:t>
      </w:r>
    </w:p>
    <w:p w14:paraId="56461F12" w14:textId="77777777" w:rsidR="00775FAD" w:rsidRDefault="00775FAD" w:rsidP="00775FAD">
      <w:r w:rsidRPr="00C27204">
        <w:rPr>
          <w:rStyle w:val="StyleUnderline"/>
        </w:rPr>
        <w:t>The</w:t>
      </w:r>
      <w:r>
        <w:t xml:space="preserve"> Trump </w:t>
      </w:r>
      <w:r w:rsidRPr="00C27204">
        <w:rPr>
          <w:rStyle w:val="StyleUnderline"/>
        </w:rPr>
        <w:t>Administration could alleviate the pressure by cutting back on consumption, but the government has done just the opposite</w:t>
      </w:r>
      <w:r>
        <w:t>. Federal fuel economy restrictions have been weakened and research into conservation and alternative transportation has been slashed.</w:t>
      </w:r>
    </w:p>
    <w:p w14:paraId="5B22E6FB" w14:textId="77777777" w:rsidR="00775FAD" w:rsidRDefault="00775FAD" w:rsidP="00775FAD">
      <w:r>
        <w:t>Along with energy dominance, another key aspect of Trump’s policy has been to pressure Iran through economic sanctions, scheduled to go into effect on November 5. A months-long effort to restrict Iranian oil exports has succeeded in slashing them by a half, but this has placed the U.S. in a bind: it needs OPEC producers to keep pumping to make up the loss of Iran’s product on the market.</w:t>
      </w:r>
    </w:p>
    <w:p w14:paraId="6504052C" w14:textId="77777777" w:rsidR="00775FAD" w:rsidRDefault="00775FAD" w:rsidP="00775FAD">
      <w:r>
        <w:t xml:space="preserve">While fears of a supply crunch seem overblown, and the market may even be flirting with a glut going into the 2018-2019 winter season, the situation shows that </w:t>
      </w:r>
      <w:r w:rsidRPr="00C27204">
        <w:rPr>
          <w:rStyle w:val="Emphasis"/>
        </w:rPr>
        <w:t>U.S. hopes of energy independence are misplaced</w:t>
      </w:r>
      <w:r w:rsidRPr="00C27204">
        <w:rPr>
          <w:rStyle w:val="StyleUnderline"/>
        </w:rPr>
        <w:t>. There is no safety for the U.S. consumer</w:t>
      </w:r>
      <w:r>
        <w:t xml:space="preserve"> in today’s globalized energy market, </w:t>
      </w:r>
      <w:r w:rsidRPr="00C27204">
        <w:rPr>
          <w:rStyle w:val="StyleUnderline"/>
        </w:rPr>
        <w:t>particularly when the U.S. government upends the market by targeting oil producers.</w:t>
      </w:r>
    </w:p>
    <w:p w14:paraId="66474897" w14:textId="77777777" w:rsidR="00775FAD" w:rsidRDefault="00775FAD" w:rsidP="00775FAD">
      <w:r>
        <w:t xml:space="preserve">This realization seems to have hit the Trump Administration. The Wall Street Journal reported that Secretary of the Treasury Steven </w:t>
      </w:r>
      <w:proofErr w:type="spellStart"/>
      <w:r w:rsidRPr="00B37090">
        <w:rPr>
          <w:rStyle w:val="StyleUnderline"/>
        </w:rPr>
        <w:t>Mnuchin</w:t>
      </w:r>
      <w:proofErr w:type="spellEnd"/>
      <w:r w:rsidRPr="00B37090">
        <w:rPr>
          <w:rStyle w:val="StyleUnderline"/>
        </w:rPr>
        <w:t xml:space="preserve"> is urging caution</w:t>
      </w:r>
      <w:r>
        <w:t xml:space="preserve"> in the administration’s response to the European Union’s attempts to work around Iran sanctions.</w:t>
      </w:r>
    </w:p>
    <w:p w14:paraId="57B8C05D" w14:textId="77777777" w:rsidR="00775FAD" w:rsidRDefault="00775FAD" w:rsidP="00775FAD">
      <w:r>
        <w:t>Iran is facing a bleaker situation, as oil prices fall and China suspends purchases of Iranian crude. The U.S. may succeed in bringing maximum pressure on Iran in the short term. But if the supply situation tightens, Iran’s crude might find markets again.</w:t>
      </w:r>
    </w:p>
    <w:p w14:paraId="65B8A51F" w14:textId="77777777" w:rsidR="00775FAD" w:rsidRDefault="00775FAD" w:rsidP="00775FAD">
      <w:pPr>
        <w:rPr>
          <w:rStyle w:val="StyleUnderline"/>
        </w:rPr>
      </w:pPr>
      <w:r>
        <w:t xml:space="preserve">If energy dominance means re-positioning the U.S. as a major oil producer and exporter, the Trump Administration has succeeded in following the course set by the Obama Administration. But </w:t>
      </w:r>
      <w:r w:rsidRPr="00B37090">
        <w:rPr>
          <w:rStyle w:val="StyleUnderline"/>
        </w:rPr>
        <w:t xml:space="preserve">the U.S. shouldn’t hold out hope for true energy independence if it continues to rely on fossil fuel consumption. In today’s globally integrated world, </w:t>
      </w:r>
      <w:r w:rsidRPr="00B37090">
        <w:rPr>
          <w:rStyle w:val="Emphasis"/>
        </w:rPr>
        <w:t>such a thing simply does not exist</w:t>
      </w:r>
      <w:r w:rsidRPr="00B37090">
        <w:rPr>
          <w:rStyle w:val="StyleUnderline"/>
        </w:rPr>
        <w:t>.</w:t>
      </w:r>
    </w:p>
    <w:p w14:paraId="77A38155" w14:textId="77777777" w:rsidR="00775FAD" w:rsidRDefault="00775FAD" w:rsidP="00775FAD">
      <w:pPr>
        <w:pStyle w:val="Heading4"/>
        <w:rPr>
          <w:rStyle w:val="StyleUnderline"/>
          <w:u w:val="none"/>
        </w:rPr>
      </w:pPr>
      <w:r>
        <w:rPr>
          <w:rStyle w:val="StyleUnderline"/>
          <w:u w:val="none"/>
        </w:rPr>
        <w:t xml:space="preserve">Even if oil independence is true, oil supply is key to the global </w:t>
      </w:r>
      <w:proofErr w:type="spellStart"/>
      <w:r>
        <w:rPr>
          <w:rStyle w:val="StyleUnderline"/>
          <w:u w:val="none"/>
        </w:rPr>
        <w:t>macroeconomy</w:t>
      </w:r>
      <w:proofErr w:type="spellEnd"/>
      <w:r>
        <w:rPr>
          <w:rStyle w:val="StyleUnderline"/>
          <w:u w:val="none"/>
        </w:rPr>
        <w:t>---no state is invulnerable.</w:t>
      </w:r>
    </w:p>
    <w:p w14:paraId="56A5895F" w14:textId="77777777" w:rsidR="00775FAD" w:rsidRDefault="00775FAD" w:rsidP="00775FAD">
      <w:proofErr w:type="spellStart"/>
      <w:r w:rsidRPr="001B7295">
        <w:rPr>
          <w:rStyle w:val="Style13ptBold"/>
        </w:rPr>
        <w:t>Krane</w:t>
      </w:r>
      <w:proofErr w:type="spellEnd"/>
      <w:r w:rsidRPr="001B7295">
        <w:rPr>
          <w:rStyle w:val="Style13ptBold"/>
        </w:rPr>
        <w:t xml:space="preserve"> and Medlock</w:t>
      </w:r>
      <w:r>
        <w:t xml:space="preserve"> III 20</w:t>
      </w:r>
      <w:r w:rsidRPr="001B7295">
        <w:rPr>
          <w:rStyle w:val="Style13ptBold"/>
        </w:rPr>
        <w:t>18</w:t>
      </w:r>
      <w:r>
        <w:t xml:space="preserve">.  Jim, </w:t>
      </w:r>
      <w:r w:rsidRPr="001B7295">
        <w:t>Wallace S. Wilson Fellow for Energy Studies at Rice University's Baker Institute for Public Policy</w:t>
      </w:r>
      <w:r>
        <w:t xml:space="preserve">, and Kenneth B., the </w:t>
      </w:r>
      <w:r w:rsidRPr="001B7295">
        <w:t>James A. Baker, III, and Susan G. Baker Fellow in Energy and Resource Economics at the Baker Institute and the senior director of the Center for Energy Studies</w:t>
      </w:r>
      <w:r>
        <w:t xml:space="preserve">.  </w:t>
      </w:r>
    </w:p>
    <w:p w14:paraId="2793E624" w14:textId="77777777" w:rsidR="00775FAD" w:rsidRDefault="00775FAD" w:rsidP="00775FAD">
      <w:r w:rsidRPr="001B7295">
        <w:rPr>
          <w:rStyle w:val="StyleUnderline"/>
        </w:rPr>
        <w:t>Trends in oil geopolitics point in the opposite direction</w:t>
      </w:r>
      <w:r w:rsidRPr="001B7295">
        <w:t xml:space="preserve">. The </w:t>
      </w:r>
      <w:r w:rsidRPr="00EB3122">
        <w:rPr>
          <w:rStyle w:val="StyleUnderline"/>
        </w:rPr>
        <w:t>Trump</w:t>
      </w:r>
      <w:r>
        <w:t xml:space="preserve"> </w:t>
      </w:r>
      <w:r w:rsidRPr="001B7295">
        <w:t>administration</w:t>
      </w:r>
      <w:r w:rsidRPr="00EB3122">
        <w:rPr>
          <w:rStyle w:val="StyleUnderline"/>
        </w:rPr>
        <w:t>'s transactional approach to international relations has intensified the uncertainty of an already volatile period among oil exporting states.</w:t>
      </w:r>
      <w:r w:rsidRPr="001B7295">
        <w:t xml:space="preserve"> Since the onset of the Arab Spring uprisings in 2010,</w:t>
      </w:r>
      <w:r>
        <w:t xml:space="preserve"> </w:t>
      </w:r>
      <w:r w:rsidRPr="001B7295">
        <w:t>instability has been exacerbated by</w:t>
      </w:r>
      <w:r>
        <w:t xml:space="preserve"> </w:t>
      </w:r>
      <w:r w:rsidRPr="001B7295">
        <w:t>fiscal stresses of low oil prices, the</w:t>
      </w:r>
      <w:r>
        <w:t xml:space="preserve"> </w:t>
      </w:r>
      <w:r w:rsidRPr="001B7295">
        <w:t>rise in tension between Sunni and Shia Muslim-dominated regions and</w:t>
      </w:r>
      <w:r>
        <w:t xml:space="preserve"> </w:t>
      </w:r>
      <w:r w:rsidRPr="001B7295">
        <w:t>the attendant proxy wars in Syria, Iraq, Yemen and Libya, crumbling</w:t>
      </w:r>
      <w:r>
        <w:t xml:space="preserve"> </w:t>
      </w:r>
      <w:r w:rsidRPr="001B7295">
        <w:t>stability in Venezuela, and a breakdown in relations among Gulf oil</w:t>
      </w:r>
      <w:r>
        <w:t xml:space="preserve"> </w:t>
      </w:r>
      <w:r w:rsidRPr="001B7295">
        <w:t xml:space="preserve">sheikhdoms. Most recently, the </w:t>
      </w:r>
      <w:r w:rsidRPr="00EB3122">
        <w:rPr>
          <w:rStyle w:val="StyleUnderline"/>
        </w:rPr>
        <w:t>Trump</w:t>
      </w:r>
      <w:r w:rsidRPr="001B7295">
        <w:t xml:space="preserve"> administration </w:t>
      </w:r>
      <w:r w:rsidRPr="00EB3122">
        <w:rPr>
          <w:rStyle w:val="StyleUnderline"/>
        </w:rPr>
        <w:t>has aggravated regional geopolitical tensions</w:t>
      </w:r>
      <w:r w:rsidRPr="001B7295">
        <w:t xml:space="preserve"> by taking sides </w:t>
      </w:r>
      <w:r w:rsidRPr="00EB3122">
        <w:rPr>
          <w:rStyle w:val="StyleUnderline"/>
        </w:rPr>
        <w:t>in the</w:t>
      </w:r>
      <w:r w:rsidRPr="001B7295">
        <w:t xml:space="preserve"> intra-</w:t>
      </w:r>
      <w:r w:rsidRPr="00EB3122">
        <w:rPr>
          <w:rStyle w:val="StyleUnderline"/>
        </w:rPr>
        <w:t xml:space="preserve">Gulf </w:t>
      </w:r>
      <w:r w:rsidRPr="001B7295">
        <w:t>dispute.</w:t>
      </w:r>
      <w:r>
        <w:t xml:space="preserve"> </w:t>
      </w:r>
      <w:r w:rsidRPr="001B7295">
        <w:t>It has also created broad rifts with long-standing allies over its announced intention to withdraw from the 2015 Paris climate agreement.</w:t>
      </w:r>
      <w:r>
        <w:t xml:space="preserve"> </w:t>
      </w:r>
    </w:p>
    <w:p w14:paraId="6FF0CABE" w14:textId="77777777" w:rsidR="00775FAD" w:rsidRPr="00EB3122" w:rsidRDefault="00775FAD" w:rsidP="00775FAD">
      <w:pPr>
        <w:rPr>
          <w:rStyle w:val="StyleUnderline"/>
        </w:rPr>
      </w:pPr>
      <w:r w:rsidRPr="00EB3122">
        <w:rPr>
          <w:rStyle w:val="StyleUnderline"/>
        </w:rPr>
        <w:t>US energy security has improved</w:t>
      </w:r>
      <w:r w:rsidRPr="001B7295">
        <w:t>, even against a backdrop of rising</w:t>
      </w:r>
      <w:r>
        <w:t xml:space="preserve"> </w:t>
      </w:r>
      <w:r w:rsidRPr="001B7295">
        <w:t>tensions in oil producing regions. In turn, this has prompted questions</w:t>
      </w:r>
      <w:r>
        <w:t xml:space="preserve"> </w:t>
      </w:r>
      <w:r w:rsidRPr="001B7295">
        <w:t>about whether the United States needs to continue enforcing the provisions of the Carter Doctrine, which require Washington to maintain a</w:t>
      </w:r>
      <w:r>
        <w:t xml:space="preserve"> </w:t>
      </w:r>
      <w:r w:rsidRPr="001B7295">
        <w:t>large and costly military presence in the Gulf. Despite a strong</w:t>
      </w:r>
      <w:r>
        <w:t xml:space="preserve"> </w:t>
      </w:r>
      <w:r w:rsidRPr="001B7295">
        <w:t>prima</w:t>
      </w:r>
      <w:r>
        <w:t xml:space="preserve"> </w:t>
      </w:r>
      <w:r w:rsidRPr="001B7295">
        <w:t>facie</w:t>
      </w:r>
      <w:r>
        <w:t xml:space="preserve"> </w:t>
      </w:r>
      <w:r w:rsidRPr="001B7295">
        <w:t xml:space="preserve">case for drawdown, we argue that </w:t>
      </w:r>
      <w:r w:rsidRPr="00EB3122">
        <w:rPr>
          <w:rStyle w:val="StyleUnderline"/>
        </w:rPr>
        <w:t xml:space="preserve">a continued US presence remains compelling. </w:t>
      </w:r>
    </w:p>
    <w:p w14:paraId="039EC8CC" w14:textId="77777777" w:rsidR="00775FAD" w:rsidRPr="00EB3122" w:rsidRDefault="00775FAD" w:rsidP="00775FAD">
      <w:pPr>
        <w:rPr>
          <w:rStyle w:val="StyleUnderline"/>
        </w:rPr>
      </w:pPr>
      <w:r w:rsidRPr="001B7295">
        <w:t xml:space="preserve">The fact </w:t>
      </w:r>
      <w:r w:rsidRPr="00EB3122">
        <w:rPr>
          <w:rStyle w:val="StyleUnderline"/>
        </w:rPr>
        <w:t>that the oil market is global exposes even self-sufficient countries to the threat of macroeconomic dislocations associated with a spike in price</w:t>
      </w:r>
      <w:r w:rsidRPr="001B7295">
        <w:t xml:space="preserve">. Expanding global </w:t>
      </w:r>
      <w:proofErr w:type="spellStart"/>
      <w:r w:rsidRPr="001B7295">
        <w:t>fungibility</w:t>
      </w:r>
      <w:proofErr w:type="spellEnd"/>
      <w:r w:rsidRPr="001B7295">
        <w:t xml:space="preserve"> and deepening of trade</w:t>
      </w:r>
      <w:r>
        <w:t xml:space="preserve"> </w:t>
      </w:r>
      <w:r w:rsidRPr="001B7295">
        <w:t xml:space="preserve">networks mitigates the likelihood of any one region being disproportionately impacted, but </w:t>
      </w:r>
      <w:r w:rsidRPr="00EB3122">
        <w:rPr>
          <w:rStyle w:val="StyleUnderline"/>
        </w:rPr>
        <w:t xml:space="preserve">interconnected markets make Middle East stability of interest to all. </w:t>
      </w:r>
    </w:p>
    <w:p w14:paraId="7D89F1A1" w14:textId="77777777" w:rsidR="00775FAD" w:rsidRPr="001B7295" w:rsidRDefault="00775FAD" w:rsidP="00775FAD">
      <w:r w:rsidRPr="00EB3122">
        <w:rPr>
          <w:rStyle w:val="StyleUnderline"/>
        </w:rPr>
        <w:t>America's interest in the Gulf is ultimately predicated on</w:t>
      </w:r>
      <w:r w:rsidRPr="001B7295">
        <w:t xml:space="preserve"> two key</w:t>
      </w:r>
      <w:r>
        <w:t xml:space="preserve"> </w:t>
      </w:r>
      <w:r w:rsidRPr="001B7295">
        <w:t xml:space="preserve">factors. One, Gulf states must remain important </w:t>
      </w:r>
      <w:r w:rsidRPr="00EB3122">
        <w:rPr>
          <w:rStyle w:val="StyleUnderline"/>
        </w:rPr>
        <w:t>export</w:t>
      </w:r>
      <w:r w:rsidRPr="00EB3122">
        <w:t>er</w:t>
      </w:r>
      <w:r w:rsidRPr="00EB3122">
        <w:rPr>
          <w:rStyle w:val="StyleUnderline"/>
        </w:rPr>
        <w:t>s</w:t>
      </w:r>
      <w:r w:rsidRPr="001B7295">
        <w:t xml:space="preserve">; Two, </w:t>
      </w:r>
      <w:r w:rsidRPr="00EB3122">
        <w:rPr>
          <w:rStyle w:val="StyleUnderline"/>
        </w:rPr>
        <w:t>oil must maintain strategic importance as a vital fuel for the world's economies</w:t>
      </w:r>
      <w:r w:rsidRPr="001B7295">
        <w:t>. Should exports falter or oil substitutes gain ground, the</w:t>
      </w:r>
      <w:r>
        <w:t xml:space="preserve"> </w:t>
      </w:r>
      <w:r w:rsidRPr="001B7295">
        <w:t>strategic stature of oil exporting states will decline. Conversely, a return</w:t>
      </w:r>
      <w:r>
        <w:t xml:space="preserve"> </w:t>
      </w:r>
      <w:r w:rsidRPr="001B7295">
        <w:t>to tighter oil markets–or improvements in carbon-capture processes–could reinvigorate a commitment to protecting producers and global oil</w:t>
      </w:r>
      <w:r>
        <w:t xml:space="preserve"> </w:t>
      </w:r>
      <w:r w:rsidRPr="001B7295">
        <w:t>shipments.</w:t>
      </w:r>
    </w:p>
    <w:p w14:paraId="30079E2F" w14:textId="77777777" w:rsidR="00775FAD" w:rsidRDefault="00775FAD" w:rsidP="00775FAD">
      <w:pPr>
        <w:pStyle w:val="Heading2"/>
      </w:pPr>
      <w:r>
        <w:t>Iran Turn</w:t>
      </w:r>
    </w:p>
    <w:p w14:paraId="08B96DED" w14:textId="77777777" w:rsidR="00775FAD" w:rsidRDefault="00775FAD" w:rsidP="00775FAD"/>
    <w:p w14:paraId="2AB54F8C" w14:textId="77777777" w:rsidR="00775FAD" w:rsidRDefault="00775FAD" w:rsidP="00775FAD">
      <w:pPr>
        <w:pStyle w:val="Heading3"/>
      </w:pPr>
    </w:p>
    <w:p w14:paraId="2F4C2BBF" w14:textId="77777777" w:rsidR="00775FAD" w:rsidRDefault="00775FAD" w:rsidP="00775FAD">
      <w:pPr>
        <w:pStyle w:val="Heading3"/>
      </w:pPr>
      <w:r>
        <w:t>---XT Iran Turn</w:t>
      </w:r>
    </w:p>
    <w:p w14:paraId="1836FA7B" w14:textId="77777777" w:rsidR="00775FAD" w:rsidRDefault="00775FAD" w:rsidP="00775FAD">
      <w:pPr>
        <w:pStyle w:val="Heading4"/>
      </w:pPr>
      <w:r>
        <w:t>Arms sales to Saudi Arabia solve terror and contain Iran.</w:t>
      </w:r>
    </w:p>
    <w:p w14:paraId="10340E16" w14:textId="77777777" w:rsidR="00775FAD" w:rsidRPr="007F659B" w:rsidRDefault="00775FAD" w:rsidP="00775FAD">
      <w:proofErr w:type="spellStart"/>
      <w:r>
        <w:t>Breshaun</w:t>
      </w:r>
      <w:proofErr w:type="spellEnd"/>
      <w:r>
        <w:t xml:space="preserve"> K. </w:t>
      </w:r>
      <w:r w:rsidRPr="00E25B78">
        <w:rPr>
          <w:rStyle w:val="Style13ptBold"/>
        </w:rPr>
        <w:t>Brown 18</w:t>
      </w:r>
      <w:r>
        <w:t xml:space="preserve">. Lieutenant in the US Navy, Former Post-Graduate at the Naval Postgraduate School.  3/18.  “DETERRENCE VS. ASSURANCE: THE U.S. NAVAL PRESENCE IN THE PERSIAN GULF.”  </w:t>
      </w:r>
      <w:r>
        <w:rPr>
          <w:i/>
          <w:iCs/>
        </w:rPr>
        <w:t>Naval Postgraduate School</w:t>
      </w:r>
      <w:r>
        <w:t xml:space="preserve">.  </w:t>
      </w:r>
      <w:hyperlink r:id="rId80" w:history="1">
        <w:r w:rsidRPr="008108E4">
          <w:rPr>
            <w:rStyle w:val="Hyperlink"/>
          </w:rPr>
          <w:t>https://apps.dtic.mil/dtic/tr/fulltext/u2/1052513.pdf</w:t>
        </w:r>
      </w:hyperlink>
      <w:r>
        <w:t>.  //RG</w:t>
      </w:r>
    </w:p>
    <w:p w14:paraId="380D2DD2" w14:textId="77777777" w:rsidR="00775FAD" w:rsidRDefault="00775FAD" w:rsidP="00775FAD">
      <w:r>
        <w:t xml:space="preserve">Post 9/11, </w:t>
      </w:r>
      <w:r w:rsidRPr="007F659B">
        <w:rPr>
          <w:rStyle w:val="StyleUnderline"/>
        </w:rPr>
        <w:t>Saudi</w:t>
      </w:r>
      <w:r>
        <w:t xml:space="preserve"> Arabia </w:t>
      </w:r>
      <w:r w:rsidRPr="007F659B">
        <w:rPr>
          <w:rStyle w:val="StyleUnderline"/>
        </w:rPr>
        <w:t>became a vital counter-terrorism partner in the region. Saudi Arabia considers</w:t>
      </w:r>
      <w:r>
        <w:t xml:space="preserve"> terrorist groups such as </w:t>
      </w:r>
      <w:r w:rsidRPr="007F659B">
        <w:rPr>
          <w:rStyle w:val="StyleUnderline"/>
        </w:rPr>
        <w:t xml:space="preserve">Al-Qaeda and </w:t>
      </w:r>
      <w:r>
        <w:t xml:space="preserve">the </w:t>
      </w:r>
      <w:r w:rsidRPr="007F659B">
        <w:rPr>
          <w:rStyle w:val="StyleUnderline"/>
        </w:rPr>
        <w:t>I</w:t>
      </w:r>
      <w:r>
        <w:t xml:space="preserve">slamic </w:t>
      </w:r>
      <w:r w:rsidRPr="007F659B">
        <w:rPr>
          <w:rStyle w:val="StyleUnderline"/>
        </w:rPr>
        <w:t>S</w:t>
      </w:r>
      <w:r>
        <w:t xml:space="preserve">tate </w:t>
      </w:r>
      <w:r w:rsidRPr="007F659B">
        <w:rPr>
          <w:rStyle w:val="StyleUnderline"/>
        </w:rPr>
        <w:t>to be a threat to its national security, and has taken steps to counter Islamic terrorism that are consistent with U.S. aims</w:t>
      </w:r>
      <w:r>
        <w:t xml:space="preserve">.145 The </w:t>
      </w:r>
      <w:r w:rsidRPr="007F659B">
        <w:t>Saudi</w:t>
      </w:r>
      <w:r>
        <w:t xml:space="preserve"> government takes steps to prevent its citizens from travelling to join terrorist groups abroad, counters the financing of terrorist groups through its banking system, and has provided funding to the IAEA’s efforts to prevent nuclear terrorism. Saudi Arabia created the Islamic Military Alliance to Fight Terrorism, a military coalition that aims to combat Islamic terrorism which has gained support from over forty countries.146 Although the coalition is still in its infancy, Saudi Arabia has made progress in gathering resources and troops for the coalition. The </w:t>
      </w:r>
      <w:r w:rsidRPr="00D6675C">
        <w:rPr>
          <w:rStyle w:val="StyleUnderline"/>
        </w:rPr>
        <w:t>Saudi</w:t>
      </w:r>
      <w:r>
        <w:t xml:space="preserve"> government </w:t>
      </w:r>
      <w:r w:rsidRPr="00D6675C">
        <w:rPr>
          <w:rStyle w:val="StyleUnderline"/>
        </w:rPr>
        <w:t>has taken a strong stance against terrorism</w:t>
      </w:r>
      <w:r>
        <w:t>, and has demonstrated this through the executions of convicted AQAP members.147</w:t>
      </w:r>
    </w:p>
    <w:p w14:paraId="6CA3A43B" w14:textId="77777777" w:rsidR="00775FAD" w:rsidRDefault="00775FAD" w:rsidP="00775FAD">
      <w:r>
        <w:t xml:space="preserve">Saudi Arabia’s regional rival, </w:t>
      </w:r>
      <w:r w:rsidRPr="00D6675C">
        <w:rPr>
          <w:rStyle w:val="StyleUnderline"/>
        </w:rPr>
        <w:t>Iran</w:t>
      </w:r>
      <w:r>
        <w:t xml:space="preserve">, also </w:t>
      </w:r>
      <w:r w:rsidRPr="00F77115">
        <w:rPr>
          <w:rStyle w:val="StyleUnderline"/>
        </w:rPr>
        <w:t>presents a security threat to both Saudi Arabia and U.S. interests</w:t>
      </w:r>
      <w:r>
        <w:t xml:space="preserve">. From the United States’ perspective, </w:t>
      </w:r>
      <w:r w:rsidRPr="00F77115">
        <w:rPr>
          <w:rStyle w:val="StyleUnderline"/>
        </w:rPr>
        <w:t>Iran’s nuclear program and its sponsoring of terrorist groups threatens U.S. interests</w:t>
      </w:r>
      <w:r>
        <w:t xml:space="preserve"> in the region. </w:t>
      </w:r>
      <w:r w:rsidRPr="00F77115">
        <w:rPr>
          <w:rStyle w:val="StyleUnderline"/>
        </w:rPr>
        <w:t>Saudi</w:t>
      </w:r>
      <w:r>
        <w:t xml:space="preserve"> Arabia </w:t>
      </w:r>
      <w:r w:rsidRPr="00F77115">
        <w:rPr>
          <w:rStyle w:val="StyleUnderline"/>
        </w:rPr>
        <w:t>views Iran’s strategy in the region “as part of an expansionist, sectarian agenda aimed at empowering Shia Muslims in the Middle East at the expense of Sunnis.”</w:t>
      </w:r>
      <w:r>
        <w:t xml:space="preserve">148 </w:t>
      </w:r>
      <w:r w:rsidRPr="00F77115">
        <w:rPr>
          <w:rStyle w:val="StyleUnderline"/>
        </w:rPr>
        <w:t>These common defense interests have fostered a strong security partnership</w:t>
      </w:r>
      <w:r>
        <w:t xml:space="preserve"> between the United States and Saudi Arabia over recent years, </w:t>
      </w:r>
      <w:r w:rsidRPr="00F77115">
        <w:rPr>
          <w:rStyle w:val="StyleUnderline"/>
        </w:rPr>
        <w:t>and has set the stage for bilateral defense agreements, weapons sales, and military training and support to Saudi Arabia</w:t>
      </w:r>
      <w:r>
        <w:t>.</w:t>
      </w:r>
    </w:p>
    <w:p w14:paraId="5CE06E8F" w14:textId="77777777" w:rsidR="00775FAD" w:rsidRPr="00F77115" w:rsidRDefault="00775FAD" w:rsidP="00775FAD">
      <w:pPr>
        <w:rPr>
          <w:rStyle w:val="StyleUnderline"/>
        </w:rPr>
      </w:pPr>
      <w:r w:rsidRPr="00F77115">
        <w:rPr>
          <w:rStyle w:val="StyleUnderline"/>
        </w:rPr>
        <w:t>These agreements are part of the U.S. commitment to Saudi Arabia on the basis of their insecurities, and in return Saudi Arabia supports U.S. interests in the region.</w:t>
      </w:r>
      <w:r>
        <w:t xml:space="preserve">149 The United States remains cautious, however, in ensuring that arms sales and military training does not give Saudi Arabia a competitive military advantage over Israel, which seems to be the general consensus within Congress.150 Nonetheless, </w:t>
      </w:r>
      <w:r w:rsidRPr="00F77115">
        <w:rPr>
          <w:rStyle w:val="Emphasis"/>
        </w:rPr>
        <w:t>Saudi Arabia has benefited from and relied on U.S. security assurances</w:t>
      </w:r>
      <w:r w:rsidRPr="00F77115">
        <w:rPr>
          <w:rStyle w:val="StyleUnderline"/>
        </w:rPr>
        <w:t>, especially over the last decade as regional threats have evolved.</w:t>
      </w:r>
    </w:p>
    <w:p w14:paraId="28FE38FF" w14:textId="77777777" w:rsidR="00775FAD" w:rsidRPr="00012000" w:rsidRDefault="00775FAD" w:rsidP="00775FAD">
      <w:pPr>
        <w:pStyle w:val="Heading4"/>
        <w:rPr>
          <w:b w:val="0"/>
          <w:bCs w:val="0"/>
        </w:rPr>
      </w:pPr>
      <w:r>
        <w:t>Iran has explored attacking shipping lanes – collapses oil supply and the global economy.</w:t>
      </w:r>
    </w:p>
    <w:p w14:paraId="3BDD4855" w14:textId="77777777" w:rsidR="00775FAD" w:rsidRPr="00012000" w:rsidRDefault="00775FAD" w:rsidP="00775FAD">
      <w:r w:rsidRPr="006A37A2">
        <w:t xml:space="preserve">Anthony H. </w:t>
      </w:r>
      <w:proofErr w:type="spellStart"/>
      <w:r w:rsidRPr="006A37A2">
        <w:rPr>
          <w:rStyle w:val="Style13ptBold"/>
        </w:rPr>
        <w:t>Cordesman</w:t>
      </w:r>
      <w:proofErr w:type="spellEnd"/>
      <w:r w:rsidRPr="006A37A2">
        <w:rPr>
          <w:rStyle w:val="Style13ptBold"/>
        </w:rPr>
        <w:t xml:space="preserve"> 19</w:t>
      </w:r>
      <w:r>
        <w:t xml:space="preserve">.  </w:t>
      </w:r>
      <w:proofErr w:type="spellStart"/>
      <w:r w:rsidRPr="006A37A2">
        <w:t>Arleigh</w:t>
      </w:r>
      <w:proofErr w:type="spellEnd"/>
      <w:r w:rsidRPr="006A37A2">
        <w:t xml:space="preserve"> A. Burke Chair in Strategy at the Center for Strategic and International Studies</w:t>
      </w:r>
      <w:r>
        <w:t>.  6-13-19.  “</w:t>
      </w:r>
      <w:r w:rsidRPr="00177D6D">
        <w:t>The Strategic Threat from Iranian Hybrid Warfare in the Gulf</w:t>
      </w:r>
      <w:r>
        <w:t xml:space="preserve">.”  </w:t>
      </w:r>
      <w:r>
        <w:rPr>
          <w:i/>
          <w:iCs/>
        </w:rPr>
        <w:t>CSIS</w:t>
      </w:r>
      <w:r>
        <w:t xml:space="preserve">.  </w:t>
      </w:r>
      <w:hyperlink r:id="rId81" w:history="1">
        <w:r w:rsidRPr="008108E4">
          <w:rPr>
            <w:rStyle w:val="Hyperlink"/>
          </w:rPr>
          <w:t>https://www.csis.org/analysis/strategic-threat-iranian-hybrid-warfare-gulf</w:t>
        </w:r>
      </w:hyperlink>
      <w:r>
        <w:t>.  //RG</w:t>
      </w:r>
    </w:p>
    <w:p w14:paraId="332CB979" w14:textId="77777777" w:rsidR="00775FAD" w:rsidRDefault="00775FAD" w:rsidP="00775FAD">
      <w:r w:rsidRPr="00012000">
        <w:rPr>
          <w:rStyle w:val="StyleUnderline"/>
        </w:rPr>
        <w:t>The threat of war with Iran may seem distant</w:t>
      </w:r>
      <w:r w:rsidRPr="00012000">
        <w:t xml:space="preserve"> to many in United States and Europe, </w:t>
      </w:r>
      <w:r w:rsidRPr="00012000">
        <w:rPr>
          <w:rStyle w:val="StyleUnderline"/>
        </w:rPr>
        <w:t xml:space="preserve">but its strategic implications became all too clear only hours after two freshly loaded tankers – the Frontline and the </w:t>
      </w:r>
      <w:proofErr w:type="spellStart"/>
      <w:r w:rsidRPr="00012000">
        <w:rPr>
          <w:rStyle w:val="StyleUnderline"/>
        </w:rPr>
        <w:t>Kokuka</w:t>
      </w:r>
      <w:proofErr w:type="spellEnd"/>
      <w:r w:rsidRPr="00012000">
        <w:rPr>
          <w:rStyle w:val="StyleUnderline"/>
        </w:rPr>
        <w:t xml:space="preserve"> Courageous – were attacked in the Gulf of Oman on June 12, 2019 – just outside the "Persian" or "Arab" Gulf.</w:t>
      </w:r>
      <w:r>
        <w:t xml:space="preserve"> These attacks came less than a month after four previous attacks on tankers near a port in the UAE, and after months of rising tensions over Iran's nuclear programs, the war in Yemen, and the growing arms race in the region.</w:t>
      </w:r>
    </w:p>
    <w:p w14:paraId="55D43391" w14:textId="77777777" w:rsidR="00775FAD" w:rsidRPr="00012000" w:rsidRDefault="00775FAD" w:rsidP="00775FAD">
      <w:pPr>
        <w:rPr>
          <w:rStyle w:val="StyleUnderline"/>
        </w:rPr>
      </w:pPr>
      <w:r w:rsidRPr="00012000">
        <w:rPr>
          <w:rStyle w:val="StyleUnderline"/>
        </w:rPr>
        <w:t>The fear of further attacks</w:t>
      </w:r>
      <w:r>
        <w:t xml:space="preserve">, and interruption in the continued export of petroleum sudden </w:t>
      </w:r>
      <w:r w:rsidRPr="00012000">
        <w:rPr>
          <w:rStyle w:val="StyleUnderline"/>
        </w:rPr>
        <w:t xml:space="preserve">raised the global price of crude oil </w:t>
      </w:r>
      <w:r w:rsidRPr="00012000">
        <w:rPr>
          <w:rStyle w:val="Emphasis"/>
        </w:rPr>
        <w:t>by 4%</w:t>
      </w:r>
      <w:r>
        <w:t xml:space="preserve"> </w:t>
      </w:r>
      <w:r w:rsidRPr="00012000">
        <w:rPr>
          <w:rStyle w:val="StyleUnderline"/>
        </w:rPr>
        <w:t>– a global price rise that everyone in the world must pay – including Americans – regardless of the fact the U.S. is no longer a major petroleum importer.</w:t>
      </w:r>
    </w:p>
    <w:p w14:paraId="48CB2EFF" w14:textId="77777777" w:rsidR="00775FAD" w:rsidRPr="009A77D4" w:rsidRDefault="00775FAD" w:rsidP="00775FAD">
      <w:pPr>
        <w:rPr>
          <w:rStyle w:val="StyleUnderline"/>
        </w:rPr>
      </w:pPr>
      <w:r>
        <w:t xml:space="preserve">The reasons why </w:t>
      </w:r>
      <w:r w:rsidRPr="009A77D4">
        <w:rPr>
          <w:rStyle w:val="StyleUnderline"/>
        </w:rPr>
        <w:t>such incidents can lead to immediate price rises</w:t>
      </w:r>
      <w:r>
        <w:t xml:space="preserve">, as well as growing concerns over far more serious patterns of conflict are simple. First, the military </w:t>
      </w:r>
      <w:r w:rsidRPr="009A77D4">
        <w:rPr>
          <w:rStyle w:val="StyleUnderline"/>
        </w:rPr>
        <w:t>confrontation</w:t>
      </w:r>
      <w:r>
        <w:t xml:space="preserve"> between Iran, the U.S., and the Arab Gulf states over everything from the JCPOA to Yemen </w:t>
      </w:r>
      <w:r w:rsidRPr="009A77D4">
        <w:rPr>
          <w:rStyle w:val="StyleUnderline"/>
        </w:rPr>
        <w:t>can easily escalate to hybrid warfare</w:t>
      </w:r>
      <w:r>
        <w:t xml:space="preserve"> that has far more serious forms of attack. And second, </w:t>
      </w:r>
      <w:r w:rsidRPr="009A77D4">
        <w:rPr>
          <w:rStyle w:val="StyleUnderline"/>
        </w:rPr>
        <w:t>such attacks can impact critical aspects of the flow of energy to key industrial states and exporters that shape the success of the global economy as well as the economy of the U.S.</w:t>
      </w:r>
    </w:p>
    <w:p w14:paraId="35D6C700" w14:textId="77777777" w:rsidR="00775FAD" w:rsidRDefault="00775FAD" w:rsidP="00775FAD">
      <w:r>
        <w:t>The Threat of Hybrid Warfare</w:t>
      </w:r>
    </w:p>
    <w:p w14:paraId="0B9D2717" w14:textId="77777777" w:rsidR="00775FAD" w:rsidRDefault="00775FAD" w:rsidP="00775FAD">
      <w:r w:rsidRPr="009A77D4">
        <w:rPr>
          <w:rStyle w:val="StyleUnderline"/>
        </w:rPr>
        <w:t>Iran can use its</w:t>
      </w:r>
      <w:r>
        <w:t xml:space="preserve"> naval, air, and/or missile </w:t>
      </w:r>
      <w:r w:rsidRPr="009A77D4">
        <w:rPr>
          <w:rStyle w:val="StyleUnderline"/>
        </w:rPr>
        <w:t>forces</w:t>
      </w:r>
      <w:r>
        <w:t xml:space="preserve"> and proxies </w:t>
      </w:r>
      <w:r w:rsidRPr="009A77D4">
        <w:rPr>
          <w:rStyle w:val="StyleUnderline"/>
        </w:rPr>
        <w:t>to attack ships anywhere in the Gulf</w:t>
      </w:r>
      <w:r>
        <w:t xml:space="preserve">, around </w:t>
      </w:r>
      <w:r w:rsidRPr="009A77D4">
        <w:rPr>
          <w:rStyle w:val="StyleUnderline"/>
        </w:rPr>
        <w:t>the Strait of Hormuz, in the Gulf of Oman</w:t>
      </w:r>
      <w:r>
        <w:t xml:space="preserve"> outside the Gulf, </w:t>
      </w:r>
      <w:r w:rsidRPr="009A77D4">
        <w:rPr>
          <w:rStyle w:val="StyleUnderline"/>
        </w:rPr>
        <w:t>and in Indian Ocean waters</w:t>
      </w:r>
      <w:r>
        <w:t xml:space="preserve"> near the Strait of Hormuz. </w:t>
      </w:r>
      <w:r w:rsidRPr="009A77D4">
        <w:rPr>
          <w:rStyle w:val="StyleUnderline"/>
        </w:rPr>
        <w:t>It has long threatened to "close the Gulf" at the Strait of Hormuz</w:t>
      </w:r>
      <w:r>
        <w:t>, but its military exercises involve dispersing its naval of Revolutionary Guard forces broadly in the Gulf and near it.</w:t>
      </w:r>
    </w:p>
    <w:p w14:paraId="26F159E6" w14:textId="77777777" w:rsidR="00775FAD" w:rsidRPr="009A77D4" w:rsidRDefault="00775FAD" w:rsidP="00775FAD">
      <w:pPr>
        <w:rPr>
          <w:u w:val="single"/>
        </w:rPr>
      </w:pPr>
      <w:r>
        <w:t xml:space="preserve">Iran also does not have to launch a major war. </w:t>
      </w:r>
      <w:r w:rsidRPr="009A77D4">
        <w:rPr>
          <w:rStyle w:val="StyleUnderline"/>
        </w:rPr>
        <w:t>It can conduct sporadic, low-level attacks that do not necessarily provoke a major U.S. or Arab reaction, but create sudden risk premiums in petroleum prices and the equivalent of a war of attrition</w:t>
      </w:r>
      <w:r>
        <w:t xml:space="preserve">. Tankers are inherently vulnerable to relatively small anti-ship missiles and UCAVs, and attacks by submersibles and radio-controlled small craft filled with high explosives. </w:t>
      </w:r>
      <w:r w:rsidRPr="009A77D4">
        <w:rPr>
          <w:rStyle w:val="StyleUnderline"/>
        </w:rPr>
        <w:t>Iran can plant "smart" mines in the bottom of tanker routes that can detect large tankers and home in on them, and be set to arm at widely space intervals.</w:t>
      </w:r>
    </w:p>
    <w:p w14:paraId="14129D68" w14:textId="77777777" w:rsidR="00775FAD" w:rsidRPr="006A37A2" w:rsidRDefault="00775FAD" w:rsidP="00775FAD">
      <w:pPr>
        <w:pStyle w:val="Heading4"/>
      </w:pPr>
      <w:r>
        <w:t>Iran has incentive to attack---assumes WMD deterrence.</w:t>
      </w:r>
    </w:p>
    <w:p w14:paraId="292D51E2" w14:textId="77777777" w:rsidR="00775FAD" w:rsidRPr="006A37A2" w:rsidRDefault="00775FAD" w:rsidP="00775FAD">
      <w:pPr>
        <w:rPr>
          <w:iCs/>
        </w:rPr>
      </w:pPr>
      <w:r w:rsidRPr="006A37A2">
        <w:t xml:space="preserve">Anthony H. </w:t>
      </w:r>
      <w:proofErr w:type="spellStart"/>
      <w:r w:rsidRPr="006A37A2">
        <w:rPr>
          <w:rStyle w:val="Style13ptBold"/>
        </w:rPr>
        <w:t>Cordesman</w:t>
      </w:r>
      <w:proofErr w:type="spellEnd"/>
      <w:r w:rsidRPr="006A37A2">
        <w:rPr>
          <w:rStyle w:val="Style13ptBold"/>
        </w:rPr>
        <w:t xml:space="preserve"> 19</w:t>
      </w:r>
      <w:r>
        <w:t xml:space="preserve">.  </w:t>
      </w:r>
      <w:proofErr w:type="spellStart"/>
      <w:r w:rsidRPr="006A37A2">
        <w:t>Arleigh</w:t>
      </w:r>
      <w:proofErr w:type="spellEnd"/>
      <w:r w:rsidRPr="006A37A2">
        <w:t xml:space="preserve"> A. Burke Chair in Strategy at the Center for Strategic and International Studies</w:t>
      </w:r>
      <w:r>
        <w:t>.  5-30-19.  “</w:t>
      </w:r>
      <w:r w:rsidRPr="006A37A2">
        <w:t>The Iranian Missile Threat</w:t>
      </w:r>
      <w:r>
        <w:t xml:space="preserve">.”  </w:t>
      </w:r>
      <w:r>
        <w:rPr>
          <w:i/>
        </w:rPr>
        <w:t>CSIS</w:t>
      </w:r>
      <w:r>
        <w:rPr>
          <w:iCs/>
        </w:rPr>
        <w:t xml:space="preserve">.  </w:t>
      </w:r>
      <w:hyperlink r:id="rId82" w:history="1">
        <w:r w:rsidRPr="008108E4">
          <w:rPr>
            <w:rStyle w:val="Hyperlink"/>
            <w:iCs/>
          </w:rPr>
          <w:t>https://www.csis.org/analysis/iranian-missile-threat</w:t>
        </w:r>
      </w:hyperlink>
      <w:r>
        <w:rPr>
          <w:iCs/>
        </w:rPr>
        <w:t>.  //RG</w:t>
      </w:r>
    </w:p>
    <w:p w14:paraId="4AAB204B" w14:textId="77777777" w:rsidR="00775FAD" w:rsidRDefault="00775FAD" w:rsidP="00775FAD">
      <w:r>
        <w:t xml:space="preserve">Finally, </w:t>
      </w:r>
      <w:r w:rsidRPr="006A37A2">
        <w:rPr>
          <w:rStyle w:val="StyleUnderline"/>
        </w:rPr>
        <w:t>it is important to keep Iran's options for deploying nuclear-armed missiles in careful perspective</w:t>
      </w:r>
      <w:r>
        <w:t xml:space="preserve">. For all the present focus on Iran's potential nuclear missile threat, it is important to note that such a threat has critical limits. Even if Iran does eventually deploy </w:t>
      </w:r>
      <w:r w:rsidRPr="006A37A2">
        <w:rPr>
          <w:rStyle w:val="StyleUnderline"/>
        </w:rPr>
        <w:t>nuclear-armed missiles, these are only clearly valuable as a deterrent threat and that deterrent value only exist up to the point where such weapons are actually employed</w:t>
      </w:r>
      <w:r>
        <w:t>. They could all too easily become a disaster for Iran if it ever used them.</w:t>
      </w:r>
    </w:p>
    <w:p w14:paraId="2202CB3E" w14:textId="77777777" w:rsidR="00775FAD" w:rsidRDefault="00775FAD" w:rsidP="00775FAD">
      <w:r w:rsidRPr="00177D6D">
        <w:t>Once such</w:t>
      </w:r>
      <w:r>
        <w:t xml:space="preserve"> Iranian weapons are used – and possibly even if they are only used in the most limited demonstrative way – Iran is like to trigger a massive all-out attack on Iran. Moreover, </w:t>
      </w:r>
      <w:r w:rsidRPr="00177D6D">
        <w:rPr>
          <w:rStyle w:val="StyleUnderline"/>
        </w:rPr>
        <w:t>even the suspicion that Iran was actively preparing for such an attack might trigger a massive preemptive response.</w:t>
      </w:r>
    </w:p>
    <w:p w14:paraId="603BD5E0" w14:textId="77777777" w:rsidR="00775FAD" w:rsidRDefault="00775FAD" w:rsidP="00775FAD">
      <w:r>
        <w:t>No one can really predict how each side will behave in a conflict so inherently irrational because of its sheer unpredictability and destructiveness. However, Iran's actual use of nuclear weapons against U.S. and allied forces in the Gulf can too easily to lead to a response that makes such any Iranian action border on regime suicide.</w:t>
      </w:r>
    </w:p>
    <w:p w14:paraId="7288CFBC" w14:textId="77777777" w:rsidR="00775FAD" w:rsidRDefault="00775FAD" w:rsidP="00775FAD">
      <w:r w:rsidRPr="00177D6D">
        <w:rPr>
          <w:rStyle w:val="StyleUnderline"/>
        </w:rPr>
        <w:t xml:space="preserve">Iran might also make demonstrative or terror-related use of other forms of weapons of mass destruction. Iran is a self-acknowledged chemical weapons power under the </w:t>
      </w:r>
      <w:r>
        <w:t xml:space="preserve">terms of the </w:t>
      </w:r>
      <w:r w:rsidRPr="00177D6D">
        <w:rPr>
          <w:rStyle w:val="StyleUnderline"/>
        </w:rPr>
        <w:t>C</w:t>
      </w:r>
      <w:r>
        <w:t xml:space="preserve">hemical </w:t>
      </w:r>
      <w:r w:rsidRPr="00177D6D">
        <w:rPr>
          <w:rStyle w:val="StyleUnderline"/>
        </w:rPr>
        <w:t>W</w:t>
      </w:r>
      <w:r>
        <w:t xml:space="preserve">eapons </w:t>
      </w:r>
      <w:r w:rsidRPr="00177D6D">
        <w:rPr>
          <w:rStyle w:val="StyleUnderline"/>
        </w:rPr>
        <w:t>C</w:t>
      </w:r>
      <w:r>
        <w:t xml:space="preserve">onvention, and has the technical based to create advanced biological weapons. </w:t>
      </w:r>
      <w:r w:rsidRPr="00177D6D">
        <w:rPr>
          <w:rStyle w:val="StyleUnderline"/>
        </w:rPr>
        <w:t>Ballistic missiles are scarcely ideal ways to deliver such weapons, and the political and escalatory consequences might well be far worse than any advantages Iran can gain.</w:t>
      </w:r>
    </w:p>
    <w:p w14:paraId="05964594" w14:textId="77777777" w:rsidR="00775FAD" w:rsidRDefault="00775FAD" w:rsidP="00775FAD">
      <w:r>
        <w:t xml:space="preserve">However, </w:t>
      </w:r>
      <w:r w:rsidRPr="00177D6D">
        <w:rPr>
          <w:rStyle w:val="StyleUnderline"/>
        </w:rPr>
        <w:t>slow and low fliers like cruise missiles and UAVs offer far more effective forms of line source delivery of CBW agents and might well be harder to detect or clearly assign to Iran</w:t>
      </w:r>
      <w:r>
        <w:t xml:space="preserve">. Moreover, the </w:t>
      </w:r>
      <w:r w:rsidRPr="00177D6D">
        <w:rPr>
          <w:rStyle w:val="Emphasis"/>
        </w:rPr>
        <w:t>history of military escalation is not particularly rational</w:t>
      </w:r>
      <w:r>
        <w:t xml:space="preserve"> on the part of any of the sides involved. Syria has already shown that using chemical weapons can lead to "red lines" that vanish into the sand, but a future such Iranian chemical attack might trigger an all-out U.S., Gulf Arab, or Israeli response.</w:t>
      </w:r>
    </w:p>
    <w:p w14:paraId="70F7EFFE" w14:textId="77777777" w:rsidR="00775FAD" w:rsidRDefault="00775FAD" w:rsidP="00775FAD">
      <w:r>
        <w:t xml:space="preserve">At the same time, </w:t>
      </w:r>
      <w:r w:rsidRPr="00177D6D">
        <w:rPr>
          <w:rStyle w:val="StyleUnderline"/>
        </w:rPr>
        <w:t>such an Iranian action might conceivably lead to a state of panic in the targeted area. Even firing a missile with a non-functioning chemical warhead could have a major terror or deterrent effect. This kind of option</w:t>
      </w:r>
      <w:r>
        <w:t xml:space="preserve"> involves so many risks and uncertainties that is seems more likely to be only used by a more extreme regime state like North Korea, but </w:t>
      </w:r>
      <w:r w:rsidRPr="00177D6D">
        <w:rPr>
          <w:rStyle w:val="StyleUnderline"/>
        </w:rPr>
        <w:t>cannot be totally dismissed</w:t>
      </w:r>
      <w:r>
        <w:t>.</w:t>
      </w:r>
    </w:p>
    <w:p w14:paraId="72BECA13" w14:textId="77777777" w:rsidR="00775FAD" w:rsidRPr="00177D6D" w:rsidRDefault="00775FAD" w:rsidP="00775FAD">
      <w:pPr>
        <w:rPr>
          <w:rFonts w:ascii="Times New Roman" w:eastAsia="Times New Roman" w:hAnsi="Times New Roman" w:cs="Times New Roman"/>
          <w:sz w:val="24"/>
        </w:rPr>
      </w:pPr>
      <w:r w:rsidRPr="00177D6D">
        <w:rPr>
          <w:rFonts w:ascii="Times New Roman" w:eastAsia="Times New Roman" w:hAnsi="Times New Roman" w:cs="Times New Roman"/>
          <w:sz w:val="24"/>
        </w:rPr>
        <w:fldChar w:fldCharType="begin"/>
      </w:r>
      <w:r w:rsidRPr="00177D6D">
        <w:rPr>
          <w:rFonts w:ascii="Times New Roman" w:eastAsia="Times New Roman" w:hAnsi="Times New Roman" w:cs="Times New Roman"/>
          <w:sz w:val="24"/>
        </w:rPr>
        <w:instrText xml:space="preserve"> INCLUDEPICTURE "https://www.csis.org/s3/files/styles/csis_large/public/assets/images/figure_one.jpg?itok=ZP0m7BbM" \* MERGEFORMATINET </w:instrText>
      </w:r>
      <w:r w:rsidRPr="00177D6D">
        <w:rPr>
          <w:rFonts w:ascii="Times New Roman" w:eastAsia="Times New Roman" w:hAnsi="Times New Roman" w:cs="Times New Roman"/>
          <w:sz w:val="24"/>
        </w:rPr>
        <w:fldChar w:fldCharType="separate"/>
      </w:r>
      <w:r>
        <w:rPr>
          <w:rFonts w:ascii="Times New Roman" w:eastAsia="Times New Roman" w:hAnsi="Times New Roman" w:cs="Times New Roman"/>
          <w:noProof/>
          <w:sz w:val="24"/>
        </w:rPr>
        <w:pict w14:anchorId="174F07EE">
          <v:shape id="_x0000_i1027" type="#_x0000_t75" style="width:800pt;height:450pt">
            <v:imagedata r:id="rId83" r:href="rId84"/>
          </v:shape>
        </w:pict>
      </w:r>
      <w:r w:rsidRPr="00177D6D">
        <w:rPr>
          <w:rFonts w:ascii="Times New Roman" w:eastAsia="Times New Roman" w:hAnsi="Times New Roman" w:cs="Times New Roman"/>
          <w:sz w:val="24"/>
        </w:rPr>
        <w:fldChar w:fldCharType="end"/>
      </w:r>
    </w:p>
    <w:p w14:paraId="1C5B1CD6" w14:textId="77777777" w:rsidR="00775FAD" w:rsidRDefault="00775FAD" w:rsidP="00775FAD"/>
    <w:p w14:paraId="6E6E00CD" w14:textId="77777777" w:rsidR="00775FAD" w:rsidRPr="00642D5D" w:rsidRDefault="00775FAD" w:rsidP="00775FAD">
      <w:pPr>
        <w:pStyle w:val="Heading4"/>
      </w:pPr>
      <w:r>
        <w:t>Iran has chemical weapons and will use them— turns Yemen advantage</w:t>
      </w:r>
    </w:p>
    <w:p w14:paraId="0D21A81F" w14:textId="77777777" w:rsidR="00775FAD" w:rsidRPr="00FC5756" w:rsidRDefault="00775FAD" w:rsidP="00775FAD">
      <w:r w:rsidRPr="0093123A">
        <w:rPr>
          <w:rStyle w:val="Style13ptBold"/>
        </w:rPr>
        <w:t>Brookes</w:t>
      </w:r>
      <w:r w:rsidRPr="00410C5C">
        <w:t xml:space="preserve">, </w:t>
      </w:r>
      <w:r w:rsidRPr="0093123A">
        <w:rPr>
          <w:rStyle w:val="Style13ptBold"/>
        </w:rPr>
        <w:t>6-15</w:t>
      </w:r>
      <w:r w:rsidRPr="00410C5C">
        <w:t xml:space="preserve">-2019, </w:t>
      </w:r>
      <w:r>
        <w:t>(Peter is a r</w:t>
      </w:r>
      <w:r w:rsidRPr="00410C5C">
        <w:t>esearch Fellow</w:t>
      </w:r>
      <w:r>
        <w:t>,</w:t>
      </w:r>
      <w:r w:rsidRPr="00410C5C">
        <w:t xml:space="preserve"> Weapons of Mass Destruction and Counter Proliferation at Davis Institute for National Security and Foreign Policy. "Should The World Be Concerned About Iran's Chemical Weapons?,"  </w:t>
      </w:r>
      <w:hyperlink r:id="rId85" w:history="1">
        <w:r w:rsidRPr="00060DEB">
          <w:rPr>
            <w:rStyle w:val="Hyperlink"/>
          </w:rPr>
          <w:t>https://en.radiofarda.com/a/should-the-world-be-concerned-about-iran-s-chemical-weapons-/30001010.html</w:t>
        </w:r>
      </w:hyperlink>
      <w:r>
        <w:t xml:space="preserve"> //EN</w:t>
      </w:r>
    </w:p>
    <w:p w14:paraId="5F3B5340" w14:textId="77777777" w:rsidR="00775FAD" w:rsidRPr="00181318" w:rsidRDefault="00775FAD" w:rsidP="00775FAD">
      <w:pPr>
        <w:rPr>
          <w:sz w:val="8"/>
        </w:rPr>
      </w:pPr>
      <w:r w:rsidRPr="00181318">
        <w:rPr>
          <w:sz w:val="8"/>
        </w:rPr>
        <w:t>The U.S. </w:t>
      </w:r>
      <w:hyperlink r:id="rId86" w:tgtFrame="_blank" w:history="1">
        <w:r w:rsidRPr="00181318">
          <w:rPr>
            <w:rStyle w:val="Hyperlink"/>
            <w:sz w:val="8"/>
          </w:rPr>
          <w:t>State Department claims </w:t>
        </w:r>
      </w:hyperlink>
      <w:r w:rsidRPr="00181318">
        <w:rPr>
          <w:sz w:val="8"/>
        </w:rPr>
        <w:t xml:space="preserve">that at </w:t>
      </w:r>
      <w:r w:rsidRPr="00642D5D">
        <w:rPr>
          <w:rStyle w:val="StyleUnderline"/>
        </w:rPr>
        <w:t>least two Iranian military-controlled facilities</w:t>
      </w:r>
      <w:r w:rsidRPr="00181318">
        <w:rPr>
          <w:sz w:val="8"/>
        </w:rPr>
        <w:t xml:space="preserve"> have </w:t>
      </w:r>
      <w:r w:rsidRPr="00642D5D">
        <w:rPr>
          <w:rStyle w:val="StyleUnderline"/>
        </w:rPr>
        <w:t>researched</w:t>
      </w:r>
      <w:r w:rsidRPr="0093123A">
        <w:rPr>
          <w:rStyle w:val="Emphasis"/>
        </w:rPr>
        <w:t xml:space="preserve"> chemical agents </w:t>
      </w:r>
      <w:r w:rsidRPr="00642D5D">
        <w:t>with</w:t>
      </w:r>
      <w:r w:rsidRPr="0093123A">
        <w:rPr>
          <w:rStyle w:val="Emphasis"/>
        </w:rPr>
        <w:t xml:space="preserve"> incapacitating effects</w:t>
      </w:r>
      <w:r w:rsidRPr="00181318">
        <w:rPr>
          <w:sz w:val="8"/>
        </w:rPr>
        <w:t xml:space="preserve">, and Iranian research papers cite the potential military uses of Pharmaceutical-Based Agents. PBAs include, among others, the synthetic opioid fentanyl and the more powerful </w:t>
      </w:r>
      <w:proofErr w:type="spellStart"/>
      <w:r w:rsidRPr="00181318">
        <w:rPr>
          <w:sz w:val="8"/>
        </w:rPr>
        <w:t>carfentanil</w:t>
      </w:r>
      <w:proofErr w:type="spellEnd"/>
      <w:r w:rsidRPr="00181318">
        <w:rPr>
          <w:sz w:val="8"/>
        </w:rPr>
        <w:t>.</w:t>
      </w:r>
    </w:p>
    <w:p w14:paraId="01F59B9D" w14:textId="77777777" w:rsidR="00775FAD" w:rsidRPr="00181318" w:rsidRDefault="00775FAD" w:rsidP="00775FAD">
      <w:pPr>
        <w:rPr>
          <w:sz w:val="8"/>
        </w:rPr>
      </w:pPr>
      <w:r w:rsidRPr="00181318">
        <w:rPr>
          <w:sz w:val="8"/>
        </w:rPr>
        <w:t xml:space="preserve">These </w:t>
      </w:r>
      <w:r w:rsidRPr="0093123A">
        <w:rPr>
          <w:rStyle w:val="Emphasis"/>
        </w:rPr>
        <w:t>powerful opioids</w:t>
      </w:r>
      <w:r w:rsidRPr="00181318">
        <w:rPr>
          <w:sz w:val="8"/>
        </w:rPr>
        <w:t xml:space="preserve"> could be used to incapacitate or kill those who ingest, inhale, or absorb it through the skin—even in minute dosages, according to the U.S. Center for Disease Control (CDC).</w:t>
      </w:r>
    </w:p>
    <w:p w14:paraId="465F95F3" w14:textId="77777777" w:rsidR="00775FAD" w:rsidRPr="0093123A" w:rsidRDefault="00775FAD" w:rsidP="00775FAD">
      <w:pPr>
        <w:rPr>
          <w:rStyle w:val="Emphasis"/>
        </w:rPr>
      </w:pPr>
      <w:r w:rsidRPr="00181318">
        <w:rPr>
          <w:sz w:val="8"/>
        </w:rPr>
        <w:t xml:space="preserve">While PBAs have legitimate purposes in civilian medicine and veterinary science, its use beyond those areas is of </w:t>
      </w:r>
      <w:r w:rsidRPr="0093123A">
        <w:rPr>
          <w:rStyle w:val="Emphasis"/>
        </w:rPr>
        <w:t>great concern—and could violate the </w:t>
      </w:r>
      <w:hyperlink r:id="rId87" w:tgtFrame="_blank" w:history="1">
        <w:r w:rsidRPr="0093123A">
          <w:rPr>
            <w:rStyle w:val="Emphasis"/>
          </w:rPr>
          <w:t>Chemical Weapons Convention</w:t>
        </w:r>
      </w:hyperlink>
      <w:r w:rsidRPr="0093123A">
        <w:rPr>
          <w:rStyle w:val="Emphasis"/>
        </w:rPr>
        <w:t> (CWC).</w:t>
      </w:r>
    </w:p>
    <w:p w14:paraId="5C0862CB" w14:textId="77777777" w:rsidR="00775FAD" w:rsidRPr="00642D5D" w:rsidRDefault="00775FAD" w:rsidP="00775FAD">
      <w:pPr>
        <w:rPr>
          <w:szCs w:val="16"/>
        </w:rPr>
      </w:pPr>
      <w:r w:rsidRPr="00642D5D">
        <w:rPr>
          <w:szCs w:val="16"/>
        </w:rPr>
        <w:t xml:space="preserve">Using PBAs for military or paramilitary purposes wouldn’t be unprecedented: Russian security services allegedly used a fentanyl variant in its attempt to liberate 800 hostages held by Chechen terrorists at Moscow’s </w:t>
      </w:r>
      <w:proofErr w:type="spellStart"/>
      <w:r w:rsidRPr="00642D5D">
        <w:rPr>
          <w:szCs w:val="16"/>
        </w:rPr>
        <w:t>Dubrovka</w:t>
      </w:r>
      <w:proofErr w:type="spellEnd"/>
      <w:r w:rsidRPr="00642D5D">
        <w:rPr>
          <w:szCs w:val="16"/>
        </w:rPr>
        <w:t xml:space="preserve"> Theater in 2002.</w:t>
      </w:r>
    </w:p>
    <w:p w14:paraId="48C2FC95" w14:textId="77777777" w:rsidR="00775FAD" w:rsidRPr="00642D5D" w:rsidRDefault="00775FAD" w:rsidP="00775FAD">
      <w:pPr>
        <w:rPr>
          <w:szCs w:val="16"/>
        </w:rPr>
      </w:pPr>
      <w:r w:rsidRPr="00642D5D">
        <w:rPr>
          <w:szCs w:val="16"/>
        </w:rPr>
        <w:t>Pumping fentanyl-type gas into the theater to incapacitate the seemingly well-armed terrorists led to the death of some 120 theater-going hostages, apparently from exposure to the powerful opioid.</w:t>
      </w:r>
    </w:p>
    <w:p w14:paraId="7B60BD1D" w14:textId="77777777" w:rsidR="00775FAD" w:rsidRPr="00181318" w:rsidRDefault="00775FAD" w:rsidP="00775FAD">
      <w:pPr>
        <w:rPr>
          <w:sz w:val="8"/>
        </w:rPr>
      </w:pPr>
      <w:r w:rsidRPr="00642D5D">
        <w:rPr>
          <w:rStyle w:val="StyleUnderline"/>
        </w:rPr>
        <w:t>Chemical weapons</w:t>
      </w:r>
      <w:r w:rsidRPr="00181318">
        <w:rPr>
          <w:sz w:val="8"/>
        </w:rPr>
        <w:t>, such as PBAs and others</w:t>
      </w:r>
      <w:r w:rsidRPr="00642D5D">
        <w:rPr>
          <w:rStyle w:val="StyleUnderline"/>
        </w:rPr>
        <w:t>, in the hand of the Iranian regime is reason for</w:t>
      </w:r>
      <w:r w:rsidRPr="0093123A">
        <w:rPr>
          <w:rStyle w:val="Emphasis"/>
        </w:rPr>
        <w:t> </w:t>
      </w:r>
      <w:hyperlink r:id="rId88" w:tgtFrame="_blank" w:history="1">
        <w:r w:rsidRPr="0093123A">
          <w:rPr>
            <w:rStyle w:val="Emphasis"/>
          </w:rPr>
          <w:t>significant concern.</w:t>
        </w:r>
      </w:hyperlink>
      <w:r w:rsidRPr="00181318">
        <w:rPr>
          <w:sz w:val="8"/>
        </w:rPr>
        <w:t> Indeed, Tehran could decide to develop and use PBAs for both internal and external security purposes.</w:t>
      </w:r>
    </w:p>
    <w:p w14:paraId="4943EB55" w14:textId="77777777" w:rsidR="00775FAD" w:rsidRPr="00642D5D" w:rsidRDefault="00775FAD" w:rsidP="00775FAD">
      <w:pPr>
        <w:rPr>
          <w:rStyle w:val="StyleUnderline"/>
        </w:rPr>
      </w:pPr>
      <w:r w:rsidRPr="00181318">
        <w:rPr>
          <w:sz w:val="8"/>
        </w:rPr>
        <w:t xml:space="preserve">Iran signed and ratified the CWC in 1997. But the U.S. government claims that Iran is in violation of the CWC for several reasons, including that </w:t>
      </w:r>
      <w:r w:rsidRPr="00642D5D">
        <w:rPr>
          <w:rStyle w:val="StyleUnderline"/>
        </w:rPr>
        <w:t>Tehran has an undeclared chemical weapons program.</w:t>
      </w:r>
    </w:p>
    <w:p w14:paraId="4DA80800" w14:textId="77777777" w:rsidR="00775FAD" w:rsidRPr="00642D5D" w:rsidRDefault="00775FAD" w:rsidP="00775FAD">
      <w:pPr>
        <w:rPr>
          <w:sz w:val="14"/>
          <w:szCs w:val="14"/>
        </w:rPr>
      </w:pPr>
      <w:r w:rsidRPr="00642D5D">
        <w:rPr>
          <w:sz w:val="14"/>
          <w:szCs w:val="14"/>
        </w:rPr>
        <w:t>Specifically, </w:t>
      </w:r>
      <w:hyperlink r:id="rId89" w:tgtFrame="_blank" w:history="1">
        <w:r w:rsidRPr="00642D5D">
          <w:rPr>
            <w:rStyle w:val="Hyperlink"/>
            <w:sz w:val="14"/>
            <w:szCs w:val="14"/>
          </w:rPr>
          <w:t>Iran has not disclosed</w:t>
        </w:r>
      </w:hyperlink>
      <w:r w:rsidRPr="00642D5D">
        <w:rPr>
          <w:sz w:val="14"/>
          <w:szCs w:val="14"/>
        </w:rPr>
        <w:t> to the Organization for the Prohibition of Chemical Weapons (OPCW)—the implementing body of the CWC—its transfer of chemical weapons to Libya in the 1980s, and has not submitted a comprehensive declaration of its chemical weapons facilities nor declared its holdings of riot-control agents (RCAs).</w:t>
      </w:r>
    </w:p>
    <w:p w14:paraId="4247C5F6" w14:textId="77777777" w:rsidR="00775FAD" w:rsidRPr="00642D5D" w:rsidRDefault="00775FAD" w:rsidP="00775FAD">
      <w:pPr>
        <w:rPr>
          <w:sz w:val="14"/>
          <w:szCs w:val="14"/>
        </w:rPr>
      </w:pPr>
      <w:r w:rsidRPr="00642D5D">
        <w:rPr>
          <w:sz w:val="14"/>
          <w:szCs w:val="14"/>
        </w:rPr>
        <w:t>Domestically, Tehran could use CNS-acting agents to deadly effects against those who resist, or demonstrate against, controversial regime policies, although no such cases have been reported before.</w:t>
      </w:r>
    </w:p>
    <w:p w14:paraId="56823FAA" w14:textId="77777777" w:rsidR="00775FAD" w:rsidRPr="00181318" w:rsidRDefault="00775FAD" w:rsidP="00775FAD">
      <w:pPr>
        <w:rPr>
          <w:sz w:val="10"/>
        </w:rPr>
      </w:pPr>
      <w:r w:rsidRPr="00642D5D">
        <w:rPr>
          <w:rStyle w:val="StyleUnderline"/>
        </w:rPr>
        <w:t xml:space="preserve">Chemical weapons could also be used in </w:t>
      </w:r>
      <w:r w:rsidRPr="000D750A">
        <w:rPr>
          <w:rStyle w:val="Emphasis"/>
        </w:rPr>
        <w:t>Iran’s international adventurism;</w:t>
      </w:r>
      <w:r w:rsidRPr="00181318">
        <w:rPr>
          <w:sz w:val="10"/>
        </w:rPr>
        <w:t xml:space="preserve"> unfortunately, it wouldn’t be the first time. As is well-known, both Tehran and Damascus have used chemical weapons against adversaries.</w:t>
      </w:r>
    </w:p>
    <w:p w14:paraId="5DD139AB" w14:textId="77777777" w:rsidR="00775FAD" w:rsidRPr="00642D5D" w:rsidRDefault="00775FAD" w:rsidP="00775FAD">
      <w:pPr>
        <w:rPr>
          <w:sz w:val="14"/>
          <w:szCs w:val="14"/>
        </w:rPr>
      </w:pPr>
      <w:r w:rsidRPr="00642D5D">
        <w:rPr>
          <w:sz w:val="14"/>
          <w:szCs w:val="14"/>
        </w:rPr>
        <w:t>Might Iran assist the Syrian regime with using new types of chemicals in the civil war there that has already witnessed Damascus using these horrific weapons against regime opponents?</w:t>
      </w:r>
    </w:p>
    <w:p w14:paraId="3E9E37F4" w14:textId="77777777" w:rsidR="00775FAD" w:rsidRPr="00181318" w:rsidRDefault="00775FAD" w:rsidP="00775FAD">
      <w:pPr>
        <w:rPr>
          <w:sz w:val="8"/>
        </w:rPr>
      </w:pPr>
      <w:r w:rsidRPr="00181318">
        <w:rPr>
          <w:sz w:val="8"/>
        </w:rPr>
        <w:t>While of lower probability</w:t>
      </w:r>
      <w:r w:rsidRPr="00B831E5">
        <w:rPr>
          <w:sz w:val="32"/>
          <w:szCs w:val="32"/>
        </w:rPr>
        <w:t xml:space="preserve">, </w:t>
      </w:r>
      <w:r w:rsidRPr="00B831E5">
        <w:rPr>
          <w:rStyle w:val="Emphasis"/>
          <w:sz w:val="32"/>
          <w:szCs w:val="32"/>
        </w:rPr>
        <w:t>Iran could</w:t>
      </w:r>
      <w:r w:rsidRPr="00B831E5">
        <w:rPr>
          <w:sz w:val="32"/>
          <w:szCs w:val="32"/>
        </w:rPr>
        <w:t xml:space="preserve"> also </w:t>
      </w:r>
      <w:r w:rsidRPr="00B831E5">
        <w:rPr>
          <w:rStyle w:val="Emphasis"/>
          <w:sz w:val="32"/>
          <w:szCs w:val="32"/>
        </w:rPr>
        <w:t>supply its proxy, the Houthi rebels, with chemical weapons for use against its opposition in Yemen’s civil war.</w:t>
      </w:r>
      <w:r w:rsidRPr="00B831E5">
        <w:rPr>
          <w:sz w:val="32"/>
          <w:szCs w:val="32"/>
        </w:rPr>
        <w:t xml:space="preserve"> It</w:t>
      </w:r>
      <w:r w:rsidRPr="00181318">
        <w:rPr>
          <w:sz w:val="8"/>
        </w:rPr>
        <w:t xml:space="preserve"> might also provide PBAs or other chemical weapons to Iran-backed popular mobilization units in Iraq.</w:t>
      </w:r>
    </w:p>
    <w:p w14:paraId="56D55585" w14:textId="77777777" w:rsidR="00775FAD" w:rsidRPr="00181318" w:rsidRDefault="00775FAD" w:rsidP="00775FAD">
      <w:pPr>
        <w:rPr>
          <w:sz w:val="8"/>
        </w:rPr>
      </w:pPr>
      <w:r w:rsidRPr="00AD2BCE">
        <w:rPr>
          <w:rStyle w:val="Emphasis"/>
        </w:rPr>
        <w:t>Equally concerning are Iran’s ties to terrorism.</w:t>
      </w:r>
      <w:r w:rsidRPr="00181318">
        <w:rPr>
          <w:sz w:val="8"/>
        </w:rPr>
        <w:t xml:space="preserve"> Indeed, Iran has been on the U.S. State Department’s State Sponsor of Terrorism list since 1984. Today, Washington considers Tehran to be the world’s most active state sponsor of terrorism.</w:t>
      </w:r>
    </w:p>
    <w:p w14:paraId="513EACE7" w14:textId="77777777" w:rsidR="00775FAD" w:rsidRPr="00640CB4" w:rsidRDefault="00775FAD" w:rsidP="00775FAD">
      <w:pPr>
        <w:rPr>
          <w:b/>
          <w:iCs/>
          <w:u w:val="single"/>
          <w:bdr w:val="single" w:sz="8" w:space="0" w:color="auto"/>
        </w:rPr>
      </w:pPr>
      <w:r w:rsidRPr="00181318">
        <w:rPr>
          <w:sz w:val="12"/>
        </w:rPr>
        <w:t xml:space="preserve">Iran’s ties to foreign terrorist organizations, such as Hamas and Hezbollah, are well known. The idea of either of these </w:t>
      </w:r>
      <w:r w:rsidRPr="00181318">
        <w:rPr>
          <w:rStyle w:val="Emphasis"/>
        </w:rPr>
        <w:t>two terror groups possessing Iranian-supplied chemical weapons is tremendously worrisome.</w:t>
      </w:r>
    </w:p>
    <w:p w14:paraId="6C7BEEBC" w14:textId="77777777" w:rsidR="00775FAD" w:rsidRDefault="00775FAD" w:rsidP="00775FAD">
      <w:pPr>
        <w:pStyle w:val="Heading2"/>
      </w:pPr>
      <w:r>
        <w:t>Military Support CP</w:t>
      </w:r>
    </w:p>
    <w:p w14:paraId="698293D0" w14:textId="77777777" w:rsidR="00775FAD" w:rsidRPr="001B533B" w:rsidRDefault="00775FAD" w:rsidP="00775FAD">
      <w:pPr>
        <w:pStyle w:val="Heading3"/>
        <w:rPr>
          <w:rStyle w:val="Style13ptBold"/>
        </w:rPr>
      </w:pPr>
      <w:r>
        <w:t>1NC</w:t>
      </w:r>
    </w:p>
    <w:p w14:paraId="516D7398" w14:textId="77777777" w:rsidR="00775FAD" w:rsidRDefault="00775FAD" w:rsidP="00775FAD">
      <w:pPr>
        <w:pStyle w:val="Heading4"/>
      </w:pPr>
      <w:r>
        <w:t>The United States federal government should explicitly forbid both logistical and intelligence support and the resupply of spare parts to the Kingdom of Saudi Arabia for its war in Yemen.</w:t>
      </w:r>
    </w:p>
    <w:p w14:paraId="6EF870AC" w14:textId="77777777" w:rsidR="00775FAD" w:rsidRDefault="00775FAD" w:rsidP="00775FAD">
      <w:pPr>
        <w:pStyle w:val="Heading4"/>
      </w:pPr>
      <w:r>
        <w:t>The CP comparatively solves Yemen better than the plan without reducing arms sales.</w:t>
      </w:r>
    </w:p>
    <w:p w14:paraId="4C076A40" w14:textId="77777777" w:rsidR="00775FAD" w:rsidRPr="00914116" w:rsidRDefault="00775FAD" w:rsidP="00775FAD">
      <w:r w:rsidRPr="00914116">
        <w:t>Gregory D.</w:t>
      </w:r>
      <w:r>
        <w:t xml:space="preserve"> </w:t>
      </w:r>
      <w:r w:rsidRPr="00914116">
        <w:rPr>
          <w:rStyle w:val="Style13ptBold"/>
        </w:rPr>
        <w:t>Johnsen 18</w:t>
      </w:r>
      <w:r w:rsidRPr="00914116">
        <w:t xml:space="preserve"> </w:t>
      </w:r>
      <w:r>
        <w:t xml:space="preserve">{Former </w:t>
      </w:r>
      <w:r w:rsidRPr="00914116">
        <w:t>Fulbright fellow in Yemen and currently a PhD candidate in Near Eastern studies at Princeton University</w:t>
      </w:r>
      <w:r>
        <w:t xml:space="preserve">, </w:t>
      </w:r>
      <w:r w:rsidRPr="00914116">
        <w:t xml:space="preserve">"A Roadmap for Yemen Peace Talks," </w:t>
      </w:r>
      <w:r w:rsidRPr="00914116">
        <w:rPr>
          <w:i/>
          <w:iCs/>
        </w:rPr>
        <w:t>Century Foundation</w:t>
      </w:r>
      <w:r w:rsidRPr="00914116">
        <w:t xml:space="preserve">, </w:t>
      </w:r>
      <w:hyperlink r:id="rId90" w:history="1">
        <w:r w:rsidRPr="00F16BB1">
          <w:rPr>
            <w:rStyle w:val="Hyperlink"/>
          </w:rPr>
          <w:t>https://tcf.org/content/report/roadmap-yemen-peace-talks/?agreed=1</w:t>
        </w:r>
      </w:hyperlink>
      <w:r>
        <w:t>, Published 12/19/18, Accessed 6/20/19} //RG</w:t>
      </w:r>
    </w:p>
    <w:p w14:paraId="5383E527" w14:textId="77777777" w:rsidR="00775FAD" w:rsidRDefault="00775FAD" w:rsidP="00775FAD">
      <w:r w:rsidRPr="00914116">
        <w:t>These</w:t>
      </w:r>
      <w:r w:rsidRPr="00914116">
        <w:rPr>
          <w:rStyle w:val="StyleUnderline"/>
        </w:rPr>
        <w:t xml:space="preserve"> diplomatic steps</w:t>
      </w:r>
      <w:r>
        <w:t xml:space="preserve">, however, </w:t>
      </w:r>
      <w:r w:rsidRPr="00914116">
        <w:rPr>
          <w:rStyle w:val="StyleUnderline"/>
        </w:rPr>
        <w:t>will only happen if there is sustained international pressure. Without it, the sides</w:t>
      </w:r>
      <w:r>
        <w:t xml:space="preserve"> will sit down and negotiate, but they </w:t>
      </w:r>
      <w:r w:rsidRPr="00914116">
        <w:rPr>
          <w:rStyle w:val="StyleUnderline"/>
        </w:rPr>
        <w:t>won’t compromise</w:t>
      </w:r>
      <w:r>
        <w:t xml:space="preserve">, and they won’t come to an agreement. Yemen has been here before. In 2016, there were more than 100 days of peace talks in Kuwait, but the sides couldn’t, or wouldn’t, come to an agreement, and the war kept going. Two years later, the sides are in a similar position. </w:t>
      </w:r>
      <w:r w:rsidRPr="00914116">
        <w:rPr>
          <w:rStyle w:val="StyleUnderline"/>
        </w:rPr>
        <w:t>Not much has changed militarily</w:t>
      </w:r>
      <w:r>
        <w:t xml:space="preserve"> since then</w:t>
      </w:r>
      <w:r w:rsidRPr="00914116">
        <w:rPr>
          <w:rStyle w:val="StyleUnderline"/>
        </w:rPr>
        <w:t>. The battle lines are still largely the same today as they were in 2016</w:t>
      </w:r>
      <w:r>
        <w:t>, and the war is still a stalemate. But thousands more civilians have died since the last time there were peace talks—some by war, some from starvation, and some from a lack of medicine.</w:t>
      </w:r>
    </w:p>
    <w:p w14:paraId="05FAE316" w14:textId="77777777" w:rsidR="00775FAD" w:rsidRDefault="00775FAD" w:rsidP="00775FAD">
      <w:pPr>
        <w:rPr>
          <w:rStyle w:val="Emphasis"/>
        </w:rPr>
      </w:pPr>
      <w:r w:rsidRPr="00914116">
        <w:rPr>
          <w:rStyle w:val="StyleUnderline"/>
        </w:rPr>
        <w:t>There wasn’t much international pressure in 2016</w:t>
      </w:r>
      <w:r>
        <w:t xml:space="preserve">. The sides sat, talked, and left. </w:t>
      </w:r>
      <w:r w:rsidRPr="00914116">
        <w:rPr>
          <w:rStyle w:val="StyleUnderline"/>
        </w:rPr>
        <w:t>That can’t happen</w:t>
      </w:r>
      <w:r>
        <w:t xml:space="preserve"> when the sides next come together in January, 2019. </w:t>
      </w:r>
      <w:r w:rsidRPr="00914116">
        <w:rPr>
          <w:rStyle w:val="StyleUnderline"/>
        </w:rPr>
        <w:t xml:space="preserve">The Trump administration has shown it is unwilling to use its leverage to force Saudi Arabia to compromise. That means the only real option is for Congress to explicitly forbid U.S. logistical and intelligence support to Saudi Arabia for its war in Yemen, while also shutting off the resupply of spare parts to the Saudi Air Force. That is a different bill from the one the Senate passed this month, but it is the </w:t>
      </w:r>
      <w:r w:rsidRPr="00914116">
        <w:rPr>
          <w:rStyle w:val="Emphasis"/>
        </w:rPr>
        <w:t>only one that will have any real impact on the war.</w:t>
      </w:r>
    </w:p>
    <w:p w14:paraId="04E67546" w14:textId="77777777" w:rsidR="00775FAD" w:rsidRDefault="00775FAD" w:rsidP="00775FAD">
      <w:pPr>
        <w:pStyle w:val="Heading3"/>
      </w:pPr>
      <w:r>
        <w:t>Solves – Human Rights</w:t>
      </w:r>
    </w:p>
    <w:p w14:paraId="182DAD56" w14:textId="77777777" w:rsidR="00775FAD" w:rsidRDefault="00775FAD" w:rsidP="00775FAD">
      <w:pPr>
        <w:pStyle w:val="Heading4"/>
      </w:pPr>
      <w:r>
        <w:t>The CP solves best for human rights – the most important consideration is “noncombat technical assistance.”</w:t>
      </w:r>
    </w:p>
    <w:p w14:paraId="2B5F8AD8" w14:textId="77777777" w:rsidR="00775FAD" w:rsidRDefault="00775FAD" w:rsidP="00775FAD">
      <w:r w:rsidRPr="00561F19">
        <w:t xml:space="preserve">Allie </w:t>
      </w:r>
      <w:r w:rsidRPr="006A5420">
        <w:rPr>
          <w:rStyle w:val="Style13ptBold"/>
        </w:rPr>
        <w:t>Malloy 4-17</w:t>
      </w:r>
      <w:r w:rsidRPr="00561F19">
        <w:t>-2019</w:t>
      </w:r>
      <w:r>
        <w:t xml:space="preserve"> {</w:t>
      </w:r>
      <w:r w:rsidRPr="006A5420">
        <w:t>White House Producer who covers and reports on the Trump administration</w:t>
      </w:r>
      <w:r>
        <w:t xml:space="preserve">, </w:t>
      </w:r>
      <w:r w:rsidRPr="00561F19">
        <w:t xml:space="preserve">"Trump vetoes Yemen War Powers Resolution ," </w:t>
      </w:r>
      <w:r w:rsidRPr="006A5420">
        <w:rPr>
          <w:i/>
          <w:iCs/>
        </w:rPr>
        <w:t>CNN</w:t>
      </w:r>
      <w:r w:rsidRPr="00561F19">
        <w:t xml:space="preserve">, </w:t>
      </w:r>
      <w:hyperlink r:id="rId91" w:history="1">
        <w:r w:rsidRPr="00F16BB1">
          <w:rPr>
            <w:rStyle w:val="Hyperlink"/>
          </w:rPr>
          <w:t>https://www.cnn.com/2019/04/16/politics/trump-vetoes-yemen-war-powers-resolution/index.html</w:t>
        </w:r>
      </w:hyperlink>
      <w:r>
        <w:t>, Accessed 6/20/19} //RG</w:t>
      </w:r>
    </w:p>
    <w:p w14:paraId="0B5E48B4" w14:textId="77777777" w:rsidR="00775FAD" w:rsidRDefault="00775FAD" w:rsidP="00775FAD">
      <w:r w:rsidRPr="006A5420">
        <w:rPr>
          <w:rStyle w:val="StyleUnderline"/>
        </w:rPr>
        <w:t>Supporters of the War Powers Resolution argued the US shouldn't be involved in the war without explicit permission from Congress</w:t>
      </w:r>
      <w:r>
        <w:t xml:space="preserve">. Opponents argued </w:t>
      </w:r>
      <w:r w:rsidRPr="006A5420">
        <w:rPr>
          <w:rStyle w:val="StyleUnderline"/>
        </w:rPr>
        <w:t>the US</w:t>
      </w:r>
      <w:r>
        <w:t xml:space="preserve"> does not have "boots on the ground" and </w:t>
      </w:r>
      <w:r w:rsidRPr="006A5420">
        <w:rPr>
          <w:rStyle w:val="StyleUnderline"/>
        </w:rPr>
        <w:t>is offering noncombat technical assistance to Saudi Arabia</w:t>
      </w:r>
      <w:r>
        <w:t>, an ally.</w:t>
      </w:r>
    </w:p>
    <w:p w14:paraId="3B17D8C3" w14:textId="77777777" w:rsidR="00775FAD" w:rsidRDefault="00775FAD" w:rsidP="00775FAD">
      <w:r>
        <w:t xml:space="preserve">Several supporters made clear their votes were also aimed at expressing their frustrations with Trump's continued support for Saudi Arabia's Crown Prince Mohammed bin Salman, who has been implicated in the murder of Saudi journalist Jamal </w:t>
      </w:r>
      <w:proofErr w:type="spellStart"/>
      <w:r>
        <w:t>Khashoggi</w:t>
      </w:r>
      <w:proofErr w:type="spellEnd"/>
      <w:r>
        <w:t>.</w:t>
      </w:r>
    </w:p>
    <w:p w14:paraId="1CE39399" w14:textId="77777777" w:rsidR="00775FAD" w:rsidRDefault="00775FAD" w:rsidP="00775FAD">
      <w:r>
        <w:t>The bill passed the House 247-175. Sixteen Republicans voted yes with Democrats and one voted present. In the Senate the vote was 54 to 46, with seven Republicans voting with Democrats.</w:t>
      </w:r>
    </w:p>
    <w:p w14:paraId="61A2177E" w14:textId="77777777" w:rsidR="00775FAD" w:rsidRDefault="00775FAD" w:rsidP="00775FAD">
      <w:r>
        <w:t>While the Democratic-controlled House unsuccessfully sought to override Trump's first veto on an unrelated issue, it appears unlikely it will hold an override vote this time since the Yemen resolution originated in the GOP-controlled Senate. The override process must start in whichever chamber first passed the bill.</w:t>
      </w:r>
    </w:p>
    <w:p w14:paraId="226C1E7B" w14:textId="77777777" w:rsidR="00775FAD" w:rsidRPr="00DE5B8A" w:rsidRDefault="00775FAD" w:rsidP="00775FAD">
      <w:pPr>
        <w:rPr>
          <w:rStyle w:val="StyleUnderline"/>
        </w:rPr>
      </w:pPr>
      <w:r>
        <w:t xml:space="preserve">Indeed, House Speaker Nancy </w:t>
      </w:r>
      <w:r w:rsidRPr="00DE5B8A">
        <w:rPr>
          <w:rStyle w:val="StyleUnderline"/>
        </w:rPr>
        <w:t>Pelosi</w:t>
      </w:r>
      <w:r>
        <w:t xml:space="preserve"> made no mention of a veto override in her statement Tuesday night, in which she </w:t>
      </w:r>
      <w:r w:rsidRPr="00DE5B8A">
        <w:rPr>
          <w:rStyle w:val="StyleUnderline"/>
        </w:rPr>
        <w:t>called for Trump to "put peace before politics."</w:t>
      </w:r>
    </w:p>
    <w:p w14:paraId="28DA2921" w14:textId="77777777" w:rsidR="00775FAD" w:rsidRDefault="00775FAD" w:rsidP="00775FAD">
      <w:r>
        <w:t>"</w:t>
      </w:r>
      <w:r w:rsidRPr="00DE5B8A">
        <w:rPr>
          <w:rStyle w:val="StyleUnderline"/>
        </w:rPr>
        <w:t>The conflict in Yemen is a horrific humanitarian crisis that challenges the conscience of the entire world. Yet the President has cynically chosen to contravene a bipartisan, bicameral vote of the Congress and perpetuate America's shameful involvement in this heartbreaking crisis,"</w:t>
      </w:r>
      <w:r>
        <w:t xml:space="preserve"> Pelosi said.</w:t>
      </w:r>
    </w:p>
    <w:p w14:paraId="5468A5A9" w14:textId="77777777" w:rsidR="00775FAD" w:rsidRDefault="00775FAD" w:rsidP="00775FAD">
      <w:pPr>
        <w:pStyle w:val="Heading3"/>
      </w:pPr>
      <w:r>
        <w:t>Solves – Soft Power</w:t>
      </w:r>
    </w:p>
    <w:p w14:paraId="4DA839F5" w14:textId="77777777" w:rsidR="00775FAD" w:rsidRPr="00DE5B8A" w:rsidRDefault="00775FAD" w:rsidP="00775FAD">
      <w:pPr>
        <w:pStyle w:val="Heading4"/>
        <w:rPr>
          <w:b w:val="0"/>
          <w:bCs w:val="0"/>
        </w:rPr>
      </w:pPr>
      <w:r>
        <w:t xml:space="preserve">A </w:t>
      </w:r>
      <w:r>
        <w:rPr>
          <w:u w:val="single"/>
        </w:rPr>
        <w:t>non-military</w:t>
      </w:r>
      <w:r>
        <w:t xml:space="preserve"> approach to the Middle East is the only way to salvage soft power in the world of Trump – withdrawal is key.</w:t>
      </w:r>
    </w:p>
    <w:p w14:paraId="49C4459E" w14:textId="77777777" w:rsidR="00775FAD" w:rsidRPr="00DE5B8A" w:rsidRDefault="00775FAD" w:rsidP="00775FAD">
      <w:r>
        <w:t xml:space="preserve">Marcus </w:t>
      </w:r>
      <w:r w:rsidRPr="00DE5B8A">
        <w:rPr>
          <w:rStyle w:val="Style13ptBold"/>
        </w:rPr>
        <w:t>Montgomery 3-6</w:t>
      </w:r>
      <w:r>
        <w:t>-19 {</w:t>
      </w:r>
      <w:r w:rsidRPr="00DE5B8A">
        <w:t>Junior Fellow for Congressional Affairs at Arab Center Washington DC</w:t>
      </w:r>
      <w:r>
        <w:t>, “</w:t>
      </w:r>
      <w:r w:rsidRPr="00DE5B8A">
        <w:t>Democrats Grapple with US Role in the Middle East</w:t>
      </w:r>
      <w:r>
        <w:t xml:space="preserve">,” </w:t>
      </w:r>
      <w:r>
        <w:rPr>
          <w:i/>
          <w:iCs/>
        </w:rPr>
        <w:t>Arab Center Washington DC</w:t>
      </w:r>
      <w:r>
        <w:t xml:space="preserve">, </w:t>
      </w:r>
      <w:hyperlink r:id="rId92" w:history="1">
        <w:r w:rsidRPr="00F16BB1">
          <w:rPr>
            <w:rStyle w:val="Hyperlink"/>
          </w:rPr>
          <w:t>http://arabcenterdc.org/congressional_corner/democrats-grapple-with-us-role-in-the-middle-east/</w:t>
        </w:r>
      </w:hyperlink>
      <w:r>
        <w:t>, Accessed 6/20/19} //RG</w:t>
      </w:r>
    </w:p>
    <w:p w14:paraId="09AFA188" w14:textId="77777777" w:rsidR="00775FAD" w:rsidRDefault="00775FAD" w:rsidP="00775FAD">
      <w:r w:rsidRPr="00DE5B8A">
        <w:rPr>
          <w:rStyle w:val="StyleUnderline"/>
        </w:rPr>
        <w:t>This past week, members of Congress held</w:t>
      </w:r>
      <w:r>
        <w:t xml:space="preserve"> several public </w:t>
      </w:r>
      <w:r w:rsidRPr="00DE5B8A">
        <w:rPr>
          <w:rStyle w:val="StyleUnderline"/>
        </w:rPr>
        <w:t>hearings</w:t>
      </w:r>
      <w:r>
        <w:t xml:space="preserve">, off-the-Hill </w:t>
      </w:r>
      <w:r w:rsidRPr="00DE5B8A">
        <w:rPr>
          <w:rStyle w:val="StyleUnderline"/>
        </w:rPr>
        <w:t>briefings, and</w:t>
      </w:r>
      <w:r>
        <w:t xml:space="preserve"> small group </w:t>
      </w:r>
      <w:r w:rsidRPr="00DE5B8A">
        <w:rPr>
          <w:rStyle w:val="StyleUnderline"/>
        </w:rPr>
        <w:t>discussions to analyze nearly every component of US influence abroad</w:t>
      </w:r>
      <w:r>
        <w:t>. US military capabilities (</w:t>
      </w:r>
      <w:r w:rsidRPr="00DE5B8A">
        <w:rPr>
          <w:rStyle w:val="StyleUnderline"/>
        </w:rPr>
        <w:t>elements of</w:t>
      </w:r>
      <w:r>
        <w:t xml:space="preserve"> its “</w:t>
      </w:r>
      <w:r w:rsidRPr="00DE5B8A">
        <w:rPr>
          <w:rStyle w:val="StyleUnderline"/>
        </w:rPr>
        <w:t>hard power”) are the most well-funded, but Democrats in the new House majority explored the status of underutilized—even neglected—tools of US influence like diplomacy and development assistance that constitute US “soft power.”</w:t>
      </w:r>
      <w:r>
        <w:t xml:space="preserve"> The convergence of these events clearly illustrated that with Democrats gaining back some of the political power in the United States, Congress is much more cognizant of the fact that lawmakers must reclaim the legislative branch’s influence in foreign policy. At all of these events, members of Congress largely agreed that it is time to rein in the “imperial presidency.”</w:t>
      </w:r>
    </w:p>
    <w:p w14:paraId="31D49DCC" w14:textId="77777777" w:rsidR="00775FAD" w:rsidRDefault="00775FAD" w:rsidP="00775FAD">
      <w:r>
        <w:t xml:space="preserve">But </w:t>
      </w:r>
      <w:r w:rsidRPr="00DE5B8A">
        <w:rPr>
          <w:rStyle w:val="StyleUnderline"/>
        </w:rPr>
        <w:t>the near universal agreement among Democratic lawmakers on the need for an emboldened Congress papers over the important fact that the United States is in the middle of a tug-of-war over the country’s foreign policy</w:t>
      </w:r>
      <w:r>
        <w:t xml:space="preserve">. Admittedly, a large number—arguably, a majority—of members of Congress remain enamored of the foreign policy of the old DC beltway establishment, one that calls for growing what is already the world’s largest military. </w:t>
      </w:r>
      <w:r w:rsidRPr="00DE5B8A">
        <w:rPr>
          <w:rStyle w:val="StyleUnderline"/>
        </w:rPr>
        <w:t>They</w:t>
      </w:r>
      <w:r>
        <w:t xml:space="preserve"> also </w:t>
      </w:r>
      <w:r w:rsidRPr="00DE5B8A">
        <w:rPr>
          <w:rStyle w:val="StyleUnderline"/>
        </w:rPr>
        <w:t>persist in pushing for a global engagement strategy that visualizes a US presence everywhere at once</w:t>
      </w:r>
      <w:r>
        <w:t>. As evidenced by President Trump’s foreign policy priorities, there is a real appetite for less global engagement among many outside Washington. Some on Capitol Hill who may not necessarily support Trump’s specific policies seem to feel it is time to rethink long-standing US strategy.</w:t>
      </w:r>
    </w:p>
    <w:p w14:paraId="44B66836" w14:textId="77777777" w:rsidR="00775FAD" w:rsidRDefault="00775FAD" w:rsidP="00775FAD">
      <w:r>
        <w:t xml:space="preserve">Last week’s foreign policy debate started with the Senate Foreign Relations Committee’s (SFRC) first open hearing of this Congress, titled “Assessing the Role of the United States in the World,” and with the House Foreign Affairs Committee offering a midterm assessment of the Trump Administration’s foreign policy. The House Foreign Affairs Subcommittee on Oversight and Investigations then met to discuss “America’s Global Leadership: Why Diplomacy and Development Matter” and the House Appropriations Subcommittee on State, Foreign Operations, and Related Programs carried out its oversight duties of the US Agency for International Development (USAID). </w:t>
      </w:r>
      <w:r w:rsidRPr="00B935BA">
        <w:rPr>
          <w:rStyle w:val="StyleUnderline"/>
        </w:rPr>
        <w:t>Aside from diplomacy and international development assistance, a pair of US representatives ventured away from the capitol to discuss Congress’s role in defense and national security</w:t>
      </w:r>
      <w:r>
        <w:t xml:space="preserve"> at the American Enterprise Institute while a new veterans group worked the halls of Congress on this same issue.</w:t>
      </w:r>
    </w:p>
    <w:p w14:paraId="24C8B5F0" w14:textId="77777777" w:rsidR="00775FAD" w:rsidRDefault="00775FAD" w:rsidP="00775FAD">
      <w:pPr>
        <w:rPr>
          <w:rStyle w:val="StyleUnderline"/>
        </w:rPr>
      </w:pPr>
      <w:r w:rsidRPr="001D148F">
        <w:rPr>
          <w:rStyle w:val="StyleUnderline"/>
        </w:rPr>
        <w:t>The discourse produced by these public discussions</w:t>
      </w:r>
      <w:r>
        <w:t xml:space="preserve">, particularly from the Democrats, </w:t>
      </w:r>
      <w:r w:rsidRPr="001D148F">
        <w:rPr>
          <w:rStyle w:val="StyleUnderline"/>
        </w:rPr>
        <w:t>was heartening in the sense that despite President Trump’s focus on the military—even for problems where there may not be military solutions—members of Congress are more aware of the fact that the U</w:t>
      </w:r>
      <w:r>
        <w:t xml:space="preserve">nited </w:t>
      </w:r>
      <w:r w:rsidRPr="001D148F">
        <w:rPr>
          <w:rStyle w:val="StyleUnderline"/>
        </w:rPr>
        <w:t>S</w:t>
      </w:r>
      <w:r w:rsidRPr="001D148F">
        <w:t>t</w:t>
      </w:r>
      <w:r>
        <w:t xml:space="preserve">ates </w:t>
      </w:r>
      <w:r w:rsidRPr="001D148F">
        <w:rPr>
          <w:rStyle w:val="StyleUnderline"/>
        </w:rPr>
        <w:t xml:space="preserve">needs </w:t>
      </w:r>
      <w:r w:rsidRPr="001D148F">
        <w:rPr>
          <w:rStyle w:val="Emphasis"/>
        </w:rPr>
        <w:t>a broader, non-military strategy</w:t>
      </w:r>
      <w:r w:rsidRPr="001D148F">
        <w:rPr>
          <w:rStyle w:val="StyleUnderline"/>
        </w:rPr>
        <w:t xml:space="preserve"> for managing chronic problems abroad, particularly in the Middle East</w:t>
      </w:r>
      <w:r>
        <w:t xml:space="preserve">. The obvious shift in Congress away from Trump’s militarized approach will have mixed results, however. </w:t>
      </w:r>
      <w:r w:rsidRPr="004B6D2C">
        <w:rPr>
          <w:rStyle w:val="StyleUnderline"/>
        </w:rPr>
        <w:t>Undoubtedly, the Democratic House majority will emphasize spending for soft power tools like diplomacy and development assistance,</w:t>
      </w:r>
      <w:r>
        <w:t xml:space="preserve"> but these budget priorities will be moderate, as the Senate GOP majority will insist on a beefier military budget. To be sure, some Republicans are outspoken supporters of US soft power, but they are more skeptical of the spending levels that Democrats favor.</w:t>
      </w:r>
      <w:r w:rsidRPr="009608DE">
        <w:rPr>
          <w:rStyle w:val="StyleUnderline"/>
        </w:rPr>
        <w:t xml:space="preserve"> </w:t>
      </w:r>
    </w:p>
    <w:p w14:paraId="42F87541" w14:textId="77777777" w:rsidR="00775FAD" w:rsidRDefault="00775FAD" w:rsidP="00775FAD">
      <w:pPr>
        <w:pStyle w:val="Heading2"/>
      </w:pPr>
      <w:r>
        <w:t>ATT CP</w:t>
      </w:r>
    </w:p>
    <w:p w14:paraId="50B719E0" w14:textId="77777777" w:rsidR="00775FAD" w:rsidRPr="00303A4E" w:rsidRDefault="00775FAD" w:rsidP="00775FAD">
      <w:pPr>
        <w:pStyle w:val="Heading3"/>
        <w:rPr>
          <w:rStyle w:val="StyleUnderline"/>
          <w:sz w:val="32"/>
        </w:rPr>
      </w:pPr>
      <w:r w:rsidRPr="00303A4E">
        <w:rPr>
          <w:rStyle w:val="StyleUnderline"/>
          <w:sz w:val="32"/>
        </w:rPr>
        <w:t>1NC</w:t>
      </w:r>
    </w:p>
    <w:p w14:paraId="1B68895C" w14:textId="77777777" w:rsidR="00775FAD" w:rsidRDefault="00775FAD" w:rsidP="00775FAD">
      <w:pPr>
        <w:pStyle w:val="Heading4"/>
        <w:rPr>
          <w:rStyle w:val="StyleUnderline"/>
          <w:u w:val="none"/>
        </w:rPr>
      </w:pPr>
      <w:r>
        <w:rPr>
          <w:rStyle w:val="StyleUnderline"/>
          <w:u w:val="none"/>
        </w:rPr>
        <w:t>The United States Senate should ratify the Arms Trade Treaty and issue a non-binding resolution asserting Congressional control over treaties.</w:t>
      </w:r>
    </w:p>
    <w:p w14:paraId="146A3FE1" w14:textId="77777777" w:rsidR="00775FAD" w:rsidRPr="0025397F" w:rsidRDefault="00775FAD" w:rsidP="00775FAD">
      <w:pPr>
        <w:pStyle w:val="Heading4"/>
        <w:rPr>
          <w:rStyle w:val="Style13ptBold"/>
          <w:b/>
          <w:bCs w:val="0"/>
        </w:rPr>
      </w:pPr>
      <w:r>
        <w:rPr>
          <w:rStyle w:val="Style13ptBold"/>
          <w:b/>
          <w:bCs w:val="0"/>
        </w:rPr>
        <w:t>CP solves credibility.</w:t>
      </w:r>
    </w:p>
    <w:p w14:paraId="4B2149B8" w14:textId="77777777" w:rsidR="00775FAD" w:rsidRDefault="00775FAD" w:rsidP="00775FAD">
      <w:r w:rsidRPr="00303A4E">
        <w:rPr>
          <w:rStyle w:val="Style13ptBold"/>
        </w:rPr>
        <w:t>Abrahamson and Webb 19</w:t>
      </w:r>
      <w:r>
        <w:t xml:space="preserve">.  Jeff, a non-resident senior fellow for arms control and conventional arms transfers at the Arms Control Association, and Greg, </w:t>
      </w:r>
      <w:r w:rsidRPr="00303A4E">
        <w:t>editor of Arms Control Today, the Arms Control Association’s flagship publication</w:t>
      </w:r>
      <w:r>
        <w:t>.  May.  Arms Control Today; Washington, D.C.; Vol. 49, Issue 4, p. 26-27. //RG</w:t>
      </w:r>
    </w:p>
    <w:p w14:paraId="5715ED69" w14:textId="77777777" w:rsidR="00775FAD" w:rsidRDefault="00775FAD" w:rsidP="00775FAD">
      <w:r w:rsidRPr="0025397F">
        <w:rPr>
          <w:rStyle w:val="StyleUnderline"/>
        </w:rPr>
        <w:t>The U</w:t>
      </w:r>
      <w:r>
        <w:t xml:space="preserve">nited </w:t>
      </w:r>
      <w:r w:rsidRPr="0025397F">
        <w:rPr>
          <w:rStyle w:val="StyleUnderline"/>
        </w:rPr>
        <w:t>S</w:t>
      </w:r>
      <w:r>
        <w:t xml:space="preserve">tates </w:t>
      </w:r>
      <w:r w:rsidRPr="0025397F">
        <w:rPr>
          <w:rStyle w:val="StyleUnderline"/>
        </w:rPr>
        <w:t>will drop out of the A</w:t>
      </w:r>
      <w:r>
        <w:t xml:space="preserve">rms </w:t>
      </w:r>
      <w:r w:rsidRPr="0025397F">
        <w:rPr>
          <w:rStyle w:val="StyleUnderline"/>
        </w:rPr>
        <w:t>T</w:t>
      </w:r>
      <w:r>
        <w:t xml:space="preserve">rade </w:t>
      </w:r>
      <w:r w:rsidRPr="0025397F">
        <w:rPr>
          <w:rStyle w:val="StyleUnderline"/>
        </w:rPr>
        <w:t>T</w:t>
      </w:r>
      <w:r>
        <w:t>reaty, the 2013 pact designed to regulate the international trade of conventional arms, President Donald Trump announced April 26.</w:t>
      </w:r>
    </w:p>
    <w:p w14:paraId="7F41BF9D" w14:textId="77777777" w:rsidR="00775FAD" w:rsidRDefault="00775FAD" w:rsidP="00775FAD">
      <w:r>
        <w:t>“The United States will be revoking the effect of America’s signature from this badly misguided agreement,” Trump told a large audience at the annual meeting of the National Rifle Association (NRA) in Indianapolis. “The United Nations will soon receive a formal notice that America is rejecting this treaty.”</w:t>
      </w:r>
    </w:p>
    <w:p w14:paraId="1860EE83" w14:textId="77777777" w:rsidR="00775FAD" w:rsidRDefault="00775FAD" w:rsidP="00775FAD">
      <w:r>
        <w:t>U.S. Secretary of State John Kerry signed the pact in 2013, but the United States has not ratified it. On stage in Indianapolis</w:t>
      </w:r>
      <w:r w:rsidRPr="00CE62B9">
        <w:rPr>
          <w:rStyle w:val="StyleUnderline"/>
        </w:rPr>
        <w:t xml:space="preserve">, Trump signed a message to the U.S. Senate asking it to discontinue the </w:t>
      </w:r>
      <w:r w:rsidRPr="00CE62B9">
        <w:t>treaty’s</w:t>
      </w:r>
      <w:r w:rsidRPr="00CE62B9">
        <w:rPr>
          <w:rStyle w:val="StyleUnderline"/>
        </w:rPr>
        <w:t xml:space="preserve"> ratification process</w:t>
      </w:r>
      <w:r>
        <w:t xml:space="preserve">. </w:t>
      </w:r>
    </w:p>
    <w:p w14:paraId="59AAD076" w14:textId="77777777" w:rsidR="00775FAD" w:rsidRDefault="00775FAD" w:rsidP="00775FAD">
      <w:r w:rsidRPr="00CE62B9">
        <w:rPr>
          <w:rStyle w:val="StyleUnderline"/>
        </w:rPr>
        <w:t>International and U.S. treaty supporters decried Trump’s decision.</w:t>
      </w:r>
      <w:r>
        <w:t xml:space="preserve"> The pact is the third major arms-related agreement from which the United States has withdrawn since he took office in January 2017.</w:t>
      </w:r>
    </w:p>
    <w:p w14:paraId="090C138A" w14:textId="77777777" w:rsidR="00775FAD" w:rsidRDefault="00775FAD" w:rsidP="00775FAD">
      <w:r>
        <w:t xml:space="preserve">Latvian Ambassador Janis </w:t>
      </w:r>
      <w:proofErr w:type="spellStart"/>
      <w:r>
        <w:t>Karklins</w:t>
      </w:r>
      <w:proofErr w:type="spellEnd"/>
      <w:r>
        <w:t>, who will preside over the upcoming August 26- 30 conference of the treaty's states parties in Geneva, said, “I hope that the U.S. administration will reconsider its decision in the future.”</w:t>
      </w:r>
    </w:p>
    <w:p w14:paraId="2F56525A" w14:textId="77777777" w:rsidR="00775FAD" w:rsidRDefault="00775FAD" w:rsidP="00775FAD">
      <w:r>
        <w:t>“</w:t>
      </w:r>
      <w:r w:rsidRPr="00CE62B9">
        <w:rPr>
          <w:rStyle w:val="StyleUnderline"/>
        </w:rPr>
        <w:t>This is yet another myopic decision that jeopardizes U.S. security based on false premises and fearmongering</w:t>
      </w:r>
      <w:r>
        <w:t>,” said Sen. Bob Menendez (D-N.J.), the ranking member of the Senate Foreign Relations Committee. He was echoed by House Foreign Affairs Committee Chairman Eliot Engel (D-N.Y.) who said, “</w:t>
      </w:r>
      <w:r w:rsidRPr="00CE62B9">
        <w:rPr>
          <w:rStyle w:val="StyleUnderline"/>
        </w:rPr>
        <w:t>It is abhorrent to use international diplomacy for blatant political pandering</w:t>
      </w:r>
      <w:r>
        <w:t>.”</w:t>
      </w:r>
    </w:p>
    <w:p w14:paraId="1DA20989" w14:textId="77777777" w:rsidR="00775FAD" w:rsidRDefault="00775FAD" w:rsidP="00775FAD">
      <w:r>
        <w:t xml:space="preserve">Although popular today internationally, the treaty was not concluded easily. Measures to curb illegal and define responsible arms sales were discussed for decades, and a special treaty negotiating process failed in 2013 when Iran, North Korea, and Syria refused to join a consensus agreement. Instead, the pact was taken to the UN General Assembly days later and approved there against their “no” votes. It entered into force on Dec. 24, 2014. Today, the treaty has 101 </w:t>
      </w:r>
      <w:proofErr w:type="spellStart"/>
      <w:r>
        <w:t>statesparties</w:t>
      </w:r>
      <w:proofErr w:type="spellEnd"/>
      <w:r>
        <w:t xml:space="preserve"> and another 34 signatories that have not yet ratified.</w:t>
      </w:r>
    </w:p>
    <w:p w14:paraId="6C548124" w14:textId="77777777" w:rsidR="00775FAD" w:rsidRPr="00CE62B9" w:rsidRDefault="00775FAD" w:rsidP="00775FAD">
      <w:pPr>
        <w:rPr>
          <w:rStyle w:val="StyleUnderline"/>
        </w:rPr>
      </w:pPr>
      <w:r w:rsidRPr="00CE62B9">
        <w:rPr>
          <w:rStyle w:val="StyleUnderline"/>
        </w:rPr>
        <w:t xml:space="preserve">The treaty is the first global accord to regulate a broad array of conventional weapons. It establishes </w:t>
      </w:r>
      <w:r w:rsidRPr="00CE62B9">
        <w:rPr>
          <w:rStyle w:val="Emphasis"/>
        </w:rPr>
        <w:t>common international standards</w:t>
      </w:r>
      <w:r w:rsidRPr="00CE62B9">
        <w:rPr>
          <w:rStyle w:val="StyleUnderline"/>
        </w:rPr>
        <w:t xml:space="preserve"> that must be met before states authorize weapons transfers. The treaty generally seeks </w:t>
      </w:r>
      <w:r w:rsidRPr="00CE62B9">
        <w:rPr>
          <w:rStyle w:val="Emphasis"/>
        </w:rPr>
        <w:t>to reduce the illicit arms trade, reduce human suffering</w:t>
      </w:r>
      <w:r w:rsidRPr="00CE62B9">
        <w:rPr>
          <w:rStyle w:val="StyleUnderline"/>
        </w:rPr>
        <w:t xml:space="preserve"> caused by illegal and irresponsible arms transfers, </w:t>
      </w:r>
      <w:r w:rsidRPr="00CE62B9">
        <w:rPr>
          <w:rStyle w:val="Emphasis"/>
        </w:rPr>
        <w:t>improve regional security and stability, and promote accountability and transparency</w:t>
      </w:r>
      <w:r w:rsidRPr="00CE62B9">
        <w:rPr>
          <w:rStyle w:val="StyleUnderline"/>
        </w:rPr>
        <w:t xml:space="preserve"> by state-parties concerning transfers of conventional arms.</w:t>
      </w:r>
    </w:p>
    <w:p w14:paraId="00EB4103" w14:textId="77777777" w:rsidR="00775FAD" w:rsidRDefault="00775FAD" w:rsidP="00775FAD">
      <w:r>
        <w:t>U.S. negotiators made clear during the treaty-making process that the pact would not threaten the right to bear arms afforded by the Second Amendment to the U.S. Constitution. It has no authority over national gun control laws.</w:t>
      </w:r>
    </w:p>
    <w:p w14:paraId="5C29B82D" w14:textId="77777777" w:rsidR="00775FAD" w:rsidRDefault="00775FAD" w:rsidP="00775FAD">
      <w:r>
        <w:t>Nevertheless, U.S. gun-rights organizations, led by the NRA, have alleged that the treaty would impose limits on U.S. domestic gun sales, and Trump repeated those claims in his NRA speech. “Under my administration, we will never surrender American sovereignty to anyone. We will never allow foreign bureaucrats to trample on your Second Amendment freedom.”</w:t>
      </w:r>
    </w:p>
    <w:p w14:paraId="478B7702" w14:textId="77777777" w:rsidR="00775FAD" w:rsidRDefault="00775FAD" w:rsidP="00775FAD">
      <w:pPr>
        <w:rPr>
          <w:rStyle w:val="StyleUnderline"/>
        </w:rPr>
      </w:pPr>
      <w:r>
        <w:t>Such rhetoric was misplaced, according to Thomas Countryman, the lead U.S. negotiator of the treaty and now the chair of the Arms Control Association board. “</w:t>
      </w:r>
      <w:r w:rsidRPr="00CE62B9">
        <w:rPr>
          <w:rStyle w:val="StyleUnderline"/>
        </w:rPr>
        <w:t>The treaty, if ratified by the U.S. Senate, would not require the United States to change anything in its law or procedures,” he said. “The president's action today is yet another mistaken step that threatens to make the world less safe rather than more secure.”</w:t>
      </w:r>
    </w:p>
    <w:p w14:paraId="4C6152CE" w14:textId="77777777" w:rsidR="00775FAD" w:rsidRDefault="00775FAD" w:rsidP="00775FAD">
      <w:pPr>
        <w:pStyle w:val="Heading4"/>
      </w:pPr>
      <w:r>
        <w:t>Non-binding resolution solves war powers.</w:t>
      </w:r>
    </w:p>
    <w:p w14:paraId="4CB282D3" w14:textId="77777777" w:rsidR="00775FAD" w:rsidRPr="00F632A4" w:rsidRDefault="00775FAD" w:rsidP="00775FAD">
      <w:r>
        <w:t xml:space="preserve">Paul W. </w:t>
      </w:r>
      <w:proofErr w:type="spellStart"/>
      <w:r w:rsidRPr="00F632A4">
        <w:rPr>
          <w:rStyle w:val="Style13ptBold"/>
        </w:rPr>
        <w:t>Lovinger</w:t>
      </w:r>
      <w:proofErr w:type="spellEnd"/>
      <w:r w:rsidRPr="00F632A4">
        <w:rPr>
          <w:rStyle w:val="Style13ptBold"/>
        </w:rPr>
        <w:t xml:space="preserve"> 19</w:t>
      </w:r>
      <w:r>
        <w:t xml:space="preserve">.  </w:t>
      </w:r>
      <w:r w:rsidRPr="00F632A4">
        <w:t>San Francisco writer, reporter, and editor and the founder and pro bon</w:t>
      </w:r>
      <w:r>
        <w:t>o</w:t>
      </w:r>
      <w:r w:rsidRPr="00F632A4">
        <w:t>) secretary of the War and Law League.</w:t>
      </w:r>
      <w:r>
        <w:t xml:space="preserve">  5-7-19.  “</w:t>
      </w:r>
      <w:r w:rsidRPr="00F632A4">
        <w:t>Executive Assault on Treaties Perils Peace and Constitution</w:t>
      </w:r>
      <w:r>
        <w:t xml:space="preserve">.”  </w:t>
      </w:r>
      <w:r>
        <w:rPr>
          <w:i/>
          <w:iCs/>
        </w:rPr>
        <w:t>Roots Action</w:t>
      </w:r>
      <w:r>
        <w:t xml:space="preserve">.  </w:t>
      </w:r>
      <w:hyperlink r:id="rId93" w:history="1">
        <w:r w:rsidRPr="008108E4">
          <w:rPr>
            <w:rStyle w:val="Hyperlink"/>
          </w:rPr>
          <w:t>https://www.rootsaction.org/news-a-views/2022-executive-assault-on-treaties-perils-peace-and-constitution</w:t>
        </w:r>
      </w:hyperlink>
      <w:r>
        <w:t>.  //RG</w:t>
      </w:r>
    </w:p>
    <w:p w14:paraId="7751B842" w14:textId="77777777" w:rsidR="00775FAD" w:rsidRDefault="00775FAD" w:rsidP="00775FAD">
      <w:r>
        <w:t>Last December, Gorbachev and George Shultz, Reagan's secretary of state and an INF negotiator, wrote jointly that quitting INF would lead to a new nuclear arms race, risking a war that threatened our existence. They felt sure that meetings of military and diplomatic specialists could settle differences.</w:t>
      </w:r>
    </w:p>
    <w:p w14:paraId="1516B37D" w14:textId="77777777" w:rsidR="00775FAD" w:rsidRDefault="00775FAD" w:rsidP="00775FAD">
      <w:r>
        <w:t xml:space="preserve">As though emboldened by the paucity of opposition to his INF action, </w:t>
      </w:r>
      <w:r w:rsidRPr="00F632A4">
        <w:rPr>
          <w:rStyle w:val="StyleUnderline"/>
        </w:rPr>
        <w:t>Trump announced</w:t>
      </w:r>
      <w:r>
        <w:t xml:space="preserve"> at the National Rifle Association's annual meeting on April 26 in Indianapolis that </w:t>
      </w:r>
      <w:r w:rsidRPr="00F632A4">
        <w:rPr>
          <w:rStyle w:val="StyleUnderline"/>
        </w:rPr>
        <w:t>he was giving up the A</w:t>
      </w:r>
      <w:r>
        <w:t xml:space="preserve">rms </w:t>
      </w:r>
      <w:r w:rsidRPr="00F632A4">
        <w:rPr>
          <w:rStyle w:val="StyleUnderline"/>
        </w:rPr>
        <w:t>T</w:t>
      </w:r>
      <w:r>
        <w:t xml:space="preserve">rade </w:t>
      </w:r>
      <w:r w:rsidRPr="00F632A4">
        <w:rPr>
          <w:rStyle w:val="StyleUnderline"/>
        </w:rPr>
        <w:t>T</w:t>
      </w:r>
      <w:r>
        <w:t>reaty.</w:t>
      </w:r>
    </w:p>
    <w:p w14:paraId="22F09176" w14:textId="77777777" w:rsidR="00775FAD" w:rsidRPr="00F632A4" w:rsidRDefault="00775FAD" w:rsidP="00775FAD">
      <w:pPr>
        <w:rPr>
          <w:rStyle w:val="StyleUnderline"/>
        </w:rPr>
      </w:pPr>
      <w:r>
        <w:t xml:space="preserve">Signed by President Obama — but, unlike INF, not voted on by the Senate — </w:t>
      </w:r>
      <w:r w:rsidRPr="00F632A4">
        <w:rPr>
          <w:rStyle w:val="StyleUnderline"/>
        </w:rPr>
        <w:t>it regulates exports of conventional weapons, with the aim of keeping them away from abusers of human rights. The UN General Assembly approved it in April 2013, Thus far, 101 nations have joined — but not the world's leading arms merchant, the United States.</w:t>
      </w:r>
    </w:p>
    <w:p w14:paraId="0209278D" w14:textId="77777777" w:rsidR="00775FAD" w:rsidRDefault="00775FAD" w:rsidP="00775FAD">
      <w:r>
        <w:t>As for INF. it allows either "Party" to withdraw upon six months' notice if it finds "extraordinary events related to the subject matter of this Treaty have jeopardized its supreme interests." The notice must state what those "extraordinary events" are. A State Department news release hints that they are the production of "noncompliant" Russian missiles.</w:t>
      </w:r>
    </w:p>
    <w:p w14:paraId="343EEADF" w14:textId="77777777" w:rsidR="00775FAD" w:rsidRDefault="00775FAD" w:rsidP="00775FAD">
      <w:r>
        <w:t>Someone could well ask Mr. Trump these questions: What are our "supreme interests" — and how are they more vital than preventing the obliteration of the human race in a nuclear holocaust? What makes you the sole "Party" for the purpose of terminating the treaty when the Senate had to be in the "Party" for the purpose of establishing the treaty?</w:t>
      </w:r>
    </w:p>
    <w:p w14:paraId="6CC52BA7" w14:textId="77777777" w:rsidR="00775FAD" w:rsidRPr="00F632A4" w:rsidRDefault="00775FAD" w:rsidP="00775FAD">
      <w:pPr>
        <w:rPr>
          <w:rStyle w:val="StyleUnderline"/>
        </w:rPr>
      </w:pPr>
      <w:r>
        <w:t xml:space="preserve">Latter-day </w:t>
      </w:r>
      <w:r w:rsidRPr="00F632A4">
        <w:rPr>
          <w:rStyle w:val="StyleUnderline"/>
        </w:rPr>
        <w:t>courts</w:t>
      </w:r>
      <w:r>
        <w:t xml:space="preserve"> have evaded their responsibility to say what the law is (as you will read below). But they </w:t>
      </w:r>
      <w:r w:rsidRPr="00F632A4">
        <w:rPr>
          <w:rStyle w:val="StyleUnderline"/>
        </w:rPr>
        <w:t>have left the door open for Congress to assert its authority. Congress must use it or lose it.</w:t>
      </w:r>
    </w:p>
    <w:p w14:paraId="632890D0" w14:textId="77777777" w:rsidR="00775FAD" w:rsidRPr="00F632A4" w:rsidRDefault="00775FAD" w:rsidP="00775FAD">
      <w:pPr>
        <w:rPr>
          <w:rStyle w:val="StyleUnderline"/>
        </w:rPr>
      </w:pPr>
      <w:r w:rsidRPr="00F632A4">
        <w:rPr>
          <w:rStyle w:val="StyleUnderline"/>
        </w:rPr>
        <w:t>The San Francisco–based War and Law League has proposed a House (and/or Senate) resolution declaring: (1) A president alone cannot repeal a treaty — or any other law. (2) Until a majority of both houses of Congress or two-thirds of the Senate votes to undo it, INF remains in effect.</w:t>
      </w:r>
    </w:p>
    <w:p w14:paraId="2648722D" w14:textId="77777777" w:rsidR="00775FAD" w:rsidRPr="00F632A4" w:rsidRDefault="00775FAD" w:rsidP="00775FAD">
      <w:pPr>
        <w:rPr>
          <w:rStyle w:val="StyleUnderline"/>
        </w:rPr>
      </w:pPr>
      <w:r w:rsidRPr="00F632A4">
        <w:rPr>
          <w:rStyle w:val="StyleUnderline"/>
        </w:rPr>
        <w:t xml:space="preserve">While nonbinding (thus veto-proof), it would in essence tell Russia the U.S. is not united behind a nuclear arms race; caution Trump that executive hits on treaties will be resisted; and show courts that </w:t>
      </w:r>
      <w:r w:rsidRPr="00F632A4">
        <w:rPr>
          <w:rStyle w:val="Emphasis"/>
        </w:rPr>
        <w:t>Congress asserts authority</w:t>
      </w:r>
      <w:r w:rsidRPr="00F632A4">
        <w:rPr>
          <w:rStyle w:val="StyleUnderline"/>
        </w:rPr>
        <w:t>.</w:t>
      </w:r>
    </w:p>
    <w:p w14:paraId="4450F06E" w14:textId="77777777" w:rsidR="00775FAD" w:rsidRPr="00F632A4" w:rsidRDefault="00775FAD" w:rsidP="00775FAD">
      <w:pPr>
        <w:rPr>
          <w:rStyle w:val="StyleUnderline"/>
          <w:sz w:val="16"/>
          <w:u w:val="none"/>
        </w:rPr>
      </w:pPr>
      <w:r w:rsidRPr="00F632A4">
        <w:rPr>
          <w:rStyle w:val="StyleUnderline"/>
        </w:rPr>
        <w:t xml:space="preserve">Unless Congress rebels or courts gain courage, these are a few major treaties related to war and peace that are in danger: </w:t>
      </w:r>
      <w:proofErr w:type="gramStart"/>
      <w:r w:rsidRPr="00F632A4">
        <w:rPr>
          <w:rStyle w:val="StyleUnderline"/>
        </w:rPr>
        <w:t>the</w:t>
      </w:r>
      <w:proofErr w:type="gramEnd"/>
      <w:r w:rsidRPr="00F632A4">
        <w:rPr>
          <w:rStyle w:val="StyleUnderline"/>
        </w:rPr>
        <w:t xml:space="preserve"> Chemical and Biological Weapons Conventions, the Nuclear Test Ban and Nonproliferation Treaties, The Hague and Geneva Conventions, and the Charters of the Organization of American States and the United Nations. Many more could fall. Trump has already withdrawn from agreements on climate, human rights, Iran, and other important matters</w:t>
      </w:r>
      <w:r>
        <w:t>.</w:t>
      </w:r>
    </w:p>
    <w:p w14:paraId="70247BC2" w14:textId="77777777" w:rsidR="00775FAD" w:rsidRDefault="00775FAD" w:rsidP="00775FAD">
      <w:pPr>
        <w:pStyle w:val="Heading3"/>
      </w:pPr>
      <w:r>
        <w:t>Solves War Powers</w:t>
      </w:r>
    </w:p>
    <w:p w14:paraId="42ACAC79" w14:textId="77777777" w:rsidR="00775FAD" w:rsidRDefault="00775FAD" w:rsidP="00775FAD">
      <w:pPr>
        <w:pStyle w:val="Heading4"/>
      </w:pPr>
      <w:r>
        <w:t>Treaties are the perfect issue---courts and precedent.</w:t>
      </w:r>
    </w:p>
    <w:p w14:paraId="7561867B" w14:textId="77777777" w:rsidR="00775FAD" w:rsidRPr="00F632A4" w:rsidRDefault="00775FAD" w:rsidP="00775FAD">
      <w:r>
        <w:t xml:space="preserve">Paul W. </w:t>
      </w:r>
      <w:proofErr w:type="spellStart"/>
      <w:r w:rsidRPr="00F632A4">
        <w:rPr>
          <w:rStyle w:val="Style13ptBold"/>
        </w:rPr>
        <w:t>Lovinger</w:t>
      </w:r>
      <w:proofErr w:type="spellEnd"/>
      <w:r w:rsidRPr="00F632A4">
        <w:rPr>
          <w:rStyle w:val="Style13ptBold"/>
        </w:rPr>
        <w:t xml:space="preserve"> 19</w:t>
      </w:r>
      <w:r>
        <w:t xml:space="preserve">.  </w:t>
      </w:r>
      <w:r w:rsidRPr="00F632A4">
        <w:t>San Francisco writer, reporter, and editor and the founder and pro bon</w:t>
      </w:r>
      <w:r>
        <w:t>o</w:t>
      </w:r>
      <w:r w:rsidRPr="00F632A4">
        <w:t>) secretary of the War and Law League.</w:t>
      </w:r>
      <w:r>
        <w:t xml:space="preserve">  5-7-19.  “</w:t>
      </w:r>
      <w:r w:rsidRPr="00F632A4">
        <w:t>Executive Assault on Treaties Perils Peace and Constitution</w:t>
      </w:r>
      <w:r>
        <w:t xml:space="preserve">.”  </w:t>
      </w:r>
      <w:r>
        <w:rPr>
          <w:i/>
          <w:iCs/>
        </w:rPr>
        <w:t>Roots Action</w:t>
      </w:r>
      <w:r>
        <w:t xml:space="preserve">.  </w:t>
      </w:r>
      <w:hyperlink r:id="rId94" w:history="1">
        <w:r w:rsidRPr="008108E4">
          <w:rPr>
            <w:rStyle w:val="Hyperlink"/>
          </w:rPr>
          <w:t>https://www.rootsaction.org/news-a-views/2022-executive-assault-on-treaties-perils-peace-and-constitution</w:t>
        </w:r>
      </w:hyperlink>
      <w:r>
        <w:t>.  //RG</w:t>
      </w:r>
    </w:p>
    <w:p w14:paraId="3971056F" w14:textId="77777777" w:rsidR="00775FAD" w:rsidRDefault="00775FAD" w:rsidP="00775FAD">
      <w:r w:rsidRPr="00F632A4">
        <w:rPr>
          <w:rStyle w:val="StyleUnderline"/>
        </w:rPr>
        <w:t>The U.S. Constitution</w:t>
      </w:r>
      <w:r>
        <w:t xml:space="preserve"> says a president can make treaties with the "advice and consent" of the Senate, "provided two-thirds of the senators present concur" (Article 2, Section 2). It </w:t>
      </w:r>
      <w:r w:rsidRPr="00F632A4">
        <w:rPr>
          <w:rStyle w:val="StyleUnderline"/>
        </w:rPr>
        <w:t>does not expressly mention termination of a treaty — or termination of any statute</w:t>
      </w:r>
      <w:r>
        <w:t>. But consider these facts:</w:t>
      </w:r>
    </w:p>
    <w:p w14:paraId="3FEA4AC4" w14:textId="77777777" w:rsidR="00775FAD" w:rsidRDefault="00775FAD" w:rsidP="00775FAD">
      <w:r w:rsidRPr="00F632A4">
        <w:rPr>
          <w:rStyle w:val="StyleUnderline"/>
        </w:rPr>
        <w:t>Article 6 makes treaties part of federal law</w:t>
      </w:r>
      <w:r>
        <w:t xml:space="preserve">. ("This Constitution, and the laws of the United States ... made in pursuance thereof; and all treaties made ... under the authority of the United Sates shall be the supreme law of the land....") </w:t>
      </w:r>
      <w:r w:rsidRPr="00F632A4">
        <w:rPr>
          <w:rStyle w:val="StyleUnderline"/>
        </w:rPr>
        <w:t>And Article 2 requires a president to enforce the laws</w:t>
      </w:r>
      <w:r>
        <w:t xml:space="preserve">. (From its Section 3: "he shall take care that the laws be faithfully executed...." </w:t>
      </w:r>
      <w:r w:rsidRPr="00F632A4">
        <w:rPr>
          <w:rStyle w:val="StyleUnderline"/>
        </w:rPr>
        <w:t>That means carried out, not killed</w:t>
      </w:r>
      <w:r>
        <w:t>.)</w:t>
      </w:r>
    </w:p>
    <w:p w14:paraId="1A431A12" w14:textId="77777777" w:rsidR="00775FAD" w:rsidRDefault="00775FAD" w:rsidP="00775FAD">
      <w:r w:rsidRPr="00F632A4">
        <w:rPr>
          <w:rStyle w:val="StyleUnderline"/>
        </w:rPr>
        <w:t>It should follow logically that executive repeal is unlawful. If you need more facts, bear in mind that repeal of a law requires another law. And only Congress legislates, according to Article 1</w:t>
      </w:r>
      <w:r>
        <w:t>. (Its first section begins, "All legislative powers herein granted shall be vested in a Congress of the United States....")</w:t>
      </w:r>
    </w:p>
    <w:p w14:paraId="1B4BE85A" w14:textId="77777777" w:rsidR="00775FAD" w:rsidRDefault="00775FAD" w:rsidP="00775FAD">
      <w:r>
        <w:t xml:space="preserve">In 1801, when Thomas </w:t>
      </w:r>
      <w:r w:rsidRPr="00F632A4">
        <w:rPr>
          <w:rStyle w:val="StyleUnderline"/>
        </w:rPr>
        <w:t>Jefferson</w:t>
      </w:r>
      <w:r>
        <w:t xml:space="preserve"> was vice-president, he </w:t>
      </w:r>
      <w:r w:rsidRPr="00F632A4">
        <w:rPr>
          <w:rStyle w:val="StyleUnderline"/>
        </w:rPr>
        <w:t>wrote</w:t>
      </w:r>
      <w:r>
        <w:t xml:space="preserve"> Manual of Senate Procedure, which said in part, "</w:t>
      </w:r>
      <w:r w:rsidRPr="00F632A4">
        <w:rPr>
          <w:rStyle w:val="StyleUnderline"/>
        </w:rPr>
        <w:t>Treaties are legislative acts</w:t>
      </w:r>
      <w:r>
        <w:t xml:space="preserve"> .... Treaties being declared, equally with the laws of the United States, to be the supreme law of the land, </w:t>
      </w:r>
      <w:r w:rsidRPr="00F632A4">
        <w:rPr>
          <w:rStyle w:val="StyleUnderline"/>
        </w:rPr>
        <w:t>it is understood that an act of the legislature alone can declare them infringed and rescinded</w:t>
      </w:r>
      <w:r>
        <w:t>. This was accordingly the process in the case of France in 1798."</w:t>
      </w:r>
    </w:p>
    <w:p w14:paraId="4A1D86EE" w14:textId="77777777" w:rsidR="00775FAD" w:rsidRDefault="00775FAD" w:rsidP="00775FAD">
      <w:r>
        <w:t>The reference was to the French Treaties of 1788-1798, ended by an act of Congress (1 stat. 578, Act of July 7, 1798), signed by President John Adams. (It is among many historical incidents summarized in a War and Law League pamphlet, "Termination of Treaties.") for 180 years, presidents and judges accepted the principle of congressional participation in treaty termination. The main difference of opinion was whether both houses or just the Senate needed to act.</w:t>
      </w:r>
    </w:p>
    <w:p w14:paraId="69CE482D" w14:textId="77777777" w:rsidR="00775FAD" w:rsidRDefault="00775FAD" w:rsidP="00775FAD">
      <w:r>
        <w:t xml:space="preserve">James </w:t>
      </w:r>
      <w:r w:rsidRPr="00F632A4">
        <w:rPr>
          <w:rStyle w:val="StyleUnderline"/>
        </w:rPr>
        <w:t>Madison</w:t>
      </w:r>
      <w:r>
        <w:t xml:space="preserve">, often called "Father of the Constitution," </w:t>
      </w:r>
      <w:r w:rsidRPr="00F632A4">
        <w:rPr>
          <w:rStyle w:val="StyleUnderline"/>
        </w:rPr>
        <w:t>appeared to be on the Senate side: "That the contracting parties can annul the treaty, cannot, I presume, be questioned; the same authority precisely being exercised in annulling as in making a Treaty</w:t>
      </w:r>
      <w:r>
        <w:t>." (Letter to Edmund Pendleton, Jan. 2, 1791, The Papers of James Madison, v. 13, University Press of Virginia.</w:t>
      </w:r>
    </w:p>
    <w:p w14:paraId="29B3DFE2" w14:textId="77777777" w:rsidR="00775FAD" w:rsidRDefault="00775FAD" w:rsidP="00775FAD">
      <w:r>
        <w:t xml:space="preserve">In 1796 Justice James Iredell differed somewhat in writing for the Supreme Court, "If Congress, therefore (who, I conceive, alone have such authority under our government), shall make such a declaration [that a treaty is vacated], I shall deem it my duty to regard the treaty as void...." (Ware v. </w:t>
      </w:r>
      <w:proofErr w:type="spellStart"/>
      <w:r>
        <w:t>Hylton</w:t>
      </w:r>
      <w:proofErr w:type="spellEnd"/>
      <w:r>
        <w:t xml:space="preserve">, 3 </w:t>
      </w:r>
      <w:proofErr w:type="spellStart"/>
      <w:r>
        <w:t>U.s.</w:t>
      </w:r>
      <w:proofErr w:type="spellEnd"/>
      <w:r>
        <w:t xml:space="preserve"> 199, 260-61.)</w:t>
      </w:r>
    </w:p>
    <w:p w14:paraId="74A0AC67" w14:textId="77777777" w:rsidR="00775FAD" w:rsidRDefault="00775FAD" w:rsidP="00775FAD">
      <w:r w:rsidRPr="00F632A4">
        <w:rPr>
          <w:rStyle w:val="StyleUnderline"/>
        </w:rPr>
        <w:t>In 1846</w:t>
      </w:r>
      <w:r>
        <w:t xml:space="preserve"> President Polk asked </w:t>
      </w:r>
      <w:r w:rsidRPr="00F632A4">
        <w:rPr>
          <w:rStyle w:val="StyleUnderline"/>
        </w:rPr>
        <w:t>Congress</w:t>
      </w:r>
      <w:r>
        <w:t xml:space="preserve"> for authority to </w:t>
      </w:r>
      <w:r w:rsidRPr="00F632A4">
        <w:rPr>
          <w:rStyle w:val="StyleUnderline"/>
        </w:rPr>
        <w:t>withdraw from the Oregon Treaty</w:t>
      </w:r>
      <w:r>
        <w:t xml:space="preserve"> with Britain. Congress obliged </w:t>
      </w:r>
      <w:r w:rsidRPr="00F632A4">
        <w:rPr>
          <w:rStyle w:val="StyleUnderline"/>
        </w:rPr>
        <w:t>with a joint resolution</w:t>
      </w:r>
      <w:r>
        <w:t xml:space="preserve">. And </w:t>
      </w:r>
      <w:r w:rsidRPr="00F632A4">
        <w:rPr>
          <w:rStyle w:val="StyleUnderline"/>
        </w:rPr>
        <w:t>in 1855, the Senate</w:t>
      </w:r>
      <w:r>
        <w:t xml:space="preserve"> accepted a recommendation of President Pierce by adopting a resolution to </w:t>
      </w:r>
      <w:r w:rsidRPr="00F632A4">
        <w:rPr>
          <w:rStyle w:val="StyleUnderline"/>
        </w:rPr>
        <w:t>terminate a commercial treaty with Denmark</w:t>
      </w:r>
      <w:r>
        <w:t>.</w:t>
      </w:r>
    </w:p>
    <w:p w14:paraId="5302DA50" w14:textId="77777777" w:rsidR="00775FAD" w:rsidRDefault="00775FAD" w:rsidP="00775FAD">
      <w:r>
        <w:t>In 1876 President Grant wrote to Congress, "It is for the wisdom of Congress to determine whether the article of the treaty [with Britain] relating to extradition is to be any longer regarded as obligatory on the Government of the United States...." (Cited in 617 F. 2d 697, 726 [1979].)</w:t>
      </w:r>
    </w:p>
    <w:p w14:paraId="2F7E024F" w14:textId="77777777" w:rsidR="00775FAD" w:rsidRDefault="00775FAD" w:rsidP="00775FAD">
      <w:r>
        <w:t xml:space="preserve">Three years later, President </w:t>
      </w:r>
      <w:r w:rsidRPr="00F632A4">
        <w:rPr>
          <w:rStyle w:val="StyleUnderline"/>
        </w:rPr>
        <w:t>Hayes recognized "the authority of Congress to terminate a treaty</w:t>
      </w:r>
      <w:r>
        <w:t xml:space="preserve"> with a foreign power ..." as he vetoed a resolution to abrogate a treaty with China (ibid.).</w:t>
      </w:r>
    </w:p>
    <w:p w14:paraId="102B62F9" w14:textId="77777777" w:rsidR="00775FAD" w:rsidRPr="00F632A4" w:rsidRDefault="00775FAD" w:rsidP="00775FAD">
      <w:pPr>
        <w:rPr>
          <w:rStyle w:val="StyleUnderline"/>
        </w:rPr>
      </w:pPr>
      <w:r w:rsidRPr="00F632A4">
        <w:rPr>
          <w:rStyle w:val="StyleUnderline"/>
        </w:rPr>
        <w:t xml:space="preserve">Supreme Court Justice </w:t>
      </w:r>
      <w:r>
        <w:t xml:space="preserve">William Howard </w:t>
      </w:r>
      <w:r w:rsidRPr="00F632A4">
        <w:rPr>
          <w:rStyle w:val="StyleUnderline"/>
        </w:rPr>
        <w:t>Taft</w:t>
      </w:r>
      <w:r>
        <w:t xml:space="preserve">, a former president, </w:t>
      </w:r>
      <w:r w:rsidRPr="00F632A4">
        <w:rPr>
          <w:rStyle w:val="StyleUnderline"/>
        </w:rPr>
        <w:t>wrote,</w:t>
      </w:r>
    </w:p>
    <w:p w14:paraId="6B80AEDD" w14:textId="77777777" w:rsidR="00775FAD" w:rsidRDefault="00775FAD" w:rsidP="00775FAD">
      <w:r w:rsidRPr="00F632A4">
        <w:rPr>
          <w:rStyle w:val="StyleUnderline"/>
        </w:rPr>
        <w:t>"The abrogation of a treaty involves the same kind of power as the making of it</w:t>
      </w:r>
      <w:r>
        <w:t>." (25 Yale Law Journal, 610, 1916.)</w:t>
      </w:r>
    </w:p>
    <w:p w14:paraId="42C14E45" w14:textId="77777777" w:rsidR="00775FAD" w:rsidRPr="000F0312" w:rsidRDefault="00775FAD" w:rsidP="00775FAD">
      <w:r>
        <w:t>Various court rulings in the 19th and 20th centuries contained statements like this one by Judge George W. Ray: "This treaty [of commerce and navigation with Italy] is the supreme law of the land, which Congress alone may abrogate, and the courts of the United States must respect and enforce it." (Teti v. Consolidated Coal Co., 217 F. 443 [D.C. N.Y. 1914]).</w:t>
      </w:r>
    </w:p>
    <w:p w14:paraId="0CE47BD2" w14:textId="77777777" w:rsidR="00775FAD" w:rsidRDefault="00775FAD" w:rsidP="00775FAD">
      <w:pPr>
        <w:pStyle w:val="Heading3"/>
      </w:pPr>
      <w:r>
        <w:t>Solves Violence</w:t>
      </w:r>
    </w:p>
    <w:p w14:paraId="346ED718" w14:textId="77777777" w:rsidR="00775FAD" w:rsidRDefault="00775FAD" w:rsidP="00775FAD">
      <w:pPr>
        <w:pStyle w:val="Heading4"/>
      </w:pPr>
      <w:r>
        <w:t>The CP enforces greater accountability in the global arms trade and solves everyday violence worldwide.</w:t>
      </w:r>
    </w:p>
    <w:p w14:paraId="1B3E8937" w14:textId="77777777" w:rsidR="00775FAD" w:rsidRPr="000F0312" w:rsidRDefault="00775FAD" w:rsidP="00775FAD">
      <w:r>
        <w:t xml:space="preserve">Pablo </w:t>
      </w:r>
      <w:proofErr w:type="spellStart"/>
      <w:r w:rsidRPr="000F0312">
        <w:rPr>
          <w:rStyle w:val="Style13ptBold"/>
        </w:rPr>
        <w:t>Arrocha</w:t>
      </w:r>
      <w:proofErr w:type="spellEnd"/>
      <w:r>
        <w:t xml:space="preserve"> </w:t>
      </w:r>
      <w:proofErr w:type="spellStart"/>
      <w:r>
        <w:t>Olabuenaga</w:t>
      </w:r>
      <w:proofErr w:type="spellEnd"/>
      <w:r>
        <w:t xml:space="preserve"> </w:t>
      </w:r>
      <w:r w:rsidRPr="000F0312">
        <w:rPr>
          <w:rStyle w:val="Style13ptBold"/>
        </w:rPr>
        <w:t>19</w:t>
      </w:r>
      <w:r>
        <w:t xml:space="preserve">.  </w:t>
      </w:r>
      <w:r w:rsidRPr="000F0312">
        <w:t>Legal Adviser of the Permanent Mission of Mexico to the United Nations.</w:t>
      </w:r>
      <w:r>
        <w:t xml:space="preserve">  5-8-19.  “</w:t>
      </w:r>
      <w:r w:rsidRPr="000F0312">
        <w:t>Why the Arms Trade Treaty Matters – and Why It Matters That the US Is Walking Away</w:t>
      </w:r>
      <w:r>
        <w:t xml:space="preserve">.”  </w:t>
      </w:r>
      <w:r>
        <w:rPr>
          <w:i/>
          <w:iCs/>
        </w:rPr>
        <w:t>Just Security</w:t>
      </w:r>
      <w:r>
        <w:t xml:space="preserve">.  </w:t>
      </w:r>
      <w:hyperlink r:id="rId95" w:history="1">
        <w:r w:rsidRPr="008108E4">
          <w:rPr>
            <w:rStyle w:val="Hyperlink"/>
          </w:rPr>
          <w:t>https://www.justsecurity.org/63968/why-the-arms-trade-treaty-matters-and-why-it-matters-that-the-us-is-walking-away/</w:t>
        </w:r>
      </w:hyperlink>
      <w:r>
        <w:t>. //RG</w:t>
      </w:r>
    </w:p>
    <w:p w14:paraId="4922C01F" w14:textId="77777777" w:rsidR="00775FAD" w:rsidRDefault="00775FAD" w:rsidP="00775FAD">
      <w:r w:rsidRPr="000F0312">
        <w:rPr>
          <w:rStyle w:val="StyleUnderline"/>
        </w:rPr>
        <w:t>Given the great difficulties it encompassed as well as the great real impact it can have on the ground in reducing human suffering, the adoption of the ATT was indeed a historical achievement of the international community. It also reaffirmed the relevance of the U</w:t>
      </w:r>
      <w:r>
        <w:t xml:space="preserve">nited </w:t>
      </w:r>
      <w:r w:rsidRPr="000F0312">
        <w:rPr>
          <w:rStyle w:val="StyleUnderline"/>
        </w:rPr>
        <w:t>N</w:t>
      </w:r>
      <w:r>
        <w:t xml:space="preserve">ations </w:t>
      </w:r>
      <w:r w:rsidRPr="000F0312">
        <w:rPr>
          <w:rStyle w:val="StyleUnderline"/>
        </w:rPr>
        <w:t>and multilateral diplomacy</w:t>
      </w:r>
      <w:r>
        <w:t>, in particular in an area as controversial as the regulation of conventional arms, and in which no progress had been registered for so many years.</w:t>
      </w:r>
    </w:p>
    <w:p w14:paraId="5531477E" w14:textId="77777777" w:rsidR="00775FAD" w:rsidRDefault="00775FAD" w:rsidP="00775FAD">
      <w:r>
        <w:t xml:space="preserve">According to Amnesty International, </w:t>
      </w:r>
      <w:r w:rsidRPr="000F0312">
        <w:rPr>
          <w:rStyle w:val="StyleUnderline"/>
        </w:rPr>
        <w:t>more than 500 people die every day from gun violence, 44 percent of all killings globally involve gun violence, and there were over 1 million firearm-related deaths globally between 2012 and 2016. In contrast, military expenditure is on the rise</w:t>
      </w:r>
      <w:r>
        <w:t xml:space="preserve">. According to the Stockholm International Peace Research Institute (SIPRI), </w:t>
      </w:r>
      <w:r w:rsidRPr="000F0312">
        <w:rPr>
          <w:rStyle w:val="StyleUnderline"/>
        </w:rPr>
        <w:t>the U.S. continues to be the top global exporter of arms</w:t>
      </w:r>
      <w:r>
        <w:t xml:space="preserve"> and the 13th global importer (with Saudi Arabia holding the first position), with a total military expenditure in 2018 of $6.5 billion. This is more than 120 times the U.N. budget for the period 2018-2019.</w:t>
      </w:r>
    </w:p>
    <w:p w14:paraId="5E908BA2" w14:textId="77777777" w:rsidR="00775FAD" w:rsidRPr="000F0312" w:rsidRDefault="00775FAD" w:rsidP="00775FAD">
      <w:pPr>
        <w:rPr>
          <w:rStyle w:val="StyleUnderline"/>
        </w:rPr>
      </w:pPr>
      <w:r w:rsidRPr="000F0312">
        <w:rPr>
          <w:rStyle w:val="StyleUnderline"/>
        </w:rPr>
        <w:t xml:space="preserve">It is for these reasons that the recent announcement to “revoke” the U.S. signature of the ATT is so troubling. The world is in </w:t>
      </w:r>
      <w:r w:rsidRPr="000F0312">
        <w:rPr>
          <w:rStyle w:val="Emphasis"/>
        </w:rPr>
        <w:t>dire need</w:t>
      </w:r>
      <w:r w:rsidRPr="000F0312">
        <w:rPr>
          <w:rStyle w:val="StyleUnderline"/>
        </w:rPr>
        <w:t xml:space="preserve"> of an effective implementation of the only global legally binding instrument that regulates the international trade in arms.</w:t>
      </w:r>
      <w:r>
        <w:t xml:space="preserve"> And </w:t>
      </w:r>
      <w:r w:rsidRPr="000F0312">
        <w:rPr>
          <w:rStyle w:val="StyleUnderline"/>
        </w:rPr>
        <w:t>for that to happen, it is key to have on board the largest exporter in the world</w:t>
      </w:r>
      <w:r>
        <w:t xml:space="preserve">, if not as a State Party, at least </w:t>
      </w:r>
      <w:r w:rsidRPr="000F0312">
        <w:rPr>
          <w:rStyle w:val="StyleUnderline"/>
        </w:rPr>
        <w:t xml:space="preserve">as a responsible actor committed not to undermine the object and purpose of the treaty, which has at its core international peace and security and, most importantly, the value of the human person. Unfortunately, this political decision, based on false premises, and coupled with a consistent pattern of attacks on multilateral diplomacy, seems anything but promising. </w:t>
      </w:r>
    </w:p>
    <w:p w14:paraId="6925424F" w14:textId="77777777" w:rsidR="00714C4C" w:rsidRDefault="00714C4C" w:rsidP="00714C4C"/>
    <w:p w14:paraId="556DCA15" w14:textId="77777777" w:rsidR="00714C4C" w:rsidRDefault="00714C4C" w:rsidP="00714C4C"/>
    <w:p w14:paraId="6FEE6B5B" w14:textId="77777777" w:rsidR="00714C4C" w:rsidRPr="00714C4C" w:rsidRDefault="00714C4C" w:rsidP="00714C4C"/>
    <w:sectPr w:rsidR="00714C4C" w:rsidRPr="00714C4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ＭＳ 明朝">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3B154C5C"/>
    <w:multiLevelType w:val="hybridMultilevel"/>
    <w:tmpl w:val="062C0C18"/>
    <w:lvl w:ilvl="0" w:tplc="88188B50">
      <w:start w:val="2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FE8098E"/>
    <w:multiLevelType w:val="hybridMultilevel"/>
    <w:tmpl w:val="E132E0B8"/>
    <w:lvl w:ilvl="0" w:tplc="19AC5972">
      <w:start w:val="2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005721B"/>
    <w:multiLevelType w:val="hybridMultilevel"/>
    <w:tmpl w:val="3456512C"/>
    <w:lvl w:ilvl="0" w:tplc="92C071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A5E4B00"/>
    <w:multiLevelType w:val="hybridMultilevel"/>
    <w:tmpl w:val="72EAF876"/>
    <w:lvl w:ilvl="0" w:tplc="7B563974">
      <w:start w:val="2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4"/>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714C4C"/>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0331"/>
    <w:rsid w:val="00117316"/>
    <w:rsid w:val="001209B4"/>
    <w:rsid w:val="0016516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53B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6AE6"/>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471DF"/>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4C4C"/>
    <w:rsid w:val="00717B01"/>
    <w:rsid w:val="007227D9"/>
    <w:rsid w:val="0072491F"/>
    <w:rsid w:val="00725598"/>
    <w:rsid w:val="007374A1"/>
    <w:rsid w:val="00752712"/>
    <w:rsid w:val="00753A84"/>
    <w:rsid w:val="007611F5"/>
    <w:rsid w:val="007619E4"/>
    <w:rsid w:val="00761E75"/>
    <w:rsid w:val="0076495E"/>
    <w:rsid w:val="00765FC8"/>
    <w:rsid w:val="00775694"/>
    <w:rsid w:val="00775FAD"/>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0DF4"/>
    <w:rsid w:val="00803A12"/>
    <w:rsid w:val="00805417"/>
    <w:rsid w:val="00811FEC"/>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2C36"/>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26EC"/>
    <w:rsid w:val="00C42C26"/>
    <w:rsid w:val="00C56DCC"/>
    <w:rsid w:val="00C57075"/>
    <w:rsid w:val="00C72AFE"/>
    <w:rsid w:val="00C81619"/>
    <w:rsid w:val="00CA013C"/>
    <w:rsid w:val="00CA1A38"/>
    <w:rsid w:val="00CA6D6D"/>
    <w:rsid w:val="00CB48D7"/>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392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48A4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714C4C"/>
    <w:rPr>
      <w:rFonts w:ascii="Calibri" w:hAnsi="Calibri"/>
      <w:sz w:val="22"/>
    </w:rPr>
  </w:style>
  <w:style w:type="paragraph" w:styleId="Heading1">
    <w:name w:val="heading 1"/>
    <w:aliases w:val="Pocket"/>
    <w:basedOn w:val="Normal"/>
    <w:next w:val="Normal"/>
    <w:link w:val="Heading1Char"/>
    <w:uiPriority w:val="9"/>
    <w:qFormat/>
    <w:rsid w:val="00714C4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14C4C"/>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14C4C"/>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14C4C"/>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14C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4C4C"/>
  </w:style>
  <w:style w:type="character" w:customStyle="1" w:styleId="Heading1Char">
    <w:name w:val="Heading 1 Char"/>
    <w:aliases w:val="Pocket Char"/>
    <w:basedOn w:val="DefaultParagraphFont"/>
    <w:link w:val="Heading1"/>
    <w:uiPriority w:val="9"/>
    <w:rsid w:val="00714C4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14C4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14C4C"/>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714C4C"/>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714C4C"/>
    <w:rPr>
      <w:b/>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
    <w:basedOn w:val="DefaultParagraphFont"/>
    <w:uiPriority w:val="6"/>
    <w:qFormat/>
    <w:rsid w:val="00714C4C"/>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714C4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14C4C"/>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714C4C"/>
    <w:rPr>
      <w:color w:val="auto"/>
      <w:u w:val="none"/>
    </w:rPr>
  </w:style>
  <w:style w:type="paragraph" w:styleId="DocumentMap">
    <w:name w:val="Document Map"/>
    <w:basedOn w:val="Normal"/>
    <w:link w:val="DocumentMapChar"/>
    <w:uiPriority w:val="99"/>
    <w:semiHidden/>
    <w:unhideWhenUsed/>
    <w:rsid w:val="00714C4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14C4C"/>
    <w:rPr>
      <w:rFonts w:ascii="Lucida Grande" w:hAnsi="Lucida Grande" w:cs="Lucida Grande"/>
    </w:rPr>
  </w:style>
  <w:style w:type="paragraph" w:customStyle="1" w:styleId="textbold">
    <w:name w:val="text bold"/>
    <w:basedOn w:val="Normal"/>
    <w:link w:val="Emphasis"/>
    <w:uiPriority w:val="7"/>
    <w:qFormat/>
    <w:rsid w:val="00775FAD"/>
    <w:pPr>
      <w:spacing w:after="160" w:line="259" w:lineRule="auto"/>
      <w:ind w:left="720"/>
      <w:jc w:val="both"/>
    </w:pPr>
    <w:rPr>
      <w:b/>
      <w:iCs/>
      <w:u w:val="single"/>
    </w:rPr>
  </w:style>
  <w:style w:type="paragraph" w:customStyle="1" w:styleId="Card">
    <w:name w:val="Card"/>
    <w:aliases w:val="Note Level 2,card,Medium Grid 21,Tags,No Spacing31,No Spacing22,No Spacing3,tag,Dont use,No Spacing41,No Spacing111112,No Spacing111111,Small Text,Tag and Cite,nonunderlined,Debate Text,No Spacing11,No Spacing111,No Spacing2,Read stuff,No Spacing1"/>
    <w:basedOn w:val="Heading1"/>
    <w:link w:val="Hyperlink"/>
    <w:autoRedefine/>
    <w:uiPriority w:val="99"/>
    <w:qFormat/>
    <w:rsid w:val="00775FAD"/>
    <w:pPr>
      <w:keepNext w:val="0"/>
      <w:keepLines w:val="0"/>
      <w:pageBreakBefore w:val="0"/>
      <w:pBdr>
        <w:top w:val="none" w:sz="0" w:space="0" w:color="auto"/>
        <w:left w:val="none" w:sz="0" w:space="0" w:color="auto"/>
        <w:bottom w:val="none" w:sz="0" w:space="0" w:color="auto"/>
        <w:right w:val="none" w:sz="0" w:space="0" w:color="auto"/>
      </w:pBdr>
      <w:spacing w:before="240" w:line="259" w:lineRule="auto"/>
      <w:jc w:val="left"/>
      <w:outlineLvl w:val="9"/>
    </w:pPr>
    <w:rPr>
      <w:rFonts w:asciiTheme="minorHAnsi" w:eastAsiaTheme="minorEastAsia" w:hAnsiTheme="minorHAnsi" w:cstheme="minorBidi"/>
      <w:b w:val="0"/>
      <w:bCs w:val="0"/>
      <w:sz w:val="24"/>
      <w:szCs w:val="24"/>
    </w:rPr>
  </w:style>
  <w:style w:type="paragraph" w:styleId="ListParagraph">
    <w:name w:val="List Paragraph"/>
    <w:basedOn w:val="Normal"/>
    <w:uiPriority w:val="99"/>
    <w:qFormat/>
    <w:rsid w:val="00775FAD"/>
    <w:pPr>
      <w:spacing w:after="160" w:line="259" w:lineRule="auto"/>
      <w:ind w:left="720"/>
      <w:contextualSpacing/>
    </w:pPr>
    <w:rPr>
      <w:rFonts w:cs="Calibri"/>
      <w:sz w:val="16"/>
    </w:rPr>
  </w:style>
  <w:style w:type="character" w:customStyle="1" w:styleId="UnresolvedMention">
    <w:name w:val="Unresolved Mention"/>
    <w:basedOn w:val="DefaultParagraphFont"/>
    <w:uiPriority w:val="99"/>
    <w:semiHidden/>
    <w:unhideWhenUsed/>
    <w:rsid w:val="00775FAD"/>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4A6AE6"/>
    <w:rPr>
      <w:rFonts w:eastAsiaTheme="minorHAnsi"/>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098219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www.atlanticcouncil.org/blogs/new-atlanticist/oil-arms-and-counterterrorism-a-look-at-saudi-options-and-how-far-the-kingdom-may-go" TargetMode="External"/><Relationship Id="rId10" Type="http://schemas.openxmlformats.org/officeDocument/2006/relationships/hyperlink" Target="http://bit.ly/2yt9HiB" TargetMode="External"/><Relationship Id="rId11" Type="http://schemas.openxmlformats.org/officeDocument/2006/relationships/hyperlink" Target="https://www.washingtonpost.com/politics/2018/10/11/trumps-billion-arms-sales-saudi-arabia-still-fake/?utm_term=.5935b70dc2da" TargetMode="External"/><Relationship Id="rId12" Type="http://schemas.openxmlformats.org/officeDocument/2006/relationships/hyperlink" Target="https://www.cnn.com/2018/12/10/europe/russia-arms-production-scli-intl/index.html" TargetMode="External"/><Relationship Id="rId13" Type="http://schemas.openxmlformats.org/officeDocument/2006/relationships/hyperlink" Target="https://nationalinterest.org/feature/russias-hand-visible-everywhere-the-middle-east-22272" TargetMode="External"/><Relationship Id="rId14" Type="http://schemas.openxmlformats.org/officeDocument/2006/relationships/hyperlink" Target="https://www.thecipherbrief.com/column_article/putin-flexes-russian-muscle-abroad" TargetMode="External"/><Relationship Id="rId15" Type="http://schemas.openxmlformats.org/officeDocument/2006/relationships/hyperlink" Target="https://thesoufancenter.org/intelbrief-russian-influence-on-the-rise-in-pakistan/" TargetMode="External"/><Relationship Id="rId16" Type="http://schemas.openxmlformats.org/officeDocument/2006/relationships/hyperlink" Target="https://tcf.org/content/commentary/lebanon-embracing-larger-russian-role-country/?agreed=1" TargetMode="External"/><Relationship Id="rId17" Type="http://schemas.openxmlformats.org/officeDocument/2006/relationships/hyperlink" Target="https://asia.nikkei.com/Politics/Russia-vies-with-US-as-it-steps-up-arms-exports-to-Southeast-Asia" TargetMode="External"/><Relationship Id="rId18" Type="http://schemas.openxmlformats.org/officeDocument/2006/relationships/hyperlink" Target="https://www.foreignaffairs.com/articles/china/2018-09-21/stop-obsessing-about-china" TargetMode="External"/><Relationship Id="rId19" Type="http://schemas.openxmlformats.org/officeDocument/2006/relationships/hyperlink" Target="https://www.wsj.com/articles/left-and-right-agree-get-tough-on-china-1515458432" TargetMode="External"/><Relationship Id="rId30" Type="http://schemas.openxmlformats.org/officeDocument/2006/relationships/hyperlink" Target="http://www.ucdp.uu.se/" TargetMode="External"/><Relationship Id="rId31" Type="http://schemas.openxmlformats.org/officeDocument/2006/relationships/hyperlink" Target="https://securityassistance.org/" TargetMode="External"/><Relationship Id="rId32" Type="http://schemas.openxmlformats.org/officeDocument/2006/relationships/hyperlink" Target="https://civiliansinconflict.org/publications/research/with-great-power/" TargetMode="External"/><Relationship Id="rId33" Type="http://schemas.openxmlformats.org/officeDocument/2006/relationships/hyperlink" Target="https://civiliansinconflict.org/" TargetMode="External"/><Relationship Id="rId34" Type="http://schemas.openxmlformats.org/officeDocument/2006/relationships/hyperlink" Target="https://www.stimson.org/" TargetMode="External"/><Relationship Id="rId35" Type="http://schemas.openxmlformats.org/officeDocument/2006/relationships/hyperlink" Target="https://www.huffpost.com/entry/american-politicians-saudi-arabia-arms-sales_n_5a3fef97e4b025f99e17c0cd" TargetMode="External"/><Relationship Id="rId36" Type="http://schemas.openxmlformats.org/officeDocument/2006/relationships/hyperlink" Target="https://www.forbes.com/sites/lorenthompson/2017/08/17/white-house-study-of-defense-industrial-base-will-find-a-decaying-arsenal-of-democracy/" TargetMode="External"/><Relationship Id="rId37" Type="http://schemas.openxmlformats.org/officeDocument/2006/relationships/hyperlink" Target="https://www.vox.com/2019/6/10/18659434/usa-saudi-arabia-trump-mbs-weapons-murphy-young" TargetMode="External"/><Relationship Id="rId38" Type="http://schemas.openxmlformats.org/officeDocument/2006/relationships/hyperlink" Target="https://www.vox.com/2019/6/10/18659434/usa-saudi-arabia-trump-mbs-weapons-murphy-young" TargetMode="External"/><Relationship Id="rId39" Type="http://schemas.openxmlformats.org/officeDocument/2006/relationships/hyperlink" Target="https://www.csis.org/analysis/us-support-saudi-military-operations-yemen" TargetMode="External"/><Relationship Id="rId50" Type="http://schemas.openxmlformats.org/officeDocument/2006/relationships/hyperlink" Target="https://www.eia.gov/dnav/pet/pet_crd_crpdn_adc_mbblpd_a.htm" TargetMode="External"/><Relationship Id="rId51" Type="http://schemas.openxmlformats.org/officeDocument/2006/relationships/hyperlink" Target="https://www.reuters.com/article/us-gasoline-demand/u-s-gasoline-demand-hits-record-high-9-8-million-barrels-per-day-in-august-idUSKBN1D02XK" TargetMode="External"/><Relationship Id="rId52" Type="http://schemas.openxmlformats.org/officeDocument/2006/relationships/hyperlink" Target="https://www.wsj.com/articles/u-s-will-be-the-worlds-largest-oil-producer-by-2023-says-iea-1520236810" TargetMode="External"/><Relationship Id="rId53" Type="http://schemas.openxmlformats.org/officeDocument/2006/relationships/hyperlink" Target="https://www.atlanticcouncil.org/blogs/new-atlanticist/oil-arms-and-counterterrorism-a-look-at-saudi-options-and-how-far-the-kingdom-may-go" TargetMode="External"/><Relationship Id="rId54" Type="http://schemas.openxmlformats.org/officeDocument/2006/relationships/hyperlink" Target="http://bit.ly/2EHk9Z8" TargetMode="External"/><Relationship Id="rId55" Type="http://schemas.openxmlformats.org/officeDocument/2006/relationships/hyperlink" Target="https://www.forbes.com/sites/judeclemente/2015/05/02/canada-is-north-americas-great-oil-security-blanket/" TargetMode="External"/><Relationship Id="rId56" Type="http://schemas.openxmlformats.org/officeDocument/2006/relationships/image" Target="media/image1.png"/><Relationship Id="rId57" Type="http://schemas.openxmlformats.org/officeDocument/2006/relationships/image" Target="https://thumbor.forbes.com/thumbor/960x0/https%3A%2F%2Fblogs-images.forbes.com%2Fjudeclemente%2Ffiles%2F2015%2F04%2FScreen-Shot-2015-04-28-at-11.31.16-AM.jpg" TargetMode="External"/><Relationship Id="rId58" Type="http://schemas.openxmlformats.org/officeDocument/2006/relationships/hyperlink" Target="https://www.pri.org/stories/2019-05-29/trumps-override-congress-weapons-deals-exactly-what-iran-would-want" TargetMode="External"/><Relationship Id="rId59" Type="http://schemas.openxmlformats.org/officeDocument/2006/relationships/hyperlink" Target="https://www.pri.org/stories/2019-05-23/sen-chris-murphy-says-trumps-iran-plan-blind-escalation-no-endgame" TargetMode="External"/><Relationship Id="rId70" Type="http://schemas.openxmlformats.org/officeDocument/2006/relationships/hyperlink" Target="https://ukhumanrightsblog.com/2019/06/28/sale-of-arms-to-saudi-arabia-held-to-be-based-on-flawed-decision-making-process/" TargetMode="External"/><Relationship Id="rId71" Type="http://schemas.openxmlformats.org/officeDocument/2006/relationships/hyperlink" Target="https://www.una.org.uk/news/court-appeal-rules-against-uk-arms-sales-saudi-arabia" TargetMode="External"/><Relationship Id="rId72" Type="http://schemas.openxmlformats.org/officeDocument/2006/relationships/hyperlink" Target="https://www.justsecurity.org/60099/al-qaeda-isis-heels-yemen-return-lasting-peace/" TargetMode="External"/><Relationship Id="rId73" Type="http://schemas.openxmlformats.org/officeDocument/2006/relationships/hyperlink" Target="https://nationalinterest.org/feature/terrorists-are-tightening-their-grip-yemen-28842" TargetMode="External"/><Relationship Id="rId74" Type="http://schemas.openxmlformats.org/officeDocument/2006/relationships/image" Target="media/image2.png"/><Relationship Id="rId75" Type="http://schemas.openxmlformats.org/officeDocument/2006/relationships/image" Target="https://www.acleddata.com/wp-content/uploads/2018/08/Yemen_fig1_final-watermark.png" TargetMode="External"/><Relationship Id="rId76" Type="http://schemas.openxmlformats.org/officeDocument/2006/relationships/hyperlink" Target="https://www.thenational.ae/world/gcc/gargash-al-qaeda-in-yemen-is-weaker-than-ever-1.759629" TargetMode="External"/><Relationship Id="rId77" Type="http://schemas.openxmlformats.org/officeDocument/2006/relationships/hyperlink" Target="https://www.washingtonpost.com/news/monkey-cage/wp/2018/02/23/whats-next-for-jihadists-in-yemen/?utm_term=.d732bf9afd6b" TargetMode="External"/><Relationship Id="rId78" Type="http://schemas.openxmlformats.org/officeDocument/2006/relationships/hyperlink" Target="https://carnegie-mec.org/diwan/75723" TargetMode="External"/><Relationship Id="rId79" Type="http://schemas.openxmlformats.org/officeDocument/2006/relationships/hyperlink" Target="https://oilprice.com/Energy/Energy-General/Full-US-Energy-Independence-Is-Impossible.html" TargetMode="External"/><Relationship Id="rId90" Type="http://schemas.openxmlformats.org/officeDocument/2006/relationships/hyperlink" Target="https://tcf.org/content/report/roadmap-yemen-peace-talks/?agreed=1" TargetMode="External"/><Relationship Id="rId91" Type="http://schemas.openxmlformats.org/officeDocument/2006/relationships/hyperlink" Target="https://www.cnn.com/2019/04/16/politics/trump-vetoes-yemen-war-powers-resolution/index.html" TargetMode="External"/><Relationship Id="rId92" Type="http://schemas.openxmlformats.org/officeDocument/2006/relationships/hyperlink" Target="http://arabcenterdc.org/congressional_corner/democrats-grapple-with-us-role-in-the-middle-east/" TargetMode="External"/><Relationship Id="rId93" Type="http://schemas.openxmlformats.org/officeDocument/2006/relationships/hyperlink" Target="https://www.rootsaction.org/news-a-views/2022-executive-assault-on-treaties-perils-peace-and-constitution" TargetMode="External"/><Relationship Id="rId94" Type="http://schemas.openxmlformats.org/officeDocument/2006/relationships/hyperlink" Target="https://www.rootsaction.org/news-a-views/2022-executive-assault-on-treaties-perils-peace-and-constitution" TargetMode="External"/><Relationship Id="rId95" Type="http://schemas.openxmlformats.org/officeDocument/2006/relationships/hyperlink" Target="https://www.justsecurity.org/63968/why-the-arms-trade-treaty-matters-and-why-it-matters-that-the-us-is-walking-away/" TargetMode="External"/><Relationship Id="rId96" Type="http://schemas.openxmlformats.org/officeDocument/2006/relationships/fontTable" Target="fontTable.xml"/><Relationship Id="rId97" Type="http://schemas.openxmlformats.org/officeDocument/2006/relationships/theme" Target="theme/theme1.xml"/><Relationship Id="rId20" Type="http://schemas.openxmlformats.org/officeDocument/2006/relationships/hyperlink" Target="https://www.nytimes.com/2018/03/08/opinion/trump-tariffs-economics.html" TargetMode="External"/><Relationship Id="rId21" Type="http://schemas.openxmlformats.org/officeDocument/2006/relationships/hyperlink" Target="https://www.scmp.com/news/china/diplomacy/article/2168849/china-may-seek-boost-ties-saudi-arabia-it-cant-fill-us-arms" TargetMode="External"/><Relationship Id="rId22" Type="http://schemas.openxmlformats.org/officeDocument/2006/relationships/hyperlink" Target="https://worldview.stratfor.com/article/why-us-and-saudi-arabia-are-destined-diverge" TargetMode="External"/><Relationship Id="rId23" Type="http://schemas.openxmlformats.org/officeDocument/2006/relationships/hyperlink" Target="https://worldview.stratfor.com/article/review-yemen-civil-war-2018" TargetMode="External"/><Relationship Id="rId24" Type="http://schemas.openxmlformats.org/officeDocument/2006/relationships/hyperlink" Target="https://worldview.stratfor.com/article/saudi-journalist-alleged-murder-istanbul-global-impact-Khashoggi-salman" TargetMode="External"/><Relationship Id="rId25" Type="http://schemas.openxmlformats.org/officeDocument/2006/relationships/hyperlink" Target="https://worldview.stratfor.com/article/why-us-and-saudi-arabia-are-destined-diverge" TargetMode="External"/><Relationship Id="rId26" Type="http://schemas.openxmlformats.org/officeDocument/2006/relationships/hyperlink" Target="https://worldview.stratfor.com/article/how-tweet-made-enemies-saudi-arabia-and-canada-applying-hofstede-theory-geopolitics" TargetMode="External"/><Relationship Id="rId27" Type="http://schemas.openxmlformats.org/officeDocument/2006/relationships/hyperlink" Target="https://www.cato.org/publications/policy-analysis/risky-business-role-arms-sales-us-foreign-policy" TargetMode="External"/><Relationship Id="rId28" Type="http://schemas.openxmlformats.org/officeDocument/2006/relationships/hyperlink" Target="https://www.defenseone.com/ideas/2018/02/if-were-going-export-more-us-arms-lets-do-it-smarter/145644/" TargetMode="External"/><Relationship Id="rId29" Type="http://schemas.openxmlformats.org/officeDocument/2006/relationships/hyperlink" Target="https://www.state.gov/t/pm/rls/fs/2017/272870.htm" TargetMode="External"/><Relationship Id="rId40" Type="http://schemas.openxmlformats.org/officeDocument/2006/relationships/hyperlink" Target="https://www.businessinsider.com/trump-thanks-saudi-arabia-for-cheap-oil-amid-khashoggi-crisis-2018-11" TargetMode="External"/><Relationship Id="rId41" Type="http://schemas.openxmlformats.org/officeDocument/2006/relationships/hyperlink" Target="https://www.forbes.com/sites/tedbromund/2018/10/31/why-the-arms-trade-treaty-is-no-answer-for-the-saudi-problem/" TargetMode="External"/><Relationship Id="rId42" Type="http://schemas.openxmlformats.org/officeDocument/2006/relationships/hyperlink" Target="https://www.forbes.com/sites/tedbromund/2018/10/31/why-the-arms-trade-treaty-is-no-answer-for-the-saudi-problem/" TargetMode="External"/><Relationship Id="rId43" Type="http://schemas.openxmlformats.org/officeDocument/2006/relationships/hyperlink" Target="https://warontherocks.com/2018/04/americas-arms-sales-policy-security-abroad-not-jobs-at-home/" TargetMode="External"/><Relationship Id="rId44" Type="http://schemas.openxmlformats.org/officeDocument/2006/relationships/hyperlink" Target="https://www.aljazeera.com/news/2019/06/uk-arms-exports-saudi-arabia-benefit-iran-190620142751562.html" TargetMode="External"/><Relationship Id="rId45" Type="http://schemas.openxmlformats.org/officeDocument/2006/relationships/hyperlink" Target="https://www.pri.org/stories/2018-03-15/remarks-raise-prospect-nuclear-arms-race-middle-east" TargetMode="External"/><Relationship Id="rId46" Type="http://schemas.openxmlformats.org/officeDocument/2006/relationships/hyperlink" Target="https://www.washingtonpost.com/opinions/the-us-is-about-to-be-the-worlds-top-crude-oil-producer-guess-who-didnt-see-it-coming/2018/03/07/6a812b62-222a-11e8-badd-7c9f29a55815_story.html" TargetMode="External"/><Relationship Id="rId47" Type="http://schemas.openxmlformats.org/officeDocument/2006/relationships/hyperlink" Target="https://www.wsj.com/articles/u-s-will-be-the-worlds-largest-oil-producer-by-2023-says-iea-1520236810" TargetMode="External"/><Relationship Id="rId48" Type="http://schemas.openxmlformats.org/officeDocument/2006/relationships/hyperlink" Target="https://www.tesla.com/blog/promise-electric-vehicles" TargetMode="External"/><Relationship Id="rId49" Type="http://schemas.openxmlformats.org/officeDocument/2006/relationships/hyperlink" Target="https://www.eia.gov/petroleum/weekly/archive/2011/110525/twipprint.html" TargetMode="External"/><Relationship Id="rId60" Type="http://schemas.openxmlformats.org/officeDocument/2006/relationships/hyperlink" Target="https://www.tandfonline.com/doi/full/10.1080/13523260.2011.590362" TargetMode="External"/><Relationship Id="rId61" Type="http://schemas.openxmlformats.org/officeDocument/2006/relationships/hyperlink" Target="https://carnegieendowment.org/pdf/npp/nixoniranwmd.pdf" TargetMode="External"/><Relationship Id="rId62" Type="http://schemas.openxmlformats.org/officeDocument/2006/relationships/hyperlink" Target="https://www.theguardian.com/world/iran" TargetMode="External"/><Relationship Id="rId63" Type="http://schemas.openxmlformats.org/officeDocument/2006/relationships/hyperlink" Target="https://www.theguardian.com/us-news/donaldtrump" TargetMode="External"/><Relationship Id="rId64" Type="http://schemas.openxmlformats.org/officeDocument/2006/relationships/hyperlink" Target="https://carnegie-mec.org/diwan/75723" TargetMode="External"/><Relationship Id="rId65" Type="http://schemas.openxmlformats.org/officeDocument/2006/relationships/hyperlink" Target="https://warontherocks.com/2019/05/the-case-for-suspending-american-arms-sales-to-saudi-arabia/)" TargetMode="External"/><Relationship Id="rId66" Type="http://schemas.openxmlformats.org/officeDocument/2006/relationships/hyperlink" Target="https://www.cnn.com/2018/12/10/europe/russia-arms-production-scli-intl/index.html" TargetMode="External"/><Relationship Id="rId67" Type="http://schemas.openxmlformats.org/officeDocument/2006/relationships/hyperlink" Target="https://www.washingtonpost.com/news/monkey-cage/wp/2015/04/28/how-illiberal-states-promote-democracy-and-autocracy/?utm_term=.87c785209b1a" TargetMode="External"/><Relationship Id="rId68" Type="http://schemas.openxmlformats.org/officeDocument/2006/relationships/hyperlink" Target="https://www.washingtonpost.com/world/2019/03/27/germany-halted-all-arms-exports-saudi-arabia-it-worked-too-well-now-they-are-looking-way-out/?utm_term=.b286bc963151" TargetMode="External"/><Relationship Id="rId69" Type="http://schemas.openxmlformats.org/officeDocument/2006/relationships/hyperlink" Target="https://www.bbc.com/news/uk-48704596" TargetMode="External"/><Relationship Id="rId80" Type="http://schemas.openxmlformats.org/officeDocument/2006/relationships/hyperlink" Target="https://apps.dtic.mil/dtic/tr/fulltext/u2/1052513.pdf" TargetMode="External"/><Relationship Id="rId81" Type="http://schemas.openxmlformats.org/officeDocument/2006/relationships/hyperlink" Target="https://www.csis.org/analysis/strategic-threat-iranian-hybrid-warfare-gulf" TargetMode="External"/><Relationship Id="rId82" Type="http://schemas.openxmlformats.org/officeDocument/2006/relationships/hyperlink" Target="https://www.csis.org/analysis/iranian-missile-threat" TargetMode="External"/><Relationship Id="rId83" Type="http://schemas.openxmlformats.org/officeDocument/2006/relationships/image" Target="media/image3.jpeg"/><Relationship Id="rId84" Type="http://schemas.openxmlformats.org/officeDocument/2006/relationships/image" Target="https://www.csis.org/s3/files/styles/csis_large/public/assets/images/figure_one.jpg?itok=ZP0m7BbM" TargetMode="External"/><Relationship Id="rId85" Type="http://schemas.openxmlformats.org/officeDocument/2006/relationships/hyperlink" Target="https://en.radiofarda.com/a/should-the-world-be-concerned-about-iran-s-chemical-weapons-/30001010.html" TargetMode="External"/><Relationship Id="rId86" Type="http://schemas.openxmlformats.org/officeDocument/2006/relationships/hyperlink" Target="https://www.rferl.org/a/u-s-accuses-iran-of-failing-to-declare-chemical-weapons/29615625.html" TargetMode="External"/><Relationship Id="rId87" Type="http://schemas.openxmlformats.org/officeDocument/2006/relationships/hyperlink" Target="https://www.opcw.org/chemical-weapons-convention" TargetMode="External"/><Relationship Id="rId88" Type="http://schemas.openxmlformats.org/officeDocument/2006/relationships/hyperlink" Target="http://www.state.gov/wp-content/uploads/2019/05/AVC-Condition-10c-2019.pdf" TargetMode="External"/><Relationship Id="rId89" Type="http://schemas.openxmlformats.org/officeDocument/2006/relationships/hyperlink" Target="https://www.opcw.org/sites/default/files/documents/2018/11/USA_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mikaela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40ACE35-2C4B-354B-A831-83341B140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26369</Words>
  <Characters>150304</Characters>
  <Application>Microsoft Macintosh Word</Application>
  <DocSecurity>0</DocSecurity>
  <Lines>1252</Lines>
  <Paragraphs>352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176321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cp:revision>
  <dcterms:created xsi:type="dcterms:W3CDTF">2019-06-30T22:06:00Z</dcterms:created>
  <dcterms:modified xsi:type="dcterms:W3CDTF">2019-06-30T22:06:00Z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