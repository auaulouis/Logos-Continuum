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7DAE8E4" w14:textId="2200521D" w:rsidR="00BE5DA7" w:rsidRDefault="00BE5DA7" w:rsidP="00BE5DA7">
      <w:pPr>
        <w:pStyle w:val="Heading2"/>
      </w:pPr>
      <w:bookmarkStart w:id="0" w:name="_GoBack"/>
      <w:bookmarkEnd w:id="0"/>
      <w:r>
        <w:t>1NCs</w:t>
      </w:r>
    </w:p>
    <w:p w14:paraId="63782618" w14:textId="47E218B6" w:rsidR="005114DB" w:rsidRDefault="005114DB" w:rsidP="005114DB">
      <w:pPr>
        <w:pStyle w:val="Heading3"/>
      </w:pPr>
      <w:r>
        <w:lastRenderedPageBreak/>
        <w:t>1NC – Generic</w:t>
      </w:r>
      <w:r w:rsidR="00BE5DA7">
        <w:t xml:space="preserve"> DA</w:t>
      </w:r>
    </w:p>
    <w:p w14:paraId="135A6354" w14:textId="77777777" w:rsidR="005114DB" w:rsidRPr="00CC32E0" w:rsidRDefault="005114DB" w:rsidP="005114DB">
      <w:pPr>
        <w:pStyle w:val="Heading4"/>
      </w:pPr>
      <w:r>
        <w:t>The US is crowding out Chinese arm sales now, the plan reverses that – wrecks US leadership</w:t>
      </w:r>
    </w:p>
    <w:p w14:paraId="0DA1439E" w14:textId="77777777" w:rsidR="005114DB" w:rsidRDefault="005114DB" w:rsidP="005114DB">
      <w:r w:rsidRPr="008970AF">
        <w:rPr>
          <w:rStyle w:val="Style13ptBold"/>
        </w:rPr>
        <w:t>Majumdar 2018</w:t>
      </w:r>
      <w:r>
        <w:t xml:space="preserve"> - defense editor for the National Interest </w:t>
      </w:r>
      <w:r>
        <w:br/>
        <w:t>Dave, "The Trump Administration Has a Plan to Compete with Russia and China over Weapon Sales," Aug 9, https://nationalinterest.org/blog/buzz/trump-administration-has-plan-compete-russia-and-china-over-weapon-sales-28327</w:t>
      </w:r>
    </w:p>
    <w:p w14:paraId="7EABBD6A" w14:textId="77777777" w:rsidR="005114DB" w:rsidRPr="00CC32E0" w:rsidRDefault="005114DB" w:rsidP="005114DB">
      <w:pPr>
        <w:rPr>
          <w:sz w:val="16"/>
          <w:szCs w:val="16"/>
        </w:rPr>
      </w:pPr>
      <w:r>
        <w:t xml:space="preserve">The </w:t>
      </w:r>
      <w:r w:rsidRPr="00CC32E0">
        <w:rPr>
          <w:rStyle w:val="StyleUnderline"/>
        </w:rPr>
        <w:t>Trump</w:t>
      </w:r>
      <w:r>
        <w:t xml:space="preserve"> Administration </w:t>
      </w:r>
      <w:r w:rsidRPr="00CC32E0">
        <w:rPr>
          <w:rStyle w:val="StyleUnderline"/>
        </w:rPr>
        <w:t>is hoping to boost the export prospects for American weapons</w:t>
      </w:r>
      <w:r>
        <w:t xml:space="preserve"> systems </w:t>
      </w:r>
      <w:r w:rsidRPr="00CC32E0">
        <w:rPr>
          <w:rStyle w:val="StyleUnderline"/>
        </w:rPr>
        <w:t>to allied countries by modifying policies and streamlining the bureaucratic process</w:t>
      </w:r>
      <w:r>
        <w:t xml:space="preserve">. The </w:t>
      </w:r>
      <w:r w:rsidRPr="00CC32E0">
        <w:rPr>
          <w:rStyle w:val="StyleUnderline"/>
        </w:rPr>
        <w:t xml:space="preserve">Trump </w:t>
      </w:r>
      <w:r>
        <w:t xml:space="preserve">Administration </w:t>
      </w:r>
      <w:r w:rsidRPr="00CC32E0">
        <w:rPr>
          <w:rStyle w:val="StyleUnderline"/>
        </w:rPr>
        <w:t>announced a revised conventional arms transfer policy in April,</w:t>
      </w:r>
      <w:r>
        <w:t xml:space="preserve"> but </w:t>
      </w:r>
      <w:r w:rsidRPr="00CC32E0">
        <w:rPr>
          <w:rStyle w:val="StyleUnderline"/>
        </w:rPr>
        <w:t xml:space="preserve">that is just the first </w:t>
      </w:r>
      <w:r w:rsidRPr="00CC32E0">
        <w:rPr>
          <w:rStyle w:val="StyleUnderline"/>
          <w:sz w:val="16"/>
          <w:szCs w:val="16"/>
        </w:rPr>
        <w:t xml:space="preserve">step. </w:t>
      </w:r>
      <w:r w:rsidRPr="00CC32E0">
        <w:rPr>
          <w:sz w:val="16"/>
          <w:szCs w:val="16"/>
        </w:rPr>
        <w:t>There are more policy changes coming down the line.</w:t>
      </w:r>
    </w:p>
    <w:p w14:paraId="1D8E947B" w14:textId="77777777" w:rsidR="005114DB" w:rsidRPr="00CC32E0" w:rsidRDefault="005114DB" w:rsidP="005114DB">
      <w:pPr>
        <w:rPr>
          <w:sz w:val="16"/>
          <w:szCs w:val="16"/>
        </w:rPr>
      </w:pPr>
      <w:r w:rsidRPr="00CC32E0">
        <w:rPr>
          <w:sz w:val="16"/>
          <w:szCs w:val="16"/>
        </w:rPr>
        <w:t>“The new policy reflects the priorities of the president’s National Security Strategy,” Ambassador Tina Kaidanow, Acting Assistant Secretary of State for Political-Military Affairs, said on Aug. 8 at the Center for Strategic and International Studies.</w:t>
      </w:r>
    </w:p>
    <w:p w14:paraId="01E2E7A9" w14:textId="77777777" w:rsidR="005114DB" w:rsidRPr="00CC32E0" w:rsidRDefault="005114DB" w:rsidP="005114DB">
      <w:pPr>
        <w:rPr>
          <w:sz w:val="16"/>
          <w:szCs w:val="16"/>
        </w:rPr>
      </w:pPr>
      <w:r w:rsidRPr="00CC32E0">
        <w:rPr>
          <w:sz w:val="16"/>
          <w:szCs w:val="16"/>
        </w:rPr>
        <w:t>“Which are, namely, to preserve peace through strength by reforming regulations to facilitate the exports of U.S. military equipment; to strengthen partners and allies; to facilitate U.S. economic security and innovation.”</w:t>
      </w:r>
    </w:p>
    <w:p w14:paraId="78DE01FA" w14:textId="77777777" w:rsidR="005114DB" w:rsidRDefault="005114DB" w:rsidP="005114DB">
      <w:r>
        <w:t xml:space="preserve">Under the new policy, </w:t>
      </w:r>
      <w:r w:rsidRPr="00CC32E0">
        <w:rPr>
          <w:rStyle w:val="StyleUnderline"/>
        </w:rPr>
        <w:t>the U</w:t>
      </w:r>
      <w:r>
        <w:t>nited</w:t>
      </w:r>
      <w:r w:rsidRPr="00CC32E0">
        <w:rPr>
          <w:rStyle w:val="StyleUnderline"/>
        </w:rPr>
        <w:t xml:space="preserve"> S</w:t>
      </w:r>
      <w:r w:rsidRPr="00CC32E0">
        <w:t>tates</w:t>
      </w:r>
      <w:r>
        <w:t xml:space="preserve"> </w:t>
      </w:r>
      <w:r w:rsidRPr="00CC32E0">
        <w:rPr>
          <w:rStyle w:val="StyleUnderline"/>
        </w:rPr>
        <w:t>hopes to make its export bureaucracy more proactive and cut red tape in the process</w:t>
      </w:r>
      <w:r>
        <w:t>.</w:t>
      </w:r>
    </w:p>
    <w:p w14:paraId="77FECDE1" w14:textId="77777777" w:rsidR="005114DB" w:rsidRPr="00CC32E0" w:rsidRDefault="005114DB" w:rsidP="005114DB">
      <w:pPr>
        <w:rPr>
          <w:sz w:val="16"/>
          <w:szCs w:val="16"/>
        </w:rPr>
      </w:pPr>
      <w:r w:rsidRPr="00CC32E0">
        <w:rPr>
          <w:sz w:val="16"/>
          <w:szCs w:val="16"/>
        </w:rPr>
        <w:t>“These steps are among the first in what we hope will be a series of efforts to streamline the arms transfer process,” Kaidanow said.</w:t>
      </w:r>
    </w:p>
    <w:p w14:paraId="052D1D77" w14:textId="77777777" w:rsidR="005114DB" w:rsidRPr="00CC32E0" w:rsidRDefault="005114DB" w:rsidP="005114DB">
      <w:pPr>
        <w:rPr>
          <w:sz w:val="16"/>
          <w:szCs w:val="16"/>
        </w:rPr>
      </w:pPr>
      <w:r w:rsidRPr="00CC32E0">
        <w:rPr>
          <w:sz w:val="16"/>
          <w:szCs w:val="16"/>
        </w:rPr>
        <w:t>“I can assure you that my colleagues and I at the State Department, but also again more broadly in the USG, will continue exploring ways to cut red tape and give U.S. industry every advantage in an increasingly competitive global marketplace, while continuing to ensure the responsible export of arms.”</w:t>
      </w:r>
    </w:p>
    <w:p w14:paraId="2ED000EC" w14:textId="77777777" w:rsidR="005114DB" w:rsidRDefault="005114DB" w:rsidP="005114DB">
      <w:r w:rsidRPr="00CC32E0">
        <w:rPr>
          <w:rStyle w:val="StyleUnderline"/>
        </w:rPr>
        <w:t>The U</w:t>
      </w:r>
      <w:r>
        <w:t xml:space="preserve">nited </w:t>
      </w:r>
      <w:r w:rsidRPr="00CC32E0">
        <w:rPr>
          <w:rStyle w:val="StyleUnderline"/>
        </w:rPr>
        <w:t>S</w:t>
      </w:r>
      <w:r>
        <w:t xml:space="preserve">tates </w:t>
      </w:r>
      <w:r w:rsidRPr="00CC32E0">
        <w:rPr>
          <w:rStyle w:val="StyleUnderline"/>
        </w:rPr>
        <w:t>is making these policy changes with great power competition with China</w:t>
      </w:r>
      <w:r>
        <w:t xml:space="preserve"> and Russia in mind.</w:t>
      </w:r>
    </w:p>
    <w:p w14:paraId="7CC03B64" w14:textId="77777777" w:rsidR="005114DB" w:rsidRDefault="005114DB" w:rsidP="005114DB">
      <w:r>
        <w:t>“</w:t>
      </w:r>
      <w:r w:rsidRPr="00CC32E0">
        <w:rPr>
          <w:rStyle w:val="StyleUnderline"/>
        </w:rPr>
        <w:t>We’re trying to improve our ability to compete with our adversaries by providing our partners with viable alternatives to foreign products in order to maintain influence in key regions</w:t>
      </w:r>
      <w:r>
        <w:t xml:space="preserve"> throughout the world,” Laura Cressey, Deputy Director for Regional Security and Arms Transfers at U.S. Department of State, said.</w:t>
      </w:r>
    </w:p>
    <w:p w14:paraId="75B36D7A" w14:textId="77777777" w:rsidR="005114DB" w:rsidRPr="00CC32E0" w:rsidRDefault="005114DB" w:rsidP="005114DB">
      <w:pPr>
        <w:rPr>
          <w:sz w:val="16"/>
          <w:szCs w:val="16"/>
        </w:rPr>
      </w:pPr>
      <w:r w:rsidRPr="00CC32E0">
        <w:rPr>
          <w:sz w:val="16"/>
          <w:szCs w:val="16"/>
        </w:rPr>
        <w:t>“We’re going to be working with our partners and allies to identify critical capability requirements that they have and then trying to expedite transfers to support these essential foreign policy and national security objectives.”</w:t>
      </w:r>
    </w:p>
    <w:p w14:paraId="7F7BCEC9" w14:textId="77777777" w:rsidR="005114DB" w:rsidRPr="00CC32E0" w:rsidRDefault="005114DB" w:rsidP="005114DB">
      <w:pPr>
        <w:rPr>
          <w:sz w:val="16"/>
          <w:szCs w:val="16"/>
        </w:rPr>
      </w:pPr>
      <w:r w:rsidRPr="00CC32E0">
        <w:rPr>
          <w:sz w:val="16"/>
          <w:szCs w:val="16"/>
        </w:rPr>
        <w:t>However, writing the policy guidance is the easy part. Implementing the policy will be far more challenging.</w:t>
      </w:r>
    </w:p>
    <w:p w14:paraId="4BB903C2" w14:textId="77777777" w:rsidR="005114DB" w:rsidRPr="00CC32E0" w:rsidRDefault="005114DB" w:rsidP="005114DB">
      <w:pPr>
        <w:rPr>
          <w:sz w:val="16"/>
          <w:szCs w:val="16"/>
        </w:rPr>
      </w:pPr>
      <w:r w:rsidRPr="00CC32E0">
        <w:rPr>
          <w:sz w:val="16"/>
          <w:szCs w:val="16"/>
        </w:rPr>
        <w:t>“The release of the new policy was only the first step in a series of what we believe will be very practical results-focused initiatives to transform the way that the U.S. government works to support and grow our defense industrial base,” Kaidanow said.</w:t>
      </w:r>
    </w:p>
    <w:p w14:paraId="13D2045E" w14:textId="77777777" w:rsidR="005114DB" w:rsidRPr="00CC32E0" w:rsidRDefault="005114DB" w:rsidP="005114DB">
      <w:pPr>
        <w:rPr>
          <w:sz w:val="16"/>
          <w:szCs w:val="16"/>
        </w:rPr>
      </w:pPr>
      <w:r w:rsidRPr="00CC32E0">
        <w:rPr>
          <w:sz w:val="16"/>
          <w:szCs w:val="16"/>
        </w:rPr>
        <w:t>“Through that memorandum, the president also directed the secretary of state, in coordination with the secretaries of defense, commerce, and energy, to submit an implementation plan within 60 days.”</w:t>
      </w:r>
    </w:p>
    <w:p w14:paraId="7AFE4A49" w14:textId="77777777" w:rsidR="005114DB" w:rsidRPr="00CC32E0" w:rsidRDefault="005114DB" w:rsidP="005114DB">
      <w:pPr>
        <w:rPr>
          <w:sz w:val="16"/>
          <w:szCs w:val="16"/>
        </w:rPr>
      </w:pPr>
      <w:r w:rsidRPr="00CC32E0">
        <w:rPr>
          <w:sz w:val="16"/>
          <w:szCs w:val="16"/>
        </w:rPr>
        <w:t>As part of the effort, the United States is looking at reforming export hurdles such as the International Traffic in Arms Regulations, which has been a vexing problem for the defense industry for decades.</w:t>
      </w:r>
    </w:p>
    <w:p w14:paraId="0874BEF2" w14:textId="77777777" w:rsidR="005114DB" w:rsidRPr="00CC32E0" w:rsidRDefault="005114DB" w:rsidP="005114DB">
      <w:pPr>
        <w:rPr>
          <w:sz w:val="16"/>
          <w:szCs w:val="16"/>
        </w:rPr>
      </w:pPr>
      <w:r w:rsidRPr="00CC32E0">
        <w:rPr>
          <w:sz w:val="16"/>
          <w:szCs w:val="16"/>
        </w:rPr>
        <w:t>“We’ll look at streamlining the International Traffic in Arms Regulations, or ITAR, and also continuing to revise the U.S. Munitions List and the Commerce Control List,” Cressey said.</w:t>
      </w:r>
    </w:p>
    <w:p w14:paraId="01CDF71A" w14:textId="77777777" w:rsidR="005114DB" w:rsidRPr="00CC32E0" w:rsidRDefault="005114DB" w:rsidP="005114DB">
      <w:pPr>
        <w:rPr>
          <w:sz w:val="16"/>
          <w:szCs w:val="16"/>
        </w:rPr>
      </w:pPr>
      <w:r w:rsidRPr="00CC32E0">
        <w:rPr>
          <w:sz w:val="16"/>
          <w:szCs w:val="16"/>
        </w:rPr>
        <w:t>Additionally, the State Department and Defense Department will try to speed up the bureaucratic processes involved in weapons exports.</w:t>
      </w:r>
    </w:p>
    <w:p w14:paraId="558D41DD" w14:textId="77777777" w:rsidR="005114DB" w:rsidRPr="00CC32E0" w:rsidRDefault="005114DB" w:rsidP="005114DB">
      <w:pPr>
        <w:rPr>
          <w:sz w:val="16"/>
          <w:szCs w:val="16"/>
        </w:rPr>
      </w:pPr>
      <w:r w:rsidRPr="00CC32E0">
        <w:rPr>
          <w:sz w:val="16"/>
          <w:szCs w:val="16"/>
        </w:rPr>
        <w:lastRenderedPageBreak/>
        <w:t>“We will also be looking at the day-to-day processes to ensure that we are as efficient, as streamlined, and as effective as possible,” Cressey said.</w:t>
      </w:r>
    </w:p>
    <w:p w14:paraId="27249594" w14:textId="77777777" w:rsidR="005114DB" w:rsidRPr="00CC32E0" w:rsidRDefault="005114DB" w:rsidP="005114DB">
      <w:pPr>
        <w:rPr>
          <w:sz w:val="16"/>
          <w:szCs w:val="16"/>
        </w:rPr>
      </w:pPr>
      <w:r w:rsidRPr="00CC32E0">
        <w:rPr>
          <w:sz w:val="16"/>
          <w:szCs w:val="16"/>
        </w:rPr>
        <w:t>“So some of the things that we’re looking at, and that folks in industry and associations have asked us to look at, is: establishing milestones and timelines for the foreign military sales process; improving and speeding up our contracting process – processes within the Defense Department; trying to increase the competitiveness of U.S. defense items and systems by building in exportability to the design and development; and also by expanding support for what we call non-program-of-record systems. We’re looking into potential financing options that could make our systems more attainable for our foreign partners. And we’re also examining existing polices to ensure that they don’t unnecessarily detract from our ability to compete in international – in the international marketplace.”</w:t>
      </w:r>
    </w:p>
    <w:p w14:paraId="418B1486" w14:textId="77777777" w:rsidR="005114DB" w:rsidRDefault="005114DB" w:rsidP="005114DB">
      <w:r w:rsidRPr="00CC32E0">
        <w:rPr>
          <w:rStyle w:val="StyleUnderline"/>
        </w:rPr>
        <w:t>Without the changes, the United States is increasingly in danger of losing its market share as China</w:t>
      </w:r>
      <w:r>
        <w:t xml:space="preserve">, in particular, </w:t>
      </w:r>
      <w:r w:rsidRPr="00CC32E0">
        <w:rPr>
          <w:rStyle w:val="StyleUnderline"/>
        </w:rPr>
        <w:t>increasing develops and produces evermore-capable weapons for the export market.</w:t>
      </w:r>
      <w:r>
        <w:t xml:space="preserve"> </w:t>
      </w:r>
      <w:r w:rsidRPr="00CC32E0">
        <w:rPr>
          <w:rStyle w:val="StyleUnderline"/>
        </w:rPr>
        <w:t>One example is the</w:t>
      </w:r>
      <w:r>
        <w:t xml:space="preserve"> Unmanned Aerial Systems (U</w:t>
      </w:r>
      <w:r w:rsidRPr="00CC32E0">
        <w:rPr>
          <w:rStyle w:val="StyleUnderline"/>
        </w:rPr>
        <w:t>AS) market, which the United States dominates, but which is also threatened by Chinese competition</w:t>
      </w:r>
      <w:r>
        <w:t xml:space="preserve"> and by Washington’s tight export regulations.</w:t>
      </w:r>
    </w:p>
    <w:p w14:paraId="0F9F36A5" w14:textId="77777777" w:rsidR="005114DB" w:rsidRDefault="005114DB" w:rsidP="005114DB">
      <w:r>
        <w:t xml:space="preserve">“By removing some of the previous administration’s artificial barriers to the transfer of arms to critical partners, the UAS export policy being one example, </w:t>
      </w:r>
      <w:r w:rsidRPr="00CC32E0">
        <w:rPr>
          <w:rStyle w:val="StyleUnderline"/>
        </w:rPr>
        <w:t>this administration is both strengthening our hand in the ongoing strategic competition while also stimulating economic growth at home, as well as job creation</w:t>
      </w:r>
      <w:r>
        <w:t>,” Alex Gray, Special Assistant to the President for the Defense Industrial Base, said.</w:t>
      </w:r>
    </w:p>
    <w:p w14:paraId="6A0002E0" w14:textId="77777777" w:rsidR="005114DB" w:rsidRPr="00CC32E0" w:rsidRDefault="005114DB" w:rsidP="005114DB">
      <w:pPr>
        <w:rPr>
          <w:sz w:val="16"/>
          <w:szCs w:val="16"/>
        </w:rPr>
      </w:pPr>
      <w:r w:rsidRPr="00CC32E0">
        <w:rPr>
          <w:sz w:val="16"/>
          <w:szCs w:val="16"/>
        </w:rPr>
        <w:t>“It should be noted that the U.S. aerospace and defense industries contribute almost $1 trillion annually to the U.S. economy and they support about 2.5 million American jobs. Just as one point, the international – UAS export market alone is estimated to be worth more than $50 billion a year within the next decade. Those are the stakes we’re competing for.”</w:t>
      </w:r>
    </w:p>
    <w:p w14:paraId="1D7B284A" w14:textId="77777777" w:rsidR="005114DB" w:rsidRPr="00CC32E0" w:rsidRDefault="005114DB" w:rsidP="005114DB">
      <w:pPr>
        <w:rPr>
          <w:sz w:val="16"/>
          <w:szCs w:val="16"/>
        </w:rPr>
      </w:pPr>
      <w:r w:rsidRPr="00CC32E0">
        <w:rPr>
          <w:sz w:val="16"/>
          <w:szCs w:val="16"/>
        </w:rPr>
        <w:t>Those nations that are unable to purchase American weapons could find that China or Russia are more than willing to supply them with comparable systems.</w:t>
      </w:r>
    </w:p>
    <w:p w14:paraId="18C55B5A" w14:textId="77777777" w:rsidR="005114DB" w:rsidRDefault="005114DB" w:rsidP="005114DB">
      <w:r>
        <w:t xml:space="preserve">“We are witnessing China – as an example, not alone – but </w:t>
      </w:r>
      <w:r w:rsidRPr="00CC32E0">
        <w:rPr>
          <w:rStyle w:val="StyleUnderline"/>
        </w:rPr>
        <w:t>China filling voids the U.S. left with a denial to a friend or ally,</w:t>
      </w:r>
      <w:r>
        <w:t>” Keith Webster, president of the Defense and Aerospace Export Council at the U.S. Chamber of Commerce, said.</w:t>
      </w:r>
    </w:p>
    <w:p w14:paraId="664E5593" w14:textId="77777777" w:rsidR="005114DB" w:rsidRDefault="005114DB" w:rsidP="005114DB">
      <w:r>
        <w:t>“</w:t>
      </w:r>
      <w:r w:rsidRPr="00CC32E0">
        <w:rPr>
          <w:rStyle w:val="StyleUnderline"/>
        </w:rPr>
        <w:t>The consequence of a denial filled by China or others is</w:t>
      </w:r>
      <w:r>
        <w:t xml:space="preserve"> as follows: </w:t>
      </w:r>
      <w:r w:rsidRPr="00CC32E0">
        <w:rPr>
          <w:rStyle w:val="StyleUnderline"/>
        </w:rPr>
        <w:t>The U.S. loses market share that is not easily recaptured, and</w:t>
      </w:r>
      <w:r>
        <w:t xml:space="preserve"> in some cases will never be recaptured. </w:t>
      </w:r>
      <w:r w:rsidRPr="00CC32E0">
        <w:rPr>
          <w:rStyle w:val="StyleUnderline"/>
        </w:rPr>
        <w:t>The U.S. loses control of the capability. The U.S. loses the opportunity to train, influence, and maintain a military relationship with foreign forces</w:t>
      </w:r>
      <w:r>
        <w:t>, who now are introducing into their inventory a Chinese – Korean, Israeli, et cetera – capability.”</w:t>
      </w:r>
    </w:p>
    <w:p w14:paraId="12CC3896" w14:textId="77777777" w:rsidR="005114DB" w:rsidRPr="005114DB" w:rsidRDefault="005114DB" w:rsidP="005114DB">
      <w:pPr>
        <w:pStyle w:val="Heading4"/>
      </w:pPr>
      <w:r>
        <w:t>This sends an international signal that guarantees proliferation and risks war</w:t>
      </w:r>
    </w:p>
    <w:p w14:paraId="3FA38BE4" w14:textId="77777777" w:rsidR="005114DB" w:rsidRPr="00D12539" w:rsidRDefault="005114DB" w:rsidP="005114DB">
      <w:r w:rsidRPr="00D12539">
        <w:rPr>
          <w:rStyle w:val="Style13ptBold"/>
        </w:rPr>
        <w:t xml:space="preserve">Mandelbaum 2019 </w:t>
      </w:r>
      <w:r>
        <w:t>- Christian A. Herter Professor Emeritus of American Foreign Policy at the Johns Hopkins School of Advanced International Studies</w:t>
      </w:r>
      <w:r>
        <w:br/>
        <w:t>Michael, "The New Containment," Feb 12, https://www.foreignaffairs.com/articles/china/2019-02-12/new-containment</w:t>
      </w:r>
    </w:p>
    <w:p w14:paraId="003A6E0E" w14:textId="77777777" w:rsidR="005114DB" w:rsidRDefault="005114DB" w:rsidP="005114DB">
      <w:r>
        <w:t>WILL AMERICA LEAD?</w:t>
      </w:r>
    </w:p>
    <w:p w14:paraId="5C9CBE24" w14:textId="77777777" w:rsidR="005114DB" w:rsidRDefault="005114DB" w:rsidP="005114DB">
      <w:r w:rsidRPr="00DD3578">
        <w:rPr>
          <w:rStyle w:val="StyleUnderline"/>
        </w:rPr>
        <w:t xml:space="preserve">The weakest link in the chain may be </w:t>
      </w:r>
      <w:r w:rsidRPr="0083230C">
        <w:rPr>
          <w:rStyle w:val="StyleUnderline"/>
        </w:rPr>
        <w:t>the most powerful country itself. There are reasons to</w:t>
      </w:r>
      <w:r>
        <w:t xml:space="preserve"> expect the American public to </w:t>
      </w:r>
      <w:r w:rsidRPr="0083230C">
        <w:rPr>
          <w:rStyle w:val="StyleUnderline"/>
        </w:rPr>
        <w:t>support a leading role in the containment</w:t>
      </w:r>
      <w:r>
        <w:t xml:space="preserve"> of Russia, China, and Iran. </w:t>
      </w:r>
      <w:r w:rsidRPr="0083230C">
        <w:t>The United States</w:t>
      </w:r>
      <w:r>
        <w:t xml:space="preserve"> has a long history with such a foreign policy. </w:t>
      </w:r>
      <w:r w:rsidRPr="0083230C">
        <w:rPr>
          <w:rStyle w:val="StyleUnderline"/>
        </w:rPr>
        <w:t>The approach has geopolitical logic behind it, promising to protect American interests in crucial parts of the world at a reasonable price</w:t>
      </w:r>
      <w:r>
        <w:t>. But there are also reasons for skepticism. Today’s threats appear less urgent, coping with them will be more complicated, and the country’s attitude toward foreign entanglements has understandably soured over the last two decades.</w:t>
      </w:r>
    </w:p>
    <w:p w14:paraId="0437479F" w14:textId="77777777" w:rsidR="005114DB" w:rsidRDefault="005114DB" w:rsidP="005114DB">
      <w:r>
        <w:lastRenderedPageBreak/>
        <w:t>The United States was pulled into both world wars by external attacks, and Americans gave their support to a foreign policy of global reach during the Cold War because they were persuaded it would head off yet another world war. After the Soviet collapse, many of the Cold War arrangements persisted through inertia and gained support because they seemed to entail little expense or risk. Now that the expenses and risks of such a policy have increased, many Americans may reconsider their support.</w:t>
      </w:r>
    </w:p>
    <w:p w14:paraId="57C346C6" w14:textId="77777777" w:rsidR="005114DB" w:rsidRDefault="005114DB" w:rsidP="005114DB">
      <w:r>
        <w:t>The skepticism has deepened because of the county’s recent misadventures abroad. The interventions in Afghanistan, Iraq, and Libya turned out poorly, and the public has little taste for more. This view has much to recommend it. But it need not threaten the prospects of a new containment, because that course is quite different from the failed crusades of recent decades. Those involved efforts to transform the internal politics and economies of weak states. Containment involves the opposite, checking the external conduct of strong states. If national leaders can appreciate and explain the difference, they may be able to bring the public along.</w:t>
      </w:r>
    </w:p>
    <w:p w14:paraId="797EF39E" w14:textId="77777777" w:rsidR="005114DB" w:rsidRDefault="005114DB" w:rsidP="005114DB">
      <w:r>
        <w:t>The resurgence of populism, finally, makes any such project more difficult. The essence of populism is hostility to elites, and the design and conduct of foreign policy are elite activities. The foreign policy establishment favors a robust American role in the world. That may be a good enough reason for antiestablishment rebels, including the populist in chief now residing in the White House, to oppose one.</w:t>
      </w:r>
    </w:p>
    <w:p w14:paraId="1654DE80" w14:textId="77777777" w:rsidR="005114DB" w:rsidRDefault="005114DB" w:rsidP="005114DB">
      <w:r>
        <w:t>So the future direction of American foreign policy is unclear</w:t>
      </w:r>
      <w:r w:rsidRPr="0083230C">
        <w:rPr>
          <w:rStyle w:val="StyleUnderline"/>
        </w:rPr>
        <w:t>. Washington might forgo leading coalitions to contain the three revisionist powers, in which case their strength will increase. Emboldened by the American abdication, they may grow aggressive and try to coerce their neighbors. Those neighbors currently rely on the American nuclear arsenal to protect them; if they come to doubt the credibility of American security guarantees, they may follow Israel and opt to develop or acquire their own arsenals in order to protect themselves. An American retreat would</w:t>
      </w:r>
      <w:r>
        <w:t xml:space="preserve"> thus </w:t>
      </w:r>
      <w:r w:rsidRPr="0083230C">
        <w:rPr>
          <w:rStyle w:val="StyleUnderline"/>
        </w:rPr>
        <w:t xml:space="preserve">make </w:t>
      </w:r>
      <w:r>
        <w:t xml:space="preserve">the world more dangerous and </w:t>
      </w:r>
      <w:r w:rsidRPr="0083230C">
        <w:rPr>
          <w:rStyle w:val="StyleUnderline"/>
        </w:rPr>
        <w:t>nuclear proliferation more likely</w:t>
      </w:r>
      <w:r>
        <w:t>.</w:t>
      </w:r>
    </w:p>
    <w:p w14:paraId="50E88FC4" w14:textId="695D40A4" w:rsidR="005114DB" w:rsidRDefault="005114DB" w:rsidP="005114DB">
      <w:r>
        <w:t xml:space="preserve">Thanks to the size, geography, and power of the United States, Americans for many generations have been able to pay less attention to American foreign policy than have the citizens of other countries, whose lives and fortunes that policy has more immediately and directly affected. </w:t>
      </w:r>
      <w:r w:rsidRPr="0083230C">
        <w:rPr>
          <w:rStyle w:val="StyleUnderline"/>
        </w:rPr>
        <w:t>Should the country turn decisively away from its global role and allow the revisionist challenges to advance unchecked</w:t>
      </w:r>
      <w:r>
        <w:t xml:space="preserve">, however, </w:t>
      </w:r>
      <w:r w:rsidRPr="0083230C">
        <w:rPr>
          <w:rStyle w:val="StyleUnderline"/>
        </w:rPr>
        <w:t>Americans’ happy detachment from the world beyond their borders may disappear</w:t>
      </w:r>
      <w:r>
        <w:t xml:space="preserve">. And </w:t>
      </w:r>
      <w:r w:rsidRPr="0083230C">
        <w:rPr>
          <w:rStyle w:val="StyleUnderline"/>
        </w:rPr>
        <w:t>by the time they realize what they need to protect, it may be too late to do so without great difficulty and high cost</w:t>
      </w:r>
      <w:r>
        <w:t>.</w:t>
      </w:r>
    </w:p>
    <w:p w14:paraId="3985C3BF" w14:textId="3CBA2AE4" w:rsidR="005114DB" w:rsidRDefault="005114DB" w:rsidP="005114DB">
      <w:pPr>
        <w:pStyle w:val="Heading4"/>
      </w:pPr>
      <w:r>
        <w:t>That escalates into a global conflict</w:t>
      </w:r>
    </w:p>
    <w:p w14:paraId="0766F9DE" w14:textId="77777777" w:rsidR="005114DB" w:rsidRDefault="005114DB" w:rsidP="005114DB">
      <w:r w:rsidRPr="0082332C">
        <w:rPr>
          <w:rStyle w:val="Style13ptBold"/>
        </w:rPr>
        <w:t>Kroenig ’16</w:t>
      </w:r>
      <w:r w:rsidRPr="0082332C">
        <w:t xml:space="preserve"> </w:t>
      </w:r>
      <w:r w:rsidRPr="0082332C">
        <w:rPr>
          <w:szCs w:val="16"/>
        </w:rPr>
        <w:t xml:space="preserve">(Matthew; June 2016; Associate Professor in the Department of Government and School of Foreign Service at Georgetown University, Senior Fellow in the Brent Scowcroft Center on International Security at The Atlantic Council; National Bureau of Asian Research, No. 58 “Approaching Critical Mass: Asia's Multipolar Nuclear Future,” </w:t>
      </w:r>
      <w:hyperlink r:id="rId7" w:history="1">
        <w:r w:rsidRPr="0082332C">
          <w:rPr>
            <w:rStyle w:val="Hyperlink"/>
            <w:szCs w:val="16"/>
          </w:rPr>
          <w:t>http://www.nbr.org/publications/specialreport/pdf/sr58_approaching_critical_mass_june2016.pdf</w:t>
        </w:r>
      </w:hyperlink>
      <w:r w:rsidRPr="0082332C">
        <w:rPr>
          <w:szCs w:val="16"/>
        </w:rPr>
        <w:t>; RP)</w:t>
      </w:r>
    </w:p>
    <w:p w14:paraId="148C6722" w14:textId="77777777" w:rsidR="005114DB" w:rsidRDefault="005114DB" w:rsidP="005114DB">
      <w:r w:rsidRPr="0082332C">
        <w:rPr>
          <w:u w:val="single"/>
        </w:rPr>
        <w:t xml:space="preserve">The most </w:t>
      </w:r>
      <w:r w:rsidRPr="0082332C">
        <w:rPr>
          <w:b/>
          <w:u w:val="single"/>
        </w:rPr>
        <w:t>important reason</w:t>
      </w:r>
      <w:r w:rsidRPr="0082332C">
        <w:rPr>
          <w:u w:val="single"/>
        </w:rPr>
        <w:t xml:space="preserve"> to be concerned about nuclear weapons</w:t>
      </w:r>
      <w:r w:rsidRPr="0082332C">
        <w:t xml:space="preserve"> in Asia, of course, </w:t>
      </w:r>
      <w:r w:rsidRPr="0082332C">
        <w:rPr>
          <w:u w:val="single"/>
        </w:rPr>
        <w:t>is the threat</w:t>
      </w:r>
      <w:r w:rsidRPr="0082332C">
        <w:t xml:space="preserve"> that nuclear </w:t>
      </w:r>
      <w:r w:rsidRPr="0082332C">
        <w:rPr>
          <w:u w:val="single"/>
        </w:rPr>
        <w:t>weapons might be used</w:t>
      </w:r>
      <w:r w:rsidRPr="0082332C">
        <w:t xml:space="preserve">. To be sure, the use of nuclear weapons remains remote, but the probability is not zero and the </w:t>
      </w:r>
      <w:r w:rsidRPr="0082332C">
        <w:rPr>
          <w:u w:val="single"/>
        </w:rPr>
        <w:t xml:space="preserve">consequences </w:t>
      </w:r>
      <w:r w:rsidRPr="0082332C">
        <w:rPr>
          <w:b/>
          <w:u w:val="single"/>
        </w:rPr>
        <w:t xml:space="preserve">could be </w:t>
      </w:r>
      <w:r w:rsidRPr="0082332C">
        <w:rPr>
          <w:b/>
          <w:u w:val="single"/>
          <w:bdr w:val="single" w:sz="4" w:space="0" w:color="auto"/>
        </w:rPr>
        <w:t>catastrophic</w:t>
      </w:r>
      <w:r w:rsidRPr="0082332C">
        <w:t xml:space="preserve">. The subject, therefore, deserves careful scrutiny. </w:t>
      </w:r>
      <w:r w:rsidRPr="0082332C">
        <w:rPr>
          <w:u w:val="single"/>
        </w:rPr>
        <w:t xml:space="preserve">Nuclear use would overturn a </w:t>
      </w:r>
      <w:r w:rsidRPr="0082332C">
        <w:rPr>
          <w:b/>
          <w:u w:val="single"/>
        </w:rPr>
        <w:t>70-year tradition</w:t>
      </w:r>
      <w:r w:rsidRPr="0082332C">
        <w:t xml:space="preserve"> of nonuse, </w:t>
      </w:r>
      <w:r w:rsidRPr="0082332C">
        <w:rPr>
          <w:u w:val="single"/>
        </w:rPr>
        <w:t xml:space="preserve">could result in </w:t>
      </w:r>
      <w:r w:rsidRPr="0082332C">
        <w:rPr>
          <w:b/>
          <w:u w:val="single"/>
        </w:rPr>
        <w:t>large-scale</w:t>
      </w:r>
      <w:r w:rsidRPr="0082332C">
        <w:t xml:space="preserve"> </w:t>
      </w:r>
      <w:r w:rsidRPr="0082332C">
        <w:lastRenderedPageBreak/>
        <w:t xml:space="preserve">death and </w:t>
      </w:r>
      <w:r w:rsidRPr="0082332C">
        <w:rPr>
          <w:b/>
          <w:u w:val="single"/>
        </w:rPr>
        <w:t>destruction</w:t>
      </w:r>
      <w:r w:rsidRPr="0082332C">
        <w:rPr>
          <w:u w:val="single"/>
        </w:rPr>
        <w:t xml:space="preserve">, and might </w:t>
      </w:r>
      <w:r w:rsidRPr="0082332C">
        <w:rPr>
          <w:b/>
          <w:u w:val="single"/>
          <w:bdr w:val="single" w:sz="4" w:space="0" w:color="auto"/>
        </w:rPr>
        <w:t>set a precedent</w:t>
      </w:r>
      <w:r w:rsidRPr="0082332C">
        <w:rPr>
          <w:u w:val="single"/>
        </w:rPr>
        <w:t xml:space="preserve"> that shapes how</w:t>
      </w:r>
      <w:r w:rsidRPr="0082332C">
        <w:t xml:space="preserve"> nuclear </w:t>
      </w:r>
      <w:r w:rsidRPr="0082332C">
        <w:rPr>
          <w:u w:val="single"/>
        </w:rPr>
        <w:t>weapons are</w:t>
      </w:r>
      <w:r w:rsidRPr="0082332C">
        <w:t xml:space="preserve"> viewed, </w:t>
      </w:r>
      <w:r w:rsidRPr="0082332C">
        <w:rPr>
          <w:u w:val="single"/>
        </w:rPr>
        <w:t>proliferated, and postured</w:t>
      </w:r>
      <w:r w:rsidRPr="0082332C">
        <w:t xml:space="preserve"> decades hence. </w:t>
      </w:r>
      <w:r w:rsidRPr="0082332C">
        <w:rPr>
          <w:u w:val="single"/>
        </w:rPr>
        <w:t xml:space="preserve">The </w:t>
      </w:r>
      <w:r w:rsidRPr="0082332C">
        <w:rPr>
          <w:b/>
          <w:u w:val="single"/>
          <w:bdr w:val="single" w:sz="4" w:space="0" w:color="auto"/>
        </w:rPr>
        <w:t xml:space="preserve">dangers of </w:t>
      </w:r>
      <w:r w:rsidRPr="008E3BAE">
        <w:rPr>
          <w:b/>
          <w:highlight w:val="green"/>
          <w:u w:val="single"/>
          <w:bdr w:val="single" w:sz="4" w:space="0" w:color="auto"/>
        </w:rPr>
        <w:t>escalation</w:t>
      </w:r>
      <w:r w:rsidRPr="008E3BAE">
        <w:rPr>
          <w:highlight w:val="green"/>
          <w:u w:val="single"/>
        </w:rPr>
        <w:t xml:space="preserve"> may be magnified in a </w:t>
      </w:r>
      <w:r w:rsidRPr="008E3BAE">
        <w:rPr>
          <w:b/>
          <w:highlight w:val="green"/>
          <w:u w:val="single"/>
          <w:bdr w:val="single" w:sz="4" w:space="0" w:color="auto"/>
        </w:rPr>
        <w:t>multipolar nuclear order</w:t>
      </w:r>
      <w:r w:rsidRPr="008E3BAE">
        <w:rPr>
          <w:highlight w:val="green"/>
          <w:u w:val="single"/>
        </w:rPr>
        <w:t xml:space="preserve"> in which</w:t>
      </w:r>
      <w:r w:rsidRPr="0082332C">
        <w:rPr>
          <w:u w:val="single"/>
        </w:rPr>
        <w:t xml:space="preserve"> small </w:t>
      </w:r>
      <w:r w:rsidRPr="008E3BAE">
        <w:rPr>
          <w:highlight w:val="green"/>
          <w:u w:val="single"/>
        </w:rPr>
        <w:t>skirmishes</w:t>
      </w:r>
      <w:r w:rsidRPr="0082332C">
        <w:t xml:space="preserve"> present the potential to quickly </w:t>
      </w:r>
      <w:r w:rsidRPr="008E3BAE">
        <w:rPr>
          <w:b/>
          <w:highlight w:val="green"/>
          <w:u w:val="single"/>
        </w:rPr>
        <w:t>draw in</w:t>
      </w:r>
      <w:r w:rsidRPr="0082332C">
        <w:rPr>
          <w:b/>
          <w:u w:val="single"/>
        </w:rPr>
        <w:t xml:space="preserve"> </w:t>
      </w:r>
      <w:r w:rsidRPr="0082332C">
        <w:rPr>
          <w:b/>
          <w:u w:val="single"/>
          <w:bdr w:val="single" w:sz="4" w:space="0" w:color="auto"/>
        </w:rPr>
        <w:t xml:space="preserve">multiple </w:t>
      </w:r>
      <w:r w:rsidRPr="008E3BAE">
        <w:rPr>
          <w:b/>
          <w:highlight w:val="green"/>
          <w:u w:val="single"/>
          <w:bdr w:val="single" w:sz="4" w:space="0" w:color="auto"/>
        </w:rPr>
        <w:t>powers</w:t>
      </w:r>
      <w:r w:rsidRPr="0082332C">
        <w:rPr>
          <w:u w:val="single"/>
        </w:rPr>
        <w:t xml:space="preserve">, each </w:t>
      </w:r>
      <w:r w:rsidRPr="008E3BAE">
        <w:rPr>
          <w:highlight w:val="green"/>
          <w:u w:val="single"/>
        </w:rPr>
        <w:t>with</w:t>
      </w:r>
      <w:r w:rsidRPr="0082332C">
        <w:t xml:space="preserve"> a finger on </w:t>
      </w:r>
      <w:r w:rsidRPr="008E3BAE">
        <w:rPr>
          <w:highlight w:val="green"/>
          <w:u w:val="single"/>
        </w:rPr>
        <w:t xml:space="preserve">the </w:t>
      </w:r>
      <w:r w:rsidRPr="008E3BAE">
        <w:rPr>
          <w:b/>
          <w:highlight w:val="green"/>
          <w:u w:val="single"/>
        </w:rPr>
        <w:t>nuclear trigger</w:t>
      </w:r>
      <w:r w:rsidRPr="0082332C">
        <w:t xml:space="preserve">. The following discussion will explore the logic of crisis escalation and strategic stability in a multipolar nuclear order.14 First and foremost, </w:t>
      </w:r>
      <w:r w:rsidRPr="008E3BAE">
        <w:rPr>
          <w:u w:val="single"/>
        </w:rPr>
        <w:t>the existence</w:t>
      </w:r>
      <w:r w:rsidRPr="0082332C">
        <w:rPr>
          <w:u w:val="single"/>
        </w:rPr>
        <w:t xml:space="preserve"> of multipolar nuclear powers means</w:t>
      </w:r>
      <w:r w:rsidRPr="0082332C">
        <w:t xml:space="preserve"> that </w:t>
      </w:r>
      <w:r w:rsidRPr="008E3BAE">
        <w:rPr>
          <w:highlight w:val="green"/>
          <w:u w:val="single"/>
        </w:rPr>
        <w:t>crises</w:t>
      </w:r>
      <w:r w:rsidRPr="0082332C">
        <w:t xml:space="preserve"> may </w:t>
      </w:r>
      <w:r w:rsidRPr="008E3BAE">
        <w:rPr>
          <w:highlight w:val="green"/>
          <w:u w:val="single"/>
        </w:rPr>
        <w:t xml:space="preserve">pit </w:t>
      </w:r>
      <w:r w:rsidRPr="008E3BAE">
        <w:rPr>
          <w:b/>
          <w:highlight w:val="green"/>
          <w:u w:val="single"/>
        </w:rPr>
        <w:t>multiple nuclear</w:t>
      </w:r>
      <w:r w:rsidRPr="0082332C">
        <w:rPr>
          <w:b/>
          <w:u w:val="single"/>
        </w:rPr>
        <w:t xml:space="preserve">-armed </w:t>
      </w:r>
      <w:r w:rsidRPr="008E3BAE">
        <w:rPr>
          <w:b/>
          <w:highlight w:val="green"/>
          <w:u w:val="single"/>
        </w:rPr>
        <w:t>states</w:t>
      </w:r>
      <w:r w:rsidRPr="0082332C">
        <w:t xml:space="preserve"> against one another. This may be the result of formal planning if a state’s strategy calls for fighting multiple nuclear-armed adversaries simultaneously. </w:t>
      </w:r>
      <w:r w:rsidRPr="0082332C">
        <w:rPr>
          <w:u w:val="single"/>
        </w:rPr>
        <w:t xml:space="preserve">A state may </w:t>
      </w:r>
      <w:r w:rsidRPr="0082332C">
        <w:rPr>
          <w:b/>
          <w:u w:val="single"/>
        </w:rPr>
        <w:t>choose such a strategy</w:t>
      </w:r>
      <w:r w:rsidRPr="0082332C">
        <w:rPr>
          <w:u w:val="single"/>
        </w:rPr>
        <w:t xml:space="preserve"> if it believes</w:t>
      </w:r>
      <w:r w:rsidRPr="0082332C">
        <w:t xml:space="preserve"> that a </w:t>
      </w:r>
      <w:r w:rsidRPr="0082332C">
        <w:rPr>
          <w:u w:val="single"/>
        </w:rPr>
        <w:t>war with one</w:t>
      </w:r>
      <w:r w:rsidRPr="0082332C">
        <w:t xml:space="preserve"> of these states </w:t>
      </w:r>
      <w:r w:rsidRPr="0082332C">
        <w:rPr>
          <w:u w:val="single"/>
        </w:rPr>
        <w:t xml:space="preserve">would </w:t>
      </w:r>
      <w:r w:rsidRPr="0082332C">
        <w:rPr>
          <w:b/>
          <w:u w:val="single"/>
        </w:rPr>
        <w:t>inevitably mean</w:t>
      </w:r>
      <w:r w:rsidRPr="0082332C">
        <w:rPr>
          <w:u w:val="single"/>
        </w:rPr>
        <w:t xml:space="preserve"> war with both</w:t>
      </w:r>
      <w:r w:rsidRPr="0082332C">
        <w:t xml:space="preserve">. Alternatively, in a war between state A and state B, </w:t>
      </w:r>
      <w:r w:rsidRPr="008E3BAE">
        <w:rPr>
          <w:highlight w:val="green"/>
          <w:u w:val="single"/>
        </w:rPr>
        <w:t>state</w:t>
      </w:r>
      <w:r w:rsidRPr="0082332C">
        <w:rPr>
          <w:u w:val="single"/>
        </w:rPr>
        <w:t xml:space="preserve"> A </w:t>
      </w:r>
      <w:r w:rsidRPr="008E3BAE">
        <w:rPr>
          <w:highlight w:val="green"/>
          <w:u w:val="single"/>
        </w:rPr>
        <w:t xml:space="preserve">may decide to conduct a </w:t>
      </w:r>
      <w:r w:rsidRPr="008E3BAE">
        <w:rPr>
          <w:b/>
          <w:highlight w:val="green"/>
          <w:u w:val="single"/>
          <w:bdr w:val="single" w:sz="4" w:space="0" w:color="auto"/>
        </w:rPr>
        <w:t>preventive strike</w:t>
      </w:r>
      <w:r w:rsidRPr="0082332C">
        <w:rPr>
          <w:u w:val="single"/>
        </w:rPr>
        <w:t xml:space="preserve"> on state C for fear</w:t>
      </w:r>
      <w:r w:rsidRPr="0082332C">
        <w:t xml:space="preserve"> that </w:t>
      </w:r>
      <w:r w:rsidRPr="0082332C">
        <w:rPr>
          <w:u w:val="single"/>
        </w:rPr>
        <w:t>it would</w:t>
      </w:r>
      <w:r w:rsidRPr="0082332C">
        <w:t xml:space="preserve"> otherwise </w:t>
      </w:r>
      <w:r w:rsidRPr="0082332C">
        <w:rPr>
          <w:u w:val="single"/>
        </w:rPr>
        <w:t xml:space="preserve">seek to </w:t>
      </w:r>
      <w:r w:rsidRPr="0082332C">
        <w:rPr>
          <w:b/>
          <w:u w:val="single"/>
        </w:rPr>
        <w:t>exploit the aftermath</w:t>
      </w:r>
      <w:r w:rsidRPr="0082332C">
        <w:rPr>
          <w:u w:val="single"/>
        </w:rPr>
        <w:t xml:space="preserve"> of</w:t>
      </w:r>
      <w:r w:rsidRPr="0082332C">
        <w:t xml:space="preserve"> the </w:t>
      </w:r>
      <w:r w:rsidRPr="0082332C">
        <w:rPr>
          <w:u w:val="single"/>
        </w:rPr>
        <w:t>war</w:t>
      </w:r>
      <w:r w:rsidRPr="0082332C">
        <w:t xml:space="preserve"> between states A and B. </w:t>
      </w:r>
      <w:r w:rsidRPr="0082332C">
        <w:rPr>
          <w:u w:val="single"/>
        </w:rPr>
        <w:t>Given U.S. nuclear strategy</w:t>
      </w:r>
      <w:r w:rsidRPr="0082332C">
        <w:t xml:space="preserve"> in the early Cold War, for example, </w:t>
      </w:r>
      <w:r w:rsidRPr="0082332C">
        <w:rPr>
          <w:u w:val="single"/>
        </w:rPr>
        <w:t>it is likely that a nuclear war between the U</w:t>
      </w:r>
      <w:r w:rsidRPr="0082332C">
        <w:t xml:space="preserve">nited </w:t>
      </w:r>
      <w:r w:rsidRPr="0082332C">
        <w:rPr>
          <w:u w:val="single"/>
        </w:rPr>
        <w:t>S</w:t>
      </w:r>
      <w:r w:rsidRPr="0082332C">
        <w:t xml:space="preserve">tates </w:t>
      </w:r>
      <w:r w:rsidRPr="0082332C">
        <w:rPr>
          <w:u w:val="single"/>
        </w:rPr>
        <w:t>and the Soviet Union would have</w:t>
      </w:r>
      <w:r w:rsidRPr="0082332C">
        <w:t xml:space="preserve"> also </w:t>
      </w:r>
      <w:r w:rsidRPr="0082332C">
        <w:rPr>
          <w:u w:val="single"/>
        </w:rPr>
        <w:t>resulted in</w:t>
      </w:r>
      <w:r w:rsidRPr="0082332C">
        <w:t xml:space="preserve"> U.S. </w:t>
      </w:r>
      <w:r w:rsidRPr="0082332C">
        <w:rPr>
          <w:b/>
          <w:u w:val="single"/>
        </w:rPr>
        <w:t xml:space="preserve">nuclear attacks </w:t>
      </w:r>
      <w:r w:rsidRPr="0082332C">
        <w:rPr>
          <w:b/>
          <w:u w:val="single"/>
          <w:bdr w:val="single" w:sz="4" w:space="0" w:color="auto"/>
        </w:rPr>
        <w:t>against China</w:t>
      </w:r>
      <w:r w:rsidRPr="0082332C">
        <w:rPr>
          <w:u w:val="single"/>
        </w:rPr>
        <w:t xml:space="preserve">, even if China had not been a </w:t>
      </w:r>
      <w:r w:rsidRPr="0082332C">
        <w:rPr>
          <w:b/>
          <w:u w:val="single"/>
        </w:rPr>
        <w:t>direct participant</w:t>
      </w:r>
      <w:r w:rsidRPr="0082332C">
        <w:t xml:space="preserve"> in the precipitating dispute. In addition, </w:t>
      </w:r>
      <w:r w:rsidRPr="008E3BAE">
        <w:rPr>
          <w:highlight w:val="green"/>
          <w:u w:val="single"/>
        </w:rPr>
        <w:t>conflicts of interest</w:t>
      </w:r>
      <w:r w:rsidRPr="0082332C">
        <w:t xml:space="preserve"> between nuclear powers </w:t>
      </w:r>
      <w:r w:rsidRPr="008E3BAE">
        <w:rPr>
          <w:highlight w:val="green"/>
          <w:u w:val="single"/>
        </w:rPr>
        <w:t>may</w:t>
      </w:r>
      <w:r w:rsidRPr="0082332C">
        <w:rPr>
          <w:u w:val="single"/>
        </w:rPr>
        <w:t xml:space="preserve"> </w:t>
      </w:r>
      <w:r w:rsidRPr="0082332C">
        <w:rPr>
          <w:b/>
          <w:u w:val="single"/>
        </w:rPr>
        <w:t xml:space="preserve">inadvertently </w:t>
      </w:r>
      <w:r w:rsidRPr="008E3BAE">
        <w:rPr>
          <w:b/>
          <w:highlight w:val="green"/>
          <w:u w:val="single"/>
        </w:rPr>
        <w:t>impinge</w:t>
      </w:r>
      <w:r w:rsidRPr="008E3BAE">
        <w:rPr>
          <w:highlight w:val="green"/>
          <w:u w:val="single"/>
        </w:rPr>
        <w:t xml:space="preserve"> on</w:t>
      </w:r>
      <w:r w:rsidRPr="0082332C">
        <w:t xml:space="preserve"> the interests of </w:t>
      </w:r>
      <w:r w:rsidRPr="008E3BAE">
        <w:rPr>
          <w:highlight w:val="green"/>
          <w:u w:val="single"/>
        </w:rPr>
        <w:t>other</w:t>
      </w:r>
      <w:r w:rsidRPr="0082332C">
        <w:rPr>
          <w:u w:val="single"/>
        </w:rPr>
        <w:t xml:space="preserve"> nuclear-armed </w:t>
      </w:r>
      <w:r w:rsidRPr="008E3BAE">
        <w:rPr>
          <w:highlight w:val="green"/>
          <w:u w:val="single"/>
        </w:rPr>
        <w:t>states</w:t>
      </w:r>
      <w:r w:rsidRPr="0082332C">
        <w:rPr>
          <w:u w:val="single"/>
        </w:rPr>
        <w:t xml:space="preserve">, </w:t>
      </w:r>
      <w:r w:rsidRPr="0082332C">
        <w:rPr>
          <w:b/>
          <w:u w:val="single"/>
          <w:bdr w:val="single" w:sz="4" w:space="0" w:color="auto"/>
        </w:rPr>
        <w:t>drawing them into conflict</w:t>
      </w:r>
      <w:r w:rsidRPr="0082332C">
        <w:rPr>
          <w:u w:val="single"/>
        </w:rPr>
        <w:t>. There is always a danger</w:t>
      </w:r>
      <w:r w:rsidRPr="0082332C">
        <w:t xml:space="preserve"> that </w:t>
      </w:r>
      <w:r w:rsidRPr="0082332C">
        <w:rPr>
          <w:u w:val="single"/>
        </w:rPr>
        <w:t>one nuclear power could take action against a</w:t>
      </w:r>
      <w:r w:rsidRPr="0082332C">
        <w:t xml:space="preserve"> nuclear </w:t>
      </w:r>
      <w:r w:rsidRPr="0082332C">
        <w:rPr>
          <w:u w:val="single"/>
        </w:rPr>
        <w:t>rival and that this</w:t>
      </w:r>
      <w:r w:rsidRPr="0082332C">
        <w:t xml:space="preserve"> action </w:t>
      </w:r>
      <w:r w:rsidRPr="0082332C">
        <w:rPr>
          <w:u w:val="single"/>
        </w:rPr>
        <w:t xml:space="preserve">would unintentionally </w:t>
      </w:r>
      <w:r w:rsidRPr="0082332C">
        <w:rPr>
          <w:b/>
          <w:u w:val="single"/>
          <w:bdr w:val="single" w:sz="4" w:space="0" w:color="auto"/>
        </w:rPr>
        <w:t>cross a red line</w:t>
      </w:r>
      <w:r w:rsidRPr="0082332C">
        <w:t xml:space="preserve"> for a third nuclear power, </w:t>
      </w:r>
      <w:r w:rsidRPr="008E3BAE">
        <w:rPr>
          <w:highlight w:val="green"/>
          <w:u w:val="single"/>
        </w:rPr>
        <w:t xml:space="preserve">triggering a </w:t>
      </w:r>
      <w:r w:rsidRPr="008E3BAE">
        <w:rPr>
          <w:b/>
          <w:highlight w:val="green"/>
          <w:u w:val="single"/>
          <w:bdr w:val="single" w:sz="4" w:space="0" w:color="auto"/>
        </w:rPr>
        <w:t>tripartite nuclear crisis</w:t>
      </w:r>
      <w:r w:rsidRPr="0082332C">
        <w:t xml:space="preserve">. Linton Brooks and Mira Rapp-Hooper have dubbed this category of phenomena the “security trilemma.”15 For example, </w:t>
      </w:r>
      <w:r w:rsidRPr="0082332C">
        <w:rPr>
          <w:u w:val="single"/>
        </w:rPr>
        <w:t>if the U</w:t>
      </w:r>
      <w:r w:rsidRPr="0082332C">
        <w:t xml:space="preserve">nited </w:t>
      </w:r>
      <w:r w:rsidRPr="0082332C">
        <w:rPr>
          <w:u w:val="single"/>
        </w:rPr>
        <w:t>S</w:t>
      </w:r>
      <w:r w:rsidRPr="0082332C">
        <w:t xml:space="preserve">tates </w:t>
      </w:r>
      <w:r w:rsidRPr="0082332C">
        <w:rPr>
          <w:u w:val="single"/>
        </w:rPr>
        <w:t xml:space="preserve">were to engage in a show of force in an effort to </w:t>
      </w:r>
      <w:r w:rsidRPr="0082332C">
        <w:rPr>
          <w:b/>
          <w:u w:val="single"/>
        </w:rPr>
        <w:t>signal resolve</w:t>
      </w:r>
      <w:r w:rsidRPr="0082332C">
        <w:rPr>
          <w:u w:val="single"/>
        </w:rPr>
        <w:t xml:space="preserve"> to Russia</w:t>
      </w:r>
      <w:r w:rsidRPr="0082332C">
        <w:t xml:space="preserve">, such as the flushing of nuclear submarines, </w:t>
      </w:r>
      <w:r w:rsidRPr="0082332C">
        <w:rPr>
          <w:u w:val="single"/>
        </w:rPr>
        <w:t>this action could</w:t>
      </w:r>
      <w:r w:rsidRPr="0082332C">
        <w:t xml:space="preserve"> inadvertently </w:t>
      </w:r>
      <w:r w:rsidRPr="0082332C">
        <w:rPr>
          <w:u w:val="single"/>
        </w:rPr>
        <w:t xml:space="preserve">trigger a crisis </w:t>
      </w:r>
      <w:r w:rsidRPr="0082332C">
        <w:rPr>
          <w:b/>
          <w:u w:val="single"/>
        </w:rPr>
        <w:t>for China</w:t>
      </w:r>
      <w:r w:rsidRPr="0082332C">
        <w:rPr>
          <w:u w:val="single"/>
        </w:rPr>
        <w:t xml:space="preserve">. </w:t>
      </w:r>
      <w:r w:rsidRPr="008E3BAE">
        <w:rPr>
          <w:highlight w:val="green"/>
          <w:u w:val="single"/>
        </w:rPr>
        <w:t>There is also</w:t>
      </w:r>
      <w:r w:rsidRPr="0082332C">
        <w:t xml:space="preserve"> the issue of </w:t>
      </w:r>
      <w:r w:rsidRPr="008E3BAE">
        <w:rPr>
          <w:b/>
          <w:highlight w:val="green"/>
          <w:u w:val="single"/>
          <w:bdr w:val="single" w:sz="4" w:space="0" w:color="auto"/>
        </w:rPr>
        <w:t>“catalytic” war</w:t>
      </w:r>
      <w:r w:rsidRPr="0082332C">
        <w:rPr>
          <w:u w:val="single"/>
        </w:rPr>
        <w:t>. This may be the first mechanism</w:t>
      </w:r>
      <w:r w:rsidRPr="0082332C">
        <w:t xml:space="preserve"> by which Cold War </w:t>
      </w:r>
      <w:r w:rsidRPr="008E3BAE">
        <w:rPr>
          <w:u w:val="single"/>
        </w:rPr>
        <w:t>strategists</w:t>
      </w:r>
      <w:r w:rsidRPr="0082332C">
        <w:rPr>
          <w:u w:val="single"/>
        </w:rPr>
        <w:t xml:space="preserve"> feared that </w:t>
      </w:r>
      <w:r w:rsidRPr="008E3BAE">
        <w:rPr>
          <w:highlight w:val="green"/>
          <w:u w:val="single"/>
        </w:rPr>
        <w:t>multiple</w:t>
      </w:r>
      <w:r w:rsidRPr="0082332C">
        <w:rPr>
          <w:u w:val="single"/>
        </w:rPr>
        <w:t xml:space="preserve"> nuclear </w:t>
      </w:r>
      <w:r w:rsidRPr="008E3BAE">
        <w:rPr>
          <w:highlight w:val="green"/>
          <w:u w:val="single"/>
        </w:rPr>
        <w:t>players</w:t>
      </w:r>
      <w:r w:rsidRPr="0082332C">
        <w:rPr>
          <w:u w:val="single"/>
        </w:rPr>
        <w:t xml:space="preserve"> could </w:t>
      </w:r>
      <w:r w:rsidRPr="008E3BAE">
        <w:rPr>
          <w:b/>
          <w:highlight w:val="green"/>
          <w:u w:val="single"/>
        </w:rPr>
        <w:t>increase</w:t>
      </w:r>
      <w:r w:rsidRPr="0082332C">
        <w:t xml:space="preserve"> the </w:t>
      </w:r>
      <w:r w:rsidRPr="008E3BAE">
        <w:rPr>
          <w:b/>
          <w:highlight w:val="green"/>
          <w:u w:val="single"/>
        </w:rPr>
        <w:t>motivations</w:t>
      </w:r>
      <w:r w:rsidRPr="008E3BAE">
        <w:rPr>
          <w:highlight w:val="green"/>
          <w:u w:val="single"/>
        </w:rPr>
        <w:t xml:space="preserve"> for</w:t>
      </w:r>
      <w:r w:rsidRPr="0082332C">
        <w:t xml:space="preserve"> a </w:t>
      </w:r>
      <w:r w:rsidRPr="0082332C">
        <w:rPr>
          <w:u w:val="single"/>
        </w:rPr>
        <w:t xml:space="preserve">nuclear </w:t>
      </w:r>
      <w:r w:rsidRPr="008E3BAE">
        <w:rPr>
          <w:highlight w:val="green"/>
          <w:u w:val="single"/>
        </w:rPr>
        <w:t>exchange</w:t>
      </w:r>
      <w:r w:rsidRPr="0082332C">
        <w:t xml:space="preserve">. They worried that </w:t>
      </w:r>
      <w:r w:rsidRPr="0082332C">
        <w:rPr>
          <w:u w:val="single"/>
        </w:rPr>
        <w:t>a third nuclear power</w:t>
      </w:r>
      <w:r w:rsidRPr="0082332C">
        <w:t xml:space="preserve">, such as China, </w:t>
      </w:r>
      <w:r w:rsidRPr="0082332C">
        <w:rPr>
          <w:u w:val="single"/>
        </w:rPr>
        <w:t>might conduct a</w:t>
      </w:r>
      <w:r w:rsidRPr="0082332C">
        <w:t xml:space="preserve"> nuclear </w:t>
      </w:r>
      <w:r w:rsidRPr="0082332C">
        <w:rPr>
          <w:u w:val="single"/>
        </w:rPr>
        <w:t>strike</w:t>
      </w:r>
      <w:r w:rsidRPr="0082332C">
        <w:t xml:space="preserve"> on one of the superpowers, </w:t>
      </w:r>
      <w:r w:rsidRPr="0082332C">
        <w:rPr>
          <w:u w:val="single"/>
        </w:rPr>
        <w:t xml:space="preserve">leading the wounded superpower to </w:t>
      </w:r>
      <w:r w:rsidRPr="0082332C">
        <w:rPr>
          <w:b/>
          <w:u w:val="single"/>
        </w:rPr>
        <w:t>conclude wrongly</w:t>
      </w:r>
      <w:r w:rsidRPr="0082332C">
        <w:t xml:space="preserve"> that </w:t>
      </w:r>
      <w:r w:rsidRPr="0082332C">
        <w:rPr>
          <w:u w:val="single"/>
        </w:rPr>
        <w:t>the other</w:t>
      </w:r>
      <w:r w:rsidRPr="0082332C">
        <w:t xml:space="preserve"> superpower </w:t>
      </w:r>
      <w:r w:rsidRPr="0082332C">
        <w:rPr>
          <w:u w:val="single"/>
        </w:rPr>
        <w:t xml:space="preserve">was responsible and thereby </w:t>
      </w:r>
      <w:r w:rsidRPr="0082332C">
        <w:rPr>
          <w:b/>
          <w:u w:val="single"/>
          <w:bdr w:val="single" w:sz="4" w:space="0" w:color="auto"/>
        </w:rPr>
        <w:t>retaliate</w:t>
      </w:r>
      <w:r w:rsidRPr="0082332C">
        <w:rPr>
          <w:b/>
          <w:u w:val="single"/>
        </w:rPr>
        <w:t xml:space="preserve"> against an innocent state</w:t>
      </w:r>
      <w:r w:rsidRPr="0082332C">
        <w:t xml:space="preserve"> presumed to be the aggressor. This outcome was seen as potentially attractive to the third state as a way of destroying the superpowers and promoting itself within the global power hierarchy. Fortunately, this scenario never came to pass during the Cold War. With modern intelligence, reconnaissance, and early warning capabilities among the major powers, it is more difficult to imagine such a scenario today, although </w:t>
      </w:r>
      <w:r w:rsidRPr="0082332C">
        <w:rPr>
          <w:u w:val="single"/>
        </w:rPr>
        <w:t>this risk is</w:t>
      </w:r>
      <w:r w:rsidRPr="0082332C">
        <w:t xml:space="preserve"> still </w:t>
      </w:r>
      <w:r w:rsidRPr="0082332C">
        <w:rPr>
          <w:u w:val="single"/>
        </w:rPr>
        <w:t xml:space="preserve">conceivable among less </w:t>
      </w:r>
      <w:r w:rsidRPr="0082332C">
        <w:rPr>
          <w:b/>
          <w:u w:val="single"/>
        </w:rPr>
        <w:t>technologically developed</w:t>
      </w:r>
      <w:r w:rsidRPr="0082332C">
        <w:rPr>
          <w:u w:val="single"/>
        </w:rPr>
        <w:t xml:space="preserve"> states. In addition to acting</w:t>
      </w:r>
      <w:r w:rsidRPr="0082332C">
        <w:t xml:space="preserve"> directly </w:t>
      </w:r>
      <w:r w:rsidRPr="0082332C">
        <w:rPr>
          <w:u w:val="single"/>
        </w:rPr>
        <w:t xml:space="preserve">against one another, nuclear </w:t>
      </w:r>
      <w:r w:rsidRPr="008E3BAE">
        <w:rPr>
          <w:highlight w:val="green"/>
          <w:u w:val="single"/>
        </w:rPr>
        <w:t xml:space="preserve">powers could be </w:t>
      </w:r>
      <w:r w:rsidRPr="008E3BAE">
        <w:rPr>
          <w:b/>
          <w:highlight w:val="green"/>
          <w:u w:val="single"/>
        </w:rPr>
        <w:t>drawn into</w:t>
      </w:r>
      <w:r w:rsidRPr="0082332C">
        <w:t xml:space="preserve"> smaller </w:t>
      </w:r>
      <w:r w:rsidRPr="0082332C">
        <w:rPr>
          <w:u w:val="single"/>
        </w:rPr>
        <w:t>conflicts between</w:t>
      </w:r>
      <w:r w:rsidRPr="0082332C">
        <w:t xml:space="preserve"> their </w:t>
      </w:r>
      <w:r w:rsidRPr="008E3BAE">
        <w:rPr>
          <w:b/>
          <w:highlight w:val="green"/>
          <w:u w:val="single"/>
          <w:bdr w:val="single" w:sz="4" w:space="0" w:color="auto"/>
        </w:rPr>
        <w:t>allies</w:t>
      </w:r>
      <w:r w:rsidRPr="0082332C">
        <w:t xml:space="preserve"> and brought face to face </w:t>
      </w:r>
      <w:r w:rsidRPr="0082332C">
        <w:rPr>
          <w:u w:val="single"/>
        </w:rPr>
        <w:t>in peak crises. International relations</w:t>
      </w:r>
      <w:r w:rsidRPr="0082332C">
        <w:t xml:space="preserve"> theorists </w:t>
      </w:r>
      <w:r w:rsidRPr="0082332C">
        <w:rPr>
          <w:u w:val="single"/>
        </w:rPr>
        <w:t>discuss</w:t>
      </w:r>
      <w:r w:rsidRPr="0082332C">
        <w:t xml:space="preserve"> the concept of </w:t>
      </w:r>
      <w:r w:rsidRPr="008E3BAE">
        <w:rPr>
          <w:b/>
          <w:highlight w:val="green"/>
          <w:u w:val="single"/>
          <w:bdr w:val="single" w:sz="4" w:space="0" w:color="auto"/>
        </w:rPr>
        <w:t>“chain ganging”</w:t>
      </w:r>
      <w:r w:rsidRPr="0082332C">
        <w:rPr>
          <w:u w:val="single"/>
        </w:rPr>
        <w:t xml:space="preserve"> within alliance relationships, the dangers</w:t>
      </w:r>
      <w:r w:rsidRPr="0082332C">
        <w:t xml:space="preserve"> of </w:t>
      </w:r>
      <w:r w:rsidRPr="0082332C">
        <w:rPr>
          <w:u w:val="single"/>
        </w:rPr>
        <w:t xml:space="preserve">which </w:t>
      </w:r>
      <w:r w:rsidRPr="008E3BAE">
        <w:rPr>
          <w:highlight w:val="green"/>
          <w:u w:val="single"/>
        </w:rPr>
        <w:t xml:space="preserve">are </w:t>
      </w:r>
      <w:r w:rsidRPr="008E3BAE">
        <w:rPr>
          <w:b/>
          <w:highlight w:val="green"/>
          <w:u w:val="single"/>
        </w:rPr>
        <w:t>more severe</w:t>
      </w:r>
      <w:r w:rsidRPr="0082332C">
        <w:rPr>
          <w:u w:val="single"/>
        </w:rPr>
        <w:t xml:space="preserve"> when</w:t>
      </w:r>
      <w:r w:rsidRPr="0082332C">
        <w:t xml:space="preserve"> the possibility of nuclear </w:t>
      </w:r>
      <w:r w:rsidRPr="0082332C">
        <w:rPr>
          <w:u w:val="single"/>
        </w:rPr>
        <w:t>escalation is present</w:t>
      </w:r>
      <w:r w:rsidRPr="0082332C">
        <w:t xml:space="preserve">.16 Although this was a potential problem even in a bipolar nuclear order, </w:t>
      </w:r>
      <w:r w:rsidRPr="0082332C">
        <w:rPr>
          <w:u w:val="single"/>
        </w:rPr>
        <w:t xml:space="preserve">the more nuclear weapons states present, the </w:t>
      </w:r>
      <w:r w:rsidRPr="0082332C">
        <w:rPr>
          <w:b/>
          <w:u w:val="single"/>
          <w:bdr w:val="single" w:sz="4" w:space="0" w:color="auto"/>
        </w:rPr>
        <w:t>greater the likelihood</w:t>
      </w:r>
      <w:r w:rsidRPr="0082332C">
        <w:rPr>
          <w:u w:val="single"/>
        </w:rPr>
        <w:t xml:space="preserve"> of</w:t>
      </w:r>
      <w:r w:rsidRPr="0082332C">
        <w:t xml:space="preserve"> multiple nuclear powers </w:t>
      </w:r>
      <w:r w:rsidRPr="0082332C">
        <w:rPr>
          <w:u w:val="single"/>
        </w:rPr>
        <w:t>entering a crisis. A similar logic suggests</w:t>
      </w:r>
      <w:r w:rsidRPr="0082332C">
        <w:t xml:space="preserve"> that </w:t>
      </w:r>
      <w:r w:rsidRPr="008E3BAE">
        <w:rPr>
          <w:b/>
          <w:highlight w:val="green"/>
          <w:u w:val="single"/>
        </w:rPr>
        <w:t>the more fingers</w:t>
      </w:r>
      <w:r w:rsidRPr="0082332C">
        <w:t xml:space="preserve"> on the nuclear trigger, </w:t>
      </w:r>
      <w:r w:rsidRPr="008E3BAE">
        <w:rPr>
          <w:b/>
          <w:highlight w:val="green"/>
          <w:u w:val="single"/>
        </w:rPr>
        <w:t>the more likely</w:t>
      </w:r>
      <w:r w:rsidRPr="0082332C">
        <w:rPr>
          <w:u w:val="single"/>
        </w:rPr>
        <w:t xml:space="preserve"> it is</w:t>
      </w:r>
      <w:r w:rsidRPr="0082332C">
        <w:t xml:space="preserve"> that </w:t>
      </w:r>
      <w:r w:rsidRPr="0082332C">
        <w:rPr>
          <w:u w:val="single"/>
        </w:rPr>
        <w:t xml:space="preserve">nuclear weapons will be used. Multipolar nuclear </w:t>
      </w:r>
      <w:r w:rsidRPr="008E3BAE">
        <w:rPr>
          <w:highlight w:val="green"/>
          <w:u w:val="single"/>
        </w:rPr>
        <w:t xml:space="preserve">crises are </w:t>
      </w:r>
      <w:r w:rsidRPr="008E3BAE">
        <w:rPr>
          <w:b/>
          <w:highlight w:val="green"/>
          <w:u w:val="single"/>
        </w:rPr>
        <w:t xml:space="preserve">not without </w:t>
      </w:r>
      <w:r w:rsidRPr="008E3BAE">
        <w:rPr>
          <w:b/>
          <w:highlight w:val="green"/>
          <w:u w:val="single"/>
          <w:bdr w:val="single" w:sz="4" w:space="0" w:color="auto"/>
        </w:rPr>
        <w:t>historical precedent</w:t>
      </w:r>
      <w:r w:rsidRPr="0082332C">
        <w:t xml:space="preserve">.17 Several </w:t>
      </w:r>
      <w:r w:rsidRPr="0082332C">
        <w:rPr>
          <w:u w:val="single"/>
        </w:rPr>
        <w:t>Cold War crises featured the</w:t>
      </w:r>
      <w:r w:rsidRPr="0082332C">
        <w:t xml:space="preserve"> Soviet </w:t>
      </w:r>
      <w:r w:rsidRPr="0082332C">
        <w:rPr>
          <w:u w:val="single"/>
        </w:rPr>
        <w:t>Union against</w:t>
      </w:r>
      <w:r w:rsidRPr="0082332C">
        <w:t xml:space="preserve"> the United States and its </w:t>
      </w:r>
      <w:r w:rsidRPr="0082332C">
        <w:rPr>
          <w:u w:val="single"/>
        </w:rPr>
        <w:t>European nuclear-armed allies</w:t>
      </w:r>
      <w:r w:rsidRPr="0082332C">
        <w:t xml:space="preserve">, Britain and later France. The 1973 Arab-Israeli War involved the United States, the Soviet Union, and a nuclear-armed Israel. The United States has been an interested party in regional nuclear disputes, including the Sino-Soviet border war of 1969 and several crises in the past two decades on the Indian subcontinent. Indeed, </w:t>
      </w:r>
      <w:r w:rsidRPr="0082332C">
        <w:rPr>
          <w:u w:val="single"/>
        </w:rPr>
        <w:t>many of these crises stand out as</w:t>
      </w:r>
      <w:r w:rsidRPr="0082332C">
        <w:t xml:space="preserve"> among </w:t>
      </w:r>
      <w:r w:rsidRPr="008E3BAE">
        <w:rPr>
          <w:highlight w:val="green"/>
          <w:u w:val="single"/>
        </w:rPr>
        <w:t xml:space="preserve">the </w:t>
      </w:r>
      <w:r w:rsidRPr="008E3BAE">
        <w:rPr>
          <w:b/>
          <w:highlight w:val="green"/>
          <w:u w:val="single"/>
          <w:bdr w:val="single" w:sz="4" w:space="0" w:color="auto"/>
        </w:rPr>
        <w:t>most dangerous</w:t>
      </w:r>
      <w:r w:rsidRPr="0082332C">
        <w:rPr>
          <w:u w:val="single"/>
        </w:rPr>
        <w:t xml:space="preserve"> of the nuclear era</w:t>
      </w:r>
      <w:r w:rsidRPr="0082332C">
        <w:t>.</w:t>
      </w:r>
    </w:p>
    <w:p w14:paraId="12EC1ED1" w14:textId="77777777" w:rsidR="005114DB" w:rsidRPr="00D12539" w:rsidRDefault="005114DB" w:rsidP="005114DB"/>
    <w:p w14:paraId="7B4F3AFD" w14:textId="199B7927" w:rsidR="00BE5DA7" w:rsidRDefault="00BE5DA7" w:rsidP="00915039">
      <w:pPr>
        <w:pStyle w:val="Heading3"/>
      </w:pPr>
      <w:r>
        <w:lastRenderedPageBreak/>
        <w:t>1NC – Petro-Yuan DA</w:t>
      </w:r>
    </w:p>
    <w:p w14:paraId="7BFBC011" w14:textId="77777777" w:rsidR="00BE5DA7" w:rsidRPr="001037FF" w:rsidRDefault="00BE5DA7" w:rsidP="00BE5DA7">
      <w:pPr>
        <w:pStyle w:val="Heading4"/>
      </w:pPr>
      <w:r>
        <w:t>The plan causes Riyadh to rely on China, resulting in a petro-yuan and the death of dollar heg</w:t>
      </w:r>
    </w:p>
    <w:p w14:paraId="040457FF" w14:textId="77777777" w:rsidR="00BE5DA7" w:rsidRPr="00255DA3" w:rsidRDefault="00BE5DA7" w:rsidP="00BE5DA7">
      <w:r w:rsidRPr="00255DA3">
        <w:rPr>
          <w:rStyle w:val="Style13ptBold"/>
        </w:rPr>
        <w:t>Ramani 2018</w:t>
      </w:r>
      <w:r>
        <w:t xml:space="preserve"> - PhD Candidate in IR @ Oxford </w:t>
      </w:r>
      <w:r>
        <w:br/>
        <w:t>Samuel, "The Risks of the China-Saudi Arabia Partnership," Feb 17, https://thediplomat.com/2018/02/the-risks-of-the-china-saudi-arabia-partnership/</w:t>
      </w:r>
    </w:p>
    <w:p w14:paraId="35B08304" w14:textId="77777777" w:rsidR="00BE5DA7" w:rsidRDefault="00BE5DA7" w:rsidP="00BE5DA7">
      <w:r>
        <w:t>Saudi Arabia’s Balancing Act Between China and the United States</w:t>
      </w:r>
    </w:p>
    <w:p w14:paraId="4F9EFED4" w14:textId="77777777" w:rsidR="00BE5DA7" w:rsidRDefault="00BE5DA7" w:rsidP="00BE5DA7">
      <w:r>
        <w:t xml:space="preserve">Even though Washington did not react strongly to China’s emergence as Saudi Arabia’s largest trade partner in 2010, </w:t>
      </w:r>
      <w:r w:rsidRPr="001037FF">
        <w:rPr>
          <w:rStyle w:val="StyleUnderline"/>
        </w:rPr>
        <w:t>many U.S. policymakers are concerned that China will make Saudi Arabia an unwitting pawn in its efforts to erode U.S. hegemony over global financial markets</w:t>
      </w:r>
      <w:r>
        <w:t>. These concerns have risen sharply since Saudi Arabia’s Vice Minister of Economy and Planning Mohammed al-Tuwaijri announced on August 24 that Saudi Arabia planned to partially cover its budget deficit in Chinese yuan to reduce its financial dependency on the U.S. dollar.</w:t>
      </w:r>
    </w:p>
    <w:p w14:paraId="21A2E4B5" w14:textId="77777777" w:rsidR="00BE5DA7" w:rsidRDefault="00BE5DA7" w:rsidP="00BE5DA7">
      <w:r>
        <w:t xml:space="preserve">Many American economists have expressed alarm at Saudi Arabia’s willingness to borrow in Chinese yuan, </w:t>
      </w:r>
      <w:r w:rsidRPr="001037FF">
        <w:rPr>
          <w:rStyle w:val="StyleUnderline"/>
        </w:rPr>
        <w:t>as Riyadh’s decision could cause other oil-exporting countries to abandon the U.S. dollar in favor of the “petro-yuan.”</w:t>
      </w:r>
      <w:r>
        <w:t xml:space="preserve"> A marked decline in the use of the U.S. dollar as the preferred credit-issuing currency by oil-producing countries would greatly weaken the U.S. dollar’s long-term viability as a global reserve currency.</w:t>
      </w:r>
    </w:p>
    <w:p w14:paraId="012CB77E" w14:textId="77777777" w:rsidR="00BE5DA7" w:rsidRDefault="00BE5DA7" w:rsidP="00BE5DA7">
      <w:r w:rsidRPr="001037FF">
        <w:rPr>
          <w:rStyle w:val="StyleUnderline"/>
        </w:rPr>
        <w:t>As the United States views its alliance with Saudi Arabia as the lynchpin of its Middle East strategy, Washington will likely react strongly if Riyadh uses its influence within OPEC to strengthen the Chinese yuan.</w:t>
      </w:r>
      <w:r>
        <w:t xml:space="preserve"> </w:t>
      </w:r>
      <w:r w:rsidRPr="001037FF">
        <w:rPr>
          <w:rStyle w:val="StyleUnderline"/>
        </w:rPr>
        <w:t>As Saudi Arabia remains dependent on U.S. arms sales to pursue its geopolitical objectives in the Middle East</w:t>
      </w:r>
      <w:r>
        <w:t xml:space="preserve"> and counter Iran, </w:t>
      </w:r>
      <w:r w:rsidRPr="001037FF">
        <w:rPr>
          <w:rStyle w:val="Emphasis"/>
        </w:rPr>
        <w:t>intense U.S. pressure would likely cause Riyadh to distance itself from Beijing,</w:t>
      </w:r>
      <w:r>
        <w:t xml:space="preserve"> limiting economic integration between the two countries.</w:t>
      </w:r>
    </w:p>
    <w:p w14:paraId="2B88180B" w14:textId="77777777" w:rsidR="00BE5DA7" w:rsidRDefault="00BE5DA7" w:rsidP="00BE5DA7">
      <w:r>
        <w:t xml:space="preserve">In addition to setting informal limits on the scope and nature of Saudi Arabia’s economic partnership with China, </w:t>
      </w:r>
      <w:r w:rsidRPr="001037FF">
        <w:rPr>
          <w:rStyle w:val="StyleUnderline"/>
        </w:rPr>
        <w:t>Riyadh’s dependence on U.S. military equipment restricts its ability to purchase large quantities of Chinese arms.</w:t>
      </w:r>
      <w:r>
        <w:t xml:space="preserve"> Historically, </w:t>
      </w:r>
      <w:r w:rsidRPr="001037FF">
        <w:rPr>
          <w:rStyle w:val="StyleUnderline"/>
        </w:rPr>
        <w:t>Saudi Arabia has only purchased arms from China to pressure the United States into selling Riyadh highly sophisticated weaponry</w:t>
      </w:r>
      <w:r>
        <w:t>. Saudi Arabia’s purchases of DF-3 missiles from China in 1987, and current procurements of Chinese stealth weaponry for military use in Yemen, exemplify its tactical approach to arms deals with Beijing.</w:t>
      </w:r>
    </w:p>
    <w:p w14:paraId="1F0F2B7A" w14:textId="77777777" w:rsidR="00BE5DA7" w:rsidRDefault="00BE5DA7" w:rsidP="00BE5DA7">
      <w:r w:rsidRPr="001037FF">
        <w:rPr>
          <w:rStyle w:val="StyleUnderline"/>
        </w:rPr>
        <w:t>As U.S.-Saudi Arabia relations have improved considerably under Donald Trump, the need for Saudi Arabia to purchase arms from China will likely decrease</w:t>
      </w:r>
      <w:r>
        <w:t xml:space="preserve"> in the years to come. As Qatar has been able to covertly purchase Chinese SY-400 missiles with little U.S. scrutiny, and China has a long-standing defense partnership with Iran, the Chinese government is likely to forge stronger defense links with Saudi Arabia’s chief rivals, straining the Beijing-Riyadh partnership.</w:t>
      </w:r>
    </w:p>
    <w:p w14:paraId="24039F42" w14:textId="77777777" w:rsidR="00BE5DA7" w:rsidRDefault="00BE5DA7" w:rsidP="00BE5DA7">
      <w:pPr>
        <w:pStyle w:val="Heading4"/>
      </w:pPr>
      <w:r>
        <w:t xml:space="preserve">That puts the whole international order in jeopardy </w:t>
      </w:r>
    </w:p>
    <w:p w14:paraId="3A015E16" w14:textId="77777777" w:rsidR="00BE5DA7" w:rsidRPr="00926CEE" w:rsidRDefault="00BE5DA7" w:rsidP="00BE5DA7">
      <w:r w:rsidRPr="00926CEE">
        <w:rPr>
          <w:rStyle w:val="Style13ptBold"/>
        </w:rPr>
        <w:t>Cao 2016</w:t>
      </w:r>
      <w:r>
        <w:t xml:space="preserve"> - Fowler School of Law @ Chapman University </w:t>
      </w:r>
      <w:r>
        <w:br/>
        <w:t>Lan, "Currency Wars and the Erosion of Dollar Hegemony," Michigan Journal of International Law, Vol 38 Iss 1</w:t>
      </w:r>
    </w:p>
    <w:p w14:paraId="61834F8A" w14:textId="77777777" w:rsidR="00BE5DA7" w:rsidRDefault="00BE5DA7" w:rsidP="00BE5DA7">
      <w:r>
        <w:lastRenderedPageBreak/>
        <w:t xml:space="preserve">As George Soros succinctly described, “in the financial sphere the Bretton Woods institutions—the IMF and the World Bank—have lost their monopoly position. Under Chinese leadership, a parallel set of institutions is emerging.”404 Soros noted that against </w:t>
      </w:r>
      <w:r w:rsidRPr="00E40AB9">
        <w:rPr>
          <w:rStyle w:val="StyleUnderline"/>
        </w:rPr>
        <w:t>this context of “rival camps” with China and Russia on one side and the United States on the other, “China has begun to build a parallel set of financial institutions,</w:t>
      </w:r>
      <w:r>
        <w:t xml:space="preserve"> including the Asian Infrastructure Investment Bank (AIIB); the Asian Bond Fund Initiative; the New Development Bank (formerly the BRICS Bank); and the Chiang Mai Initiative, which is an Asian regional multilateral arrangement to swap currencies.”405 I have focused on the New Development Bank and on a myriad of other actions, from the various ChinaRussia bilateral agreements, the historic gas deal, to demonstrate that the hegemony of the dollar is being eroded as more and more countries seek to price oil and gas in a currency other than the dollar, such as the yuan. Since the closure of the gold window, </w:t>
      </w:r>
      <w:r w:rsidRPr="00E40AB9">
        <w:rPr>
          <w:rStyle w:val="StyleUnderline"/>
        </w:rPr>
        <w:t>the dollar’s unique status has been maintained partly by its linkage to oil. Breaking the dollar-oil link will be a significant step toward bringing the world closer to a non-dollar-based regime.</w:t>
      </w:r>
      <w:r>
        <w:t xml:space="preserve"> Hence, it is interesting to note that whereas Saddam Hussein moved to price oil in a currency other than the U.S. dollar,406 Iraq post-Saddam Hussein is now committed to selling oil in dollars.407</w:t>
      </w:r>
    </w:p>
    <w:p w14:paraId="058F45B1" w14:textId="77777777" w:rsidR="00BE5DA7" w:rsidRDefault="00BE5DA7" w:rsidP="00BE5DA7">
      <w:r w:rsidRPr="00E40AB9">
        <w:rPr>
          <w:rStyle w:val="StyleUnderline"/>
        </w:rPr>
        <w:t>The search for hard assets such as oil, gas, gold and other natural resources has also intensified</w:t>
      </w:r>
      <w:r>
        <w:t xml:space="preserve">. Gold in particular remains relevant to the international economy, despite vociferous claims to the contrary. It remains relevant despite prior efforts to demote it. Take as an example the move by the IMF in January 1976 to convert the SDR “from a gold-backed reserve asset to one referencing a basket of paper currencies.”408 Take as another example the deliberate effort by the United States during the Carter administration to lower the price of gold by dumping 300 tons of it onto the international market.409 to show that dollars, rather than gold, should be the global reserve currency. </w:t>
      </w:r>
      <w:r w:rsidRPr="00E40AB9">
        <w:rPr>
          <w:rStyle w:val="StyleUnderline"/>
        </w:rPr>
        <w:t>China’s quest to internationalize the yuan and its recent inclusion in the IMF’s SDR basket reflect not only Chinese desire “to use financial liberalization as an engine of growth” but also its “ultimate ambition of replacing the US dollar as the dominant currency in the world.”</w:t>
      </w:r>
      <w:r>
        <w:t xml:space="preserve">410 It is not only China but Russia as well that has stepped up efforts to increase its own gold reserves. From 2004 to 2013, Russian reserves increased from 390 tons to over 1,000 tons.411 Through QE, massive printing of dollars has upset the complex relationship between the dollar and other currencies tied to it, such as the yuan. Dollar devaluation has resulted in inflation in other countries, contributing to economic stress and political revolutions in many parts of the world. Moreover, </w:t>
      </w:r>
      <w:r w:rsidRPr="00E40AB9">
        <w:rPr>
          <w:rStyle w:val="StyleUnderline"/>
        </w:rPr>
        <w:t>the drive to repatriate gold in the post-2008-financial crisis world must be seen in this context–of growing mistrust in the global financial system,</w:t>
      </w:r>
      <w:r>
        <w:t xml:space="preserve"> in the same way that mistrust during the Cold War drove Germany and other European countries to keep its gold stored in New York rather than risk confiscation by the Soviets on the other side of the Iron Curtain. “If the United States or the U.K. suddenly deemed it necessary to confiscate foreign gold to defend its paper currency in a crisis, that gold would be conveyed from the original owners to the possession of the United States or the U.K.”412</w:t>
      </w:r>
    </w:p>
    <w:p w14:paraId="647141A2" w14:textId="77777777" w:rsidR="00BE5DA7" w:rsidRDefault="00BE5DA7" w:rsidP="00BE5DA7">
      <w:pPr>
        <w:rPr>
          <w:rStyle w:val="StyleUnderline"/>
        </w:rPr>
      </w:pPr>
      <w:r w:rsidRPr="00E40AB9">
        <w:rPr>
          <w:rStyle w:val="StyleUnderline"/>
        </w:rPr>
        <w:t>As there is mistrust in paper money such as the dollar, there is an increasing demand to accumulate gold as a reserve asset</w:t>
      </w:r>
      <w:r>
        <w:t xml:space="preserve">. As Mario Draghi, head of the European Central Bank declared in 2013, “I never thought it wise to sell [gold] because for central banks this is a reserve of safety. It’s viewed by the country as such. In the case of non-dollar countries, it gives you a fairly good protection against fluctuations of the dollar.”413 This Article has connected seemingly disparate dots in </w:t>
      </w:r>
      <w:r w:rsidRPr="00E40AB9">
        <w:rPr>
          <w:rStyle w:val="StyleUnderline"/>
        </w:rPr>
        <w:t>the international economic system to warn about the dangers that lie beneath the dollar’s apparent strength. Before any serious efforts to defend the system can be mustered</w:t>
      </w:r>
      <w:r>
        <w:t xml:space="preserve">,414 the </w:t>
      </w:r>
      <w:r w:rsidRPr="00E40AB9">
        <w:rPr>
          <w:rStyle w:val="StyleUnderline"/>
        </w:rPr>
        <w:t xml:space="preserve">first task is to realize that positive snapshots, a rallying stock market, a strong dollar, a robust economic recovery, or a slowdown in China’s </w:t>
      </w:r>
      <w:r w:rsidRPr="00E40AB9">
        <w:rPr>
          <w:rStyle w:val="StyleUnderline"/>
        </w:rPr>
        <w:lastRenderedPageBreak/>
        <w:t>economy</w:t>
      </w:r>
      <w:r>
        <w:t xml:space="preserve">415 </w:t>
      </w:r>
      <w:r w:rsidRPr="00E40AB9">
        <w:rPr>
          <w:rStyle w:val="StyleUnderline"/>
        </w:rPr>
        <w:t>may in fact be deceiving because what lies beneath are fault lines that pose fundamental danger to the postWorld War II international economic regime.</w:t>
      </w:r>
    </w:p>
    <w:p w14:paraId="67EFD5BE" w14:textId="77777777" w:rsidR="00BE5DA7" w:rsidRDefault="00BE5DA7" w:rsidP="00BE5DA7">
      <w:pPr>
        <w:pStyle w:val="Heading4"/>
      </w:pPr>
      <w:r>
        <w:t>Risks global war</w:t>
      </w:r>
    </w:p>
    <w:p w14:paraId="76E7B775" w14:textId="77777777" w:rsidR="00BE5DA7" w:rsidRPr="003E0503" w:rsidRDefault="00BE5DA7" w:rsidP="00BE5DA7">
      <w:r w:rsidRPr="006C680B">
        <w:rPr>
          <w:rStyle w:val="Style13ptBold"/>
        </w:rPr>
        <w:t>Kagan 2017</w:t>
      </w:r>
      <w:r>
        <w:t xml:space="preserve"> - Senior Fellow @ Brookings </w:t>
      </w:r>
      <w:r>
        <w:br/>
      </w:r>
      <w:r w:rsidRPr="003E0503">
        <w:t>Robert, "Backing Into World War III," Feb 6, http://foreignpolicy.com/2017/02/06/backing-into-world-war-iii-russia-china-trump-obama/</w:t>
      </w:r>
    </w:p>
    <w:p w14:paraId="3275F0C0" w14:textId="77777777" w:rsidR="00BE5DA7" w:rsidRPr="003E0503" w:rsidRDefault="00BE5DA7" w:rsidP="00BE5DA7">
      <w:r w:rsidRPr="003E0503">
        <w:t xml:space="preserve">Think of </w:t>
      </w:r>
      <w:r w:rsidRPr="003E0503">
        <w:rPr>
          <w:rStyle w:val="StyleUnderline"/>
        </w:rPr>
        <w:t>two significant trend lines in the world today. One is</w:t>
      </w:r>
      <w:r w:rsidRPr="003E0503">
        <w:t xml:space="preserve"> the </w:t>
      </w:r>
      <w:r w:rsidRPr="00CD39A3">
        <w:rPr>
          <w:rStyle w:val="StyleUnderline"/>
        </w:rPr>
        <w:t>increasing ambition and activism of</w:t>
      </w:r>
      <w:r w:rsidRPr="003E0503">
        <w:rPr>
          <w:rStyle w:val="StyleUnderline"/>
        </w:rPr>
        <w:t xml:space="preserve"> the two great revisionist powers, </w:t>
      </w:r>
      <w:r w:rsidRPr="00CD39A3">
        <w:rPr>
          <w:rStyle w:val="StyleUnderline"/>
        </w:rPr>
        <w:t>Russia and China</w:t>
      </w:r>
      <w:r w:rsidRPr="009A6963">
        <w:rPr>
          <w:highlight w:val="yellow"/>
        </w:rPr>
        <w:t>.</w:t>
      </w:r>
      <w:r w:rsidRPr="003E0503">
        <w:t xml:space="preserve"> </w:t>
      </w:r>
      <w:r w:rsidRPr="003E0503">
        <w:rPr>
          <w:rStyle w:val="StyleUnderline"/>
        </w:rPr>
        <w:t xml:space="preserve">The other is </w:t>
      </w:r>
      <w:r w:rsidRPr="009A6963">
        <w:rPr>
          <w:rStyle w:val="StyleUnderline"/>
        </w:rPr>
        <w:t>the declining confidence, capacity, and will of th</w:t>
      </w:r>
      <w:r w:rsidRPr="009A6963">
        <w:t xml:space="preserve">e democratic world, and especially of </w:t>
      </w:r>
      <w:r w:rsidRPr="009A6963">
        <w:rPr>
          <w:rStyle w:val="StyleUnderline"/>
        </w:rPr>
        <w:t xml:space="preserve">the United States, to maintain the dominant </w:t>
      </w:r>
      <w:r w:rsidRPr="00D71ECD">
        <w:rPr>
          <w:rStyle w:val="StyleUnderline"/>
        </w:rPr>
        <w:t>position</w:t>
      </w:r>
      <w:r w:rsidRPr="00D71ECD">
        <w:t xml:space="preserve"> it has held in the international system since 1945. </w:t>
      </w:r>
      <w:r w:rsidRPr="00D71ECD">
        <w:rPr>
          <w:rStyle w:val="StyleUnderline"/>
        </w:rPr>
        <w:t xml:space="preserve">As those two lines move closer, as </w:t>
      </w:r>
      <w:r w:rsidRPr="00CD39A3">
        <w:rPr>
          <w:rStyle w:val="StyleUnderline"/>
          <w:highlight w:val="yellow"/>
        </w:rPr>
        <w:t>the declining will and capacity of the U</w:t>
      </w:r>
      <w:r w:rsidRPr="00D71ECD">
        <w:rPr>
          <w:rStyle w:val="StyleUnderline"/>
        </w:rPr>
        <w:t xml:space="preserve">nited </w:t>
      </w:r>
      <w:r w:rsidRPr="00CD39A3">
        <w:rPr>
          <w:rStyle w:val="StyleUnderline"/>
          <w:highlight w:val="yellow"/>
        </w:rPr>
        <w:t>S</w:t>
      </w:r>
      <w:r w:rsidRPr="00D71ECD">
        <w:rPr>
          <w:rStyle w:val="StyleUnderline"/>
        </w:rPr>
        <w:t>tates</w:t>
      </w:r>
      <w:r w:rsidRPr="00CD39A3">
        <w:rPr>
          <w:rStyle w:val="StyleUnderline"/>
          <w:highlight w:val="yellow"/>
        </w:rPr>
        <w:t xml:space="preserve"> </w:t>
      </w:r>
      <w:r w:rsidRPr="00D71ECD">
        <w:rPr>
          <w:rStyle w:val="StyleUnderline"/>
        </w:rPr>
        <w:t xml:space="preserve">and its allies </w:t>
      </w:r>
      <w:r w:rsidRPr="00CD39A3">
        <w:rPr>
          <w:rStyle w:val="StyleUnderline"/>
          <w:highlight w:val="yellow"/>
        </w:rPr>
        <w:t xml:space="preserve">to maintain the </w:t>
      </w:r>
      <w:r w:rsidRPr="00D71ECD">
        <w:rPr>
          <w:rStyle w:val="StyleUnderline"/>
        </w:rPr>
        <w:t>present</w:t>
      </w:r>
      <w:r w:rsidRPr="00CD39A3">
        <w:rPr>
          <w:rStyle w:val="StyleUnderline"/>
          <w:highlight w:val="yellow"/>
        </w:rPr>
        <w:t xml:space="preserve"> world order </w:t>
      </w:r>
      <w:r w:rsidRPr="00D71ECD">
        <w:rPr>
          <w:rStyle w:val="StyleUnderline"/>
        </w:rPr>
        <w:t>meet the increasing desire and capacity of the revisionist powers to change it, we</w:t>
      </w:r>
      <w:r w:rsidRPr="00CD39A3">
        <w:rPr>
          <w:rStyle w:val="StyleUnderline"/>
          <w:highlight w:val="yellow"/>
        </w:rPr>
        <w:t xml:space="preserve"> will reach the moment at which the existing order collapses and the world descends into a phase of brutal anarchy</w:t>
      </w:r>
      <w:r w:rsidRPr="003E0503">
        <w:t xml:space="preserve">, as it has three times in the past two centuries. </w:t>
      </w:r>
      <w:r w:rsidRPr="003E0503">
        <w:rPr>
          <w:rStyle w:val="StyleUnderline"/>
        </w:rPr>
        <w:t>The cost of that descent,</w:t>
      </w:r>
      <w:r w:rsidRPr="003E0503">
        <w:t xml:space="preserve"> in lives and treasure, in lost freedoms and lost hope</w:t>
      </w:r>
      <w:r w:rsidRPr="003E0503">
        <w:rPr>
          <w:rStyle w:val="StyleUnderline"/>
        </w:rPr>
        <w:t>, will be staggering</w:t>
      </w:r>
      <w:r w:rsidRPr="003E0503">
        <w:t>.</w:t>
      </w:r>
    </w:p>
    <w:p w14:paraId="71A1C94B" w14:textId="77777777" w:rsidR="00BE5DA7" w:rsidRPr="003E0503" w:rsidRDefault="00BE5DA7" w:rsidP="00BE5DA7">
      <w:r w:rsidRPr="003E0503">
        <w:t xml:space="preserve"> Americans tend to take the fundamental stability of the international order for granted, even while complaining about the burden the United States carries in preserving that stability. </w:t>
      </w:r>
      <w:r w:rsidRPr="003E0503">
        <w:rPr>
          <w:rStyle w:val="StyleUnderline"/>
        </w:rPr>
        <w:t xml:space="preserve">History shows that </w:t>
      </w:r>
      <w:r w:rsidRPr="00CD39A3">
        <w:rPr>
          <w:rStyle w:val="StyleUnderline"/>
          <w:highlight w:val="yellow"/>
        </w:rPr>
        <w:t>world orders do collapse</w:t>
      </w:r>
      <w:r w:rsidRPr="00CD39A3">
        <w:rPr>
          <w:highlight w:val="yellow"/>
        </w:rPr>
        <w:t>,</w:t>
      </w:r>
      <w:r w:rsidRPr="003E0503">
        <w:t xml:space="preserve"> however, </w:t>
      </w:r>
      <w:r w:rsidRPr="00CD39A3">
        <w:rPr>
          <w:rStyle w:val="StyleUnderline"/>
          <w:highlight w:val="yellow"/>
        </w:rPr>
        <w:t>and when they do it is often unexpected, rapid, and violent</w:t>
      </w:r>
      <w:r w:rsidRPr="003E0503">
        <w:t>. The late 18th century was the high point of the Enlightenment in Europe, before the continent fell suddenly into the abyss of the Napoleonic Wars. In the first decade of the 20th century</w:t>
      </w:r>
      <w:r w:rsidRPr="003E0503">
        <w:rPr>
          <w:rStyle w:val="StyleUnderline"/>
        </w:rPr>
        <w:t>, the world’s smartest minds predicted an end to great-power conflict as revolutions in communication and transportation knit economies and people closer together. The most devastating war in history came four years later.</w:t>
      </w:r>
      <w:r w:rsidRPr="003E0503">
        <w:t xml:space="preserve"> The apparent calm of the postwar 1920s became the crisis-ridden 1930s and then another world war. Where exactly we are in this classic scenario today, how close the trend lines are to that intersection point is, as always, impossible to know. Are we three years away from a global crisis, or 15? That we are somewhere on that path, however, is unmistakable. </w:t>
      </w:r>
    </w:p>
    <w:p w14:paraId="66B43063" w14:textId="77777777" w:rsidR="00BE5DA7" w:rsidRPr="003E0503" w:rsidRDefault="00BE5DA7" w:rsidP="00BE5DA7">
      <w:r w:rsidRPr="003E0503">
        <w:t xml:space="preserve">And while it is too soon to know what effect Donald Trump’s presidency will have on these trends, </w:t>
      </w:r>
      <w:r w:rsidRPr="003E0503">
        <w:rPr>
          <w:rStyle w:val="StyleUnderline"/>
        </w:rPr>
        <w:t xml:space="preserve">early signs suggest that </w:t>
      </w:r>
      <w:r w:rsidRPr="00CD39A3">
        <w:rPr>
          <w:rStyle w:val="StyleUnderline"/>
          <w:highlight w:val="yellow"/>
        </w:rPr>
        <w:t>the new administration is more likely to hasten us toward crisis than slow or reverse these trends</w:t>
      </w:r>
      <w:r w:rsidRPr="003E0503">
        <w:rPr>
          <w:rStyle w:val="StyleUnderline"/>
        </w:rPr>
        <w:t>. The further accommodation of Russia can only embolden</w:t>
      </w:r>
      <w:r w:rsidRPr="003E0503">
        <w:t xml:space="preserve"> Vladimir </w:t>
      </w:r>
      <w:r w:rsidRPr="003E0503">
        <w:rPr>
          <w:rStyle w:val="StyleUnderline"/>
        </w:rPr>
        <w:t>Putin, and the tough talk with China will likely lead Beijing to test the new administration’s resolve militarily</w:t>
      </w:r>
      <w:r w:rsidRPr="003E0503">
        <w:t xml:space="preserve">. Whether the president is ready for such a confrontation is entirely unclear. For the moment, he seems not to have thought much about the future ramifications of his rhetoric and his actions. </w:t>
      </w:r>
    </w:p>
    <w:p w14:paraId="29B146C5" w14:textId="77777777" w:rsidR="00BE5DA7" w:rsidRPr="003E0503" w:rsidRDefault="00BE5DA7" w:rsidP="00BE5DA7">
      <w:r w:rsidRPr="003E0503">
        <w:t>China and Russia are classic revisionist powers. Although both have never enjoyed greater security from foreign powers than they do today — Russia from its traditional enemies to the west, China from its traditional enemy in the east — they are dissatisfied with the current global configuration of power. Both seek to restore the hegemonic dominance they once enjoyed in their respective regions. For China, that means dominance of East Asia, with countries like Japan, South Korea, and the nations of Southeast Asia both acquiescing to Beijing’s will and acting in conformity with China’s strategic, economic, and political preferences. That includes American influence withdrawn to the eastern Pacific, behind the Hawaiian Islands</w:t>
      </w:r>
      <w:r w:rsidRPr="003E0503">
        <w:rPr>
          <w:rStyle w:val="StyleUnderline"/>
        </w:rPr>
        <w:t xml:space="preserve">. </w:t>
      </w:r>
      <w:r w:rsidRPr="00D71ECD">
        <w:rPr>
          <w:rStyle w:val="StyleUnderline"/>
        </w:rPr>
        <w:t>For Russia, it means hegemonic influence</w:t>
      </w:r>
      <w:r w:rsidRPr="003E0503">
        <w:rPr>
          <w:rStyle w:val="StyleUnderline"/>
        </w:rPr>
        <w:t xml:space="preserve"> in Central and Eastern Europe and Central Asia, which Moscow has traditionally regarded as either part of its empire or part of its sphere of </w:t>
      </w:r>
      <w:r w:rsidRPr="003E0503">
        <w:rPr>
          <w:rStyle w:val="StyleUnderline"/>
        </w:rPr>
        <w:lastRenderedPageBreak/>
        <w:t xml:space="preserve">influence. Both </w:t>
      </w:r>
      <w:r w:rsidRPr="00D71ECD">
        <w:rPr>
          <w:rStyle w:val="StyleUnderline"/>
        </w:rPr>
        <w:t>Beijing and Moscow seek to redress what they regard as an unfair distribution of power, influence, and honor in the U.S.-led postwar global order</w:t>
      </w:r>
      <w:r w:rsidRPr="003E0503">
        <w:rPr>
          <w:rStyle w:val="StyleUnderline"/>
        </w:rPr>
        <w:t>.</w:t>
      </w:r>
      <w:r w:rsidRPr="003E0503">
        <w:t xml:space="preserve"> As autocracies, both feel threatened by the dominant democratic powers in the international system and by the democracies on their borders. Both regard the United States as the principal obstacle to their ambitions, and therefore both seek to weaken the American-led international security order that stands in the way of their achieving what they regard as their rightful destinies.</w:t>
      </w:r>
    </w:p>
    <w:p w14:paraId="10F4B043" w14:textId="77777777" w:rsidR="00BE5DA7" w:rsidRDefault="00BE5DA7" w:rsidP="00BE5DA7">
      <w:r>
        <w:t>It was good while it lasted</w:t>
      </w:r>
    </w:p>
    <w:p w14:paraId="161AB2C4" w14:textId="77777777" w:rsidR="00BE5DA7" w:rsidRDefault="00BE5DA7" w:rsidP="00BE5DA7">
      <w:r>
        <w:t>Until fairly recently, Russia and China have faced considerable, almost insuperable, obstacles in achieving their objectives. The chief obstacle has been the power and coherence of the international order itself and its principal promoter and defender. The American-led system of political and military alliances, especially in the two critical regions of Europe and East Asia, has presented China and Russia with what Dean Acheson once referred to as “situations of strength” that have required them to pursue their ambitions cautiously and, since the end of the Cold War, to defer serious efforts to disrupt the international system.</w:t>
      </w:r>
    </w:p>
    <w:p w14:paraId="1948B411" w14:textId="77777777" w:rsidR="00BE5DA7" w:rsidRDefault="00BE5DA7" w:rsidP="00BE5DA7">
      <w:r>
        <w:t xml:space="preserve">The system has checked their ambitions in both positive and negative ways. </w:t>
      </w:r>
      <w:r w:rsidRPr="00620AE7">
        <w:rPr>
          <w:rStyle w:val="StyleUnderline"/>
        </w:rPr>
        <w:t>During the era of American primacy, China and Russia have participated in and for the most part been beneficiaries of the open international economic system the United States created and helps sustain; so long as that system functions, they have had more to gain by playing in it than by challenging and overturning it.</w:t>
      </w:r>
      <w:r>
        <w:t xml:space="preserve"> The political and strategic aspects of the order, however, have worked to their detriment. The growth and vibrancy of democratic government in the two decades following the collapse of Soviet communism posed a continual threat to the ability of rulers in Beijing and Moscow to maintain control, and since the end of the Cold War they have regarded every advance of democratic institutions — especially the geographical advance of liberal democracies close to their borders — as an existential threat. That’s for good reason: Autocratic powers since the days of Klemens von Metternich have always feared the contagion of liberalism. The mere existence of democracies on their borders, the global free flow of information they cannot control, the dangerous connection between free market capitalism and political freedom — all pose a threat to rulers who depend on keeping restive forces in their own countries in check. The continual challenge to the legitimacy of their rule posed by the U.S.-supported democratic order has therefore naturally made them hostile both to that order and to the United States. But, until recently, </w:t>
      </w:r>
      <w:r w:rsidRPr="00620AE7">
        <w:rPr>
          <w:rStyle w:val="StyleUnderline"/>
        </w:rPr>
        <w:t>a preponderance of domestic and international forces has dissuaded them from confronting the order directly</w:t>
      </w:r>
      <w:r>
        <w:t>. Chinese rulers have had to worry about what an unsuccessful confrontation with the United States might do to their legitimacy at home. Even Putin has pushed only against open doors, as in Syria, where the United States responded passively to his probes. He has been more cautious when confronted by even marginal U.S. and European opposition, as in Ukraine.</w:t>
      </w:r>
    </w:p>
    <w:p w14:paraId="15309FC2" w14:textId="77777777" w:rsidR="00BE5DA7" w:rsidRDefault="00BE5DA7" w:rsidP="00BE5DA7">
      <w:r w:rsidRPr="00CD39A3">
        <w:rPr>
          <w:rStyle w:val="StyleUnderline"/>
          <w:highlight w:val="yellow"/>
        </w:rPr>
        <w:t>The greatest check on Chinese and Russian ambitions has been the military and economic power of the U</w:t>
      </w:r>
      <w:r w:rsidRPr="00620AE7">
        <w:rPr>
          <w:rStyle w:val="StyleUnderline"/>
        </w:rPr>
        <w:t xml:space="preserve">nited </w:t>
      </w:r>
      <w:r w:rsidRPr="00CD39A3">
        <w:rPr>
          <w:rStyle w:val="StyleUnderline"/>
          <w:highlight w:val="yellow"/>
        </w:rPr>
        <w:t>S</w:t>
      </w:r>
      <w:r w:rsidRPr="00620AE7">
        <w:rPr>
          <w:rStyle w:val="StyleUnderline"/>
        </w:rPr>
        <w:t xml:space="preserve">tates </w:t>
      </w:r>
      <w:r>
        <w:t xml:space="preserve">and its allies in Europe and Asia. </w:t>
      </w:r>
      <w:r w:rsidRPr="00CD39A3">
        <w:rPr>
          <w:rStyle w:val="StyleUnderline"/>
          <w:highlight w:val="yellow"/>
        </w:rPr>
        <w:t>China</w:t>
      </w:r>
      <w:r>
        <w:t>, although increasingly powerful</w:t>
      </w:r>
      <w:r w:rsidRPr="00620AE7">
        <w:rPr>
          <w:rStyle w:val="StyleUnderline"/>
        </w:rPr>
        <w:t xml:space="preserve">, </w:t>
      </w:r>
      <w:r w:rsidRPr="00CD39A3">
        <w:rPr>
          <w:rStyle w:val="StyleUnderline"/>
          <w:highlight w:val="yellow"/>
        </w:rPr>
        <w:t>has had to contemplate facing the combined military and economic strength of the world’s superpower</w:t>
      </w:r>
      <w:r>
        <w:t xml:space="preserve"> and some very formidable regional powers linked by alliance or common strategic interest — including Japan, India, and South Korea, as well as smaller but still potent nations like Vietnam and Australia. Russia has had to face the United States and its NATO allies. When united, these U.S.-led alliances present a daunting challenge to a revisionist power that can call on few allies of its own for assistance. </w:t>
      </w:r>
      <w:r w:rsidRPr="00620AE7">
        <w:rPr>
          <w:rStyle w:val="StyleUnderline"/>
        </w:rPr>
        <w:t>Even were the Chinese to score an early victory in a conflict</w:t>
      </w:r>
      <w:r>
        <w:t xml:space="preserve">, such as the military subjection of Taiwan or a naval </w:t>
      </w:r>
      <w:r>
        <w:lastRenderedPageBreak/>
        <w:t>battle in the South or East China Sea</w:t>
      </w:r>
      <w:r w:rsidRPr="00CD39A3">
        <w:rPr>
          <w:highlight w:val="yellow"/>
        </w:rPr>
        <w:t>,</w:t>
      </w:r>
      <w:r w:rsidRPr="00D71ECD">
        <w:t xml:space="preserve"> </w:t>
      </w:r>
      <w:r w:rsidRPr="00D71ECD">
        <w:rPr>
          <w:rStyle w:val="StyleUnderline"/>
        </w:rPr>
        <w:t>they would have to contend over time with the combined industrial productive capacities of some of the world’s richest and most technologically advanced nations and the likely cutoff of access to foreign markets on which their own economy depends</w:t>
      </w:r>
      <w:r>
        <w:t>. A weaker Russia, with its depleted population and oil- and gas-dependent economy, would face an even greater challenge.</w:t>
      </w:r>
    </w:p>
    <w:p w14:paraId="056D9612" w14:textId="77777777" w:rsidR="00BE5DA7" w:rsidRDefault="00BE5DA7" w:rsidP="00BE5DA7">
      <w:r>
        <w:t>For decades, the strong global position enjoyed by the United States and its allies has discouraged any serious challenge. So long as the United States was perceived as a dependable ally, Chinese and Russian leaders feared that aggressive moves would backfire and possibly bring their regimes down. This is what the political scientist William Wohlforth once described as the inherent stability of the unipolar order: As dissatisfied regional powers sought to challenge the status quo, their alarmed neighbors turned to the distant American superpower to contain their ambitions. And it worked. The United States stepped up, and Russia and China largely backed down — or were preempted before acting at all.</w:t>
      </w:r>
    </w:p>
    <w:p w14:paraId="5822D3AE" w14:textId="77777777" w:rsidR="00BE5DA7" w:rsidRDefault="00BE5DA7" w:rsidP="00BE5DA7">
      <w:r w:rsidRPr="00620AE7">
        <w:rPr>
          <w:rStyle w:val="StyleUnderline"/>
        </w:rPr>
        <w:t>Faced with these obstacles</w:t>
      </w:r>
      <w:r>
        <w:t xml:space="preserve">, </w:t>
      </w:r>
      <w:r w:rsidRPr="00620AE7">
        <w:rPr>
          <w:rStyle w:val="StyleUnderline"/>
        </w:rPr>
        <w:t xml:space="preserve">the best option </w:t>
      </w:r>
      <w:r>
        <w:t xml:space="preserve">for the two revisionist great powers </w:t>
      </w:r>
      <w:r w:rsidRPr="00620AE7">
        <w:rPr>
          <w:rStyle w:val="StyleUnderline"/>
        </w:rPr>
        <w:t>has always been to hope for or</w:t>
      </w:r>
      <w:r>
        <w:t xml:space="preserve">, if possible, engineer </w:t>
      </w:r>
      <w:r w:rsidRPr="00620AE7">
        <w:rPr>
          <w:rStyle w:val="StyleUnderline"/>
        </w:rPr>
        <w:t>a weakening of the U.S.-supported world order from within</w:t>
      </w:r>
      <w:r>
        <w:t>, either by separating the United States from its allies or by raising doubts about the U.S. commitment and thereby encouraging would-be allies and partners to forgo the strategic protection of the liberal world order and seek accommodation with its challengers.</w:t>
      </w:r>
    </w:p>
    <w:p w14:paraId="4B1F9B51" w14:textId="77777777" w:rsidR="00BE5DA7" w:rsidRDefault="00BE5DA7" w:rsidP="00BE5DA7">
      <w:r>
        <w:t>The present system has therefore depended not only on American power but on coherence and unity at the heart of the democratic world. The United States has had to play its part as the principal guarantor of the order, especially in the military and strategic realm, but the order’s ideological and economic core — the democracies of Europe and East Asia and the Pacific — has also had to remain relatively healthy and confident.</w:t>
      </w:r>
    </w:p>
    <w:p w14:paraId="16965BDA" w14:textId="77777777" w:rsidR="00BE5DA7" w:rsidRDefault="00BE5DA7" w:rsidP="00BE5DA7">
      <w:r>
        <w:t>In recent years, both pillars have been shaken. The democratic order has weakened and fractured at its core. Difficult economic conditions, the recrudescence of nationalism and tribalism, weak and uncertain political leadership and unresponsive mainstream political parties, and a new era of communications that seems to strengthen rather than weaken tribalism have together produced a crisis of confidence not only in the democracies but in what might be called the liberal enlightenment project. That project elevated universal principles of individual rights and common humanity over ethnic, racial, religious, national, or tribal differences. It looked to a growing economic interdependence to create common interests across boundaries and to the establishment of international institutions to smooth differences and facilitate cooperation among nations. Instead, the past decade has seen the rise of tribalism and nationalism, an increasing focus on the Other in all societies, and a loss of confidence in government, in the capitalist system, and in democracy. We are witnessing the opposite of Francis Fukuyama’s “end of history.” History is returning with a vengeance and with it all the darker aspects of the human soul, including, for many, the perennial human yearning for a strong leader to provide firm guidance in a time of confusion and incoherence.</w:t>
      </w:r>
    </w:p>
    <w:p w14:paraId="214E837A" w14:textId="77777777" w:rsidR="00BE5DA7" w:rsidRDefault="00BE5DA7" w:rsidP="00BE5DA7">
      <w:r>
        <w:t>The Dark Ages 2.0</w:t>
      </w:r>
    </w:p>
    <w:p w14:paraId="5C16AB85" w14:textId="77777777" w:rsidR="00BE5DA7" w:rsidRDefault="00BE5DA7" w:rsidP="00BE5DA7">
      <w:r>
        <w:t xml:space="preserve">This crisis of the enlightenment project may have been inevitable, a recurring phenomenon produced by inherent flaws in both capitalism and democracy. In the 1930s, economic crisis and rising nationalism led many to doubt whether either democracy or capitalism was preferable to alternatives such as fascism and communism. And it is no coincidence that the crisis of confidence in liberalism accompanied a </w:t>
      </w:r>
      <w:r>
        <w:lastRenderedPageBreak/>
        <w:t>simultaneous breakdown of the strategic order. Then, the question was whether the United States as the outside power would step in and save or remake an order that Britain and France were no longer able or willing to sustain. Now, the question is whether the United States is willing to continue upholding the order that it created and which depends entirely on American power or whether Americans are prepared to take the risk — if they even understand the risk — of letting the order collapse into chaos and conflict.</w:t>
      </w:r>
    </w:p>
    <w:p w14:paraId="6CBF031A" w14:textId="77777777" w:rsidR="00BE5DA7" w:rsidRDefault="00BE5DA7" w:rsidP="00BE5DA7">
      <w:r>
        <w:t>That willingness has been in doubt for some time, well before the election of Trump and even before the election of Barack Obama. Increasingly in the quarter century after the end of the Cold War, Americans have been wondering why they bear such an unusual and outsized responsibility for preserving global order when their own interests are not always clearly served — and when the United States seems to be making all the sacrifices while others benefit. Few remember the reasons why the United States took on this abnormal role after the calamitous two world wars of the 20th century. The millennial generation born after the end of the Cold War can hardly be expected to understand the lasting significance of the political, economic, and security structures established after World War II. Nor are they likely to learn much about it in high school and college textbooks obsessed with noting the evils and follies of American “imperialism.” Both the crises of the first half of the 20th century and its solution in 1945 have been forgotten. As a consequence, the American public’s patience with the difficulties and costs inherent in playing that global role have worn thin. Whereas previous unsuccessful and costly wars, in Korea in 1950 and Vietnam in the 1960s and 1970s, and previous economic downturns, such as with the energy crisis and crippling “stagflation” of the mid- to late 1970s, did not have the effect of turning Americans against global involvement, the unsuccessful wars in Iraq and Afghanistan and the financial crisis of 2008 have.</w:t>
      </w:r>
    </w:p>
    <w:p w14:paraId="76E6EAF6" w14:textId="77777777" w:rsidR="00BE5DA7" w:rsidRDefault="00BE5DA7" w:rsidP="00BE5DA7">
      <w:r>
        <w:t>Obama pursued an ambivalent approach to global involvement, but his core strategy was retrenchment. In his actions and his statements, he critiqued and repudiated previous American strategy and reinforced a national mood favoring a much less active role in the world and much narrower definition of American interests. The Obama administration responded to the George W. Bush administration’s failures in Iraq and Afghanistan not by restoring American power and influence but by further reducing them. Although the administration promised to “rebalance” American foreign policy to Asia and the Pacific, in practice that meant reducing global commitments and accommodating revisionist powers at the expense of allies’ security.</w:t>
      </w:r>
    </w:p>
    <w:p w14:paraId="13D0DC93" w14:textId="77777777" w:rsidR="00BE5DA7" w:rsidRDefault="00BE5DA7" w:rsidP="00BE5DA7">
      <w:r>
        <w:t xml:space="preserve">The administration’s early attempt to “reset” relations with Russia struck the first blow to America’s reputation as a reliable ally. Coming just after the Russian invasion of Georgia, it appeared to reward Moscow’s aggression. The reset also came at the expense of U.S. allies in Central Europe, as programs of military cooperation with Poland and the Czech Republic were jettisoned to appease the Kremlin. This attempt at accommodation, moreover, came just as Russian policy toward the West — not to mention Putin’s repressive policies toward his own people — was hardening. Far from eliciting better behavior by Russia, the reset emboldened Putin to push harder. Then, in 2014, the West’s inadequate response to the Russian invasion of Ukraine and seizure of Crimea, though better than the Bush administration’s anemic response to the invasion of Georgia (Europe and the United States at least imposed sanctions after the invasion of Ukraine), still indicated reluctance on the part of the U.S. administration to force Russia back in its declared sphere of interest. Obama, in fact, publicly acknowledged Russia’s privileged position in Ukraine even as the United States and Europe sought to protect that country’s sovereignty. In Syria, the administration practically invited Russian intervention through Washington’s passivity, and </w:t>
      </w:r>
      <w:r>
        <w:lastRenderedPageBreak/>
        <w:t>certainly did nothing to discourage it, thus reinforcing the growing impression of an America in retreat across the Middle East (an impression initially created by the unnecessary and unwise withdrawal of all U.S. troops from Iraq). Subsequent Russian actions that increased the refugee flow from Syria into Europe also brought no American response, despite the evident damage of those refugee flows to European democratic institutions. The signal sent by the Obama administration was that none of this was really America’s problem.</w:t>
      </w:r>
    </w:p>
    <w:p w14:paraId="4EAABAF5" w14:textId="77777777" w:rsidR="00BE5DA7" w:rsidRDefault="00BE5DA7" w:rsidP="00BE5DA7">
      <w:r>
        <w:t>In East Asia, the Obama administration undermined its otherwise commendable efforts to assert America’s continuing interest and influence. The so-called “pivot” proved to be mostly rhetoric. Inadequate overall defense spending precluded the necessary increases in America’s regional military presence in a meaningful way, and the administration allowed a critical economic component, the Trans-Pacific Partnership, to die in Congress, chiefly a victim of its own party’s opposition. The pivot also suffered from the general perception of American retreat and retrenchment, encouraged both by presidential rhetoric and by administration policies, especially in the Middle East. The premature, unnecessary, and strategically costly withdrawal of American troops from Iraq, followed by the accommodating agreement with Iran on its nuclear program, and then by the failure to hold the line on threats to use force against Syria’s president, was noticed around the world. Despite the Obama administration’s insistence that American strategy should be geared toward Asia, U.S. allies have been left wondering how reliable the U.S. commitment might be when facing the challenge posed by China. The Obama administration erred in imagining that it could retrench globally while reassuring allies in Asia that the United States remained a reliable partner.</w:t>
      </w:r>
    </w:p>
    <w:p w14:paraId="06D334C1" w14:textId="77777777" w:rsidR="00BE5DA7" w:rsidRDefault="00BE5DA7" w:rsidP="00BE5DA7">
      <w:r>
        <w:t>Nature abhors a vacuum</w:t>
      </w:r>
    </w:p>
    <w:p w14:paraId="6F9B8B3B" w14:textId="77777777" w:rsidR="00BE5DA7" w:rsidRDefault="00BE5DA7" w:rsidP="00BE5DA7">
      <w:r>
        <w:t xml:space="preserve">The effect on the two great revisionist powers, meanwhile, has been to encourage greater efforts at revision. In recent years, </w:t>
      </w:r>
      <w:r w:rsidRPr="00CD39A3">
        <w:rPr>
          <w:rStyle w:val="StyleUnderline"/>
          <w:highlight w:val="yellow"/>
        </w:rPr>
        <w:t>both powers have been</w:t>
      </w:r>
      <w:r>
        <w:t xml:space="preserve"> more active in </w:t>
      </w:r>
      <w:r w:rsidRPr="00CD39A3">
        <w:rPr>
          <w:rStyle w:val="StyleUnderline"/>
          <w:highlight w:val="yellow"/>
        </w:rPr>
        <w:t>challenging the order,</w:t>
      </w:r>
      <w:r w:rsidRPr="00620AE7">
        <w:rPr>
          <w:rStyle w:val="StyleUnderline"/>
        </w:rPr>
        <w:t xml:space="preserve"> and </w:t>
      </w:r>
      <w:r w:rsidRPr="00CD39A3">
        <w:rPr>
          <w:rStyle w:val="StyleUnderline"/>
          <w:highlight w:val="yellow"/>
        </w:rPr>
        <w:t>one reason has been the growing perception that the U</w:t>
      </w:r>
      <w:r w:rsidRPr="00CD39A3">
        <w:rPr>
          <w:rStyle w:val="StyleUnderline"/>
        </w:rPr>
        <w:t>nited</w:t>
      </w:r>
      <w:r w:rsidRPr="00CD39A3">
        <w:rPr>
          <w:rStyle w:val="StyleUnderline"/>
          <w:highlight w:val="yellow"/>
        </w:rPr>
        <w:t xml:space="preserve"> S</w:t>
      </w:r>
      <w:r w:rsidRPr="00CD39A3">
        <w:rPr>
          <w:rStyle w:val="StyleUnderline"/>
        </w:rPr>
        <w:t>tates</w:t>
      </w:r>
      <w:r w:rsidRPr="00CD39A3">
        <w:rPr>
          <w:rStyle w:val="StyleUnderline"/>
          <w:highlight w:val="yellow"/>
        </w:rPr>
        <w:t xml:space="preserve"> is losing both the will and the capacity to sustain it</w:t>
      </w:r>
      <w:r w:rsidRPr="00CD39A3">
        <w:rPr>
          <w:highlight w:val="yellow"/>
        </w:rPr>
        <w:t>.</w:t>
      </w:r>
      <w:r>
        <w:t xml:space="preserve"> The psychological and political effect of the wars in Afghanistan and Iraq in the United States, which has been to weaken support for American global engagement across the board, has provided an opening.</w:t>
      </w:r>
    </w:p>
    <w:p w14:paraId="3D393C56" w14:textId="77777777" w:rsidR="00BE5DA7" w:rsidRDefault="00BE5DA7" w:rsidP="00BE5DA7">
      <w:r>
        <w:t xml:space="preserve">It is a myth, prevalent among liberal democracies, that revisionist powers can be pacified by acquiescence to their demands. American retrenchment, by this logic, ought to reduce tensions and competition. Unfortunately, the opposite is more often the case. </w:t>
      </w:r>
      <w:r w:rsidRPr="00620AE7">
        <w:rPr>
          <w:rStyle w:val="Emphasis"/>
        </w:rPr>
        <w:t xml:space="preserve">The more secure revisionist powers feel, </w:t>
      </w:r>
      <w:r w:rsidRPr="00CD39A3">
        <w:rPr>
          <w:rStyle w:val="Emphasis"/>
          <w:highlight w:val="yellow"/>
        </w:rPr>
        <w:t>the more ambitious they are in seeking to change the system to their advantage because the resistance to change appears to be lessening</w:t>
      </w:r>
      <w:r>
        <w:t>. Just look at both China and Russia: Never in the past two centuries have they enjoyed greater security from external attack than they do today. Yet both remain dissatisfied and have become increasingly aggressive in pressing what they perceive to be their growing advantage in a system where the United States no longer puts up as much resistance as it used to.</w:t>
      </w:r>
    </w:p>
    <w:p w14:paraId="57CC8A47" w14:textId="77777777" w:rsidR="00BE5DA7" w:rsidRDefault="00BE5DA7" w:rsidP="00BE5DA7">
      <w:r>
        <w:t xml:space="preserve">The two great powers have differed, so far, chiefly in their methods. China has until now been the more careful, cautious, and patient of the two, seeking influence primarily through its great economic clout and using its growing military power chiefly as a source of deterrence and regional intimidation. It has not resorted to the outright use of force yet, although its actions in the South China Sea are military in nature, with strategic objectives. And </w:t>
      </w:r>
      <w:r w:rsidRPr="00620AE7">
        <w:rPr>
          <w:rStyle w:val="StyleUnderline"/>
        </w:rPr>
        <w:t>while Beijing has been wary of using military force until now, it would be a mistake to assume it will continue show such restraint in the future —</w:t>
      </w:r>
      <w:r>
        <w:t xml:space="preserve"> possibly the near future. Revisionist great powers with growing military capabilities invariably make use of those </w:t>
      </w:r>
      <w:r>
        <w:lastRenderedPageBreak/>
        <w:t>capabilities when they believe the possible gains outweigh the risks and costs. If the Chinese perceive America’s commitment to its allies and its position in the region to be weakening, or its capacity to make good on those commitments to be declining, then they will be more inclined to attempt to use the power they are acquiring in order to achieve their objectives. As the trend lines draw closer, this is where the first crisis is likely to take place.</w:t>
      </w:r>
    </w:p>
    <w:p w14:paraId="5CE1BA3B" w14:textId="77777777" w:rsidR="00BE5DA7" w:rsidRDefault="00BE5DA7" w:rsidP="00BE5DA7">
      <w:r>
        <w:t>Russia has been far more aggressive. It has invaded two neighboring states — Georgia in 2008 and Ukraine in 2014 — and in both cases hived off significant portions of those two nations’ sovereign territory. Given the intensity with which the United States and its allies would have responded to such actions during the four decades of the Cold War, their relative lack of a response must have sent quite a signal to the Kremlin — and to others around the world. Moscow then followed by sending substantial forces into Syria. It has used its dominance of European energy markets as a weapon. It has used cyberwarfare against neighboring states. It has engaged in extensive information warfare on a global scale.</w:t>
      </w:r>
    </w:p>
    <w:p w14:paraId="5AB24D9D" w14:textId="77777777" w:rsidR="00BE5DA7" w:rsidRDefault="00BE5DA7" w:rsidP="00BE5DA7">
      <w:r>
        <w:t>More recently, the Russian government has deployed a weapon that the Chinese either lack or have so far chosen not to deploy — the ability to interfere directly in Western electoral processes, both to influence their outcomes and more generally to discredit the democratic system. Russia funds right-wing populist parties across Europe, including in France; uses its media outlets to support favored candidates and attack others; has disseminated “fake news” to influence voters, most recently in Italy’s referendum; and has hacked private communications in order to embarrass those it wishes to defeat. This past year, Russia for the first time employed this powerful weapon against the United States, heavily interfering in the American electoral process.</w:t>
      </w:r>
    </w:p>
    <w:p w14:paraId="05585442" w14:textId="77777777" w:rsidR="00BE5DA7" w:rsidRDefault="00BE5DA7" w:rsidP="00BE5DA7">
      <w:r>
        <w:t xml:space="preserve">Although Russia, by any measure, is the weaker of the two great powers, it has so far had more success than China in accomplishing its objective of dividing and disrupting the West. Its interference in Western democratic political systems, its information warfare, and its role in creating increased refugee flows from Syria into Europe have all contributed to the sapping of Europeans’ confidence in their political systems and established political parties. Its military intervention in Syria, contrasted with American passivity, has exacerbated existing doubts about American staying power in the region. Beijing, until recently, has succeeded mostly in driving American allies closer to the United States out of concern for growing Chinese power — but that could change quickly, especially if the United States continues on its present trajectory. </w:t>
      </w:r>
      <w:r w:rsidRPr="00CD39A3">
        <w:rPr>
          <w:rStyle w:val="StyleUnderline"/>
          <w:highlight w:val="yellow"/>
        </w:rPr>
        <w:t>There are signs that regional powers are already recalculating: East Asian countries are contemplating regional trade agreements that need not include the U</w:t>
      </w:r>
      <w:r w:rsidRPr="00620AE7">
        <w:rPr>
          <w:rStyle w:val="StyleUnderline"/>
        </w:rPr>
        <w:t xml:space="preserve">nited </w:t>
      </w:r>
      <w:r w:rsidRPr="00CD39A3">
        <w:rPr>
          <w:rStyle w:val="StyleUnderline"/>
          <w:highlight w:val="yellow"/>
        </w:rPr>
        <w:t>S</w:t>
      </w:r>
      <w:r w:rsidRPr="00620AE7">
        <w:rPr>
          <w:rStyle w:val="StyleUnderline"/>
        </w:rPr>
        <w:t>tates</w:t>
      </w:r>
      <w:r>
        <w:t xml:space="preserve"> or, in the case of the Philippines, are actively courting China, </w:t>
      </w:r>
      <w:r w:rsidRPr="00620AE7">
        <w:rPr>
          <w:rStyle w:val="StyleUnderline"/>
        </w:rPr>
        <w:t xml:space="preserve">while </w:t>
      </w:r>
      <w:r w:rsidRPr="00CD39A3">
        <w:rPr>
          <w:rStyle w:val="StyleUnderline"/>
          <w:highlight w:val="yellow"/>
        </w:rPr>
        <w:t>a number of nations in</w:t>
      </w:r>
      <w:r w:rsidRPr="00620AE7">
        <w:rPr>
          <w:rStyle w:val="StyleUnderline"/>
        </w:rPr>
        <w:t xml:space="preserve"> Eastern and Central </w:t>
      </w:r>
      <w:r w:rsidRPr="00CD39A3">
        <w:rPr>
          <w:rStyle w:val="StyleUnderline"/>
          <w:highlight w:val="yellow"/>
        </w:rPr>
        <w:t>Europe are moving closer to Russia,</w:t>
      </w:r>
      <w:r w:rsidRPr="00620AE7">
        <w:rPr>
          <w:rStyle w:val="StyleUnderline"/>
        </w:rPr>
        <w:t xml:space="preserve"> both strategically and ideologically. </w:t>
      </w:r>
      <w:r w:rsidRPr="00CD39A3">
        <w:rPr>
          <w:rStyle w:val="StyleUnderline"/>
          <w:highlight w:val="yellow"/>
        </w:rPr>
        <w:t xml:space="preserve">We could soon face a situation where both great revisionist powers are acting aggressively, </w:t>
      </w:r>
      <w:r w:rsidRPr="00CD39A3">
        <w:rPr>
          <w:rStyle w:val="Emphasis"/>
          <w:highlight w:val="yellow"/>
        </w:rPr>
        <w:t>including by military means</w:t>
      </w:r>
      <w:r w:rsidRPr="00CD39A3">
        <w:rPr>
          <w:rStyle w:val="StyleUnderline"/>
          <w:highlight w:val="yellow"/>
        </w:rPr>
        <w:t>, posing extreme challenges to</w:t>
      </w:r>
      <w:r w:rsidRPr="00620AE7">
        <w:rPr>
          <w:rStyle w:val="StyleUnderline"/>
        </w:rPr>
        <w:t xml:space="preserve"> American and </w:t>
      </w:r>
      <w:r w:rsidRPr="00CD39A3">
        <w:rPr>
          <w:rStyle w:val="StyleUnderline"/>
          <w:highlight w:val="yellow"/>
        </w:rPr>
        <w:t>global security</w:t>
      </w:r>
      <w:r w:rsidRPr="00620AE7">
        <w:rPr>
          <w:rStyle w:val="StyleUnderline"/>
        </w:rPr>
        <w:t xml:space="preserve"> in two regions at once</w:t>
      </w:r>
      <w:r>
        <w:t>.</w:t>
      </w:r>
    </w:p>
    <w:p w14:paraId="28A521BF" w14:textId="77777777" w:rsidR="00BE5DA7" w:rsidRDefault="00BE5DA7" w:rsidP="00BE5DA7">
      <w:r>
        <w:t>The dispensable nation</w:t>
      </w:r>
    </w:p>
    <w:p w14:paraId="620C77F3" w14:textId="77777777" w:rsidR="00BE5DA7" w:rsidRDefault="00BE5DA7" w:rsidP="00BE5DA7">
      <w:r>
        <w:t xml:space="preserve">All this comes as Americans continue to signal their reluctance to uphold the world order they created after World War II. Donald Trump was not the only major political figure in this past election season to call for a much narrower definition of American interests and a lessening of the burdens of American global leadership. President Obama and Bernie Sanders both expressed a version of “America First.” The candidate who spoke often of America’s “indispensable” global role lost, and even Hillary Clinton felt compelled to jettison her earlier support for the Trans-Pacific Partnership. At the very least, there </w:t>
      </w:r>
      <w:r>
        <w:lastRenderedPageBreak/>
        <w:t>should be doubts about the American public’s willingness to continue supporting the international alliance structure, denying the revisionist powers their desired spheres of influence and regional hegemony, and upholding democratic and free market norms in the international system.</w:t>
      </w:r>
    </w:p>
    <w:p w14:paraId="13627DC5" w14:textId="77777777" w:rsidR="00BE5DA7" w:rsidRDefault="00BE5DA7" w:rsidP="00BE5DA7">
      <w:r>
        <w:t>Coming as it does at a time of growing great-power competition, this narrowing definition of American interests will likely hasten a return to the instability and clashes of previous eras. The weakness at the core of the democratic world and the shedding by the United States of global responsibilities have already encouraged a more aggressive revisionism by the dissatisfied powers. That, in turn, has further sapped the democratic world’s confidence and willingness to resist. History suggests that this is a downward spiral from which it will be difficult to recover, absent a rather dramatic shift of course by the United States.</w:t>
      </w:r>
    </w:p>
    <w:p w14:paraId="447FB5E6" w14:textId="77777777" w:rsidR="00BE5DA7" w:rsidRDefault="00BE5DA7" w:rsidP="00BE5DA7">
      <w:r>
        <w:t>That shift may come too late. It was in the 1920s, not the 1930s, that the democratic powers made the most important and ultimately fatal decisions. Americans’ disillusionment after World War I led them to reject playing a strategic role in preserving the peace in Europe and Asia, even though America was the only nation powerful enough to play that role. The withdrawal of the United States helped undermine the will of Britain and France and encouraged Germany in Europe and Japan in Asia to take increasingly aggressive actions to achieve regional dominance. Most Americans were convinced that nothing that happened in Europe or Asia could affect their security. It took World War II to convince them that was a mistake. The “return to normalcy” of the 1920 election seemed safe and innocent at the time, but the essentially selfish policies pursued by the world’s strongest power in the following decade helped set the stage for the calamities of the 1930s. By the time the crises began to erupt, it was already too late to avoid paying the high price of global conflict.</w:t>
      </w:r>
    </w:p>
    <w:p w14:paraId="72720F65" w14:textId="77777777" w:rsidR="00BE5DA7" w:rsidRDefault="00BE5DA7" w:rsidP="00BE5DA7">
      <w:r>
        <w:t>In such times, it has always been tempting to believe that geopolitical competition can be solved through efforts at cooperation and accommodation. The idea, recently proposed by Niall Ferguson, that the world can be ruled jointly by the United States, Russia, and China is not a new one. Such condominiums have been proposed and attempted in every era when the dominant power or powers in the international system sought to fend off challenges from the dissatisfied revisionist powers. It has rarely worked. Revisionist great powers are not easy to satisfy short of complete capitulation. Their sphere of influence is never quite large enough to satisfy their pride or their expanding need for security. In fact, their very expansion creates insecurity, by frightening neighbors and leading them to band together against the rising power. The satiated power that Otto von Bismarck spoke of is rare. The German leaders who succeeded him were not satisfied even with being the strongest power in Europe. In their efforts to grow still stronger, they produced coalitions against them, making their fear of “encirclement” a self-fulfilling prophecy.</w:t>
      </w:r>
    </w:p>
    <w:p w14:paraId="1CC5838A" w14:textId="77777777" w:rsidR="00BE5DA7" w:rsidRDefault="00BE5DA7" w:rsidP="00BE5DA7">
      <w:r>
        <w:t>Give ‘em an inch, they’ll take a mile</w:t>
      </w:r>
    </w:p>
    <w:p w14:paraId="605403B2" w14:textId="77777777" w:rsidR="00BE5DA7" w:rsidRDefault="00BE5DA7" w:rsidP="00BE5DA7">
      <w:r>
        <w:t xml:space="preserve">This is a common trait of rising powers — their actions produce the very insecurity they claim to want to redress. They harbor grievances against the existing order (both Germany and Japan considered themselves the “have-not” nations), but their grievances cannot be satisfied so long as the existing order remains in place. Marginal concession is not enough, but the powers upholding the existing order will not make more than marginal concessions unless they are compelled to by superior strength. Japan, the aggrieved “have-not” nation of the 1930s, did not satisfy itself by taking Manchuria in 1931. Germany, the aggrieved victim of Versailles, did not satisfy itself by bringing the Germans of the Sudetenland back </w:t>
      </w:r>
      <w:r>
        <w:lastRenderedPageBreak/>
        <w:t>into the fold. They demanded much more, and they could not persuade the democratic powers to give them what they wanted without resorting to war.</w:t>
      </w:r>
    </w:p>
    <w:p w14:paraId="121EB735" w14:textId="77777777" w:rsidR="00BE5DA7" w:rsidRDefault="00BE5DA7" w:rsidP="00BE5DA7">
      <w:r w:rsidRPr="00620AE7">
        <w:rPr>
          <w:rStyle w:val="StyleUnderline"/>
        </w:rPr>
        <w:t>Granting the revisionist powers spheres of influence is not a recipe for peace and tranquility but rather an invitation to inevitable conflict</w:t>
      </w:r>
      <w:r>
        <w:t xml:space="preserve">. Russia’s historical sphere of influence does not end in Ukraine. It begins in Ukraine. It extends to the Baltic States, to the Balkans, and to the heart of Central Europe. And within Russia’s traditional sphere of influence, other nations do not enjoy autonomy or even sovereignty. There was no independent Poland under the Russian Empire nor under the Soviet Union. </w:t>
      </w:r>
      <w:r w:rsidRPr="00620AE7">
        <w:rPr>
          <w:rStyle w:val="StyleUnderline"/>
        </w:rPr>
        <w:t>For China to gain its desired sphere of influence in East Asia will mean that, when it chooses, it can close the region off to the United States</w:t>
      </w:r>
      <w:r>
        <w:t xml:space="preserve"> — not only militarily but politically and economically, too.</w:t>
      </w:r>
    </w:p>
    <w:p w14:paraId="3F67232D" w14:textId="77777777" w:rsidR="00BE5DA7" w:rsidRDefault="00BE5DA7" w:rsidP="00BE5DA7">
      <w:r>
        <w:t xml:space="preserve">China will, of course, inevitably exercise great sway in its own region, as will Russia. The United States cannot and should not prevent China from being an economic powerhouse. Nor should it wish for the collapse of Russia. </w:t>
      </w:r>
      <w:r w:rsidRPr="00620AE7">
        <w:rPr>
          <w:rStyle w:val="StyleUnderline"/>
        </w:rPr>
        <w:t>The United States should even welcome competition of a certain kind.</w:t>
      </w:r>
      <w:r>
        <w:t xml:space="preserve"> </w:t>
      </w:r>
      <w:r w:rsidRPr="00620AE7">
        <w:rPr>
          <w:rStyle w:val="StyleUnderline"/>
        </w:rPr>
        <w:t>Great powers compete across multiple plane</w:t>
      </w:r>
      <w:r>
        <w:t xml:space="preserve">s — economic, ideological, and political, as well as military. </w:t>
      </w:r>
      <w:r w:rsidRPr="00620AE7">
        <w:rPr>
          <w:rStyle w:val="StyleUnderline"/>
        </w:rPr>
        <w:t>Competition in most spheres is necessary and even healthy</w:t>
      </w:r>
      <w:r>
        <w:t>. Within the liberal order, China can compete economically and successfully with the United States; Russia can thrive in the international economic order upheld by the democratic system, even if it is not itself democratic.</w:t>
      </w:r>
    </w:p>
    <w:p w14:paraId="72BD54A7" w14:textId="77777777" w:rsidR="00BE5DA7" w:rsidRDefault="00BE5DA7" w:rsidP="00BE5DA7">
      <w:r>
        <w:t xml:space="preserve">But military and strategic competition is different. The security situation undergirds everything else. It remains true today as it has since World War II that only the United States has the capacity and the unique geographical advantages to provide global security and relative stability. There is no stable balance of power in Europe or Asia without the United States. And while we can talk about “soft power” and “smart power,” they have been and always will be of limited value when confronting raw military power. Despite all of the loose talk of American decline, it is in the military realm where U.S. advantages remain clearest. Even in other great powers’ backyards, the United States retains the capacity, along with its powerful allies, to deter challenges to the security order. But </w:t>
      </w:r>
      <w:r w:rsidRPr="00CD39A3">
        <w:rPr>
          <w:rStyle w:val="StyleUnderline"/>
          <w:highlight w:val="yellow"/>
        </w:rPr>
        <w:t>without a U.S. willingness to maintain the balance in far-flung regions of the world, the system will buckle under the unrestrained military competition of regional powers.</w:t>
      </w:r>
      <w:r w:rsidRPr="00620AE7">
        <w:rPr>
          <w:rStyle w:val="StyleUnderline"/>
        </w:rPr>
        <w:t xml:space="preserve"> Part of that willingness entails defense spending commensurate with America’s continuing global role.</w:t>
      </w:r>
    </w:p>
    <w:p w14:paraId="64658CAB" w14:textId="77777777" w:rsidR="00BE5DA7" w:rsidRDefault="00BE5DA7" w:rsidP="00BE5DA7">
      <w:r>
        <w:t xml:space="preserve">For the United States to accept a return to spheres of influence would not calm the international waters. It would merely return the world to the condition it was in at the end of the 19th century, with competing great powers clashing over inevitably intersecting and overlapping spheres. These unsettled, disordered conditions produced the fertile ground for the two destructive world wars of the first half of the 20th century. </w:t>
      </w:r>
      <w:r w:rsidRPr="003E0503">
        <w:rPr>
          <w:rStyle w:val="StyleUnderline"/>
        </w:rPr>
        <w:t>The collapse of the British-dominated world order on the oceans, the disruption of the uneasy balance of power on the European continent as a powerful unified Germany took shape, and the rise of Japanese power in East Asia all contributed to a highly competitive international environment in which dissatisfied great powers took the opportunity to pursue their ambitions in the absence of any power or group of powers to unite in checking them</w:t>
      </w:r>
      <w:r>
        <w:t>. The result was an unprecedented global calamity and death on an epic scale. It has been the great accomplishment of the U.S.-led world order in the 70 years since the end of World War II that this kind of competition has been held in check and great power conflicts have been avoided.</w:t>
      </w:r>
      <w:r w:rsidRPr="00620AE7">
        <w:rPr>
          <w:rStyle w:val="StyleUnderline"/>
        </w:rPr>
        <w:t xml:space="preserve"> It will be more than a shame if Americans were to destroy what they created — and not because it was no longer possible to sustain but simply because they chose to stop trying.</w:t>
      </w:r>
    </w:p>
    <w:p w14:paraId="6F130635" w14:textId="0F15A525" w:rsidR="00BE5DA7" w:rsidRDefault="00BE5DA7" w:rsidP="00BE5DA7">
      <w:pPr>
        <w:pStyle w:val="Heading2"/>
      </w:pPr>
      <w:r>
        <w:lastRenderedPageBreak/>
        <w:t>Uniqueness</w:t>
      </w:r>
    </w:p>
    <w:p w14:paraId="34C1056B" w14:textId="77777777" w:rsidR="00FA222D" w:rsidRDefault="00FA222D" w:rsidP="00FA222D">
      <w:pPr>
        <w:pStyle w:val="Heading3"/>
      </w:pPr>
      <w:r>
        <w:lastRenderedPageBreak/>
        <w:t>UQ – Generic</w:t>
      </w:r>
    </w:p>
    <w:p w14:paraId="6BF99DFB" w14:textId="77777777" w:rsidR="00FA222D" w:rsidRPr="00FA222D" w:rsidRDefault="00FA222D" w:rsidP="00FA222D">
      <w:pPr>
        <w:pStyle w:val="Heading4"/>
      </w:pPr>
      <w:r>
        <w:t>China’s sales are low now, but new markets created by the plan help them take off</w:t>
      </w:r>
    </w:p>
    <w:p w14:paraId="622E844B" w14:textId="77777777" w:rsidR="00FA222D" w:rsidRPr="00E13262" w:rsidRDefault="00FA222D" w:rsidP="00FA222D">
      <w:r w:rsidRPr="00E13262">
        <w:rPr>
          <w:rStyle w:val="Style13ptBold"/>
        </w:rPr>
        <w:t>Bitzinger 2019</w:t>
      </w:r>
      <w:r>
        <w:t xml:space="preserve"> - Visiting Senior Fellow with the Military Transformations Program at the S Rajaratnam School of International Studies </w:t>
      </w:r>
      <w:r>
        <w:br/>
        <w:t>Richard A, "How China Weaponizes Overseas Arm Sales," Apr 16, https://www.asiatimes.com/2019/04/opinion/how-china-weaponizes-overseas-arms-sales/</w:t>
      </w:r>
    </w:p>
    <w:p w14:paraId="2D96107B" w14:textId="77777777" w:rsidR="00FA222D" w:rsidRDefault="00FA222D" w:rsidP="00FA222D">
      <w:r>
        <w:t>Weaponizing arms exports</w:t>
      </w:r>
    </w:p>
    <w:p w14:paraId="7103135A" w14:textId="77777777" w:rsidR="00FA222D" w:rsidRDefault="00FA222D" w:rsidP="00FA222D">
      <w:r>
        <w:t xml:space="preserve">Admittedly, </w:t>
      </w:r>
      <w:r w:rsidRPr="00FA222D">
        <w:rPr>
          <w:rStyle w:val="StyleUnderline"/>
        </w:rPr>
        <w:t>China remains a smallish arms exporter, compared to the United States, which dominates the global arms bazaar, t</w:t>
      </w:r>
      <w:r>
        <w:t xml:space="preserve">ypically capturing 35% to 40% of the market. Moreover, </w:t>
      </w:r>
      <w:r w:rsidRPr="00FA222D">
        <w:rPr>
          <w:rStyle w:val="StyleUnderline"/>
        </w:rPr>
        <w:t>Beijing is still overwhelmingly dependent on sales to just a few countries, such as Pakistan and Bangladesh.</w:t>
      </w:r>
      <w:r>
        <w:t xml:space="preserve"> It </w:t>
      </w:r>
      <w:r w:rsidRPr="00FA222D">
        <w:rPr>
          <w:rStyle w:val="StyleUnderline"/>
        </w:rPr>
        <w:t>also still relies on countries either too poor to buy Western armaments or who have been subjected to arms embargoes</w:t>
      </w:r>
      <w:r>
        <w:t xml:space="preserve">. </w:t>
      </w:r>
      <w:r w:rsidRPr="00FA222D">
        <w:rPr>
          <w:rStyle w:val="StyleUnderline"/>
        </w:rPr>
        <w:t>Few big-spending arms importers</w:t>
      </w:r>
      <w:r>
        <w:t xml:space="preserve"> – such as the oil-rich Gulf states – </w:t>
      </w:r>
      <w:r w:rsidRPr="00FA222D">
        <w:rPr>
          <w:rStyle w:val="StyleUnderline"/>
        </w:rPr>
        <w:t>have ever been interested in Chinese arms</w:t>
      </w:r>
      <w:r>
        <w:t xml:space="preserve"> (other than armed drones). Iran used to be a major consumer of Chinese arms, but it has not placed a new order with Beijing in several years.</w:t>
      </w:r>
    </w:p>
    <w:p w14:paraId="1E0A4747" w14:textId="77777777" w:rsidR="00FA222D" w:rsidRDefault="00FA222D" w:rsidP="00FA222D">
      <w:r>
        <w:t xml:space="preserve">Nevertheless, China’s growing, cumulative political, economic, and military rise is reshaping global as well as regional geopolitics, including strategic alliances and balances of power – and arms exports are a critical ingredient in this remaking. </w:t>
      </w:r>
      <w:r w:rsidRPr="00FA222D">
        <w:rPr>
          <w:rStyle w:val="StyleUnderline"/>
        </w:rPr>
        <w:t>While Chinese arms exports may have had their beginnings in mostly economic rationales</w:t>
      </w:r>
      <w:r>
        <w:t xml:space="preserve"> – such as profits and support for the domestic arms industry – </w:t>
      </w:r>
      <w:r w:rsidRPr="00FA222D">
        <w:rPr>
          <w:rStyle w:val="StyleUnderline"/>
        </w:rPr>
        <w:t>increasingly overseas arms sales are being used as a tool to advance Beijing’s strategic interests</w:t>
      </w:r>
      <w:r>
        <w:t>. This is self-evident in the growing range of Chinese arms sales – especially to Africa and Latin America – and in Beijing’s readiness to sell its most advanced weapons systems with no political strings attached and generally at prices below those of Western competitors.</w:t>
      </w:r>
    </w:p>
    <w:p w14:paraId="0B5D31B5" w14:textId="77777777" w:rsidR="00FA222D" w:rsidRPr="002105BF" w:rsidRDefault="00FA222D" w:rsidP="00FA222D">
      <w:r>
        <w:t xml:space="preserve">As such, </w:t>
      </w:r>
      <w:r w:rsidRPr="00FA222D">
        <w:rPr>
          <w:rStyle w:val="StyleUnderline"/>
        </w:rPr>
        <w:t>arms exports will also increasingly figure in the growing strategic competition with the United States.</w:t>
      </w:r>
      <w:r>
        <w:t xml:space="preserve"> The arms competition between these two countries – both in East Asia and increasingly globally as well – is synonymous with their emerging great-power rivalry. In this regard, </w:t>
      </w:r>
      <w:r w:rsidRPr="00FA222D">
        <w:rPr>
          <w:rStyle w:val="StyleUnderline"/>
        </w:rPr>
        <w:t>China has a growing capability to shape the direction and character of this arms competition</w:t>
      </w:r>
      <w:r>
        <w:t xml:space="preserve"> – not only through its military-technological development and diffusion of arms exports</w:t>
      </w:r>
      <w:r w:rsidRPr="00FA222D">
        <w:rPr>
          <w:rStyle w:val="StyleUnderline"/>
        </w:rPr>
        <w:t>, but more importantly, through its strategic choices that influence the contours of alliances and military advantage in different geographic areas</w:t>
      </w:r>
      <w:r>
        <w:t>.</w:t>
      </w:r>
    </w:p>
    <w:p w14:paraId="4D3DD885" w14:textId="77777777" w:rsidR="00BE5DA7" w:rsidRDefault="00BE5DA7" w:rsidP="00BE5DA7">
      <w:pPr>
        <w:pStyle w:val="Heading3"/>
      </w:pPr>
      <w:r>
        <w:lastRenderedPageBreak/>
        <w:t>UQ – Chinese Sales Low</w:t>
      </w:r>
    </w:p>
    <w:p w14:paraId="58A83CC8" w14:textId="77777777" w:rsidR="00BE5DA7" w:rsidRPr="00886212" w:rsidRDefault="00BE5DA7" w:rsidP="00BE5DA7">
      <w:pPr>
        <w:pStyle w:val="Heading4"/>
      </w:pPr>
      <w:r>
        <w:t>Chinese sales are low now – buyers prefer to buy American</w:t>
      </w:r>
    </w:p>
    <w:p w14:paraId="4930B606" w14:textId="77777777" w:rsidR="00BE5DA7" w:rsidRPr="00953E36" w:rsidRDefault="00BE5DA7" w:rsidP="00BE5DA7">
      <w:r w:rsidRPr="00953E36">
        <w:rPr>
          <w:rStyle w:val="Style13ptBold"/>
        </w:rPr>
        <w:t xml:space="preserve">SCMP 2018 </w:t>
      </w:r>
      <w:r>
        <w:t>- "How can China boost weapons exports in face of fierce competition, quality issues," Oct 31, News p. 4, ProQuest</w:t>
      </w:r>
    </w:p>
    <w:p w14:paraId="6CC3D733" w14:textId="77777777" w:rsidR="00BE5DA7" w:rsidRDefault="00BE5DA7" w:rsidP="00BE5DA7">
      <w:r>
        <w:t>The biennial Airshow China expo in Zhuhai, which starts tomorrow, will showcase many advanced, Chinese-made weapons to potential customers in Asia and Africa.</w:t>
      </w:r>
    </w:p>
    <w:p w14:paraId="3023A342" w14:textId="77777777" w:rsidR="00BE5DA7" w:rsidRDefault="00BE5DA7" w:rsidP="00BE5DA7">
      <w:r>
        <w:t>More than 900 Chinese weapons will be on display, according to the organiser of the six-day show, which will feature more than 700 exhibitors from more than 42 countries and regions - with more than 400 exhibitors from China alone.</w:t>
      </w:r>
    </w:p>
    <w:p w14:paraId="623AEBD3" w14:textId="77777777" w:rsidR="00BE5DA7" w:rsidRDefault="00BE5DA7" w:rsidP="00BE5DA7">
      <w:r>
        <w:t xml:space="preserve">Another important factor is that major importers of arms lack the required political trust in China. But </w:t>
      </w:r>
      <w:r w:rsidRPr="00886212">
        <w:rPr>
          <w:rStyle w:val="StyleUnderline"/>
        </w:rPr>
        <w:t>while military experts say the quality of cheaper Chinese weapons has improved, Chinese manufacturers are still struggling to build brands in an international market dominated by competitors from the United States and Russia</w:t>
      </w:r>
      <w:r>
        <w:t>.</w:t>
      </w:r>
    </w:p>
    <w:p w14:paraId="0975D71F" w14:textId="77777777" w:rsidR="00BE5DA7" w:rsidRDefault="00BE5DA7" w:rsidP="00BE5DA7">
      <w:r>
        <w:t>At September's Africa Aerospace and Defence air show in Pretoria, South Africa, Chinese -exhibitors struggled to find buyers even though Beijing tried hard to secure sales of its Hongdu L-15 Falcon trainer and JF-17 fighter, Andrei Chang, the founder of military magazine Kanwa Asian -Defence, told the South China Morning Post.</w:t>
      </w:r>
    </w:p>
    <w:p w14:paraId="08CA6F18" w14:textId="77777777" w:rsidR="00BE5DA7" w:rsidRDefault="00BE5DA7" w:rsidP="00BE5DA7">
      <w:r>
        <w:t xml:space="preserve">He said Cameroon had -received four Harbin Z-9WE attack helicopters from China after Beijing offered a US$100 -million loan last year, but one of them had crashed soon after being handed over. </w:t>
      </w:r>
      <w:r w:rsidRPr="00886212">
        <w:rPr>
          <w:rStyle w:val="StyleUnderline"/>
        </w:rPr>
        <w:t>Cameroon was still negotiating with China over the incident and had no plans to buy any more Chinese weapons due to quality concerns</w:t>
      </w:r>
      <w:r>
        <w:t>, Chang said.</w:t>
      </w:r>
    </w:p>
    <w:p w14:paraId="5914B359" w14:textId="77777777" w:rsidR="00BE5DA7" w:rsidRDefault="00BE5DA7" w:rsidP="00BE5DA7">
      <w:r>
        <w:t>Professor Jonathan Holslag, head of research at the Brussels Institute of Contemporary China Studies, said financial problems were causing many countries, -including South Africa, to be more hesitant and cautious when buying new arms.</w:t>
      </w:r>
    </w:p>
    <w:p w14:paraId="0A31500D" w14:textId="77777777" w:rsidR="00BE5DA7" w:rsidRDefault="00BE5DA7" w:rsidP="00BE5DA7">
      <w:r>
        <w:t>"There is also fierce competition and many countries are willing to make offers at knockdown prices," Holslag said, adding that many of Beijing's previous clients harboured quality concerns.</w:t>
      </w:r>
    </w:p>
    <w:p w14:paraId="20D8B9B9" w14:textId="77777777" w:rsidR="00BE5DA7" w:rsidRDefault="00BE5DA7" w:rsidP="00BE5DA7">
      <w:r>
        <w:t>"</w:t>
      </w:r>
      <w:r w:rsidRPr="00886212">
        <w:rPr>
          <w:rStyle w:val="StyleUnderline"/>
        </w:rPr>
        <w:t>Military sales come with important maintenance and training services and China still has a way to go in this regard</w:t>
      </w:r>
      <w:r>
        <w:t>," he said.</w:t>
      </w:r>
    </w:p>
    <w:p w14:paraId="3559AE1F" w14:textId="77777777" w:rsidR="00BE5DA7" w:rsidRDefault="00BE5DA7" w:rsidP="00BE5DA7">
      <w:r w:rsidRPr="00886212">
        <w:rPr>
          <w:rStyle w:val="StyleUnderline"/>
        </w:rPr>
        <w:t>Chinese arms manufacturers may find it even more challenging to make sales following the reported failure of Chinese-made -C-705 anti-ship missiles to hit their targets</w:t>
      </w:r>
      <w:r>
        <w:t xml:space="preserve"> during an Indonesian exercise in September that was watched by Indonesian President Joko Widodo.</w:t>
      </w:r>
    </w:p>
    <w:p w14:paraId="4C79B2C7" w14:textId="77777777" w:rsidR="00BE5DA7" w:rsidRDefault="00BE5DA7" w:rsidP="00BE5DA7">
      <w:r>
        <w:t>IHS Jane's reported that two -C-705 missiles failed to hit their targets after being fired from two of the Indonesian navy's KCR-40-class missile attack craft during the large-scale Armada Jaya 2016 exercise in the Java Sea on September 14.</w:t>
      </w:r>
    </w:p>
    <w:p w14:paraId="4A24FDEC" w14:textId="60A24D5B" w:rsidR="00BE5DA7" w:rsidRDefault="00BE5DA7" w:rsidP="00BE5DA7">
      <w:pPr>
        <w:pStyle w:val="Heading3"/>
      </w:pPr>
      <w:r>
        <w:lastRenderedPageBreak/>
        <w:t xml:space="preserve">AT: UQ overwhelms </w:t>
      </w:r>
    </w:p>
    <w:p w14:paraId="4D7E76F2" w14:textId="15073C6F" w:rsidR="00E90BE7" w:rsidRPr="00E90BE7" w:rsidRDefault="00E90BE7" w:rsidP="00E90BE7">
      <w:pPr>
        <w:pStyle w:val="Heading4"/>
      </w:pPr>
      <w:r>
        <w:t>Chinese sales haven’t gone to new markets, plan changes that</w:t>
      </w:r>
    </w:p>
    <w:p w14:paraId="082E1CC1" w14:textId="77777777" w:rsidR="00BE5DA7" w:rsidRPr="00C33AD9" w:rsidRDefault="00BE5DA7" w:rsidP="00BE5DA7">
      <w:r w:rsidRPr="00C33AD9">
        <w:rPr>
          <w:rStyle w:val="Style13ptBold"/>
        </w:rPr>
        <w:t xml:space="preserve">Béraud-Sudreau 2018 </w:t>
      </w:r>
      <w:r>
        <w:t>- Research Fellow for Defence Economics and Procurement at the IISS</w:t>
      </w:r>
      <w:r>
        <w:br/>
        <w:t>Lucie and Meia Nouwens, "Are arms exports a tool of Chinese foreign policy?," Jul 7, https://www.eastasiaforum.org/2018/07/07/are-arms-exports-a-tool-of-chinese-foreign-policy/</w:t>
      </w:r>
    </w:p>
    <w:p w14:paraId="371390A6" w14:textId="77777777" w:rsidR="00BE5DA7" w:rsidRDefault="00BE5DA7" w:rsidP="00BE5DA7">
      <w:r w:rsidRPr="00E90BE7">
        <w:rPr>
          <w:rStyle w:val="StyleUnderline"/>
        </w:rPr>
        <w:t>The reform of China’s defence industry is far from complete, and the industry still faces obstacles including the dominance of state-owned enterprise monopolies and a lack of clear legislative and regulatory framework</w:t>
      </w:r>
      <w:r>
        <w:t xml:space="preserve">s for civil–military integration. But overall, Beijing’s reform efforts have not gone without effect. </w:t>
      </w:r>
      <w:r w:rsidRPr="00E90BE7">
        <w:rPr>
          <w:rStyle w:val="StyleUnderline"/>
        </w:rPr>
        <w:t>A number of Chinese firms are leading the development and export of</w:t>
      </w:r>
      <w:r>
        <w:t xml:space="preserve"> unmanned aerial vehicles (</w:t>
      </w:r>
      <w:r w:rsidRPr="00E90BE7">
        <w:rPr>
          <w:rStyle w:val="StyleUnderline"/>
        </w:rPr>
        <w:t>UAVs)</w:t>
      </w:r>
      <w:r>
        <w:t>. In 2017, the China Electronics Technology Group Corporation and the China Aerospace Science and Technology Corporation worked with a commercial fixed-wing drone model by Skywalker Technology to launch in the world’s largest fixed-wing drone swarm. By 2018, China had exported heavy and armed UAVs to more than 10 countries worldwide.</w:t>
      </w:r>
    </w:p>
    <w:p w14:paraId="2F687220" w14:textId="77777777" w:rsidR="00BE5DA7" w:rsidRDefault="00BE5DA7" w:rsidP="00BE5DA7">
      <w:r w:rsidRPr="00E90BE7">
        <w:rPr>
          <w:rStyle w:val="StyleUnderline"/>
        </w:rPr>
        <w:t>The modernisation of the Chinese defence industry</w:t>
      </w:r>
      <w:r>
        <w:t>, in combination with competitive pricing</w:t>
      </w:r>
      <w:r w:rsidRPr="00E90BE7">
        <w:rPr>
          <w:rStyle w:val="StyleUnderline"/>
        </w:rPr>
        <w:t>, has enabled China to become a major arms exporter and not be dependent on imports</w:t>
      </w:r>
      <w:r>
        <w:t>. While the volume of Chinese arms exports grew by 275 per cent between 2000 and 2017, its arms imports decreased by 56 per cent, according to the Stockholm International Peace Research Institute. Over the past ten years, China accounted for 5.2 per cent of total arms trade, behind the United States (32.4 per cent), Russia (23.7 per cent), Germany (6.6 per cent) and France (6.2 per cent).</w:t>
      </w:r>
    </w:p>
    <w:p w14:paraId="70EC4883" w14:textId="77777777" w:rsidR="00BE5DA7" w:rsidRDefault="00BE5DA7" w:rsidP="00BE5DA7">
      <w:r>
        <w:t xml:space="preserve">But </w:t>
      </w:r>
      <w:r w:rsidRPr="00E90BE7">
        <w:rPr>
          <w:rStyle w:val="StyleUnderline"/>
        </w:rPr>
        <w:t>the geographical distribution of Chinese arms sales has not varied significantly over time.</w:t>
      </w:r>
      <w:r>
        <w:t xml:space="preserve"> </w:t>
      </w:r>
      <w:r w:rsidRPr="00E90BE7">
        <w:rPr>
          <w:rStyle w:val="StyleUnderline"/>
        </w:rPr>
        <w:t>China still mainly sells to its traditional customers Pakistan, Myanmar and Bangladesh, which account for 63 per cent of its total exports over the past five years.</w:t>
      </w:r>
      <w:r>
        <w:t xml:space="preserve"> The only region to which there has been a visible increase in Chinese arms exports is Latin America, from 0 per cent in the early 2000s to 5 per cent by 2017. This includes arms transfers to Bolivia and Venezuela in particular.</w:t>
      </w:r>
    </w:p>
    <w:p w14:paraId="065F4810" w14:textId="54EB4426" w:rsidR="00BE5DA7" w:rsidRPr="00C33AD9" w:rsidRDefault="00BE5DA7" w:rsidP="00BE5DA7">
      <w:r>
        <w:t>.</w:t>
      </w:r>
    </w:p>
    <w:p w14:paraId="6D513C17" w14:textId="77777777" w:rsidR="00BE5DA7" w:rsidRDefault="00BE5DA7" w:rsidP="00BE5DA7">
      <w:pPr>
        <w:pStyle w:val="Heading3"/>
      </w:pPr>
      <w:r>
        <w:lastRenderedPageBreak/>
        <w:t>AT: China = Low Tech Weapons</w:t>
      </w:r>
    </w:p>
    <w:p w14:paraId="607B2156" w14:textId="77777777" w:rsidR="00BE5DA7" w:rsidRDefault="00BE5DA7" w:rsidP="00BE5DA7">
      <w:pPr>
        <w:pStyle w:val="Heading4"/>
      </w:pPr>
      <w:r>
        <w:t>Chinese capabilities are on par with the US, maybe better</w:t>
      </w:r>
    </w:p>
    <w:p w14:paraId="6EBAB821" w14:textId="77777777" w:rsidR="00BE5DA7" w:rsidRPr="007C777C" w:rsidRDefault="00BE5DA7" w:rsidP="00BE5DA7">
      <w:r w:rsidRPr="007C777C">
        <w:rPr>
          <w:rStyle w:val="Style13ptBold"/>
        </w:rPr>
        <w:t>Wolf 2019</w:t>
      </w:r>
      <w:r>
        <w:t xml:space="preserve"> - Citing a report from former deputy defense secretary Robert Work </w:t>
      </w:r>
      <w:r>
        <w:br/>
        <w:t>Andy, "China willing to do whatever it can to surpass the U.S. military," Jun 9, https://warisboring.com/china-willing-to-do-whatever-it-can-to-surpass-the-u-s-military/</w:t>
      </w:r>
    </w:p>
    <w:p w14:paraId="0C36CCAB" w14:textId="77777777" w:rsidR="00BE5DA7" w:rsidRDefault="00BE5DA7" w:rsidP="00BE5DA7">
      <w:r w:rsidRPr="007C777C">
        <w:rPr>
          <w:rStyle w:val="StyleUnderline"/>
        </w:rPr>
        <w:t>The Chinese military is reportedly close to achieving technological parity with the United States, just one step in China’s plan to achieve global dominance</w:t>
      </w:r>
      <w:r>
        <w:t>.</w:t>
      </w:r>
    </w:p>
    <w:p w14:paraId="2D566735" w14:textId="77777777" w:rsidR="00BE5DA7" w:rsidRPr="007C777C" w:rsidRDefault="00BE5DA7" w:rsidP="00BE5DA7">
      <w:pPr>
        <w:rPr>
          <w:rStyle w:val="StyleUnderline"/>
        </w:rPr>
      </w:pPr>
      <w:r w:rsidRPr="007C777C">
        <w:rPr>
          <w:rStyle w:val="StyleUnderline"/>
        </w:rPr>
        <w:t>According to a report by former deputy defense secretary</w:t>
      </w:r>
      <w:r>
        <w:t xml:space="preserve"> Robert Work, </w:t>
      </w:r>
      <w:r w:rsidRPr="007C777C">
        <w:rPr>
          <w:rStyle w:val="StyleUnderline"/>
        </w:rPr>
        <w:t>the Chinese are looking to surpass the United States and keep them trailing behind at all costs.</w:t>
      </w:r>
    </w:p>
    <w:p w14:paraId="66C220BC" w14:textId="77777777" w:rsidR="00BE5DA7" w:rsidRDefault="00BE5DA7" w:rsidP="00BE5DA7">
      <w:r>
        <w:t>“The Chinese People’s Liberation Army has been patiently stalking the US military for two decades,” the report read. “It has studied the preferred American way of war and devised a strategy to exploit its weaknesses and offset its strengths- particularly its military-technological strengths.”</w:t>
      </w:r>
    </w:p>
    <w:p w14:paraId="406ECD40" w14:textId="77777777" w:rsidR="00BE5DA7" w:rsidRDefault="00BE5DA7" w:rsidP="00BE5DA7">
      <w:r>
        <w:t xml:space="preserve">Work added that </w:t>
      </w:r>
      <w:r w:rsidRPr="007C777C">
        <w:rPr>
          <w:rStyle w:val="StyleUnderline"/>
        </w:rPr>
        <w:t>China “appears increasingly close to achieving technological parity with U.S. operational systems and has a plan to achieve technological superiority</w:t>
      </w:r>
      <w:r>
        <w:t>.”</w:t>
      </w:r>
    </w:p>
    <w:p w14:paraId="75C4DAE0" w14:textId="77777777" w:rsidR="00BE5DA7" w:rsidRDefault="00BE5DA7" w:rsidP="00BE5DA7">
      <w:r>
        <w:t>China’s plan to push the U.S. off of its pedestal began in the late 1990s and early 2000s, though actual catching up took longer than expected.</w:t>
      </w:r>
    </w:p>
    <w:p w14:paraId="1C0DC048" w14:textId="77777777" w:rsidR="00BE5DA7" w:rsidRDefault="00BE5DA7" w:rsidP="00BE5DA7">
      <w:r>
        <w:t xml:space="preserve">According to Newsweek, </w:t>
      </w:r>
      <w:r w:rsidRPr="007C777C">
        <w:rPr>
          <w:rStyle w:val="StyleUnderline"/>
        </w:rPr>
        <w:t>China has largely relied upon industrial and technical espionage to establish some form of equal footing with the US, though some innovation has been home-grown</w:t>
      </w:r>
      <w:r>
        <w:t>.</w:t>
      </w:r>
    </w:p>
    <w:p w14:paraId="56965C34" w14:textId="77777777" w:rsidR="00BE5DA7" w:rsidRDefault="00BE5DA7" w:rsidP="00BE5DA7">
      <w:r>
        <w:t>China’s military budget is the world’s second largest, trailing behind the USA but with more focus on materials.</w:t>
      </w:r>
    </w:p>
    <w:p w14:paraId="615C0CC2" w14:textId="77777777" w:rsidR="00BE5DA7" w:rsidRDefault="00BE5DA7" w:rsidP="00BE5DA7">
      <w:r>
        <w:t>“Every day we wait, we fall farther and farther behind,” Work said.</w:t>
      </w:r>
    </w:p>
    <w:p w14:paraId="0086BB46" w14:textId="77777777" w:rsidR="00BE5DA7" w:rsidRDefault="00BE5DA7" w:rsidP="00BE5DA7">
      <w:pPr>
        <w:pStyle w:val="Heading3"/>
      </w:pPr>
      <w:r>
        <w:lastRenderedPageBreak/>
        <w:t>AT: China only sells to unimportant countries</w:t>
      </w:r>
    </w:p>
    <w:p w14:paraId="4BCB2D64" w14:textId="77777777" w:rsidR="00BE5DA7" w:rsidRPr="000820D7" w:rsidRDefault="00BE5DA7" w:rsidP="00BE5DA7">
      <w:pPr>
        <w:pStyle w:val="Heading4"/>
      </w:pPr>
      <w:r>
        <w:t>The PLA is growing in capacity and will fill-in for the US</w:t>
      </w:r>
    </w:p>
    <w:p w14:paraId="4C9941AD" w14:textId="77777777" w:rsidR="00BE5DA7" w:rsidRPr="007548EA" w:rsidRDefault="00BE5DA7" w:rsidP="00BE5DA7">
      <w:r w:rsidRPr="007548EA">
        <w:rPr>
          <w:rStyle w:val="Style13ptBold"/>
        </w:rPr>
        <w:t>Matthews 2017</w:t>
      </w:r>
      <w:r>
        <w:t xml:space="preserve"> - Chair of Defence Economics at the Centre for Defence Management and Leadership, Cranfield University and the Defence Academy of the United Kingdom </w:t>
      </w:r>
      <w:r>
        <w:br/>
        <w:t>Ron and Xiaojuan Ping, "Why the World Should Fear China's Military (Exports)," Sep 27, https://nationalinterest.org/blog/the-buzz/why-the-world-should-fear-chinas-military-exports-22494</w:t>
      </w:r>
    </w:p>
    <w:p w14:paraId="2E7961D1" w14:textId="77777777" w:rsidR="00BE5DA7" w:rsidRDefault="00BE5DA7" w:rsidP="00BE5DA7">
      <w:r>
        <w:t>Is China’s arms export strategy really a success story? The first question is to establish whether there has been dramatic growth in China’s arms exports, emulating the success of its broader commercial exports. While the picture is not equivocal, there are signs that something is indeed happening.</w:t>
      </w:r>
    </w:p>
    <w:p w14:paraId="01AA4BD9" w14:textId="77777777" w:rsidR="00BE5DA7" w:rsidRDefault="00BE5DA7" w:rsidP="00BE5DA7">
      <w:r>
        <w:t>Chinese arms sales are growing. Across 2012–16, they accounted for 6.2 per cent of the global arms trade, up by an impressive 74 per cent compared to 2007–11. In fact, over 2012–16, China’s arms exports raced ahead of those from Germany, France and the United Kingdom, making China the world’s third biggest arms exporter.</w:t>
      </w:r>
    </w:p>
    <w:p w14:paraId="7D2C6ACB" w14:textId="77777777" w:rsidR="00BE5DA7" w:rsidRDefault="00BE5DA7" w:rsidP="00BE5DA7">
      <w:r>
        <w:t xml:space="preserve">This is not a short-term aberration, but a long-term trend. Between 2000 and 2015, Chinese arms exports expanded by a factor of 6.5. In 2016, China shipped US$2.1 billion in arms, marginally behind France’s US$2.2 billion, but well ahead of the United Kingdom’s US$1.4 billion. </w:t>
      </w:r>
      <w:r w:rsidRPr="000820D7">
        <w:rPr>
          <w:rStyle w:val="StyleUnderline"/>
        </w:rPr>
        <w:t>While China’s 2016 market share is well below that of the United States at 33 per cent, the gap is gradually closing</w:t>
      </w:r>
      <w:r>
        <w:t xml:space="preserve"> with Russia (23 per cent), and has disappeared altogether with France (6 per cent), Germany (5.6 per cent) and the United Kingdom (4.6 per cent).</w:t>
      </w:r>
    </w:p>
    <w:p w14:paraId="2C09D8F9" w14:textId="77777777" w:rsidR="00BE5DA7" w:rsidRDefault="00BE5DA7" w:rsidP="00BE5DA7">
      <w:r w:rsidRPr="000820D7">
        <w:rPr>
          <w:rStyle w:val="StyleUnderline"/>
        </w:rPr>
        <w:t>China’s arms exports have been criticised for lacking global appeal since 72 per cent of all exports in the last five years went to just three countries:</w:t>
      </w:r>
      <w:r>
        <w:t xml:space="preserve"> Pakistan, Bangladesh and Myanmar. Yet, this criticism is unfair. </w:t>
      </w:r>
      <w:r w:rsidRPr="000820D7">
        <w:rPr>
          <w:rStyle w:val="StyleUnderline"/>
        </w:rPr>
        <w:t>Such dependence on a few core customers affects both mature and ‘new entrant’ arms exporters alike.</w:t>
      </w:r>
    </w:p>
    <w:p w14:paraId="10D584C7" w14:textId="77777777" w:rsidR="00BE5DA7" w:rsidRDefault="00BE5DA7" w:rsidP="00BE5DA7">
      <w:r>
        <w:t>Russia was the world’s second biggest arms exporter across 2012–16 but relied on just four countries — India, Vietnam, China and Algeria — for 70 per cent of those sales. Likewise, 71 per cent of UK arms exports go to India, the United States and Saudi Arabia (which alone accounted for half of all UK sales across 2010–15).</w:t>
      </w:r>
    </w:p>
    <w:p w14:paraId="6A53823C" w14:textId="77777777" w:rsidR="00BE5DA7" w:rsidRDefault="00BE5DA7" w:rsidP="00BE5DA7">
      <w:r w:rsidRPr="000820D7">
        <w:rPr>
          <w:rStyle w:val="StyleUnderline"/>
        </w:rPr>
        <w:t>Detractors argue that China’s weapons are only attractive to poorer nations because its older weapons are cheaper</w:t>
      </w:r>
      <w:r>
        <w:t xml:space="preserve">. While there is some truth in this argument, </w:t>
      </w:r>
      <w:r w:rsidRPr="000820D7">
        <w:rPr>
          <w:rStyle w:val="StyleUnderline"/>
        </w:rPr>
        <w:t>it needs qualification. China has been successful in diversifying its customer base and now exports arms to 55 countries worldwide, covering Asia, the Middle East, Africa and Latin America</w:t>
      </w:r>
      <w:r>
        <w:t>. Many of China’s clients are indeed developing countries. For example, two-thirds of the countries situated in the world’s poorest continent, Africa, procure weapon systems from China, and much of it is basic military equipment.</w:t>
      </w:r>
    </w:p>
    <w:p w14:paraId="20B81DA0" w14:textId="77777777" w:rsidR="00BE5DA7" w:rsidRDefault="00BE5DA7" w:rsidP="00BE5DA7">
      <w:r>
        <w:t>But times are changing</w:t>
      </w:r>
      <w:r w:rsidRPr="000820D7">
        <w:rPr>
          <w:rStyle w:val="StyleUnderline"/>
        </w:rPr>
        <w:t>. Chinese arms are no longer relics from a bygone Soviet era. The PLA has been replacing old Soviet platforms with improved ‘indigenous’ models</w:t>
      </w:r>
      <w:r>
        <w:t xml:space="preserve"> and is now exporting modernised platforms, including Type-99 MBTs, J-10 fighters and Yuan-class submarines to Thailand, Myanmar, Bangladesh and Pakistan.</w:t>
      </w:r>
    </w:p>
    <w:p w14:paraId="1EABE64B" w14:textId="77777777" w:rsidR="00BE5DA7" w:rsidRDefault="00BE5DA7" w:rsidP="00BE5DA7">
      <w:pPr>
        <w:pStyle w:val="Heading3"/>
      </w:pPr>
      <w:r>
        <w:lastRenderedPageBreak/>
        <w:t>AT: China sales purely economic</w:t>
      </w:r>
    </w:p>
    <w:p w14:paraId="43AE9473" w14:textId="77777777" w:rsidR="00BE5DA7" w:rsidRPr="000820D7" w:rsidRDefault="00BE5DA7" w:rsidP="00BE5DA7">
      <w:pPr>
        <w:pStyle w:val="Heading4"/>
      </w:pPr>
      <w:r>
        <w:t>China’s sales aren’t economic but geopolitical – the plan gives them a unique opportunity to expand their SOI</w:t>
      </w:r>
    </w:p>
    <w:p w14:paraId="1B81EB60" w14:textId="77777777" w:rsidR="00BE5DA7" w:rsidRPr="007548EA" w:rsidRDefault="00BE5DA7" w:rsidP="00BE5DA7">
      <w:r w:rsidRPr="007548EA">
        <w:rPr>
          <w:rStyle w:val="Style13ptBold"/>
        </w:rPr>
        <w:t>Matthews 2017</w:t>
      </w:r>
      <w:r>
        <w:t xml:space="preserve"> - Chair of Defence Economics at the Centre for Defence Management and Leadership, Cranfield University and the Defence Academy of the United Kingdom </w:t>
      </w:r>
      <w:r>
        <w:br/>
        <w:t>Ron and Xiaojuan Ping, "Why the World Should Fear China's Military (Exports)," Sep 27, https://nationalinterest.org/blog/the-buzz/why-the-world-should-fear-chinas-military-exports-22494</w:t>
      </w:r>
    </w:p>
    <w:p w14:paraId="622F956B" w14:textId="77777777" w:rsidR="00BE5DA7" w:rsidRDefault="00BE5DA7" w:rsidP="00BE5DA7">
      <w:r w:rsidRPr="000820D7">
        <w:rPr>
          <w:rStyle w:val="StyleUnderline"/>
        </w:rPr>
        <w:t>Is there something</w:t>
      </w:r>
      <w:r>
        <w:t xml:space="preserve"> different, something special, </w:t>
      </w:r>
      <w:r w:rsidRPr="000820D7">
        <w:rPr>
          <w:rStyle w:val="StyleUnderline"/>
        </w:rPr>
        <w:t>that distinguishes China’s arms export strategy from its Western counterparts? The answer is</w:t>
      </w:r>
      <w:r>
        <w:t xml:space="preserve"> a resounding</w:t>
      </w:r>
      <w:r w:rsidRPr="000820D7">
        <w:rPr>
          <w:rStyle w:val="Emphasis"/>
        </w:rPr>
        <w:t xml:space="preserve"> yes</w:t>
      </w:r>
      <w:r>
        <w:t>. First and foremost, Western strategists should not be under any illusion that export revenue is the primary goal. Rather</w:t>
      </w:r>
      <w:r w:rsidRPr="000820D7">
        <w:rPr>
          <w:rStyle w:val="StyleUnderline"/>
        </w:rPr>
        <w:t>, Beijing’s end-game is longer-term geo-political and strategic influence.</w:t>
      </w:r>
      <w:r>
        <w:t xml:space="preserve"> </w:t>
      </w:r>
      <w:r w:rsidRPr="000820D7">
        <w:rPr>
          <w:rStyle w:val="StyleUnderline"/>
        </w:rPr>
        <w:t>The search for regional and global influence is the critical aim of Chinese economic diplomacy</w:t>
      </w:r>
      <w:r>
        <w:t>. It reflects a more narrowly focused aspect of Beijing’s soft power framework, embracing foreign aid, foreign direct investment, overseas educational programs and, importantly, arms sales.</w:t>
      </w:r>
    </w:p>
    <w:p w14:paraId="56841804" w14:textId="77777777" w:rsidR="00BE5DA7" w:rsidRDefault="00BE5DA7" w:rsidP="00BE5DA7">
      <w:r>
        <w:t>China’s arms export model operates according to a carefully-crafted strategy based on three principles: promoting the legitimate self-defence capability of the recipient country; strengthening the peace, security and stability of that country and region; and non-interference in its internal affairs.</w:t>
      </w:r>
    </w:p>
    <w:p w14:paraId="249A2BBE" w14:textId="77777777" w:rsidR="00BE5DA7" w:rsidRDefault="00BE5DA7" w:rsidP="00BE5DA7">
      <w:r>
        <w:t xml:space="preserve">Beijing’s long-standing approach of linking non-interference to arms sales rests on the view that a customer’s political, military and human rights record lies outside the contractual arrangements. </w:t>
      </w:r>
      <w:r w:rsidRPr="000820D7">
        <w:rPr>
          <w:rStyle w:val="StyleUnderline"/>
        </w:rPr>
        <w:t>The ‘no questions asked’ policy attracts the opprobrium of Western states</w:t>
      </w:r>
      <w:r>
        <w:t xml:space="preserve">, but there is no disputing its effectiveness in selling guns and securing influence. </w:t>
      </w:r>
      <w:r w:rsidRPr="000820D7">
        <w:rPr>
          <w:rStyle w:val="StyleUnderline"/>
        </w:rPr>
        <w:t>The policy particularly appeals to second- and third-tier military states suffering excessive dependence on US or Russian weaponry</w:t>
      </w:r>
      <w:r>
        <w:t xml:space="preserve">. </w:t>
      </w:r>
      <w:r w:rsidRPr="000820D7">
        <w:rPr>
          <w:rStyle w:val="StyleUnderline"/>
        </w:rPr>
        <w:t>Chinese arms offer poorer states the opportunity to diversify arms sources</w:t>
      </w:r>
      <w:r>
        <w:t>, regain a degree of sovereignty over military capability and reduce strategic vulnerability to arms embargoes.</w:t>
      </w:r>
    </w:p>
    <w:p w14:paraId="498CED24" w14:textId="77777777" w:rsidR="00BE5DA7" w:rsidRPr="000820D7" w:rsidRDefault="00BE5DA7" w:rsidP="00BE5DA7">
      <w:pPr>
        <w:rPr>
          <w:rStyle w:val="StyleUnderline"/>
        </w:rPr>
      </w:pPr>
      <w:r>
        <w:t xml:space="preserve">The Chinese arms export model has several other significant features. From a Chinese strategic perspective, </w:t>
      </w:r>
      <w:r w:rsidRPr="000820D7">
        <w:rPr>
          <w:rStyle w:val="StyleUnderline"/>
        </w:rPr>
        <w:t>it leverages strong client-state relationships and in the process bolsters Beijing’s influence, particularly among neighbouring states</w:t>
      </w:r>
      <w:r>
        <w:t xml:space="preserve">. It is no accident that China’s arms sales to Pakistan, Sri Lanka, Bangladesh and Myanmar indirectly act to contain the potential threat of Asia’s other mega-power, India. Chinese arms are also competitively packaged. Pricing is low compared to Western models. Chinese drones, for example, reportedly cost 10–20 per cent of the near-equivalent US version. Finally, </w:t>
      </w:r>
      <w:r w:rsidRPr="000820D7">
        <w:rPr>
          <w:rStyle w:val="StyleUnderline"/>
        </w:rPr>
        <w:t>China is amenable to technology transfer through defence offset, supporting client states to indigenise maintenance, repair and overhaul activities and even produce components.</w:t>
      </w:r>
    </w:p>
    <w:p w14:paraId="3E72651B" w14:textId="77777777" w:rsidR="00BE5DA7" w:rsidRPr="007548EA" w:rsidRDefault="00BE5DA7" w:rsidP="00BE5DA7">
      <w:r>
        <w:t xml:space="preserve">While it may not yet be the dominant player, </w:t>
      </w:r>
      <w:r w:rsidRPr="000820D7">
        <w:rPr>
          <w:rStyle w:val="StyleUnderline"/>
        </w:rPr>
        <w:t>China’s arms export strategy has proved effective in taking market share from competitor nations</w:t>
      </w:r>
      <w:r>
        <w:t xml:space="preserve">. </w:t>
      </w:r>
      <w:r w:rsidRPr="000820D7">
        <w:rPr>
          <w:rStyle w:val="StyleUnderline"/>
        </w:rPr>
        <w:t>China has also begun to encroach into higher income markets, especially where technological sophistication is not required. There is a long-term strategy at work here, driven by diplomatic and geostrategic objectives,</w:t>
      </w:r>
      <w:r>
        <w:t xml:space="preserve"> not commercial gain.</w:t>
      </w:r>
    </w:p>
    <w:p w14:paraId="2510273A" w14:textId="77777777" w:rsidR="00265423" w:rsidRDefault="00265423" w:rsidP="00265423">
      <w:pPr>
        <w:pStyle w:val="Heading3"/>
      </w:pPr>
      <w:r>
        <w:lastRenderedPageBreak/>
        <w:t>AT: China doesn’t want to replace US</w:t>
      </w:r>
    </w:p>
    <w:p w14:paraId="77BDB575" w14:textId="77777777" w:rsidR="00265423" w:rsidRPr="008941D9" w:rsidRDefault="00265423" w:rsidP="00265423">
      <w:pPr>
        <w:pStyle w:val="Heading4"/>
      </w:pPr>
      <w:r>
        <w:t>China doesn’t need to replace the US, it just needs to crowd it out of the Pacific</w:t>
      </w:r>
    </w:p>
    <w:p w14:paraId="43E73E18" w14:textId="77777777" w:rsidR="00265423" w:rsidRPr="001A6C26" w:rsidRDefault="00265423" w:rsidP="00265423">
      <w:r w:rsidRPr="001A6C26">
        <w:rPr>
          <w:rStyle w:val="Style13ptBold"/>
        </w:rPr>
        <w:t>Mastro 2019</w:t>
      </w:r>
      <w:r>
        <w:t xml:space="preserve"> - Assistant Professor of Security Studies at Georgetown University</w:t>
      </w:r>
      <w:r>
        <w:br/>
        <w:t>Oriana Skylar, "The Stealth Superpower," Jan/Feb, https://www.foreignaffairs.com/articles/china/china-plan-rule-asia</w:t>
      </w:r>
    </w:p>
    <w:p w14:paraId="1945EA79" w14:textId="77777777" w:rsidR="00265423" w:rsidRDefault="00265423" w:rsidP="00265423">
      <w:r>
        <w:t xml:space="preserve">It is easy to dismiss such protestations as simple deceit. In fact, however, Chinese leaders are telling the truth: </w:t>
      </w:r>
      <w:r w:rsidRPr="008941D9">
        <w:rPr>
          <w:rStyle w:val="StyleUnderline"/>
        </w:rPr>
        <w:t>Beijing truly does not want to replace Washington at the top of the international system</w:t>
      </w:r>
      <w:r>
        <w:t>. China has no interest in establishing a web of global alliances, sustaining a far-flung global military presence, sending troops thousands of miles from its borders, leading international institutions that would constrain its own behavior, or spreading its system of government abroad.</w:t>
      </w:r>
    </w:p>
    <w:p w14:paraId="2A40EFF0" w14:textId="77777777" w:rsidR="00265423" w:rsidRDefault="00265423" w:rsidP="00265423">
      <w:r>
        <w:t xml:space="preserve">But to focus on this reluctance, and the reassuring Chinese statements reflecting it, is a mistake. </w:t>
      </w:r>
      <w:r w:rsidRPr="008941D9">
        <w:rPr>
          <w:rStyle w:val="StyleUnderline"/>
        </w:rPr>
        <w:t>Although China does not want to usurp the United States’ position as the leader of a global order,</w:t>
      </w:r>
      <w:r>
        <w:t xml:space="preserve"> </w:t>
      </w:r>
      <w:r w:rsidRPr="008941D9">
        <w:rPr>
          <w:rStyle w:val="StyleUnderline"/>
        </w:rPr>
        <w:t>its actual aim is nearly as consequential</w:t>
      </w:r>
      <w:r>
        <w:t xml:space="preserve">. </w:t>
      </w:r>
      <w:r w:rsidRPr="008941D9">
        <w:rPr>
          <w:rStyle w:val="StyleUnderline"/>
        </w:rPr>
        <w:t>In the Indo-Pacific region, China wants complete dominance; it wants to force the United States out and become the region’s unchallenged political</w:t>
      </w:r>
      <w:r>
        <w:t xml:space="preserve">, </w:t>
      </w:r>
      <w:r w:rsidRPr="008941D9">
        <w:rPr>
          <w:rStyle w:val="StyleUnderline"/>
        </w:rPr>
        <w:t>economic, and military hegemon</w:t>
      </w:r>
      <w:r>
        <w:t>. And globally, even though it is happy to leave the United States in the driver’s seat, it wants to be powerful enough to counter Washington when needed. As one Chinese official put it to me, “Being a great power means you get to do what you want, and no one can say anything about it.” In other words</w:t>
      </w:r>
      <w:r w:rsidRPr="008941D9">
        <w:rPr>
          <w:rStyle w:val="StyleUnderline"/>
        </w:rPr>
        <w:t>, China is trying to displace, rather than replace, the U</w:t>
      </w:r>
      <w:r>
        <w:t xml:space="preserve">nited </w:t>
      </w:r>
      <w:r w:rsidRPr="008941D9">
        <w:rPr>
          <w:rStyle w:val="StyleUnderline"/>
        </w:rPr>
        <w:t>S</w:t>
      </w:r>
      <w:r>
        <w:t>tates.</w:t>
      </w:r>
    </w:p>
    <w:p w14:paraId="184184B6" w14:textId="77777777" w:rsidR="00265423" w:rsidRDefault="00265423" w:rsidP="00265423">
      <w:r>
        <w:t xml:space="preserve">The way that China has gone about this project has caused many observers to mistakenly conclude that the country is merely trying to coexist with American power rather than fundamentally overturn the order in Asia and compete with U.S. influence globally. In fact, ambiguity has been part of the strategy: Chinese leaders have recognized that in order to succeed, they must avoid provoking an unfavorable response, and so they have refrained from directly challenging the United States, replicating its order-building model, or matching its globally active military. Although Beijing has pursued an indirect and entrepreneurial strategy of accumulating power, make no mistake: </w:t>
      </w:r>
      <w:r w:rsidRPr="008941D9">
        <w:rPr>
          <w:rStyle w:val="StyleUnderline"/>
        </w:rPr>
        <w:t>the ultimate goal is to push the United States out of the Indo-Pacific and rival it on the global stage</w:t>
      </w:r>
      <w:r>
        <w:t>.</w:t>
      </w:r>
    </w:p>
    <w:p w14:paraId="0CF2FF67" w14:textId="1A1B5C9B" w:rsidR="002C006F" w:rsidRDefault="002C006F" w:rsidP="002C006F">
      <w:pPr>
        <w:pStyle w:val="Heading3"/>
      </w:pPr>
      <w:r>
        <w:lastRenderedPageBreak/>
        <w:t>AT: China only exports low tech weapons</w:t>
      </w:r>
    </w:p>
    <w:p w14:paraId="26BC762F" w14:textId="40E42BB3" w:rsidR="00FA222D" w:rsidRPr="00FA222D" w:rsidRDefault="00FA222D" w:rsidP="00FA222D">
      <w:pPr>
        <w:pStyle w:val="Heading4"/>
      </w:pPr>
      <w:r>
        <w:t>China is on the verge of selling high-tech systems</w:t>
      </w:r>
    </w:p>
    <w:p w14:paraId="613CCDE9" w14:textId="77777777" w:rsidR="002C006F" w:rsidRPr="00EA49EF" w:rsidRDefault="002C006F" w:rsidP="002C006F">
      <w:r w:rsidRPr="00EA49EF">
        <w:rPr>
          <w:rStyle w:val="Style13ptBold"/>
        </w:rPr>
        <w:t xml:space="preserve">Farley 2017 </w:t>
      </w:r>
      <w:r>
        <w:t>Robert, "Can China Replace the United States as the World's Top Arms Dealer?" Nov 21, https://thediplomat.com/2017/11/can-china-replace-the-us-as-the-worlds-top-arms-dealer/</w:t>
      </w:r>
    </w:p>
    <w:p w14:paraId="6D574D25" w14:textId="77777777" w:rsidR="002C006F" w:rsidRDefault="002C006F" w:rsidP="002C006F">
      <w:r>
        <w:t xml:space="preserve">But it may not be too long before the United States needs to worry about competition directly in its niche. </w:t>
      </w:r>
      <w:r w:rsidRPr="00FA222D">
        <w:rPr>
          <w:rStyle w:val="StyleUnderline"/>
        </w:rPr>
        <w:t>China is taking steps to modernize the relationship between its defense industrial base and its technology sector, with the hope of generating investment in firms that work at the juncture between the latter and the former</w:t>
      </w:r>
      <w:r>
        <w:t>.</w:t>
      </w:r>
    </w:p>
    <w:p w14:paraId="194BDDF6" w14:textId="77777777" w:rsidR="002C006F" w:rsidRDefault="002C006F" w:rsidP="002C006F">
      <w:r>
        <w:t>Leveraging the relationship between civilian and military technology is how the United State achieved military superiority over the Soviet Union during the Cold War.  It’s also been a preoccupation of advocates of the “Third Offset,” which hopes to further harness the U.S. tech sector in the service of maintaining American superiority in military technology. And there are indications that the Chinese are ever-more-ready to challenge the United States in this arena.</w:t>
      </w:r>
    </w:p>
    <w:p w14:paraId="1B41EE62" w14:textId="77777777" w:rsidR="002C006F" w:rsidRDefault="002C006F" w:rsidP="002C006F">
      <w:r>
        <w:t xml:space="preserve">The Chinese defense industry remains far more autarkic than the United States’, and is still largely state controlled. But </w:t>
      </w:r>
      <w:r w:rsidRPr="00FA222D">
        <w:rPr>
          <w:rStyle w:val="StyleUnderline"/>
        </w:rPr>
        <w:t>allowing heavy civilian investment into military-related civilian industries</w:t>
      </w:r>
      <w:r>
        <w:t xml:space="preserve">, as well as focusing on building linkages between civilian industries and the military, </w:t>
      </w:r>
      <w:r w:rsidRPr="00FA222D">
        <w:rPr>
          <w:rStyle w:val="StyleUnderline"/>
        </w:rPr>
        <w:t>could accelerate Chinese innovation.</w:t>
      </w:r>
      <w:r>
        <w:t xml:space="preserve"> </w:t>
      </w:r>
      <w:r w:rsidRPr="00FA222D">
        <w:rPr>
          <w:rStyle w:val="StyleUnderline"/>
        </w:rPr>
        <w:t>If China can successfully connect its burgeoning tech industry with its defense industrial base</w:t>
      </w:r>
      <w:r>
        <w:t xml:space="preserve"> (a project that even the United States has struggled with), </w:t>
      </w:r>
      <w:r w:rsidRPr="00FA222D">
        <w:rPr>
          <w:rStyle w:val="StyleUnderline"/>
        </w:rPr>
        <w:t>then it can accomplish something that the Soviet Union utterly failed at</w:t>
      </w:r>
      <w:r>
        <w:t>.</w:t>
      </w:r>
    </w:p>
    <w:p w14:paraId="2AA76082" w14:textId="77777777" w:rsidR="002C006F" w:rsidRDefault="002C006F" w:rsidP="002C006F">
      <w:r>
        <w:t>Obviously, many obstacles remain, some of which the United States also faces. The task of integrating China’s state-owned defense giants with its private sector tech companies will be enormously complicated, with many potential pitfalls. Not the least of these is convincing Chinese tech firms that their technologies are safe in the hands of state-owned defense giants, a task that is probably even more difficult than getting U.S. tech firms to work with Lockheed Martin and Raytheon. The eventual outcome might look something like the European model, where large, state-controlled defense firms have a tolerably good relationship with the civilian sector. The difference would be that, as in the United States, the defense industrial base can count on huge, consistent government outlays.</w:t>
      </w:r>
    </w:p>
    <w:p w14:paraId="6EB44181" w14:textId="77777777" w:rsidR="002C006F" w:rsidRPr="00EA49EF" w:rsidRDefault="002C006F" w:rsidP="002C006F">
      <w:r w:rsidRPr="00FA222D">
        <w:rPr>
          <w:rStyle w:val="StyleUnderline"/>
        </w:rPr>
        <w:t>If China can square the circle, it can compete with the United States not only on the air and at sea, but also in the international arms market</w:t>
      </w:r>
      <w:r>
        <w:t>. Chinese arms in the hands of traditional U.S. export partners may not be quite as dangerous as those in Chinese hands, but they have the potential to undercut a dominant U.S. market position.</w:t>
      </w:r>
    </w:p>
    <w:p w14:paraId="687CFCF5" w14:textId="0893F6A6" w:rsidR="002E26AA" w:rsidRDefault="002E26AA" w:rsidP="002E26AA">
      <w:pPr>
        <w:pStyle w:val="Heading3"/>
      </w:pPr>
      <w:r>
        <w:lastRenderedPageBreak/>
        <w:t>Link UQ – China Rise</w:t>
      </w:r>
    </w:p>
    <w:p w14:paraId="1E014442" w14:textId="77777777" w:rsidR="002E26AA" w:rsidRPr="002730DD" w:rsidRDefault="002E26AA" w:rsidP="002E26AA">
      <w:pPr>
        <w:pStyle w:val="Heading4"/>
      </w:pPr>
      <w:r>
        <w:t>Arm sales are key to Chinese rise, they will fill any American vacuum</w:t>
      </w:r>
    </w:p>
    <w:p w14:paraId="31A4581E" w14:textId="77777777" w:rsidR="002E26AA" w:rsidRPr="00664B0F" w:rsidRDefault="002E26AA" w:rsidP="002E26AA">
      <w:r w:rsidRPr="00664B0F">
        <w:rPr>
          <w:rStyle w:val="Style13ptBold"/>
        </w:rPr>
        <w:t>Luo 2017</w:t>
      </w:r>
      <w:r>
        <w:t xml:space="preserve"> - University at Albany-SUNY</w:t>
      </w:r>
      <w:r>
        <w:br/>
        <w:t>Zhifan, "Intrastate Dynamics in the Context of Hegemonic Decline: A Case Study of China's Arms Transfer Regime," Journal of World - Systems Research; Pittsburgh Vol. 23, Iss. 1, (2017): 36-61. DOI:10.5195/JWSR.2017.600</w:t>
      </w:r>
    </w:p>
    <w:p w14:paraId="08D53CF6" w14:textId="77777777" w:rsidR="002E26AA" w:rsidRDefault="002E26AA" w:rsidP="002E26AA">
      <w:r>
        <w:t xml:space="preserve">Although not necessarily agreeing with Arrighi's argument that China is the most likely hegemon-in-waiting, this paper does view China as a lesser power that could compete for influence in an opening created by U.S. decline. But is this currently happening? If so, how is China accomplishing this? Or, if it is a future possibility, what future plans could make this a reality? Many authors have attempted to answer these questions (e.g. Swaine, Daly, and Greenwood 2000; Goldstein, A. 2003, 2005; Hung 2008, 2014). This paper contributes to this ongoing debate by examining China's arms transfer activities from a historical perspective. I argue that the way in which China uses arms transfer has evolved through three phases, reflecting changes in its grand strategy from a nationally-focused agenda to a globally-focused one. Specifically, in Phase One, from the 1950s to the late 1970s, China used gifts of arms to compete with the Soviet Union and to expand influence among Third World countries. Limited within the periphery and semi-periphery of the world system (Wallerstein 2010), this strategy was mainly driven by the newly-born regime's concern over its relative isolation. In Phase Two, between the late 1970s and the end of the 1990s, China retreated from this strategy and used arms exports mainly to assist national developmental projects. </w:t>
      </w:r>
      <w:r w:rsidRPr="002730DD">
        <w:rPr>
          <w:rStyle w:val="StyleUnderline"/>
        </w:rPr>
        <w:t>Only in Phase Three, beginning in the 2000s, does evidence support the emergence of a global strategy that attempts to extend China's economic, political, and possibl y military outreach</w:t>
      </w:r>
      <w:r>
        <w:t xml:space="preserve">. </w:t>
      </w:r>
      <w:r w:rsidRPr="002730DD">
        <w:rPr>
          <w:rStyle w:val="StyleUnderline"/>
        </w:rPr>
        <w:t xml:space="preserve">This strategy does not mean that, due to space opened by U.S. decline, China has fully cemented itself as a global power vying for hegemony. </w:t>
      </w:r>
      <w:r>
        <w:t xml:space="preserve">However, it </w:t>
      </w:r>
      <w:r w:rsidRPr="002730DD">
        <w:rPr>
          <w:rStyle w:val="StyleUnderline"/>
        </w:rPr>
        <w:t>does illustrate that China has organized itself internally to formulate a globally-focused agenda</w:t>
      </w:r>
      <w:r>
        <w:t xml:space="preserve">. In the medium-term, </w:t>
      </w:r>
      <w:r w:rsidRPr="002730DD">
        <w:rPr>
          <w:rStyle w:val="StyleUnderline"/>
        </w:rPr>
        <w:t>China could extend its influence in regions where U.S. domination is relatively weak.</w:t>
      </w:r>
      <w:r>
        <w:t xml:space="preserve"> </w:t>
      </w:r>
      <w:r w:rsidRPr="002730DD">
        <w:rPr>
          <w:rStyle w:val="StyleUnderline"/>
        </w:rPr>
        <w:t>China's political institutions' growing capacities to formulate, carry out, and maintain a coherent global strategy</w:t>
      </w:r>
      <w:r>
        <w:t xml:space="preserve">, as shown in Phase Three, </w:t>
      </w:r>
      <w:r w:rsidRPr="002730DD">
        <w:rPr>
          <w:rStyle w:val="StyleUnderline"/>
        </w:rPr>
        <w:t>contrast with the decline in such capacities on the part of the United States</w:t>
      </w:r>
      <w:r>
        <w:t>, as some recent work has argued (Mizruchi and Hyman 2014; Lachmann 2014b).</w:t>
      </w:r>
    </w:p>
    <w:p w14:paraId="4841E024" w14:textId="75B9CB25" w:rsidR="00BE5DA7" w:rsidRDefault="00BE5DA7" w:rsidP="00BE5DA7">
      <w:pPr>
        <w:pStyle w:val="Heading2"/>
      </w:pPr>
      <w:r>
        <w:lastRenderedPageBreak/>
        <w:t>Links</w:t>
      </w:r>
    </w:p>
    <w:p w14:paraId="6DFF9402" w14:textId="77777777" w:rsidR="002A6CD7" w:rsidRDefault="002A6CD7" w:rsidP="002A6CD7">
      <w:pPr>
        <w:pStyle w:val="Heading3"/>
      </w:pPr>
      <w:r>
        <w:lastRenderedPageBreak/>
        <w:t>Link - Generic</w:t>
      </w:r>
    </w:p>
    <w:p w14:paraId="00DE0971" w14:textId="77777777" w:rsidR="002A6CD7" w:rsidRDefault="002A6CD7" w:rsidP="002A6CD7">
      <w:pPr>
        <w:pStyle w:val="Heading4"/>
      </w:pPr>
      <w:r>
        <w:t xml:space="preserve">Countries will import arms inevitably—China will fill the gap on any US reductions. </w:t>
      </w:r>
    </w:p>
    <w:p w14:paraId="611CD923" w14:textId="77777777" w:rsidR="002A6CD7" w:rsidRPr="00942308" w:rsidRDefault="002A6CD7" w:rsidP="002A6CD7">
      <w:r w:rsidRPr="00942308">
        <w:rPr>
          <w:rStyle w:val="Style13ptBold"/>
        </w:rPr>
        <w:t>Li 2017</w:t>
      </w:r>
      <w:r>
        <w:t xml:space="preserve"> - Wuhan Military Economics Academy, Wuhan, People’s Republic of China</w:t>
      </w:r>
      <w:r>
        <w:br/>
        <w:t>Ling Li and Ron Matthews, "'Made in China': an emerging brand in the global arms market," Defense &amp; Security Analysis, DOI: 10.1080/14751798.2017.1310700</w:t>
      </w:r>
    </w:p>
    <w:p w14:paraId="2AC3108C" w14:textId="77777777" w:rsidR="002A6CD7" w:rsidRDefault="002A6CD7" w:rsidP="002A6CD7">
      <w:r>
        <w:t>The development of China’s defense industry since the Second World War offers a remarkable case study of industrial transformation against all odds. Since the 1950s, the country has been convulsed by numerous politico-economic disasters, dramatically impacting on the pace and progression of industrial change. Such obstacles to development included early expulsion of Soviet engineers and the termination of access to weapons and technology from the USSR. This was followed in the 1960s by Mao TseTung’s hugely disruptive policies, leading to curtailment of economic growth, employment and industrial expansion. This stultifying economic performance continued for another two decades, primarily because communist China was mired in endemic bureaucratic and innovational inefficiencies associated with the dead economic hand of Marxism. Finally, following the 1989 Tiananmen Square incident, China suffered from the West’s imposition of an arms embargo.</w:t>
      </w:r>
    </w:p>
    <w:p w14:paraId="185EA154" w14:textId="77777777" w:rsidR="002A6CD7" w:rsidRDefault="002A6CD7" w:rsidP="002A6CD7">
      <w:r w:rsidRPr="001078C4">
        <w:rPr>
          <w:rStyle w:val="StyleUnderline"/>
          <w:highlight w:val="yellow"/>
        </w:rPr>
        <w:t>China</w:t>
      </w:r>
      <w:r w:rsidRPr="00D40F0C">
        <w:rPr>
          <w:rStyle w:val="StyleUnderline"/>
        </w:rPr>
        <w:t xml:space="preserve"> has overcome</w:t>
      </w:r>
      <w:r>
        <w:t xml:space="preserve"> all these </w:t>
      </w:r>
      <w:r w:rsidRPr="00D40F0C">
        <w:rPr>
          <w:rStyle w:val="StyleUnderline"/>
        </w:rPr>
        <w:t xml:space="preserve">obstacles to </w:t>
      </w:r>
      <w:r w:rsidRPr="001078C4">
        <w:rPr>
          <w:rStyle w:val="StyleUnderline"/>
          <w:highlight w:val="yellow"/>
        </w:rPr>
        <w:t>craft a</w:t>
      </w:r>
      <w:r w:rsidRPr="00D40F0C">
        <w:rPr>
          <w:rStyle w:val="StyleUnderline"/>
        </w:rPr>
        <w:t xml:space="preserve"> modern </w:t>
      </w:r>
      <w:r w:rsidRPr="001078C4">
        <w:rPr>
          <w:rStyle w:val="StyleUnderline"/>
          <w:highlight w:val="yellow"/>
        </w:rPr>
        <w:t>defense sector</w:t>
      </w:r>
      <w:r w:rsidRPr="00D40F0C">
        <w:rPr>
          <w:rStyle w:val="StyleUnderline"/>
        </w:rPr>
        <w:t xml:space="preserve"> that is </w:t>
      </w:r>
      <w:r w:rsidRPr="001078C4">
        <w:rPr>
          <w:rStyle w:val="StyleUnderline"/>
          <w:highlight w:val="yellow"/>
        </w:rPr>
        <w:t>impressive</w:t>
      </w:r>
      <w:r w:rsidRPr="00D40F0C">
        <w:rPr>
          <w:rStyle w:val="StyleUnderline"/>
        </w:rPr>
        <w:t xml:space="preserve"> both </w:t>
      </w:r>
      <w:r w:rsidRPr="001078C4">
        <w:rPr>
          <w:rStyle w:val="StyleUnderline"/>
          <w:highlight w:val="yellow"/>
        </w:rPr>
        <w:t>in</w:t>
      </w:r>
      <w:r w:rsidRPr="00D40F0C">
        <w:rPr>
          <w:rStyle w:val="StyleUnderline"/>
        </w:rPr>
        <w:t xml:space="preserve"> terms of its </w:t>
      </w:r>
      <w:r w:rsidRPr="001078C4">
        <w:rPr>
          <w:rStyle w:val="StyleUnderline"/>
          <w:highlight w:val="yellow"/>
        </w:rPr>
        <w:t>breadth and</w:t>
      </w:r>
      <w:r w:rsidRPr="00D40F0C">
        <w:rPr>
          <w:rStyle w:val="StyleUnderline"/>
        </w:rPr>
        <w:t xml:space="preserve"> depth of </w:t>
      </w:r>
      <w:r w:rsidRPr="001078C4">
        <w:rPr>
          <w:rStyle w:val="StyleUnderline"/>
          <w:highlight w:val="yellow"/>
        </w:rPr>
        <w:t>military capability</w:t>
      </w:r>
      <w:r>
        <w:t xml:space="preserve">. Whilst there is a debate on how close China is to becoming a truly first-tier defense industrial power, there is no denying the immense technological leap it has already achieved across the entire capability spectrum.1 Such </w:t>
      </w:r>
      <w:r w:rsidRPr="001078C4">
        <w:rPr>
          <w:rStyle w:val="StyleUnderline"/>
          <w:highlight w:val="yellow"/>
        </w:rPr>
        <w:t>increases in</w:t>
      </w:r>
      <w:r w:rsidRPr="00D40F0C">
        <w:rPr>
          <w:rStyle w:val="StyleUnderline"/>
        </w:rPr>
        <w:t xml:space="preserve"> capability, and also </w:t>
      </w:r>
      <w:r w:rsidRPr="001078C4">
        <w:rPr>
          <w:rStyle w:val="StyleUnderline"/>
          <w:highlight w:val="yellow"/>
        </w:rPr>
        <w:t>competitiveness, can be gauged by</w:t>
      </w:r>
      <w:r w:rsidRPr="00D40F0C">
        <w:rPr>
          <w:rStyle w:val="StyleUnderline"/>
        </w:rPr>
        <w:t xml:space="preserve"> export </w:t>
      </w:r>
      <w:r w:rsidRPr="001078C4">
        <w:rPr>
          <w:rStyle w:val="StyleUnderline"/>
          <w:highlight w:val="yellow"/>
        </w:rPr>
        <w:t>performance</w:t>
      </w:r>
      <w:r>
        <w:t>. In this regard</w:t>
      </w:r>
      <w:r w:rsidRPr="00D40F0C">
        <w:rPr>
          <w:rStyle w:val="StyleUnderline"/>
        </w:rPr>
        <w:t xml:space="preserve">, </w:t>
      </w:r>
      <w:r w:rsidRPr="001078C4">
        <w:rPr>
          <w:rStyle w:val="StyleUnderline"/>
          <w:highlight w:val="yellow"/>
        </w:rPr>
        <w:t>China’s arms exports expanded 6.5 times</w:t>
      </w:r>
      <w:r w:rsidRPr="00D40F0C">
        <w:rPr>
          <w:rStyle w:val="StyleUnderline"/>
        </w:rPr>
        <w:t xml:space="preserve"> between 2000 and 2015</w:t>
      </w:r>
      <w:r>
        <w:t xml:space="preserve">,2 </w:t>
      </w:r>
      <w:r w:rsidRPr="00D40F0C">
        <w:rPr>
          <w:rStyle w:val="StyleUnderline"/>
        </w:rPr>
        <w:t>and it is now regularly ranked amongst the world’s top arms exporters</w:t>
      </w:r>
      <w:r>
        <w:t xml:space="preserve"> (see Table 1). Although China’s share of global arms exports was just 6.9% in 2015, and well below America’s 36.6% share, this was nevertheless 2.5 times greater than its 2001 share.3 Moreover, </w:t>
      </w:r>
      <w:r w:rsidRPr="00D40F0C">
        <w:rPr>
          <w:rStyle w:val="StyleUnderline"/>
        </w:rPr>
        <w:t xml:space="preserve">unlike the US, </w:t>
      </w:r>
      <w:r w:rsidRPr="001078C4">
        <w:rPr>
          <w:rStyle w:val="StyleUnderline"/>
        </w:rPr>
        <w:t>China does not export</w:t>
      </w:r>
      <w:r w:rsidRPr="00D40F0C">
        <w:rPr>
          <w:rStyle w:val="StyleUnderline"/>
        </w:rPr>
        <w:t xml:space="preserve"> arms to the advanced countries. The process of moving up the technology ladder has only just begun</w:t>
      </w:r>
      <w:r>
        <w:t>, and whilst systems integration of combat systems is occurring</w:t>
      </w:r>
      <w:r w:rsidRPr="00D40F0C">
        <w:rPr>
          <w:rStyle w:val="StyleUnderline"/>
        </w:rPr>
        <w:t>, first-tier defense industrial status remains a goal</w:t>
      </w:r>
      <w:r>
        <w:t>.4 China’s restrained industrial status has inevitably led to a second-order strategic mapping of less sophisticated military systems to lower income countries. This is reflected by data published in the 2016 Military Balance by the London-based International Institute for Strategic Studies that highlights Chinese military equipment is now used by more than two-thirds of African countries, “reflecting the broader growth in Beijing’s influence and investment in the continent.” 5</w:t>
      </w:r>
    </w:p>
    <w:p w14:paraId="015FDE86" w14:textId="77777777" w:rsidR="002A6CD7" w:rsidRDefault="002A6CD7" w:rsidP="002A6CD7">
      <w:r w:rsidRPr="00D40F0C">
        <w:rPr>
          <w:rStyle w:val="StyleUnderline"/>
        </w:rPr>
        <w:t>Foreign policy issues are believed to weigh heavily on China’s arms export strategy</w:t>
      </w:r>
      <w:r>
        <w:t xml:space="preserve">. </w:t>
      </w:r>
      <w:r w:rsidRPr="00D40F0C">
        <w:rPr>
          <w:rStyle w:val="StyleUnderline"/>
        </w:rPr>
        <w:t xml:space="preserve">There is a long-standing Western school of thought needs vertical alignment that argues </w:t>
      </w:r>
      <w:r w:rsidRPr="001078C4">
        <w:rPr>
          <w:rStyle w:val="StyleUnderline"/>
          <w:highlight w:val="yellow"/>
        </w:rPr>
        <w:t>China’s arms sales</w:t>
      </w:r>
      <w:r w:rsidRPr="00D40F0C">
        <w:rPr>
          <w:rStyle w:val="StyleUnderline"/>
        </w:rPr>
        <w:t xml:space="preserve"> to the developing world </w:t>
      </w:r>
      <w:r w:rsidRPr="001078C4">
        <w:rPr>
          <w:rStyle w:val="StyleUnderline"/>
          <w:highlight w:val="yellow"/>
        </w:rPr>
        <w:t>are</w:t>
      </w:r>
      <w:r w:rsidRPr="00D40F0C">
        <w:rPr>
          <w:rStyle w:val="StyleUnderline"/>
        </w:rPr>
        <w:t xml:space="preserve"> considerably </w:t>
      </w:r>
      <w:r w:rsidRPr="001078C4">
        <w:rPr>
          <w:rStyle w:val="StyleUnderline"/>
          <w:highlight w:val="yellow"/>
        </w:rPr>
        <w:t>influenced by regional military situations</w:t>
      </w:r>
      <w:r w:rsidRPr="00D40F0C">
        <w:rPr>
          <w:rStyle w:val="StyleUnderline"/>
        </w:rPr>
        <w:t>;</w:t>
      </w:r>
      <w:r>
        <w:t xml:space="preserve">6 that </w:t>
      </w:r>
      <w:r w:rsidRPr="00D40F0C">
        <w:rPr>
          <w:rStyle w:val="StyleUnderline"/>
        </w:rPr>
        <w:t xml:space="preserve">China’s </w:t>
      </w:r>
      <w:r w:rsidRPr="001078C4">
        <w:rPr>
          <w:rStyle w:val="StyleUnderline"/>
          <w:highlight w:val="yellow"/>
        </w:rPr>
        <w:t>engagement in</w:t>
      </w:r>
      <w:r w:rsidRPr="001078C4">
        <w:t>,</w:t>
      </w:r>
      <w:r>
        <w:t xml:space="preserve"> for instance, </w:t>
      </w:r>
      <w:r w:rsidRPr="001078C4">
        <w:rPr>
          <w:rStyle w:val="StyleUnderline"/>
          <w:highlight w:val="yellow"/>
        </w:rPr>
        <w:t>Africa</w:t>
      </w:r>
      <w:r w:rsidRPr="00D40F0C">
        <w:rPr>
          <w:rStyle w:val="StyleUnderline"/>
        </w:rPr>
        <w:t xml:space="preserve">’s economy as well as acting as an arms supplier, </w:t>
      </w:r>
      <w:r w:rsidRPr="001078C4">
        <w:rPr>
          <w:rStyle w:val="StyleUnderline"/>
          <w:highlight w:val="yellow"/>
        </w:rPr>
        <w:t>undermines Western efforts to spread democracy</w:t>
      </w:r>
      <w:r w:rsidRPr="00D40F0C">
        <w:rPr>
          <w:rStyle w:val="StyleUnderline"/>
        </w:rPr>
        <w:t xml:space="preserve"> and prosperity</w:t>
      </w:r>
      <w:r>
        <w:t xml:space="preserve">.7 Yet, there is </w:t>
      </w:r>
      <w:r w:rsidRPr="00D40F0C">
        <w:rPr>
          <w:rStyle w:val="StyleUnderline"/>
        </w:rPr>
        <w:t>another school of thought that takes a more benign view regarding the impact of China’s arms sales</w:t>
      </w:r>
      <w:r>
        <w:t>. Indra de Soysa and Paul Midford ,8 for instance, constructed an empirical model using 1989–2006 data to compare the political effect of US versus Chinese arms exports to sub-Saharan Africa. Their findings indicate, controversially, that … Chinese arms transfers, particularly in Sub-Saharan Africa, are made in larger amounts to countries that respect the physical integrity rights of people as well as to countries higher on a scale of democracy than transfers made by the United States, which seems to prefer the security of autocracies.9</w:t>
      </w:r>
    </w:p>
    <w:p w14:paraId="55E86756" w14:textId="77777777" w:rsidR="002A6CD7" w:rsidRDefault="002A6CD7" w:rsidP="002A6CD7">
      <w:r w:rsidRPr="00D40F0C">
        <w:rPr>
          <w:rStyle w:val="StyleUnderline"/>
        </w:rPr>
        <w:lastRenderedPageBreak/>
        <w:t>The growth in Chinese weapons sales begs the question as to the source of this demand</w:t>
      </w:r>
      <w:r>
        <w:t xml:space="preserve">. </w:t>
      </w:r>
      <w:r w:rsidRPr="00D40F0C">
        <w:rPr>
          <w:rStyle w:val="StyleUnderline"/>
        </w:rPr>
        <w:t xml:space="preserve">The less than novel response is that </w:t>
      </w:r>
      <w:r w:rsidRPr="001078C4">
        <w:rPr>
          <w:rStyle w:val="Emphasis"/>
          <w:highlight w:val="yellow"/>
        </w:rPr>
        <w:t>China exports to all</w:t>
      </w:r>
      <w:r w:rsidRPr="00D40F0C">
        <w:rPr>
          <w:rStyle w:val="Emphasis"/>
        </w:rPr>
        <w:t xml:space="preserve"> those </w:t>
      </w:r>
      <w:r w:rsidRPr="001078C4">
        <w:rPr>
          <w:rStyle w:val="Emphasis"/>
          <w:highlight w:val="yellow"/>
        </w:rPr>
        <w:t>states that the West does no</w:t>
      </w:r>
      <w:r w:rsidRPr="00D40F0C">
        <w:rPr>
          <w:rStyle w:val="Emphasis"/>
        </w:rPr>
        <w:t>t</w:t>
      </w:r>
      <w:r w:rsidRPr="00D40F0C">
        <w:rPr>
          <w:rStyle w:val="StyleUnderline"/>
        </w:rPr>
        <w:t>.</w:t>
      </w:r>
      <w:r>
        <w:t xml:space="preserve"> At least this has been the putative model, but circumstances are now changing. </w:t>
      </w:r>
      <w:r w:rsidRPr="001078C4">
        <w:rPr>
          <w:rStyle w:val="StyleUnderline"/>
          <w:highlight w:val="yellow"/>
        </w:rPr>
        <w:t>China is beginning to penetrate markets</w:t>
      </w:r>
      <w:r w:rsidRPr="00D40F0C">
        <w:rPr>
          <w:rStyle w:val="StyleUnderline"/>
        </w:rPr>
        <w:t xml:space="preserve"> that are traditionally client states of both the West and Russia, including Indonesia and Nigeria</w:t>
      </w:r>
      <w:r>
        <w:t>. Moreover, a parallel trend of some significance is that whilst 43 of Beijing’s customers are concentrated in the developing countries of Asia, Africa and South America, there are now 14 states belonging to the upper middle/higher income country categories.10</w:t>
      </w:r>
    </w:p>
    <w:p w14:paraId="4FD131F9" w14:textId="77777777" w:rsidR="002A6CD7" w:rsidRDefault="002A6CD7" w:rsidP="002A6CD7">
      <w:r>
        <w:t>The purpose of this article, then, is to evaluate the reasons behind China’s remarkable arms export performance, particularly the historical antecedents, global strategy, evolving market structure and finally the attributes defining China’s successful arms “paradigm.” The topic has policy significance because the emergence of a Chinese armaments “brand” will not only erode the pre-eminent market positions of traditional arms suppliers, but, as an important element in soft-power relations between countries, China’s rising arms exports will inevitably degrade the strategic influence presently enjoyed by Western actors.</w:t>
      </w:r>
    </w:p>
    <w:p w14:paraId="7AAF8CD5" w14:textId="77777777" w:rsidR="001D3E9E" w:rsidRDefault="001D3E9E" w:rsidP="001D3E9E">
      <w:pPr>
        <w:pStyle w:val="Heading3"/>
      </w:pPr>
      <w:r>
        <w:lastRenderedPageBreak/>
        <w:t>Link – Generic</w:t>
      </w:r>
    </w:p>
    <w:p w14:paraId="3BBABF57" w14:textId="77777777" w:rsidR="001D3E9E" w:rsidRPr="00DF79B6" w:rsidRDefault="001D3E9E" w:rsidP="001D3E9E">
      <w:pPr>
        <w:pStyle w:val="Heading4"/>
      </w:pPr>
      <w:r>
        <w:t>China will fill-in for the US and crush American leadership</w:t>
      </w:r>
    </w:p>
    <w:p w14:paraId="064B3F1B" w14:textId="77777777" w:rsidR="001D3E9E" w:rsidRPr="006E0E01" w:rsidRDefault="001D3E9E" w:rsidP="001D3E9E">
      <w:r w:rsidRPr="007E1760">
        <w:rPr>
          <w:rStyle w:val="Style13ptBold"/>
        </w:rPr>
        <w:t>Benard 2018</w:t>
      </w:r>
      <w:r>
        <w:t xml:space="preserve"> - visiting fellow at Stanford’s Hoover Institution, is managing partner of an American private equity firm focused on Asia and Africa</w:t>
      </w:r>
      <w:r>
        <w:br/>
        <w:t xml:space="preserve">Alexander, "US needs to sell more weapons as Russia and China fill the breach," Jul 4, The Australian </w:t>
      </w:r>
    </w:p>
    <w:p w14:paraId="0FC0A1C3" w14:textId="77777777" w:rsidR="001D3E9E" w:rsidRDefault="001D3E9E" w:rsidP="001D3E9E">
      <w:r>
        <w:t>WORLD COMMENTARY National security is hurt by excessive restrictions</w:t>
      </w:r>
    </w:p>
    <w:p w14:paraId="6C0A7D18" w14:textId="77777777" w:rsidR="001D3E9E" w:rsidRDefault="001D3E9E" w:rsidP="001D3E9E">
      <w:r w:rsidRPr="00241674">
        <w:rPr>
          <w:rStyle w:val="StyleUnderline"/>
        </w:rPr>
        <w:t>America’s arms-sales policies are too restrictive, leading</w:t>
      </w:r>
      <w:r w:rsidRPr="00241674">
        <w:t xml:space="preserve"> even</w:t>
      </w:r>
      <w:r>
        <w:t xml:space="preserve"> some </w:t>
      </w:r>
      <w:r w:rsidRPr="00241674">
        <w:rPr>
          <w:rStyle w:val="StyleUnderline"/>
        </w:rPr>
        <w:t>pro-US countries to buy weapons from</w:t>
      </w:r>
      <w:r>
        <w:t xml:space="preserve"> Russia and </w:t>
      </w:r>
      <w:r w:rsidRPr="00241674">
        <w:rPr>
          <w:rStyle w:val="StyleUnderline"/>
        </w:rPr>
        <w:t>China</w:t>
      </w:r>
      <w:r>
        <w:t>.</w:t>
      </w:r>
    </w:p>
    <w:p w14:paraId="696DF7F4" w14:textId="77777777" w:rsidR="001D3E9E" w:rsidRDefault="001D3E9E" w:rsidP="001D3E9E">
      <w:r>
        <w:t>This year’s National Defence Authorisation Act would give Defence Secretary Jim Mattis authority to waive certain new restrictions for specific countries enacted by congress last year. But the problem is more fundamental</w:t>
      </w:r>
      <w:r w:rsidRPr="00241674">
        <w:rPr>
          <w:rStyle w:val="StyleUnderline"/>
        </w:rPr>
        <w:t>: The US arms-sale regime needs to be recalibrated to protect American influence in a highly competitive geopolitical environment</w:t>
      </w:r>
      <w:r>
        <w:t>.</w:t>
      </w:r>
    </w:p>
    <w:p w14:paraId="3ACE3DC2" w14:textId="77777777" w:rsidR="001D3E9E" w:rsidRDefault="001D3E9E" w:rsidP="001D3E9E">
      <w:r>
        <w:t>The US government blocks weapons sales to foreign countries for various reasons. Congress is often wary of selling arms to countries that could use them to undermine civil liberties. The Defence Department often worries the purchasing country could allow sensitive US technology to fall into the wrong hands. The State Department arms-control bureau has a general aversion to any weapons proliferation on grounds that it could trigger an arms race.</w:t>
      </w:r>
    </w:p>
    <w:p w14:paraId="15240775" w14:textId="77777777" w:rsidR="001D3E9E" w:rsidRPr="00241674" w:rsidRDefault="001D3E9E" w:rsidP="001D3E9E">
      <w:pPr>
        <w:rPr>
          <w:rStyle w:val="StyleUnderline"/>
        </w:rPr>
      </w:pPr>
      <w:r>
        <w:t xml:space="preserve">These are valid concerns. </w:t>
      </w:r>
      <w:r w:rsidRPr="00241674">
        <w:rPr>
          <w:rStyle w:val="StyleUnderline"/>
        </w:rPr>
        <w:t>But as Russia and China actively pursue weapons sales as part of an aggressive strategy to expand their spheres of influence, US strategic interests must be given more weight.</w:t>
      </w:r>
    </w:p>
    <w:p w14:paraId="223ECE06" w14:textId="77777777" w:rsidR="001D3E9E" w:rsidRDefault="001D3E9E" w:rsidP="001D3E9E">
      <w:r>
        <w:t>Over the past decade, Russia has easily maintained its position as the world’s second-largest weapons supplier, comprising 22 per cent of global sales from 2013-17</w:t>
      </w:r>
      <w:r w:rsidRPr="00241674">
        <w:rPr>
          <w:rStyle w:val="StyleUnderline"/>
        </w:rPr>
        <w:t>. Chinese arms exports increased by nearly 40 per cent from 2013-17 compared with the previous four years,</w:t>
      </w:r>
      <w:r>
        <w:t xml:space="preserve"> the largest increase for any large exporter country except Israel, according to the Stockholm International Peace Research Institute.</w:t>
      </w:r>
    </w:p>
    <w:p w14:paraId="5E7290B3" w14:textId="77777777" w:rsidR="001D3E9E" w:rsidRDefault="001D3E9E" w:rsidP="001D3E9E">
      <w:r w:rsidRPr="00241674">
        <w:rPr>
          <w:rStyle w:val="StyleUnderline"/>
        </w:rPr>
        <w:t>Neither Russia nor China has qualms about selling weapons to even brazen human-rights violators</w:t>
      </w:r>
      <w:r>
        <w:t xml:space="preserve">. In fact </w:t>
      </w:r>
      <w:r w:rsidRPr="00241674">
        <w:rPr>
          <w:rStyle w:val="StyleUnderline"/>
        </w:rPr>
        <w:t>they often provide the technologies authoritarian governments use to surveil and repress their citizens.</w:t>
      </w:r>
      <w:r>
        <w:t xml:space="preserve"> And they are especially eager to peel off countries the US has declined to arm.</w:t>
      </w:r>
    </w:p>
    <w:p w14:paraId="6C25F8AB" w14:textId="77777777" w:rsidR="001D3E9E" w:rsidRDefault="001D3E9E" w:rsidP="001D3E9E">
      <w:r>
        <w:t>Russia sells aircraft, submarines, anti-aircraft systems and missiles. China has made strides in advanced missile systems as well as unmanned aerial vehicles. The sale of these sophisticated weapons poses a direct threat to US security interests. It also creates challenges around interoperability. Technologies developed by the Russians and Chinese — such as advanced radars, sonars, sensors and communications platforms — cannot integrate effectively with US technologies.</w:t>
      </w:r>
    </w:p>
    <w:p w14:paraId="07C1A991" w14:textId="77777777" w:rsidR="001D3E9E" w:rsidRDefault="001D3E9E" w:rsidP="001D3E9E">
      <w:r w:rsidRPr="00241674">
        <w:rPr>
          <w:rStyle w:val="StyleUnderline"/>
        </w:rPr>
        <w:t>The more a country purchases from Russia or China, the less able it is to purchase from the US in the future, pushing a country further out of America’s security orbit</w:t>
      </w:r>
      <w:r>
        <w:t>.</w:t>
      </w:r>
    </w:p>
    <w:p w14:paraId="2B92D374" w14:textId="77777777" w:rsidR="001D3E9E" w:rsidRDefault="001D3E9E" w:rsidP="001D3E9E">
      <w:r w:rsidRPr="00241674">
        <w:rPr>
          <w:rStyle w:val="StyleUnderline"/>
        </w:rPr>
        <w:t>The lack of interoperability would also present major obstacles if the US needed to fight a war alongside an ally whose advanced military equipment had been sourced from Russia or China</w:t>
      </w:r>
      <w:r>
        <w:t>.</w:t>
      </w:r>
    </w:p>
    <w:p w14:paraId="1F3BE849" w14:textId="77777777" w:rsidR="002A6CD7" w:rsidRDefault="002A6CD7" w:rsidP="002A6CD7">
      <w:pPr>
        <w:pStyle w:val="Heading3"/>
      </w:pPr>
      <w:r>
        <w:lastRenderedPageBreak/>
        <w:t>Link – Africa</w:t>
      </w:r>
    </w:p>
    <w:p w14:paraId="584AE853" w14:textId="77777777" w:rsidR="002A6CD7" w:rsidRPr="006864AA" w:rsidRDefault="002A6CD7" w:rsidP="002A6CD7">
      <w:pPr>
        <w:pStyle w:val="Heading4"/>
      </w:pPr>
      <w:r>
        <w:t>China will fill any vacuum to expand their military influence over Africa</w:t>
      </w:r>
    </w:p>
    <w:p w14:paraId="4CBF8DA5" w14:textId="77777777" w:rsidR="002A6CD7" w:rsidRPr="009E11B8" w:rsidRDefault="002A6CD7" w:rsidP="002A6CD7">
      <w:r w:rsidRPr="009E11B8">
        <w:rPr>
          <w:rStyle w:val="Style13ptBold"/>
        </w:rPr>
        <w:t xml:space="preserve">Tian 2018 </w:t>
      </w:r>
      <w:r>
        <w:t xml:space="preserve">- Researcher with the SIPRI Arms Transfers and Military Expenditure Programme </w:t>
      </w:r>
      <w:r>
        <w:br/>
        <w:t>Nan, "China’s Arms Trade: A Rival for Global Influence?," Sep 17, https://www.realcleardefense.com/articles/2018/09/17/chinas_arms_trade_a_rival_for_global_influence__113806.html</w:t>
      </w:r>
    </w:p>
    <w:p w14:paraId="6BA9D672" w14:textId="77777777" w:rsidR="002A6CD7" w:rsidRDefault="002A6CD7" w:rsidP="002A6CD7">
      <w:r>
        <w:t xml:space="preserve">Against the backdrop of the recent China-Africa Defence and Security Forum, numerous articles have been written questioning the rationale behind the conference and the potential ramifications of a closer Sino-African relationship. </w:t>
      </w:r>
    </w:p>
    <w:p w14:paraId="6D94B5A5" w14:textId="77777777" w:rsidR="002A6CD7" w:rsidRDefault="002A6CD7" w:rsidP="002A6CD7">
      <w:r>
        <w:t xml:space="preserve">Prime among those is the link between growing Chinese arms exports to the region and a way of securing greater geopolitical influence. </w:t>
      </w:r>
      <w:r w:rsidRPr="009E11B8">
        <w:rPr>
          <w:rStyle w:val="StyleUnderline"/>
        </w:rPr>
        <w:t>The Belt and Road Initiative</w:t>
      </w:r>
      <w:r>
        <w:t xml:space="preserve"> (BRI), announced in 2013, is one significant example where the economic expansion via the land (belt) and sea (silk road) has challenged the strategic interests of many states.</w:t>
      </w:r>
    </w:p>
    <w:p w14:paraId="7D0959DF" w14:textId="77777777" w:rsidR="002A6CD7" w:rsidRDefault="002A6CD7" w:rsidP="002A6CD7">
      <w:r w:rsidRPr="009E11B8">
        <w:rPr>
          <w:rStyle w:val="StyleUnderline"/>
        </w:rPr>
        <w:t>Couple this with China’s growing arms industry and arms exports, the question of vital importance is whether weapon sales have become a new foreign policy tool for China in Africa</w:t>
      </w:r>
      <w:r>
        <w:t>.</w:t>
      </w:r>
    </w:p>
    <w:p w14:paraId="6AC9C59B" w14:textId="77777777" w:rsidR="002A6CD7" w:rsidRDefault="002A6CD7" w:rsidP="002A6CD7">
      <w:r w:rsidRPr="009E11B8">
        <w:rPr>
          <w:rStyle w:val="StyleUnderline"/>
        </w:rPr>
        <w:t xml:space="preserve">Development of the Chinese arms industry has enabled it to become a major arms exporter </w:t>
      </w:r>
      <w:r>
        <w:t>(number five in the world) in recent years. According to the Stockholm International Peace Research Institute, between 2008-2012 and 2013-2017, the 38% increase in total arms exports was second only to Israel. In this time Chinese export to Africa rose by 55%, and its share of total African arms imports increased from 8.4 to 17%.</w:t>
      </w:r>
    </w:p>
    <w:p w14:paraId="59AEC66A" w14:textId="77777777" w:rsidR="002A6CD7" w:rsidRDefault="002A6CD7" w:rsidP="002A6CD7">
      <w:r w:rsidRPr="009E11B8">
        <w:rPr>
          <w:rStyle w:val="StyleUnderline"/>
        </w:rPr>
        <w:t>Although Russia remains the largest supplier of major weapons to Africa</w:t>
      </w:r>
      <w:r>
        <w:t xml:space="preserve"> (39% of the region’s imports), </w:t>
      </w:r>
      <w:r w:rsidRPr="009E11B8">
        <w:rPr>
          <w:rStyle w:val="StyleUnderline"/>
        </w:rPr>
        <w:t>some see the rise of Chinese arms exports to the region as having a threefold rationale</w:t>
      </w:r>
      <w:r>
        <w:t>:</w:t>
      </w:r>
    </w:p>
    <w:p w14:paraId="20FEBB22" w14:textId="77777777" w:rsidR="002A6CD7" w:rsidRPr="009E11B8" w:rsidRDefault="002A6CD7" w:rsidP="002A6CD7">
      <w:pPr>
        <w:rPr>
          <w:rStyle w:val="StyleUnderline"/>
        </w:rPr>
      </w:pPr>
      <w:r w:rsidRPr="009E11B8">
        <w:rPr>
          <w:rStyle w:val="StyleUnderline"/>
        </w:rPr>
        <w:t>Beijing’s push to become a major arms producer.</w:t>
      </w:r>
    </w:p>
    <w:p w14:paraId="675DCD08" w14:textId="77777777" w:rsidR="002A6CD7" w:rsidRDefault="002A6CD7" w:rsidP="002A6CD7">
      <w:r w:rsidRPr="009E11B8">
        <w:rPr>
          <w:rStyle w:val="StyleUnderline"/>
        </w:rPr>
        <w:t xml:space="preserve"> Compete against Russia</w:t>
      </w:r>
      <w:r>
        <w:t xml:space="preserve"> to capture this growing arms market.</w:t>
      </w:r>
    </w:p>
    <w:p w14:paraId="148FA944" w14:textId="77777777" w:rsidR="002A6CD7" w:rsidRPr="009E11B8" w:rsidRDefault="002A6CD7" w:rsidP="002A6CD7">
      <w:pPr>
        <w:rPr>
          <w:rStyle w:val="StyleUnderline"/>
        </w:rPr>
      </w:pPr>
      <w:r>
        <w:t xml:space="preserve"> </w:t>
      </w:r>
      <w:r w:rsidRPr="009E11B8">
        <w:rPr>
          <w:rStyle w:val="StyleUnderline"/>
        </w:rPr>
        <w:t>A foreign policy tool to gain regional influence for future economic and political interests.</w:t>
      </w:r>
    </w:p>
    <w:p w14:paraId="665D44C2" w14:textId="77777777" w:rsidR="002A6CD7" w:rsidRDefault="002A6CD7" w:rsidP="002A6CD7">
      <w:r>
        <w:t xml:space="preserve"> Although the total volume of major arms flow from China to Africa is less than half of Russia’s, it sells to far more African countries than Russia. Between 2013–17, Russia sold major arms to 14 Africa countries, compared to the 23 of China.</w:t>
      </w:r>
    </w:p>
    <w:p w14:paraId="2323A304" w14:textId="77777777" w:rsidR="002A6CD7" w:rsidRDefault="002A6CD7" w:rsidP="002A6CD7">
      <w:r>
        <w:t>This “blanket” style of selling does not typically fit with the notion of linking targeted arms sales with foreign policy objectives. The diversity in the types of weapons and of arms recipients (e.g., from Algeria to South Africa and Kenya to Cote d'Ivoire) suggests a more demand and supply relationship</w:t>
      </w:r>
      <w:r w:rsidRPr="009E11B8">
        <w:rPr>
          <w:rStyle w:val="StyleUnderline"/>
        </w:rPr>
        <w:t>. As China continues to develop its arms industry, any international buyer will help expand its network, offer important developmental feedback, and improve weapon quality and company profitability</w:t>
      </w:r>
      <w:r>
        <w:t>.</w:t>
      </w:r>
    </w:p>
    <w:p w14:paraId="29319072" w14:textId="77777777" w:rsidR="002A6CD7" w:rsidRDefault="002A6CD7" w:rsidP="002A6CD7">
      <w:r>
        <w:t>The fall in export of Russian made weapons to Africa corresponded with the rise in Chinese exports, potentially due to the availability of more cost-effective options. This is especially the case in Algeria, where import of major Chinese arms increased by 46-fold between 2008-2012 and 2013-2017, while the transfer of Russian weapons fell by 35%.</w:t>
      </w:r>
    </w:p>
    <w:p w14:paraId="6D7F1D88" w14:textId="77777777" w:rsidR="002A6CD7" w:rsidRDefault="002A6CD7" w:rsidP="002A6CD7">
      <w:r>
        <w:lastRenderedPageBreak/>
        <w:t>Yet in-depth analysis into Chinese arms exports to Africa shows Algeria as an outlier that is biasing the recent trends. Of all major weapons exported from China to Africa between 2013 and 2017, 46% went to Algeria, prime among them are three heavy corvettes delivered in 2015 and 2016. Remove Algeria and major arms exports to Africa decreased by 12% between 2008-2012 and 2013-2017.</w:t>
      </w:r>
    </w:p>
    <w:p w14:paraId="409CEC7B" w14:textId="77777777" w:rsidR="002A6CD7" w:rsidRDefault="002A6CD7" w:rsidP="002A6CD7">
      <w:r>
        <w:t>Other major African buyers of Chinese weapons are Morocco and Nigeria. It seems that suggestions linking China’s BRI project, its military base in Djibouti, and increased military engagement in the related countries are not founded on arms transfers evidence.</w:t>
      </w:r>
    </w:p>
    <w:p w14:paraId="5F29111C" w14:textId="77777777" w:rsidR="002A6CD7" w:rsidRDefault="002A6CD7" w:rsidP="002A6CD7">
      <w:r>
        <w:t>The main focus on of Chinese arms exports remains to its close neighbours. Since 2008, Pakistan (40%) and Bangladesh (13%) together account for over half of all China’s major weapons exports.</w:t>
      </w:r>
    </w:p>
    <w:p w14:paraId="458244A0" w14:textId="77777777" w:rsidR="002A6CD7" w:rsidRDefault="002A6CD7" w:rsidP="002A6CD7">
      <w:r>
        <w:t>Add in Myanmar, and it’s a picture where China usually sells weapons to countries that the West (the US and Western Europe) does not. Such sales are partly due to less stringent human rights conditions linked to arms sales and more affordable weapons, but also recognising the gaps left by the US and thus securing greater geopolitical influence as part of its foreign policy.</w:t>
      </w:r>
    </w:p>
    <w:p w14:paraId="318F85B8" w14:textId="77777777" w:rsidR="002A6CD7" w:rsidRDefault="002A6CD7" w:rsidP="002A6CD7">
      <w:r>
        <w:t>Comparing the types of weapons sold to African and Asia countries reinforces the argument further. Large ticket items exported to Bangladesh and Pakistan include frigates, corvettes, submarines, and air defence systems. In addition to the transfer of the weapon, such transactions (sales and military aid) include training, maintenance, and exchange of information on the capability of the weapons. All of which enhances country relationships and boosts future collaborations.</w:t>
      </w:r>
    </w:p>
    <w:p w14:paraId="6A09A448" w14:textId="77777777" w:rsidR="002A6CD7" w:rsidRDefault="002A6CD7" w:rsidP="002A6CD7">
      <w:r>
        <w:t>In contrast, weapons exports to Africa are mostly of lower value in the form of armoured personnel carriers (APCs), light training aircraft, battle tanks and unmanned aerial vehicles (UAVs). These are akin to one-time transactions, with limited commitments to training or maintenance.</w:t>
      </w:r>
    </w:p>
    <w:p w14:paraId="0EF04017" w14:textId="77777777" w:rsidR="002A6CD7" w:rsidRDefault="002A6CD7" w:rsidP="002A6CD7">
      <w:r>
        <w:t>While the ability to buy expensive high-tech weapons is lower in African countries compared to neighbours close to China, China has looked to challenge US influence in Asia with more intimate (military and economic) relations with the likes of Pakistan and Bangladesh. The same is not evident in Africa.</w:t>
      </w:r>
    </w:p>
    <w:p w14:paraId="31D77558" w14:textId="77777777" w:rsidR="002A6CD7" w:rsidRDefault="002A6CD7" w:rsidP="002A6CD7">
      <w:r>
        <w:t>It has been common knowledge that China has historically linked arms sales to close neighbours with foreign policy considerations, extending this to African countries is far less straightforward. Although this does not mean China has no future ambitions to use arms exports as a foreign policy tool, evidence from arms exports over the past ten years presents a far less compelling case in the present.</w:t>
      </w:r>
    </w:p>
    <w:p w14:paraId="31BD7348" w14:textId="77777777" w:rsidR="002A6CD7" w:rsidRDefault="002A6CD7" w:rsidP="002A6CD7">
      <w:r>
        <w:t>Instead, China’s interests in Africa seem to remain mainly economic (e.g., Forum on China-Africa Cooperation) focusing on trade (China is Africa’s largest trading partner) and investment deals with arms sale transactions in a demand and supply basis.</w:t>
      </w:r>
    </w:p>
    <w:p w14:paraId="4BFC617B" w14:textId="77777777" w:rsidR="002A6CD7" w:rsidRPr="009E11B8" w:rsidRDefault="002A6CD7" w:rsidP="002A6CD7">
      <w:r>
        <w:t xml:space="preserve">However, </w:t>
      </w:r>
      <w:r w:rsidRPr="006864AA">
        <w:rPr>
          <w:rStyle w:val="StyleUnderline"/>
        </w:rPr>
        <w:t>looking into the future and to China’s growing geopolitical ambitions, the defence and security forum might become the launch pad for China to increase its military influence in Africa and a perfect platform to integrate its economic partnerships with a military twist</w:t>
      </w:r>
      <w:r>
        <w:t>.</w:t>
      </w:r>
    </w:p>
    <w:p w14:paraId="6E7ABFE8" w14:textId="77777777" w:rsidR="002A6CD7" w:rsidRDefault="002A6CD7" w:rsidP="002A6CD7">
      <w:pPr>
        <w:pStyle w:val="Heading3"/>
      </w:pPr>
      <w:r>
        <w:lastRenderedPageBreak/>
        <w:t>Link – Drones</w:t>
      </w:r>
    </w:p>
    <w:p w14:paraId="76210876" w14:textId="77777777" w:rsidR="002A6CD7" w:rsidRPr="00333574" w:rsidRDefault="002A6CD7" w:rsidP="002A6CD7">
      <w:pPr>
        <w:pStyle w:val="Heading4"/>
      </w:pPr>
      <w:r>
        <w:t>China will fill-in for the US, results in the spread of drones</w:t>
      </w:r>
    </w:p>
    <w:p w14:paraId="6C4E8755" w14:textId="77777777" w:rsidR="002A6CD7" w:rsidRPr="00C94333" w:rsidRDefault="002A6CD7" w:rsidP="002A6CD7">
      <w:r w:rsidRPr="00C94333">
        <w:rPr>
          <w:rStyle w:val="Style13ptBold"/>
        </w:rPr>
        <w:t>Reimann 2019</w:t>
      </w:r>
      <w:r>
        <w:t xml:space="preserve"> - contributor to Foreign Policy In Focus</w:t>
      </w:r>
      <w:r>
        <w:br/>
        <w:t>Jakob, "China is Flooding the Middle East With Cheap Drones," Feb 18, https://fpif.org/china-is-flooding-the-middle-east-with-cheap-drones/</w:t>
      </w:r>
    </w:p>
    <w:p w14:paraId="1BAABA72" w14:textId="77777777" w:rsidR="002A6CD7" w:rsidRDefault="002A6CD7" w:rsidP="002A6CD7">
      <w:r>
        <w:t>The last great revolution on the world’s battlefields began with the advent of the drone era.</w:t>
      </w:r>
    </w:p>
    <w:p w14:paraId="7FBF76E9" w14:textId="77777777" w:rsidR="002A6CD7" w:rsidRDefault="002A6CD7" w:rsidP="002A6CD7">
      <w:r>
        <w:t>Particularly in the Middle East, the drone became the symbol of the U.S. empire operating in a legal vacuum. In the first decade and a half of the “War on Terror,” the U.S. still had a virtual monopoly on the risk-free execution from thousands of meters above — but once the genie is out of the bottle, every attempt to squeeze it back in is notoriously doomed to failure.</w:t>
      </w:r>
    </w:p>
    <w:p w14:paraId="6F41BE21" w14:textId="77777777" w:rsidR="002A6CD7" w:rsidRPr="00333574" w:rsidRDefault="002A6CD7" w:rsidP="002A6CD7">
      <w:pPr>
        <w:rPr>
          <w:rStyle w:val="StyleUnderline"/>
        </w:rPr>
      </w:pPr>
      <w:r>
        <w:t xml:space="preserve">And so, quickly other countries in the region aspired after the financially — and politically — cheap execution by drone. The number of armies with their own drone fleet is growing rapidly. </w:t>
      </w:r>
      <w:r w:rsidRPr="00333574">
        <w:rPr>
          <w:rStyle w:val="StyleUnderline"/>
        </w:rPr>
        <w:t>A multi-billion-dollar market with astronomical growth rates opened up — demand that’s essentially served only by one actor: China.</w:t>
      </w:r>
    </w:p>
    <w:p w14:paraId="4827F0FF" w14:textId="77777777" w:rsidR="002A6CD7" w:rsidRDefault="002A6CD7" w:rsidP="002A6CD7">
      <w:r>
        <w:t>The U.S. has squandered its lead</w:t>
      </w:r>
    </w:p>
    <w:p w14:paraId="3F554DF7" w14:textId="77777777" w:rsidR="002A6CD7" w:rsidRDefault="002A6CD7" w:rsidP="002A6CD7">
      <w:r w:rsidRPr="00333574">
        <w:rPr>
          <w:rStyle w:val="StyleUnderline"/>
        </w:rPr>
        <w:t xml:space="preserve">The appearance of the Rainbow CH-4 </w:t>
      </w:r>
      <w:r>
        <w:t xml:space="preserve">— the driving force of Chinese combat drones — </w:t>
      </w:r>
      <w:r w:rsidRPr="00333574">
        <w:rPr>
          <w:rStyle w:val="StyleUnderline"/>
        </w:rPr>
        <w:t>is almost identical to the</w:t>
      </w:r>
      <w:r>
        <w:t xml:space="preserve"> notorious </w:t>
      </w:r>
      <w:r w:rsidRPr="00333574">
        <w:rPr>
          <w:rStyle w:val="StyleUnderline"/>
        </w:rPr>
        <w:t xml:space="preserve">Reaper </w:t>
      </w:r>
      <w:r>
        <w:t>drone of the U.S. arms manufacturer General Atomics. While the CH-4 lags behind the Reaper in most performance parameters, it can keep up with or even outperform its competitor in some of them. Also, the CH-4’s weaponry, the AKD-10 warhead, is almost identical to the Reaper’s Hellfire missiles.</w:t>
      </w:r>
    </w:p>
    <w:p w14:paraId="469CC2B7" w14:textId="77777777" w:rsidR="002A6CD7" w:rsidRDefault="002A6CD7" w:rsidP="002A6CD7">
      <w:r w:rsidRPr="00333574">
        <w:rPr>
          <w:rStyle w:val="StyleUnderline"/>
        </w:rPr>
        <w:t xml:space="preserve">The striking similarity follows a strategy of Chinese engineering well-known from cell phones or cars: the look of a world-famous Western branded product is copied with an inferior but sufficiently good quality compared to that of the original </w:t>
      </w:r>
      <w:r>
        <w:t>— but at significantly less cost. Chinese drones are 50 to 75 percent cheaper than the originals from the U.S.</w:t>
      </w:r>
    </w:p>
    <w:p w14:paraId="06E6B2FC" w14:textId="77777777" w:rsidR="002A6CD7" w:rsidRDefault="002A6CD7" w:rsidP="002A6CD7">
      <w:r>
        <w:t>A late 2015 article published in the Asia Times suggests that this copying of U.S. technology is likely rooted in Beijing’s data theft. According to records by world-famous NSA whistleblower Edward Snowden, by 2010 alone “Chinese hackers had conducted more than 30,000 cyber attacks” on Pentagon computer networks and other U.S. military agencies in order to “exfiltrate [data on] sensitive military technology.” Although there is no final proof that data on drones were skimmed off too, Asia Times quotes then NSA director Gen. Keith Alexander, who suggests that it is highly likely that the Reaper blueprints were part of the Chinese data hack, while military experts and analysts largely share this view.</w:t>
      </w:r>
    </w:p>
    <w:p w14:paraId="5B6D327B" w14:textId="77777777" w:rsidR="002A6CD7" w:rsidRDefault="002A6CD7" w:rsidP="002A6CD7">
      <w:r>
        <w:t xml:space="preserve">With the latest model — </w:t>
      </w:r>
      <w:r w:rsidRPr="00333574">
        <w:rPr>
          <w:rStyle w:val="StyleUnderline"/>
        </w:rPr>
        <w:t xml:space="preserve">the CH-7, which is still in the development phase — China could possibly pull ahead the U.S. for the first time, </w:t>
      </w:r>
      <w:r>
        <w:t xml:space="preserve">military journal Defense One explains. </w:t>
      </w:r>
      <w:r w:rsidRPr="00333574">
        <w:rPr>
          <w:rStyle w:val="StyleUnderline"/>
        </w:rPr>
        <w:t>The CH-7 “will be the sole option for buyers wanting to field stealth combat drones</w:t>
      </w:r>
      <w:r>
        <w:t>,” it predicts. “The United States had a decade-plus head start on [drone] technology,” says military expert Paul Scharre, “and has unfortunately squandered that lead.”</w:t>
      </w:r>
    </w:p>
    <w:p w14:paraId="073676B9" w14:textId="77777777" w:rsidR="002A6CD7" w:rsidRDefault="002A6CD7" w:rsidP="002A6CD7">
      <w:r>
        <w:t>China captures the market</w:t>
      </w:r>
    </w:p>
    <w:p w14:paraId="4F75491C" w14:textId="77777777" w:rsidR="002A6CD7" w:rsidRDefault="002A6CD7" w:rsidP="002A6CD7">
      <w:r>
        <w:lastRenderedPageBreak/>
        <w:t>For a long time, it was only the United States, the United Kingdom, and Israel that had combat drones and used them to execute alleged terrorists — something that has changed dramatically in recent years.</w:t>
      </w:r>
    </w:p>
    <w:p w14:paraId="61828FF6" w14:textId="77777777" w:rsidR="002A6CD7" w:rsidRDefault="002A6CD7" w:rsidP="002A6CD7">
      <w:r>
        <w:t>Meanwhile, the number of countries with combat drones has swelled to at least 29, as research organization New America identifies. And 10 countries have demonstrably used them to kill suspected enemies; in addition to the three mentioned, there is Iran, Azerbaijan, the UAE, as well as Nigeria, Iraq, Pakistan, and Turkey (the last four countries drone-killed people on their own soil).</w:t>
      </w:r>
    </w:p>
    <w:p w14:paraId="68D9B392" w14:textId="77777777" w:rsidR="002A6CD7" w:rsidRDefault="002A6CD7" w:rsidP="002A6CD7">
      <w:r>
        <w:t>Historically, Israel is the largest drone exporter, with a market share of over 60 percent in the last three decades. More recently, from 2008-2017, China exported a total of 88 drones to at least 12 countries, ranking third among the world’s drone exporters behind the United States (351) and Israel (186).</w:t>
      </w:r>
    </w:p>
    <w:p w14:paraId="02CAD4C4" w14:textId="77777777" w:rsidR="002A6CD7" w:rsidRDefault="002A6CD7" w:rsidP="002A6CD7">
      <w:r>
        <w:t xml:space="preserve">However, </w:t>
      </w:r>
      <w:r w:rsidRPr="00333574">
        <w:rPr>
          <w:rStyle w:val="StyleUnderline"/>
        </w:rPr>
        <w:t>while the vast majority of U.S. and Israeli exports are made up of unarmed reconnaissance drones, China’s sales focus on armed drones</w:t>
      </w:r>
      <w:r>
        <w:t xml:space="preserve">. During the mentioned period, </w:t>
      </w:r>
      <w:r w:rsidRPr="00333574">
        <w:rPr>
          <w:rStyle w:val="StyleUnderline"/>
        </w:rPr>
        <w:t>China exported 68 combat drones, putting it ahead of the U.S. (62) and Israel (56).</w:t>
      </w:r>
      <w:r>
        <w:t xml:space="preserve"> Foreign Policy thus recently titled rightly: “China Has Already Won the Drone Wars.”</w:t>
      </w:r>
    </w:p>
    <w:p w14:paraId="3A5105D2" w14:textId="77777777" w:rsidR="002A6CD7" w:rsidRDefault="002A6CD7" w:rsidP="002A6CD7">
      <w:r>
        <w:t>All of the armed forces of the Chinese military have large fleets of various drones, but Beijing has used them so far only for disaster relief, surveillance of domestic critics, and military reconnaissance — not to kill. (In 2013, Beijing considered executing by drone a Myanmar drug baron wanted in the murders of 13 Chinese sailors, but eventually caught and tried him.)</w:t>
      </w:r>
    </w:p>
    <w:p w14:paraId="51591FFC" w14:textId="77777777" w:rsidR="002A6CD7" w:rsidRDefault="002A6CD7" w:rsidP="002A6CD7">
      <w:r>
        <w:t>Rather, Beijing appears to be establishing a norm permanently prohibiting lethal drone strikes in East and South Asia. However, this no-shoot dogma does not prevent the Chinese arms industry from exporting their drones to states that are patently using them for killing elsewhere.</w:t>
      </w:r>
    </w:p>
    <w:p w14:paraId="632CD718" w14:textId="77777777" w:rsidR="002A6CD7" w:rsidRDefault="002A6CD7" w:rsidP="002A6CD7">
      <w:r>
        <w:t>How China services U.S. clients</w:t>
      </w:r>
    </w:p>
    <w:p w14:paraId="4A4497AC" w14:textId="77777777" w:rsidR="002A6CD7" w:rsidRDefault="002A6CD7" w:rsidP="002A6CD7">
      <w:r>
        <w:t xml:space="preserve">While the Pentagon continues to this day to deliver armed Reaper drones only to the UK, France, and Italy, purchasers of Chinese combat drones, according to Chinese manufacturers, include Algeria, Egypt, Ethiopia, Iraq, Jordan, Myanmar, Nigeria, Pakistan, Saudi Arabia, Turkmenistan, the UAE, and Zambia. So far, the three largest buyers of Chinese drones are Pakistan (with a share of 25 percent) as well as Egypt and Myanmar (with 23 and 13 percent, respectively). </w:t>
      </w:r>
      <w:r w:rsidRPr="00333574">
        <w:rPr>
          <w:rStyle w:val="StyleUnderline"/>
        </w:rPr>
        <w:t>Several of Beijing’s buyers are close strategic U.S. allies who have requested the sale of armed drones from Washington to no avail and have thus fallen back on Chinese products</w:t>
      </w:r>
      <w:r>
        <w:t>.</w:t>
      </w:r>
    </w:p>
    <w:p w14:paraId="447B872A" w14:textId="77777777" w:rsidR="002A6CD7" w:rsidRDefault="002A6CD7" w:rsidP="002A6CD7">
      <w:r w:rsidRPr="00333574">
        <w:rPr>
          <w:rStyle w:val="StyleUnderline"/>
        </w:rPr>
        <w:t xml:space="preserve">The U.S. is by far the largest arms exporter and usually sells military equipment to almost every country in the world. </w:t>
      </w:r>
      <w:r>
        <w:t>According to the SIPRI research institute, the U.S. sold $98 billion worth of weapons to as many as 112 countries in 2007-2017. Hence, on the face of it, it seems rather counterintuitive that it would hand over the lucrative battle drone market to China.</w:t>
      </w:r>
    </w:p>
    <w:p w14:paraId="51FD1C64" w14:textId="77777777" w:rsidR="002A6CD7" w:rsidRDefault="002A6CD7" w:rsidP="002A6CD7">
      <w:r>
        <w:t>A recent report by the DIA, the Pentagon’s internal intelligence service, deals with this contradiction. “</w:t>
      </w:r>
      <w:r w:rsidRPr="00333574">
        <w:rPr>
          <w:rStyle w:val="StyleUnderline"/>
        </w:rPr>
        <w:t>China is a niche provider of armed [drones]” in the Middle East,</w:t>
      </w:r>
      <w:r>
        <w:t xml:space="preserve"> the report acknowledges, and correctly concludes that “China faces little competition” as it is not a member of international export control regimes. In fact, unlike the U.S. and the European arms-exporting countries, China is not a contracting party to the Missile Technology Control Regime (MTRC), which strictly regulates the proliferation of combat drones and makes U.S. drone exports to the Middle East more difficult.</w:t>
      </w:r>
    </w:p>
    <w:p w14:paraId="763702C3" w14:textId="77777777" w:rsidR="002A6CD7" w:rsidRDefault="002A6CD7" w:rsidP="002A6CD7">
      <w:r>
        <w:lastRenderedPageBreak/>
        <w:t>In addition to attempts by the Trump administration to amend the MTRC, Trump’s State Department published a new export policy in April 2018: “We will remove barriers to the global [drone] market and avoid ceding export opportunities to competitors where such self-imposed restrictions are unwarranted.”</w:t>
      </w:r>
    </w:p>
    <w:p w14:paraId="3771FC42" w14:textId="77777777" w:rsidR="002A6CD7" w:rsidRDefault="002A6CD7" w:rsidP="002A6CD7">
      <w:r>
        <w:t>Since the wording does not specify when restrictions are “unwarranted,” the new policy can be understood as blank approval for future drone exports. De facto, it was also made possible to buy combat drones directly from the manufacturer, without the government as a broker agent. “To date, however, that hasn’t led to any reported sales to the Middle East,” Forbes reported late last year.</w:t>
      </w:r>
    </w:p>
    <w:p w14:paraId="2AE74EEA" w14:textId="77777777" w:rsidR="002A6CD7" w:rsidRDefault="002A6CD7" w:rsidP="002A6CD7">
      <w:r>
        <w:t>So, in contrast to relatively strict regulations on U.S. drone exports, China’s “no questions asked” policy allowed it to quickly gain a foothold in the lucrative Middle East drone market and aggressively expand the course of the proliferation of cheap drones.</w:t>
      </w:r>
    </w:p>
    <w:p w14:paraId="06CB1FCF" w14:textId="77777777" w:rsidR="002A6CD7" w:rsidRDefault="002A6CD7" w:rsidP="002A6CD7">
      <w:r>
        <w:t>State-of-the-art technology perceived as revolutionary always comes with a certain adulation for its possessor. Thus, a recent report by London-based military think tank RUSI concludes that “national prestige and status is the main reason that most states” in the Middle East increasingly acquire drones, as Middle East Eye reports. However, in addition to their value as status symbols, in recent years they are more and more being used strategically on the battlefields of the region, which the RUSI report attributes largely to increased Chinese exports.</w:t>
      </w:r>
    </w:p>
    <w:p w14:paraId="398FEF8A" w14:textId="77777777" w:rsidR="002A6CD7" w:rsidRDefault="002A6CD7" w:rsidP="002A6CD7">
      <w:r>
        <w:t>And so Chinese drones also recorded their first deaths: Besides fatal deployment by the Nigerian army against Boko Haram, since the end of 2015, the Iraqi military performed more than 260 air strikes against Islamic State targets with Chinese drones. They gained particular infamy on April 22 last year, when the UAE executed the de facto president of Yemen, Saleh Ali al-Sammad, with a Chinese drone, escalating the nearly four-year war in the country. The murdered Al-Sammad was seen as a promoter of the UN-mediated peace process in Yemen, whereas his successor, Mahdi al-Mashat, is an implacable, uncompromising hardliner and provocateur.</w:t>
      </w:r>
    </w:p>
    <w:p w14:paraId="5A5F1095" w14:textId="77777777" w:rsidR="005059E0" w:rsidRDefault="005059E0" w:rsidP="005059E0">
      <w:pPr>
        <w:pStyle w:val="Heading3"/>
      </w:pPr>
      <w:r>
        <w:lastRenderedPageBreak/>
        <w:t>Link – Indigenous Capacity</w:t>
      </w:r>
    </w:p>
    <w:p w14:paraId="0C0C1054" w14:textId="77777777" w:rsidR="005059E0" w:rsidRPr="00C53EAA" w:rsidRDefault="005059E0" w:rsidP="005059E0">
      <w:pPr>
        <w:pStyle w:val="Heading4"/>
      </w:pPr>
      <w:r>
        <w:t>The plan causes China to build native capacity</w:t>
      </w:r>
    </w:p>
    <w:p w14:paraId="45DB2515" w14:textId="77777777" w:rsidR="005059E0" w:rsidRDefault="005059E0" w:rsidP="005059E0">
      <w:r w:rsidRPr="003B6729">
        <w:rPr>
          <w:rStyle w:val="Style13ptBold"/>
        </w:rPr>
        <w:t>Cai 2018</w:t>
      </w:r>
      <w:r>
        <w:t xml:space="preserve"> - CFA, is the Beijing Bureau Chief of the South China Morning Post</w:t>
      </w:r>
      <w:r>
        <w:br/>
        <w:t xml:space="preserve">Jane, "Trump’s technology export controls will not hold China back – we’ll work harder: science vice-minister Xu Nanping," Nov 27, </w:t>
      </w:r>
      <w:hyperlink r:id="rId8" w:history="1">
        <w:r w:rsidRPr="00CE685F">
          <w:rPr>
            <w:rStyle w:val="Hyperlink"/>
          </w:rPr>
          <w:t>https://www.scmp.com/news/china/diplomacy/article/2175287/trumps-technology-export-controls-will-not-hold-china-back-well</w:t>
        </w:r>
      </w:hyperlink>
    </w:p>
    <w:p w14:paraId="032A63CF" w14:textId="77777777" w:rsidR="005059E0" w:rsidRDefault="005059E0" w:rsidP="005059E0">
      <w:r>
        <w:t xml:space="preserve">The Trump administration’s proposed </w:t>
      </w:r>
      <w:r w:rsidRPr="009D4DA3">
        <w:rPr>
          <w:rStyle w:val="StyleUnderline"/>
        </w:rPr>
        <w:t>limits on US exports of</w:t>
      </w:r>
      <w:r>
        <w:t xml:space="preserve"> advanced </w:t>
      </w:r>
      <w:r w:rsidRPr="009D4DA3">
        <w:rPr>
          <w:rStyle w:val="StyleUnderline"/>
        </w:rPr>
        <w:t>technologies will not frustrate development in China, but help the country “move up higher” in the rankings of global industries</w:t>
      </w:r>
      <w:r>
        <w:t>, a senior Chinese official said.</w:t>
      </w:r>
    </w:p>
    <w:p w14:paraId="0C43B320" w14:textId="77777777" w:rsidR="005059E0" w:rsidRDefault="005059E0" w:rsidP="005059E0">
      <w:r>
        <w:t xml:space="preserve">Xu Nanping, Vice Minister of Science and Technology, said </w:t>
      </w:r>
      <w:r w:rsidRPr="009D4DA3">
        <w:rPr>
          <w:rStyle w:val="StyleUnderline"/>
        </w:rPr>
        <w:t>China will strive harder for innovation as well as seeking technology imports from Japan and European countries if the proposed curbs from the US materialise</w:t>
      </w:r>
      <w:r>
        <w:t>.</w:t>
      </w:r>
    </w:p>
    <w:p w14:paraId="1C3B8B93" w14:textId="77777777" w:rsidR="005059E0" w:rsidRDefault="005059E0" w:rsidP="005059E0">
      <w:r>
        <w:t>“China has been developing at the medium-to-low end in the global industrial chain,” Xu said at a symposium in Beijing on Tuesday. “</w:t>
      </w:r>
      <w:r w:rsidRPr="009D4DA3">
        <w:rPr>
          <w:rStyle w:val="StyleUnderline"/>
        </w:rPr>
        <w:t>If the US decides not to export technology to China, China will be forced to grow its edge at the medium-to-high end</w:t>
      </w:r>
      <w:r>
        <w:t>.”</w:t>
      </w:r>
    </w:p>
    <w:p w14:paraId="336652AC" w14:textId="77777777" w:rsidR="005059E0" w:rsidRPr="00C53EAA" w:rsidRDefault="005059E0" w:rsidP="005059E0"/>
    <w:p w14:paraId="7327B2BA" w14:textId="0F72BB1A" w:rsidR="002E26AA" w:rsidRDefault="002E26AA" w:rsidP="002E26AA">
      <w:pPr>
        <w:pStyle w:val="Heading3"/>
      </w:pPr>
      <w:r>
        <w:lastRenderedPageBreak/>
        <w:t xml:space="preserve">Link – Latin America (Fill-in) </w:t>
      </w:r>
    </w:p>
    <w:p w14:paraId="55008726" w14:textId="77777777" w:rsidR="002E26AA" w:rsidRPr="0069485E" w:rsidRDefault="002E26AA" w:rsidP="002E26AA">
      <w:pPr>
        <w:pStyle w:val="Heading4"/>
      </w:pPr>
      <w:r>
        <w:t>China will fill the US vacuum in Latin America</w:t>
      </w:r>
    </w:p>
    <w:p w14:paraId="104DA722" w14:textId="77777777" w:rsidR="002E26AA" w:rsidRPr="00DD6034" w:rsidRDefault="002E26AA" w:rsidP="002E26AA">
      <w:r w:rsidRPr="00DD6034">
        <w:rPr>
          <w:rStyle w:val="Style13ptBold"/>
        </w:rPr>
        <w:t>Gurrola 2018</w:t>
      </w:r>
      <w:r>
        <w:t xml:space="preserve"> - Captain, US Army </w:t>
      </w:r>
      <w:r>
        <w:br/>
        <w:t>George, "China-Latin America Arms Sales," Aug 2018, https://www.armyupress.army.mil/Journals/Military-Review/English-Edition-Archives/July-August-2018/Gurrola-China/</w:t>
      </w:r>
    </w:p>
    <w:p w14:paraId="0E116D2A" w14:textId="77777777" w:rsidR="002E26AA" w:rsidRDefault="002E26AA" w:rsidP="002E26AA">
      <w:r>
        <w:t xml:space="preserve">As noted in table 1 and figure 2, </w:t>
      </w:r>
      <w:r w:rsidRPr="0069485E">
        <w:rPr>
          <w:rStyle w:val="StyleUnderline"/>
        </w:rPr>
        <w:t>China’s entrance into the Latin American arms market is relatively new (since 2000) and can be considered as part of a new comprehensive strategy toward the region</w:t>
      </w:r>
      <w:r>
        <w:t>. As such, there are several noteworthy trends in China’s expansion of military engagement in Latin America. Prior to 2000, Chinese arms sales were limited to low-level equipment and military supplies, such as small arms and uniforms.18</w:t>
      </w:r>
    </w:p>
    <w:p w14:paraId="4D95A55F" w14:textId="77777777" w:rsidR="002E26AA" w:rsidRDefault="002E26AA" w:rsidP="002E26AA">
      <w:r>
        <w:t xml:space="preserve">A closer look at the evolution of imports by country demonstrates that the growth in sales in the region is initially attributed to and facilitated by a country’s ideological tendencies, particularly in the ALBA countries. As seen in figure 2, ALBA member states Venezuela, Ecuador, and Bolivia comprise most of the market share of arms imports from China. In its own publications, ALBA identifies itself as an “anti-imperialist” and “anti-neoliberal” organization that advocates for a socialist economic model.19 As a U.S.-China Commission report notes, this highlights a possible correlation with “anti-U.S. foreign policy orientation of the purchasers.”20 Further, </w:t>
      </w:r>
      <w:r w:rsidRPr="0069485E">
        <w:rPr>
          <w:rStyle w:val="StyleUnderline"/>
        </w:rPr>
        <w:t>China’s “nonintervention” policy makes arms sales attractive for countries.</w:t>
      </w:r>
      <w:r>
        <w:t xml:space="preserve">21 </w:t>
      </w:r>
      <w:r w:rsidRPr="0069485E">
        <w:rPr>
          <w:rStyle w:val="StyleUnderline"/>
        </w:rPr>
        <w:t>Based on China’s arms sales alone, one can infer its intention in the region is to expand its political influence while securing a future military presence in the region.</w:t>
      </w:r>
    </w:p>
    <w:p w14:paraId="00F60170" w14:textId="77777777" w:rsidR="002E26AA" w:rsidRPr="00DD6034" w:rsidRDefault="002E26AA" w:rsidP="002E26AA">
      <w:r>
        <w:t>Another factor that contributed to the increase in arms sales is China’s relative comparative advantage. For one, China’s products are less expensive than those offered by the traditional international arms suppliers, such as the United States and Russia. More recently, China continues to make inroads into other nations besides the ALBA member states.</w:t>
      </w:r>
      <w:r w:rsidRPr="0069485E">
        <w:rPr>
          <w:rStyle w:val="StyleUnderline"/>
        </w:rPr>
        <w:t>22 This indicates an emergence into the market as an important actor</w:t>
      </w:r>
      <w:r>
        <w:t xml:space="preserve">. In 2009, “Peru—a key economic partner for the United States in the region and supporter of the U.S.-led Trans-Pacific Partnership—purchased fifteen of China’s FN-6 portable surface-to-air missiles (SAMs) in a $1.1 million deal, along with ten more of its SAMs. Then, in 2013, it bought twenty-seven multiple rocket launchers in a $39 million deal.”23 A potential breakthrough for Chinese arms sales in the region came in 2015 when then Argentine president Christina Fernández de Kirchner </w:t>
      </w:r>
      <w:r w:rsidRPr="0069485E">
        <w:rPr>
          <w:rStyle w:val="StyleUnderline"/>
        </w:rPr>
        <w:t xml:space="preserve">approved a major arms purchase. </w:t>
      </w:r>
      <w:r>
        <w:t xml:space="preserve">The agreement, near $1 billion in Chinese equipment, included “armored personnel carriers, fighter jets, and navy vessels.”24 However, President Mauricio Macri, who is considered more pragmatic and moderate than his predecessor, has adjusted several Sino-Argentine initiatives, including placing the significantly large arms purchase on hold.25 Despite Argentina’s deferment, </w:t>
      </w:r>
      <w:r w:rsidRPr="0069485E">
        <w:rPr>
          <w:rStyle w:val="StyleUnderline"/>
        </w:rPr>
        <w:t>these recent developments indicate Chinese arms sales continue to make inroads with Latin American militaries</w:t>
      </w:r>
      <w:r>
        <w:t>.</w:t>
      </w:r>
    </w:p>
    <w:p w14:paraId="6EB8DC69" w14:textId="6FF5DD0A" w:rsidR="002E26AA" w:rsidRDefault="002E26AA" w:rsidP="002E26AA">
      <w:pPr>
        <w:pStyle w:val="Heading3"/>
      </w:pPr>
      <w:r>
        <w:lastRenderedPageBreak/>
        <w:t>Link – Latin America (Salami Slicing)</w:t>
      </w:r>
    </w:p>
    <w:p w14:paraId="44EC8CB3" w14:textId="77777777" w:rsidR="002E26AA" w:rsidRPr="003E1EDA" w:rsidRDefault="002E26AA" w:rsidP="002E26AA">
      <w:pPr>
        <w:pStyle w:val="Heading4"/>
      </w:pPr>
      <w:r>
        <w:t>Arm sales in the western hemisphere are key to China’s geopolitical ambitions and salami slicing</w:t>
      </w:r>
    </w:p>
    <w:p w14:paraId="41DE7FE0" w14:textId="77777777" w:rsidR="002E26AA" w:rsidRPr="00777154" w:rsidRDefault="002E26AA" w:rsidP="002E26AA">
      <w:r w:rsidRPr="008941D9">
        <w:rPr>
          <w:rStyle w:val="Style13ptBold"/>
        </w:rPr>
        <w:t>Morgan 2015</w:t>
      </w:r>
      <w:r>
        <w:t xml:space="preserve"> - Joint Base Commander of Joint Base Lewis McChord</w:t>
      </w:r>
      <w:r>
        <w:br/>
        <w:t>Daniel, "Expanding the Rebalance: Confronting China in Latin America," Parameters; Carlisle Barracks Vol. 45, Iss. 3, (Autumn 2015): 103-114</w:t>
      </w:r>
    </w:p>
    <w:p w14:paraId="0FDC8DD8" w14:textId="77777777" w:rsidR="002E26AA" w:rsidRDefault="002E26AA" w:rsidP="002E26AA">
      <w:r w:rsidRPr="004F77CD">
        <w:rPr>
          <w:rStyle w:val="StyleUnderline"/>
        </w:rPr>
        <w:t>PRC arms sales in Latin America generate revenue and support Chinese military modernization in the Asia-Pacific</w:t>
      </w:r>
      <w:r>
        <w:t xml:space="preserve">. </w:t>
      </w:r>
      <w:r w:rsidRPr="004F77CD">
        <w:rPr>
          <w:rStyle w:val="StyleUnderline"/>
        </w:rPr>
        <w:t>Chinese military partnerships in the Southern Hemisphere give them increased access and influence in their decision-making based on Beijing's interests</w:t>
      </w:r>
      <w:r>
        <w:t xml:space="preserve"> and actions in the Asia-Pacific. For example, an Asia-Pacific conflict that arises from miscalculation, or a deliberate decision, gives China the ability to secure political support from South American and Caribbean governments for their actions in the Asia-Pacific. Any US assumption that Chinese actions in Western Hemisphere and the Asia-Pacific are two separate problems overlooks Beijing's long-term strategic perspective of gaining multi-regional influence. </w:t>
      </w:r>
      <w:r w:rsidRPr="004F77CD">
        <w:rPr>
          <w:rStyle w:val="StyleUnderline"/>
        </w:rPr>
        <w:t xml:space="preserve">PRC military presence south of the United States combined with growing political and economic linkages creates an integrated problem for US security engagement and influence. </w:t>
      </w:r>
      <w:r>
        <w:t>A US trans-Pacific military strategy must forge new cross-regional security cooperation relationships between South American-Caribbean and Asia-Pacific militaries.</w:t>
      </w:r>
    </w:p>
    <w:p w14:paraId="1B3A464D" w14:textId="77777777" w:rsidR="002E26AA" w:rsidRDefault="002E26AA" w:rsidP="002E26AA">
      <w:r>
        <w:t>Chinese Military in the Pacific</w:t>
      </w:r>
    </w:p>
    <w:p w14:paraId="25A7BF9B" w14:textId="77777777" w:rsidR="002E26AA" w:rsidRDefault="002E26AA" w:rsidP="002E26AA">
      <w:r w:rsidRPr="003E1EDA">
        <w:rPr>
          <w:rStyle w:val="StyleUnderline"/>
        </w:rPr>
        <w:t>China's aggressive stance and military forward presence and posture, particularly in the South China Sea, intend to replace the United States as the regional hegemon in the Asia-Pacific</w:t>
      </w:r>
      <w:r>
        <w:t>. The region is a vital driver of the global economy and includes the world's busiest international sea lanes and nine of the ten largest ports. Thousands of maritime vessels transverse the South China Sea, ranging from fishing boats to coastal naval ships to trade ships. Beijing claims sovereignty and territorial rights for much of the region's waterways in direct confrontation or threat to Taiwan, Japan, Philippines, Malaysia, Vietnam, and Brunei. The Asia-Pacific is also home to seven of the world's ten largest standing militaries and five of the world's declared nuclear nations.22</w:t>
      </w:r>
    </w:p>
    <w:p w14:paraId="2F6E69A9" w14:textId="77777777" w:rsidR="002E26AA" w:rsidRDefault="002E26AA" w:rsidP="002E26AA">
      <w:r>
        <w:t xml:space="preserve">China's demands for territorial integrity and sovereignty in the Asia-Pacific region challenge freedom of navigation and access to resources for the United States and other extra-regional actors. The PRC's military modernization and expansion into the South China Sea increases Chinese anti-access and area-denial capacity and capabilities. </w:t>
      </w:r>
      <w:r w:rsidRPr="003E1EDA">
        <w:rPr>
          <w:rStyle w:val="StyleUnderline"/>
        </w:rPr>
        <w:t>Heightened tensions and miscalculations by US allies or partners, or other actors, could draw the United States into an escalating conflict or other military commitments</w:t>
      </w:r>
      <w:r>
        <w:t>. Impacts of such miscalculations can also affect trade flows and investment and impose significant costs on Latin American, Caribbean, and Asia-Pacific economies. Such high risks demand a new strategic approach, one that views the challenge as a trans-Pacific problem, rather than a regional one.</w:t>
      </w:r>
    </w:p>
    <w:p w14:paraId="39D855C2" w14:textId="77777777" w:rsidR="002E26AA" w:rsidRDefault="002E26AA" w:rsidP="002E26AA">
      <w:r>
        <w:t>Chinese Military in Latin America</w:t>
      </w:r>
    </w:p>
    <w:p w14:paraId="3B5EB364" w14:textId="77777777" w:rsidR="002E26AA" w:rsidRDefault="002E26AA" w:rsidP="002E26AA">
      <w:r>
        <w:t xml:space="preserve">Political partnerships and </w:t>
      </w:r>
      <w:r w:rsidRPr="003E1EDA">
        <w:rPr>
          <w:rStyle w:val="StyleUnderline"/>
        </w:rPr>
        <w:t>economic trade blocs in the Western Hemisphere facilitate Chinese military activities and challenge US access and its building of security capacity in the region</w:t>
      </w:r>
      <w:r>
        <w:t xml:space="preserve">. </w:t>
      </w:r>
      <w:r w:rsidRPr="003E1EDA">
        <w:rPr>
          <w:rStyle w:val="StyleUnderline"/>
        </w:rPr>
        <w:t>Latin American governments</w:t>
      </w:r>
      <w:r>
        <w:t xml:space="preserve">, to include US partners, </w:t>
      </w:r>
      <w:r w:rsidRPr="003E1EDA">
        <w:rPr>
          <w:rStyle w:val="StyleUnderline"/>
        </w:rPr>
        <w:t>have increased ties to the PRC military through</w:t>
      </w:r>
      <w:r>
        <w:t xml:space="preserve"> a growing number of official visits, military officer education exchanges, training exercises, and </w:t>
      </w:r>
      <w:r w:rsidRPr="003E1EDA">
        <w:rPr>
          <w:rStyle w:val="StyleUnderline"/>
        </w:rPr>
        <w:t>arms sales</w:t>
      </w:r>
      <w:r>
        <w:t xml:space="preserve">.23 China sent 130 riot police to Haiti from 2004 to 2012 as part of the UN's peacekeeping force, becoming the first </w:t>
      </w:r>
      <w:r>
        <w:lastRenderedPageBreak/>
        <w:t xml:space="preserve">Chinese uniformed formation to serve in the Western Hemisphere. In the past decade, </w:t>
      </w:r>
      <w:r w:rsidRPr="003E1EDA">
        <w:rPr>
          <w:rStyle w:val="StyleUnderline"/>
        </w:rPr>
        <w:t>China sold 58 million dollars worth of K-8 Karakorum jets to Bolivia, upward of 150 million dollars in air surveillance</w:t>
      </w:r>
      <w:r>
        <w:t xml:space="preserve"> systems </w:t>
      </w:r>
      <w:r w:rsidRPr="003E1EDA">
        <w:rPr>
          <w:rStyle w:val="StyleUnderline"/>
        </w:rPr>
        <w:t xml:space="preserve">to Venezuela, </w:t>
      </w:r>
      <w:r>
        <w:t xml:space="preserve">donated military materiel to multiple countries, and sold Peru a mobile field hospital and other equipment worth 300 million dollars.24 </w:t>
      </w:r>
      <w:r w:rsidRPr="003E1EDA">
        <w:rPr>
          <w:rStyle w:val="StyleUnderline"/>
        </w:rPr>
        <w:t>They are reportedly about to sell 1 billion dollars in arms to Argentina</w:t>
      </w:r>
      <w:r>
        <w:t xml:space="preserve">, including armored personnel carriers and Chinese-designed fighter jets, with the likely candidates being the FC-1 Xiaolong, JF-17 Thunder, or the J-10.25 Last, </w:t>
      </w:r>
      <w:r w:rsidRPr="003E1EDA">
        <w:rPr>
          <w:rStyle w:val="StyleUnderline"/>
        </w:rPr>
        <w:t>China is taking aggressive efforts in technology transfer programs with Brazil, Argentina, and Venezuela in areas of space technology for military and civilian purposes</w:t>
      </w:r>
      <w:r>
        <w:t>. Chinese military relations in the region do not pose an imminent military threat to the United States or its allies and partners, but they are an indicator of how seriously Beijing considers Latin America as a military market.</w:t>
      </w:r>
    </w:p>
    <w:p w14:paraId="3B14DAD8" w14:textId="77777777" w:rsidR="002E26AA" w:rsidRPr="00777154" w:rsidRDefault="002E26AA" w:rsidP="002E26AA">
      <w:r w:rsidRPr="003E1EDA">
        <w:rPr>
          <w:rStyle w:val="StyleUnderline"/>
        </w:rPr>
        <w:t>Beijing's arms sales to Latin American governments generate revenue that advances its anti-access and area-denial capabilities in the Asia-Pacific</w:t>
      </w:r>
      <w:r>
        <w:t xml:space="preserve">, which directly threatens the United States and its allies. In addition, </w:t>
      </w:r>
      <w:r w:rsidRPr="003E1EDA">
        <w:rPr>
          <w:rStyle w:val="StyleUnderline"/>
        </w:rPr>
        <w:t>PRC military presence and influence in the region provides China with strategic options that can overtly or covertly support Chinese activities in the Asia-Pacific</w:t>
      </w:r>
      <w:r>
        <w:t>. The United States cannot underestimate the threat posed by Beijing's military presence in the Western Hemisphere. The United States should not approach this issue as a separate regional concern. Increased Chinese activities and influence in the Western Hemisphere provide Beijing with a range of ways and means that can negatively impact US interests in the Asia-Pacific. The United States must integrate South American and Caribbean governments into a trans-Pacific military solution in order to ensure US interests are protected in the Asia-Pacific.</w:t>
      </w:r>
    </w:p>
    <w:p w14:paraId="4B9591E7" w14:textId="459D8D48" w:rsidR="00906ADC" w:rsidRDefault="00906ADC" w:rsidP="00915039">
      <w:pPr>
        <w:pStyle w:val="Heading3"/>
      </w:pPr>
      <w:r>
        <w:lastRenderedPageBreak/>
        <w:t>Link – Middle East Sales</w:t>
      </w:r>
    </w:p>
    <w:p w14:paraId="7602F69A" w14:textId="7E916C45" w:rsidR="00DD3578" w:rsidRPr="00DD3578" w:rsidRDefault="00DD3578" w:rsidP="00DD3578">
      <w:pPr>
        <w:pStyle w:val="Heading4"/>
      </w:pPr>
      <w:r>
        <w:t>China will fill the gap in the region, expanding their geopolitical leverage and diminishing the US</w:t>
      </w:r>
    </w:p>
    <w:p w14:paraId="0CC1C9CE" w14:textId="5F30557E" w:rsidR="00906ADC" w:rsidRDefault="00906ADC" w:rsidP="00906ADC">
      <w:r w:rsidRPr="00906ADC">
        <w:rPr>
          <w:rStyle w:val="Style13ptBold"/>
        </w:rPr>
        <w:t>Al Saud 2018</w:t>
      </w:r>
      <w:r>
        <w:t xml:space="preserve"> - graduate student in the Department of Political Science at Columbia University</w:t>
      </w:r>
      <w:r>
        <w:br/>
        <w:t xml:space="preserve">Latifa A, "China's Arms Sales Philosophy in the Arab World," Dec 3, </w:t>
      </w:r>
      <w:hyperlink r:id="rId9" w:history="1">
        <w:r w:rsidRPr="00ED3F34">
          <w:rPr>
            <w:rStyle w:val="Hyperlink"/>
          </w:rPr>
          <w:t>https://jia.sipa.columbia.edu/online-articles/chinas-arms-sales-philosophy-arab-world</w:t>
        </w:r>
      </w:hyperlink>
    </w:p>
    <w:p w14:paraId="683DC0C7" w14:textId="77777777" w:rsidR="00906ADC" w:rsidRDefault="00906ADC" w:rsidP="00906ADC">
      <w:r>
        <w:t xml:space="preserve">China’s commercial motives do not suggest a complete lack of interest in influencing the region and maintaining political stability. China is the world’s largest oil </w:t>
      </w:r>
      <w:r w:rsidRPr="00DD3578">
        <w:rPr>
          <w:rStyle w:val="StyleUnderline"/>
        </w:rPr>
        <w:t>importer of Saudi oil, and as such, stability in the Middle East is critical to China</w:t>
      </w:r>
      <w:r w:rsidRPr="00DD3578">
        <w:t xml:space="preserve">. </w:t>
      </w:r>
      <w:r w:rsidRPr="00DD3578">
        <w:rPr>
          <w:rStyle w:val="StyleUnderline"/>
        </w:rPr>
        <w:t>Chinese arms</w:t>
      </w:r>
      <w:r w:rsidRPr="00DD3578">
        <w:t xml:space="preserve"> </w:t>
      </w:r>
      <w:r w:rsidRPr="00DD3578">
        <w:rPr>
          <w:rStyle w:val="StyleUnderline"/>
        </w:rPr>
        <w:t>sales</w:t>
      </w:r>
      <w:r w:rsidRPr="00DD3578">
        <w:t xml:space="preserve"> </w:t>
      </w:r>
      <w:r w:rsidRPr="00DD3578">
        <w:rPr>
          <w:rStyle w:val="StyleUnderline"/>
        </w:rPr>
        <w:t>to the</w:t>
      </w:r>
      <w:r w:rsidRPr="00DD3578">
        <w:t xml:space="preserve"> </w:t>
      </w:r>
      <w:r w:rsidRPr="00DD3578">
        <w:rPr>
          <w:rStyle w:val="StyleUnderline"/>
        </w:rPr>
        <w:t xml:space="preserve">region is arguably motivated to maintain oil flows </w:t>
      </w:r>
      <w:r w:rsidRPr="00DD3578">
        <w:t>from friendly leaders from Arab oil exporting states</w:t>
      </w:r>
      <w:r w:rsidRPr="00DD3578">
        <w:rPr>
          <w:rStyle w:val="StyleUnderline"/>
        </w:rPr>
        <w:t xml:space="preserve"> and a necessary tool for China to foster and enhance energy ties.</w:t>
      </w:r>
      <w:r>
        <w:t xml:space="preserve"> It is no coincidence that the </w:t>
      </w:r>
      <w:r w:rsidRPr="00DD3578">
        <w:rPr>
          <w:rStyle w:val="StyleUnderline"/>
        </w:rPr>
        <w:t xml:space="preserve">major </w:t>
      </w:r>
      <w:r>
        <w:t xml:space="preserve">oil </w:t>
      </w:r>
      <w:r w:rsidRPr="00DD3578">
        <w:rPr>
          <w:rStyle w:val="StyleUnderline"/>
        </w:rPr>
        <w:t>exporting countries</w:t>
      </w:r>
      <w:r>
        <w:t xml:space="preserve"> in the region, including Saudi Arabia, UAE, and Iran, </w:t>
      </w:r>
      <w:r w:rsidRPr="00DD3578">
        <w:rPr>
          <w:rStyle w:val="StyleUnderline"/>
        </w:rPr>
        <w:t>are all purchasing weapons from China</w:t>
      </w:r>
      <w:r>
        <w:t xml:space="preserve">. The commercial nature of Chinese arms sales gives it short-term and long-term advantages. Commercially, </w:t>
      </w:r>
      <w:r w:rsidRPr="00DD3578">
        <w:rPr>
          <w:rStyle w:val="StyleUnderline"/>
        </w:rPr>
        <w:t xml:space="preserve">arms sales not only foster stronger economic ties with Arab states, to which China remains dependent on their oil exports, but also give China a chance to ask for a decrease in the cost of importing energy from the region. China has the ability to use arms sales as leverage to receive low oil prices </w:t>
      </w:r>
      <w:r>
        <w:t>and/or concessions, an important tool given its significant growth in oil demand and dependency on imports.</w:t>
      </w:r>
    </w:p>
    <w:p w14:paraId="35DEED60" w14:textId="77777777" w:rsidR="00906ADC" w:rsidRDefault="00906ADC" w:rsidP="00906ADC">
      <w:r>
        <w:t xml:space="preserve">U.S. and Western policymakers and scholars view increased Chinese arms sales to the region as not merely economically motivated, but also intended for China’s own power projection and mitigation of U.S. power in the region.  China often criticizes U.S. interference in Middle East affairs, including the strong presence of U.S. forces in the Gulf (and beyond). The primary objectives for the US, from China’s view, are to maintain, control, and ensure access to energy resources in the region. </w:t>
      </w:r>
      <w:r w:rsidRPr="00DD3578">
        <w:rPr>
          <w:rStyle w:val="StyleUnderline"/>
        </w:rPr>
        <w:t>Chinese actions to cooperate with both U.S. and non-U.S. allies</w:t>
      </w:r>
      <w:r>
        <w:t xml:space="preserve">, like Iran and Syria, </w:t>
      </w:r>
      <w:r w:rsidRPr="00DD3578">
        <w:rPr>
          <w:rStyle w:val="StyleUnderline"/>
        </w:rPr>
        <w:t>are intended to, at least in part, exert its own influence</w:t>
      </w:r>
      <w:r>
        <w:t>. In 1991, the Chinese provided Iran with sophisticated dual use nuclear technology and natural uranium under the umbrella of nuclear “cooperation.” This, among other factors, allowed China to build up its image as an attractive and easy to deal with arms provider, serving an entry point to its long-term strategic presence without appearing to have an interest in picking sides.</w:t>
      </w:r>
    </w:p>
    <w:p w14:paraId="2B043BDA" w14:textId="77777777" w:rsidR="00906ADC" w:rsidRDefault="00906ADC" w:rsidP="00906ADC">
      <w:r w:rsidRPr="00DD3578">
        <w:rPr>
          <w:rStyle w:val="StyleUnderline"/>
        </w:rPr>
        <w:t>Arms sales are part of China’s win-win cooperation and strategy-based foreign policy</w:t>
      </w:r>
      <w:r>
        <w:t xml:space="preserve">. Doing so is a rather unconventional approach to international arms sales, as they have traditionally been used as a political tool, with the United States as the top player. </w:t>
      </w:r>
      <w:r w:rsidRPr="00DD3578">
        <w:rPr>
          <w:rStyle w:val="StyleUnderline"/>
        </w:rPr>
        <w:t>China’s approach can help its long-term strategic posture in the region by promoting stronger ties with the Arab states, ensuring oil flows, and opening a door to economic expansion in the Middle East through</w:t>
      </w:r>
      <w:r>
        <w:t xml:space="preserve"> investments and Foreign Direct Investments (</w:t>
      </w:r>
      <w:r w:rsidRPr="00DD3578">
        <w:rPr>
          <w:rStyle w:val="StyleUnderline"/>
        </w:rPr>
        <w:t>FDIs</w:t>
      </w:r>
      <w:r>
        <w:t>).</w:t>
      </w:r>
    </w:p>
    <w:p w14:paraId="6600F619" w14:textId="2E8C80A7" w:rsidR="00906ADC" w:rsidRPr="00DD3578" w:rsidRDefault="00906ADC" w:rsidP="00906ADC">
      <w:pPr>
        <w:rPr>
          <w:rStyle w:val="StyleUnderline"/>
        </w:rPr>
      </w:pPr>
      <w:r>
        <w:t xml:space="preserve">Although there are no recent instances of China using arms sales to exert influence in the Middle East, this does not mean that the commercial nature of Chinese arms sales is not also linked to national security interests. </w:t>
      </w:r>
      <w:r w:rsidRPr="00DD3578">
        <w:rPr>
          <w:rStyle w:val="StyleUnderline"/>
        </w:rPr>
        <w:t>The Chinese government’s arms exports philosophy stems from its interest to maintain strategic relations with the Arab states in order to best increase its prospects for securing its business and energy interests in the regio</w:t>
      </w:r>
      <w:r>
        <w:t xml:space="preserve">n, regardless of the recipients’ country’s intensions. </w:t>
      </w:r>
      <w:r w:rsidRPr="00DD3578">
        <w:rPr>
          <w:rStyle w:val="StyleUnderline"/>
        </w:rPr>
        <w:t>It can therefore be said that PRC arms sales are exemplified in Xi Jinping’s overall win-win, cooperation-based foreign policy and can in turn have key implications to understanding the global arms trade of this century.</w:t>
      </w:r>
    </w:p>
    <w:p w14:paraId="08BBE859" w14:textId="77777777" w:rsidR="002E26AA" w:rsidRDefault="002E26AA" w:rsidP="002E26AA">
      <w:pPr>
        <w:pStyle w:val="Heading3"/>
      </w:pPr>
      <w:r>
        <w:lastRenderedPageBreak/>
        <w:t>Link – Fighter Jets</w:t>
      </w:r>
    </w:p>
    <w:p w14:paraId="2BCD41C6" w14:textId="77777777" w:rsidR="002E26AA" w:rsidRPr="00EB719E" w:rsidRDefault="002E26AA" w:rsidP="002E26AA">
      <w:pPr>
        <w:pStyle w:val="Heading4"/>
      </w:pPr>
      <w:r>
        <w:t>Fighter jet sales are key to heg</w:t>
      </w:r>
    </w:p>
    <w:p w14:paraId="7C611F8B" w14:textId="77777777" w:rsidR="002E26AA" w:rsidRPr="004609D2" w:rsidRDefault="002E26AA" w:rsidP="002E26AA">
      <w:r w:rsidRPr="004609D2">
        <w:rPr>
          <w:rStyle w:val="Style13ptBold"/>
        </w:rPr>
        <w:t>Vucetic 2015</w:t>
      </w:r>
      <w:r>
        <w:t xml:space="preserve"> -  Graduate School of Public and International Affairs, University of Ottawa </w:t>
      </w:r>
      <w:r>
        <w:br/>
        <w:t>Srdjan and Atsushi Tago, "Why Buy American? The International Politics of Fighter Jet Transfers," Canadian Journal of Political Science; Cambridge Vol. 48, Iss. 1, (Mar 2015): 101-124. DOI:10.1017/S0008423914001103</w:t>
      </w:r>
    </w:p>
    <w:p w14:paraId="350416CD" w14:textId="77777777" w:rsidR="002E26AA" w:rsidRPr="00572E07" w:rsidRDefault="002E26AA" w:rsidP="002E26AA">
      <w:pPr>
        <w:rPr>
          <w:rStyle w:val="StyleUnderline"/>
        </w:rPr>
      </w:pPr>
      <w:r>
        <w:t>Weapons procurement often carries no shortage of political controversy, especially in countries where the media and the public have a say over what government does with taxpayer money. More and more importers are turning away from sole-sourced purchases and towards competitive tendering in order to avoid supplier hold-ups and otherwise gain bargaining leverage. But few of these competitions are open and fair in the sense that some government officials use these terms at press conferences. Indeed, our analysis suggests that weapons procurement is profoundly conditioned by the hierarchical nature of interstate order. Our social network analysis visualized past and current fighter jet transfers, and showed that they take place in relatively coherent clusters dominated, respectively by the US, Russia/Soviet Union and, more recently, China. Next</w:t>
      </w:r>
      <w:r w:rsidRPr="00572E07">
        <w:rPr>
          <w:rStyle w:val="StyleUnderline"/>
        </w:rPr>
        <w:t>, we evaluated the hypothesized link between US hegemony and likelihood of "buying American" using country of origin data for all the world's fighter jet fleets</w:t>
      </w:r>
      <w:r>
        <w:t>. We found that the effects of international hierarchical contracting are statistically different from zero and robust to different estimation techniques. All else being equal</w:t>
      </w:r>
      <w:r w:rsidRPr="00572E07">
        <w:rPr>
          <w:rStyle w:val="StyleUnderline"/>
        </w:rPr>
        <w:t>, states are likely to buy US-made fighter jets if they rely on US security as well as US trade.</w:t>
      </w:r>
    </w:p>
    <w:p w14:paraId="4B0EDF4C" w14:textId="77777777" w:rsidR="002E26AA" w:rsidRDefault="002E26AA" w:rsidP="002E26AA">
      <w:pPr>
        <w:pStyle w:val="Heading3"/>
      </w:pPr>
      <w:r>
        <w:lastRenderedPageBreak/>
        <w:t>Link – Saudi Sales (Petro Yuan)</w:t>
      </w:r>
    </w:p>
    <w:p w14:paraId="55759705" w14:textId="77777777" w:rsidR="002E26AA" w:rsidRPr="001037FF" w:rsidRDefault="002E26AA" w:rsidP="002E26AA">
      <w:pPr>
        <w:pStyle w:val="Heading4"/>
      </w:pPr>
      <w:r>
        <w:t>The plan causes Riyadh to rely on China, resulting in a petro-yuan and the death of dollar heg</w:t>
      </w:r>
    </w:p>
    <w:p w14:paraId="1B2F7243" w14:textId="77777777" w:rsidR="002E26AA" w:rsidRPr="00255DA3" w:rsidRDefault="002E26AA" w:rsidP="002E26AA">
      <w:r w:rsidRPr="00255DA3">
        <w:rPr>
          <w:rStyle w:val="Style13ptBold"/>
        </w:rPr>
        <w:t>Ramani 2018</w:t>
      </w:r>
      <w:r>
        <w:t xml:space="preserve"> - PhD Candidate in IR @ Oxford </w:t>
      </w:r>
      <w:r>
        <w:br/>
        <w:t>Samuel, "The Risks of the China-Saudi Arabia Partnership," Feb 17, https://thediplomat.com/2018/02/the-risks-of-the-china-saudi-arabia-partnership/</w:t>
      </w:r>
    </w:p>
    <w:p w14:paraId="063F26D8" w14:textId="77777777" w:rsidR="002E26AA" w:rsidRDefault="002E26AA" w:rsidP="002E26AA">
      <w:r>
        <w:t>Saudi Arabia’s Balancing Act Between China and the United States</w:t>
      </w:r>
    </w:p>
    <w:p w14:paraId="3FC1F047" w14:textId="77777777" w:rsidR="002E26AA" w:rsidRDefault="002E26AA" w:rsidP="002E26AA">
      <w:r>
        <w:t xml:space="preserve">Even though Washington did not react strongly to China’s emergence as Saudi Arabia’s largest trade partner in 2010, </w:t>
      </w:r>
      <w:r w:rsidRPr="001037FF">
        <w:rPr>
          <w:rStyle w:val="StyleUnderline"/>
        </w:rPr>
        <w:t>many U.S. policymakers are concerned that China will make Saudi Arabia an unwitting pawn in its efforts to erode U.S. hegemony over global financial markets</w:t>
      </w:r>
      <w:r>
        <w:t>. These concerns have risen sharply since Saudi Arabia’s Vice Minister of Economy and Planning Mohammed al-Tuwaijri announced on August 24 that Saudi Arabia planned to partially cover its budget deficit in Chinese yuan to reduce its financial dependency on the U.S. dollar.</w:t>
      </w:r>
    </w:p>
    <w:p w14:paraId="0E2BBC65" w14:textId="77777777" w:rsidR="002E26AA" w:rsidRDefault="002E26AA" w:rsidP="002E26AA">
      <w:r>
        <w:t xml:space="preserve">Many American economists have expressed alarm at Saudi Arabia’s willingness to borrow in Chinese yuan, </w:t>
      </w:r>
      <w:r w:rsidRPr="001037FF">
        <w:rPr>
          <w:rStyle w:val="StyleUnderline"/>
        </w:rPr>
        <w:t>as Riyadh’s decision could cause other oil-exporting countries to abandon the U.S. dollar in favor of the “petro-yuan.”</w:t>
      </w:r>
      <w:r>
        <w:t xml:space="preserve"> A marked decline in the use of the U.S. dollar as the preferred credit-issuing currency by oil-producing countries would greatly weaken the U.S. dollar’s long-term viability as a global reserve currency.</w:t>
      </w:r>
    </w:p>
    <w:p w14:paraId="3EE7380C" w14:textId="77777777" w:rsidR="002E26AA" w:rsidRDefault="002E26AA" w:rsidP="002E26AA">
      <w:r w:rsidRPr="001037FF">
        <w:rPr>
          <w:rStyle w:val="StyleUnderline"/>
        </w:rPr>
        <w:t>As the United States views its alliance with Saudi Arabia as the lynchpin of its Middle East strategy, Washington will likely react strongly if Riyadh uses its influence within OPEC to strengthen the Chinese yuan.</w:t>
      </w:r>
      <w:r>
        <w:t xml:space="preserve"> </w:t>
      </w:r>
      <w:r w:rsidRPr="001037FF">
        <w:rPr>
          <w:rStyle w:val="StyleUnderline"/>
        </w:rPr>
        <w:t>As Saudi Arabia remains dependent on U.S. arms sales to pursue its geopolitical objectives in the Middle East</w:t>
      </w:r>
      <w:r>
        <w:t xml:space="preserve"> and counter Iran, </w:t>
      </w:r>
      <w:r w:rsidRPr="001037FF">
        <w:rPr>
          <w:rStyle w:val="Emphasis"/>
        </w:rPr>
        <w:t>intense U.S. pressure would likely cause Riyadh to distance itself from Beijing,</w:t>
      </w:r>
      <w:r>
        <w:t xml:space="preserve"> limiting economic integration between the two countries.</w:t>
      </w:r>
    </w:p>
    <w:p w14:paraId="475DF788" w14:textId="77777777" w:rsidR="002E26AA" w:rsidRDefault="002E26AA" w:rsidP="002E26AA">
      <w:r>
        <w:t xml:space="preserve">In addition to setting informal limits on the scope and nature of Saudi Arabia’s economic partnership with China, </w:t>
      </w:r>
      <w:r w:rsidRPr="001037FF">
        <w:rPr>
          <w:rStyle w:val="StyleUnderline"/>
        </w:rPr>
        <w:t>Riyadh’s dependence on U.S. military equipment restricts its ability to purchase large quantities of Chinese arms.</w:t>
      </w:r>
      <w:r>
        <w:t xml:space="preserve"> Historically, </w:t>
      </w:r>
      <w:r w:rsidRPr="001037FF">
        <w:rPr>
          <w:rStyle w:val="StyleUnderline"/>
        </w:rPr>
        <w:t>Saudi Arabia has only purchased arms from China to pressure the United States into selling Riyadh highly sophisticated weaponry</w:t>
      </w:r>
      <w:r>
        <w:t>. Saudi Arabia’s purchases of DF-3 missiles from China in 1987, and current procurements of Chinese stealth weaponry for military use in Yemen, exemplify its tactical approach to arms deals with Beijing.</w:t>
      </w:r>
    </w:p>
    <w:p w14:paraId="7AEDE7B5" w14:textId="77777777" w:rsidR="002E26AA" w:rsidRDefault="002E26AA" w:rsidP="002E26AA">
      <w:r w:rsidRPr="001037FF">
        <w:rPr>
          <w:rStyle w:val="StyleUnderline"/>
        </w:rPr>
        <w:t>As U.S.-Saudi Arabia relations have improved considerably under Donald Trump, the need for Saudi Arabia to purchase arms from China will likely decrease</w:t>
      </w:r>
      <w:r>
        <w:t xml:space="preserve"> in the years to come. As Qatar has been able to covertly purchase Chinese SY-400 missiles with little U.S. scrutiny, and China has a long-standing defense partnership with Iran, the Chinese government is likely to forge stronger defense links with Saudi Arabia’s chief rivals, straining the Beijing-Riyadh partnership.</w:t>
      </w:r>
    </w:p>
    <w:p w14:paraId="6DE35439" w14:textId="59EF31AF" w:rsidR="002E26AA" w:rsidRDefault="002E26AA" w:rsidP="002E26AA">
      <w:pPr>
        <w:pStyle w:val="Heading3"/>
      </w:pPr>
      <w:r>
        <w:lastRenderedPageBreak/>
        <w:t>Link – Saudi Sales</w:t>
      </w:r>
    </w:p>
    <w:p w14:paraId="4851F0AC" w14:textId="1D9DDE16" w:rsidR="000B18B4" w:rsidRPr="000B18B4" w:rsidRDefault="000B18B4" w:rsidP="000B18B4">
      <w:pPr>
        <w:pStyle w:val="Heading4"/>
      </w:pPr>
      <w:r>
        <w:t>US sales to Riyadh are necessary to pressure them, otherwise China will fill in and green light MBS’s adventurism</w:t>
      </w:r>
    </w:p>
    <w:p w14:paraId="4522F429" w14:textId="77777777" w:rsidR="002E26AA" w:rsidRPr="00E61919" w:rsidRDefault="002E26AA" w:rsidP="002E26AA">
      <w:r w:rsidRPr="00E61919">
        <w:rPr>
          <w:rStyle w:val="Style13ptBold"/>
        </w:rPr>
        <w:t>Caverley 2018</w:t>
      </w:r>
      <w:r>
        <w:t xml:space="preserve"> - Associate Professor of Strategy, United States Naval War College and Research Scientist, Massachusetts Institute of Technology </w:t>
      </w:r>
      <w:r>
        <w:br/>
        <w:t>Jonathan D, "AMERICA’S ARMS SALES POLICY: SECURITY ABROAD, NOT JOBS AT HOME," Apr 6, https://warontherocks.com/2018/04/americas-arms-sales-policy-security-abroad-not-jobs-at-home/</w:t>
      </w:r>
    </w:p>
    <w:p w14:paraId="68FDA0A2" w14:textId="77777777" w:rsidR="002E26AA" w:rsidRDefault="002E26AA" w:rsidP="002E26AA">
      <w:r w:rsidRPr="000B18B4">
        <w:rPr>
          <w:rStyle w:val="StyleUnderline"/>
        </w:rPr>
        <w:t>A smart arms transfer policy would strangle</w:t>
      </w:r>
      <w:r>
        <w:t xml:space="preserve"> both Russia, the number two exporter, and </w:t>
      </w:r>
      <w:r w:rsidRPr="000B18B4">
        <w:rPr>
          <w:rStyle w:val="StyleUnderline"/>
        </w:rPr>
        <w:t>China, which is trying to take its place</w:t>
      </w:r>
      <w:r>
        <w:t>. Russia in particular needs arms exports to fund its aggressive but underfunded military modernization plans (not to mention hard currency for its weak economy). It is in America’s interests to choke off as large a percentage of the Russian export market as possible in favor of the products of more closely aligned countries. In terms of both American influence and curbing proliferation, it is better for countries like Malaysia and Indonesia to buy German or South Korean submarines than Russian. This will have the added benefit of diminishing the quality and, eventually, raising the price of the products Russia will export to states, such as Syria, that cannot buy arms from anywhere else.</w:t>
      </w:r>
    </w:p>
    <w:p w14:paraId="0CAE898C" w14:textId="77777777" w:rsidR="002E26AA" w:rsidRPr="000B18B4" w:rsidRDefault="002E26AA" w:rsidP="002E26AA">
      <w:pPr>
        <w:rPr>
          <w:sz w:val="16"/>
          <w:szCs w:val="16"/>
        </w:rPr>
      </w:pPr>
      <w:r w:rsidRPr="000B18B4">
        <w:rPr>
          <w:sz w:val="16"/>
          <w:szCs w:val="16"/>
        </w:rPr>
        <w:t>In the spirit of bolstering potential partners and limiting the reach of Russian weapons, the United States can directly compete against Russia in one important market. India accounts for a stunning 39 percent of Russia’s recent arms exports (SIPRI). Indian orders might be big enough to provide some meaningful economic benefits to the United States, but more importantly, U.S. sales would cut into Russia’s market share. Tying India and the United States closer, even if it means allowing most production, jobs, and even some technology transfer to go abroad, should be a central goal of U.S. arms transfer policy. Lockheed Martin’s offer to transfer the F-16 production line to India appears a step in this direction.</w:t>
      </w:r>
    </w:p>
    <w:p w14:paraId="7FC83FD9" w14:textId="77777777" w:rsidR="002E26AA" w:rsidRDefault="002E26AA" w:rsidP="002E26AA">
      <w:r w:rsidRPr="00FA222D">
        <w:rPr>
          <w:rStyle w:val="StyleUnderline"/>
        </w:rPr>
        <w:t>America should accept that Saudi Arabia is going to buy a lot of U.S. weapons, but avoid coddling the Kingdom. Saudi Arabia</w:t>
      </w:r>
      <w:r>
        <w:t xml:space="preserve"> (and its Gulf State allies) </w:t>
      </w:r>
      <w:r w:rsidRPr="00FA222D">
        <w:rPr>
          <w:rStyle w:val="StyleUnderline"/>
        </w:rPr>
        <w:t>will remain an important customer largely because the country is desperate to keep the United States involved in the region.</w:t>
      </w:r>
      <w:r>
        <w:t xml:space="preserve"> The Saudi military is almost entirely American equipped and trained and most of its military capability requires continued American support to function for more than a couple of days. A </w:t>
      </w:r>
      <w:r w:rsidRPr="000B18B4">
        <w:rPr>
          <w:rStyle w:val="StyleUnderline"/>
        </w:rPr>
        <w:t>few additional jobs may result from selling more arms to the Kingdom, but this may not justify giving up the leverage over Saudi and its allies’ policies towards Yemen, Syria, and Qatar that do not necessarily advance American interests</w:t>
      </w:r>
      <w:r>
        <w:t>.</w:t>
      </w:r>
    </w:p>
    <w:p w14:paraId="6637A86E" w14:textId="77777777" w:rsidR="002E26AA" w:rsidRPr="000B18B4" w:rsidRDefault="002E26AA" w:rsidP="002E26AA">
      <w:pPr>
        <w:rPr>
          <w:sz w:val="16"/>
          <w:szCs w:val="16"/>
        </w:rPr>
      </w:pPr>
      <w:r w:rsidRPr="000B18B4">
        <w:rPr>
          <w:sz w:val="16"/>
          <w:szCs w:val="16"/>
        </w:rPr>
        <w:t>The United States should encourage, but steer, Europe. Since the Cold War the United States has used its economic and political clout to systematically inhibit an independent European defense production capability. This has certainly increased U.S. market share, but continued efforts come at the expense of more important political goals. It would be much easier to ask NATO allies to spend 2 percent of their GDP on defense if more of this money would go into indigenous industries. The United States should recognize that European global competitiveness in the arms trade can serve American interests (and perhaps provide competition for its own sheltered defense industry).</w:t>
      </w:r>
    </w:p>
    <w:p w14:paraId="009C6E1B" w14:textId="77777777" w:rsidR="002E26AA" w:rsidRPr="000B18B4" w:rsidRDefault="002E26AA" w:rsidP="002E26AA">
      <w:pPr>
        <w:rPr>
          <w:sz w:val="16"/>
          <w:szCs w:val="16"/>
        </w:rPr>
      </w:pPr>
      <w:r w:rsidRPr="000B18B4">
        <w:rPr>
          <w:sz w:val="16"/>
          <w:szCs w:val="16"/>
        </w:rPr>
        <w:t>This will relieve pressure on Europe to export to countries embargoed by the United States, which undermines the influence of U.S. arms transfer policy. When the United States placed real restrictions on arms transfers to Egypt’s al-Sisi regime, other states quickly attempted to fill this gap. As one French policymaker cynically noted, “Obama was the [French fighter jet] Rafale’s best salesperson.” Overall, from 2012-2015 the export agreements of major European sellers to Egypt have gone up forty-seven-fold over the previous four-year period.</w:t>
      </w:r>
    </w:p>
    <w:p w14:paraId="75677EE2" w14:textId="77777777" w:rsidR="002E26AA" w:rsidRPr="000B18B4" w:rsidRDefault="002E26AA" w:rsidP="002E26AA">
      <w:pPr>
        <w:rPr>
          <w:sz w:val="16"/>
          <w:szCs w:val="16"/>
        </w:rPr>
      </w:pPr>
      <w:r w:rsidRPr="000B18B4">
        <w:rPr>
          <w:sz w:val="16"/>
          <w:szCs w:val="16"/>
        </w:rPr>
        <w:t>That said, Europe has by and large cooperated with successful arms embargoes against Russia and China (although Europe does sell nearly $400 million of dual use equipment to China each year). Maintaining and even tightening these key sanctions must be the highest priority of any defense cooperation policy with Europe. More broadly, fixation on “buying American” misses tremendous opportunities for leading coordinated action with like-minded states in Europe and elsewhere. This is feasible given that the United States, NATO members, South Korea, Israel, and a few other allies account for a whopping 62 percent of total global arms exports (SIPRI).</w:t>
      </w:r>
    </w:p>
    <w:p w14:paraId="063BCE9B" w14:textId="77777777" w:rsidR="002E26AA" w:rsidRPr="000B18B4" w:rsidRDefault="002E26AA" w:rsidP="002E26AA">
      <w:pPr>
        <w:rPr>
          <w:sz w:val="16"/>
          <w:szCs w:val="16"/>
        </w:rPr>
      </w:pPr>
      <w:r w:rsidRPr="000B18B4">
        <w:rPr>
          <w:sz w:val="16"/>
          <w:szCs w:val="16"/>
        </w:rPr>
        <w:t xml:space="preserve">To this end, the United States should liberalize its own market. Much as when “foreign” automotive firms build their cars in the United States, acquiring products from abroad may create more jobs than selling weapons internationally. The U.S. Air Force’s current $16 billion fighter-trainer contract has been largely narrowed down to three candidates with foreign connections: a Lockheed Martin-Korea Aerospace Industries version of Korea’s T-50; a new design from a Boeing-Saab team; and an entirely foreign offering from Leonardo. Winning such a contract will </w:t>
      </w:r>
      <w:r w:rsidRPr="000B18B4">
        <w:rPr>
          <w:sz w:val="16"/>
          <w:szCs w:val="16"/>
        </w:rPr>
        <w:lastRenderedPageBreak/>
        <w:t>give one of three like-minded states (South Korea, Sweden, or Italy, respectively) a boost in other international competitions against less scrupulous dealers. And the United States can still shape these exports for its political interests, such as when it recently vetoed the T-50’s export to Uzbekistan.</w:t>
      </w:r>
    </w:p>
    <w:p w14:paraId="0873FE96" w14:textId="77777777" w:rsidR="002E26AA" w:rsidRPr="000B18B4" w:rsidRDefault="002E26AA" w:rsidP="002E26AA">
      <w:pPr>
        <w:rPr>
          <w:sz w:val="16"/>
          <w:szCs w:val="16"/>
        </w:rPr>
      </w:pPr>
      <w:r w:rsidRPr="000B18B4">
        <w:rPr>
          <w:sz w:val="16"/>
          <w:szCs w:val="16"/>
        </w:rPr>
        <w:t>America is Like No Other Arms Exporter and Should Act Like It</w:t>
      </w:r>
    </w:p>
    <w:p w14:paraId="7742A2A2" w14:textId="77777777" w:rsidR="002E26AA" w:rsidRPr="000B18B4" w:rsidRDefault="002E26AA" w:rsidP="002E26AA">
      <w:pPr>
        <w:rPr>
          <w:rStyle w:val="StyleUnderline"/>
        </w:rPr>
      </w:pPr>
      <w:r>
        <w:t xml:space="preserve">The United States — by dint of its huge military budget, massive defense R&amp;D, and long dominance of the global arms market — can use arms transfers in ways beyond the dreams of its competitors. Indeed, many competitors recognize this, albeit grudgingly. I have interviewed officials in multiple countries (both clients and competitors of the United States) claiming they will defer to U.S. wishes on arms exports if they trust it is done for political rather than economic reasons. </w:t>
      </w:r>
      <w:r w:rsidRPr="000B18B4">
        <w:rPr>
          <w:rStyle w:val="StyleUnderline"/>
        </w:rPr>
        <w:t>Many of America’s closest allies, who are also arms export competitors, look to the United States for leadership on controversial importers such as Saudi Arabi</w:t>
      </w:r>
      <w:r>
        <w:t xml:space="preserve">a. And, the Trump administration should be given due credit for exercising discretion, given, for instance, its recent unilateral embargo on arms transfer to South Sudan. In fact, one administration official stated flatly that sales “will not come at the expense of human rights.” In no small part, </w:t>
      </w:r>
      <w:r w:rsidRPr="000B18B4">
        <w:rPr>
          <w:rStyle w:val="StyleUnderline"/>
        </w:rPr>
        <w:t>U.S. domination of the global arms trade is based on the world’s belief that the United States uses its clout to advance its political ends, not economic gain. Destroying this reputation will do little to bring jobs to the United States, while doing much to damage American influence abroad.</w:t>
      </w:r>
    </w:p>
    <w:p w14:paraId="2DC6E5D8" w14:textId="77777777" w:rsidR="004555EF" w:rsidRDefault="004555EF" w:rsidP="004555EF">
      <w:pPr>
        <w:pStyle w:val="Heading3"/>
      </w:pPr>
      <w:r>
        <w:lastRenderedPageBreak/>
        <w:t>AT: Not zero-sum</w:t>
      </w:r>
    </w:p>
    <w:p w14:paraId="426C54A1" w14:textId="77777777" w:rsidR="004555EF" w:rsidRPr="00241674" w:rsidRDefault="004555EF" w:rsidP="004555EF">
      <w:pPr>
        <w:pStyle w:val="Heading4"/>
      </w:pPr>
      <w:r>
        <w:t>Interoperability issues guarantee that the weapons distribution is zero-sum</w:t>
      </w:r>
    </w:p>
    <w:p w14:paraId="50F77110" w14:textId="77777777" w:rsidR="004555EF" w:rsidRPr="006E0E01" w:rsidRDefault="004555EF" w:rsidP="004555EF">
      <w:r w:rsidRPr="007E1760">
        <w:rPr>
          <w:rStyle w:val="Style13ptBold"/>
        </w:rPr>
        <w:t>Benard 2018</w:t>
      </w:r>
      <w:r>
        <w:t xml:space="preserve"> - visiting fellow at Stanford’s Hoover Institution, is managing partner of an American private equity firm focused on Asia and Africa</w:t>
      </w:r>
      <w:r>
        <w:br/>
        <w:t xml:space="preserve">Alexander, "US needs to sell more weapons as Russia and China fill the breach," Jul 4, The Australian </w:t>
      </w:r>
    </w:p>
    <w:p w14:paraId="3FB96514" w14:textId="77777777" w:rsidR="004555EF" w:rsidRDefault="004555EF" w:rsidP="004555EF">
      <w:r>
        <w:t>WORLD COMMENTARY National security is hurt by excessive restrictions</w:t>
      </w:r>
    </w:p>
    <w:p w14:paraId="46678A2E" w14:textId="77777777" w:rsidR="004555EF" w:rsidRDefault="004555EF" w:rsidP="004555EF">
      <w:r w:rsidRPr="00241674">
        <w:rPr>
          <w:rStyle w:val="StyleUnderline"/>
        </w:rPr>
        <w:t>America’s arms-sales policies are too restrictive, leading</w:t>
      </w:r>
      <w:r w:rsidRPr="00241674">
        <w:t xml:space="preserve"> even</w:t>
      </w:r>
      <w:r>
        <w:t xml:space="preserve"> some </w:t>
      </w:r>
      <w:r w:rsidRPr="00241674">
        <w:rPr>
          <w:rStyle w:val="StyleUnderline"/>
        </w:rPr>
        <w:t>pro-US countries to buy weapons from</w:t>
      </w:r>
      <w:r>
        <w:t xml:space="preserve"> Russia and </w:t>
      </w:r>
      <w:r w:rsidRPr="00241674">
        <w:rPr>
          <w:rStyle w:val="StyleUnderline"/>
        </w:rPr>
        <w:t>China</w:t>
      </w:r>
      <w:r>
        <w:t>.</w:t>
      </w:r>
    </w:p>
    <w:p w14:paraId="0D2CDF5B" w14:textId="77777777" w:rsidR="004555EF" w:rsidRDefault="004555EF" w:rsidP="004555EF">
      <w:r>
        <w:t>This year’s National Defence Authorisation Act would give Defence Secretary Jim Mattis authority to waive certain new restrictions for specific countries enacted by congress last year. But the problem is more fundamental</w:t>
      </w:r>
      <w:r w:rsidRPr="00241674">
        <w:rPr>
          <w:rStyle w:val="StyleUnderline"/>
        </w:rPr>
        <w:t>: The US arms-sale regime needs to be recalibrated to protect American influence in a highly competitive geopolitical environment</w:t>
      </w:r>
      <w:r>
        <w:t>.</w:t>
      </w:r>
    </w:p>
    <w:p w14:paraId="0D8154F8" w14:textId="77777777" w:rsidR="004555EF" w:rsidRDefault="004555EF" w:rsidP="004555EF">
      <w:r>
        <w:t>The US government blocks weapons sales to foreign countries for various reasons. Congress is often wary of selling arms to countries that could use them to undermine civil liberties. The Defence Department often worries the purchasing country could allow sensitive US technology to fall into the wrong hands. The State Department arms-control bureau has a general aversion to any weapons proliferation on grounds that it could trigger an arms race.</w:t>
      </w:r>
    </w:p>
    <w:p w14:paraId="35A55655" w14:textId="77777777" w:rsidR="004555EF" w:rsidRPr="00241674" w:rsidRDefault="004555EF" w:rsidP="004555EF">
      <w:pPr>
        <w:rPr>
          <w:rStyle w:val="StyleUnderline"/>
        </w:rPr>
      </w:pPr>
      <w:r>
        <w:t xml:space="preserve">These are valid concerns. </w:t>
      </w:r>
      <w:r w:rsidRPr="00241674">
        <w:rPr>
          <w:rStyle w:val="StyleUnderline"/>
        </w:rPr>
        <w:t>But as Russia and China actively pursue weapons sales as part of an aggressive strategy to expand their spheres of influence, US strategic interests must be given more weight.</w:t>
      </w:r>
    </w:p>
    <w:p w14:paraId="22EDC31D" w14:textId="77777777" w:rsidR="004555EF" w:rsidRDefault="004555EF" w:rsidP="004555EF">
      <w:r>
        <w:t>Over the past decade, Russia has easily maintained its position as the world’s second-largest weapons supplier, comprising 22 per cent of global sales from 2013-17</w:t>
      </w:r>
      <w:r w:rsidRPr="00241674">
        <w:rPr>
          <w:rStyle w:val="StyleUnderline"/>
        </w:rPr>
        <w:t>. Chinese arms exports increased by nearly 40 per cent from 2013-17 compared with the previous four years,</w:t>
      </w:r>
      <w:r>
        <w:t xml:space="preserve"> the largest increase for any large exporter country except Israel, according to the Stockholm International Peace Research Institute.</w:t>
      </w:r>
    </w:p>
    <w:p w14:paraId="1662E6E9" w14:textId="77777777" w:rsidR="004555EF" w:rsidRDefault="004555EF" w:rsidP="004555EF">
      <w:r w:rsidRPr="00241674">
        <w:rPr>
          <w:rStyle w:val="StyleUnderline"/>
        </w:rPr>
        <w:t>Neither Russia nor China has qualms about selling weapons to even brazen human-rights violators</w:t>
      </w:r>
      <w:r>
        <w:t xml:space="preserve">. In fact </w:t>
      </w:r>
      <w:r w:rsidRPr="00241674">
        <w:rPr>
          <w:rStyle w:val="StyleUnderline"/>
        </w:rPr>
        <w:t>they often provide the technologies authoritarian governments use to surveil and repress their citizens.</w:t>
      </w:r>
      <w:r>
        <w:t xml:space="preserve"> And they are especially eager to peel off countries the US has declined to arm.</w:t>
      </w:r>
    </w:p>
    <w:p w14:paraId="6B413509" w14:textId="77777777" w:rsidR="004555EF" w:rsidRDefault="004555EF" w:rsidP="004555EF">
      <w:r>
        <w:t>Russia sells aircraft, submarines, anti-aircraft systems and missiles. China has made strides in advanced missile systems as well as unmanned aerial vehicles. The sale of these sophisticated weapons poses a direct threat to US security interests. It also creates challenges around interoperability. Technologies developed by the Russians and Chinese — such as advanced radars, sonars, sensors and communications platforms — cannot integrate effectively with US technologies.</w:t>
      </w:r>
    </w:p>
    <w:p w14:paraId="3F9C838B" w14:textId="77777777" w:rsidR="004555EF" w:rsidRDefault="004555EF" w:rsidP="004555EF">
      <w:r w:rsidRPr="00241674">
        <w:rPr>
          <w:rStyle w:val="StyleUnderline"/>
        </w:rPr>
        <w:t>The more a country purchases from Russia or China, the less able it is to purchase from the US in the future, pushing a country further out of America’s security orbit</w:t>
      </w:r>
      <w:r>
        <w:t>.</w:t>
      </w:r>
    </w:p>
    <w:p w14:paraId="726F4D46" w14:textId="77777777" w:rsidR="004555EF" w:rsidRDefault="004555EF" w:rsidP="004555EF">
      <w:r w:rsidRPr="00241674">
        <w:rPr>
          <w:rStyle w:val="StyleUnderline"/>
        </w:rPr>
        <w:t>The lack of interoperability would also present major obstacles if the US needed to fight a war alongside an ally whose advanced military equipment had been sourced from Russia or China</w:t>
      </w:r>
      <w:r>
        <w:t>.</w:t>
      </w:r>
    </w:p>
    <w:p w14:paraId="32F47835" w14:textId="77777777" w:rsidR="004555EF" w:rsidRDefault="004555EF" w:rsidP="004555EF">
      <w:r w:rsidRPr="00241674">
        <w:rPr>
          <w:rStyle w:val="StyleUnderline"/>
        </w:rPr>
        <w:lastRenderedPageBreak/>
        <w:t>Countries cut off by the US will still be able to purchase advanced systems</w:t>
      </w:r>
      <w:r>
        <w:t xml:space="preserve">. Worse, </w:t>
      </w:r>
      <w:r w:rsidRPr="00241674">
        <w:rPr>
          <w:rStyle w:val="StyleUnderline"/>
        </w:rPr>
        <w:t>they will be able to do so without depending on the US for maintenance, ammunition or spare parts</w:t>
      </w:r>
      <w:r>
        <w:t xml:space="preserve">. </w:t>
      </w:r>
      <w:r w:rsidRPr="00241674">
        <w:rPr>
          <w:rStyle w:val="StyleUnderline"/>
        </w:rPr>
        <w:t>This eliminates a key lever for US influence in the event that human-rights abuses occur</w:t>
      </w:r>
      <w:r>
        <w:t>, for instance.</w:t>
      </w:r>
    </w:p>
    <w:p w14:paraId="67B453CE" w14:textId="77777777" w:rsidR="004555EF" w:rsidRPr="00E40AB9" w:rsidRDefault="004555EF" w:rsidP="004555EF"/>
    <w:p w14:paraId="419C5E2B" w14:textId="050A2354" w:rsidR="00BE5DA7" w:rsidRDefault="00BE5DA7" w:rsidP="00BE5DA7">
      <w:pPr>
        <w:pStyle w:val="Heading2"/>
      </w:pPr>
      <w:r>
        <w:lastRenderedPageBreak/>
        <w:t>Internals/Impacts</w:t>
      </w:r>
    </w:p>
    <w:p w14:paraId="66787C46" w14:textId="77777777" w:rsidR="004555EF" w:rsidRDefault="004555EF" w:rsidP="004555EF">
      <w:pPr>
        <w:pStyle w:val="Heading3"/>
      </w:pPr>
      <w:r>
        <w:lastRenderedPageBreak/>
        <w:t>Impact - CCP legitimacy</w:t>
      </w:r>
    </w:p>
    <w:p w14:paraId="374467C4" w14:textId="77777777" w:rsidR="004555EF" w:rsidRDefault="004555EF" w:rsidP="004555EF">
      <w:pPr>
        <w:pStyle w:val="Heading4"/>
      </w:pPr>
      <w:r>
        <w:t>Chinese arms sales protects CCP – revenue needed for survival</w:t>
      </w:r>
    </w:p>
    <w:p w14:paraId="564D97FA" w14:textId="77777777" w:rsidR="004555EF" w:rsidRPr="009E5F14" w:rsidRDefault="004555EF" w:rsidP="004555EF">
      <w:r w:rsidRPr="009E5F14">
        <w:t xml:space="preserve">David </w:t>
      </w:r>
      <w:r w:rsidRPr="009E5F14">
        <w:rPr>
          <w:rStyle w:val="Style13ptBold"/>
        </w:rPr>
        <w:t>Shullman 19</w:t>
      </w:r>
      <w:r w:rsidRPr="009E5F14">
        <w:t>, [David Shullman- Senior Advisor at the International Republican Institute, where he oversees IRI’s work addressing the influence of China and other autocracies on democratic institutions and governance in countries around the world</w:t>
      </w:r>
      <w:r>
        <w:t xml:space="preserve">, </w:t>
      </w:r>
      <w:r w:rsidRPr="009E5F14">
        <w:t xml:space="preserve">"Protect the Party: China’s growing influence in the developing world", Brookings, 1-22-2019, https://www.brookings.edu/articles/protect-the-party-chinas-growing-influence-in-the-developing-world/] Zhukovsky </w:t>
      </w:r>
    </w:p>
    <w:p w14:paraId="79CC407C" w14:textId="77777777" w:rsidR="004555EF" w:rsidRDefault="004555EF" w:rsidP="004555EF">
      <w:pPr>
        <w:rPr>
          <w:sz w:val="16"/>
        </w:rPr>
      </w:pPr>
      <w:r w:rsidRPr="009E5F14">
        <w:rPr>
          <w:sz w:val="16"/>
        </w:rPr>
        <w:t>While the Party’s primary focus remains on domestic issues such as corruption deemed central to its legitimacy</w:t>
      </w:r>
      <w:r w:rsidRPr="009E5F14">
        <w:rPr>
          <w:rStyle w:val="StyleUnderline"/>
        </w:rPr>
        <w:t>, Chinese leaders have sharpened their focus on those aspects of developing country relationships deemed likely to bolster the Party’s fortunes</w:t>
      </w:r>
      <w:r w:rsidRPr="009E5F14">
        <w:rPr>
          <w:sz w:val="16"/>
        </w:rPr>
        <w:t xml:space="preserve"> amid this turbulence.[4] Two significant areas in which the CCP has stepped up influence efforts to benefit Party control are the economic and information domains.[5] First, </w:t>
      </w:r>
      <w:r w:rsidRPr="009E5F14">
        <w:rPr>
          <w:rStyle w:val="StyleUnderline"/>
        </w:rPr>
        <w:t>Beijing wants to mitigate mounting economic challenges and slowing growth in China through overseas investment and the creation of markets abroad for Chinese goods and materials</w:t>
      </w:r>
      <w:r w:rsidRPr="009E5F14">
        <w:rPr>
          <w:sz w:val="16"/>
        </w:rPr>
        <w:t xml:space="preserve">. </w:t>
      </w:r>
      <w:r w:rsidRPr="009E5F14">
        <w:rPr>
          <w:rStyle w:val="Emphasis"/>
        </w:rPr>
        <w:t>The Party’s legitimacy depends on the health of China’s economy</w:t>
      </w:r>
      <w:r w:rsidRPr="009E5F14">
        <w:rPr>
          <w:sz w:val="16"/>
        </w:rPr>
        <w:t xml:space="preserve">.[6] Access to resources needed to feed China’s growing economy has long driven its engagement with the developing world, but </w:t>
      </w:r>
      <w:r w:rsidRPr="009E5F14">
        <w:rPr>
          <w:rStyle w:val="StyleUnderline"/>
        </w:rPr>
        <w:t>China’s economy is now struggling</w:t>
      </w:r>
      <w:r w:rsidRPr="009E5F14">
        <w:rPr>
          <w:sz w:val="16"/>
        </w:rPr>
        <w:t xml:space="preserve">. Chinese leaders are therefore </w:t>
      </w:r>
      <w:r w:rsidRPr="009E5F14">
        <w:rPr>
          <w:rStyle w:val="Emphasis"/>
        </w:rPr>
        <w:t>looking to further boost overseas investment and trade</w:t>
      </w:r>
      <w:r w:rsidRPr="009E5F14">
        <w:rPr>
          <w:sz w:val="16"/>
        </w:rPr>
        <w:t xml:space="preserve">, which have been growing for years but have been partially rebranded under the BRI. As part of its broader economic development strategy, Beijing is using BRI to export massive quantities of steel and aluminum, </w:t>
      </w:r>
      <w:r w:rsidRPr="009E5F14">
        <w:rPr>
          <w:rStyle w:val="StyleUnderline"/>
        </w:rPr>
        <w:t>find new markets for Chinese products</w:t>
      </w:r>
      <w:r w:rsidRPr="009E5F14">
        <w:rPr>
          <w:sz w:val="16"/>
        </w:rPr>
        <w:t>, and help keep indebted state-owned enterprises (SOEs) afloat.[7] BRI projects, many of which are implemented through provincial governments eager to capitalize, facilitate the expansion of Chinese companies’ international footprint.[8] These efforts are viewed as critical to propping up growth and employment as China endures an uncertain transition from a manufacturing focus to services and consumption, including potential reforms likely to result in layoffs.[9]</w:t>
      </w:r>
    </w:p>
    <w:p w14:paraId="2BD2E01E" w14:textId="77777777" w:rsidR="004555EF" w:rsidRDefault="004555EF" w:rsidP="004555EF">
      <w:pPr>
        <w:rPr>
          <w:sz w:val="16"/>
        </w:rPr>
      </w:pPr>
    </w:p>
    <w:p w14:paraId="53EC972B" w14:textId="77777777" w:rsidR="004555EF" w:rsidRDefault="004555EF" w:rsidP="004555EF">
      <w:pPr>
        <w:pStyle w:val="Heading4"/>
      </w:pPr>
      <w:r>
        <w:t>CCP preservation leads to atrocities – already committing in the status quo</w:t>
      </w:r>
    </w:p>
    <w:p w14:paraId="36703645" w14:textId="77777777" w:rsidR="004555EF" w:rsidRPr="009E5F14" w:rsidRDefault="004555EF" w:rsidP="004555EF">
      <w:r w:rsidRPr="009E5F14">
        <w:t xml:space="preserve">Kenneth </w:t>
      </w:r>
      <w:r w:rsidRPr="009E5F14">
        <w:rPr>
          <w:rStyle w:val="Style13ptBold"/>
        </w:rPr>
        <w:t>Roth 1</w:t>
      </w:r>
      <w:r>
        <w:rPr>
          <w:rStyle w:val="Style13ptBold"/>
        </w:rPr>
        <w:t>9</w:t>
      </w:r>
      <w:r w:rsidRPr="009E5F14">
        <w:t xml:space="preserve">, [Kenneth Roth- </w:t>
      </w:r>
      <w:r>
        <w:t xml:space="preserve">executive director for human rights watch and </w:t>
      </w:r>
      <w:r w:rsidRPr="009E5F14">
        <w:t>federal prosecutor in New York and for the Iran-Contra investigation in Washington, DC. A graduate of Yale Law School and Brown University, Roth has conducted numerous human rights investigations and missions around the world</w:t>
      </w:r>
      <w:r>
        <w:t xml:space="preserve">, </w:t>
      </w:r>
      <w:r w:rsidRPr="009E5F14">
        <w:t>"World Report 2019: Rights Trends in China", Human Rights Watch, https://www.hrw.org/world-report/2019/country-chapters/china-and-tibet] Zhukovsky</w:t>
      </w:r>
    </w:p>
    <w:p w14:paraId="09DED341" w14:textId="77777777" w:rsidR="004555EF" w:rsidRPr="009E5F14" w:rsidRDefault="004555EF" w:rsidP="004555EF">
      <w:pPr>
        <w:rPr>
          <w:sz w:val="16"/>
        </w:rPr>
      </w:pPr>
      <w:r w:rsidRPr="009E5F14">
        <w:rPr>
          <w:rStyle w:val="StyleUnderline"/>
        </w:rPr>
        <w:t>Authorities dramatically stepped up repression and systematic abuses against the 13 million Turkic Muslims</w:t>
      </w:r>
      <w:r w:rsidRPr="009E5F14">
        <w:rPr>
          <w:sz w:val="16"/>
        </w:rPr>
        <w:t xml:space="preserve">, including Uyghurs and ethnic Kazakhs, in China’s northwestern Xinjiang region. Authorities have carried out </w:t>
      </w:r>
      <w:r w:rsidRPr="009E5F14">
        <w:rPr>
          <w:rStyle w:val="StyleUnderline"/>
        </w:rPr>
        <w:t>mass arbitrary detention, torture, and mistreatment</w:t>
      </w:r>
      <w:r w:rsidRPr="009E5F14">
        <w:rPr>
          <w:sz w:val="16"/>
        </w:rPr>
        <w:t xml:space="preserve"> of some of them in various detention facilities, and increasingly </w:t>
      </w:r>
      <w:r w:rsidRPr="009E5F14">
        <w:rPr>
          <w:rStyle w:val="StyleUnderline"/>
        </w:rPr>
        <w:t>imposed pervasive controls on daily life</w:t>
      </w:r>
      <w:r w:rsidRPr="009E5F14">
        <w:rPr>
          <w:sz w:val="16"/>
        </w:rPr>
        <w:t xml:space="preserve">. New regulations in Tibet now </w:t>
      </w:r>
      <w:r w:rsidRPr="009E5F14">
        <w:rPr>
          <w:rStyle w:val="StyleUnderline"/>
        </w:rPr>
        <w:t>criminalize even traditional forms of social action, including community mediation by religious figures</w:t>
      </w:r>
      <w:r w:rsidRPr="009E5F14">
        <w:rPr>
          <w:sz w:val="16"/>
        </w:rPr>
        <w:t xml:space="preserve">. In Hong Kong, a region promised “a high degree of autonomy” under the Sino-British Joint Declaration, the Chinese and Hong Kong governments hastened their efforts in 2018 to undermine people’s rights to free speech and political participation. </w:t>
      </w:r>
      <w:r w:rsidRPr="009E5F14">
        <w:rPr>
          <w:rStyle w:val="StyleUnderline"/>
        </w:rPr>
        <w:t>Human rights defenders continue to endure arbitrary detention, imprisonment, and enforced disappearance</w:t>
      </w:r>
      <w:r w:rsidRPr="009E5F14">
        <w:rPr>
          <w:sz w:val="16"/>
        </w:rPr>
        <w:t xml:space="preserve">. The government </w:t>
      </w:r>
      <w:r w:rsidRPr="009E5F14">
        <w:rPr>
          <w:rStyle w:val="StyleUnderline"/>
        </w:rPr>
        <w:t>maintains tight control over the internet, mass media, and academia</w:t>
      </w:r>
      <w:r w:rsidRPr="009E5F14">
        <w:rPr>
          <w:sz w:val="16"/>
        </w:rPr>
        <w:t xml:space="preserve">. Authorities stepped up their </w:t>
      </w:r>
      <w:r w:rsidRPr="009E5F14">
        <w:rPr>
          <w:rStyle w:val="StyleUnderline"/>
        </w:rPr>
        <w:t>persecution of religious communities</w:t>
      </w:r>
      <w:r w:rsidRPr="009E5F14">
        <w:rPr>
          <w:sz w:val="16"/>
        </w:rPr>
        <w:t xml:space="preserve">, including prohibitions on Islam in Xinjiang, suppression of Christians in Henan province, and increasing scrutiny of Hui Muslims in Ningxia. Authorities increasingly </w:t>
      </w:r>
      <w:r w:rsidRPr="009E5F14">
        <w:rPr>
          <w:rStyle w:val="StyleUnderline"/>
        </w:rPr>
        <w:t>deploy mass surveillance systems to tighten control over society</w:t>
      </w:r>
      <w:r w:rsidRPr="009E5F14">
        <w:rPr>
          <w:sz w:val="16"/>
        </w:rPr>
        <w:t xml:space="preserve">. In 2018, the government continued to collect, on a mass scale, biometrics including DNA and voice samples; use such biometrics for automated surveillance purposes; develop a nationwide reward and punishment system known as the “social credit system”; and develop and apply “big data” policing programs aimed at preventing dissent. </w:t>
      </w:r>
      <w:r w:rsidRPr="009E5F14">
        <w:rPr>
          <w:rStyle w:val="StyleUnderline"/>
        </w:rPr>
        <w:t>All of these systems are being deployed without effective privacy protections in law or in practice, and often people are unaware that their data is being gathered, or how it is used or stored.</w:t>
      </w:r>
      <w:r>
        <w:rPr>
          <w:rStyle w:val="StyleUnderline"/>
        </w:rPr>
        <w:t xml:space="preserve"> </w:t>
      </w:r>
      <w:r w:rsidRPr="009E5F14">
        <w:rPr>
          <w:sz w:val="16"/>
        </w:rPr>
        <w:t xml:space="preserve">In 2018, animated by </w:t>
      </w:r>
      <w:r w:rsidRPr="009E5F14">
        <w:rPr>
          <w:sz w:val="16"/>
        </w:rPr>
        <w:lastRenderedPageBreak/>
        <w:t xml:space="preserve">the global #MeToo movement, a number of </w:t>
      </w:r>
      <w:r w:rsidRPr="009E5F14">
        <w:rPr>
          <w:rStyle w:val="StyleUnderline"/>
        </w:rPr>
        <w:t>Chinese women stepped forward exposing people who they said had sexually harassed them. Government censorship dampened subsequent public outrage.</w:t>
      </w:r>
      <w:r w:rsidRPr="009E5F14">
        <w:rPr>
          <w:sz w:val="16"/>
        </w:rPr>
        <w:t xml:space="preserve"> </w:t>
      </w:r>
    </w:p>
    <w:p w14:paraId="08443804" w14:textId="77777777" w:rsidR="00BE5DA7" w:rsidRDefault="00BE5DA7" w:rsidP="00BE5DA7">
      <w:pPr>
        <w:pStyle w:val="Heading3"/>
      </w:pPr>
      <w:r>
        <w:lastRenderedPageBreak/>
        <w:t>Impact – China Rise</w:t>
      </w:r>
    </w:p>
    <w:p w14:paraId="3C259CFD" w14:textId="77777777" w:rsidR="00BE5DA7" w:rsidRPr="00977728" w:rsidRDefault="00BE5DA7" w:rsidP="00BE5DA7">
      <w:pPr>
        <w:pStyle w:val="Heading4"/>
      </w:pPr>
      <w:r>
        <w:t>China’s aspirations will spark a war with the US</w:t>
      </w:r>
    </w:p>
    <w:p w14:paraId="0A045DD8" w14:textId="77777777" w:rsidR="00BE5DA7" w:rsidRPr="00203F50" w:rsidRDefault="00BE5DA7" w:rsidP="00BE5DA7">
      <w:r w:rsidRPr="00203F50">
        <w:rPr>
          <w:rStyle w:val="Style13ptBold"/>
        </w:rPr>
        <w:t xml:space="preserve">Pickrell </w:t>
      </w:r>
      <w:r>
        <w:rPr>
          <w:rStyle w:val="Style13ptBold"/>
        </w:rPr>
        <w:t>2015</w:t>
      </w:r>
      <w:r>
        <w:t xml:space="preserve"> - Master’s in IR, currently pursuing a PhD in IR and Diplomacy at Central China Normal University</w:t>
      </w:r>
      <w:r>
        <w:br/>
        <w:t>Ryan, "The Tipping Point: Has the U.S.-China Relationship Passed the Point of No Return?," Oct 26, nationalinterest.org/feature/the-tipping-point-has-the-us-china-relationship-passed-the-14168?page=3</w:t>
      </w:r>
    </w:p>
    <w:p w14:paraId="6490E954" w14:textId="77777777" w:rsidR="00BE5DA7" w:rsidRPr="00203F50" w:rsidRDefault="00BE5DA7" w:rsidP="00BE5DA7">
      <w:pPr>
        <w:rPr>
          <w:sz w:val="16"/>
        </w:rPr>
      </w:pPr>
      <w:r w:rsidRPr="00203F50">
        <w:rPr>
          <w:sz w:val="16"/>
        </w:rPr>
        <w:t xml:space="preserve">Conflict between a rising power and an established power is not inevitable as most realist scholars suggest. However, in every relationship, </w:t>
      </w:r>
      <w:r w:rsidRPr="008C151E">
        <w:rPr>
          <w:rStyle w:val="StyleUnderline"/>
        </w:rPr>
        <w:t>there is a tipping point</w:t>
      </w:r>
      <w:r w:rsidRPr="00203F50">
        <w:rPr>
          <w:sz w:val="16"/>
        </w:rPr>
        <w:t xml:space="preserve"> or a point of no return, </w:t>
      </w:r>
      <w:r w:rsidRPr="008C151E">
        <w:rPr>
          <w:rStyle w:val="StyleUnderline"/>
        </w:rPr>
        <w:t>and China and the U</w:t>
      </w:r>
      <w:r w:rsidRPr="00203F50">
        <w:rPr>
          <w:sz w:val="16"/>
        </w:rPr>
        <w:t xml:space="preserve">nited </w:t>
      </w:r>
      <w:r w:rsidRPr="008C151E">
        <w:rPr>
          <w:rStyle w:val="StyleUnderline"/>
        </w:rPr>
        <w:t>S</w:t>
      </w:r>
      <w:r w:rsidRPr="00203F50">
        <w:rPr>
          <w:sz w:val="16"/>
        </w:rPr>
        <w:t xml:space="preserve">tates </w:t>
      </w:r>
      <w:r w:rsidRPr="008C151E">
        <w:rPr>
          <w:rStyle w:val="StyleUnderline"/>
        </w:rPr>
        <w:t>are rapidly approaching this</w:t>
      </w:r>
      <w:r w:rsidRPr="00203F50">
        <w:rPr>
          <w:sz w:val="16"/>
        </w:rPr>
        <w:t xml:space="preserve"> point. As traditional diplomatic outlets have done little to resolve the more challenging issues presently affecting the Sino-American relationship, these two great powers have been increasingly relying on their military capabilities and hard power tactics. That’s especially true </w:t>
      </w:r>
      <w:r w:rsidRPr="00203F50">
        <w:rPr>
          <w:rStyle w:val="StyleUnderline"/>
        </w:rPr>
        <w:t xml:space="preserve">in </w:t>
      </w:r>
      <w:r w:rsidRPr="002B573B">
        <w:rPr>
          <w:rStyle w:val="StyleUnderline"/>
          <w:highlight w:val="yellow"/>
        </w:rPr>
        <w:t>the S</w:t>
      </w:r>
      <w:r w:rsidRPr="00203F50">
        <w:rPr>
          <w:sz w:val="16"/>
        </w:rPr>
        <w:t xml:space="preserve">outh </w:t>
      </w:r>
      <w:r w:rsidRPr="002B573B">
        <w:rPr>
          <w:rStyle w:val="StyleUnderline"/>
          <w:highlight w:val="yellow"/>
        </w:rPr>
        <w:t>C</w:t>
      </w:r>
      <w:r w:rsidRPr="00203F50">
        <w:rPr>
          <w:sz w:val="16"/>
        </w:rPr>
        <w:t xml:space="preserve">hina </w:t>
      </w:r>
      <w:r w:rsidRPr="002B573B">
        <w:rPr>
          <w:rStyle w:val="StyleUnderline"/>
          <w:highlight w:val="yellow"/>
        </w:rPr>
        <w:t>S</w:t>
      </w:r>
      <w:r w:rsidRPr="00203F50">
        <w:rPr>
          <w:sz w:val="16"/>
        </w:rPr>
        <w:t xml:space="preserve">ea, which </w:t>
      </w:r>
      <w:r w:rsidRPr="002B573B">
        <w:rPr>
          <w:rStyle w:val="StyleUnderline"/>
          <w:highlight w:val="yellow"/>
        </w:rPr>
        <w:t>is</w:t>
      </w:r>
      <w:r w:rsidRPr="00203F50">
        <w:rPr>
          <w:sz w:val="16"/>
        </w:rPr>
        <w:t xml:space="preserve"> one of </w:t>
      </w:r>
      <w:r w:rsidRPr="002B573B">
        <w:rPr>
          <w:rStyle w:val="StyleUnderline"/>
          <w:highlight w:val="yellow"/>
        </w:rPr>
        <w:t>the</w:t>
      </w:r>
      <w:r w:rsidRPr="00203F50">
        <w:rPr>
          <w:rStyle w:val="StyleUnderline"/>
        </w:rPr>
        <w:t xml:space="preserve"> single </w:t>
      </w:r>
      <w:r w:rsidRPr="002B573B">
        <w:rPr>
          <w:rStyle w:val="StyleUnderline"/>
          <w:highlight w:val="yellow"/>
        </w:rPr>
        <w:t>greatest</w:t>
      </w:r>
      <w:r w:rsidRPr="00203F50">
        <w:rPr>
          <w:rStyle w:val="StyleUnderline"/>
        </w:rPr>
        <w:t xml:space="preserve"> points of </w:t>
      </w:r>
      <w:r w:rsidRPr="002B573B">
        <w:rPr>
          <w:rStyle w:val="StyleUnderline"/>
          <w:highlight w:val="yellow"/>
        </w:rPr>
        <w:t>contention</w:t>
      </w:r>
      <w:r w:rsidRPr="00203F50">
        <w:rPr>
          <w:sz w:val="16"/>
        </w:rPr>
        <w:t xml:space="preserve"> between China and the United States. While there is a realization on both sides of the Pacific that a kind of strategic stability is necessary to prevent great power conflict, </w:t>
      </w:r>
      <w:r w:rsidRPr="00203F50">
        <w:rPr>
          <w:rStyle w:val="StyleUnderline"/>
        </w:rPr>
        <w:t xml:space="preserve">both </w:t>
      </w:r>
      <w:r w:rsidRPr="002B573B">
        <w:rPr>
          <w:rStyle w:val="StyleUnderline"/>
          <w:highlight w:val="yellow"/>
        </w:rPr>
        <w:t>China and the U</w:t>
      </w:r>
      <w:r w:rsidRPr="00203F50">
        <w:rPr>
          <w:sz w:val="16"/>
        </w:rPr>
        <w:t xml:space="preserve">nited </w:t>
      </w:r>
      <w:r w:rsidRPr="002B573B">
        <w:rPr>
          <w:rStyle w:val="StyleUnderline"/>
          <w:highlight w:val="yellow"/>
        </w:rPr>
        <w:t>S</w:t>
      </w:r>
      <w:r w:rsidRPr="00203F50">
        <w:rPr>
          <w:sz w:val="16"/>
        </w:rPr>
        <w:t xml:space="preserve">tates </w:t>
      </w:r>
      <w:r w:rsidRPr="002B573B">
        <w:rPr>
          <w:rStyle w:val="StyleUnderline"/>
          <w:highlight w:val="yellow"/>
        </w:rPr>
        <w:t>remain unwilling to compromise</w:t>
      </w:r>
      <w:r w:rsidRPr="002B573B">
        <w:rPr>
          <w:sz w:val="16"/>
          <w:highlight w:val="yellow"/>
        </w:rPr>
        <w:t xml:space="preserve"> </w:t>
      </w:r>
      <w:r w:rsidRPr="002B573B">
        <w:rPr>
          <w:rStyle w:val="StyleUnderline"/>
          <w:highlight w:val="yellow"/>
        </w:rPr>
        <w:t>and make the</w:t>
      </w:r>
      <w:r w:rsidRPr="00203F50">
        <w:rPr>
          <w:rStyle w:val="StyleUnderline"/>
        </w:rPr>
        <w:t xml:space="preserve"> kind of meaningful </w:t>
      </w:r>
      <w:r w:rsidRPr="002B573B">
        <w:rPr>
          <w:rStyle w:val="StyleUnderline"/>
          <w:highlight w:val="yellow"/>
        </w:rPr>
        <w:t>concessions required to move the relationship further from confrontation</w:t>
      </w:r>
      <w:r w:rsidRPr="00203F50">
        <w:rPr>
          <w:sz w:val="16"/>
        </w:rPr>
        <w:t xml:space="preserve"> and conflict and closer to cooperation and rapprochement. Instead, these two countries are drawing lines in the sand and preparing for the worst. Failed pursuit of strategic stability China’s proposed solution to the Sino-American strategic stability issue is the “new model of major-country relations,” which encourages the United States and China to avoid confrontation and conflict, respect one another’s political systems and national interests—specifically China’s core interests—and pursue win-win cooperation. China is exceptionally enthusiastic about this proposal and brings it up at every high-level Sino-American meeting. Chinese enthusiasm for the “new model of major-country relations” can be explained in a number of different ways. </w:t>
      </w:r>
      <w:r w:rsidRPr="002B573B">
        <w:rPr>
          <w:rStyle w:val="StyleUnderline"/>
          <w:highlight w:val="yellow"/>
        </w:rPr>
        <w:t>American acceptance of China’s proposal would</w:t>
      </w:r>
      <w:r w:rsidRPr="002B573B">
        <w:rPr>
          <w:rStyle w:val="StyleUnderline"/>
        </w:rPr>
        <w:t xml:space="preserve"> facilitate Beijing’s rise</w:t>
      </w:r>
      <w:r w:rsidRPr="002B573B">
        <w:rPr>
          <w:rStyle w:val="StyleUnderline"/>
          <w:highlight w:val="yellow"/>
        </w:rPr>
        <w:t>, legitimize the</w:t>
      </w:r>
      <w:r w:rsidRPr="00203F50">
        <w:rPr>
          <w:sz w:val="16"/>
        </w:rPr>
        <w:t xml:space="preserve"> Chinese Communist Party </w:t>
      </w:r>
      <w:r w:rsidRPr="002B573B">
        <w:rPr>
          <w:sz w:val="16"/>
          <w:highlight w:val="yellow"/>
        </w:rPr>
        <w:t>(</w:t>
      </w:r>
      <w:r w:rsidRPr="002B573B">
        <w:rPr>
          <w:rStyle w:val="StyleUnderline"/>
          <w:highlight w:val="yellow"/>
        </w:rPr>
        <w:t>CCP) as a leader</w:t>
      </w:r>
      <w:r w:rsidRPr="00203F50">
        <w:rPr>
          <w:rStyle w:val="StyleUnderline"/>
        </w:rPr>
        <w:t xml:space="preserve"> for national strength and revival and reduce the likelihood of American containment</w:t>
      </w:r>
      <w:r w:rsidRPr="00203F50">
        <w:rPr>
          <w:sz w:val="16"/>
        </w:rPr>
        <w:t xml:space="preserve">. As acceptance of the “new model of major-country relations” would create an international environment conducive to China’s rise, it would essentially allow China to become the preeminent power in Asia without great power competition or conflict. This proposal also has the potential to put China on par with the United States, to elevate it to an equal status, one acknowledged by the United States. </w:t>
      </w:r>
      <w:r w:rsidRPr="00203F50">
        <w:rPr>
          <w:rStyle w:val="StyleUnderline"/>
        </w:rPr>
        <w:t xml:space="preserve">Not only would American recognition of China’s strength and power have effects abroad, but </w:t>
      </w:r>
      <w:r w:rsidRPr="002B573B">
        <w:rPr>
          <w:rStyle w:val="StyleUnderline"/>
          <w:highlight w:val="yellow"/>
        </w:rPr>
        <w:t xml:space="preserve">it would also </w:t>
      </w:r>
      <w:r w:rsidRPr="002B573B">
        <w:rPr>
          <w:rStyle w:val="Emphasis"/>
          <w:highlight w:val="yellow"/>
        </w:rPr>
        <w:t>stoke Chinese nationalism and strengthen CCP leadership at home</w:t>
      </w:r>
      <w:r w:rsidRPr="00203F50">
        <w:rPr>
          <w:sz w:val="16"/>
        </w:rPr>
        <w:t xml:space="preserve">. Furthermore, this new model is a means of establishing a new code of conduct for the Sino-American relationship that is more in line with Chinese national interests, opening the door for the creation of a Chinese sphere of influence in Asia and, potentially, a Sino-centric regional order. Prior to the recent meeting between Xi Jinping and Barack Obama, Xi announced that China’s proposed “new model of major-country-relations” would be an important discussion point for the meeting, but, while this proposal was brought up during the meeting, no clear progress was made. Because U.S. leaders believe that the “new model of major-country relations” is not in America’s best interests, the United States has repeatedly dismissed China’s proposal. As the hegemonic power, the United States maintains its power by dominating global politics; to accept a geopolitical framework alternative proposed by a strategic rival requires sacrificing a certain amount of power and influence. Along those same lines, </w:t>
      </w:r>
      <w:r w:rsidRPr="00203F50">
        <w:rPr>
          <w:rStyle w:val="StyleUnderline"/>
        </w:rPr>
        <w:t xml:space="preserve">acceptance of </w:t>
      </w:r>
      <w:r w:rsidRPr="002B573B">
        <w:rPr>
          <w:rStyle w:val="StyleUnderline"/>
          <w:highlight w:val="yellow"/>
        </w:rPr>
        <w:t>China’s proposal might give other states</w:t>
      </w:r>
      <w:r w:rsidRPr="00203F50">
        <w:rPr>
          <w:rStyle w:val="StyleUnderline"/>
        </w:rPr>
        <w:t xml:space="preserve"> in the international system </w:t>
      </w:r>
      <w:r w:rsidRPr="002B573B">
        <w:rPr>
          <w:rStyle w:val="StyleUnderline"/>
          <w:highlight w:val="yellow"/>
        </w:rPr>
        <w:t>the impression that the U</w:t>
      </w:r>
      <w:r w:rsidRPr="00203F50">
        <w:rPr>
          <w:sz w:val="16"/>
        </w:rPr>
        <w:t xml:space="preserve">nited </w:t>
      </w:r>
      <w:r w:rsidRPr="002B573B">
        <w:rPr>
          <w:rStyle w:val="StyleUnderline"/>
          <w:highlight w:val="yellow"/>
        </w:rPr>
        <w:t>S</w:t>
      </w:r>
      <w:r w:rsidRPr="00203F50">
        <w:rPr>
          <w:sz w:val="16"/>
        </w:rPr>
        <w:t xml:space="preserve">tates </w:t>
      </w:r>
      <w:r w:rsidRPr="002B573B">
        <w:rPr>
          <w:rStyle w:val="StyleUnderline"/>
          <w:highlight w:val="yellow"/>
        </w:rPr>
        <w:t>is in decline and on the losing end of the classic “Thucydides trap.”</w:t>
      </w:r>
      <w:r w:rsidRPr="00203F50">
        <w:rPr>
          <w:rStyle w:val="StyleUnderline"/>
        </w:rPr>
        <w:t xml:space="preserve"> </w:t>
      </w:r>
      <w:r w:rsidRPr="00203F50">
        <w:rPr>
          <w:sz w:val="16"/>
        </w:rPr>
        <w:t>Outside of traditional power politics, the call for the United States to respect China’s “core interests”— as many Chinese and foreign scholars have noted—is a loaded statement. While the United States is not opposed to respecting a state’s national interests, it tends to be unwilling to respect national interests which are highly contested, which is the situation for the majority of China’s “core interests</w:t>
      </w:r>
      <w:r w:rsidRPr="00203F50">
        <w:rPr>
          <w:rStyle w:val="StyleUnderline"/>
        </w:rPr>
        <w:t>.” In addition to</w:t>
      </w:r>
      <w:r w:rsidRPr="00203F50">
        <w:rPr>
          <w:sz w:val="16"/>
        </w:rPr>
        <w:t xml:space="preserve"> </w:t>
      </w:r>
      <w:r w:rsidRPr="002B573B">
        <w:rPr>
          <w:rStyle w:val="StyleUnderline"/>
          <w:highlight w:val="yellow"/>
        </w:rPr>
        <w:t xml:space="preserve">traditional Chinese national interests, such as </w:t>
      </w:r>
      <w:r w:rsidRPr="002B573B">
        <w:rPr>
          <w:rStyle w:val="Emphasis"/>
          <w:highlight w:val="yellow"/>
        </w:rPr>
        <w:t>Taiwan</w:t>
      </w:r>
      <w:r w:rsidRPr="00203F50">
        <w:rPr>
          <w:sz w:val="16"/>
        </w:rPr>
        <w:t xml:space="preserve">, Tibet, and Xinjiang, </w:t>
      </w:r>
      <w:r w:rsidRPr="00203F50">
        <w:rPr>
          <w:rStyle w:val="StyleUnderline"/>
        </w:rPr>
        <w:t xml:space="preserve">China’s “core interests” </w:t>
      </w:r>
      <w:r w:rsidRPr="002B573B">
        <w:rPr>
          <w:rStyle w:val="StyleUnderline"/>
          <w:highlight w:val="yellow"/>
        </w:rPr>
        <w:t>also</w:t>
      </w:r>
      <w:r w:rsidRPr="00203F50">
        <w:rPr>
          <w:rStyle w:val="StyleUnderline"/>
        </w:rPr>
        <w:t xml:space="preserve"> </w:t>
      </w:r>
      <w:r w:rsidRPr="002B573B">
        <w:rPr>
          <w:rStyle w:val="Emphasis"/>
          <w:highlight w:val="yellow"/>
        </w:rPr>
        <w:t>cover most of its territorial claims in Asia</w:t>
      </w:r>
      <w:r w:rsidRPr="00203F50">
        <w:rPr>
          <w:rStyle w:val="StyleUnderline"/>
        </w:rPr>
        <w:t>.</w:t>
      </w:r>
      <w:r w:rsidRPr="00203F50">
        <w:rPr>
          <w:sz w:val="16"/>
        </w:rPr>
        <w:t xml:space="preserve"> The United States is concerned that </w:t>
      </w:r>
      <w:r w:rsidRPr="002B573B">
        <w:rPr>
          <w:rStyle w:val="StyleUnderline"/>
          <w:highlight w:val="yellow"/>
        </w:rPr>
        <w:t>China’s “new model</w:t>
      </w:r>
      <w:r w:rsidRPr="00203F50">
        <w:rPr>
          <w:rStyle w:val="StyleUnderline"/>
        </w:rPr>
        <w:t xml:space="preserve"> of major-country relations” </w:t>
      </w:r>
      <w:r w:rsidRPr="002B573B">
        <w:rPr>
          <w:rStyle w:val="StyleUnderline"/>
          <w:highlight w:val="yellow"/>
        </w:rPr>
        <w:t>is a ploy</w:t>
      </w:r>
      <w:r w:rsidRPr="00203F50">
        <w:rPr>
          <w:rStyle w:val="StyleUnderline"/>
        </w:rPr>
        <w:t xml:space="preserve"> designed </w:t>
      </w:r>
      <w:r w:rsidRPr="002B573B">
        <w:rPr>
          <w:rStyle w:val="StyleUnderline"/>
          <w:highlight w:val="yellow"/>
        </w:rPr>
        <w:t>to trick the U</w:t>
      </w:r>
      <w:r w:rsidRPr="00203F50">
        <w:rPr>
          <w:sz w:val="16"/>
        </w:rPr>
        <w:t xml:space="preserve">nited </w:t>
      </w:r>
      <w:r w:rsidRPr="002B573B">
        <w:rPr>
          <w:rStyle w:val="StyleUnderline"/>
          <w:highlight w:val="yellow"/>
        </w:rPr>
        <w:t>S</w:t>
      </w:r>
      <w:r w:rsidRPr="00203F50">
        <w:rPr>
          <w:sz w:val="16"/>
        </w:rPr>
        <w:t xml:space="preserve">tates </w:t>
      </w:r>
      <w:r w:rsidRPr="002B573B">
        <w:rPr>
          <w:rStyle w:val="StyleUnderline"/>
          <w:highlight w:val="yellow"/>
        </w:rPr>
        <w:t>into acknowledging China’s extensive territorial claims and undercutting the interests of</w:t>
      </w:r>
      <w:r w:rsidRPr="00203F50">
        <w:rPr>
          <w:rStyle w:val="StyleUnderline"/>
        </w:rPr>
        <w:t xml:space="preserve"> </w:t>
      </w:r>
      <w:r w:rsidRPr="00203F50">
        <w:rPr>
          <w:sz w:val="16"/>
        </w:rPr>
        <w:t xml:space="preserve">American </w:t>
      </w:r>
      <w:r w:rsidRPr="002B573B">
        <w:rPr>
          <w:sz w:val="16"/>
          <w:highlight w:val="yellow"/>
        </w:rPr>
        <w:t>a</w:t>
      </w:r>
      <w:r w:rsidRPr="002B573B">
        <w:rPr>
          <w:rStyle w:val="StyleUnderline"/>
          <w:highlight w:val="yellow"/>
        </w:rPr>
        <w:t>llies</w:t>
      </w:r>
      <w:r w:rsidRPr="00203F50">
        <w:rPr>
          <w:rStyle w:val="StyleUnderline"/>
        </w:rPr>
        <w:t xml:space="preserve"> </w:t>
      </w:r>
      <w:r w:rsidRPr="00203F50">
        <w:rPr>
          <w:sz w:val="16"/>
        </w:rPr>
        <w:t xml:space="preserve">and long-time strategic partners in the Asia-Pacific region, which would likely result in the </w:t>
      </w:r>
      <w:r w:rsidRPr="00203F50">
        <w:rPr>
          <w:rStyle w:val="StyleUnderline"/>
        </w:rPr>
        <w:t>weakening of the American-led “hub-and-spoke” security structure</w:t>
      </w:r>
      <w:r w:rsidRPr="00203F50">
        <w:rPr>
          <w:sz w:val="16"/>
        </w:rPr>
        <w:t xml:space="preserve">, a security framework China hopes to replace with its New Asian Security Concept. There are also suspicions in the United States that China’s proposal is a call for the creation of spheres of influence, a concept to which the Obama administration has been consistently opposed. America’s approach to Sino-American strategic stability is to have China and the United States focus on cooperation and agree to avoid letting competition in one area affect cooperation and collaboration in others. In many ways, this resembles China’s old “shelving disputes and pursuing joint development” strategy for Asia. As this kind of strategy is the geopolitical equivalent of sweeping dirt under the rug, it is only effective to a point. Eventually, the dirt spills out. Sooner or later, unaddressed problems surface. At best, this approach is only a temporary stop on the road to functional strategic stability. At worst, this approach has already outlived its usefulness. China views this </w:t>
      </w:r>
      <w:r w:rsidRPr="00203F50">
        <w:rPr>
          <w:sz w:val="16"/>
        </w:rPr>
        <w:lastRenderedPageBreak/>
        <w:t xml:space="preserve">strategy as an attempt by the United States to avoid addressing China’s demands that the United States acknowledge China’s rise to great power status and redefine the relationship accordingly, which only encourages the already strong Chinese desire to push forward the “new model of major-country relations.” China and the United States are at an impasse regarding strategic stability. </w:t>
      </w:r>
      <w:r w:rsidRPr="00203F50">
        <w:rPr>
          <w:rStyle w:val="StyleUnderline"/>
        </w:rPr>
        <w:t>While both states have made commitments and promises to prevent great power conflict, neither China nor the U</w:t>
      </w:r>
      <w:r w:rsidRPr="00203F50">
        <w:rPr>
          <w:sz w:val="16"/>
        </w:rPr>
        <w:t xml:space="preserve">nited </w:t>
      </w:r>
      <w:r w:rsidRPr="00203F50">
        <w:rPr>
          <w:rStyle w:val="StyleUnderline"/>
        </w:rPr>
        <w:t>S</w:t>
      </w:r>
      <w:r w:rsidRPr="00203F50">
        <w:rPr>
          <w:sz w:val="16"/>
        </w:rPr>
        <w:t xml:space="preserve">tates </w:t>
      </w:r>
      <w:r w:rsidRPr="00203F50">
        <w:rPr>
          <w:rStyle w:val="StyleUnderline"/>
        </w:rPr>
        <w:t>has developed a reasonable or implementable solution for Sino-American strategic stability.</w:t>
      </w:r>
      <w:r w:rsidRPr="00203F50">
        <w:rPr>
          <w:sz w:val="16"/>
        </w:rPr>
        <w:t xml:space="preserve"> Thus, competition continues unmanaged, unchecked and confrontation is steadily evolving into conflict. Drawing Lines in the “Sea” The problems pushing the Sino-American relationship towards conflict are numerous and diverse, but if you are looking for the issue most likely to cause conflict, you need look no further than the South China Sea. China perceives the territorial disputes in this area as issues in which aggressive foreign state actors led by the United States are threatening China’s territorial sovereignty. For China, because of its history, territorial sovereignty issues implicate regime survival in a way that transcends all other quarrels and disagreements. </w:t>
      </w:r>
      <w:r w:rsidRPr="002B573B">
        <w:rPr>
          <w:rStyle w:val="StyleUnderline"/>
          <w:highlight w:val="yellow"/>
        </w:rPr>
        <w:t>The U</w:t>
      </w:r>
      <w:r w:rsidRPr="00203F50">
        <w:rPr>
          <w:sz w:val="16"/>
        </w:rPr>
        <w:t xml:space="preserve">nited </w:t>
      </w:r>
      <w:r w:rsidRPr="002B573B">
        <w:rPr>
          <w:rStyle w:val="StyleUnderline"/>
          <w:highlight w:val="yellow"/>
        </w:rPr>
        <w:t>S</w:t>
      </w:r>
      <w:r w:rsidRPr="00203F50">
        <w:rPr>
          <w:sz w:val="16"/>
        </w:rPr>
        <w:t xml:space="preserve">tates, on the other hand, </w:t>
      </w:r>
      <w:r w:rsidRPr="002B573B">
        <w:rPr>
          <w:rStyle w:val="StyleUnderline"/>
          <w:highlight w:val="yellow"/>
        </w:rPr>
        <w:t>views China’s territorial claims</w:t>
      </w:r>
      <w:r w:rsidRPr="00203F50">
        <w:rPr>
          <w:rStyle w:val="StyleUnderline"/>
        </w:rPr>
        <w:t xml:space="preserve"> and actions to bolster those claims </w:t>
      </w:r>
      <w:r w:rsidRPr="002B573B">
        <w:rPr>
          <w:rStyle w:val="StyleUnderline"/>
          <w:highlight w:val="yellow"/>
        </w:rPr>
        <w:t>as</w:t>
      </w:r>
      <w:r w:rsidRPr="00203F50">
        <w:rPr>
          <w:rStyle w:val="StyleUnderline"/>
        </w:rPr>
        <w:t xml:space="preserve"> Chinese </w:t>
      </w:r>
      <w:r w:rsidRPr="002B573B">
        <w:rPr>
          <w:rStyle w:val="StyleUnderline"/>
        </w:rPr>
        <w:t>expansionism</w:t>
      </w:r>
      <w:r w:rsidRPr="00203F50">
        <w:rPr>
          <w:rStyle w:val="StyleUnderline"/>
        </w:rPr>
        <w:t xml:space="preserve">, </w:t>
      </w:r>
      <w:r w:rsidRPr="002B573B">
        <w:rPr>
          <w:rStyle w:val="StyleUnderline"/>
          <w:highlight w:val="yellow"/>
        </w:rPr>
        <w:t>aggression against</w:t>
      </w:r>
      <w:r w:rsidRPr="00203F50">
        <w:rPr>
          <w:rStyle w:val="StyleUnderline"/>
        </w:rPr>
        <w:t xml:space="preserve"> American </w:t>
      </w:r>
      <w:r w:rsidRPr="002B573B">
        <w:rPr>
          <w:rStyle w:val="StyleUnderline"/>
          <w:highlight w:val="yellow"/>
        </w:rPr>
        <w:t>allies</w:t>
      </w:r>
      <w:r w:rsidRPr="00203F50">
        <w:rPr>
          <w:rStyle w:val="StyleUnderline"/>
        </w:rPr>
        <w:t xml:space="preserve"> and strategic partners</w:t>
      </w:r>
      <w:r w:rsidRPr="00203F50">
        <w:rPr>
          <w:sz w:val="16"/>
        </w:rPr>
        <w:t xml:space="preserve">, and a threat to the guiding principles of the liberal world order—which the United States views as crucial for the preservation of America’s global hegemonic power. The situation in the South China Sea has been steadily escalating for several years now. In April, 2014, American defense secretary Chuck Hagel met with Chinese defense minister Chang Wanquan. During the meeting, Hagel said, “All parties should refrain from provocative actions and the use of intimidation, coercion, or aggression to advance their claims. Such disputes must be resolved peacefully and in accordance with international law.” Chang replied, “I’d like to reiterate that the territorial sovereignty issue is a Chinese core interest. On this issue, we will make no compromises, no concessions. Not even a tiny bit of violation will be allowed.” The inability to discuss openly or compromise on this issue has made it impossible to resolve and has led to escalation and increased tension. In the aftermath of this meeting, China began investing heavily in island construction and land reclamation activities in disputed waters. As these activities have stirred up a lot of dust in the region, the United States has demanded that China abandon its present course of action, insisting that it is provocative and negatively impacting regional peace and stability. </w:t>
      </w:r>
      <w:r w:rsidRPr="00203F50">
        <w:rPr>
          <w:rStyle w:val="StyleUnderline"/>
        </w:rPr>
        <w:t xml:space="preserve">Not only has </w:t>
      </w:r>
      <w:r w:rsidRPr="002B573B">
        <w:rPr>
          <w:rStyle w:val="StyleUnderline"/>
          <w:highlight w:val="yellow"/>
        </w:rPr>
        <w:t>China dismissed America’s demands, it</w:t>
      </w:r>
      <w:r w:rsidRPr="00203F50">
        <w:rPr>
          <w:rStyle w:val="StyleUnderline"/>
        </w:rPr>
        <w:t xml:space="preserve"> has also </w:t>
      </w:r>
      <w:r w:rsidRPr="002B573B">
        <w:rPr>
          <w:rStyle w:val="StyleUnderline"/>
          <w:highlight w:val="yellow"/>
        </w:rPr>
        <w:t>increased its military presence in contested areas</w:t>
      </w:r>
      <w:r w:rsidRPr="00203F50">
        <w:rPr>
          <w:rStyle w:val="StyleUnderline"/>
        </w:rPr>
        <w:t xml:space="preserve"> in order to establish anti-access zones</w:t>
      </w:r>
      <w:r w:rsidRPr="00203F50">
        <w:rPr>
          <w:sz w:val="16"/>
        </w:rPr>
        <w:t xml:space="preserve">. While China claims that its actions are within the scope of international law, the United States asserts that Chinese actions are in violation of the law of the sea and laws for the regulation of the international commons. China argues that the South China Sea issue is a territorial sovereignty issue, yet the United States regards this issue as a freedom of navigation dispute, as well as a fight for the preservation of the international legal system—a cornerstone for the American-led liberal world order. In August of this year, the United States launched its new Asia-Pacific Maritime Security Strategy, which aims “to safeguard the freedom of the seas, deter conflict and escalation, and promote adherence to international law and standards.” The Asia-Pacific region is now at the heart of the American naval security agenda. In response, Chinese foreign ministry spokesperson Hong Lei said that China “opposes any country’s attempt to challenge China’s territorial sovereignty and security under the pretext of safeguarding navigation freedom.” Responding to Chinese criticisms of America’s new regional maritime security strategy, American Defense Secretary Ashton Carter stated, “Make no mistake, we will fly, sail, and operate wherever international law permits…We will do that at times and places of our choosing.” In 2014, the United States carried out “freedom of navigation” exercises in various parts of the world and challenged the territorial claims of 18 different countries; however, the United States has yet to officially challenge China’s claims in the South China Sea. But, that may soon change, as the United States is currently considering sending American naval vessels within 12 nautical miles of China’s artificial islands in order to force China to end its land reclamation activities. Such plans are considered aggressive, dangerous and extremely provocative by the Chinese. A recent Global Times editorial read, “China mustn’t tolerate rampant US violations of China’s adjacent waters and the skies over these expanding islands. The Chinese military should be ready to launch countermeasures according to Washington’s level of provocation.” The article further stated, “If the US encroaches on China’s core interests, the Chinese military will stand up and use force to stop it.” The article stated plainly, “If the US adopts an aggressive approach, it will breach China’s bottom line, and China will not sit idly by.” Other reports from this newspaper, a state-sponsored Chinese media outlet, have made it clear that </w:t>
      </w:r>
      <w:r w:rsidRPr="002B573B">
        <w:rPr>
          <w:rStyle w:val="StyleUnderline"/>
          <w:highlight w:val="yellow"/>
        </w:rPr>
        <w:t>if the bottom line for the U</w:t>
      </w:r>
      <w:r w:rsidRPr="00203F50">
        <w:rPr>
          <w:rStyle w:val="StyleUnderline"/>
        </w:rPr>
        <w:t xml:space="preserve">nited </w:t>
      </w:r>
      <w:r w:rsidRPr="002B573B">
        <w:rPr>
          <w:rStyle w:val="StyleUnderline"/>
          <w:highlight w:val="yellow"/>
        </w:rPr>
        <w:t>S</w:t>
      </w:r>
      <w:r w:rsidRPr="00203F50">
        <w:rPr>
          <w:rStyle w:val="StyleUnderline"/>
        </w:rPr>
        <w:t xml:space="preserve">tates </w:t>
      </w:r>
      <w:r w:rsidRPr="002B573B">
        <w:rPr>
          <w:rStyle w:val="StyleUnderline"/>
          <w:highlight w:val="yellow"/>
        </w:rPr>
        <w:t>is that China must end all of its land reclamation activities in the S</w:t>
      </w:r>
      <w:r w:rsidRPr="00203F50">
        <w:rPr>
          <w:rStyle w:val="StyleUnderline"/>
        </w:rPr>
        <w:t xml:space="preserve">outh </w:t>
      </w:r>
      <w:r w:rsidRPr="002B573B">
        <w:rPr>
          <w:rStyle w:val="StyleUnderline"/>
          <w:highlight w:val="yellow"/>
        </w:rPr>
        <w:t>C</w:t>
      </w:r>
      <w:r w:rsidRPr="00203F50">
        <w:rPr>
          <w:rStyle w:val="StyleUnderline"/>
        </w:rPr>
        <w:t xml:space="preserve">hina </w:t>
      </w:r>
      <w:r w:rsidRPr="002B573B">
        <w:rPr>
          <w:rStyle w:val="StyleUnderline"/>
          <w:highlight w:val="yellow"/>
        </w:rPr>
        <w:t>S</w:t>
      </w:r>
      <w:r w:rsidRPr="00203F50">
        <w:rPr>
          <w:rStyle w:val="StyleUnderline"/>
        </w:rPr>
        <w:t xml:space="preserve">ea, then </w:t>
      </w:r>
      <w:r w:rsidRPr="002B573B">
        <w:rPr>
          <w:rStyle w:val="StyleUnderline"/>
          <w:highlight w:val="yellow"/>
        </w:rPr>
        <w:t>war is inevitable</w:t>
      </w:r>
      <w:r w:rsidRPr="00203F50">
        <w:rPr>
          <w:rStyle w:val="StyleUnderline"/>
        </w:rPr>
        <w:t>, which suggests that this issue may be the tipping point for the Sino-American relationship</w:t>
      </w:r>
      <w:r w:rsidRPr="00203F50">
        <w:rPr>
          <w:sz w:val="16"/>
        </w:rPr>
        <w:t xml:space="preserve">. How the United States and China choose to move forward on this issue will permanently redefine the relationship between these two great powers. Granted, this may just be saber rattling, but even if that is the case, </w:t>
      </w:r>
      <w:r w:rsidRPr="002B573B">
        <w:rPr>
          <w:rStyle w:val="Emphasis"/>
          <w:highlight w:val="yellow"/>
        </w:rPr>
        <w:t>this issue is still decidedly zero-sum</w:t>
      </w:r>
      <w:r w:rsidRPr="00203F50">
        <w:rPr>
          <w:sz w:val="16"/>
        </w:rPr>
        <w:t>—</w:t>
      </w:r>
      <w:r w:rsidRPr="00203F50">
        <w:rPr>
          <w:rStyle w:val="StyleUnderline"/>
        </w:rPr>
        <w:t>which increases the likelihood of conflict.</w:t>
      </w:r>
      <w:r w:rsidRPr="00203F50">
        <w:rPr>
          <w:sz w:val="16"/>
        </w:rPr>
        <w:t xml:space="preserve"> </w:t>
      </w:r>
      <w:r w:rsidRPr="002B573B">
        <w:rPr>
          <w:rStyle w:val="StyleUnderline"/>
          <w:highlight w:val="yellow"/>
        </w:rPr>
        <w:t>For China,</w:t>
      </w:r>
      <w:r w:rsidRPr="00203F50">
        <w:rPr>
          <w:rStyle w:val="StyleUnderline"/>
        </w:rPr>
        <w:t xml:space="preserve"> </w:t>
      </w:r>
      <w:r w:rsidRPr="002B573B">
        <w:rPr>
          <w:rStyle w:val="StyleUnderline"/>
          <w:highlight w:val="yellow"/>
        </w:rPr>
        <w:t>political preservation and</w:t>
      </w:r>
      <w:r w:rsidRPr="00203F50">
        <w:rPr>
          <w:rStyle w:val="StyleUnderline"/>
        </w:rPr>
        <w:t xml:space="preserve"> </w:t>
      </w:r>
      <w:r w:rsidRPr="002B573B">
        <w:rPr>
          <w:rStyle w:val="StyleUnderline"/>
          <w:highlight w:val="yellow"/>
        </w:rPr>
        <w:t>a</w:t>
      </w:r>
      <w:r w:rsidRPr="00203F50">
        <w:rPr>
          <w:rStyle w:val="StyleUnderline"/>
        </w:rPr>
        <w:t xml:space="preserve"> potential </w:t>
      </w:r>
      <w:r w:rsidRPr="002B573B">
        <w:rPr>
          <w:rStyle w:val="StyleUnderline"/>
          <w:highlight w:val="yellow"/>
        </w:rPr>
        <w:t>Chinese sphere of influence</w:t>
      </w:r>
      <w:r w:rsidRPr="00203F50">
        <w:rPr>
          <w:rStyle w:val="StyleUnderline"/>
        </w:rPr>
        <w:t xml:space="preserve"> </w:t>
      </w:r>
      <w:r w:rsidRPr="002B573B">
        <w:rPr>
          <w:rStyle w:val="StyleUnderline"/>
          <w:highlight w:val="yellow"/>
        </w:rPr>
        <w:t>are on the line,</w:t>
      </w:r>
      <w:r w:rsidRPr="00203F50">
        <w:rPr>
          <w:rStyle w:val="StyleUnderline"/>
        </w:rPr>
        <w:t xml:space="preserve"> </w:t>
      </w:r>
      <w:r w:rsidRPr="002B573B">
        <w:rPr>
          <w:rStyle w:val="StyleUnderline"/>
          <w:highlight w:val="yellow"/>
        </w:rPr>
        <w:t>and for the U</w:t>
      </w:r>
      <w:r w:rsidRPr="002B573B">
        <w:rPr>
          <w:sz w:val="16"/>
        </w:rPr>
        <w:t>nited</w:t>
      </w:r>
      <w:r w:rsidRPr="00203F50">
        <w:rPr>
          <w:sz w:val="16"/>
        </w:rPr>
        <w:t xml:space="preserve"> </w:t>
      </w:r>
      <w:r w:rsidRPr="002B573B">
        <w:rPr>
          <w:rStyle w:val="StyleUnderline"/>
          <w:highlight w:val="yellow"/>
        </w:rPr>
        <w:t>S</w:t>
      </w:r>
      <w:r w:rsidRPr="00203F50">
        <w:rPr>
          <w:sz w:val="16"/>
        </w:rPr>
        <w:t xml:space="preserve">tates, </w:t>
      </w:r>
      <w:r w:rsidRPr="00203F50">
        <w:rPr>
          <w:rStyle w:val="StyleUnderline"/>
        </w:rPr>
        <w:t xml:space="preserve">the liberal world order and </w:t>
      </w:r>
      <w:r w:rsidRPr="002B573B">
        <w:rPr>
          <w:rStyle w:val="StyleUnderline"/>
          <w:highlight w:val="yellow"/>
        </w:rPr>
        <w:t>American hegemony are at stake.</w:t>
      </w:r>
      <w:r w:rsidRPr="00203F50">
        <w:rPr>
          <w:sz w:val="16"/>
        </w:rPr>
        <w:t xml:space="preserve"> Sooner or later, this trying issue will need to be resolved, and regardless of whether it is resolved through diplomacy or military force, it will take a toll on the geopolitical influence of either one or both countries. Were the international institutions for collective security strong enough to handle situations like this when they arise—and if China and the United States were willing to establish a new relationship model which addresses each country’s respective security concerns and encourages effective collaboration—it might actually be possible to resolve this issue peacefully. But given current circumstances, this is little more than idealism and wishful thinking. As </w:t>
      </w:r>
      <w:r w:rsidRPr="002B573B">
        <w:rPr>
          <w:rStyle w:val="Emphasis"/>
          <w:highlight w:val="yellow"/>
        </w:rPr>
        <w:t>there is currently no clear solution to this problem that would allow both countries to walk out of this situation with their heads held high</w:t>
      </w:r>
      <w:r w:rsidRPr="00203F50">
        <w:rPr>
          <w:rStyle w:val="StyleUnderline"/>
        </w:rPr>
        <w:t>, these two states are pondering the unthinkable</w:t>
      </w:r>
      <w:r w:rsidRPr="00203F50">
        <w:rPr>
          <w:sz w:val="16"/>
        </w:rPr>
        <w:t xml:space="preserve">. Depending on each country’s level of commitment and resolve, this situation may have already passed the tipping point. </w:t>
      </w:r>
      <w:r w:rsidRPr="00203F50">
        <w:rPr>
          <w:rStyle w:val="StyleUnderline"/>
        </w:rPr>
        <w:lastRenderedPageBreak/>
        <w:t>The outcome of the geopolitical power struggle between China and the United States will almost certainly be decided in the South China Sea</w:t>
      </w:r>
      <w:r w:rsidRPr="00203F50">
        <w:rPr>
          <w:sz w:val="16"/>
        </w:rPr>
        <w:t xml:space="preserve">. Some have suggested that the South China Sea issue is not a Sino-American issue. On the contrary, it is the most pressing Sino-American issue. </w:t>
      </w:r>
      <w:r w:rsidRPr="002B573B">
        <w:rPr>
          <w:rStyle w:val="StyleUnderline"/>
          <w:highlight w:val="yellow"/>
        </w:rPr>
        <w:t>One side will either choose to back down or be forced to back down.</w:t>
      </w:r>
      <w:r w:rsidRPr="00203F50">
        <w:rPr>
          <w:rStyle w:val="StyleUnderline"/>
        </w:rPr>
        <w:t xml:space="preserve"> No matter how everything plays out in the South China Sea, geopolitics in the Asia-Pacific region will never be the same again.</w:t>
      </w:r>
    </w:p>
    <w:p w14:paraId="26542EC2" w14:textId="77777777" w:rsidR="00BE5DA7" w:rsidRPr="00A20D9A" w:rsidRDefault="00BE5DA7" w:rsidP="00BE5DA7"/>
    <w:p w14:paraId="5F4439CC" w14:textId="77777777" w:rsidR="00265423" w:rsidRDefault="00265423" w:rsidP="00265423">
      <w:pPr>
        <w:pStyle w:val="Heading3"/>
      </w:pPr>
      <w:r>
        <w:lastRenderedPageBreak/>
        <w:t>Impact – Containment Good</w:t>
      </w:r>
    </w:p>
    <w:p w14:paraId="576A3D0C" w14:textId="77777777" w:rsidR="00265423" w:rsidRDefault="00265423" w:rsidP="00265423">
      <w:pPr>
        <w:pStyle w:val="Heading4"/>
      </w:pPr>
      <w:r>
        <w:t>Containment is the only way to prevent bandwagoing and arms races, impact outweighs the entire aff</w:t>
      </w:r>
    </w:p>
    <w:p w14:paraId="21B4CB74" w14:textId="77777777" w:rsidR="00265423" w:rsidRDefault="00265423" w:rsidP="00265423">
      <w:r w:rsidRPr="00464C4D">
        <w:rPr>
          <w:rStyle w:val="Style13ptBold"/>
        </w:rPr>
        <w:t>Haddick 2014</w:t>
      </w:r>
      <w:r>
        <w:t xml:space="preserve"> -an independent contractor at U.S. Special Operations Command</w:t>
      </w:r>
      <w:r>
        <w:br/>
        <w:t>Robert, Fire on the Water, Naval Institute Press, p. 39-40</w:t>
      </w:r>
    </w:p>
    <w:p w14:paraId="2FEDEFAB" w14:textId="77777777" w:rsidR="00265423" w:rsidRPr="00F8680D" w:rsidRDefault="00265423" w:rsidP="00265423">
      <w:pPr>
        <w:rPr>
          <w:rStyle w:val="StyleUnderline"/>
        </w:rPr>
      </w:pPr>
      <w:r w:rsidRPr="00F8680D">
        <w:rPr>
          <w:sz w:val="16"/>
        </w:rPr>
        <w:t xml:space="preserve">Whether a Sinocentric structure in Asia is a subconscious Chinese goal or not, there are enough lingering fears elsewhere in the region about this prospect to create active resistance to the concept. Simply put, </w:t>
      </w:r>
      <w:r w:rsidRPr="00F8680D">
        <w:rPr>
          <w:rStyle w:val="StyleUnderline"/>
        </w:rPr>
        <w:t>we should</w:t>
      </w:r>
      <w:r>
        <w:rPr>
          <w:rStyle w:val="StyleUnderline"/>
        </w:rPr>
        <w:t xml:space="preserve"> </w:t>
      </w:r>
      <w:r w:rsidRPr="00F8680D">
        <w:rPr>
          <w:rStyle w:val="StyleUnderline"/>
        </w:rPr>
        <w:t>expect Japan, India, Vietnam, the Philippines, and</w:t>
      </w:r>
      <w:r w:rsidRPr="00F8680D">
        <w:rPr>
          <w:sz w:val="16"/>
        </w:rPr>
        <w:t xml:space="preserve"> many ot</w:t>
      </w:r>
      <w:r w:rsidRPr="00F8680D">
        <w:rPr>
          <w:rStyle w:val="StyleUnderline"/>
        </w:rPr>
        <w:t>hers to resist the</w:t>
      </w:r>
      <w:r>
        <w:rPr>
          <w:rStyle w:val="StyleUnderline"/>
        </w:rPr>
        <w:t xml:space="preserve"> </w:t>
      </w:r>
      <w:r w:rsidRPr="00F8680D">
        <w:rPr>
          <w:rStyle w:val="StyleUnderline"/>
        </w:rPr>
        <w:t>establishment of a new Middle Kingdom</w:t>
      </w:r>
      <w:r w:rsidRPr="00F8680D">
        <w:rPr>
          <w:sz w:val="16"/>
        </w:rPr>
        <w:t xml:space="preserve">. </w:t>
      </w:r>
      <w:r w:rsidRPr="00C332AB">
        <w:rPr>
          <w:rStyle w:val="StyleUnderline"/>
          <w:highlight w:val="yellow"/>
        </w:rPr>
        <w:t>Should the U</w:t>
      </w:r>
      <w:r w:rsidRPr="00F8680D">
        <w:rPr>
          <w:rStyle w:val="StyleUnderline"/>
        </w:rPr>
        <w:t xml:space="preserve">nited </w:t>
      </w:r>
      <w:r w:rsidRPr="00C332AB">
        <w:rPr>
          <w:rStyle w:val="StyleUnderline"/>
          <w:highlight w:val="yellow"/>
        </w:rPr>
        <w:t>S</w:t>
      </w:r>
      <w:r w:rsidRPr="00F8680D">
        <w:rPr>
          <w:rStyle w:val="StyleUnderline"/>
        </w:rPr>
        <w:t xml:space="preserve">tates </w:t>
      </w:r>
      <w:r w:rsidRPr="00C332AB">
        <w:rPr>
          <w:rStyle w:val="StyleUnderline"/>
          <w:highlight w:val="yellow"/>
        </w:rPr>
        <w:t>scale back its security role</w:t>
      </w:r>
      <w:r w:rsidRPr="00F8680D">
        <w:rPr>
          <w:rStyle w:val="StyleUnderline"/>
        </w:rPr>
        <w:t xml:space="preserve"> in the region, that </w:t>
      </w:r>
      <w:r w:rsidRPr="00C332AB">
        <w:rPr>
          <w:rStyle w:val="StyleUnderline"/>
          <w:highlight w:val="yellow"/>
        </w:rPr>
        <w:t>resistance would also occur</w:t>
      </w:r>
      <w:r w:rsidRPr="00F8680D">
        <w:rPr>
          <w:sz w:val="16"/>
        </w:rPr>
        <w:t xml:space="preserve">, only in more unstable and dangerous forms. It is important to discuss why </w:t>
      </w:r>
      <w:r w:rsidRPr="00C332AB">
        <w:rPr>
          <w:rStyle w:val="StyleUnderline"/>
          <w:highlight w:val="yellow"/>
        </w:rPr>
        <w:t>China's neighbors</w:t>
      </w:r>
      <w:r w:rsidRPr="00F8680D">
        <w:rPr>
          <w:rStyle w:val="StyleUnderline"/>
        </w:rPr>
        <w:t xml:space="preserve"> </w:t>
      </w:r>
      <w:r w:rsidRPr="00F8680D">
        <w:rPr>
          <w:sz w:val="16"/>
        </w:rPr>
        <w:t xml:space="preserve">tolerate-indeed, even </w:t>
      </w:r>
      <w:r w:rsidRPr="00C332AB">
        <w:rPr>
          <w:rStyle w:val="StyleUnderline"/>
          <w:highlight w:val="yellow"/>
        </w:rPr>
        <w:t xml:space="preserve">welcome-U.S. security </w:t>
      </w:r>
      <w:r w:rsidRPr="00C332AB">
        <w:rPr>
          <w:rStyle w:val="StyleUnderline"/>
        </w:rPr>
        <w:t>hegemony</w:t>
      </w:r>
      <w:r w:rsidRPr="00F8680D">
        <w:rPr>
          <w:rStyle w:val="StyleUnderline"/>
        </w:rPr>
        <w:t xml:space="preserve"> in the region</w:t>
      </w:r>
      <w:r w:rsidRPr="00F8680D">
        <w:rPr>
          <w:sz w:val="16"/>
        </w:rPr>
        <w:t xml:space="preserve"> and why, by contrast, </w:t>
      </w:r>
      <w:r w:rsidRPr="00F8680D">
        <w:rPr>
          <w:rStyle w:val="StyleUnderline"/>
        </w:rPr>
        <w:t>these</w:t>
      </w:r>
      <w:r>
        <w:rPr>
          <w:rStyle w:val="StyleUnderline"/>
        </w:rPr>
        <w:t xml:space="preserve"> </w:t>
      </w:r>
      <w:r w:rsidRPr="00F8680D">
        <w:rPr>
          <w:rStyle w:val="StyleUnderline"/>
        </w:rPr>
        <w:t>same countries would strongly resist Chinese hegemony.</w:t>
      </w:r>
      <w:r w:rsidRPr="00F8680D">
        <w:rPr>
          <w:sz w:val="16"/>
        </w:rPr>
        <w:t xml:space="preserve"> There is a structural reason why this is so, and it relates to geography and is therefore enduring: </w:t>
      </w:r>
      <w:r w:rsidRPr="00F8680D">
        <w:rPr>
          <w:rStyle w:val="StyleUnderline"/>
        </w:rPr>
        <w:t>China is a large neighbor in the region and the U</w:t>
      </w:r>
      <w:r w:rsidRPr="00F8680D">
        <w:rPr>
          <w:sz w:val="16"/>
        </w:rPr>
        <w:t xml:space="preserve">nited </w:t>
      </w:r>
      <w:r w:rsidRPr="00F8680D">
        <w:rPr>
          <w:rStyle w:val="StyleUnderline"/>
        </w:rPr>
        <w:t>S</w:t>
      </w:r>
      <w:r w:rsidRPr="00F8680D">
        <w:rPr>
          <w:sz w:val="16"/>
        </w:rPr>
        <w:t>tates</w:t>
      </w:r>
      <w:r>
        <w:rPr>
          <w:rStyle w:val="StyleUnderline"/>
        </w:rPr>
        <w:t xml:space="preserve"> </w:t>
      </w:r>
      <w:r w:rsidRPr="00F8680D">
        <w:rPr>
          <w:rStyle w:val="StyleUnderline"/>
        </w:rPr>
        <w:t>is not.</w:t>
      </w:r>
      <w:r w:rsidRPr="00F8680D">
        <w:rPr>
          <w:sz w:val="16"/>
        </w:rPr>
        <w:t xml:space="preserve"> </w:t>
      </w:r>
      <w:r w:rsidRPr="00F8680D">
        <w:rPr>
          <w:rStyle w:val="StyleUnderline"/>
        </w:rPr>
        <w:t>Because the U</w:t>
      </w:r>
      <w:r w:rsidRPr="00F8680D">
        <w:rPr>
          <w:sz w:val="16"/>
        </w:rPr>
        <w:t xml:space="preserve">nited </w:t>
      </w:r>
      <w:r w:rsidRPr="00F8680D">
        <w:rPr>
          <w:rStyle w:val="StyleUnderline"/>
        </w:rPr>
        <w:t>S</w:t>
      </w:r>
      <w:r w:rsidRPr="00F8680D">
        <w:rPr>
          <w:sz w:val="16"/>
        </w:rPr>
        <w:t xml:space="preserve">tates </w:t>
      </w:r>
      <w:r w:rsidRPr="00F8680D">
        <w:rPr>
          <w:rStyle w:val="StyleUnderline"/>
        </w:rPr>
        <w:t>has to project its presence across a vast</w:t>
      </w:r>
      <w:r>
        <w:rPr>
          <w:rStyle w:val="StyleUnderline"/>
        </w:rPr>
        <w:t xml:space="preserve"> </w:t>
      </w:r>
      <w:r w:rsidRPr="00F8680D">
        <w:rPr>
          <w:rStyle w:val="StyleUnderline"/>
        </w:rPr>
        <w:t>ocean, it requires the permission of most countries in the region to continue</w:t>
      </w:r>
      <w:r>
        <w:rPr>
          <w:rStyle w:val="StyleUnderline"/>
        </w:rPr>
        <w:t xml:space="preserve"> </w:t>
      </w:r>
      <w:r w:rsidRPr="00F8680D">
        <w:rPr>
          <w:rStyle w:val="StyleUnderline"/>
        </w:rPr>
        <w:t>its role as the security hegemon.</w:t>
      </w:r>
      <w:r w:rsidRPr="00F8680D">
        <w:rPr>
          <w:sz w:val="16"/>
        </w:rPr>
        <w:t xml:space="preserve"> The United States requires bases, access rights, and negotiated agreements with local governments to fulfill its security guarantees. </w:t>
      </w:r>
      <w:r w:rsidRPr="00F8680D">
        <w:rPr>
          <w:rStyle w:val="StyleUnderline"/>
        </w:rPr>
        <w:t>If these governments withdrew their permission due,</w:t>
      </w:r>
      <w:r w:rsidRPr="00F8680D">
        <w:rPr>
          <w:sz w:val="16"/>
        </w:rPr>
        <w:t xml:space="preserve"> say, to</w:t>
      </w:r>
      <w:r>
        <w:rPr>
          <w:rStyle w:val="StyleUnderline"/>
        </w:rPr>
        <w:t xml:space="preserve"> </w:t>
      </w:r>
      <w:r w:rsidRPr="00F8680D">
        <w:rPr>
          <w:rStyle w:val="StyleUnderline"/>
        </w:rPr>
        <w:t>bad American behavior, the U</w:t>
      </w:r>
      <w:r w:rsidRPr="00F8680D">
        <w:rPr>
          <w:sz w:val="16"/>
        </w:rPr>
        <w:t xml:space="preserve">nited </w:t>
      </w:r>
      <w:r w:rsidRPr="00F8680D">
        <w:rPr>
          <w:rStyle w:val="StyleUnderline"/>
        </w:rPr>
        <w:t>S</w:t>
      </w:r>
      <w:r w:rsidRPr="00F8680D">
        <w:rPr>
          <w:sz w:val="16"/>
        </w:rPr>
        <w:t xml:space="preserve">tates </w:t>
      </w:r>
      <w:r w:rsidRPr="00F8680D">
        <w:rPr>
          <w:rStyle w:val="StyleUnderline"/>
        </w:rPr>
        <w:t>would find it difficult and costly</w:t>
      </w:r>
      <w:r>
        <w:rPr>
          <w:rStyle w:val="StyleUnderline"/>
        </w:rPr>
        <w:t xml:space="preserve"> </w:t>
      </w:r>
      <w:r w:rsidRPr="00F8680D">
        <w:rPr>
          <w:rStyle w:val="StyleUnderline"/>
        </w:rPr>
        <w:t xml:space="preserve">to sustain its presence </w:t>
      </w:r>
      <w:r w:rsidRPr="00F8680D">
        <w:rPr>
          <w:sz w:val="16"/>
        </w:rPr>
        <w:t xml:space="preserve">across the ocean in the face of broad resistance. </w:t>
      </w:r>
      <w:r w:rsidRPr="00F8680D">
        <w:rPr>
          <w:rStyle w:val="StyleUnderline"/>
        </w:rPr>
        <w:t>China,</w:t>
      </w:r>
      <w:r w:rsidRPr="00F8680D">
        <w:rPr>
          <w:sz w:val="16"/>
        </w:rPr>
        <w:t xml:space="preserve"> by contrast,</w:t>
      </w:r>
      <w:r w:rsidRPr="00F8680D">
        <w:rPr>
          <w:rStyle w:val="StyleUnderline"/>
        </w:rPr>
        <w:t xml:space="preserve"> is a permanent presence in the region that the neighbors</w:t>
      </w:r>
      <w:r>
        <w:rPr>
          <w:rStyle w:val="StyleUnderline"/>
        </w:rPr>
        <w:t xml:space="preserve"> </w:t>
      </w:r>
      <w:r w:rsidRPr="00F8680D">
        <w:rPr>
          <w:rStyle w:val="StyleUnderline"/>
        </w:rPr>
        <w:t>can never dislodge</w:t>
      </w:r>
      <w:r w:rsidRPr="00F8680D">
        <w:rPr>
          <w:sz w:val="16"/>
        </w:rPr>
        <w:t xml:space="preserve">. </w:t>
      </w:r>
      <w:r w:rsidRPr="00C332AB">
        <w:rPr>
          <w:rStyle w:val="StyleUnderline"/>
          <w:highlight w:val="yellow"/>
        </w:rPr>
        <w:t xml:space="preserve">Should China engage in the same bad behavior, these countries cannot make China go away. They can only </w:t>
      </w:r>
      <w:r w:rsidRPr="00C332AB">
        <w:rPr>
          <w:rStyle w:val="Emphasis"/>
          <w:highlight w:val="yellow"/>
        </w:rPr>
        <w:t>fight or accept China's treatment</w:t>
      </w:r>
      <w:r w:rsidRPr="00F8680D">
        <w:rPr>
          <w:rStyle w:val="Emphasis"/>
        </w:rPr>
        <w:t>.</w:t>
      </w:r>
      <w:r w:rsidRPr="00F8680D">
        <w:rPr>
          <w:sz w:val="16"/>
        </w:rPr>
        <w:t xml:space="preserve"> It is therefore easier for the countries in the region to enter into a security contract with an outside power, knowing they have some bargaining leverage and an escape clause. </w:t>
      </w:r>
      <w:r w:rsidRPr="00F8680D">
        <w:rPr>
          <w:rStyle w:val="StyleUnderline"/>
        </w:rPr>
        <w:t>When dealing with a powerful neighbor</w:t>
      </w:r>
      <w:r>
        <w:rPr>
          <w:rStyle w:val="StyleUnderline"/>
        </w:rPr>
        <w:t xml:space="preserve"> </w:t>
      </w:r>
      <w:r w:rsidRPr="00F8680D">
        <w:rPr>
          <w:rStyle w:val="StyleUnderline"/>
        </w:rPr>
        <w:t>like China that isn't going anywhere, the only way to achieve the same</w:t>
      </w:r>
      <w:r>
        <w:rPr>
          <w:rStyle w:val="StyleUnderline"/>
        </w:rPr>
        <w:t xml:space="preserve"> </w:t>
      </w:r>
      <w:r w:rsidRPr="00F8680D">
        <w:rPr>
          <w:rStyle w:val="StyleUnderline"/>
        </w:rPr>
        <w:t>bargaining leverage is to match that neighbor's power</w:t>
      </w:r>
      <w:r w:rsidRPr="00F8680D">
        <w:rPr>
          <w:sz w:val="16"/>
        </w:rPr>
        <w:t xml:space="preserve">, especially its military power. And </w:t>
      </w:r>
      <w:r w:rsidRPr="00F8680D">
        <w:rPr>
          <w:rStyle w:val="StyleUnderline"/>
        </w:rPr>
        <w:t>that implies arms races and spiraling security dilemmas</w:t>
      </w:r>
      <w:r w:rsidRPr="00F8680D">
        <w:rPr>
          <w:sz w:val="16"/>
        </w:rPr>
        <w:t xml:space="preserve">.10 Thus, </w:t>
      </w:r>
      <w:r w:rsidRPr="00F8680D">
        <w:rPr>
          <w:rStyle w:val="StyleUnderline"/>
        </w:rPr>
        <w:t>hegemons are not all created equal</w:t>
      </w:r>
      <w:r w:rsidRPr="00F8680D">
        <w:rPr>
          <w:sz w:val="16"/>
        </w:rPr>
        <w:t xml:space="preserve">. </w:t>
      </w:r>
      <w:r w:rsidRPr="00F8680D">
        <w:rPr>
          <w:rStyle w:val="StyleUnderline"/>
        </w:rPr>
        <w:t>It is easier to strike a bargain</w:t>
      </w:r>
      <w:r>
        <w:rPr>
          <w:rStyle w:val="StyleUnderline"/>
        </w:rPr>
        <w:t xml:space="preserve"> </w:t>
      </w:r>
      <w:r w:rsidRPr="00F8680D">
        <w:rPr>
          <w:rStyle w:val="StyleUnderline"/>
        </w:rPr>
        <w:t>with an outside hegemon than with a local one</w:t>
      </w:r>
      <w:r w:rsidRPr="00F8680D">
        <w:rPr>
          <w:sz w:val="16"/>
        </w:rPr>
        <w:t xml:space="preserve">-an immutable reason why the U.S. security presence will be welcome in the region. Even more crucially, </w:t>
      </w:r>
      <w:r w:rsidRPr="00F8680D">
        <w:rPr>
          <w:rStyle w:val="StyleUnderline"/>
        </w:rPr>
        <w:t>U</w:t>
      </w:r>
      <w:r w:rsidRPr="00F8680D">
        <w:rPr>
          <w:sz w:val="16"/>
        </w:rPr>
        <w:t>.</w:t>
      </w:r>
      <w:r w:rsidRPr="00F8680D">
        <w:rPr>
          <w:rStyle w:val="StyleUnderline"/>
        </w:rPr>
        <w:t>S. service as the region's security hegemon is much more likely</w:t>
      </w:r>
      <w:r>
        <w:rPr>
          <w:rStyle w:val="StyleUnderline"/>
        </w:rPr>
        <w:t xml:space="preserve"> </w:t>
      </w:r>
      <w:r w:rsidRPr="00F8680D">
        <w:rPr>
          <w:rStyle w:val="StyleUnderline"/>
        </w:rPr>
        <w:t>to result in stability than if the region were left alone to find its own stable</w:t>
      </w:r>
      <w:r>
        <w:rPr>
          <w:rStyle w:val="StyleUnderline"/>
        </w:rPr>
        <w:t xml:space="preserve"> </w:t>
      </w:r>
      <w:r w:rsidRPr="00F8680D">
        <w:rPr>
          <w:rStyle w:val="StyleUnderline"/>
        </w:rPr>
        <w:t>structure</w:t>
      </w:r>
      <w:r w:rsidRPr="00F8680D">
        <w:rPr>
          <w:sz w:val="16"/>
        </w:rPr>
        <w:t xml:space="preserve"> (more on this below}. Adding to America's attractiveness as an outsider are </w:t>
      </w:r>
      <w:r w:rsidRPr="00F8680D">
        <w:rPr>
          <w:rStyle w:val="StyleUnderline"/>
        </w:rPr>
        <w:t>the U</w:t>
      </w:r>
      <w:r w:rsidRPr="00F8680D">
        <w:rPr>
          <w:sz w:val="16"/>
        </w:rPr>
        <w:t xml:space="preserve">nited </w:t>
      </w:r>
      <w:r w:rsidRPr="00F8680D">
        <w:rPr>
          <w:rStyle w:val="StyleUnderline"/>
        </w:rPr>
        <w:t>S</w:t>
      </w:r>
      <w:r w:rsidRPr="00F8680D">
        <w:rPr>
          <w:sz w:val="16"/>
        </w:rPr>
        <w:t xml:space="preserve">tates' seven-decade </w:t>
      </w:r>
      <w:r w:rsidRPr="00F8680D">
        <w:rPr>
          <w:rStyle w:val="StyleUnderline"/>
        </w:rPr>
        <w:t>record of keeping the region's</w:t>
      </w:r>
      <w:r>
        <w:rPr>
          <w:rStyle w:val="StyleUnderline"/>
        </w:rPr>
        <w:t xml:space="preserve"> </w:t>
      </w:r>
      <w:r w:rsidRPr="00F8680D">
        <w:rPr>
          <w:rStyle w:val="StyleUnderline"/>
        </w:rPr>
        <w:t>commons open for all and its not having territorial disputes with countries</w:t>
      </w:r>
      <w:r>
        <w:rPr>
          <w:rStyle w:val="StyleUnderline"/>
        </w:rPr>
        <w:t xml:space="preserve"> </w:t>
      </w:r>
      <w:r w:rsidRPr="00F8680D">
        <w:rPr>
          <w:rStyle w:val="StyleUnderline"/>
        </w:rPr>
        <w:t>in the region.</w:t>
      </w:r>
      <w:r w:rsidRPr="00F8680D">
        <w:rPr>
          <w:sz w:val="16"/>
        </w:rPr>
        <w:t xml:space="preserve"> </w:t>
      </w:r>
      <w:r w:rsidRPr="00F8680D">
        <w:rPr>
          <w:rStyle w:val="StyleUnderline"/>
        </w:rPr>
        <w:t>The logic behind why most countries in the region welcome</w:t>
      </w:r>
      <w:r>
        <w:rPr>
          <w:rStyle w:val="StyleUnderline"/>
        </w:rPr>
        <w:t xml:space="preserve"> </w:t>
      </w:r>
      <w:r w:rsidRPr="00F8680D">
        <w:rPr>
          <w:rStyle w:val="StyleUnderline"/>
        </w:rPr>
        <w:t>the U</w:t>
      </w:r>
      <w:r w:rsidRPr="00F8680D">
        <w:rPr>
          <w:sz w:val="16"/>
        </w:rPr>
        <w:t xml:space="preserve">nited </w:t>
      </w:r>
      <w:r w:rsidRPr="00F8680D">
        <w:rPr>
          <w:rStyle w:val="StyleUnderline"/>
        </w:rPr>
        <w:t>S</w:t>
      </w:r>
      <w:r w:rsidRPr="00F8680D">
        <w:rPr>
          <w:sz w:val="16"/>
        </w:rPr>
        <w:t xml:space="preserve">tates </w:t>
      </w:r>
      <w:r w:rsidRPr="00F8680D">
        <w:rPr>
          <w:rStyle w:val="StyleUnderline"/>
        </w:rPr>
        <w:t>as the security hegemon, and why most would resist China</w:t>
      </w:r>
      <w:r>
        <w:rPr>
          <w:rStyle w:val="StyleUnderline"/>
        </w:rPr>
        <w:t xml:space="preserve"> </w:t>
      </w:r>
      <w:r w:rsidRPr="00F8680D">
        <w:rPr>
          <w:rStyle w:val="StyleUnderline"/>
        </w:rPr>
        <w:t>attempting to play the same role, is a strong argument for maintaining</w:t>
      </w:r>
      <w:r>
        <w:rPr>
          <w:rStyle w:val="StyleUnderline"/>
        </w:rPr>
        <w:t xml:space="preserve"> </w:t>
      </w:r>
      <w:r w:rsidRPr="00F8680D">
        <w:rPr>
          <w:rStyle w:val="StyleUnderline"/>
        </w:rPr>
        <w:t>this arrangement.</w:t>
      </w:r>
      <w:r>
        <w:rPr>
          <w:rStyle w:val="StyleUnderline"/>
        </w:rPr>
        <w:t xml:space="preserve"> </w:t>
      </w:r>
      <w:r w:rsidRPr="00F8680D">
        <w:rPr>
          <w:sz w:val="16"/>
        </w:rPr>
        <w:t xml:space="preserve">Which brings us to Global Trends' second pathway, the Hobbesian scramble for security, as the most likely outcome should the United States opt to reduce its costs by withdrawing from the region. As this chapter will later explore, </w:t>
      </w:r>
      <w:r w:rsidRPr="00C332AB">
        <w:rPr>
          <w:rStyle w:val="StyleUnderline"/>
          <w:highlight w:val="yellow"/>
        </w:rPr>
        <w:t xml:space="preserve">this outcome would very likely </w:t>
      </w:r>
      <w:r w:rsidRPr="00C332AB">
        <w:rPr>
          <w:rStyle w:val="Emphasis"/>
          <w:highlight w:val="yellow"/>
        </w:rPr>
        <w:t xml:space="preserve">trigger multisided missile and nuclear arms races </w:t>
      </w:r>
      <w:r w:rsidRPr="00C332AB">
        <w:rPr>
          <w:rStyle w:val="StyleUnderline"/>
          <w:highlight w:val="yellow"/>
        </w:rPr>
        <w:t>across the region</w:t>
      </w:r>
      <w:r w:rsidRPr="00F8680D">
        <w:rPr>
          <w:rStyle w:val="StyleUnderline"/>
        </w:rPr>
        <w:t>, with unpredictable and unstable consequences</w:t>
      </w:r>
      <w:r w:rsidRPr="00F8680D">
        <w:rPr>
          <w:sz w:val="16"/>
        </w:rPr>
        <w:t xml:space="preserve">. The risk of military disaster inside the most important economic region in the world would rise abruptly. </w:t>
      </w:r>
      <w:r w:rsidRPr="00C332AB">
        <w:rPr>
          <w:rStyle w:val="Emphasis"/>
          <w:highlight w:val="yellow"/>
        </w:rPr>
        <w:t xml:space="preserve">The U.S. economy </w:t>
      </w:r>
      <w:r w:rsidRPr="00C332AB">
        <w:rPr>
          <w:rStyle w:val="StyleUnderline"/>
          <w:highlight w:val="yellow"/>
        </w:rPr>
        <w:t>and standard of living would not escape the risks and costs of these developments</w:t>
      </w:r>
      <w:r w:rsidRPr="00F8680D">
        <w:rPr>
          <w:rStyle w:val="StyleUnderline"/>
        </w:rPr>
        <w:t>.</w:t>
      </w:r>
      <w:r>
        <w:rPr>
          <w:rStyle w:val="StyleUnderline"/>
        </w:rPr>
        <w:t xml:space="preserve"> </w:t>
      </w:r>
      <w:r w:rsidRPr="00F8680D">
        <w:rPr>
          <w:rStyle w:val="StyleUnderline"/>
        </w:rPr>
        <w:t>It is easy to see how the absence of the United States as an outside security</w:t>
      </w:r>
      <w:r>
        <w:rPr>
          <w:rStyle w:val="StyleUnderline"/>
        </w:rPr>
        <w:t xml:space="preserve"> </w:t>
      </w:r>
      <w:r w:rsidRPr="00F8680D">
        <w:rPr>
          <w:rStyle w:val="StyleUnderline"/>
        </w:rPr>
        <w:t>provider could result in a dangerously unstable security competition in</w:t>
      </w:r>
      <w:r>
        <w:rPr>
          <w:rStyle w:val="StyleUnderline"/>
        </w:rPr>
        <w:t xml:space="preserve"> </w:t>
      </w:r>
      <w:r w:rsidRPr="00F8680D">
        <w:rPr>
          <w:rStyle w:val="StyleUnderline"/>
        </w:rPr>
        <w:t>East Asia.</w:t>
      </w:r>
      <w:r w:rsidRPr="00F8680D">
        <w:rPr>
          <w:sz w:val="16"/>
        </w:rPr>
        <w:t xml:space="preserve"> </w:t>
      </w:r>
      <w:r w:rsidRPr="00C332AB">
        <w:rPr>
          <w:rStyle w:val="StyleUnderline"/>
          <w:highlight w:val="yellow"/>
        </w:rPr>
        <w:t xml:space="preserve">The rapid rise of China's military power would create the logic for an </w:t>
      </w:r>
      <w:r w:rsidRPr="00C332AB">
        <w:rPr>
          <w:rStyle w:val="Emphasis"/>
          <w:highlight w:val="yellow"/>
        </w:rPr>
        <w:t>offsetting alliance by most of its neighbors</w:t>
      </w:r>
      <w:r w:rsidRPr="00C332AB">
        <w:rPr>
          <w:sz w:val="16"/>
          <w:highlight w:val="yellow"/>
        </w:rPr>
        <w:t>.</w:t>
      </w:r>
      <w:r w:rsidRPr="00F8680D">
        <w:rPr>
          <w:sz w:val="16"/>
        </w:rPr>
        <w:t xml:space="preserve"> Some however (perhaps, e.g., a future unified Korea) may choose to bandwagon with China instead, especially if historical grievances make allying with some of China's adversaries politically unacceptable</w:t>
      </w:r>
      <w:r w:rsidRPr="00C332AB">
        <w:rPr>
          <w:sz w:val="16"/>
          <w:highlight w:val="yellow"/>
        </w:rPr>
        <w:t xml:space="preserve">. </w:t>
      </w:r>
      <w:r w:rsidRPr="00C332AB">
        <w:rPr>
          <w:rStyle w:val="StyleUnderline"/>
          <w:highlight w:val="yellow"/>
        </w:rPr>
        <w:t>Bandwagoning</w:t>
      </w:r>
      <w:r w:rsidRPr="00F8680D">
        <w:rPr>
          <w:rStyle w:val="StyleUnderline"/>
        </w:rPr>
        <w:t xml:space="preserve"> by some </w:t>
      </w:r>
      <w:r w:rsidRPr="00C332AB">
        <w:rPr>
          <w:rStyle w:val="StyleUnderline"/>
          <w:highlight w:val="yellow"/>
        </w:rPr>
        <w:t xml:space="preserve">would increase the </w:t>
      </w:r>
      <w:r w:rsidRPr="00C332AB">
        <w:rPr>
          <w:rStyle w:val="Emphasis"/>
          <w:highlight w:val="yellow"/>
        </w:rPr>
        <w:t>security anxiety</w:t>
      </w:r>
      <w:r w:rsidRPr="00F8680D">
        <w:rPr>
          <w:rStyle w:val="Emphasis"/>
        </w:rPr>
        <w:t xml:space="preserve"> </w:t>
      </w:r>
      <w:r w:rsidRPr="00F8680D">
        <w:rPr>
          <w:rStyle w:val="StyleUnderline"/>
        </w:rPr>
        <w:t>of the remainder that don't.</w:t>
      </w:r>
      <w:r w:rsidRPr="00F8680D">
        <w:rPr>
          <w:sz w:val="16"/>
        </w:rPr>
        <w:t xml:space="preserve"> Finally, some significant powers (e.g., Russia) might choose to remain unaligned, which would compound the region's uncertainty because the players would have to ponder how these neutrals would eventually act during a regional crisis</w:t>
      </w:r>
      <w:r w:rsidRPr="00F8680D">
        <w:rPr>
          <w:rStyle w:val="StyleUnderline"/>
        </w:rPr>
        <w:t>. Should</w:t>
      </w:r>
      <w:r>
        <w:rPr>
          <w:rStyle w:val="StyleUnderline"/>
        </w:rPr>
        <w:t xml:space="preserve"> </w:t>
      </w:r>
      <w:r w:rsidRPr="00F8680D">
        <w:rPr>
          <w:rStyle w:val="StyleUnderline"/>
        </w:rPr>
        <w:t>one or more countries conclude that stability was unachievable and conflict</w:t>
      </w:r>
      <w:r>
        <w:rPr>
          <w:rStyle w:val="StyleUnderline"/>
        </w:rPr>
        <w:t xml:space="preserve"> </w:t>
      </w:r>
      <w:r w:rsidRPr="00F8680D">
        <w:rPr>
          <w:rStyle w:val="StyleUnderline"/>
        </w:rPr>
        <w:t xml:space="preserve">inevitable, the </w:t>
      </w:r>
      <w:r w:rsidRPr="00F8680D">
        <w:rPr>
          <w:rStyle w:val="StyleUnderline"/>
        </w:rPr>
        <w:lastRenderedPageBreak/>
        <w:t>calculation would then turn to the logic of security trends</w:t>
      </w:r>
      <w:r>
        <w:rPr>
          <w:rStyle w:val="StyleUnderline"/>
        </w:rPr>
        <w:t xml:space="preserve"> </w:t>
      </w:r>
      <w:r w:rsidRPr="00F8680D">
        <w:rPr>
          <w:rStyle w:val="StyleUnderline"/>
        </w:rPr>
        <w:t xml:space="preserve">and time pressure and the </w:t>
      </w:r>
      <w:r w:rsidRPr="00F8680D">
        <w:rPr>
          <w:rStyle w:val="Emphasis"/>
        </w:rPr>
        <w:t>possible advantage gained by striking first</w:t>
      </w:r>
      <w:r w:rsidRPr="00F8680D">
        <w:rPr>
          <w:rStyle w:val="StyleUnderline"/>
        </w:rPr>
        <w:t xml:space="preserve"> rather</w:t>
      </w:r>
      <w:r>
        <w:rPr>
          <w:rStyle w:val="StyleUnderline"/>
        </w:rPr>
        <w:t xml:space="preserve"> </w:t>
      </w:r>
      <w:r w:rsidRPr="00F8680D">
        <w:rPr>
          <w:rStyle w:val="StyleUnderline"/>
        </w:rPr>
        <w:t>than waiting for adversaries to grow even stronger in the future.</w:t>
      </w:r>
    </w:p>
    <w:p w14:paraId="7EC7AF10" w14:textId="77777777" w:rsidR="005059E0" w:rsidRDefault="005059E0" w:rsidP="005059E0">
      <w:pPr>
        <w:pStyle w:val="Heading3"/>
      </w:pPr>
      <w:r>
        <w:lastRenderedPageBreak/>
        <w:t>Impact - DIB</w:t>
      </w:r>
    </w:p>
    <w:p w14:paraId="4D93E442" w14:textId="77777777" w:rsidR="005059E0" w:rsidRDefault="005059E0" w:rsidP="005059E0">
      <w:pPr>
        <w:pStyle w:val="Heading4"/>
      </w:pPr>
      <w:r>
        <w:t xml:space="preserve">Arm sales are necessary for economic and national security – they allow our defense base to achieve economies of scale and dominance </w:t>
      </w:r>
    </w:p>
    <w:p w14:paraId="3DA8A419" w14:textId="77777777" w:rsidR="005059E0" w:rsidRPr="0013310B" w:rsidRDefault="005059E0" w:rsidP="005059E0">
      <w:r w:rsidRPr="0013310B">
        <w:rPr>
          <w:rStyle w:val="Style13ptBold"/>
        </w:rPr>
        <w:t xml:space="preserve">Navarro 2019 </w:t>
      </w:r>
      <w:r>
        <w:t xml:space="preserve">- director of the Office of Trade and Manufacturing Policy </w:t>
      </w:r>
      <w:r>
        <w:br/>
        <w:t>Peter, "Why America Needs a Stronger Defense Industry," Mar 19, https://www.nytimes.com/2019/03/19/opinion/trump-defense-industry.html</w:t>
      </w:r>
    </w:p>
    <w:p w14:paraId="09AC310C" w14:textId="77777777" w:rsidR="005059E0" w:rsidRDefault="005059E0" w:rsidP="005059E0">
      <w:r>
        <w:t>Enter President Trump, with a far different view of the role of a strong military in both defending our homeland and revitalizing our manufacturing base. As part of his significantly increased defense budgets for 2019 and 2020, the president has requested an additional $11 billion to buy combat vehicles like the Abrams, as well as the Stryker combat vehicle, also manufactured in Lima.</w:t>
      </w:r>
    </w:p>
    <w:p w14:paraId="2DE2444B" w14:textId="77777777" w:rsidR="005059E0" w:rsidRDefault="005059E0" w:rsidP="005059E0">
      <w:r>
        <w:t xml:space="preserve">Even better, spending that $11 billion could actually mean saving money in the long run. By expanding production in Lima, </w:t>
      </w:r>
      <w:r w:rsidRPr="0013310B">
        <w:rPr>
          <w:rStyle w:val="StyleUnderline"/>
          <w:highlight w:val="yellow"/>
        </w:rPr>
        <w:t>by accelerating the modernization of the Abrams</w:t>
      </w:r>
      <w:r w:rsidRPr="0013310B">
        <w:rPr>
          <w:rStyle w:val="StyleUnderline"/>
        </w:rPr>
        <w:t xml:space="preserve"> and other armored vehicles </w:t>
      </w:r>
      <w:r w:rsidRPr="0013310B">
        <w:rPr>
          <w:rStyle w:val="StyleUnderline"/>
          <w:highlight w:val="yellow"/>
        </w:rPr>
        <w:t>and by increasing other economies of scale, the Defense Department will achieve significant cost reductions:</w:t>
      </w:r>
      <w:r>
        <w:t xml:space="preserve"> Unit costs for the Abrams are expected to drop by more than 10 percent.</w:t>
      </w:r>
    </w:p>
    <w:p w14:paraId="5C62CE28" w14:textId="77777777" w:rsidR="005059E0" w:rsidRDefault="005059E0" w:rsidP="005059E0">
      <w:r>
        <w:t xml:space="preserve">In terms of economic security, the Trump defense budget is helping to create good manufacturing jobs at good wages, including in communities like Lima that have fallen behind economically. The revitalized Lima plant will directly employ a little more than 1,000 employees. </w:t>
      </w:r>
      <w:r w:rsidRPr="0013310B">
        <w:rPr>
          <w:rStyle w:val="StyleUnderline"/>
        </w:rPr>
        <w:t>And plants like the one in Lima are drivers for thousands of more jobs in the supply chain across the country</w:t>
      </w:r>
      <w:r>
        <w:t>.</w:t>
      </w:r>
    </w:p>
    <w:p w14:paraId="558BB75C" w14:textId="77777777" w:rsidR="005059E0" w:rsidRDefault="005059E0" w:rsidP="005059E0">
      <w:r>
        <w:t>Consider, for example, the ripple effects of the Lima plant. In Ohio alone, 198 of its suppliers are spread out across the state’s 16 congressional districts. These mostly small and medium-size businesses churn out components ranging from bearings, castings and industrial packaging to electronic assemblies, pressure gauges and steel.</w:t>
      </w:r>
    </w:p>
    <w:p w14:paraId="6C0634A9" w14:textId="77777777" w:rsidR="005059E0" w:rsidRDefault="005059E0" w:rsidP="005059E0">
      <w:r>
        <w:t>The impact is not limited to Ohio. Honeywell manufactures the Abrams engine in Alabama, Allison manufactures its transmissions in Indiana, the tank’s main gun is made at the Watervliet Arsenal in New York, special armor comes from the Idaho National Laboratory, and the gun tube preforms come from Ellwood in Pennsylvania.</w:t>
      </w:r>
    </w:p>
    <w:p w14:paraId="451F3B58" w14:textId="77777777" w:rsidR="005059E0" w:rsidRDefault="005059E0" w:rsidP="005059E0">
      <w:r w:rsidRPr="0013310B">
        <w:rPr>
          <w:rStyle w:val="StyleUnderline"/>
        </w:rPr>
        <w:t>In terms of national securit</w:t>
      </w:r>
      <w:r w:rsidRPr="0013310B">
        <w:rPr>
          <w:rStyle w:val="StyleUnderline"/>
          <w:highlight w:val="yellow"/>
        </w:rPr>
        <w:t>y, state of the art tanks like the latest versions of the Abrams are critical tools in increasing the effectiveness of American ground forces, enabling the decisive defeat of the threats</w:t>
      </w:r>
      <w:r w:rsidRPr="0013310B">
        <w:rPr>
          <w:rStyle w:val="StyleUnderline"/>
        </w:rPr>
        <w:t xml:space="preserve"> </w:t>
      </w:r>
      <w:r>
        <w:t>outlined in our National Security Strategy and National Defense Strategy.</w:t>
      </w:r>
    </w:p>
    <w:p w14:paraId="5A3473DC" w14:textId="77777777" w:rsidR="005059E0" w:rsidRDefault="005059E0" w:rsidP="005059E0">
      <w:r>
        <w:t>A less obvious, but no less important, benefit comes from sharing these upgraded combat vehicle capacities with our allies and strategic partners through conventional arms sales.</w:t>
      </w:r>
    </w:p>
    <w:p w14:paraId="294DB769" w14:textId="77777777" w:rsidR="005059E0" w:rsidRDefault="005059E0" w:rsidP="005059E0">
      <w:r>
        <w:t>In the Middle East, Kuwait’s tank fleet consists of 218 Abrams tanks, and its military is planning to double that number. Saudi Arabia has 374 recently upgraded Abrams tanks, while Egypt has the largest fleet, at 1,130. Australia commands a fleet of 59 Abrams tanks and may order 100 more. Taiwan may soon buy 108 Abrams tanks as well.</w:t>
      </w:r>
    </w:p>
    <w:p w14:paraId="2581ED9F" w14:textId="77777777" w:rsidR="005059E0" w:rsidRPr="0013310B" w:rsidRDefault="005059E0" w:rsidP="005059E0">
      <w:pPr>
        <w:rPr>
          <w:rStyle w:val="StyleUnderline"/>
        </w:rPr>
      </w:pPr>
      <w:r>
        <w:t xml:space="preserve">Those </w:t>
      </w:r>
      <w:r w:rsidRPr="0013310B">
        <w:rPr>
          <w:rStyle w:val="StyleUnderline"/>
          <w:highlight w:val="yellow"/>
        </w:rPr>
        <w:t>arms sales</w:t>
      </w:r>
      <w:r w:rsidRPr="0013310B">
        <w:rPr>
          <w:rStyle w:val="StyleUnderline"/>
        </w:rPr>
        <w:t xml:space="preserve"> not only help </w:t>
      </w:r>
      <w:r w:rsidRPr="0013310B">
        <w:rPr>
          <w:rStyle w:val="StyleUnderline"/>
          <w:highlight w:val="yellow"/>
        </w:rPr>
        <w:t>create good jobs</w:t>
      </w:r>
      <w:r w:rsidRPr="0013310B">
        <w:rPr>
          <w:rStyle w:val="StyleUnderline"/>
        </w:rPr>
        <w:t xml:space="preserve"> at good wages in America</w:t>
      </w:r>
      <w:r>
        <w:t xml:space="preserve"> — a principle not well understood by the Obama administration — </w:t>
      </w:r>
      <w:r w:rsidRPr="0013310B">
        <w:rPr>
          <w:rStyle w:val="StyleUnderline"/>
          <w:highlight w:val="yellow"/>
        </w:rPr>
        <w:t xml:space="preserve">they also enhance America’s capacity to bolster and </w:t>
      </w:r>
      <w:r w:rsidRPr="0013310B">
        <w:rPr>
          <w:rStyle w:val="StyleUnderline"/>
          <w:highlight w:val="yellow"/>
        </w:rPr>
        <w:lastRenderedPageBreak/>
        <w:t>stabilize our regional alliances, even as they may reduce the need to deploy more American soldiers overseas</w:t>
      </w:r>
      <w:r w:rsidRPr="0013310B">
        <w:rPr>
          <w:rStyle w:val="StyleUnderline"/>
        </w:rPr>
        <w:t>.</w:t>
      </w:r>
    </w:p>
    <w:p w14:paraId="5DB3691C" w14:textId="77777777" w:rsidR="001D3E9E" w:rsidRDefault="001D3E9E" w:rsidP="001D3E9E">
      <w:pPr>
        <w:pStyle w:val="Heading3"/>
      </w:pPr>
      <w:r>
        <w:lastRenderedPageBreak/>
        <w:t>Impact – Dollar Heg (Petro-Yuan DA)</w:t>
      </w:r>
    </w:p>
    <w:p w14:paraId="46D4452B" w14:textId="77777777" w:rsidR="001D3E9E" w:rsidRPr="00DF3FB5" w:rsidRDefault="001D3E9E" w:rsidP="001D3E9E">
      <w:pPr>
        <w:pStyle w:val="Heading4"/>
      </w:pPr>
      <w:r>
        <w:t>Dollar heg is necessary to prevent a nuclear war</w:t>
      </w:r>
    </w:p>
    <w:p w14:paraId="586E4EF9" w14:textId="77777777" w:rsidR="001D3E9E" w:rsidRPr="00EE3874" w:rsidRDefault="001D3E9E" w:rsidP="001D3E9E">
      <w:r w:rsidRPr="00EE3874">
        <w:rPr>
          <w:rStyle w:val="Style13ptBold"/>
        </w:rPr>
        <w:t>Maund 2014</w:t>
      </w:r>
      <w:r>
        <w:t xml:space="preserve"> - </w:t>
      </w:r>
      <w:r w:rsidRPr="00EE3874">
        <w:t>commodity broker, stock broker, e</w:t>
      </w:r>
      <w:r>
        <w:t>xpert in precious metal trade</w:t>
      </w:r>
      <w:r>
        <w:br/>
        <w:t>Clive P, “</w:t>
      </w:r>
      <w:r w:rsidRPr="00EE3874">
        <w:t>Will the US succeed in break Ru</w:t>
      </w:r>
      <w:r>
        <w:t>ssia to maintain dollar hegemony,” Aug 25,</w:t>
      </w:r>
      <w:r w:rsidRPr="00EE3874">
        <w:t xml:space="preserve"> www.clivemaund.com/article.php?art_id=3278</w:t>
      </w:r>
    </w:p>
    <w:p w14:paraId="1AD883D2" w14:textId="77777777" w:rsidR="001D3E9E" w:rsidRDefault="001D3E9E" w:rsidP="001D3E9E">
      <w:pPr>
        <w:rPr>
          <w:rStyle w:val="StyleUnderline"/>
        </w:rPr>
      </w:pPr>
      <w:r w:rsidRPr="00EE3874">
        <w:rPr>
          <w:sz w:val="14"/>
        </w:rPr>
        <w:t xml:space="preserve">In Why they are making an enemy of Russia? we looked at two of the key reasons why the US is making an enemy of Russia, namely the promotion of conflict by the powerful Defense industry lobby in order to keep its order books full, and the value of conjuring up an external enemy as a hate figure for the masses, in order to take the heat off the government. In this article we are going to look at what is arguably an even bigger reason, that was largely omitted in the earlier article, which is that </w:t>
      </w:r>
      <w:r w:rsidRPr="00CB63B6">
        <w:rPr>
          <w:rStyle w:val="StyleUnderline"/>
          <w:highlight w:val="green"/>
        </w:rPr>
        <w:t>Russia,</w:t>
      </w:r>
      <w:r w:rsidRPr="00EE3874">
        <w:rPr>
          <w:sz w:val="14"/>
        </w:rPr>
        <w:t xml:space="preserve"> in alliance with China</w:t>
      </w:r>
      <w:r w:rsidRPr="00EE3874">
        <w:rPr>
          <w:rStyle w:val="StyleUnderline"/>
        </w:rPr>
        <w:t xml:space="preserve">, </w:t>
      </w:r>
      <w:r w:rsidRPr="00CB63B6">
        <w:rPr>
          <w:rStyle w:val="StyleUnderline"/>
          <w:highlight w:val="green"/>
        </w:rPr>
        <w:t>is threatening to bring an end to the dollar</w:t>
      </w:r>
      <w:r w:rsidRPr="00EE3874">
        <w:rPr>
          <w:rStyle w:val="StyleUnderline"/>
        </w:rPr>
        <w:t xml:space="preserve"> as the global reserve currency, </w:t>
      </w:r>
      <w:r w:rsidRPr="00CB63B6">
        <w:rPr>
          <w:rStyle w:val="StyleUnderline"/>
          <w:highlight w:val="green"/>
        </w:rPr>
        <w:t>which would</w:t>
      </w:r>
      <w:r w:rsidRPr="00EE3874">
        <w:rPr>
          <w:rStyle w:val="StyleUnderline"/>
        </w:rPr>
        <w:t xml:space="preserve"> mean the </w:t>
      </w:r>
      <w:r w:rsidRPr="00CB63B6">
        <w:rPr>
          <w:rStyle w:val="StyleUnderline"/>
          <w:highlight w:val="green"/>
        </w:rPr>
        <w:t>end</w:t>
      </w:r>
      <w:r w:rsidRPr="00EE3874">
        <w:rPr>
          <w:rStyle w:val="StyleUnderline"/>
        </w:rPr>
        <w:t xml:space="preserve"> of </w:t>
      </w:r>
      <w:r w:rsidRPr="00CB63B6">
        <w:rPr>
          <w:rStyle w:val="StyleUnderline"/>
          <w:highlight w:val="green"/>
        </w:rPr>
        <w:t>the American empire</w:t>
      </w:r>
      <w:r w:rsidRPr="00EE3874">
        <w:rPr>
          <w:rStyle w:val="StyleUnderline"/>
        </w:rPr>
        <w:t>. We are witness to the greatest struggle of our age – the battle to maintain global dollar hegemony</w:t>
      </w:r>
      <w:r w:rsidRPr="00EE3874">
        <w:rPr>
          <w:sz w:val="14"/>
        </w:rPr>
        <w:t xml:space="preserve">, </w:t>
      </w:r>
      <w:r w:rsidRPr="00EE3874">
        <w:rPr>
          <w:rStyle w:val="StyleUnderline"/>
        </w:rPr>
        <w:t xml:space="preserve">and with it US economic, military and political dominance of the entire planet – and </w:t>
      </w:r>
      <w:r w:rsidRPr="00CB63B6">
        <w:rPr>
          <w:rStyle w:val="StyleUnderline"/>
          <w:highlight w:val="green"/>
        </w:rPr>
        <w:t xml:space="preserve">this </w:t>
      </w:r>
      <w:r w:rsidRPr="005E1851">
        <w:rPr>
          <w:rStyle w:val="StyleUnderline"/>
        </w:rPr>
        <w:t xml:space="preserve">struggle </w:t>
      </w:r>
      <w:r w:rsidRPr="00CB63B6">
        <w:rPr>
          <w:rStyle w:val="StyleUnderline"/>
          <w:highlight w:val="green"/>
        </w:rPr>
        <w:t>is now coming to a head</w:t>
      </w:r>
      <w:r w:rsidRPr="00EE3874">
        <w:rPr>
          <w:rStyle w:val="StyleUnderline"/>
        </w:rPr>
        <w:t xml:space="preserve">. </w:t>
      </w:r>
      <w:r w:rsidRPr="00EE3874">
        <w:rPr>
          <w:sz w:val="14"/>
        </w:rPr>
        <w:t>Notwithstanding its undeniably great accomplishments of the past hundred years</w:t>
      </w:r>
      <w:r w:rsidRPr="00CB63B6">
        <w:rPr>
          <w:sz w:val="14"/>
          <w:highlight w:val="green"/>
        </w:rPr>
        <w:t>,</w:t>
      </w:r>
      <w:r w:rsidRPr="00EE3874">
        <w:rPr>
          <w:sz w:val="14"/>
        </w:rPr>
        <w:t xml:space="preserve"> </w:t>
      </w:r>
      <w:r w:rsidRPr="00EE3874">
        <w:rPr>
          <w:rStyle w:val="StyleUnderline"/>
        </w:rPr>
        <w:t>the relationship of the United States to the rest of the world is parasitic.</w:t>
      </w:r>
      <w:r w:rsidRPr="00EE3874">
        <w:rPr>
          <w:sz w:val="14"/>
        </w:rPr>
        <w:t xml:space="preserve"> This is because it creates money and debt instruments out of nothing, requiring virtually no effort, which it then swaps for goods and services with other countries</w:t>
      </w:r>
      <w:r w:rsidRPr="00EE3874">
        <w:rPr>
          <w:rStyle w:val="StyleUnderline"/>
        </w:rPr>
        <w:t xml:space="preserve">. </w:t>
      </w:r>
      <w:r w:rsidRPr="00CB63B6">
        <w:rPr>
          <w:rStyle w:val="StyleUnderline"/>
          <w:highlight w:val="green"/>
        </w:rPr>
        <w:t xml:space="preserve">Because the </w:t>
      </w:r>
      <w:r w:rsidRPr="005E1851">
        <w:rPr>
          <w:rStyle w:val="StyleUnderline"/>
        </w:rPr>
        <w:t xml:space="preserve">US </w:t>
      </w:r>
      <w:r w:rsidRPr="00CB63B6">
        <w:rPr>
          <w:rStyle w:val="StyleUnderline"/>
          <w:highlight w:val="green"/>
        </w:rPr>
        <w:t xml:space="preserve">dollar is the </w:t>
      </w:r>
      <w:r w:rsidRPr="005E1851">
        <w:rPr>
          <w:rStyle w:val="StyleUnderline"/>
        </w:rPr>
        <w:t xml:space="preserve">global </w:t>
      </w:r>
      <w:r w:rsidRPr="00CB63B6">
        <w:rPr>
          <w:rStyle w:val="StyleUnderline"/>
          <w:highlight w:val="green"/>
        </w:rPr>
        <w:t>reserve currency, it is able to rack up astronomic deficits</w:t>
      </w:r>
      <w:r w:rsidRPr="00EE3874">
        <w:rPr>
          <w:rStyle w:val="StyleUnderline"/>
        </w:rPr>
        <w:t xml:space="preserve"> that would be untenable for any other country.</w:t>
      </w:r>
      <w:r w:rsidRPr="00EE3874">
        <w:rPr>
          <w:sz w:val="14"/>
        </w:rPr>
        <w:t xml:space="preserve"> </w:t>
      </w:r>
      <w:r w:rsidRPr="00EE3874">
        <w:rPr>
          <w:rStyle w:val="StyleUnderline"/>
        </w:rPr>
        <w:t xml:space="preserve">US debts are now at such levels that </w:t>
      </w:r>
      <w:r w:rsidRPr="00CB63B6">
        <w:rPr>
          <w:rStyle w:val="StyleUnderline"/>
          <w:highlight w:val="green"/>
        </w:rPr>
        <w:t xml:space="preserve">if the </w:t>
      </w:r>
      <w:r w:rsidRPr="005E1851">
        <w:rPr>
          <w:rStyle w:val="StyleUnderline"/>
        </w:rPr>
        <w:t xml:space="preserve">US </w:t>
      </w:r>
      <w:r w:rsidRPr="00CB63B6">
        <w:rPr>
          <w:rStyle w:val="StyleUnderline"/>
          <w:highlight w:val="green"/>
        </w:rPr>
        <w:t xml:space="preserve">dollar loses its </w:t>
      </w:r>
      <w:r w:rsidRPr="005E1851">
        <w:rPr>
          <w:rStyle w:val="StyleUnderline"/>
        </w:rPr>
        <w:t>reserve currency</w:t>
      </w:r>
      <w:r w:rsidRPr="00EE3874">
        <w:rPr>
          <w:rStyle w:val="StyleUnderline"/>
        </w:rPr>
        <w:t xml:space="preserve"> </w:t>
      </w:r>
      <w:r w:rsidRPr="00CB63B6">
        <w:rPr>
          <w:rStyle w:val="StyleUnderline"/>
          <w:highlight w:val="green"/>
        </w:rPr>
        <w:t>status</w:t>
      </w:r>
      <w:r w:rsidRPr="00CB63B6">
        <w:rPr>
          <w:sz w:val="14"/>
          <w:highlight w:val="green"/>
        </w:rPr>
        <w:t xml:space="preserve">, </w:t>
      </w:r>
      <w:r w:rsidRPr="00CB63B6">
        <w:rPr>
          <w:rStyle w:val="Emphasis"/>
          <w:highlight w:val="green"/>
        </w:rPr>
        <w:t xml:space="preserve">the </w:t>
      </w:r>
      <w:r w:rsidRPr="005E1851">
        <w:rPr>
          <w:rStyle w:val="Emphasis"/>
        </w:rPr>
        <w:t xml:space="preserve">United States </w:t>
      </w:r>
      <w:r w:rsidRPr="00CB63B6">
        <w:rPr>
          <w:rStyle w:val="Emphasis"/>
          <w:highlight w:val="green"/>
        </w:rPr>
        <w:t>economy will implode</w:t>
      </w:r>
      <w:r w:rsidRPr="00EE3874">
        <w:rPr>
          <w:rStyle w:val="Emphasis"/>
        </w:rPr>
        <w:t xml:space="preserve"> </w:t>
      </w:r>
      <w:r w:rsidRPr="00EE3874">
        <w:rPr>
          <w:sz w:val="14"/>
        </w:rPr>
        <w:t xml:space="preserve">and it will quickly be reduced to the status of a banana republic – </w:t>
      </w:r>
      <w:r w:rsidRPr="00EE3874">
        <w:rPr>
          <w:rStyle w:val="StyleUnderline"/>
        </w:rPr>
        <w:t>hence the sense of urgency in the face of growing threats</w:t>
      </w:r>
      <w:r w:rsidRPr="00EE3874">
        <w:rPr>
          <w:sz w:val="14"/>
        </w:rPr>
        <w:t xml:space="preserve">. Any state that moves to opt out of using the dollar as a medium of exchange is dealt with, forcibly if deemed necessary. </w:t>
      </w:r>
      <w:r w:rsidRPr="00EE3874">
        <w:rPr>
          <w:rStyle w:val="StyleUnderline"/>
        </w:rPr>
        <w:t xml:space="preserve">The tactics are threefold – </w:t>
      </w:r>
      <w:r w:rsidRPr="00CB63B6">
        <w:rPr>
          <w:rStyle w:val="StyleUnderline"/>
          <w:highlight w:val="green"/>
        </w:rPr>
        <w:t>economic blockade</w:t>
      </w:r>
      <w:r w:rsidRPr="00EE3874">
        <w:rPr>
          <w:sz w:val="14"/>
        </w:rPr>
        <w:t xml:space="preserve"> (sanctions), </w:t>
      </w:r>
      <w:r w:rsidRPr="00CB63B6">
        <w:rPr>
          <w:rStyle w:val="StyleUnderline"/>
          <w:highlight w:val="green"/>
        </w:rPr>
        <w:t xml:space="preserve">the funding of </w:t>
      </w:r>
      <w:r w:rsidRPr="005E1851">
        <w:rPr>
          <w:rStyle w:val="StyleUnderline"/>
        </w:rPr>
        <w:t xml:space="preserve">an internal </w:t>
      </w:r>
      <w:r w:rsidRPr="00CB63B6">
        <w:rPr>
          <w:rStyle w:val="StyleUnderline"/>
          <w:highlight w:val="green"/>
        </w:rPr>
        <w:t>revolution</w:t>
      </w:r>
      <w:r w:rsidRPr="00EE3874">
        <w:rPr>
          <w:sz w:val="14"/>
        </w:rPr>
        <w:t xml:space="preserve">, perhaps assisted by US special forces, </w:t>
      </w:r>
      <w:r w:rsidRPr="00CB63B6">
        <w:rPr>
          <w:rStyle w:val="StyleUnderline"/>
          <w:highlight w:val="green"/>
        </w:rPr>
        <w:t>and an outright military invasion</w:t>
      </w:r>
      <w:r w:rsidRPr="00EE3874">
        <w:rPr>
          <w:sz w:val="14"/>
        </w:rPr>
        <w:t xml:space="preserve">, or perhaps a combination of the three. This is what happened in </w:t>
      </w:r>
      <w:r w:rsidRPr="00CB63B6">
        <w:rPr>
          <w:rStyle w:val="StyleUnderline"/>
          <w:highlight w:val="green"/>
        </w:rPr>
        <w:t>Iraq and Libya</w:t>
      </w:r>
      <w:r w:rsidRPr="00EE3874">
        <w:rPr>
          <w:rStyle w:val="StyleUnderline"/>
        </w:rPr>
        <w:t>,</w:t>
      </w:r>
      <w:r w:rsidRPr="00EE3874">
        <w:rPr>
          <w:sz w:val="14"/>
        </w:rPr>
        <w:t xml:space="preserve"> both of </w:t>
      </w:r>
      <w:r w:rsidRPr="00CB63B6">
        <w:rPr>
          <w:rStyle w:val="StyleUnderline"/>
          <w:highlight w:val="green"/>
        </w:rPr>
        <w:t>which planned to trade their oil in currencies other than the dollar</w:t>
      </w:r>
      <w:r w:rsidRPr="00EE3874">
        <w:rPr>
          <w:rStyle w:val="StyleUnderline"/>
        </w:rPr>
        <w:t>.</w:t>
      </w:r>
      <w:r w:rsidRPr="00EE3874">
        <w:rPr>
          <w:sz w:val="14"/>
        </w:rPr>
        <w:t xml:space="preserve"> Perhaps the greatest irony of all is that the world’s savings, via the Treasury market, are used to fund the vast US military machine with its hundreds of bases spread across the world which forcibly makes sure they stay yoked to this system. </w:t>
      </w:r>
      <w:r w:rsidRPr="00CB63B6">
        <w:rPr>
          <w:rStyle w:val="StyleUnderline"/>
          <w:highlight w:val="green"/>
        </w:rPr>
        <w:t xml:space="preserve">Enter Russia </w:t>
      </w:r>
      <w:r w:rsidRPr="00EE3874">
        <w:rPr>
          <w:rStyle w:val="StyleUnderline"/>
        </w:rPr>
        <w:t xml:space="preserve">(and China), </w:t>
      </w:r>
      <w:r w:rsidRPr="00CB63B6">
        <w:rPr>
          <w:rStyle w:val="StyleUnderline"/>
          <w:highlight w:val="green"/>
        </w:rPr>
        <w:t>the biggest threat yet</w:t>
      </w:r>
      <w:r w:rsidRPr="00EE3874">
        <w:rPr>
          <w:rStyle w:val="StyleUnderline"/>
        </w:rPr>
        <w:t xml:space="preserve"> to dollar dominance</w:t>
      </w:r>
      <w:r w:rsidRPr="00EE3874">
        <w:rPr>
          <w:sz w:val="14"/>
        </w:rPr>
        <w:t xml:space="preserve">. These large powerful neighbors have entered into various major currency and trade agreements in the recent past that do not involve the dollar, and therefore pose a serious threat to the dollar’s reserve currency status that left unchallenged would bring it to an end. </w:t>
      </w:r>
      <w:r w:rsidRPr="00EE3874">
        <w:rPr>
          <w:rStyle w:val="StyleUnderline"/>
        </w:rPr>
        <w:t>Once you understand that you understand the reason for the recent propaganda blitz against Russia.</w:t>
      </w:r>
      <w:r w:rsidRPr="00EE3874">
        <w:rPr>
          <w:sz w:val="14"/>
        </w:rPr>
        <w:t xml:space="preserve"> In additi</w:t>
      </w:r>
      <w:r w:rsidRPr="005E1851">
        <w:rPr>
          <w:sz w:val="14"/>
        </w:rPr>
        <w:t>o</w:t>
      </w:r>
      <w:r w:rsidRPr="00EE3874">
        <w:rPr>
          <w:sz w:val="14"/>
        </w:rPr>
        <w:t xml:space="preserve">n </w:t>
      </w:r>
      <w:r w:rsidRPr="00CB63B6">
        <w:rPr>
          <w:rStyle w:val="StyleUnderline"/>
          <w:highlight w:val="green"/>
        </w:rPr>
        <w:t>China has been</w:t>
      </w:r>
      <w:r w:rsidRPr="00EE3874">
        <w:rPr>
          <w:rStyle w:val="StyleUnderline"/>
        </w:rPr>
        <w:t xml:space="preserve"> busy </w:t>
      </w:r>
      <w:r w:rsidRPr="00CB63B6">
        <w:rPr>
          <w:rStyle w:val="StyleUnderline"/>
          <w:highlight w:val="green"/>
        </w:rPr>
        <w:t xml:space="preserve">mopping up </w:t>
      </w:r>
      <w:r w:rsidRPr="005E1851">
        <w:rPr>
          <w:rStyle w:val="StyleUnderline"/>
        </w:rPr>
        <w:t xml:space="preserve">the global </w:t>
      </w:r>
      <w:r w:rsidRPr="00CB63B6">
        <w:rPr>
          <w:rStyle w:val="StyleUnderline"/>
          <w:highlight w:val="green"/>
        </w:rPr>
        <w:t xml:space="preserve">gold </w:t>
      </w:r>
      <w:r w:rsidRPr="005E1851">
        <w:rPr>
          <w:rStyle w:val="StyleUnderline"/>
        </w:rPr>
        <w:t>supply</w:t>
      </w:r>
      <w:r w:rsidRPr="00EE3874">
        <w:rPr>
          <w:rStyle w:val="StyleUnderline"/>
        </w:rPr>
        <w:t xml:space="preserve"> for several years</w:t>
      </w:r>
      <w:r w:rsidRPr="00EE3874">
        <w:rPr>
          <w:sz w:val="14"/>
        </w:rPr>
        <w:t xml:space="preserve">, </w:t>
      </w:r>
      <w:r w:rsidRPr="00CB63B6">
        <w:rPr>
          <w:rStyle w:val="StyleUnderline"/>
          <w:highlight w:val="green"/>
        </w:rPr>
        <w:t>as</w:t>
      </w:r>
      <w:r w:rsidRPr="00EE3874">
        <w:rPr>
          <w:rStyle w:val="StyleUnderline"/>
        </w:rPr>
        <w:t xml:space="preserve"> early </w:t>
      </w:r>
      <w:r w:rsidRPr="00CB63B6">
        <w:rPr>
          <w:rStyle w:val="StyleUnderline"/>
          <w:highlight w:val="green"/>
        </w:rPr>
        <w:t>preparation for the eventual backing</w:t>
      </w:r>
      <w:r w:rsidRPr="00EE3874">
        <w:rPr>
          <w:rStyle w:val="StyleUnderline"/>
        </w:rPr>
        <w:t xml:space="preserve"> of </w:t>
      </w:r>
      <w:r w:rsidRPr="00CB63B6">
        <w:rPr>
          <w:rStyle w:val="StyleUnderline"/>
          <w:highlight w:val="green"/>
        </w:rPr>
        <w:t>its currency</w:t>
      </w:r>
      <w:r w:rsidRPr="00EE3874">
        <w:rPr>
          <w:rStyle w:val="StyleUnderline"/>
        </w:rPr>
        <w:t xml:space="preserve"> by </w:t>
      </w:r>
      <w:r w:rsidRPr="005E1851">
        <w:rPr>
          <w:rStyle w:val="StyleUnderline"/>
        </w:rPr>
        <w:t>gold,</w:t>
      </w:r>
      <w:r w:rsidRPr="005E1851">
        <w:rPr>
          <w:sz w:val="14"/>
        </w:rPr>
        <w:t xml:space="preserve"> </w:t>
      </w:r>
      <w:r w:rsidRPr="00CB63B6">
        <w:rPr>
          <w:rStyle w:val="Emphasis"/>
          <w:highlight w:val="green"/>
        </w:rPr>
        <w:t>which will put the final nail in the US’ coffin</w:t>
      </w:r>
      <w:r w:rsidRPr="00EE3874">
        <w:rPr>
          <w:sz w:val="14"/>
        </w:rPr>
        <w:t xml:space="preserve">, as the unbacked dollar will collapse completely when this happens. A sad irony for the American people is that even though the US has the ability to swap unlimited intrinsically worthless paper for goods and services from the the rest of the world, the infrastructure of the country is crumbling and many Americans already live in poverty on “food stamps”, and even the great US middle class is being squeezed. This is because the elites don’t care about the country or the masses – all they care about is power and the amassing of personal fortunes. If you are any good at playing chess you should find it very easy to understand the power game as it now stands. The US wants to “deal with Russia” which has made substantial moves to operate outside the confines of the dollar based trading system. If it could attack it militarily and bomb it into submission, as it has done with various smaller states, it would, but because </w:t>
      </w:r>
      <w:r w:rsidRPr="00EE3874">
        <w:rPr>
          <w:rStyle w:val="StyleUnderline"/>
        </w:rPr>
        <w:t>Russia is a big powerful country with a sizeable military of its own, and nukes, that is not an option</w:t>
      </w:r>
      <w:r w:rsidRPr="00EE3874">
        <w:rPr>
          <w:sz w:val="14"/>
        </w:rPr>
        <w:t xml:space="preserve">. </w:t>
      </w:r>
      <w:r w:rsidRPr="00CB63B6">
        <w:rPr>
          <w:rStyle w:val="StyleUnderline"/>
          <w:highlight w:val="green"/>
        </w:rPr>
        <w:t>Efforts to subvert the Russian government</w:t>
      </w:r>
      <w:r w:rsidRPr="00EE3874">
        <w:rPr>
          <w:rStyle w:val="StyleUnderline"/>
        </w:rPr>
        <w:t xml:space="preserve"> from within and foment revolution probably </w:t>
      </w:r>
      <w:r w:rsidRPr="00CB63B6">
        <w:rPr>
          <w:rStyle w:val="StyleUnderline"/>
          <w:highlight w:val="green"/>
        </w:rPr>
        <w:t>wouldn’t work</w:t>
      </w:r>
      <w:r w:rsidRPr="00EE3874">
        <w:rPr>
          <w:sz w:val="14"/>
        </w:rPr>
        <w:t xml:space="preserve">, because the Russian secret services are good at rooting out subversives, and probably as ruthless as the US black ops. </w:t>
      </w:r>
      <w:r w:rsidRPr="00CB63B6">
        <w:rPr>
          <w:rStyle w:val="StyleUnderline"/>
          <w:highlight w:val="green"/>
        </w:rPr>
        <w:t>That only leaves the option of an economic blockade</w:t>
      </w:r>
      <w:r w:rsidRPr="00EE3874">
        <w:rPr>
          <w:rStyle w:val="StyleUnderline"/>
        </w:rPr>
        <w:t xml:space="preserve"> – sanctions, in an effort to isolate and mortally weaken the Russia economy</w:t>
      </w:r>
      <w:r w:rsidRPr="00EE3874">
        <w:rPr>
          <w:sz w:val="14"/>
        </w:rPr>
        <w:t xml:space="preserve">, and as we know, these sanctions are already in place. But what excuse do you use to impose sanctions? - after all, it doesn’t sound too good to go on BBC World News and say </w:t>
      </w:r>
      <w:r w:rsidRPr="00E40AB9">
        <w:rPr>
          <w:rStyle w:val="StyleUnderline"/>
        </w:rPr>
        <w:t>“Russia has decided to implement trade agreements that don’t involve the US dollar, so we are going to blockade it economically” - enter the Ukraine. The US searched for a geographic doorway through which to attack Russia</w:t>
      </w:r>
      <w:r w:rsidRPr="00E40AB9">
        <w:rPr>
          <w:sz w:val="14"/>
        </w:rPr>
        <w:t xml:space="preserve"> – the North and east routes don’t work because they are either ocean or China, countries like Poland in Europe wouldn’t do either, because they are firmly in the Western camp now, but the </w:t>
      </w:r>
      <w:r w:rsidRPr="00E40AB9">
        <w:rPr>
          <w:rStyle w:val="StyleUnderline"/>
        </w:rPr>
        <w:t>Ukraine was perfect for the job</w:t>
      </w:r>
      <w:r w:rsidRPr="00EE3874">
        <w:rPr>
          <w:rStyle w:val="StyleUnderline"/>
        </w:rPr>
        <w:t xml:space="preserve"> because of its being a large country on the SW flank of Russia that is torn in two directions,</w:t>
      </w:r>
      <w:r w:rsidRPr="00EE3874">
        <w:rPr>
          <w:sz w:val="14"/>
        </w:rPr>
        <w:t xml:space="preserve"> having old loyalties and blood ties to Russia, and aspirations to a closer union with Europe – the perfect place to foment a pro-Western revolution and perhaps a civil war that would draw Russia in and could then be used as an excuse to implement sanctions. That is exactly what has happened</w:t>
      </w:r>
      <w:r w:rsidRPr="00E40AB9">
        <w:rPr>
          <w:sz w:val="14"/>
        </w:rPr>
        <w:t xml:space="preserve">. </w:t>
      </w:r>
      <w:r w:rsidRPr="00E40AB9">
        <w:rPr>
          <w:rStyle w:val="StyleUnderline"/>
        </w:rPr>
        <w:t xml:space="preserve">So now we have sanctions, but the problem for the US is </w:t>
      </w:r>
      <w:r w:rsidRPr="005E1851">
        <w:rPr>
          <w:rStyle w:val="StyleUnderline"/>
        </w:rPr>
        <w:t>this</w:t>
      </w:r>
      <w:r w:rsidRPr="00EE3874">
        <w:rPr>
          <w:rStyle w:val="StyleUnderline"/>
        </w:rPr>
        <w:t xml:space="preserve"> – they probably won’t work.</w:t>
      </w:r>
      <w:r w:rsidRPr="00EE3874">
        <w:rPr>
          <w:sz w:val="14"/>
        </w:rPr>
        <w:t xml:space="preserve"> They will cause damage, especially to the fools in Europe who have slavishly followed their orders from Washington to implement them, but they probably won’t destroy the Russian economy as the US is hoping. This is because </w:t>
      </w:r>
      <w:r w:rsidRPr="00E40AB9">
        <w:rPr>
          <w:rStyle w:val="StyleUnderline"/>
        </w:rPr>
        <w:t xml:space="preserve">the Russian </w:t>
      </w:r>
      <w:r w:rsidRPr="00E40AB9">
        <w:rPr>
          <w:rStyle w:val="StyleUnderline"/>
        </w:rPr>
        <w:lastRenderedPageBreak/>
        <w:t xml:space="preserve">economy is very big and can if necessary operate on a self-sufficient </w:t>
      </w:r>
      <w:r w:rsidRPr="005E1851">
        <w:rPr>
          <w:rStyle w:val="StyleUnderline"/>
        </w:rPr>
        <w:t>basis</w:t>
      </w:r>
      <w:r w:rsidRPr="00EE3874">
        <w:rPr>
          <w:rStyle w:val="StyleUnderline"/>
        </w:rPr>
        <w:t>, especially as it has its own oil and gas</w:t>
      </w:r>
      <w:r w:rsidRPr="00EE3874">
        <w:rPr>
          <w:sz w:val="14"/>
        </w:rPr>
        <w:t xml:space="preserve">, and an important supportive factor is that it has a big powerful neighbor in the form of China which knows it will be “in the firing line” after Russia, and is thus quite happy to enter into a mutually supportive relationship with Russia. </w:t>
      </w:r>
      <w:r w:rsidRPr="00CB63B6">
        <w:rPr>
          <w:rStyle w:val="StyleUnderline"/>
          <w:highlight w:val="green"/>
        </w:rPr>
        <w:t>China and Russia look set to form a “dollar free” axis</w:t>
      </w:r>
      <w:r w:rsidRPr="00EE3874">
        <w:rPr>
          <w:rStyle w:val="StyleUnderline"/>
        </w:rPr>
        <w:t xml:space="preserve"> and tough it out with Washington.</w:t>
      </w:r>
      <w:r w:rsidRPr="00EE3874">
        <w:rPr>
          <w:sz w:val="14"/>
        </w:rPr>
        <w:t xml:space="preserve"> The Chinese have worked all this out in advance, as has Putin, which is why, in addition to mopping up all the gold available on the market in recent times to later back its currency, it has been beefing up its military in readiness to counter future threats from the US military, which is already making moves to reopen bases in the Philippines, and engaging in other expansionary measures in the west Pacific. Meanwhile, in</w:t>
      </w:r>
      <w:r w:rsidRPr="00EE3874">
        <w:rPr>
          <w:rStyle w:val="StyleUnderline"/>
        </w:rPr>
        <w:t xml:space="preserve"> </w:t>
      </w:r>
      <w:r w:rsidRPr="00CB63B6">
        <w:rPr>
          <w:rStyle w:val="StyleUnderline"/>
          <w:highlight w:val="green"/>
        </w:rPr>
        <w:t xml:space="preserve">the Mid-East, </w:t>
      </w:r>
      <w:r w:rsidRPr="005E1851">
        <w:rPr>
          <w:rStyle w:val="StyleUnderline"/>
        </w:rPr>
        <w:t xml:space="preserve">we have the </w:t>
      </w:r>
      <w:r w:rsidRPr="00CB63B6">
        <w:rPr>
          <w:rStyle w:val="StyleUnderline"/>
          <w:highlight w:val="green"/>
        </w:rPr>
        <w:t>Islamic State movement, which appears to</w:t>
      </w:r>
      <w:r w:rsidRPr="00EE3874">
        <w:rPr>
          <w:rStyle w:val="StyleUnderline"/>
        </w:rPr>
        <w:t xml:space="preserve"> have arisen </w:t>
      </w:r>
      <w:r w:rsidRPr="00CB63B6">
        <w:rPr>
          <w:rStyle w:val="StyleUnderline"/>
          <w:highlight w:val="green"/>
        </w:rPr>
        <w:t>spontaneously</w:t>
      </w:r>
      <w:r w:rsidRPr="00EE3874">
        <w:rPr>
          <w:rStyle w:val="StyleUnderline"/>
        </w:rPr>
        <w:t xml:space="preserve"> to </w:t>
      </w:r>
      <w:r w:rsidRPr="00CB63B6">
        <w:rPr>
          <w:rStyle w:val="StyleUnderline"/>
          <w:highlight w:val="green"/>
        </w:rPr>
        <w:t>fill the power vacuum</w:t>
      </w:r>
      <w:r w:rsidRPr="00EE3874">
        <w:rPr>
          <w:rStyle w:val="StyleUnderline"/>
        </w:rPr>
        <w:t xml:space="preserve"> that was created when US forces quit Iraq. </w:t>
      </w:r>
      <w:r w:rsidRPr="00EE3874">
        <w:rPr>
          <w:sz w:val="14"/>
        </w:rPr>
        <w:t xml:space="preserve">We should not forget that although Iraq has existed for many decades, the country is an artificial creation of the British after the collapse of the Ottoman Empire in order to control the region and its oil reserves. The US is trying to stop them with air power, but without “boots on the ground” they are unlikely to succeed. Although </w:t>
      </w:r>
      <w:r w:rsidRPr="00CB63B6">
        <w:rPr>
          <w:rStyle w:val="StyleUnderline"/>
          <w:highlight w:val="green"/>
        </w:rPr>
        <w:t xml:space="preserve">Israel </w:t>
      </w:r>
      <w:r w:rsidRPr="005E1851">
        <w:rPr>
          <w:rStyle w:val="StyleUnderline"/>
        </w:rPr>
        <w:t>is looking on with satisfaction as Arab kills Arab, it</w:t>
      </w:r>
      <w:r w:rsidRPr="00EE3874">
        <w:rPr>
          <w:rStyle w:val="StyleUnderline"/>
        </w:rPr>
        <w:t xml:space="preserve"> </w:t>
      </w:r>
      <w:r w:rsidRPr="00CB63B6">
        <w:rPr>
          <w:rStyle w:val="StyleUnderline"/>
          <w:highlight w:val="green"/>
        </w:rPr>
        <w:t>had better hope that the dollar doesn’t lose its reserve</w:t>
      </w:r>
      <w:r w:rsidRPr="00EE3874">
        <w:rPr>
          <w:rStyle w:val="StyleUnderline"/>
        </w:rPr>
        <w:t xml:space="preserve"> currency </w:t>
      </w:r>
      <w:r w:rsidRPr="00CB63B6">
        <w:rPr>
          <w:rStyle w:val="StyleUnderline"/>
          <w:highlight w:val="green"/>
        </w:rPr>
        <w:t>status, or they could be in big trouble</w:t>
      </w:r>
      <w:r w:rsidRPr="00EE3874">
        <w:rPr>
          <w:rStyle w:val="StyleUnderline"/>
        </w:rPr>
        <w:t xml:space="preserve"> as the conveyor belt of money and arms across the Atlantic from the US could grind to a halt. </w:t>
      </w:r>
      <w:r w:rsidRPr="00EE3874">
        <w:rPr>
          <w:sz w:val="14"/>
        </w:rPr>
        <w:t xml:space="preserve">The situation between the US and Russia (and in the future China) is potentially very dangerous – is already very dangerous. Are they (the US elites and NATO) crazy enough to start a World War? – World War III? Sure they are and you can see the potential for it in the continual provocation and brinksmanship that is already going on, a fine example of which being the rabid and almost hysterical reaction to the Russian aid convey that just went across the border into eastern Ukraine. What they could have said to Russia, if they were reasonable, is “Thank you for going to the trouble and expense of organizing a big relief convoy for the besieged people of the cities of eastern Ukraine, who have no electricity, food or water.” Instead their reaction was one of sanctimonious outrage – “How dare you cross the border of this sovereign state without the permission of their government? – This is a grave escalation.” etc and are using it as an excuse to crank up sanctions even more. The situation in eastern Ukraine and involving the Russian aid convey is a classic example of how propaganda can be used to turn white into black. The way it worked is this; the humanitarian situation for countless thousands of people holed up in big cities in eastern Ukraine, like Donetsk and Luhansk, is dire. They have been relentlessly shelled and have little or no electricity, food or water. Many of these people are either Russian speaking or of Russian descent, so it is natural for Russia to want to go to their aid. So Russia went to the trouble and expense of organizing a big relief convoy. The controlled Western media have downplayed this crisis which affects countless thousands, hardly reporting on it at all, but they have had plenty of airtime – much more – for one American reporter gruesomely executed by a British Jihadist. They have done this because they don’t want people to be aware of the attacks being carried by the Ukraine government against its own people, which they back, and they don’t want people to understand the reason for the Russian aid convoy, so that they can then misrepresent the reasons for the aid convoy. The allegations by the Western media that the aid convoy has military objectives is absurd – you don’t need to be a truck driver to know that it’s very difficult to squeeze a tank or an armored troop carrier into an average sized truck. The protest that Russia is “violating Ukraine’s territorial integrity” by driving the trucks on through without permission is hypocritical cant and humbug, especially coming from a country that invaded Iraq on false pretenses, the mythical “weapons of mass destruction”. If Kiev wasn’t massacring its own citizens in eastern Ukraine, the aid convoy wouldn’t be necessary, and the reason that the trucks pressed on into Ukraine is that they were being deliberately messed about for a week at the border, when vetting the trucks should have taken 2 days maximum. So there you see a fine example of propaganda by omission, the purpose being to misrepresent the objectives of the Russian aid convoy, in order to present it as an act of aggression by Russia and therefore as a justification for a further tightening of sanctions. Let’s go back to first principles for a moment and ask ourselves why the US is so concerned about what happens in the Ukraine, which is a country on the other side of the world from the US and therefore none of its business, unless that is it fancies itself as the new Roman Empire – perhaps Barack Obama believes himself to be a latter day Julius Caesar, which conjures up the vision of him entering Congress as if it was the Coliseum, dressed in a white robe and sandals, with a laurel wreath on his head. </w:t>
      </w:r>
      <w:r w:rsidRPr="00CB63B6">
        <w:rPr>
          <w:rStyle w:val="StyleUnderline"/>
          <w:highlight w:val="green"/>
        </w:rPr>
        <w:t>The US</w:t>
      </w:r>
      <w:r w:rsidRPr="00EE3874">
        <w:rPr>
          <w:rStyle w:val="StyleUnderline"/>
        </w:rPr>
        <w:t xml:space="preserve"> does in fact command an empire, and </w:t>
      </w:r>
      <w:r w:rsidRPr="00CB63B6">
        <w:rPr>
          <w:rStyle w:val="StyleUnderline"/>
          <w:highlight w:val="green"/>
        </w:rPr>
        <w:t>uses the dollar reserve</w:t>
      </w:r>
      <w:r w:rsidRPr="00EE3874">
        <w:rPr>
          <w:rStyle w:val="StyleUnderline"/>
        </w:rPr>
        <w:t xml:space="preserve"> currency system and its massive military </w:t>
      </w:r>
      <w:r w:rsidRPr="00EE3874">
        <w:rPr>
          <w:sz w:val="14"/>
        </w:rPr>
        <w:t xml:space="preserve">to control its dominions, punishing severely any that try to break out of it. However, </w:t>
      </w:r>
      <w:r w:rsidRPr="00CB63B6">
        <w:rPr>
          <w:sz w:val="14"/>
          <w:highlight w:val="green"/>
        </w:rPr>
        <w:t>it</w:t>
      </w:r>
      <w:r w:rsidRPr="00CB63B6">
        <w:rPr>
          <w:rStyle w:val="StyleUnderline"/>
          <w:highlight w:val="green"/>
        </w:rPr>
        <w:t>s</w:t>
      </w:r>
      <w:r w:rsidRPr="00EE3874">
        <w:rPr>
          <w:rStyle w:val="StyleUnderline"/>
        </w:rPr>
        <w:t xml:space="preserve"> </w:t>
      </w:r>
      <w:r w:rsidRPr="00CB63B6">
        <w:rPr>
          <w:rStyle w:val="StyleUnderline"/>
          <w:highlight w:val="green"/>
        </w:rPr>
        <w:t xml:space="preserve">dominions do not include China and Russia, which cannot be subjugated </w:t>
      </w:r>
      <w:r w:rsidRPr="00EE3874">
        <w:rPr>
          <w:rStyle w:val="StyleUnderline"/>
        </w:rPr>
        <w:t>due to their big economies and their ability to physically defend themselves with nukes, if need be, and they are destined to dethrone the dollar and collapse the empire,</w:t>
      </w:r>
      <w:r w:rsidRPr="00EE3874">
        <w:rPr>
          <w:sz w:val="14"/>
        </w:rPr>
        <w:t xml:space="preserve"> which is completely rotted out internally, stricken as it is with massive debts and hopelessly corrupt government, as evidenced by the recent train of deplorable leaders. It is hard to overstate the stupidity of Europe in toadying to the US and imposing sanctions on Russia (in other words starting a trade war). Russia is not some Third World banana republic, it is an important world power, and the act of imposing sanctions on it by Europe and the US is a gross insult and extreme provocation that will have disastrous consequences, particularly since it is now allied with China, with which it will now work assiduously to completely bypass the dollar. </w:t>
      </w:r>
      <w:r w:rsidRPr="00EE3874">
        <w:rPr>
          <w:rStyle w:val="StyleUnderline"/>
        </w:rPr>
        <w:t xml:space="preserve">China knows that if the US succeeds in destroying Russia economically and subjugating it, then it’s next, so we </w:t>
      </w:r>
      <w:r w:rsidRPr="00CB63B6">
        <w:rPr>
          <w:rStyle w:val="StyleUnderline"/>
          <w:highlight w:val="green"/>
        </w:rPr>
        <w:t xml:space="preserve">can expect China and Russia to forge a very powerful alliance. </w:t>
      </w:r>
      <w:r w:rsidRPr="00E40AB9">
        <w:rPr>
          <w:rStyle w:val="StyleUnderline"/>
        </w:rPr>
        <w:t>Europe’s economy is already extremely fragile,</w:t>
      </w:r>
      <w:r w:rsidRPr="00E40AB9">
        <w:rPr>
          <w:sz w:val="14"/>
        </w:rPr>
        <w:t xml:space="preserve"> </w:t>
      </w:r>
      <w:r w:rsidRPr="00E40AB9">
        <w:rPr>
          <w:rStyle w:val="StyleUnderline"/>
        </w:rPr>
        <w:t>and it stands to lose far more over the short to medium-term than the US by picking a fight it can’t win</w:t>
      </w:r>
      <w:r w:rsidRPr="00EE3874">
        <w:rPr>
          <w:rStyle w:val="StyleUnderline"/>
        </w:rPr>
        <w:t xml:space="preserve"> with its huge neighbor.</w:t>
      </w:r>
      <w:r w:rsidRPr="00EE3874">
        <w:rPr>
          <w:sz w:val="14"/>
        </w:rPr>
        <w:t xml:space="preserve"> Europe now faces a plunging currency and disintegration with the rise of far right political parties leading eventually to tribal wars – European countries have a long tradition of idiotic destructive attritional wars. Russia will probably get along alright, with its big internal economy and new trade agreements with China. The rabid propaganda now being bandied about in Western media, especially with respect to Russia, is so crude and primitive that it would have even made the Nazi propaganda maestro, Dr Goebbels, blush with embarrassment, and you couldn’t accuse him of underestimating the stupidity of the masses. We haven’t seen this sort of thing since before the 2nd World War. What does it mean? – it means that the Western elites are DESPERATE, desperate in the face of a looming collapse of the dollar caused by its losing its reserve currency status – so desperate that you can practically see the perspiration running down their faces. It’s true that the dollar is rallying now temporarily because of the gathering collapse of Europe, and may continue to benefit from this for a while, and possibly soon from stockmarket liquidation too, but they are looking beyond that. Once the dollar goes their empire is finished – it will no longer be possible to maintain careening astronomic deficits, there will be no more limitless funds for the military machine many of whose bases could end up looking like the town of Pripyat near Chernobyl, no more imposing their will by force anywhere in the world, no more imposing fines on foreign banks and institutions for not doing things their way, no more money and arms for Israel, no more massive bonuses on Wall St etc. The rapid spread of destitution and poverty amongst the masses in the US means that a state of anarchy could well erupt that sees the mansions and citadels of the elites ransacked by the mob, and they are well aware of this possibility, which is the reason for the militarization of police forces across the country, as recently demonstrated in Ferguson, Missouri, and the stockpiling of vast quantities of ammo. The </w:t>
      </w:r>
      <w:r w:rsidRPr="00EE3874">
        <w:rPr>
          <w:sz w:val="14"/>
        </w:rPr>
        <w:lastRenderedPageBreak/>
        <w:t xml:space="preserve">biggest danger arising out of all this is that desperate people do desperate things, and the recent crude “gloves off” propaganda blitz is certainly a sign of desperation. It’s been a long time since a really big war and you can see from their increasingly reckless words and actions that they are lusting for it. It is one of the supreme ironies of this time that amidst all the maudlin sentimentality over the start of the 1st World War exactly 100 years ago, they are bringing us to the brink of another. </w:t>
      </w:r>
      <w:r w:rsidRPr="00CB63B6">
        <w:rPr>
          <w:rStyle w:val="StyleUnderline"/>
          <w:highlight w:val="green"/>
        </w:rPr>
        <w:t>Could it</w:t>
      </w:r>
      <w:r w:rsidRPr="00EE3874">
        <w:rPr>
          <w:rStyle w:val="StyleUnderline"/>
        </w:rPr>
        <w:t xml:space="preserve"> cross the line and </w:t>
      </w:r>
      <w:r w:rsidRPr="00CB63B6">
        <w:rPr>
          <w:rStyle w:val="StyleUnderline"/>
          <w:highlight w:val="green"/>
        </w:rPr>
        <w:t>go nuclear</w:t>
      </w:r>
      <w:r w:rsidRPr="00EE3874">
        <w:rPr>
          <w:rStyle w:val="StyleUnderline"/>
        </w:rPr>
        <w:t xml:space="preserve">? – </w:t>
      </w:r>
      <w:r w:rsidRPr="00CB63B6">
        <w:rPr>
          <w:rStyle w:val="StyleUnderline"/>
          <w:highlight w:val="green"/>
        </w:rPr>
        <w:t>given the reckless aggression and brinksmanship</w:t>
      </w:r>
      <w:r w:rsidRPr="00EE3874">
        <w:rPr>
          <w:rStyle w:val="StyleUnderline"/>
        </w:rPr>
        <w:t xml:space="preserve"> already being displayed</w:t>
      </w:r>
      <w:r w:rsidRPr="005E1851">
        <w:rPr>
          <w:rStyle w:val="StyleUnderline"/>
        </w:rPr>
        <w:t xml:space="preserve">, </w:t>
      </w:r>
      <w:r w:rsidRPr="00CB63B6">
        <w:rPr>
          <w:rStyle w:val="StyleUnderline"/>
          <w:highlight w:val="green"/>
        </w:rPr>
        <w:t>that is</w:t>
      </w:r>
      <w:r w:rsidRPr="00EE3874">
        <w:rPr>
          <w:rStyle w:val="StyleUnderline"/>
        </w:rPr>
        <w:t xml:space="preserve"> certainly </w:t>
      </w:r>
      <w:r w:rsidRPr="00CB63B6">
        <w:rPr>
          <w:rStyle w:val="StyleUnderline"/>
          <w:highlight w:val="green"/>
        </w:rPr>
        <w:t>a possibilit</w:t>
      </w:r>
      <w:r w:rsidRPr="00EE3874">
        <w:rPr>
          <w:rStyle w:val="StyleUnderline"/>
        </w:rPr>
        <w:t xml:space="preserve">y. </w:t>
      </w:r>
      <w:r w:rsidRPr="00E40AB9">
        <w:rPr>
          <w:rStyle w:val="StyleUnderline"/>
        </w:rPr>
        <w:t>They can mass all the arms and missile batteries along Russia’s western border</w:t>
      </w:r>
      <w:r w:rsidRPr="00EE3874">
        <w:rPr>
          <w:rStyle w:val="StyleUnderline"/>
        </w:rPr>
        <w:t xml:space="preserve"> they like, perhaps promoting the paranoid notion that Russia wants to take back Eastern Europe,</w:t>
      </w:r>
      <w:r w:rsidRPr="00EE3874">
        <w:rPr>
          <w:sz w:val="14"/>
        </w:rPr>
        <w:t xml:space="preserve"> which it doesn’t, but it will never amount to anything more than a costly bluff, because if they ever dared attack Russia, then European cities would disappear under mushroom clouds. The underlying reason for such operations would probably be more lucrative contracts for the defense industry. Remember, it wasn’t the elites who got killed in the 1st World War, it was the hapless young fools who thought they were doing the honorable thing going off to fight for their countries. So you’d better get good at seeing through the thick smog of propaganda in order that you understand what’s really going on and can take the necessary steps to protect yourself – if you don’t it could cost you and your loved ones more than just your property and investments, it could cost you your lives. Many people suffer from vague uncertainties – they know something is wrong, but can’t put their finger on it. This is because they are not privy to “The Grand Plan” and believe the lies and misinformation carefully and skillfully served up to them by the compliant media, whose masters view the masses as sheep and treat them like mushrooms – “Feed them shit and keep them in the dark”. But once you become aware of the game plan, it is liberating, and spotting the lies and misinformation in the media becomes a kind of sport. Knowledge is power, and if you figure out that the dollar is going to collapse after its current rally – which could have quite a way to go incidentally – then you know to position yourself to escape the catastrophic effects of its eventual collapse and even profit handsomely from it – that is when gold and silver will do their moonshot of course, and it could coincide with the Chinese backing their currency with gold. In conclusion, </w:t>
      </w:r>
      <w:r w:rsidRPr="005E1851">
        <w:rPr>
          <w:rStyle w:val="StyleUnderline"/>
        </w:rPr>
        <w:t>t</w:t>
      </w:r>
      <w:r w:rsidRPr="00EE3874">
        <w:rPr>
          <w:rStyle w:val="StyleUnderline"/>
        </w:rPr>
        <w:t>he answer to the question posed by this article “</w:t>
      </w:r>
      <w:r w:rsidRPr="005E1851">
        <w:rPr>
          <w:rStyle w:val="StyleUnderline"/>
        </w:rPr>
        <w:t>Will the US succeed in breaking Russia to maintain dollar hegemony?” is: “No, it won’t</w:t>
      </w:r>
      <w:r w:rsidRPr="00EE3874">
        <w:rPr>
          <w:rStyle w:val="StyleUnderline"/>
        </w:rPr>
        <w:t>”, which means that the dollar is going to collapse, probably right after its swansong “death of Europe” rally, which is currently in progress.</w:t>
      </w:r>
    </w:p>
    <w:p w14:paraId="5FBB4948" w14:textId="77777777" w:rsidR="004555EF" w:rsidRDefault="004555EF" w:rsidP="004555EF">
      <w:pPr>
        <w:pStyle w:val="Heading3"/>
      </w:pPr>
      <w:r>
        <w:lastRenderedPageBreak/>
        <w:t>Impact – Drones -&gt; Terrorism</w:t>
      </w:r>
    </w:p>
    <w:p w14:paraId="2EF734FC" w14:textId="77777777" w:rsidR="004555EF" w:rsidRDefault="004555EF" w:rsidP="004555EF">
      <w:pPr>
        <w:pStyle w:val="Heading4"/>
      </w:pPr>
      <w:r>
        <w:t>Chinese drones will get in the hands of terrorists, makes them uniquely worse than the US</w:t>
      </w:r>
    </w:p>
    <w:p w14:paraId="5CB87B9D" w14:textId="77777777" w:rsidR="004555EF" w:rsidRPr="00C94333" w:rsidRDefault="004555EF" w:rsidP="004555EF">
      <w:r w:rsidRPr="00C94333">
        <w:rPr>
          <w:rStyle w:val="Style13ptBold"/>
        </w:rPr>
        <w:t>Reimann 2019</w:t>
      </w:r>
      <w:r>
        <w:t xml:space="preserve"> - contributor to Foreign Policy In Focus</w:t>
      </w:r>
      <w:r>
        <w:br/>
        <w:t>Jakob, "China is Flooding the Middle East With Cheap Drones," Feb 18, https://fpif.org/china-is-flooding-the-middle-east-with-cheap-drones/</w:t>
      </w:r>
    </w:p>
    <w:p w14:paraId="2C6B2E99" w14:textId="77777777" w:rsidR="004555EF" w:rsidRDefault="004555EF" w:rsidP="004555EF">
      <w:r>
        <w:t>Pandora’s box is open</w:t>
      </w:r>
    </w:p>
    <w:p w14:paraId="26E76106" w14:textId="77777777" w:rsidR="004555EF" w:rsidRDefault="004555EF" w:rsidP="004555EF">
      <w:r w:rsidRPr="00333574">
        <w:rPr>
          <w:rStyle w:val="StyleUnderline"/>
        </w:rPr>
        <w:t>Of particular concern is China’s drone policy in Saudi Arabia</w:t>
      </w:r>
      <w:r>
        <w:t>.</w:t>
      </w:r>
    </w:p>
    <w:p w14:paraId="1581FAEC" w14:textId="77777777" w:rsidR="004555EF" w:rsidRDefault="004555EF" w:rsidP="004555EF">
      <w:r w:rsidRPr="00333574">
        <w:rPr>
          <w:rStyle w:val="StyleUnderline"/>
        </w:rPr>
        <w:t>A $ 65 billion economic program clinched between the two countries in spring 2017 includes the construction of a Chinese drone factory in Saudi Arabi</w:t>
      </w:r>
      <w:r>
        <w:t>a — the first of its kind in the region. Initially, the license production of 300 drones was agreed, which represents a massive figure given the 88 drones that China has exported in the last decade altogether.</w:t>
      </w:r>
    </w:p>
    <w:p w14:paraId="3683FE1C" w14:textId="77777777" w:rsidR="004555EF" w:rsidRPr="00333574" w:rsidRDefault="004555EF" w:rsidP="004555EF">
      <w:pPr>
        <w:rPr>
          <w:rStyle w:val="StyleUnderline"/>
        </w:rPr>
      </w:pPr>
      <w:r>
        <w:t xml:space="preserve">However, the license drones are not exclusively intended for the Saudi Royal Air Force — </w:t>
      </w:r>
      <w:r w:rsidRPr="00333574">
        <w:rPr>
          <w:rStyle w:val="StyleUnderline"/>
        </w:rPr>
        <w:t>Riyadh can explicitly market them to other countries in the region.</w:t>
      </w:r>
      <w:r>
        <w:t xml:space="preserve"> End-user certificates do not exist for deals with Beijing. In view of the fact that Saudi Arabia, along with supporting various jihadist groups in the region, is a close ally of Al Qaeda in Yemen, it is within the realm of possibility to envision some of these drones end up in terrorist’s hands. </w:t>
      </w:r>
      <w:r w:rsidRPr="00333574">
        <w:rPr>
          <w:rStyle w:val="StyleUnderline"/>
        </w:rPr>
        <w:t>Fueled by Beijing’s export policy,</w:t>
      </w:r>
      <w:r>
        <w:t xml:space="preserve"> </w:t>
      </w:r>
      <w:r w:rsidRPr="00333574">
        <w:rPr>
          <w:rStyle w:val="StyleUnderline"/>
        </w:rPr>
        <w:t>the threat scenario of drone-armed jihadists has moved significantly closer.</w:t>
      </w:r>
    </w:p>
    <w:p w14:paraId="00B851DD" w14:textId="77777777" w:rsidR="004555EF" w:rsidRDefault="004555EF" w:rsidP="004555EF">
      <w:r>
        <w:t xml:space="preserve">Research by the Jamestown Foundation shows that we have already entered the era of “unmanned terrorism.” </w:t>
      </w:r>
      <w:r w:rsidRPr="00333574">
        <w:rPr>
          <w:rStyle w:val="StyleUnderline"/>
        </w:rPr>
        <w:t>Groups commonly labelled as “terrorists</w:t>
      </w:r>
      <w:r>
        <w:t xml:space="preserve">” from Syria, Iraq, and Afghanistan to Gaza, Lebanon, and Yemen </w:t>
      </w:r>
      <w:r w:rsidRPr="00333574">
        <w:rPr>
          <w:rStyle w:val="StyleUnderline"/>
        </w:rPr>
        <w:t>are already using mini-drones to drop bombs, grenades, and incendiary devices onto enemy positions or civilian facilities</w:t>
      </w:r>
      <w:r>
        <w:t>. Further flooding the region with cheap combat drones from China will certainly heave these tactics to the next level in the future.</w:t>
      </w:r>
    </w:p>
    <w:p w14:paraId="3A294F05" w14:textId="77777777" w:rsidR="004555EF" w:rsidRDefault="004555EF" w:rsidP="004555EF">
      <w:r>
        <w:t>Since 2001, thousands of people, most of them civilians, have been killed by drone in the so-called “War on Terror,” changing the nature of war in its entirety and exposing civilians in all these undeclared war zones to a permanent threat on their lives. Nobel Peace Prize laureate Barack Obama proved he could always escape punishment and international condemnation even after using drones to turn weddings and funerals into blood baths and mass graves. And so, the desires of local actors to acquire these practical killing tools were aroused, too.</w:t>
      </w:r>
    </w:p>
    <w:p w14:paraId="5DC95473" w14:textId="77777777" w:rsidR="004555EF" w:rsidRPr="00333574" w:rsidRDefault="004555EF" w:rsidP="004555EF">
      <w:pPr>
        <w:rPr>
          <w:rStyle w:val="StyleUnderline"/>
        </w:rPr>
      </w:pPr>
      <w:r w:rsidRPr="00333574">
        <w:rPr>
          <w:rStyle w:val="StyleUnderline"/>
        </w:rPr>
        <w:t>The Chinese leadership is exploiting these developments without compromise and flooding the Middle East with cheap drones. The consequences of this expansionary policy cannot be foreseen.</w:t>
      </w:r>
    </w:p>
    <w:p w14:paraId="0FB998B8" w14:textId="77777777" w:rsidR="004555EF" w:rsidRPr="00333574" w:rsidRDefault="004555EF" w:rsidP="004555EF">
      <w:pPr>
        <w:rPr>
          <w:rStyle w:val="StyleUnderline"/>
        </w:rPr>
      </w:pPr>
      <w:r w:rsidRPr="00333574">
        <w:rPr>
          <w:rStyle w:val="StyleUnderline"/>
        </w:rPr>
        <w:t>Pandora’s box is already open.</w:t>
      </w:r>
    </w:p>
    <w:p w14:paraId="4D78C5C6" w14:textId="77777777" w:rsidR="001D3E9E" w:rsidRDefault="001D3E9E" w:rsidP="001D3E9E">
      <w:pPr>
        <w:pStyle w:val="Heading3"/>
      </w:pPr>
      <w:r>
        <w:lastRenderedPageBreak/>
        <w:t>Impact – US-China war</w:t>
      </w:r>
    </w:p>
    <w:p w14:paraId="2D482934" w14:textId="77777777" w:rsidR="001D3E9E" w:rsidRDefault="001D3E9E" w:rsidP="001D3E9E">
      <w:pPr>
        <w:pStyle w:val="Heading4"/>
      </w:pPr>
      <w:r>
        <w:t>A US-China war ends all life on earth</w:t>
      </w:r>
    </w:p>
    <w:p w14:paraId="4461756D" w14:textId="77777777" w:rsidR="001D3E9E" w:rsidRDefault="001D3E9E" w:rsidP="001D3E9E">
      <w:r w:rsidRPr="00B85465">
        <w:rPr>
          <w:rStyle w:val="Style13ptBold"/>
        </w:rPr>
        <w:t>Sharman 2017</w:t>
      </w:r>
      <w:r>
        <w:t xml:space="preserve"> – Citing professor of Chinese studies and director of King's College London's Lau China Institute &amp; Prof of Politics @ U of Warwick</w:t>
      </w:r>
      <w:r>
        <w:br/>
        <w:t>Jon, "US would go into any war with China with 'unparalleled violence', warn experts," www.independent.co.uk/news/world/americas/us-china-war-be-end-of-life-earth-nuclear-weapons-apocalypse-steve-bannon-donald-trump-white-house-a7561821.html</w:t>
      </w:r>
    </w:p>
    <w:p w14:paraId="69E29FA7" w14:textId="77777777" w:rsidR="001D3E9E" w:rsidRDefault="001D3E9E" w:rsidP="001D3E9E">
      <w:r w:rsidRPr="001D5AAD">
        <w:rPr>
          <w:rStyle w:val="StyleUnderline"/>
        </w:rPr>
        <w:t>US and China have been engaged in a back-and-forth dispute over military build-up and territorial claims in the region for some years.</w:t>
      </w:r>
      <w:r w:rsidRPr="00B85465">
        <w:t xml:space="preserve"> In December the US said it would base its deadliest fighter jets in Australia, and days later China seized an unmanned US Navy drone. It followed a diplomatic spat around then-President-elect Trump's congratulatory phone call with Taiwan's Prime Minister Tsai Ing-wen, which broke with decades of US policy. Mr Trump has been forthright about China's influence, blaming it for the loss of American jobs. </w:t>
      </w:r>
      <w:r w:rsidRPr="00CD39A3">
        <w:rPr>
          <w:rStyle w:val="StyleUnderline"/>
          <w:highlight w:val="yellow"/>
        </w:rPr>
        <w:t>The war of words recently heated up when a Chinese military official was quoted</w:t>
      </w:r>
      <w:r w:rsidRPr="00B85465">
        <w:t xml:space="preserve"> as </w:t>
      </w:r>
      <w:r w:rsidRPr="00CD39A3">
        <w:rPr>
          <w:rStyle w:val="StyleUnderline"/>
          <w:highlight w:val="yellow"/>
        </w:rPr>
        <w:t>saying talk of war with the US under</w:t>
      </w:r>
      <w:r w:rsidRPr="00B85465">
        <w:t xml:space="preserve"> Mr </w:t>
      </w:r>
      <w:r w:rsidRPr="00CD39A3">
        <w:rPr>
          <w:rStyle w:val="StyleUnderline"/>
          <w:highlight w:val="yellow"/>
        </w:rPr>
        <w:t>Trump</w:t>
      </w:r>
      <w:r w:rsidRPr="00B85465">
        <w:t xml:space="preserve"> "are not just slogans, they </w:t>
      </w:r>
      <w:r w:rsidRPr="007C436F">
        <w:rPr>
          <w:rStyle w:val="StyleUnderline"/>
        </w:rPr>
        <w:t>are becoming a practical reality</w:t>
      </w:r>
      <w:r w:rsidRPr="00B85465">
        <w:t xml:space="preserve">". Trevor McCrisken, associate professor of politics and international studies at the University of Warwick, said that </w:t>
      </w:r>
      <w:r w:rsidRPr="007C436F">
        <w:rPr>
          <w:rStyle w:val="StyleUnderline"/>
        </w:rPr>
        <w:t>if war broke out "</w:t>
      </w:r>
      <w:r w:rsidRPr="00CD39A3">
        <w:rPr>
          <w:rStyle w:val="StyleUnderline"/>
          <w:highlight w:val="yellow"/>
        </w:rPr>
        <w:t>we would be looking</w:t>
      </w:r>
      <w:r w:rsidRPr="00B85465">
        <w:t xml:space="preserve">, I would imagine, at </w:t>
      </w:r>
      <w:r w:rsidRPr="00CD39A3">
        <w:rPr>
          <w:rStyle w:val="StyleUnderline"/>
          <w:highlight w:val="yellow"/>
        </w:rPr>
        <w:t>World War Three</w:t>
      </w:r>
      <w:r w:rsidRPr="007C436F">
        <w:rPr>
          <w:rStyle w:val="StyleUnderline"/>
        </w:rPr>
        <w:t>".</w:t>
      </w:r>
      <w:r w:rsidRPr="00B85465">
        <w:t xml:space="preserve"> He said: "I really do think </w:t>
      </w:r>
      <w:r w:rsidRPr="00CD39A3">
        <w:rPr>
          <w:rStyle w:val="StyleUnderline"/>
          <w:highlight w:val="yellow"/>
        </w:rPr>
        <w:t>that would be the end of life as we know it</w:t>
      </w:r>
      <w:r w:rsidRPr="00B85465">
        <w:t xml:space="preserve"> on Earth. "From a global strategic risk level I would say the last thing you want is war between the United States and any of the major powers because of the risks of escalation, obviously the potential for nuclear weapons to be used. </w:t>
      </w:r>
      <w:r w:rsidRPr="00CD39A3">
        <w:rPr>
          <w:rStyle w:val="StyleUnderline"/>
          <w:highlight w:val="yellow"/>
        </w:rPr>
        <w:t>The likelihood of nuclear exchange between the two principals involved is high</w:t>
      </w:r>
      <w:r w:rsidRPr="00CD39A3">
        <w:rPr>
          <w:highlight w:val="yellow"/>
        </w:rPr>
        <w:t>.</w:t>
      </w:r>
      <w:r w:rsidRPr="00B85465">
        <w:t xml:space="preserve">" But, he added, the "overwhelming view of most policy-makers in Washington since at least the late 1970s" favours a form of "cooperative, if competitive" relationship with China. Dr Peter Roberts, director of military sciences at the Royal United Services Institute, said: "America would take military losses. They would lose thousands and thousands [of personnel]. But China would be utterly defeated. If America goes to war, it wages war in its totality. They would go to this with unparalleled violence and energy." The US has an "overall competitive edge" partly due to technological superiority, Dr Roberts said, but also because the four branches of its military—Army, Navy, Marine Corps and Air Force—are trained to work closely together. "It's demonstrated how it can use all those arms to deliver military victory," he said. In contrast, China's services operate "individually" and also have less, and less recent, combat experience compared to their American counterparts. "There's a huge difference between someone who's been in combat before, and someone who hasn't," Dr Roberts said, comparing the potential confrontation to one between Greek hero Achilles and farmers recruited from the fields. Kerry Brown, professor of Chinese studies and director of King's College London's Lau China Institute, said: "US naval superiority is massive. And if we are talking just military, then for sure, a conflict right beside China would hurt China more than the US. "It would, of course, totally upend supply routes, however, and probably cause a global recession. So it would, </w:t>
      </w:r>
      <w:r w:rsidRPr="00B85465">
        <w:rPr>
          <w:rStyle w:val="StyleUnderline"/>
        </w:rPr>
        <w:t>no matter who won in terms of military outcomes, be lose-lose and cut against the logic of self interest of both the US and China</w:t>
      </w:r>
      <w:r w:rsidRPr="00B85465">
        <w:t>." Professor Brown added: "We have to expect this war of words to simply get worse. The best outcome is that the two sides ultimately compromise—China acts more responsibly, and stops its adventurism, and the US concedes it more space. The worst outcome would be a misunderstanding that would lead to real conflict."</w:t>
      </w:r>
    </w:p>
    <w:p w14:paraId="3613A754" w14:textId="77777777" w:rsidR="001D3E9E" w:rsidRPr="00247ACC" w:rsidRDefault="001D3E9E" w:rsidP="001D3E9E"/>
    <w:p w14:paraId="16710B9B" w14:textId="77777777" w:rsidR="001D3E9E" w:rsidRDefault="001D3E9E" w:rsidP="001D3E9E">
      <w:pPr>
        <w:pStyle w:val="Heading3"/>
      </w:pPr>
      <w:r>
        <w:lastRenderedPageBreak/>
        <w:t>Turns – Human Rights</w:t>
      </w:r>
    </w:p>
    <w:p w14:paraId="09D6ECDD" w14:textId="77777777" w:rsidR="001D3E9E" w:rsidRPr="00505149" w:rsidRDefault="001D3E9E" w:rsidP="001D3E9E">
      <w:pPr>
        <w:pStyle w:val="Heading4"/>
      </w:pPr>
      <w:r>
        <w:t>If the US doesn’t sell weapons, it becomes impossible to pressure them over human rights concerns</w:t>
      </w:r>
    </w:p>
    <w:p w14:paraId="15498C91" w14:textId="77777777" w:rsidR="001D3E9E" w:rsidRPr="006E0E01" w:rsidRDefault="001D3E9E" w:rsidP="001D3E9E">
      <w:r w:rsidRPr="007E1760">
        <w:rPr>
          <w:rStyle w:val="Style13ptBold"/>
        </w:rPr>
        <w:t>Benard 2018</w:t>
      </w:r>
      <w:r>
        <w:t xml:space="preserve"> - visiting fellow at Stanford’s Hoover Institution, is managing partner of an American private equity firm focused on Asia and Africa</w:t>
      </w:r>
      <w:r>
        <w:br/>
        <w:t xml:space="preserve">Alexander, "US needs to sell more weapons as Russia and China fill the breach," Jul 4, The Australian </w:t>
      </w:r>
    </w:p>
    <w:p w14:paraId="41A24595" w14:textId="77777777" w:rsidR="001D3E9E" w:rsidRDefault="001D3E9E" w:rsidP="001D3E9E">
      <w:r w:rsidRPr="00241674">
        <w:rPr>
          <w:rStyle w:val="StyleUnderline"/>
        </w:rPr>
        <w:t>Countries cut off by the US will still be able to purchase advanced systems</w:t>
      </w:r>
      <w:r>
        <w:t xml:space="preserve">. Worse, </w:t>
      </w:r>
      <w:r w:rsidRPr="00241674">
        <w:rPr>
          <w:rStyle w:val="StyleUnderline"/>
        </w:rPr>
        <w:t>they will be able to do so without depending on the US for maintenance, ammunition or spare parts</w:t>
      </w:r>
      <w:r>
        <w:t xml:space="preserve">. </w:t>
      </w:r>
      <w:r w:rsidRPr="00241674">
        <w:rPr>
          <w:rStyle w:val="StyleUnderline"/>
        </w:rPr>
        <w:t>This eliminates a key lever for US influence in the event that human-rights abuses occur</w:t>
      </w:r>
      <w:r>
        <w:t>, for instance.</w:t>
      </w:r>
    </w:p>
    <w:p w14:paraId="095433BB" w14:textId="77777777" w:rsidR="001D3E9E" w:rsidRDefault="001D3E9E" w:rsidP="001D3E9E">
      <w:r w:rsidRPr="00DF79B6">
        <w:rPr>
          <w:rStyle w:val="StyleUnderline"/>
        </w:rPr>
        <w:t>Take Turkey</w:t>
      </w:r>
      <w:r>
        <w:t xml:space="preserve">. In 2016 and 2017 </w:t>
      </w:r>
      <w:r w:rsidRPr="00DF79B6">
        <w:rPr>
          <w:rStyle w:val="StyleUnderline"/>
        </w:rPr>
        <w:t>it had been attempting to purchase helicopters</w:t>
      </w:r>
      <w:r>
        <w:t xml:space="preserve"> and other technology from US manufacturers, </w:t>
      </w:r>
      <w:r w:rsidRPr="00DF79B6">
        <w:rPr>
          <w:rStyle w:val="StyleUnderline"/>
        </w:rPr>
        <w:t>but was turned down due to concerns around deteriorating governance</w:t>
      </w:r>
      <w:r>
        <w:t xml:space="preserve">. </w:t>
      </w:r>
      <w:r w:rsidRPr="00DF79B6">
        <w:rPr>
          <w:rStyle w:val="StyleUnderline"/>
        </w:rPr>
        <w:t>Then late last year it acquired a sophisticated missile-defence system from Russia</w:t>
      </w:r>
      <w:r>
        <w:t xml:space="preserve"> for $US2.5 billion, an unprecedented move for a member of NATO.</w:t>
      </w:r>
    </w:p>
    <w:p w14:paraId="7E515529" w14:textId="77777777" w:rsidR="001D3E9E" w:rsidRDefault="001D3E9E" w:rsidP="001D3E9E">
      <w:r>
        <w:t xml:space="preserve">Vietnam’s relations with the US have been pleasantly thawing, partly because of a common concern around China’s aggressiveness in the Indo-Pacific region. </w:t>
      </w:r>
      <w:r w:rsidRPr="00DF79B6">
        <w:rPr>
          <w:rStyle w:val="StyleUnderline"/>
        </w:rPr>
        <w:t>The US lifted its arms embargo on Vietnam in 2016, but residual concerns about human rights have largely limited sales to sonars and radars</w:t>
      </w:r>
      <w:r>
        <w:t>.</w:t>
      </w:r>
    </w:p>
    <w:p w14:paraId="113D09FF" w14:textId="77777777" w:rsidR="001D3E9E" w:rsidRPr="00DF79B6" w:rsidRDefault="001D3E9E" w:rsidP="001D3E9E">
      <w:pPr>
        <w:rPr>
          <w:rStyle w:val="StyleUnderline"/>
        </w:rPr>
      </w:pPr>
      <w:r>
        <w:t xml:space="preserve">In addition the US has not provided meaningful military assistance to Vietnam to help offset costs. </w:t>
      </w:r>
      <w:r w:rsidRPr="00DF79B6">
        <w:rPr>
          <w:rStyle w:val="StyleUnderline"/>
        </w:rPr>
        <w:t>As a result, Vietnam continues to purchase much of its military equipment from Russia, which often subsidises the transactions.</w:t>
      </w:r>
    </w:p>
    <w:p w14:paraId="6DB5381A" w14:textId="77777777" w:rsidR="001D3E9E" w:rsidRDefault="001D3E9E" w:rsidP="001D3E9E">
      <w:r>
        <w:t>Or consider Thailand, traditionally one of America’s closest security partners in Asia. A 2014 coup caused concern about the country’s trajectory and led the US to limit some weapons sales. China took immediate advantage, signing a deal to sell over $US1bn of submarines to the Thai navy. Late last year Bangkok announced plans to establish a joint naval centre with Beijing to service those submarines, as well as a joint arms factory to produce and maintain other military equipment.</w:t>
      </w:r>
    </w:p>
    <w:p w14:paraId="5C362DB0" w14:textId="77777777" w:rsidR="001D3E9E" w:rsidRDefault="001D3E9E" w:rsidP="001D3E9E">
      <w:r>
        <w:t xml:space="preserve">There are more examples around the world. </w:t>
      </w:r>
      <w:r w:rsidRPr="00505149">
        <w:rPr>
          <w:rStyle w:val="StyleUnderline"/>
        </w:rPr>
        <w:t>As the US moves into a phase of more intense competition with Russia and especially China, its approach to arms transfers must change</w:t>
      </w:r>
      <w:r>
        <w:t>.</w:t>
      </w:r>
    </w:p>
    <w:p w14:paraId="0845A622" w14:textId="2E21C194" w:rsidR="00781C67" w:rsidRPr="00781C67" w:rsidRDefault="00781C67" w:rsidP="00781C67">
      <w:pPr>
        <w:pStyle w:val="Heading4"/>
      </w:pPr>
      <w:r>
        <w:t>Chinese sales will be worse for human rights</w:t>
      </w:r>
    </w:p>
    <w:p w14:paraId="0F4774FB" w14:textId="4DF206D8" w:rsidR="00431744" w:rsidRPr="00431744" w:rsidRDefault="00431744" w:rsidP="00431744">
      <w:r w:rsidRPr="00431744">
        <w:rPr>
          <w:rStyle w:val="Style13ptBold"/>
        </w:rPr>
        <w:t>Aftergood 2019</w:t>
      </w:r>
      <w:r>
        <w:t xml:space="preserve"> - directs the FAS Project on Government Secrecy</w:t>
      </w:r>
      <w:r>
        <w:br/>
        <w:t>Steven, "Rising China Sells More Weapons," May 3, https://fas.org/blogs/secrecy/2019/05/china-weapons/</w:t>
      </w:r>
    </w:p>
    <w:p w14:paraId="69716D9E" w14:textId="77777777" w:rsidR="00431744" w:rsidRDefault="00431744" w:rsidP="00431744">
      <w:r>
        <w:t>“In 2018, China’s arms sales increased, continuing a trend that enabled China to become the world’s fastest-growing arms supplier during the past 15 years,” according to the 2019 China Military Power report published by the Department of Defense. “From 2013 through 2017, China was the world’s fourth-largest arms supplier, completing more than $25 billion worth of arms sales.”</w:t>
      </w:r>
    </w:p>
    <w:p w14:paraId="2CE9EF64" w14:textId="77777777" w:rsidR="00431744" w:rsidRDefault="00431744" w:rsidP="00431744">
      <w:r w:rsidRPr="00781C67">
        <w:rPr>
          <w:rStyle w:val="StyleUnderline"/>
        </w:rPr>
        <w:t>“Arms transfers also are a component of China’s foreign policy,</w:t>
      </w:r>
      <w:r>
        <w:t xml:space="preserve"> used in conjunction with other types of military, economic aid, and development assistance to support broader foreign policy goals,” the Pentagon report said</w:t>
      </w:r>
      <w:r w:rsidRPr="00781C67">
        <w:rPr>
          <w:rStyle w:val="StyleUnderline"/>
        </w:rPr>
        <w:t>. “These include securing access to natural resources and export markets, promoting political influence among host country elites</w:t>
      </w:r>
      <w:r>
        <w:t>, and building support in international forums.”</w:t>
      </w:r>
    </w:p>
    <w:p w14:paraId="22FA2004" w14:textId="77777777" w:rsidR="00431744" w:rsidRDefault="00431744" w:rsidP="00431744">
      <w:r>
        <w:lastRenderedPageBreak/>
        <w:t xml:space="preserve">Needless to say, </w:t>
      </w:r>
      <w:r w:rsidRPr="00781C67">
        <w:rPr>
          <w:rStyle w:val="StyleUnderline"/>
        </w:rPr>
        <w:t>the United States and other countries have long done the same thing, using arms exports as an instrument of foreign policy and political influence</w:t>
      </w:r>
      <w:r>
        <w:t xml:space="preserve">. Up to a point, </w:t>
      </w:r>
      <w:r w:rsidRPr="00781C67">
        <w:rPr>
          <w:rStyle w:val="Emphasis"/>
        </w:rPr>
        <w:t>however, US arms sales are regulated by laws that include human rights and other considerations</w:t>
      </w:r>
      <w:r>
        <w:t>. See U.S. Arms Sales and Human Rights: Legislative Basis and Frequently Asked Questions, CRS In Focus, May 2, 2019.</w:t>
      </w:r>
    </w:p>
    <w:p w14:paraId="1D18F19D" w14:textId="77777777" w:rsidR="00431744" w:rsidRDefault="00431744" w:rsidP="00431744">
      <w:r>
        <w:t>To assist soldiers in identifying Chinese weapons in the field, the US Army has produced a deck of “playing cards” featuring various weapons systems.</w:t>
      </w:r>
    </w:p>
    <w:p w14:paraId="76BF5919" w14:textId="637FF0EE" w:rsidR="00431744" w:rsidRDefault="00431744" w:rsidP="00431744">
      <w:r>
        <w:t>“The Worldwide Equipment Identification Playing Cards enable Soldiers to be able to readily identify enemy equipment and distinguish the equipment from friendly forces. Cards can be used at every level and across all services.” See Worldwide Equipment Identification Cards: China Edition, US Army TRADOC, April 2019.</w:t>
      </w:r>
    </w:p>
    <w:p w14:paraId="55ED7D5F" w14:textId="77777777" w:rsidR="004555EF" w:rsidRDefault="004555EF" w:rsidP="004555EF">
      <w:pPr>
        <w:pStyle w:val="Heading4"/>
      </w:pPr>
      <w:r>
        <w:t>Chinese arms sales increases hegemony – arms tool of hegemony</w:t>
      </w:r>
    </w:p>
    <w:p w14:paraId="12EF935C" w14:textId="77777777" w:rsidR="004555EF" w:rsidRPr="00D60C90" w:rsidRDefault="004555EF" w:rsidP="004555EF">
      <w:pPr>
        <w:rPr>
          <w:rStyle w:val="Style13ptBold"/>
        </w:rPr>
      </w:pPr>
      <w:r>
        <w:rPr>
          <w:rStyle w:val="Style13ptBold"/>
        </w:rPr>
        <w:t>DOD 5-2-19</w:t>
      </w:r>
      <w:r w:rsidRPr="00D60C90">
        <w:t>, [</w:t>
      </w:r>
      <w:r>
        <w:t>DOD</w:t>
      </w:r>
      <w:r w:rsidRPr="00D60C90">
        <w:t xml:space="preserve"> -  </w:t>
      </w:r>
      <w:r>
        <w:t>United States department of defence</w:t>
      </w:r>
      <w:r w:rsidRPr="00D60C90">
        <w:t>, “</w:t>
      </w:r>
      <w:r>
        <w:t>ANNUAL REPORT TO CONGRESS Military and Security Developments Involving the People’s Republic of China 2019</w:t>
      </w:r>
      <w:r w:rsidRPr="00D60C90">
        <w:t xml:space="preserve">”, </w:t>
      </w:r>
      <w:r>
        <w:t>DoD</w:t>
      </w:r>
      <w:r w:rsidRPr="00D60C90">
        <w:t xml:space="preserve">, </w:t>
      </w:r>
      <w:r>
        <w:t>05-02-2019</w:t>
      </w:r>
      <w:r w:rsidRPr="00D60C90">
        <w:t>, https://fas.org/man/eprint/dod-china-2019.pdf] Zhukovsky</w:t>
      </w:r>
    </w:p>
    <w:p w14:paraId="0BF4EED7" w14:textId="77777777" w:rsidR="004555EF" w:rsidRDefault="004555EF" w:rsidP="004555EF">
      <w:pPr>
        <w:rPr>
          <w:rStyle w:val="StyleUnderline"/>
        </w:rPr>
      </w:pPr>
      <w:r w:rsidRPr="00D60C90">
        <w:rPr>
          <w:sz w:val="16"/>
        </w:rPr>
        <w:t xml:space="preserve">China’s arms sales operate through state-run export organizations such as AVIC and North Industries Corporation (NORINCO) that primarily seek to generate profits. </w:t>
      </w:r>
      <w:r w:rsidRPr="00D60C90">
        <w:rPr>
          <w:rStyle w:val="Emphasis"/>
        </w:rPr>
        <w:t>Arms transfers also are a component</w:t>
      </w:r>
      <w:r>
        <w:rPr>
          <w:rStyle w:val="Emphasis"/>
        </w:rPr>
        <w:t xml:space="preserve"> </w:t>
      </w:r>
      <w:r w:rsidRPr="00D60C90">
        <w:rPr>
          <w:rStyle w:val="Emphasis"/>
        </w:rPr>
        <w:t>of China’s foreign policy</w:t>
      </w:r>
      <w:r w:rsidRPr="00D60C90">
        <w:rPr>
          <w:sz w:val="16"/>
        </w:rPr>
        <w:t xml:space="preserve">, used in conjunction with other types of military, economic aid, and development assistance to support broader foreign policy goals. </w:t>
      </w:r>
      <w:r w:rsidRPr="00D60C90">
        <w:rPr>
          <w:rStyle w:val="StyleUnderline"/>
        </w:rPr>
        <w:t>These include securing access to</w:t>
      </w:r>
      <w:r>
        <w:rPr>
          <w:rStyle w:val="StyleUnderline"/>
        </w:rPr>
        <w:t xml:space="preserve"> </w:t>
      </w:r>
      <w:r w:rsidRPr="00D60C90">
        <w:rPr>
          <w:rStyle w:val="StyleUnderline"/>
        </w:rPr>
        <w:t>natural resources and export markets, promoting political influence among host country elites, and</w:t>
      </w:r>
      <w:r>
        <w:rPr>
          <w:rStyle w:val="StyleUnderline"/>
        </w:rPr>
        <w:t xml:space="preserve"> </w:t>
      </w:r>
      <w:r w:rsidRPr="00D60C90">
        <w:rPr>
          <w:rStyle w:val="StyleUnderline"/>
        </w:rPr>
        <w:t>building support in international forums.</w:t>
      </w:r>
    </w:p>
    <w:p w14:paraId="4E7B6D58" w14:textId="77777777" w:rsidR="004555EF" w:rsidRPr="008C4BD3" w:rsidRDefault="004555EF" w:rsidP="004555EF"/>
    <w:p w14:paraId="701EAE7E" w14:textId="77777777" w:rsidR="004555EF" w:rsidRPr="008C4BD3" w:rsidRDefault="004555EF" w:rsidP="004555EF">
      <w:pPr>
        <w:pStyle w:val="Heading4"/>
      </w:pPr>
      <w:r w:rsidRPr="008C4BD3">
        <w:t>Chinese hegemony spreads human rights abuses – starting to see in status quo</w:t>
      </w:r>
    </w:p>
    <w:p w14:paraId="64191CB2" w14:textId="77777777" w:rsidR="004555EF" w:rsidRPr="008C4BD3" w:rsidRDefault="004555EF" w:rsidP="004555EF">
      <w:r w:rsidRPr="009E5F14">
        <w:t xml:space="preserve">Kenneth </w:t>
      </w:r>
      <w:r w:rsidRPr="009E5F14">
        <w:rPr>
          <w:rStyle w:val="Style13ptBold"/>
        </w:rPr>
        <w:t>Roth 1</w:t>
      </w:r>
      <w:r>
        <w:rPr>
          <w:rStyle w:val="Style13ptBold"/>
        </w:rPr>
        <w:t>9</w:t>
      </w:r>
      <w:r w:rsidRPr="009E5F14">
        <w:t xml:space="preserve">, [Kenneth Roth- </w:t>
      </w:r>
      <w:r>
        <w:t xml:space="preserve">executive director for human rights watch and </w:t>
      </w:r>
      <w:r w:rsidRPr="009E5F14">
        <w:t>federal prosecutor in New York and for the Iran-Contra investigation in Washington, DC. A graduate of Yale Law School and Brown University, Roth has conducted numerous human rights investigations and missions around the world</w:t>
      </w:r>
      <w:r>
        <w:t xml:space="preserve">, </w:t>
      </w:r>
      <w:r w:rsidRPr="009E5F14">
        <w:t>"World Report 2019: Rights Trends in China", Human Rights Watch, https://www.hrw.org/world-report/2019/country-chapters/china-and-tibet] Zhukovsky</w:t>
      </w:r>
    </w:p>
    <w:p w14:paraId="326EBB7F" w14:textId="77777777" w:rsidR="004555EF" w:rsidRPr="008C4BD3" w:rsidRDefault="004555EF" w:rsidP="004555EF">
      <w:r w:rsidRPr="008C4BD3">
        <w:rPr>
          <w:rStyle w:val="Emphasis"/>
        </w:rPr>
        <w:t>China’s growing global power makes it an exporter of human rights violations</w:t>
      </w:r>
      <w:r>
        <w:t xml:space="preserve">, including at the United Nations, where in 2018 it </w:t>
      </w:r>
      <w:r w:rsidRPr="008C4BD3">
        <w:rPr>
          <w:rStyle w:val="StyleUnderline"/>
        </w:rPr>
        <w:t>sought to block participation of its critics</w:t>
      </w:r>
      <w:r>
        <w:t>. China again r</w:t>
      </w:r>
      <w:r w:rsidRPr="008C4BD3">
        <w:rPr>
          <w:rStyle w:val="StyleUnderline"/>
        </w:rPr>
        <w:t xml:space="preserve">anked among countries singled out for reprisals against human rights defenders, and in March successfully advanced a Human Rights Council (HRC) resolution on a retrograde approach </w:t>
      </w:r>
      <w:r>
        <w:t>that it calls “win-win” or “mutually beneficial” cooperation. In this view, states do not pursue accountability for serious human rights violations but engage merely in “dialogue”; moreover, there is no role for independent civil society, only governments, and a narrow role for the UN itself.</w:t>
      </w:r>
    </w:p>
    <w:p w14:paraId="5668AAF0" w14:textId="77777777" w:rsidR="005114DB" w:rsidRDefault="005114DB" w:rsidP="005114DB">
      <w:pPr>
        <w:pStyle w:val="Heading3"/>
      </w:pPr>
      <w:r>
        <w:lastRenderedPageBreak/>
        <w:t xml:space="preserve">AT: China Peaceful </w:t>
      </w:r>
    </w:p>
    <w:p w14:paraId="08729E92" w14:textId="77777777" w:rsidR="005114DB" w:rsidRDefault="005114DB" w:rsidP="005114DB">
      <w:pPr>
        <w:pStyle w:val="Heading4"/>
      </w:pPr>
      <w:r>
        <w:t xml:space="preserve">No peaceful rise </w:t>
      </w:r>
    </w:p>
    <w:p w14:paraId="3039F14D" w14:textId="77777777" w:rsidR="005114DB" w:rsidRPr="003E6B71" w:rsidRDefault="005114DB" w:rsidP="005114DB">
      <w:r w:rsidRPr="003E6B71">
        <w:rPr>
          <w:rStyle w:val="Style13ptBold"/>
        </w:rPr>
        <w:t xml:space="preserve">Mulgan </w:t>
      </w:r>
      <w:r>
        <w:rPr>
          <w:rStyle w:val="Style13ptBold"/>
        </w:rPr>
        <w:t>2016</w:t>
      </w:r>
      <w:r>
        <w:t xml:space="preserve">- prof of Japanese politics, U of New South Wales </w:t>
      </w:r>
      <w:r>
        <w:br/>
        <w:t>Aurelia George, "China’s Rise as a Predator State," thediplomat.com/2016/03/chinas-rise-as-a-predator-state/</w:t>
      </w:r>
    </w:p>
    <w:p w14:paraId="39EADB88" w14:textId="77777777" w:rsidR="005114DB" w:rsidRPr="003E6B71" w:rsidRDefault="005114DB" w:rsidP="005114DB">
      <w:pPr>
        <w:rPr>
          <w:sz w:val="16"/>
        </w:rPr>
      </w:pPr>
      <w:r w:rsidRPr="003E6B71">
        <w:rPr>
          <w:rStyle w:val="StyleUnderline"/>
        </w:rPr>
        <w:t>China’s land grab and</w:t>
      </w:r>
      <w:r w:rsidRPr="003E6B71">
        <w:rPr>
          <w:sz w:val="16"/>
        </w:rPr>
        <w:t xml:space="preserve"> subsequent </w:t>
      </w:r>
      <w:r w:rsidRPr="003E6B71">
        <w:rPr>
          <w:rStyle w:val="StyleUnderline"/>
        </w:rPr>
        <w:t>militarization of “islands</w:t>
      </w:r>
      <w:r w:rsidRPr="003E6B71">
        <w:rPr>
          <w:sz w:val="16"/>
        </w:rPr>
        <w:t xml:space="preserve">” in the South China Sea </w:t>
      </w:r>
      <w:r w:rsidRPr="003E6B71">
        <w:rPr>
          <w:rStyle w:val="StyleUnderline"/>
        </w:rPr>
        <w:t xml:space="preserve">have </w:t>
      </w:r>
      <w:r w:rsidRPr="003E6B71">
        <w:rPr>
          <w:sz w:val="16"/>
        </w:rPr>
        <w:t xml:space="preserve">finally </w:t>
      </w:r>
      <w:r w:rsidRPr="003E6B71">
        <w:rPr>
          <w:rStyle w:val="StyleUnderline"/>
        </w:rPr>
        <w:t>dispelled the myth that its rise will be peaceful.</w:t>
      </w:r>
      <w:r w:rsidRPr="003E6B71">
        <w:rPr>
          <w:sz w:val="16"/>
        </w:rPr>
        <w:t xml:space="preserve"> Indeed, these developments point to an unwelcome fact – that </w:t>
      </w:r>
      <w:r w:rsidRPr="003E6B71">
        <w:rPr>
          <w:rStyle w:val="Emphasis"/>
        </w:rPr>
        <w:t>China has become a predator state.</w:t>
      </w:r>
      <w:r w:rsidRPr="003E6B71">
        <w:rPr>
          <w:sz w:val="16"/>
        </w:rPr>
        <w:t xml:space="preserve"> Rand’s Michael Mazarr wrote about predator states in the late 1990s. He argues that what distinguishes a predator state above all is “territorial aggression” – the predisposition to grab territory and resources. China is one of two contemporary examples; the other is Russia in Europe. The best historical examples are Napoleonic France, Nazi Germany and Imperial Japan, and more recently Iraq under Saddam Hussein. These examples teach us that predator states cause wars. Predator states are buoyed by an expansionist ideology – the active promotion of the idea that neighbouring territories (both land and maritime) belong by rights to the predator. Such states often possess a sense of historical grievance or victimization that can only be “righted” by territorial grabs. Indeed, a Mazarr contends, the “politics of memory operates powerfully…causing [predator states] to react by forming aggressive, predatory instincts.” Besides territorial aggression, predator states exhibit several other distinguishing features. First, </w:t>
      </w:r>
      <w:r w:rsidRPr="003E6B71">
        <w:rPr>
          <w:rStyle w:val="StyleUnderline"/>
        </w:rPr>
        <w:t>national policy demonstrates very high levels of militarization. Predator states divert large quantities of national resources into military expansion for purposes of power projection</w:t>
      </w:r>
      <w:r w:rsidRPr="003E6B71">
        <w:rPr>
          <w:sz w:val="16"/>
        </w:rPr>
        <w:t xml:space="preserve">. The emphasis in military planning and weapons acquisitions is inherently offensive rather than defensive and is geared to intimidating potential adversaries and winning offensive wars. The flipside domestically is, as Mazarr writes, that “military, nationalistic, and territorial issues continue to play a large role in domestic politics and in the states’ approach to the world.” In China’s case, nationalism has overtaken Marxism and more recently developmentalism as state ideology. Second, </w:t>
      </w:r>
      <w:r w:rsidRPr="003E6B71">
        <w:rPr>
          <w:rStyle w:val="StyleUnderline"/>
        </w:rPr>
        <w:t>predator states adopt a strongly strategic perspective on national advancement and display an associated willingness to use all the institutions and instruments of the state over which they maintain control</w:t>
      </w:r>
      <w:r w:rsidRPr="003E6B71">
        <w:rPr>
          <w:sz w:val="16"/>
        </w:rPr>
        <w:t xml:space="preserve"> – economic, cultural, military, technological, resource, trade, legal, media – in the pursuit of this overwhelming important strategic objective. China, for example, deployed a broad range of retaliatory instruments against Japan over the Senkaku Islands affair in 2010, including restricting the export of rare earth metals. The use of such “strategic” instruments extends beyond such punitive acts of state retaliation to a whole range of long-term, so-called “market-based” investments. These include foreign acquisitions in strategically important and sensitive areas such as land, resource and water assets and critical infrastructure as well as in private-sector developments and industries. The “strategic” element cannot be discounted in these acquisitions because the line between private enterprise and state-owned enterprises in the Chinese case is imprecise given the complex interweaving of business and state actors. In the end, everything becomes “strategic” in the sense of supporting national advancement and security. Third, predator states are not democracies where there exist checks and balances and other moderating influences that negate the potential for predation against other states. Predator states have authoritarian governments with low levels of accountability. Political leaders are only answerable to other power cliques and display a willingness to engage in political repression, including imprisonment and even murder of their opponents. In such states, there is no real separation of the executive from the judiciary and, in that sense, no rule of law. Levels of domestic lawlessness are matched by international lawlessness. Predator states do not respond to appeals to international laws or norms because they are inherently lawless themselves – they understand and respect only power in international affairs. </w:t>
      </w:r>
      <w:r w:rsidRPr="003E6B71">
        <w:rPr>
          <w:rStyle w:val="StyleUnderline"/>
        </w:rPr>
        <w:t>China’s actions in the South China Sea clearly demonstrate that it does not support a rules-based regional or global order; nor does it believe that you can fight power with rules as other states are attempting to do in dealing with this issue.</w:t>
      </w:r>
      <w:r>
        <w:rPr>
          <w:rStyle w:val="StyleUnderline"/>
        </w:rPr>
        <w:t xml:space="preserve"> </w:t>
      </w:r>
      <w:r w:rsidRPr="003E6B71">
        <w:rPr>
          <w:sz w:val="16"/>
        </w:rPr>
        <w:t xml:space="preserve">Finally, </w:t>
      </w:r>
      <w:r w:rsidRPr="003E6B71">
        <w:rPr>
          <w:rStyle w:val="StyleUnderline"/>
        </w:rPr>
        <w:t>predator states show a predisposition to act unilaterally rather than multilaterally. Multilateral cooperation is entertained only where it fits with the long-term strategic interests of the state.</w:t>
      </w:r>
      <w:r w:rsidRPr="003E6B71">
        <w:rPr>
          <w:sz w:val="16"/>
        </w:rPr>
        <w:t xml:space="preserve"> Moreover, there is little willingness to trade off state interests for larger collective interests in the international community. In that sense, predator states are not interested in providing international public goods and should not be considered as potentially benign hegemons.</w:t>
      </w:r>
    </w:p>
    <w:p w14:paraId="64BE9338" w14:textId="77777777" w:rsidR="004555EF" w:rsidRDefault="004555EF" w:rsidP="004555EF">
      <w:pPr>
        <w:pStyle w:val="Heading3"/>
      </w:pPr>
      <w:r>
        <w:lastRenderedPageBreak/>
        <w:t>AT: Heg Bad</w:t>
      </w:r>
    </w:p>
    <w:p w14:paraId="7E22A7F4" w14:textId="77777777" w:rsidR="004555EF" w:rsidRPr="009624BC" w:rsidRDefault="004555EF" w:rsidP="004555EF">
      <w:pPr>
        <w:pStyle w:val="Heading4"/>
      </w:pPr>
      <w:r>
        <w:t>US leadership prevents a collapse of the global order</w:t>
      </w:r>
    </w:p>
    <w:p w14:paraId="129228F7" w14:textId="77777777" w:rsidR="004555EF" w:rsidRPr="003E0503" w:rsidRDefault="004555EF" w:rsidP="004555EF">
      <w:r w:rsidRPr="006C680B">
        <w:rPr>
          <w:rStyle w:val="Style13ptBold"/>
        </w:rPr>
        <w:t>Kagan 2017</w:t>
      </w:r>
      <w:r>
        <w:t xml:space="preserve"> - Senior Fellow @ Brookings </w:t>
      </w:r>
      <w:r>
        <w:br/>
      </w:r>
      <w:r w:rsidRPr="003E0503">
        <w:t>Robert, "Backing Into World War III," Feb 6, http://foreignpolicy.com/2017/02/06/backing-into-world-war-iii-russia-china-trump-obama/</w:t>
      </w:r>
    </w:p>
    <w:p w14:paraId="0C3A3FCF" w14:textId="77777777" w:rsidR="004555EF" w:rsidRPr="003E0503" w:rsidRDefault="004555EF" w:rsidP="004555EF">
      <w:r w:rsidRPr="003E0503">
        <w:t xml:space="preserve">Think of </w:t>
      </w:r>
      <w:r w:rsidRPr="003E0503">
        <w:rPr>
          <w:rStyle w:val="StyleUnderline"/>
        </w:rPr>
        <w:t>two significant trend lines in the world today. One is</w:t>
      </w:r>
      <w:r w:rsidRPr="003E0503">
        <w:t xml:space="preserve"> the </w:t>
      </w:r>
      <w:r w:rsidRPr="00CD39A3">
        <w:rPr>
          <w:rStyle w:val="StyleUnderline"/>
        </w:rPr>
        <w:t>increasing ambition and activism of</w:t>
      </w:r>
      <w:r w:rsidRPr="003E0503">
        <w:rPr>
          <w:rStyle w:val="StyleUnderline"/>
        </w:rPr>
        <w:t xml:space="preserve"> the two great revisionist powers, </w:t>
      </w:r>
      <w:r w:rsidRPr="00CD39A3">
        <w:rPr>
          <w:rStyle w:val="StyleUnderline"/>
        </w:rPr>
        <w:t>Russia and China</w:t>
      </w:r>
      <w:r w:rsidRPr="009A6963">
        <w:rPr>
          <w:highlight w:val="yellow"/>
        </w:rPr>
        <w:t>.</w:t>
      </w:r>
      <w:r w:rsidRPr="003E0503">
        <w:t xml:space="preserve"> </w:t>
      </w:r>
      <w:r w:rsidRPr="003E0503">
        <w:rPr>
          <w:rStyle w:val="StyleUnderline"/>
        </w:rPr>
        <w:t xml:space="preserve">The other is </w:t>
      </w:r>
      <w:r w:rsidRPr="009A6963">
        <w:rPr>
          <w:rStyle w:val="StyleUnderline"/>
        </w:rPr>
        <w:t>the declining confidence, capacity, and will of th</w:t>
      </w:r>
      <w:r w:rsidRPr="009A6963">
        <w:t xml:space="preserve">e democratic world, and especially of </w:t>
      </w:r>
      <w:r w:rsidRPr="009A6963">
        <w:rPr>
          <w:rStyle w:val="StyleUnderline"/>
        </w:rPr>
        <w:t xml:space="preserve">the United States, to maintain the dominant </w:t>
      </w:r>
      <w:r w:rsidRPr="00D71ECD">
        <w:rPr>
          <w:rStyle w:val="StyleUnderline"/>
        </w:rPr>
        <w:t>position</w:t>
      </w:r>
      <w:r w:rsidRPr="00D71ECD">
        <w:t xml:space="preserve"> it has held in the international system since 1945. </w:t>
      </w:r>
      <w:r w:rsidRPr="00D71ECD">
        <w:rPr>
          <w:rStyle w:val="StyleUnderline"/>
        </w:rPr>
        <w:t xml:space="preserve">As those two lines move closer, as </w:t>
      </w:r>
      <w:r w:rsidRPr="00CD39A3">
        <w:rPr>
          <w:rStyle w:val="StyleUnderline"/>
          <w:highlight w:val="yellow"/>
        </w:rPr>
        <w:t>the declining will and capacity of the U</w:t>
      </w:r>
      <w:r w:rsidRPr="00D71ECD">
        <w:rPr>
          <w:rStyle w:val="StyleUnderline"/>
        </w:rPr>
        <w:t xml:space="preserve">nited </w:t>
      </w:r>
      <w:r w:rsidRPr="00CD39A3">
        <w:rPr>
          <w:rStyle w:val="StyleUnderline"/>
          <w:highlight w:val="yellow"/>
        </w:rPr>
        <w:t>S</w:t>
      </w:r>
      <w:r w:rsidRPr="00D71ECD">
        <w:rPr>
          <w:rStyle w:val="StyleUnderline"/>
        </w:rPr>
        <w:t>tates</w:t>
      </w:r>
      <w:r w:rsidRPr="00CD39A3">
        <w:rPr>
          <w:rStyle w:val="StyleUnderline"/>
          <w:highlight w:val="yellow"/>
        </w:rPr>
        <w:t xml:space="preserve"> </w:t>
      </w:r>
      <w:r w:rsidRPr="00D71ECD">
        <w:rPr>
          <w:rStyle w:val="StyleUnderline"/>
        </w:rPr>
        <w:t xml:space="preserve">and its allies </w:t>
      </w:r>
      <w:r w:rsidRPr="00CD39A3">
        <w:rPr>
          <w:rStyle w:val="StyleUnderline"/>
          <w:highlight w:val="yellow"/>
        </w:rPr>
        <w:t xml:space="preserve">to maintain the </w:t>
      </w:r>
      <w:r w:rsidRPr="00D71ECD">
        <w:rPr>
          <w:rStyle w:val="StyleUnderline"/>
        </w:rPr>
        <w:t>present</w:t>
      </w:r>
      <w:r w:rsidRPr="00CD39A3">
        <w:rPr>
          <w:rStyle w:val="StyleUnderline"/>
          <w:highlight w:val="yellow"/>
        </w:rPr>
        <w:t xml:space="preserve"> world order </w:t>
      </w:r>
      <w:r w:rsidRPr="00D71ECD">
        <w:rPr>
          <w:rStyle w:val="StyleUnderline"/>
        </w:rPr>
        <w:t>meet the increasing desire and capacity of the revisionist powers to change it, we</w:t>
      </w:r>
      <w:r w:rsidRPr="00CD39A3">
        <w:rPr>
          <w:rStyle w:val="StyleUnderline"/>
          <w:highlight w:val="yellow"/>
        </w:rPr>
        <w:t xml:space="preserve"> will reach the moment at which the existing order collapses and the world descends into a phase of brutal anarchy</w:t>
      </w:r>
      <w:r w:rsidRPr="003E0503">
        <w:t xml:space="preserve">, as it has three times in the past two centuries. </w:t>
      </w:r>
      <w:r w:rsidRPr="003E0503">
        <w:rPr>
          <w:rStyle w:val="StyleUnderline"/>
        </w:rPr>
        <w:t>The cost of that descent,</w:t>
      </w:r>
      <w:r w:rsidRPr="003E0503">
        <w:t xml:space="preserve"> in lives and treasure, in lost freedoms and lost hope</w:t>
      </w:r>
      <w:r w:rsidRPr="003E0503">
        <w:rPr>
          <w:rStyle w:val="StyleUnderline"/>
        </w:rPr>
        <w:t>, will be staggering</w:t>
      </w:r>
      <w:r w:rsidRPr="003E0503">
        <w:t>.</w:t>
      </w:r>
    </w:p>
    <w:p w14:paraId="31AEA4E4" w14:textId="77777777" w:rsidR="004555EF" w:rsidRPr="003E0503" w:rsidRDefault="004555EF" w:rsidP="004555EF">
      <w:r w:rsidRPr="003E0503">
        <w:t xml:space="preserve"> Americans tend to take the fundamental stability of the international order for granted, even while complaining about the burden the United States carries in preserving that stability. </w:t>
      </w:r>
      <w:r w:rsidRPr="003E0503">
        <w:rPr>
          <w:rStyle w:val="StyleUnderline"/>
        </w:rPr>
        <w:t xml:space="preserve">History shows that </w:t>
      </w:r>
      <w:r w:rsidRPr="00CD39A3">
        <w:rPr>
          <w:rStyle w:val="StyleUnderline"/>
          <w:highlight w:val="yellow"/>
        </w:rPr>
        <w:t>world orders do collapse</w:t>
      </w:r>
      <w:r w:rsidRPr="00CD39A3">
        <w:rPr>
          <w:highlight w:val="yellow"/>
        </w:rPr>
        <w:t>,</w:t>
      </w:r>
      <w:r w:rsidRPr="003E0503">
        <w:t xml:space="preserve"> however, </w:t>
      </w:r>
      <w:r w:rsidRPr="00CD39A3">
        <w:rPr>
          <w:rStyle w:val="StyleUnderline"/>
          <w:highlight w:val="yellow"/>
        </w:rPr>
        <w:t>and when they do it is often unexpected, rapid, and violent</w:t>
      </w:r>
      <w:r w:rsidRPr="003E0503">
        <w:t>. The late 18th century was the high point of the Enlightenment in Europe, before the continent fell suddenly into the abyss of the Napoleonic Wars. In the first decade of the 20th century</w:t>
      </w:r>
      <w:r w:rsidRPr="003E0503">
        <w:rPr>
          <w:rStyle w:val="StyleUnderline"/>
        </w:rPr>
        <w:t>, the world’s smartest minds predicted an end to great-power conflict as revolutions in communication and transportation knit economies and people closer together. The most devastating war in history came four years later.</w:t>
      </w:r>
      <w:r w:rsidRPr="003E0503">
        <w:t xml:space="preserve"> The apparent calm of the postwar 1920s became the crisis-ridden 1930s and then another world war. Where exactly we are in this classic scenario today, how close the trend lines are to that intersection point is, as always, impossible to know. Are we three years away from a global crisis, or 15? That we are somewhere on that path, however, is unmistakable. </w:t>
      </w:r>
    </w:p>
    <w:p w14:paraId="13F89D9E" w14:textId="77777777" w:rsidR="004555EF" w:rsidRPr="003E0503" w:rsidRDefault="004555EF" w:rsidP="004555EF">
      <w:r w:rsidRPr="003E0503">
        <w:t xml:space="preserve">And while it is too soon to know what effect Donald Trump’s presidency will have on these trends, </w:t>
      </w:r>
      <w:r w:rsidRPr="003E0503">
        <w:rPr>
          <w:rStyle w:val="StyleUnderline"/>
        </w:rPr>
        <w:t xml:space="preserve">early signs suggest that </w:t>
      </w:r>
      <w:r w:rsidRPr="00CD39A3">
        <w:rPr>
          <w:rStyle w:val="StyleUnderline"/>
          <w:highlight w:val="yellow"/>
        </w:rPr>
        <w:t>the new administration is more likely to hasten us toward crisis than slow or reverse these trends</w:t>
      </w:r>
      <w:r w:rsidRPr="003E0503">
        <w:rPr>
          <w:rStyle w:val="StyleUnderline"/>
        </w:rPr>
        <w:t>. The further accommodation of Russia can only embolden</w:t>
      </w:r>
      <w:r w:rsidRPr="003E0503">
        <w:t xml:space="preserve"> Vladimir </w:t>
      </w:r>
      <w:r w:rsidRPr="003E0503">
        <w:rPr>
          <w:rStyle w:val="StyleUnderline"/>
        </w:rPr>
        <w:t>Putin, and the tough talk with China will likely lead Beijing to test the new administration’s resolve militarily</w:t>
      </w:r>
      <w:r w:rsidRPr="003E0503">
        <w:t xml:space="preserve">. Whether the president is ready for such a confrontation is entirely unclear. For the moment, he seems not to have thought much about the future ramifications of his rhetoric and his actions. </w:t>
      </w:r>
    </w:p>
    <w:p w14:paraId="43C36142" w14:textId="77777777" w:rsidR="004555EF" w:rsidRPr="003E0503" w:rsidRDefault="004555EF" w:rsidP="004555EF">
      <w:r w:rsidRPr="003E0503">
        <w:t>China and Russia are classic revisionist powers. Although both have never enjoyed greater security from foreign powers than they do today — Russia from its traditional enemies to the west, China from its traditional enemy in the east — they are dissatisfied with the current global configuration of power. Both seek to restore the hegemonic dominance they once enjoyed in their respective regions. For China, that means dominance of East Asia, with countries like Japan, South Korea, and the nations of Southeast Asia both acquiescing to Beijing’s will and acting in conformity with China’s strategic, economic, and political preferences. That includes American influence withdrawn to the eastern Pacific, behind the Hawaiian Islands</w:t>
      </w:r>
      <w:r w:rsidRPr="003E0503">
        <w:rPr>
          <w:rStyle w:val="StyleUnderline"/>
        </w:rPr>
        <w:t xml:space="preserve">. </w:t>
      </w:r>
      <w:r w:rsidRPr="00D71ECD">
        <w:rPr>
          <w:rStyle w:val="StyleUnderline"/>
        </w:rPr>
        <w:t>For Russia, it means hegemonic influence</w:t>
      </w:r>
      <w:r w:rsidRPr="003E0503">
        <w:rPr>
          <w:rStyle w:val="StyleUnderline"/>
        </w:rPr>
        <w:t xml:space="preserve"> in Central and Eastern Europe and Central Asia, which Moscow has traditionally regarded as either part of its empire or part of its sphere of influence. Both </w:t>
      </w:r>
      <w:r w:rsidRPr="00D71ECD">
        <w:rPr>
          <w:rStyle w:val="StyleUnderline"/>
        </w:rPr>
        <w:t xml:space="preserve">Beijing and Moscow seek to redress what they regard as an unfair distribution of power, </w:t>
      </w:r>
      <w:r w:rsidRPr="00D71ECD">
        <w:rPr>
          <w:rStyle w:val="StyleUnderline"/>
        </w:rPr>
        <w:lastRenderedPageBreak/>
        <w:t>influence, and honor in the U.S.-led postwar global order</w:t>
      </w:r>
      <w:r w:rsidRPr="003E0503">
        <w:rPr>
          <w:rStyle w:val="StyleUnderline"/>
        </w:rPr>
        <w:t>.</w:t>
      </w:r>
      <w:r w:rsidRPr="003E0503">
        <w:t xml:space="preserve"> As autocracies, both feel threatened by the dominant democratic powers in the international system and by the democracies on their borders. Both regard the United States as the principal obstacle to their ambitions, and therefore both seek to weaken the American-led international security order that stands in the way of their achieving what they regard as their rightful destinies.</w:t>
      </w:r>
    </w:p>
    <w:p w14:paraId="3976F6EC" w14:textId="77777777" w:rsidR="004555EF" w:rsidRDefault="004555EF" w:rsidP="004555EF">
      <w:r>
        <w:t>It was good while it lasted</w:t>
      </w:r>
    </w:p>
    <w:p w14:paraId="23EB7C53" w14:textId="77777777" w:rsidR="004555EF" w:rsidRDefault="004555EF" w:rsidP="004555EF">
      <w:r>
        <w:t>Until fairly recently, Russia and China have faced considerable, almost insuperable, obstacles in achieving their objectives. The chief obstacle has been the power and coherence of the international order itself and its principal promoter and defender. The American-led system of political and military alliances, especially in the two critical regions of Europe and East Asia, has presented China and Russia with what Dean Acheson once referred to as “situations of strength” that have required them to pursue their ambitions cautiously and, since the end of the Cold War, to defer serious efforts to disrupt the international system.</w:t>
      </w:r>
    </w:p>
    <w:p w14:paraId="1C0D45A9" w14:textId="77777777" w:rsidR="004555EF" w:rsidRDefault="004555EF" w:rsidP="004555EF">
      <w:r>
        <w:t xml:space="preserve">The system has checked their ambitions in both positive and negative ways. </w:t>
      </w:r>
      <w:r w:rsidRPr="00620AE7">
        <w:rPr>
          <w:rStyle w:val="StyleUnderline"/>
        </w:rPr>
        <w:t>During the era of American primacy, China and Russia have participated in and for the most part been beneficiaries of the open international economic system the United States created and helps sustain; so long as that system functions, they have had more to gain by playing in it than by challenging and overturning it.</w:t>
      </w:r>
      <w:r>
        <w:t xml:space="preserve"> The political and strategic aspects of the order, however, have worked to their detriment. The growth and vibrancy of democratic government in the two decades following the collapse of Soviet communism posed a continual threat to the ability of rulers in Beijing and Moscow to maintain control, and since the end of the Cold War they have regarded every advance of democratic institutions — especially the geographical advance of liberal democracies close to their borders — as an existential threat. That’s for good reason: Autocratic powers since the days of Klemens von Metternich have always feared the contagion of liberalism. The mere existence of democracies on their borders, the global free flow of information they cannot control, the dangerous connection between free market capitalism and political freedom — all pose a threat to rulers who depend on keeping restive forces in their own countries in check. The continual challenge to the legitimacy of their rule posed by the U.S.-supported democratic order has therefore naturally made them hostile both to that order and to the United States. But, until recently, </w:t>
      </w:r>
      <w:r w:rsidRPr="00620AE7">
        <w:rPr>
          <w:rStyle w:val="StyleUnderline"/>
        </w:rPr>
        <w:t>a preponderance of domestic and international forces has dissuaded them from confronting the order directly</w:t>
      </w:r>
      <w:r>
        <w:t>. Chinese rulers have had to worry about what an unsuccessful confrontation with the United States might do to their legitimacy at home. Even Putin has pushed only against open doors, as in Syria, where the United States responded passively to his probes. He has been more cautious when confronted by even marginal U.S. and European opposition, as in Ukraine.</w:t>
      </w:r>
    </w:p>
    <w:p w14:paraId="44361F23" w14:textId="77777777" w:rsidR="004555EF" w:rsidRDefault="004555EF" w:rsidP="004555EF">
      <w:r w:rsidRPr="00CD39A3">
        <w:rPr>
          <w:rStyle w:val="StyleUnderline"/>
          <w:highlight w:val="yellow"/>
        </w:rPr>
        <w:t>The greatest check on Chinese and Russian ambitions has been the military and economic power of the U</w:t>
      </w:r>
      <w:r w:rsidRPr="00620AE7">
        <w:rPr>
          <w:rStyle w:val="StyleUnderline"/>
        </w:rPr>
        <w:t xml:space="preserve">nited </w:t>
      </w:r>
      <w:r w:rsidRPr="00CD39A3">
        <w:rPr>
          <w:rStyle w:val="StyleUnderline"/>
          <w:highlight w:val="yellow"/>
        </w:rPr>
        <w:t>S</w:t>
      </w:r>
      <w:r w:rsidRPr="00620AE7">
        <w:rPr>
          <w:rStyle w:val="StyleUnderline"/>
        </w:rPr>
        <w:t xml:space="preserve">tates </w:t>
      </w:r>
      <w:r>
        <w:t xml:space="preserve">and its allies in Europe and Asia. </w:t>
      </w:r>
      <w:r w:rsidRPr="00CD39A3">
        <w:rPr>
          <w:rStyle w:val="StyleUnderline"/>
          <w:highlight w:val="yellow"/>
        </w:rPr>
        <w:t>China</w:t>
      </w:r>
      <w:r>
        <w:t>, although increasingly powerful</w:t>
      </w:r>
      <w:r w:rsidRPr="00620AE7">
        <w:rPr>
          <w:rStyle w:val="StyleUnderline"/>
        </w:rPr>
        <w:t xml:space="preserve">, </w:t>
      </w:r>
      <w:r w:rsidRPr="00CD39A3">
        <w:rPr>
          <w:rStyle w:val="StyleUnderline"/>
          <w:highlight w:val="yellow"/>
        </w:rPr>
        <w:t>has had to contemplate facing the combined military and economic strength of the world’s superpower</w:t>
      </w:r>
      <w:r>
        <w:t xml:space="preserve"> and some very formidable regional powers linked by alliance or common strategic interest — including Japan, India, and South Korea, as well as smaller but still potent nations like Vietnam and Australia. Russia has had to face the United States and its NATO allies. When united, these U.S.-led alliances present a daunting challenge to a revisionist power that can call on few allies of its own for assistance. </w:t>
      </w:r>
      <w:r w:rsidRPr="00620AE7">
        <w:rPr>
          <w:rStyle w:val="StyleUnderline"/>
        </w:rPr>
        <w:t>Even were the Chinese to score an early victory in a conflict</w:t>
      </w:r>
      <w:r>
        <w:t>, such as the military subjection of Taiwan or a naval battle in the South or East China Sea</w:t>
      </w:r>
      <w:r w:rsidRPr="00CD39A3">
        <w:rPr>
          <w:highlight w:val="yellow"/>
        </w:rPr>
        <w:t>,</w:t>
      </w:r>
      <w:r w:rsidRPr="00D71ECD">
        <w:t xml:space="preserve"> </w:t>
      </w:r>
      <w:r w:rsidRPr="00D71ECD">
        <w:rPr>
          <w:rStyle w:val="StyleUnderline"/>
        </w:rPr>
        <w:t xml:space="preserve">they would have to contend over time with the combined </w:t>
      </w:r>
      <w:r w:rsidRPr="00D71ECD">
        <w:rPr>
          <w:rStyle w:val="StyleUnderline"/>
        </w:rPr>
        <w:lastRenderedPageBreak/>
        <w:t>industrial productive capacities of some of the world’s richest and most technologically advanced nations and the likely cutoff of access to foreign markets on which their own economy depends</w:t>
      </w:r>
      <w:r>
        <w:t>. A weaker Russia, with its depleted population and oil- and gas-dependent economy, would face an even greater challenge.</w:t>
      </w:r>
    </w:p>
    <w:p w14:paraId="6B556B23" w14:textId="77777777" w:rsidR="004555EF" w:rsidRDefault="004555EF" w:rsidP="004555EF">
      <w:r>
        <w:t>For decades, the strong global position enjoyed by the United States and its allies has discouraged any serious challenge. So long as the United States was perceived as a dependable ally, Chinese and Russian leaders feared that aggressive moves would backfire and possibly bring their regimes down. This is what the political scientist William Wohlforth once described as the inherent stability of the unipolar order: As dissatisfied regional powers sought to challenge the status quo, their alarmed neighbors turned to the distant American superpower to contain their ambitions. And it worked. The United States stepped up, and Russia and China largely backed down — or were preempted before acting at all.</w:t>
      </w:r>
    </w:p>
    <w:p w14:paraId="46FC0D5C" w14:textId="77777777" w:rsidR="004555EF" w:rsidRDefault="004555EF" w:rsidP="004555EF">
      <w:r w:rsidRPr="00620AE7">
        <w:rPr>
          <w:rStyle w:val="StyleUnderline"/>
        </w:rPr>
        <w:t>Faced with these obstacles</w:t>
      </w:r>
      <w:r>
        <w:t xml:space="preserve">, </w:t>
      </w:r>
      <w:r w:rsidRPr="00620AE7">
        <w:rPr>
          <w:rStyle w:val="StyleUnderline"/>
        </w:rPr>
        <w:t xml:space="preserve">the best option </w:t>
      </w:r>
      <w:r>
        <w:t xml:space="preserve">for the two revisionist great powers </w:t>
      </w:r>
      <w:r w:rsidRPr="00620AE7">
        <w:rPr>
          <w:rStyle w:val="StyleUnderline"/>
        </w:rPr>
        <w:t>has always been to hope for or</w:t>
      </w:r>
      <w:r>
        <w:t xml:space="preserve">, if possible, engineer </w:t>
      </w:r>
      <w:r w:rsidRPr="00620AE7">
        <w:rPr>
          <w:rStyle w:val="StyleUnderline"/>
        </w:rPr>
        <w:t>a weakening of the U.S.-supported world order from within</w:t>
      </w:r>
      <w:r>
        <w:t>, either by separating the United States from its allies or by raising doubts about the U.S. commitment and thereby encouraging would-be allies and partners to forgo the strategic protection of the liberal world order and seek accommodation with its challengers.</w:t>
      </w:r>
    </w:p>
    <w:p w14:paraId="4E994EC6" w14:textId="77777777" w:rsidR="004555EF" w:rsidRDefault="004555EF" w:rsidP="004555EF">
      <w:r>
        <w:t>The present system has therefore depended not only on American power but on coherence and unity at the heart of the democratic world. The United States has had to play its part as the principal guarantor of the order, especially in the military and strategic realm, but the order’s ideological and economic core — the democracies of Europe and East Asia and the Pacific — has also had to remain relatively healthy and confident.</w:t>
      </w:r>
    </w:p>
    <w:p w14:paraId="6A6FDF4A" w14:textId="77777777" w:rsidR="004555EF" w:rsidRDefault="004555EF" w:rsidP="004555EF">
      <w:r>
        <w:t>In recent years, both pillars have been shaken. The democratic order has weakened and fractured at its core. Difficult economic conditions, the recrudescence of nationalism and tribalism, weak and uncertain political leadership and unresponsive mainstream political parties, and a new era of communications that seems to strengthen rather than weaken tribalism have together produced a crisis of confidence not only in the democracies but in what might be called the liberal enlightenment project. That project elevated universal principles of individual rights and common humanity over ethnic, racial, religious, national, or tribal differences. It looked to a growing economic interdependence to create common interests across boundaries and to the establishment of international institutions to smooth differences and facilitate cooperation among nations. Instead, the past decade has seen the rise of tribalism and nationalism, an increasing focus on the Other in all societies, and a loss of confidence in government, in the capitalist system, and in democracy. We are witnessing the opposite of Francis Fukuyama’s “end of history.” History is returning with a vengeance and with it all the darker aspects of the human soul, including, for many, the perennial human yearning for a strong leader to provide firm guidance in a time of confusion and incoherence.</w:t>
      </w:r>
    </w:p>
    <w:p w14:paraId="60D60029" w14:textId="77777777" w:rsidR="004555EF" w:rsidRDefault="004555EF" w:rsidP="004555EF">
      <w:r>
        <w:t>The Dark Ages 2.0</w:t>
      </w:r>
    </w:p>
    <w:p w14:paraId="0CD0FC6A" w14:textId="77777777" w:rsidR="004555EF" w:rsidRDefault="004555EF" w:rsidP="004555EF">
      <w:r>
        <w:t xml:space="preserve">This crisis of the enlightenment project may have been inevitable, a recurring phenomenon produced by inherent flaws in both capitalism and democracy. In the 1930s, economic crisis and rising nationalism led many to doubt whether either democracy or capitalism was preferable to alternatives such as fascism and communism. And it is no coincidence that the crisis of confidence in liberalism accompanied a simultaneous breakdown of the strategic order. Then, the question was whether the United States as </w:t>
      </w:r>
      <w:r>
        <w:lastRenderedPageBreak/>
        <w:t>the outside power would step in and save or remake an order that Britain and France were no longer able or willing to sustain. Now, the question is whether the United States is willing to continue upholding the order that it created and which depends entirely on American power or whether Americans are prepared to take the risk — if they even understand the risk — of letting the order collapse into chaos and conflict.</w:t>
      </w:r>
    </w:p>
    <w:p w14:paraId="487027FA" w14:textId="77777777" w:rsidR="004555EF" w:rsidRDefault="004555EF" w:rsidP="004555EF">
      <w:r>
        <w:t>That willingness has been in doubt for some time, well before the election of Trump and even before the election of Barack Obama. Increasingly in the quarter century after the end of the Cold War, Americans have been wondering why they bear such an unusual and outsized responsibility for preserving global order when their own interests are not always clearly served — and when the United States seems to be making all the sacrifices while others benefit. Few remember the reasons why the United States took on this abnormal role after the calamitous two world wars of the 20th century. The millennial generation born after the end of the Cold War can hardly be expected to understand the lasting significance of the political, economic, and security structures established after World War II. Nor are they likely to learn much about it in high school and college textbooks obsessed with noting the evils and follies of American “imperialism.” Both the crises of the first half of the 20th century and its solution in 1945 have been forgotten. As a consequence, the American public’s patience with the difficulties and costs inherent in playing that global role have worn thin. Whereas previous unsuccessful and costly wars, in Korea in 1950 and Vietnam in the 1960s and 1970s, and previous economic downturns, such as with the energy crisis and crippling “stagflation” of the mid- to late 1970s, did not have the effect of turning Americans against global involvement, the unsuccessful wars in Iraq and Afghanistan and the financial crisis of 2008 have.</w:t>
      </w:r>
    </w:p>
    <w:p w14:paraId="11BA87E0" w14:textId="77777777" w:rsidR="004555EF" w:rsidRDefault="004555EF" w:rsidP="004555EF">
      <w:r>
        <w:t>Obama pursued an ambivalent approach to global involvement, but his core strategy was retrenchment. In his actions and his statements, he critiqued and repudiated previous American strategy and reinforced a national mood favoring a much less active role in the world and much narrower definition of American interests. The Obama administration responded to the George W. Bush administration’s failures in Iraq and Afghanistan not by restoring American power and influence but by further reducing them. Although the administration promised to “rebalance” American foreign policy to Asia and the Pacific, in practice that meant reducing global commitments and accommodating revisionist powers at the expense of allies’ security.</w:t>
      </w:r>
    </w:p>
    <w:p w14:paraId="3BFB5EFD" w14:textId="77777777" w:rsidR="004555EF" w:rsidRDefault="004555EF" w:rsidP="004555EF">
      <w:r>
        <w:t xml:space="preserve">The administration’s early attempt to “reset” relations with Russia struck the first blow to America’s reputation as a reliable ally. Coming just after the Russian invasion of Georgia, it appeared to reward Moscow’s aggression. The reset also came at the expense of U.S. allies in Central Europe, as programs of military cooperation with Poland and the Czech Republic were jettisoned to appease the Kremlin. This attempt at accommodation, moreover, came just as Russian policy toward the West — not to mention Putin’s repressive policies toward his own people — was hardening. Far from eliciting better behavior by Russia, the reset emboldened Putin to push harder. Then, in 2014, the West’s inadequate response to the Russian invasion of Ukraine and seizure of Crimea, though better than the Bush administration’s anemic response to the invasion of Georgia (Europe and the United States at least imposed sanctions after the invasion of Ukraine), still indicated reluctance on the part of the U.S. administration to force Russia back in its declared sphere of interest. Obama, in fact, publicly acknowledged Russia’s privileged position in Ukraine even as the United States and Europe sought to protect that country’s sovereignty. In Syria, the administration practically invited Russian intervention through Washington’s passivity, and certainly did nothing to discourage it, thus reinforcing the growing impression of an America in retreat </w:t>
      </w:r>
      <w:r>
        <w:lastRenderedPageBreak/>
        <w:t>across the Middle East (an impression initially created by the unnecessary and unwise withdrawal of all U.S. troops from Iraq). Subsequent Russian actions that increased the refugee flow from Syria into Europe also brought no American response, despite the evident damage of those refugee flows to European democratic institutions. The signal sent by the Obama administration was that none of this was really America’s problem.</w:t>
      </w:r>
    </w:p>
    <w:p w14:paraId="3577D5BF" w14:textId="77777777" w:rsidR="004555EF" w:rsidRDefault="004555EF" w:rsidP="004555EF">
      <w:r>
        <w:t>In East Asia, the Obama administration undermined its otherwise commendable efforts to assert America’s continuing interest and influence. The so-called “pivot” proved to be mostly rhetoric. Inadequate overall defense spending precluded the necessary increases in America’s regional military presence in a meaningful way, and the administration allowed a critical economic component, the Trans-Pacific Partnership, to die in Congress, chiefly a victim of its own party’s opposition. The pivot also suffered from the general perception of American retreat and retrenchment, encouraged both by presidential rhetoric and by administration policies, especially in the Middle East. The premature, unnecessary, and strategically costly withdrawal of American troops from Iraq, followed by the accommodating agreement with Iran on its nuclear program, and then by the failure to hold the line on threats to use force against Syria’s president, was noticed around the world. Despite the Obama administration’s insistence that American strategy should be geared toward Asia, U.S. allies have been left wondering how reliable the U.S. commitment might be when facing the challenge posed by China. The Obama administration erred in imagining that it could retrench globally while reassuring allies in Asia that the United States remained a reliable partner.</w:t>
      </w:r>
    </w:p>
    <w:p w14:paraId="514FBEF3" w14:textId="77777777" w:rsidR="004555EF" w:rsidRDefault="004555EF" w:rsidP="004555EF">
      <w:r>
        <w:t>Nature abhors a vacuum</w:t>
      </w:r>
    </w:p>
    <w:p w14:paraId="7B5D63D0" w14:textId="77777777" w:rsidR="004555EF" w:rsidRDefault="004555EF" w:rsidP="004555EF">
      <w:r>
        <w:t xml:space="preserve">The effect on the two great revisionist powers, meanwhile, has been to encourage greater efforts at revision. In recent years, </w:t>
      </w:r>
      <w:r w:rsidRPr="00CD39A3">
        <w:rPr>
          <w:rStyle w:val="StyleUnderline"/>
          <w:highlight w:val="yellow"/>
        </w:rPr>
        <w:t>both powers have been</w:t>
      </w:r>
      <w:r>
        <w:t xml:space="preserve"> more active in </w:t>
      </w:r>
      <w:r w:rsidRPr="00CD39A3">
        <w:rPr>
          <w:rStyle w:val="StyleUnderline"/>
          <w:highlight w:val="yellow"/>
        </w:rPr>
        <w:t>challenging the order,</w:t>
      </w:r>
      <w:r w:rsidRPr="00620AE7">
        <w:rPr>
          <w:rStyle w:val="StyleUnderline"/>
        </w:rPr>
        <w:t xml:space="preserve"> and </w:t>
      </w:r>
      <w:r w:rsidRPr="00CD39A3">
        <w:rPr>
          <w:rStyle w:val="StyleUnderline"/>
          <w:highlight w:val="yellow"/>
        </w:rPr>
        <w:t>one reason has been the growing perception that the U</w:t>
      </w:r>
      <w:r w:rsidRPr="00CD39A3">
        <w:rPr>
          <w:rStyle w:val="StyleUnderline"/>
        </w:rPr>
        <w:t>nited</w:t>
      </w:r>
      <w:r w:rsidRPr="00CD39A3">
        <w:rPr>
          <w:rStyle w:val="StyleUnderline"/>
          <w:highlight w:val="yellow"/>
        </w:rPr>
        <w:t xml:space="preserve"> S</w:t>
      </w:r>
      <w:r w:rsidRPr="00CD39A3">
        <w:rPr>
          <w:rStyle w:val="StyleUnderline"/>
        </w:rPr>
        <w:t>tates</w:t>
      </w:r>
      <w:r w:rsidRPr="00CD39A3">
        <w:rPr>
          <w:rStyle w:val="StyleUnderline"/>
          <w:highlight w:val="yellow"/>
        </w:rPr>
        <w:t xml:space="preserve"> is losing both the will and the capacity to sustain it</w:t>
      </w:r>
      <w:r w:rsidRPr="00CD39A3">
        <w:rPr>
          <w:highlight w:val="yellow"/>
        </w:rPr>
        <w:t>.</w:t>
      </w:r>
      <w:r>
        <w:t xml:space="preserve"> The psychological and political effect of the wars in Afghanistan and Iraq in the United States, which has been to weaken support for American global engagement across the board, has provided an opening.</w:t>
      </w:r>
    </w:p>
    <w:p w14:paraId="48CB2636" w14:textId="77777777" w:rsidR="004555EF" w:rsidRDefault="004555EF" w:rsidP="004555EF">
      <w:r>
        <w:t xml:space="preserve">It is a myth, prevalent among liberal democracies, that revisionist powers can be pacified by acquiescence to their demands. American retrenchment, by this logic, ought to reduce tensions and competition. Unfortunately, the opposite is more often the case. </w:t>
      </w:r>
      <w:r w:rsidRPr="00620AE7">
        <w:rPr>
          <w:rStyle w:val="Emphasis"/>
        </w:rPr>
        <w:t xml:space="preserve">The more secure revisionist powers feel, </w:t>
      </w:r>
      <w:r w:rsidRPr="00CD39A3">
        <w:rPr>
          <w:rStyle w:val="Emphasis"/>
          <w:highlight w:val="yellow"/>
        </w:rPr>
        <w:t>the more ambitious they are in seeking to change the system to their advantage because the resistance to change appears to be lessening</w:t>
      </w:r>
      <w:r>
        <w:t>. Just look at both China and Russia: Never in the past two centuries have they enjoyed greater security from external attack than they do today. Yet both remain dissatisfied and have become increasingly aggressive in pressing what they perceive to be their growing advantage in a system where the United States no longer puts up as much resistance as it used to.</w:t>
      </w:r>
    </w:p>
    <w:p w14:paraId="3485C500" w14:textId="77777777" w:rsidR="004555EF" w:rsidRDefault="004555EF" w:rsidP="004555EF">
      <w:r>
        <w:t xml:space="preserve">The two great powers have differed, so far, chiefly in their methods. China has until now been the more careful, cautious, and patient of the two, seeking influence primarily through its great economic clout and using its growing military power chiefly as a source of deterrence and regional intimidation. It has not resorted to the outright use of force yet, although its actions in the South China Sea are military in nature, with strategic objectives. And </w:t>
      </w:r>
      <w:r w:rsidRPr="00620AE7">
        <w:rPr>
          <w:rStyle w:val="StyleUnderline"/>
        </w:rPr>
        <w:t>while Beijing has been wary of using military force until now, it would be a mistake to assume it will continue show such restraint in the future —</w:t>
      </w:r>
      <w:r>
        <w:t xml:space="preserve"> possibly the near future. Revisionist great powers with growing military capabilities invariably make use of those capabilities when they believe the possible gains outweigh the risks and costs. If the Chinese perceive </w:t>
      </w:r>
      <w:r>
        <w:lastRenderedPageBreak/>
        <w:t>America’s commitment to its allies and its position in the region to be weakening, or its capacity to make good on those commitments to be declining, then they will be more inclined to attempt to use the power they are acquiring in order to achieve their objectives. As the trend lines draw closer, this is where the first crisis is likely to take place.</w:t>
      </w:r>
    </w:p>
    <w:p w14:paraId="0AE3739C" w14:textId="77777777" w:rsidR="004555EF" w:rsidRDefault="004555EF" w:rsidP="004555EF">
      <w:r>
        <w:t>Russia has been far more aggressive. It has invaded two neighboring states — Georgia in 2008 and Ukraine in 2014 — and in both cases hived off significant portions of those two nations’ sovereign territory. Given the intensity with which the United States and its allies would have responded to such actions during the four decades of the Cold War, their relative lack of a response must have sent quite a signal to the Kremlin — and to others around the world. Moscow then followed by sending substantial forces into Syria. It has used its dominance of European energy markets as a weapon. It has used cyberwarfare against neighboring states. It has engaged in extensive information warfare on a global scale.</w:t>
      </w:r>
    </w:p>
    <w:p w14:paraId="52D6DCA5" w14:textId="77777777" w:rsidR="004555EF" w:rsidRDefault="004555EF" w:rsidP="004555EF">
      <w:r>
        <w:t>More recently, the Russian government has deployed a weapon that the Chinese either lack or have so far chosen not to deploy — the ability to interfere directly in Western electoral processes, both to influence their outcomes and more generally to discredit the democratic system. Russia funds right-wing populist parties across Europe, including in France; uses its media outlets to support favored candidates and attack others; has disseminated “fake news” to influence voters, most recently in Italy’s referendum; and has hacked private communications in order to embarrass those it wishes to defeat. This past year, Russia for the first time employed this powerful weapon against the United States, heavily interfering in the American electoral process.</w:t>
      </w:r>
    </w:p>
    <w:p w14:paraId="17DB8FE5" w14:textId="77777777" w:rsidR="004555EF" w:rsidRDefault="004555EF" w:rsidP="004555EF">
      <w:r>
        <w:t xml:space="preserve">Although Russia, by any measure, is the weaker of the two great powers, it has so far had more success than China in accomplishing its objective of dividing and disrupting the West. Its interference in Western democratic political systems, its information warfare, and its role in creating increased refugee flows from Syria into Europe have all contributed to the sapping of Europeans’ confidence in their political systems and established political parties. Its military intervention in Syria, contrasted with American passivity, has exacerbated existing doubts about American staying power in the region. Beijing, until recently, has succeeded mostly in driving American allies closer to the United States out of concern for growing Chinese power — but that could change quickly, especially if the United States continues on its present trajectory. </w:t>
      </w:r>
      <w:r w:rsidRPr="00CD39A3">
        <w:rPr>
          <w:rStyle w:val="StyleUnderline"/>
          <w:highlight w:val="yellow"/>
        </w:rPr>
        <w:t>There are signs that regional powers are already recalculating: East Asian countries are contemplating regional trade agreements that need not include the U</w:t>
      </w:r>
      <w:r w:rsidRPr="00620AE7">
        <w:rPr>
          <w:rStyle w:val="StyleUnderline"/>
        </w:rPr>
        <w:t xml:space="preserve">nited </w:t>
      </w:r>
      <w:r w:rsidRPr="00CD39A3">
        <w:rPr>
          <w:rStyle w:val="StyleUnderline"/>
          <w:highlight w:val="yellow"/>
        </w:rPr>
        <w:t>S</w:t>
      </w:r>
      <w:r w:rsidRPr="00620AE7">
        <w:rPr>
          <w:rStyle w:val="StyleUnderline"/>
        </w:rPr>
        <w:t>tates</w:t>
      </w:r>
      <w:r>
        <w:t xml:space="preserve"> or, in the case of the Philippines, are actively courting China, </w:t>
      </w:r>
      <w:r w:rsidRPr="00620AE7">
        <w:rPr>
          <w:rStyle w:val="StyleUnderline"/>
        </w:rPr>
        <w:t xml:space="preserve">while </w:t>
      </w:r>
      <w:r w:rsidRPr="00CD39A3">
        <w:rPr>
          <w:rStyle w:val="StyleUnderline"/>
          <w:highlight w:val="yellow"/>
        </w:rPr>
        <w:t>a number of nations in</w:t>
      </w:r>
      <w:r w:rsidRPr="00620AE7">
        <w:rPr>
          <w:rStyle w:val="StyleUnderline"/>
        </w:rPr>
        <w:t xml:space="preserve"> Eastern and Central </w:t>
      </w:r>
      <w:r w:rsidRPr="00CD39A3">
        <w:rPr>
          <w:rStyle w:val="StyleUnderline"/>
          <w:highlight w:val="yellow"/>
        </w:rPr>
        <w:t>Europe are moving closer to Russia,</w:t>
      </w:r>
      <w:r w:rsidRPr="00620AE7">
        <w:rPr>
          <w:rStyle w:val="StyleUnderline"/>
        </w:rPr>
        <w:t xml:space="preserve"> both strategically and ideologically. </w:t>
      </w:r>
      <w:r w:rsidRPr="00CD39A3">
        <w:rPr>
          <w:rStyle w:val="StyleUnderline"/>
          <w:highlight w:val="yellow"/>
        </w:rPr>
        <w:t xml:space="preserve">We could soon face a situation where both great revisionist powers are acting aggressively, </w:t>
      </w:r>
      <w:r w:rsidRPr="00CD39A3">
        <w:rPr>
          <w:rStyle w:val="Emphasis"/>
          <w:highlight w:val="yellow"/>
        </w:rPr>
        <w:t>including by military means</w:t>
      </w:r>
      <w:r w:rsidRPr="00CD39A3">
        <w:rPr>
          <w:rStyle w:val="StyleUnderline"/>
          <w:highlight w:val="yellow"/>
        </w:rPr>
        <w:t>, posing extreme challenges to</w:t>
      </w:r>
      <w:r w:rsidRPr="00620AE7">
        <w:rPr>
          <w:rStyle w:val="StyleUnderline"/>
        </w:rPr>
        <w:t xml:space="preserve"> American and </w:t>
      </w:r>
      <w:r w:rsidRPr="00CD39A3">
        <w:rPr>
          <w:rStyle w:val="StyleUnderline"/>
          <w:highlight w:val="yellow"/>
        </w:rPr>
        <w:t>global security</w:t>
      </w:r>
      <w:r w:rsidRPr="00620AE7">
        <w:rPr>
          <w:rStyle w:val="StyleUnderline"/>
        </w:rPr>
        <w:t xml:space="preserve"> in two regions at once</w:t>
      </w:r>
      <w:r>
        <w:t>.</w:t>
      </w:r>
    </w:p>
    <w:p w14:paraId="5D2BF186" w14:textId="77777777" w:rsidR="004555EF" w:rsidRDefault="004555EF" w:rsidP="004555EF">
      <w:r>
        <w:t>The dispensable nation</w:t>
      </w:r>
    </w:p>
    <w:p w14:paraId="79DD7765" w14:textId="77777777" w:rsidR="004555EF" w:rsidRDefault="004555EF" w:rsidP="004555EF">
      <w:r>
        <w:t xml:space="preserve">All this comes as Americans continue to signal their reluctance to uphold the world order they created after World War II. Donald Trump was not the only major political figure in this past election season to call for a much narrower definition of American interests and a lessening of the burdens of American global leadership. President Obama and Bernie Sanders both expressed a version of “America First.” The candidate who spoke often of America’s “indispensable” global role lost, and even Hillary Clinton felt compelled to jettison her earlier support for the Trans-Pacific Partnership. At the very least, there should be doubts about the American public’s willingness to continue supporting the international </w:t>
      </w:r>
      <w:r>
        <w:lastRenderedPageBreak/>
        <w:t>alliance structure, denying the revisionist powers their desired spheres of influence and regional hegemony, and upholding democratic and free market norms in the international system.</w:t>
      </w:r>
    </w:p>
    <w:p w14:paraId="403A561A" w14:textId="77777777" w:rsidR="004555EF" w:rsidRDefault="004555EF" w:rsidP="004555EF">
      <w:r>
        <w:t>Coming as it does at a time of growing great-power competition, this narrowing definition of American interests will likely hasten a return to the instability and clashes of previous eras. The weakness at the core of the democratic world and the shedding by the United States of global responsibilities have already encouraged a more aggressive revisionism by the dissatisfied powers. That, in turn, has further sapped the democratic world’s confidence and willingness to resist. History suggests that this is a downward spiral from which it will be difficult to recover, absent a rather dramatic shift of course by the United States.</w:t>
      </w:r>
    </w:p>
    <w:p w14:paraId="1905F964" w14:textId="77777777" w:rsidR="004555EF" w:rsidRDefault="004555EF" w:rsidP="004555EF">
      <w:r>
        <w:t>That shift may come too late. It was in the 1920s, not the 1930s, that the democratic powers made the most important and ultimately fatal decisions. Americans’ disillusionment after World War I led them to reject playing a strategic role in preserving the peace in Europe and Asia, even though America was the only nation powerful enough to play that role. The withdrawal of the United States helped undermine the will of Britain and France and encouraged Germany in Europe and Japan in Asia to take increasingly aggressive actions to achieve regional dominance. Most Americans were convinced that nothing that happened in Europe or Asia could affect their security. It took World War II to convince them that was a mistake. The “return to normalcy” of the 1920 election seemed safe and innocent at the time, but the essentially selfish policies pursued by the world’s strongest power in the following decade helped set the stage for the calamities of the 1930s. By the time the crises began to erupt, it was already too late to avoid paying the high price of global conflict.</w:t>
      </w:r>
    </w:p>
    <w:p w14:paraId="153D31EB" w14:textId="77777777" w:rsidR="004555EF" w:rsidRDefault="004555EF" w:rsidP="004555EF">
      <w:r>
        <w:t>In such times, it has always been tempting to believe that geopolitical competition can be solved through efforts at cooperation and accommodation. The idea, recently proposed by Niall Ferguson, that the world can be ruled jointly by the United States, Russia, and China is not a new one. Such condominiums have been proposed and attempted in every era when the dominant power or powers in the international system sought to fend off challenges from the dissatisfied revisionist powers. It has rarely worked. Revisionist great powers are not easy to satisfy short of complete capitulation. Their sphere of influence is never quite large enough to satisfy their pride or their expanding need for security. In fact, their very expansion creates insecurity, by frightening neighbors and leading them to band together against the rising power. The satiated power that Otto von Bismarck spoke of is rare. The German leaders who succeeded him were not satisfied even with being the strongest power in Europe. In their efforts to grow still stronger, they produced coalitions against them, making their fear of “encirclement” a self-fulfilling prophecy.</w:t>
      </w:r>
    </w:p>
    <w:p w14:paraId="67B0CDE0" w14:textId="77777777" w:rsidR="004555EF" w:rsidRDefault="004555EF" w:rsidP="004555EF">
      <w:r>
        <w:t>Give ‘em an inch, they’ll take a mile</w:t>
      </w:r>
    </w:p>
    <w:p w14:paraId="04D6EB7C" w14:textId="77777777" w:rsidR="004555EF" w:rsidRDefault="004555EF" w:rsidP="004555EF">
      <w:r>
        <w:t>This is a common trait of rising powers — their actions produce the very insecurity they claim to want to redress. They harbor grievances against the existing order (both Germany and Japan considered themselves the “have-not” nations), but their grievances cannot be satisfied so long as the existing order remains in place. Marginal concession is not enough, but the powers upholding the existing order will not make more than marginal concessions unless they are compelled to by superior strength. Japan, the aggrieved “have-not” nation of the 1930s, did not satisfy itself by taking Manchuria in 1931. Germany, the aggrieved victim of Versailles, did not satisfy itself by bringing the Germans of the Sudetenland back into the fold. They demanded much more, and they could not persuade the democratic powers to give them what they wanted without resorting to war.</w:t>
      </w:r>
    </w:p>
    <w:p w14:paraId="4414B71C" w14:textId="77777777" w:rsidR="004555EF" w:rsidRDefault="004555EF" w:rsidP="004555EF">
      <w:r w:rsidRPr="00620AE7">
        <w:rPr>
          <w:rStyle w:val="StyleUnderline"/>
        </w:rPr>
        <w:lastRenderedPageBreak/>
        <w:t>Granting the revisionist powers spheres of influence is not a recipe for peace and tranquility but rather an invitation to inevitable conflict</w:t>
      </w:r>
      <w:r>
        <w:t xml:space="preserve">. Russia’s historical sphere of influence does not end in Ukraine. It begins in Ukraine. It extends to the Baltic States, to the Balkans, and to the heart of Central Europe. And within Russia’s traditional sphere of influence, other nations do not enjoy autonomy or even sovereignty. There was no independent Poland under the Russian Empire nor under the Soviet Union. </w:t>
      </w:r>
      <w:r w:rsidRPr="00620AE7">
        <w:rPr>
          <w:rStyle w:val="StyleUnderline"/>
        </w:rPr>
        <w:t>For China to gain its desired sphere of influence in East Asia will mean that, when it chooses, it can close the region off to the United States</w:t>
      </w:r>
      <w:r>
        <w:t xml:space="preserve"> — not only militarily but politically and economically, too.</w:t>
      </w:r>
    </w:p>
    <w:p w14:paraId="69C17673" w14:textId="77777777" w:rsidR="004555EF" w:rsidRDefault="004555EF" w:rsidP="004555EF">
      <w:r>
        <w:t xml:space="preserve">China will, of course, inevitably exercise great sway in its own region, as will Russia. The United States cannot and should not prevent China from being an economic powerhouse. Nor should it wish for the collapse of Russia. </w:t>
      </w:r>
      <w:r w:rsidRPr="00620AE7">
        <w:rPr>
          <w:rStyle w:val="StyleUnderline"/>
        </w:rPr>
        <w:t>The United States should even welcome competition of a certain kind.</w:t>
      </w:r>
      <w:r>
        <w:t xml:space="preserve"> </w:t>
      </w:r>
      <w:r w:rsidRPr="00620AE7">
        <w:rPr>
          <w:rStyle w:val="StyleUnderline"/>
        </w:rPr>
        <w:t>Great powers compete across multiple plane</w:t>
      </w:r>
      <w:r>
        <w:t xml:space="preserve">s — economic, ideological, and political, as well as military. </w:t>
      </w:r>
      <w:r w:rsidRPr="00620AE7">
        <w:rPr>
          <w:rStyle w:val="StyleUnderline"/>
        </w:rPr>
        <w:t>Competition in most spheres is necessary and even healthy</w:t>
      </w:r>
      <w:r>
        <w:t>. Within the liberal order, China can compete economically and successfully with the United States; Russia can thrive in the international economic order upheld by the democratic system, even if it is not itself democratic.</w:t>
      </w:r>
    </w:p>
    <w:p w14:paraId="3DEA0C58" w14:textId="77777777" w:rsidR="004555EF" w:rsidRDefault="004555EF" w:rsidP="004555EF">
      <w:r>
        <w:t xml:space="preserve">But military and strategic competition is different. The security situation undergirds everything else. It remains true today as it has since World War II that only the United States has the capacity and the unique geographical advantages to provide global security and relative stability. There is no stable balance of power in Europe or Asia without the United States. And while we can talk about “soft power” and “smart power,” they have been and always will be of limited value when confronting raw military power. Despite all of the loose talk of American decline, it is in the military realm where U.S. advantages remain clearest. Even in other great powers’ backyards, the United States retains the capacity, along with its powerful allies, to deter challenges to the security order. But </w:t>
      </w:r>
      <w:r w:rsidRPr="00CD39A3">
        <w:rPr>
          <w:rStyle w:val="StyleUnderline"/>
          <w:highlight w:val="yellow"/>
        </w:rPr>
        <w:t>without a U.S. willingness to maintain the balance in far-flung regions of the world, the system will buckle under the unrestrained military competition of regional powers.</w:t>
      </w:r>
      <w:r w:rsidRPr="00620AE7">
        <w:rPr>
          <w:rStyle w:val="StyleUnderline"/>
        </w:rPr>
        <w:t xml:space="preserve"> Part of that willingness entails defense spending commensurate with America’s continuing global role.</w:t>
      </w:r>
    </w:p>
    <w:p w14:paraId="56E85B64" w14:textId="77777777" w:rsidR="004555EF" w:rsidRDefault="004555EF" w:rsidP="004555EF">
      <w:r>
        <w:t xml:space="preserve">For the United States to accept a return to spheres of influence would not calm the international waters. It would merely return the world to the condition it was in at the end of the 19th century, with competing great powers clashing over inevitably intersecting and overlapping spheres. These unsettled, disordered conditions produced the fertile ground for the two destructive world wars of the first half of the 20th century. </w:t>
      </w:r>
      <w:r w:rsidRPr="003E0503">
        <w:rPr>
          <w:rStyle w:val="StyleUnderline"/>
        </w:rPr>
        <w:t>The collapse of the British-dominated world order on the oceans, the disruption of the uneasy balance of power on the European continent as a powerful unified Germany took shape, and the rise of Japanese power in East Asia all contributed to a highly competitive international environment in which dissatisfied great powers took the opportunity to pursue their ambitions in the absence of any power or group of powers to unite in checking them</w:t>
      </w:r>
      <w:r>
        <w:t>. The result was an unprecedented global calamity and death on an epic scale. It has been the great accomplishment of the U.S.-led world order in the 70 years since the end of World War II that this kind of competition has been held in check and great power conflicts have been avoided.</w:t>
      </w:r>
      <w:r w:rsidRPr="00620AE7">
        <w:rPr>
          <w:rStyle w:val="StyleUnderline"/>
        </w:rPr>
        <w:t xml:space="preserve"> It will be more than a shame if Americans were to destroy what they created — and not because it was no longer possible to sustain but simply because they chose to stop trying.</w:t>
      </w:r>
    </w:p>
    <w:p w14:paraId="2B06F9D9" w14:textId="77777777" w:rsidR="004555EF" w:rsidRPr="009624BC" w:rsidRDefault="004555EF" w:rsidP="004555EF"/>
    <w:p w14:paraId="436F6154" w14:textId="77777777" w:rsidR="004555EF" w:rsidRDefault="004555EF" w:rsidP="004555EF">
      <w:pPr>
        <w:pStyle w:val="Heading3"/>
      </w:pPr>
      <w:r>
        <w:lastRenderedPageBreak/>
        <w:t>AT: Interdependence Checks</w:t>
      </w:r>
    </w:p>
    <w:p w14:paraId="22F5BE24" w14:textId="77777777" w:rsidR="004555EF" w:rsidRPr="00E73A0C" w:rsidRDefault="004555EF" w:rsidP="004555EF">
      <w:pPr>
        <w:pStyle w:val="Heading4"/>
      </w:pPr>
      <w:r>
        <w:t>Interdependence won’t check Beijing – they are revisionist</w:t>
      </w:r>
    </w:p>
    <w:p w14:paraId="488C30C3" w14:textId="77777777" w:rsidR="004555EF" w:rsidRPr="00E439E8" w:rsidRDefault="004555EF" w:rsidP="004555EF">
      <w:r w:rsidRPr="00E439E8">
        <w:rPr>
          <w:rStyle w:val="Style13ptBold"/>
        </w:rPr>
        <w:t>Lind 2018</w:t>
      </w:r>
      <w:r>
        <w:t xml:space="preserve"> - Associate Professor of Government at Dartmouth College</w:t>
      </w:r>
      <w:r>
        <w:br/>
        <w:t>Jennifer, "Life in China's Asia: What Regional Hegemony Would Look Like," Mar/Apr, https://www.foreignaffairs.com/articles/china/2018-02-13/life-chinas-asia</w:t>
      </w:r>
    </w:p>
    <w:p w14:paraId="45377FD5" w14:textId="77777777" w:rsidR="004555EF" w:rsidRDefault="004555EF" w:rsidP="004555EF">
      <w:r w:rsidRPr="00E73A0C">
        <w:rPr>
          <w:rStyle w:val="StyleUnderline"/>
        </w:rPr>
        <w:t>It may be tempting to believe that China will be a relatively benign regional hegemon. Economic interdependence</w:t>
      </w:r>
      <w:r>
        <w:t>, one argument goes</w:t>
      </w:r>
      <w:r w:rsidRPr="00E73A0C">
        <w:rPr>
          <w:rStyle w:val="StyleUnderline"/>
        </w:rPr>
        <w:t>, should restrain Chinese aggression</w:t>
      </w:r>
      <w:r>
        <w:t>: because the legitimacy of the Chinese Communist Party (CCP) rests on economic growth, which depends on trade, Beijing would maintain peaceful relations with its neighbors. Moreover, China claims to be a different sort of great power. Chinese officials and scholars regularly decry interventionism and reject the notion of “spheres of influence” as a Cold War relic. Chinese President Xi Jinping has said that his country has “never engaged in colonialism or aggression” thanks to its “peace-loving cultural tradition.” In this view, life in China’s Asia would not be so different from what it is today.</w:t>
      </w:r>
    </w:p>
    <w:p w14:paraId="7D2FE3CB" w14:textId="77777777" w:rsidR="004555EF" w:rsidRPr="00E73A0C" w:rsidRDefault="004555EF" w:rsidP="004555EF">
      <w:pPr>
        <w:rPr>
          <w:rStyle w:val="StyleUnderline"/>
        </w:rPr>
      </w:pPr>
      <w:r>
        <w:t xml:space="preserve">But </w:t>
      </w:r>
      <w:r w:rsidRPr="00E73A0C">
        <w:rPr>
          <w:rStyle w:val="Emphasis"/>
        </w:rPr>
        <w:t>this is not how regional hegemons behave</w:t>
      </w:r>
      <w:r w:rsidRPr="00E73A0C">
        <w:rPr>
          <w:rStyle w:val="StyleUnderline"/>
        </w:rPr>
        <w:t>. Great powers typically dominate their regions in their quest for security.</w:t>
      </w:r>
      <w:r>
        <w:t xml:space="preserve"> </w:t>
      </w:r>
      <w:r w:rsidRPr="00E73A0C">
        <w:rPr>
          <w:rStyle w:val="StyleUnderline"/>
        </w:rPr>
        <w:t>They develop and wield tremendous economic power</w:t>
      </w:r>
      <w:r>
        <w:t xml:space="preserve">. </w:t>
      </w:r>
      <w:r w:rsidRPr="00E73A0C">
        <w:rPr>
          <w:rStyle w:val="StyleUnderline"/>
        </w:rPr>
        <w:t>They build massive militaries, expel external rivals, and use regional institutions and cultural programs to entrench their influence</w:t>
      </w:r>
      <w:r>
        <w:t xml:space="preserve">. Because hegemons fear that neighboring countries will allow external rivals to establish a military foothold, </w:t>
      </w:r>
      <w:r w:rsidRPr="00E73A0C">
        <w:rPr>
          <w:rStyle w:val="StyleUnderline"/>
        </w:rPr>
        <w:t>they develop a profound interest in the domestic politics of their neighborhood, and even seek to spread their culture to draw other countries closer.</w:t>
      </w:r>
    </w:p>
    <w:p w14:paraId="3142E5A6" w14:textId="77777777" w:rsidR="004555EF" w:rsidRDefault="004555EF" w:rsidP="004555EF">
      <w:r w:rsidRPr="00E73A0C">
        <w:rPr>
          <w:rStyle w:val="StyleUnderline"/>
        </w:rPr>
        <w:t xml:space="preserve">China is already following the strategies of previous regional hegemons. It is using economic coercion </w:t>
      </w:r>
      <w:r>
        <w:t xml:space="preserve">to bend other countries to its will. It is building up its military to ward off challengers. </w:t>
      </w:r>
      <w:r w:rsidRPr="00E73A0C">
        <w:rPr>
          <w:rStyle w:val="StyleUnderline"/>
        </w:rPr>
        <w:t>It is intervening in other countries’ domestic politics to get friendlier policies. And it is investing massively in educational and cultural programs to enhance its soft power. As Chinese power and ambition grow, such efforts will only increase</w:t>
      </w:r>
      <w:r>
        <w:t>. China’s neighbors must start debating how comfortable they are with this future, and what costs they are willing to pay to shape or forestall it.</w:t>
      </w:r>
    </w:p>
    <w:p w14:paraId="792E4C16" w14:textId="77777777" w:rsidR="004555EF" w:rsidRDefault="004555EF" w:rsidP="004555EF">
      <w:pPr>
        <w:pStyle w:val="Heading3"/>
      </w:pPr>
      <w:r>
        <w:lastRenderedPageBreak/>
        <w:t xml:space="preserve">AT: No Escalation </w:t>
      </w:r>
    </w:p>
    <w:p w14:paraId="0029D5FE" w14:textId="77777777" w:rsidR="004555EF" w:rsidRPr="00074E20" w:rsidRDefault="004555EF" w:rsidP="004555EF">
      <w:pPr>
        <w:pStyle w:val="Heading4"/>
      </w:pPr>
      <w:r>
        <w:t>Even if the US and China don’t have a shooting war, the impact is still extinction</w:t>
      </w:r>
    </w:p>
    <w:p w14:paraId="60031743" w14:textId="77777777" w:rsidR="004555EF" w:rsidRPr="00C70820" w:rsidRDefault="004555EF" w:rsidP="004555EF">
      <w:r w:rsidRPr="00C70820">
        <w:rPr>
          <w:rStyle w:val="Style13ptBold"/>
        </w:rPr>
        <w:t>Klare 2019</w:t>
      </w:r>
      <w:r>
        <w:t xml:space="preserve"> - Five College Professor of Program in Peace and World Security Studies at Hampshire College in Amherst</w:t>
      </w:r>
      <w:r>
        <w:br/>
        <w:t>Michael, "War With China? It’s Already Under Way," Feb 19, americanempireproject.com/blog/war-with-china/</w:t>
      </w:r>
    </w:p>
    <w:p w14:paraId="71A042B3" w14:textId="77777777" w:rsidR="004555EF" w:rsidRPr="00074E20" w:rsidRDefault="004555EF" w:rsidP="004555EF">
      <w:pPr>
        <w:rPr>
          <w:rStyle w:val="StyleUnderline"/>
        </w:rPr>
      </w:pPr>
      <w:r>
        <w:t xml:space="preserve">As Admiral Davidson suggests, </w:t>
      </w:r>
      <w:r w:rsidRPr="00074E20">
        <w:rPr>
          <w:rStyle w:val="StyleUnderline"/>
        </w:rPr>
        <w:t>one possible outcome of the ongoing cold war with China could be armed conflict</w:t>
      </w:r>
      <w:r>
        <w:t xml:space="preserve"> of the traditional sort. </w:t>
      </w:r>
      <w:r w:rsidRPr="00074E20">
        <w:rPr>
          <w:rStyle w:val="StyleUnderline"/>
        </w:rPr>
        <w:t>Such an encounter,</w:t>
      </w:r>
      <w:r>
        <w:t xml:space="preserve"> in turn</w:t>
      </w:r>
      <w:r w:rsidRPr="00074E20">
        <w:rPr>
          <w:rStyle w:val="StyleUnderline"/>
        </w:rPr>
        <w:t>, could escalate to the nuclear level,</w:t>
      </w:r>
      <w:r>
        <w:t xml:space="preserve"> </w:t>
      </w:r>
      <w:r w:rsidRPr="00074E20">
        <w:rPr>
          <w:rStyle w:val="StyleUnderline"/>
        </w:rPr>
        <w:t>resulting in mutual annihilation. A war involving only “conventional” forces would itself undoubtedly be devastating</w:t>
      </w:r>
      <w:r>
        <w:t xml:space="preserve"> and lead to widespread suffering, </w:t>
      </w:r>
      <w:r w:rsidRPr="00074E20">
        <w:rPr>
          <w:rStyle w:val="StyleUnderline"/>
        </w:rPr>
        <w:t>not to mention the collapse of the global economy.</w:t>
      </w:r>
    </w:p>
    <w:p w14:paraId="2C2BC1B1" w14:textId="77777777" w:rsidR="004555EF" w:rsidRDefault="004555EF" w:rsidP="004555EF">
      <w:r>
        <w:t>Even if a shooting war doesn’t erupt, however</w:t>
      </w:r>
      <w:r w:rsidRPr="00074E20">
        <w:rPr>
          <w:rStyle w:val="StyleUnderline"/>
        </w:rPr>
        <w:t xml:space="preserve">, a long-term geopolitical war of attrition between the U.S. and China will, </w:t>
      </w:r>
      <w:r>
        <w:t xml:space="preserve">in the end, </w:t>
      </w:r>
      <w:r w:rsidRPr="00074E20">
        <w:rPr>
          <w:rStyle w:val="StyleUnderline"/>
        </w:rPr>
        <w:t>have debilitating and possibly catastrophic consequences for both sides</w:t>
      </w:r>
      <w:r>
        <w:t>. Take the trade war, for example. If that’s not resolved soon in a positive manner, continuing high U.S. tariffs on Chinese imports will severely curb Chinese economic growth and so weaken the world economy as a whole, punishing every nation on Earth, including this one. High tariffs will also increase costs for American consumers and endanger the prosperity and survival of many firms that rely on Chinese raw materials and components.</w:t>
      </w:r>
    </w:p>
    <w:p w14:paraId="25B27619" w14:textId="77777777" w:rsidR="004555EF" w:rsidRDefault="004555EF" w:rsidP="004555EF">
      <w:r w:rsidRPr="00074E20">
        <w:rPr>
          <w:rStyle w:val="StyleUnderline"/>
        </w:rPr>
        <w:t>This new brand of war will also ensure that already sky-high defense expenditures will continue to rise, diverting funds from vital needs like education, health, infrastructure, and the environment.</w:t>
      </w:r>
      <w:r>
        <w:t xml:space="preserve">  Meanwhile, preparations for a future war with China have already become the number one priority at the Pentagon, crowding out all other considerations. “While we’re focused on ongoing operations,” acting Secretary of Defense Patrick Shanahan reportedly told his senior staff on his first day in office this January, “remember China, China, China.”</w:t>
      </w:r>
    </w:p>
    <w:p w14:paraId="4A696BE8" w14:textId="77777777" w:rsidR="004555EF" w:rsidRPr="00C70820" w:rsidRDefault="004555EF" w:rsidP="004555EF">
      <w:r w:rsidRPr="00074E20">
        <w:rPr>
          <w:rStyle w:val="StyleUnderline"/>
        </w:rPr>
        <w:t>Perhaps the greatest victim of this ongoing conflict will be planet Earth itself and all the creatures, humans included, who inhabit it. As the world’s top two emitters of climate-altering greenhouse gases, the U.S. and China must work together to halt global warming or all of us are doomed to a hellish future</w:t>
      </w:r>
      <w:r>
        <w:t>. With a war under way, even a non-shooting one, the chance for such collaboration is essentially zero</w:t>
      </w:r>
      <w:r w:rsidRPr="00074E20">
        <w:rPr>
          <w:rStyle w:val="StyleUnderline"/>
        </w:rPr>
        <w:t>. The only way to save civilization is for the U.S. and China to declare peace and focus together on human salvation</w:t>
      </w:r>
      <w:r>
        <w:t>.</w:t>
      </w:r>
    </w:p>
    <w:p w14:paraId="5D1D430F" w14:textId="77777777" w:rsidR="004555EF" w:rsidRDefault="004555EF" w:rsidP="004555EF">
      <w:pPr>
        <w:pStyle w:val="Heading3"/>
      </w:pPr>
      <w:r>
        <w:lastRenderedPageBreak/>
        <w:t>AT: No Thucydides Trap</w:t>
      </w:r>
    </w:p>
    <w:p w14:paraId="46A28977" w14:textId="77777777" w:rsidR="004555EF" w:rsidRPr="000348EE" w:rsidRDefault="004555EF" w:rsidP="004555EF">
      <w:pPr>
        <w:pStyle w:val="Heading4"/>
      </w:pPr>
      <w:r>
        <w:t>Thucydides trap is uniquely likely now – US leadership is necessary to prevent it</w:t>
      </w:r>
    </w:p>
    <w:p w14:paraId="64806D19" w14:textId="77777777" w:rsidR="004555EF" w:rsidRPr="001A6C26" w:rsidRDefault="004555EF" w:rsidP="004555EF">
      <w:r w:rsidRPr="001A6C26">
        <w:rPr>
          <w:rStyle w:val="Style13ptBold"/>
        </w:rPr>
        <w:t>Mastro 2019</w:t>
      </w:r>
      <w:r>
        <w:t xml:space="preserve"> - Assistant Professor of Security Studies at Georgetown University</w:t>
      </w:r>
      <w:r>
        <w:br/>
        <w:t>Oriana Skylar, "The Stealth Superpower," Jan/Feb, https://www.foreignaffairs.com/articles/china/china-plan-rule-asia</w:t>
      </w:r>
    </w:p>
    <w:p w14:paraId="2DE6543D" w14:textId="77777777" w:rsidR="004555EF" w:rsidRDefault="004555EF" w:rsidP="004555EF">
      <w:r>
        <w:t xml:space="preserve">Until now, </w:t>
      </w:r>
      <w:r w:rsidRPr="000348EE">
        <w:rPr>
          <w:rStyle w:val="StyleUnderline"/>
        </w:rPr>
        <w:t>China has succeeded in growing without provoking</w:t>
      </w:r>
      <w:r>
        <w:t xml:space="preserve">. </w:t>
      </w:r>
      <w:r w:rsidRPr="000348EE">
        <w:rPr>
          <w:rStyle w:val="StyleUnderline"/>
        </w:rPr>
        <w:t>Yet there is a limit to how powerful a country can get without directly challenging the incumbent power, and China is now reaching that point.</w:t>
      </w:r>
      <w:r>
        <w:t xml:space="preserve"> Under Xi, China has begun confronting American power head-on. Given the country’s internal challenges, China’s rise could still stall. But history has shown that in the vast majority of cases in which a country was able to sustain its rise, </w:t>
      </w:r>
      <w:r w:rsidRPr="000348EE">
        <w:rPr>
          <w:rStyle w:val="StyleUnderline"/>
        </w:rPr>
        <w:t>the rising power ended up overtaking the dominant power, whether peacefully or through war</w:t>
      </w:r>
      <w:r>
        <w:t>.</w:t>
      </w:r>
    </w:p>
    <w:p w14:paraId="783A812C" w14:textId="77777777" w:rsidR="004555EF" w:rsidRPr="001A6C26" w:rsidRDefault="004555EF" w:rsidP="004555EF">
      <w:r w:rsidRPr="000348EE">
        <w:rPr>
          <w:rStyle w:val="StyleUnderline"/>
        </w:rPr>
        <w:t>That does not mean that the United States cannot buck the historical trend. To remain dominant</w:t>
      </w:r>
      <w:r>
        <w:t xml:space="preserve">, </w:t>
      </w:r>
      <w:r w:rsidRPr="000348EE">
        <w:rPr>
          <w:rStyle w:val="StyleUnderline"/>
        </w:rPr>
        <w:t>Washington will have to change course. It will have to deepen</w:t>
      </w:r>
      <w:r>
        <w:t xml:space="preserve">, rather than lessen, </w:t>
      </w:r>
      <w:r w:rsidRPr="000348EE">
        <w:rPr>
          <w:rStyle w:val="StyleUnderline"/>
        </w:rPr>
        <w:t>its involvement in</w:t>
      </w:r>
      <w:r>
        <w:t xml:space="preserve"> the liberal international order. It will have to double down on, rather than abandon, its commitment to American values. And perhaps most important, it </w:t>
      </w:r>
      <w:r w:rsidRPr="000348EE">
        <w:rPr>
          <w:rStyle w:val="StyleUnderline"/>
        </w:rPr>
        <w:t>will have to ensure that its leadership benefits others rather than pursue a strategy based on “America first.”</w:t>
      </w:r>
    </w:p>
    <w:p w14:paraId="353BFFEC" w14:textId="77777777" w:rsidR="00FA222D" w:rsidRDefault="00FA222D" w:rsidP="00FA222D">
      <w:pPr>
        <w:pStyle w:val="Heading3"/>
      </w:pPr>
      <w:r>
        <w:lastRenderedPageBreak/>
        <w:t>AT: OBOR Key</w:t>
      </w:r>
    </w:p>
    <w:p w14:paraId="59D5CDAF" w14:textId="77777777" w:rsidR="00FA222D" w:rsidRPr="00EB719E" w:rsidRDefault="00FA222D" w:rsidP="00FA222D">
      <w:pPr>
        <w:pStyle w:val="Heading4"/>
      </w:pPr>
      <w:r>
        <w:t>Weapon sales are a key to OBOR</w:t>
      </w:r>
    </w:p>
    <w:p w14:paraId="7A40A151" w14:textId="77777777" w:rsidR="00FA222D" w:rsidRPr="00122CF2" w:rsidRDefault="00FA222D" w:rsidP="00FA222D">
      <w:r w:rsidRPr="00122CF2">
        <w:rPr>
          <w:rStyle w:val="Style13ptBold"/>
        </w:rPr>
        <w:t>Chan 2018</w:t>
      </w:r>
      <w:r>
        <w:t xml:space="preserve"> - Minnie, "Free gifts with arms sales: China dangles hi-tech offers in crowded global military marketplace?," South China Morning Post (Online), Hong Kong: South China Morning Post Publishers Limited. Apr 8, ProQuest</w:t>
      </w:r>
    </w:p>
    <w:p w14:paraId="1C798C1A" w14:textId="77777777" w:rsidR="00FA222D" w:rsidRPr="00EB719E" w:rsidRDefault="00FA222D" w:rsidP="00FA222D">
      <w:pPr>
        <w:rPr>
          <w:rStyle w:val="StyleUnderline"/>
        </w:rPr>
      </w:pPr>
      <w:r w:rsidRPr="00EB719E">
        <w:rPr>
          <w:rStyle w:val="StyleUnderline"/>
        </w:rPr>
        <w:t>China’s arms sales rise as it vies with US for influence on the world stage</w:t>
      </w:r>
    </w:p>
    <w:p w14:paraId="7E0075AB" w14:textId="77777777" w:rsidR="00FA222D" w:rsidRDefault="00FA222D" w:rsidP="00FA222D">
      <w:r>
        <w:t>“China is going to sell its advanced air-independent propulsion (AIP) system to the Thai navy. It might also share some of its advanced stealth IP for submarines and warship weapons with Thailand,” the source said, adding that the transfers will depend on Thailand’s shipbuilding standards.</w:t>
      </w:r>
    </w:p>
    <w:p w14:paraId="72AF121C" w14:textId="77777777" w:rsidR="00FA222D" w:rsidRDefault="00FA222D" w:rsidP="00FA222D">
      <w:r>
        <w:t>China’s AIP technology allows its Type 039A diesel-electric submarines to operate at great depths for up to three weeks at a time.</w:t>
      </w:r>
    </w:p>
    <w:p w14:paraId="4156B914" w14:textId="77777777" w:rsidR="00FA222D" w:rsidRDefault="00FA222D" w:rsidP="00FA222D">
      <w:r>
        <w:t>Beijing-based military specialist Li Jie said the United States and European countries had long used arms technology transfers to help forge new strategic partnerships, tactics that China was now also going to deploy.</w:t>
      </w:r>
    </w:p>
    <w:p w14:paraId="37070650" w14:textId="77777777" w:rsidR="00FA222D" w:rsidRDefault="00FA222D" w:rsidP="00FA222D">
      <w:r w:rsidRPr="00EB719E">
        <w:rPr>
          <w:rStyle w:val="StyleUnderline"/>
        </w:rPr>
        <w:t>“China has started [sharing] some of its advanced military technologies, but only on the condition that it not harm the country’s overall core technological development</w:t>
      </w:r>
      <w:r>
        <w:t>,” Li said.</w:t>
      </w:r>
    </w:p>
    <w:p w14:paraId="238A00EF" w14:textId="77777777" w:rsidR="00FA222D" w:rsidRDefault="00FA222D" w:rsidP="00FA222D">
      <w:r w:rsidRPr="00EB719E">
        <w:rPr>
          <w:rStyle w:val="StyleUnderline"/>
        </w:rPr>
        <w:t>Li said Beijing backed the Thai deal because Bangkok was a big supporter of China’s “Belt and Road Initiative”, “especially the high-speed rail link between China and Thailand</w:t>
      </w:r>
      <w:r>
        <w:t>”.</w:t>
      </w:r>
    </w:p>
    <w:p w14:paraId="00528A73" w14:textId="77777777" w:rsidR="00FA222D" w:rsidRDefault="00FA222D" w:rsidP="00FA222D">
      <w:r>
        <w:t>The belt and road plans are a massive infrastructure drive to revive ancient trade routes to link China to Asia, Africa and Europe.</w:t>
      </w:r>
    </w:p>
    <w:p w14:paraId="79960509" w14:textId="77777777" w:rsidR="00FA222D" w:rsidRDefault="00FA222D" w:rsidP="00FA222D">
      <w:r>
        <w:t xml:space="preserve">The Thai submarine development comes just a few months after IHS Jane’s Defence Weekly reported that China Shipbuilding and Offshore International Company, the international trading arm of CSIC, planned to open a facility in Thailand to provide engineering support and other services to the Thai navy as part of the company’s after-sales services. </w:t>
      </w:r>
    </w:p>
    <w:p w14:paraId="4D0DE5A3" w14:textId="56103462" w:rsidR="00FD4C02" w:rsidRDefault="00FD4C02" w:rsidP="00915039">
      <w:pPr>
        <w:pStyle w:val="Heading3"/>
      </w:pPr>
      <w:r>
        <w:lastRenderedPageBreak/>
        <w:t>AT: Trade War Outweighs</w:t>
      </w:r>
    </w:p>
    <w:p w14:paraId="46B67575" w14:textId="5CBD56FF" w:rsidR="00265423" w:rsidRPr="00265423" w:rsidRDefault="00265423" w:rsidP="00265423">
      <w:pPr>
        <w:pStyle w:val="Heading4"/>
      </w:pPr>
      <w:r>
        <w:t>The trade war is driven by power competition, not economics</w:t>
      </w:r>
    </w:p>
    <w:p w14:paraId="1DC0C5C4" w14:textId="02D77746" w:rsidR="00FD4C02" w:rsidRPr="00FD4C02" w:rsidRDefault="00FD4C02" w:rsidP="00FD4C02">
      <w:r w:rsidRPr="00FD4C02">
        <w:rPr>
          <w:rStyle w:val="Style13ptBold"/>
        </w:rPr>
        <w:t xml:space="preserve">Kim 2018 </w:t>
      </w:r>
      <w:r>
        <w:t xml:space="preserve">-  Department of Political Science and International Relations, Kyung Hee University  </w:t>
      </w:r>
      <w:r>
        <w:br/>
        <w:t>Min-hyung, ""A real driver of US–China trade conflict: The Sino–US competition for global hegemony and its implications for the future", International Trade, Politics and Development, Vol. 3 Issue: 1, pp.30-40</w:t>
      </w:r>
    </w:p>
    <w:p w14:paraId="1AF4B40B" w14:textId="4C5B6F05" w:rsidR="00FD4C02" w:rsidRDefault="00FD4C02" w:rsidP="00FD4C02">
      <w:r>
        <w:t xml:space="preserve">The main goal of this paper is to offer an explanation of the underlying cause of the Sino–US trade war. In an effort to make sense of the trade war, the paper draws the insights from the two international relations theories – i.e. hegemonic stability theory (HST) and power transition theory (PTT). </w:t>
      </w:r>
      <w:r w:rsidRPr="00265423">
        <w:rPr>
          <w:rStyle w:val="StyleUnderline"/>
        </w:rPr>
        <w:t>Its central thesis is that “US fear” about its declining hegemony and China’s rapid rise as a challenger of US hegemony is driving a US-launched trade war with China</w:t>
      </w:r>
      <w:r>
        <w:t xml:space="preserve">. </w:t>
      </w:r>
      <w:r w:rsidRPr="00265423">
        <w:rPr>
          <w:rStyle w:val="StyleUnderline"/>
        </w:rPr>
        <w:t>Since the underlying cause of the trade war</w:t>
      </w:r>
      <w:r>
        <w:t xml:space="preserve"> between the world’s two largest economies </w:t>
      </w:r>
      <w:r w:rsidRPr="00265423">
        <w:rPr>
          <w:rStyle w:val="StyleUnderline"/>
        </w:rPr>
        <w:t>is political</w:t>
      </w:r>
      <w:r>
        <w:t xml:space="preserve"> (i.e. the Sino–US hegemonic rivalry) </w:t>
      </w:r>
      <w:r w:rsidRPr="00265423">
        <w:rPr>
          <w:rStyle w:val="StyleUnderline"/>
        </w:rPr>
        <w:t>rather than economic</w:t>
      </w:r>
      <w:r>
        <w:t xml:space="preserve"> (e.g. US attempts to improve the trade balance with China by imposing tariffs on Chinese goods), the article contends </w:t>
      </w:r>
      <w:r w:rsidRPr="00265423">
        <w:rPr>
          <w:rStyle w:val="StyleUnderline"/>
        </w:rPr>
        <w:t>that the full understanding of the trade war requires close attention to the importance of power competition between the two superpowers</w:t>
      </w:r>
      <w:r>
        <w:t>. As China continues to threaten US hegemony in the world in general and East Asia in particular, the US–China competition for hegemony will intensify over time (Kim, 2016a). A s a result, the trade war between the two countries may persist longer than many anticipate. Further, even if the trade war between the two superpowers ends soon, a similar type of conflict is likely to occur later as long as the Sino–US hegemonic rivalry continues.</w:t>
      </w:r>
    </w:p>
    <w:p w14:paraId="6ABEFBDD" w14:textId="7612CDFA" w:rsidR="008039DD" w:rsidRDefault="008039DD" w:rsidP="008039DD">
      <w:pPr>
        <w:pStyle w:val="Heading4"/>
      </w:pPr>
      <w:r>
        <w:t xml:space="preserve">Geopolitical concerns outweigh the trade war </w:t>
      </w:r>
    </w:p>
    <w:p w14:paraId="01573CE2" w14:textId="77777777" w:rsidR="008D1076" w:rsidRPr="00FD4C02" w:rsidRDefault="008D1076" w:rsidP="008D1076">
      <w:r w:rsidRPr="00FD4C02">
        <w:rPr>
          <w:rStyle w:val="Style13ptBold"/>
        </w:rPr>
        <w:t xml:space="preserve">Kim 2018 </w:t>
      </w:r>
      <w:r>
        <w:t xml:space="preserve">-  Department of Political Science and International Relations, Kyung Hee University  </w:t>
      </w:r>
      <w:r>
        <w:br/>
        <w:t>Min-hyung, ""A real driver of US–China trade conflict: The Sino–US competition for global hegemony and its implications for the future", International Trade, Politics and Development, Vol. 3 Issue: 1, pp.30-40</w:t>
      </w:r>
    </w:p>
    <w:p w14:paraId="079285CF" w14:textId="1E34B5FF" w:rsidR="008039DD" w:rsidRDefault="008039DD" w:rsidP="008039DD">
      <w:r>
        <w:t xml:space="preserve">Currently, the USA and China are waging a trade war. What is important to note here is that </w:t>
      </w:r>
      <w:r w:rsidRPr="00FD36BC">
        <w:rPr>
          <w:rStyle w:val="StyleUnderline"/>
        </w:rPr>
        <w:t>the driving force of the trade war between the world’s two largest economies is more political than economic.</w:t>
      </w:r>
      <w:r>
        <w:t xml:space="preserve"> That is to say, </w:t>
      </w:r>
      <w:r w:rsidRPr="00FD36BC">
        <w:rPr>
          <w:rStyle w:val="StyleUnderline"/>
        </w:rPr>
        <w:t>as China’s economic and political influence in the world vis-à-vis that of the USA increases, US fear about China’s power also grows</w:t>
      </w:r>
      <w:r>
        <w:t xml:space="preserve">. Under these circumstances, </w:t>
      </w:r>
      <w:r w:rsidRPr="00FD36BC">
        <w:rPr>
          <w:rStyle w:val="StyleUnderline"/>
        </w:rPr>
        <w:t>Washington makes every effort to assert its global dominance by deterring China’s challenge to its hegemony</w:t>
      </w:r>
      <w:r>
        <w:t xml:space="preserve">[13]. It is this sort of “US fear” about hegemonic power transition from Washington to Beijing that brought about US policies against the BRI, the AIIB, and Made in China 2015. </w:t>
      </w:r>
      <w:r w:rsidRPr="00FD36BC">
        <w:rPr>
          <w:rStyle w:val="StyleUnderline"/>
        </w:rPr>
        <w:t>The fear of hegemonic power transition is indeed a driving force for the US-launched trade war.</w:t>
      </w:r>
      <w:r>
        <w:t xml:space="preserve"> Understood this way, </w:t>
      </w:r>
      <w:r w:rsidRPr="00FD36BC">
        <w:rPr>
          <w:rStyle w:val="StyleUnderline"/>
        </w:rPr>
        <w:t>the trade war between the USA and China may be a harbinger of a much larger-scale conflict between the two parties</w:t>
      </w:r>
      <w:r>
        <w:t>, since as PTT predicts, war is more likely to occur when the power gap between a declining hegemon and a rising challenger is getting closed.</w:t>
      </w:r>
    </w:p>
    <w:p w14:paraId="5E8216BD" w14:textId="62C2EC31" w:rsidR="008039DD" w:rsidRPr="008039DD" w:rsidRDefault="008039DD" w:rsidP="008039DD">
      <w:r>
        <w:t xml:space="preserve">As China’s economic, technological, military and political rise continues down the road, the USA will try to contain it in order to maintain its global hegemony. The obvious consequence of this seesaw game is the intensification of the Sino–US competition over global hegemony. </w:t>
      </w:r>
      <w:r w:rsidRPr="00FD36BC">
        <w:rPr>
          <w:rStyle w:val="StyleUnderline"/>
        </w:rPr>
        <w:t>The USA and China, the two most powerful states in the world, appear as if they were on a collision course.</w:t>
      </w:r>
      <w:r>
        <w:t xml:space="preserve"> What this means is that so long as US fear about China’s overtaking US hegemony persists, a similar type of conflict between the two hegemonic powers is likely to occur in the future even if the current trade war is over.</w:t>
      </w:r>
    </w:p>
    <w:p w14:paraId="3C150FA5" w14:textId="298C3063" w:rsidR="00A95652" w:rsidRDefault="00F31901" w:rsidP="00F31901">
      <w:pPr>
        <w:pStyle w:val="Heading2"/>
      </w:pPr>
      <w:r>
        <w:lastRenderedPageBreak/>
        <w:t>Aff</w:t>
      </w:r>
    </w:p>
    <w:p w14:paraId="403CD1F9" w14:textId="1A911D4C" w:rsidR="00515767" w:rsidRDefault="00515767" w:rsidP="00515767">
      <w:pPr>
        <w:pStyle w:val="Heading3"/>
      </w:pPr>
      <w:r>
        <w:lastRenderedPageBreak/>
        <w:t>Turn – China leadership Good</w:t>
      </w:r>
    </w:p>
    <w:p w14:paraId="78500D07" w14:textId="77777777" w:rsidR="00515767" w:rsidRDefault="00515767" w:rsidP="00515767">
      <w:pPr>
        <w:pStyle w:val="Heading4"/>
      </w:pPr>
      <w:r>
        <w:t xml:space="preserve">Chinese global governance leadership </w:t>
      </w:r>
      <w:r w:rsidRPr="46BDD408">
        <w:rPr>
          <w:u w:val="single"/>
        </w:rPr>
        <w:t>as a first mover</w:t>
      </w:r>
      <w:r>
        <w:t xml:space="preserve"> is key to stabilize great power relationships</w:t>
      </w:r>
    </w:p>
    <w:p w14:paraId="3210C200" w14:textId="77777777" w:rsidR="00515767" w:rsidRDefault="00515767" w:rsidP="00515767">
      <w:r w:rsidRPr="46BDD408">
        <w:rPr>
          <w:rStyle w:val="Style13ptBold"/>
        </w:rPr>
        <w:t>Jones 16</w:t>
      </w:r>
      <w:r>
        <w:t xml:space="preserve"> (Bruce, Vice President and Director - Foreign Policy; Senior Fellow - Foreign Policy, Project on International Order and Strategy, Brookings Institution, 4/12/16, “China’s G-20 presidency: Where geopolitics meets global governance,” https://www.brookings.edu/blog/order-from-chaos/2016/04/12/chinas-g-20-presidency-where-geopolitics-meets-global-governance/)</w:t>
      </w:r>
    </w:p>
    <w:p w14:paraId="47EF489A" w14:textId="77777777" w:rsidR="00515767" w:rsidRDefault="00515767" w:rsidP="00515767">
      <w:r w:rsidRPr="46BDD408">
        <w:rPr>
          <w:sz w:val="16"/>
          <w:szCs w:val="16"/>
        </w:rPr>
        <w:t xml:space="preserve">For the past several years, international affairs have been analyzed through two lenses. One lens has focused on geopolitics: in particular, the question of how </w:t>
      </w:r>
      <w:r w:rsidRPr="46BDD408">
        <w:rPr>
          <w:rStyle w:val="StyleUnderline"/>
        </w:rPr>
        <w:t>great power relations are evolving</w:t>
      </w:r>
      <w:r w:rsidRPr="46BDD408">
        <w:rPr>
          <w:sz w:val="16"/>
          <w:szCs w:val="16"/>
        </w:rPr>
        <w:t xml:space="preserve"> at a time of redistribution in the world’s economic and now also political power. The second lens considers the framework of global governance, especially the question of whether or not the existing formal and informal institutions have the tools and the ability to manage complex global challenges.</w:t>
      </w:r>
      <w:r>
        <w:rPr>
          <w:sz w:val="16"/>
          <w:szCs w:val="16"/>
        </w:rPr>
        <w:t xml:space="preserve"> </w:t>
      </w:r>
      <w:r w:rsidRPr="46BDD408">
        <w:rPr>
          <w:rStyle w:val="StyleUnderline"/>
          <w:highlight w:val="yellow"/>
        </w:rPr>
        <w:t>China’s presidency of the G-20 bridges</w:t>
      </w:r>
      <w:r w:rsidRPr="46BDD408">
        <w:rPr>
          <w:sz w:val="16"/>
          <w:szCs w:val="16"/>
        </w:rPr>
        <w:t xml:space="preserve"> the issues of </w:t>
      </w:r>
      <w:r w:rsidRPr="46BDD408">
        <w:rPr>
          <w:rStyle w:val="StyleUnderline"/>
          <w:highlight w:val="yellow"/>
        </w:rPr>
        <w:t>global governance and great power relations</w:t>
      </w:r>
      <w:r w:rsidRPr="46BDD408">
        <w:rPr>
          <w:sz w:val="16"/>
          <w:szCs w:val="16"/>
        </w:rPr>
        <w:t xml:space="preserve">. At a basic level, </w:t>
      </w:r>
      <w:r w:rsidRPr="46BDD408">
        <w:rPr>
          <w:rStyle w:val="StyleUnderline"/>
          <w:highlight w:val="yellow"/>
        </w:rPr>
        <w:t xml:space="preserve">the G-20 will set a tone for </w:t>
      </w:r>
      <w:r w:rsidRPr="46BDD408">
        <w:rPr>
          <w:rStyle w:val="Emphasis"/>
          <w:highlight w:val="yellow"/>
        </w:rPr>
        <w:t>how major powers</w:t>
      </w:r>
      <w:r w:rsidRPr="46BDD408">
        <w:rPr>
          <w:rStyle w:val="Emphasis"/>
        </w:rPr>
        <w:t xml:space="preserve"> attempt to </w:t>
      </w:r>
      <w:r w:rsidRPr="46BDD408">
        <w:rPr>
          <w:rStyle w:val="Emphasis"/>
          <w:highlight w:val="yellow"/>
        </w:rPr>
        <w:t>tackle</w:t>
      </w:r>
      <w:r w:rsidRPr="46BDD408">
        <w:rPr>
          <w:rStyle w:val="Emphasis"/>
        </w:rPr>
        <w:t xml:space="preserve"> the </w:t>
      </w:r>
      <w:r w:rsidRPr="46BDD408">
        <w:rPr>
          <w:rStyle w:val="Emphasis"/>
          <w:highlight w:val="yellow"/>
        </w:rPr>
        <w:t>challenges that confront us all</w:t>
      </w:r>
      <w:r w:rsidRPr="46BDD408">
        <w:rPr>
          <w:sz w:val="16"/>
          <w:szCs w:val="16"/>
        </w:rPr>
        <w:t>.</w:t>
      </w:r>
      <w:r>
        <w:rPr>
          <w:sz w:val="16"/>
          <w:szCs w:val="16"/>
        </w:rPr>
        <w:t xml:space="preserve"> </w:t>
      </w:r>
      <w:r w:rsidRPr="46BDD408">
        <w:rPr>
          <w:sz w:val="16"/>
          <w:szCs w:val="16"/>
        </w:rPr>
        <w:t>China’s assumption of the G-20 chairmanship in 2016 marks an important symbolic threshold. It is the first time a major non-Western power will chair the world’s premier body for international economic cooperation—not to mention one of the world’s most important geopolitical bodies, as well. China’s presidency comes at an important time in the substance of the G-20’s agenda, too, as a slowing Chinese economy is integral to the dynamics of an overall slowing global economy. As such, this event offers an opportunity to reflect on geopolitics and global governance—and the way forward. In short, what is the state of international order?</w:t>
      </w:r>
      <w:r>
        <w:rPr>
          <w:sz w:val="16"/>
          <w:szCs w:val="16"/>
        </w:rPr>
        <w:t xml:space="preserve"> </w:t>
      </w:r>
      <w:r w:rsidRPr="46BDD408">
        <w:rPr>
          <w:sz w:val="16"/>
          <w:szCs w:val="16"/>
        </w:rPr>
        <w:t>HEADING DOWN A BUMPY ROAD?</w:t>
      </w:r>
      <w:r>
        <w:rPr>
          <w:sz w:val="16"/>
          <w:szCs w:val="16"/>
        </w:rPr>
        <w:t xml:space="preserve"> </w:t>
      </w:r>
      <w:r w:rsidRPr="46BDD408">
        <w:rPr>
          <w:sz w:val="16"/>
          <w:szCs w:val="16"/>
        </w:rPr>
        <w:t xml:space="preserve">There is little doubt that </w:t>
      </w:r>
      <w:r w:rsidRPr="46BDD408">
        <w:rPr>
          <w:rStyle w:val="StyleUnderline"/>
          <w:highlight w:val="yellow"/>
        </w:rPr>
        <w:t>we are at an</w:t>
      </w:r>
      <w:r w:rsidRPr="46BDD408">
        <w:rPr>
          <w:rStyle w:val="StyleUnderline"/>
        </w:rPr>
        <w:t xml:space="preserve"> </w:t>
      </w:r>
      <w:r w:rsidRPr="46BDD408">
        <w:rPr>
          <w:rStyle w:val="Emphasis"/>
        </w:rPr>
        <w:t xml:space="preserve">important </w:t>
      </w:r>
      <w:r w:rsidRPr="46BDD408">
        <w:rPr>
          <w:rStyle w:val="Emphasis"/>
          <w:highlight w:val="yellow"/>
        </w:rPr>
        <w:t>inflection point in international order</w:t>
      </w:r>
      <w:r w:rsidRPr="46BDD408">
        <w:rPr>
          <w:sz w:val="16"/>
          <w:szCs w:val="16"/>
        </w:rPr>
        <w:t xml:space="preserve">. For the past 25 years, </w:t>
      </w:r>
      <w:r w:rsidRPr="46BDD408">
        <w:rPr>
          <w:rStyle w:val="StyleUnderline"/>
          <w:highlight w:val="yellow"/>
        </w:rPr>
        <w:t>the</w:t>
      </w:r>
      <w:r w:rsidRPr="46BDD408">
        <w:rPr>
          <w:rStyle w:val="StyleUnderline"/>
        </w:rPr>
        <w:t xml:space="preserve"> international </w:t>
      </w:r>
      <w:r w:rsidRPr="46BDD408">
        <w:rPr>
          <w:rStyle w:val="StyleUnderline"/>
          <w:highlight w:val="yellow"/>
        </w:rPr>
        <w:t>system</w:t>
      </w:r>
      <w:r w:rsidRPr="46BDD408">
        <w:rPr>
          <w:sz w:val="16"/>
          <w:szCs w:val="16"/>
        </w:rPr>
        <w:t xml:space="preserve">—with its win-win economic structures—has been relatively stable. But this order </w:t>
      </w:r>
      <w:r w:rsidRPr="46BDD408">
        <w:rPr>
          <w:rStyle w:val="StyleUnderline"/>
          <w:highlight w:val="yellow"/>
        </w:rPr>
        <w:t>is under challenge and threat, and</w:t>
      </w:r>
      <w:r w:rsidRPr="46BDD408">
        <w:rPr>
          <w:rStyle w:val="StyleUnderline"/>
        </w:rPr>
        <w:t xml:space="preserve"> it </w:t>
      </w:r>
      <w:r w:rsidRPr="46BDD408">
        <w:rPr>
          <w:rStyle w:val="StyleUnderline"/>
          <w:highlight w:val="yellow"/>
        </w:rPr>
        <w:t xml:space="preserve">is </w:t>
      </w:r>
      <w:r w:rsidRPr="46BDD408">
        <w:rPr>
          <w:rStyle w:val="Emphasis"/>
          <w:highlight w:val="yellow"/>
        </w:rPr>
        <w:t>eroding</w:t>
      </w:r>
      <w:r w:rsidRPr="46BDD408">
        <w:rPr>
          <w:rStyle w:val="StyleUnderline"/>
          <w:highlight w:val="yellow"/>
        </w:rPr>
        <w:t>. We risk</w:t>
      </w:r>
      <w:r w:rsidRPr="46BDD408">
        <w:rPr>
          <w:rStyle w:val="StyleUnderline"/>
        </w:rPr>
        <w:t xml:space="preserve"> the </w:t>
      </w:r>
      <w:r w:rsidRPr="46BDD408">
        <w:rPr>
          <w:rStyle w:val="Emphasis"/>
        </w:rPr>
        <w:t xml:space="preserve">rise of </w:t>
      </w:r>
      <w:r w:rsidRPr="46BDD408">
        <w:rPr>
          <w:rStyle w:val="Emphasis"/>
          <w:highlight w:val="yellow"/>
        </w:rPr>
        <w:t>a lose-lose international system</w:t>
      </w:r>
      <w:r w:rsidRPr="46BDD408">
        <w:rPr>
          <w:rStyle w:val="StyleUnderline"/>
        </w:rPr>
        <w:t xml:space="preserve">, encompassing a </w:t>
      </w:r>
      <w:r w:rsidRPr="46BDD408">
        <w:rPr>
          <w:rStyle w:val="StyleUnderline"/>
          <w:highlight w:val="yellow"/>
        </w:rPr>
        <w:t>deterioration of</w:t>
      </w:r>
      <w:r w:rsidRPr="46BDD408">
        <w:rPr>
          <w:rStyle w:val="StyleUnderline"/>
        </w:rPr>
        <w:t xml:space="preserve"> the </w:t>
      </w:r>
      <w:r w:rsidRPr="46BDD408">
        <w:rPr>
          <w:rStyle w:val="Emphasis"/>
          <w:highlight w:val="yellow"/>
        </w:rPr>
        <w:t>security relations between great powers</w:t>
      </w:r>
      <w:r w:rsidRPr="46BDD408">
        <w:rPr>
          <w:rStyle w:val="StyleUnderline"/>
        </w:rPr>
        <w:t xml:space="preserve">, and a </w:t>
      </w:r>
      <w:r w:rsidRPr="46BDD408">
        <w:rPr>
          <w:rStyle w:val="StyleUnderline"/>
          <w:highlight w:val="yellow"/>
        </w:rPr>
        <w:t>breakdown of</w:t>
      </w:r>
      <w:r w:rsidRPr="46BDD408">
        <w:rPr>
          <w:rStyle w:val="StyleUnderline"/>
        </w:rPr>
        <w:t xml:space="preserve"> the </w:t>
      </w:r>
      <w:r w:rsidRPr="46BDD408">
        <w:rPr>
          <w:rStyle w:val="Emphasis"/>
          <w:highlight w:val="yellow"/>
        </w:rPr>
        <w:t>basic structures of international coop</w:t>
      </w:r>
      <w:r w:rsidRPr="46BDD408">
        <w:rPr>
          <w:rStyle w:val="Emphasis"/>
        </w:rPr>
        <w:t>eration</w:t>
      </w:r>
      <w:r w:rsidRPr="46BDD408">
        <w:rPr>
          <w:sz w:val="16"/>
          <w:szCs w:val="16"/>
        </w:rPr>
        <w:t>.</w:t>
      </w:r>
      <w:r>
        <w:rPr>
          <w:sz w:val="16"/>
          <w:szCs w:val="16"/>
        </w:rPr>
        <w:t xml:space="preserve"> </w:t>
      </w:r>
      <w:r w:rsidRPr="46BDD408">
        <w:rPr>
          <w:rStyle w:val="StyleUnderline"/>
          <w:highlight w:val="yellow"/>
        </w:rPr>
        <w:t>That</w:t>
      </w:r>
      <w:r w:rsidRPr="46BDD408">
        <w:rPr>
          <w:rStyle w:val="StyleUnderline"/>
        </w:rPr>
        <w:t xml:space="preserve"> may be</w:t>
      </w:r>
      <w:r w:rsidRPr="46BDD408">
        <w:rPr>
          <w:sz w:val="16"/>
          <w:szCs w:val="16"/>
        </w:rPr>
        <w:t xml:space="preserve"> the </w:t>
      </w:r>
      <w:r w:rsidRPr="46BDD408">
        <w:rPr>
          <w:rStyle w:val="StyleUnderline"/>
          <w:highlight w:val="yellow"/>
        </w:rPr>
        <w:t>worst-case</w:t>
      </w:r>
      <w:r w:rsidRPr="46BDD408">
        <w:rPr>
          <w:sz w:val="16"/>
          <w:szCs w:val="16"/>
        </w:rPr>
        <w:t xml:space="preserve"> scenario, </w:t>
      </w:r>
      <w:r w:rsidRPr="46BDD408">
        <w:rPr>
          <w:rStyle w:val="StyleUnderline"/>
        </w:rPr>
        <w:t xml:space="preserve">but it </w:t>
      </w:r>
      <w:r w:rsidRPr="46BDD408">
        <w:rPr>
          <w:rStyle w:val="StyleUnderline"/>
          <w:highlight w:val="yellow"/>
        </w:rPr>
        <w:t>is</w:t>
      </w:r>
      <w:r w:rsidRPr="46BDD408">
        <w:rPr>
          <w:sz w:val="16"/>
          <w:szCs w:val="16"/>
        </w:rPr>
        <w:t xml:space="preserve"> a </w:t>
      </w:r>
      <w:r w:rsidRPr="46BDD408">
        <w:rPr>
          <w:rStyle w:val="Emphasis"/>
          <w:highlight w:val="yellow"/>
        </w:rPr>
        <w:t>plausible</w:t>
      </w:r>
      <w:r w:rsidRPr="46BDD408">
        <w:rPr>
          <w:sz w:val="16"/>
          <w:szCs w:val="16"/>
        </w:rPr>
        <w:t xml:space="preserve"> one. </w:t>
      </w:r>
      <w:r w:rsidRPr="46BDD408">
        <w:rPr>
          <w:rStyle w:val="StyleUnderline"/>
        </w:rPr>
        <w:t>Countries must be vigilant about preventing this outcome</w:t>
      </w:r>
      <w:r w:rsidRPr="46BDD408">
        <w:rPr>
          <w:sz w:val="16"/>
          <w:szCs w:val="16"/>
        </w:rPr>
        <w:t xml:space="preserve">. Even though the established powers and the so-called emerging powers (clearly China is an emerged power) may not hold the same views about the content of international order, all sides have a stake in pursuing intense negotiations and engaging in debate and dialogue. </w:t>
      </w:r>
      <w:r w:rsidRPr="46BDD408">
        <w:rPr>
          <w:rStyle w:val="StyleUnderline"/>
        </w:rPr>
        <w:t>It is imperative</w:t>
      </w:r>
      <w:r w:rsidRPr="46BDD408">
        <w:rPr>
          <w:sz w:val="16"/>
          <w:szCs w:val="16"/>
        </w:rPr>
        <w:t xml:space="preserve"> that </w:t>
      </w:r>
      <w:r w:rsidRPr="46BDD408">
        <w:rPr>
          <w:rStyle w:val="StyleUnderline"/>
        </w:rPr>
        <w:t>parties find a middle ground that preserves key elements of the existing order while introducing</w:t>
      </w:r>
      <w:r w:rsidRPr="46BDD408">
        <w:rPr>
          <w:sz w:val="16"/>
          <w:szCs w:val="16"/>
        </w:rPr>
        <w:t xml:space="preserve"> some degree of </w:t>
      </w:r>
      <w:r w:rsidRPr="46BDD408">
        <w:rPr>
          <w:rStyle w:val="StyleUnderline"/>
        </w:rPr>
        <w:t>adaptation, such that this order does not collapse</w:t>
      </w:r>
      <w:r w:rsidRPr="46BDD408">
        <w:rPr>
          <w:sz w:val="16"/>
          <w:szCs w:val="16"/>
        </w:rPr>
        <w:t>.</w:t>
      </w:r>
      <w:r>
        <w:rPr>
          <w:sz w:val="16"/>
          <w:szCs w:val="16"/>
        </w:rPr>
        <w:t xml:space="preserve"> </w:t>
      </w:r>
      <w:r w:rsidRPr="46BDD408">
        <w:rPr>
          <w:sz w:val="16"/>
          <w:szCs w:val="16"/>
        </w:rPr>
        <w:t>A version of this kind of negotiation may occur later this year. Japan’s presidency of the G-7 will begin just ahead of China’s presidency of the G-20, putting important issues into sharp relief. As the older, Western-oriented tool for managing global issues, the G-7 still focuses on global economics but increasingly tackles cross-cutting and security issues. The G-20 is the newer, multipolar tool through which both emerged and emerging powers collaborate—but, so far, members have limited their deliberations to economic issues. The two processes together will reveal the tensions and opportunities for improvement in great power relations and in geopolitics.</w:t>
      </w:r>
      <w:r>
        <w:rPr>
          <w:sz w:val="16"/>
          <w:szCs w:val="16"/>
        </w:rPr>
        <w:t xml:space="preserve"> </w:t>
      </w:r>
      <w:r w:rsidRPr="46BDD408">
        <w:rPr>
          <w:sz w:val="16"/>
          <w:szCs w:val="16"/>
        </w:rPr>
        <w:t>Of particular note is where political and security issues fall on the dockets of these two bodies. Although the G-20 did tackle the Syria crisis at its St. Petersburg meeting in 2013, political and security issues have otherwise not been part of the group’s agenda. But these topics form an important part of the landscape of great power politics and global governance, and they are issues for which we find ourselves in very difficult waters. Tensions between the West—particularly Europe—and Russia are running high, just as disputes are mounting in Northeast Asia. The question of America’s naval role in the Western Pacific and China’s claims of a nine-dash line are serious flash points in the U.S.-China relationship, and we should not pretend that they are not increasingly difficult to manage, because they clearly are.</w:t>
      </w:r>
      <w:r>
        <w:rPr>
          <w:sz w:val="16"/>
          <w:szCs w:val="16"/>
        </w:rPr>
        <w:t xml:space="preserve"> </w:t>
      </w:r>
      <w:r w:rsidRPr="46BDD408">
        <w:rPr>
          <w:sz w:val="16"/>
          <w:szCs w:val="16"/>
        </w:rPr>
        <w:t>These are not part of the formal agenda of the G-20, but they should be. Although many economists may disagree with me, I believe it is shortsighted for the G-20 not to take up some of these tense security issues. The group’s argument has been to focus on economic issues, for which there are shared interests and progress can be made, which is a fair point. But history tells us that having difficult, tense issues involving a number of stakeholders leads to one of two scenarios: either these issues are managed in a credible forum, or tensions escalate and grow into conflict. There is no third option. Moreover, these are not issues that can be resolved bilaterally. They have to be settled in a multilateral forum.</w:t>
      </w:r>
      <w:r>
        <w:rPr>
          <w:sz w:val="16"/>
          <w:szCs w:val="16"/>
        </w:rPr>
        <w:t xml:space="preserve"> </w:t>
      </w:r>
      <w:r w:rsidRPr="46BDD408">
        <w:rPr>
          <w:sz w:val="16"/>
          <w:szCs w:val="16"/>
        </w:rPr>
        <w:t xml:space="preserve">In 2016, Japan will take up the issue of the South China Sea in the G-7—a scenario that is far from ideal, since key stakeholders will not be present. Even so, the G-20 refuses to take up security issues, leaving countries without an inclusive forum to deal with these tense security concerns. Of course, they could be raised in the U.N. Security Council, but that is a crisis management tool. </w:t>
      </w:r>
      <w:r w:rsidRPr="46BDD408">
        <w:rPr>
          <w:rStyle w:val="StyleUnderline"/>
          <w:highlight w:val="yellow"/>
        </w:rPr>
        <w:t>We should be building political relations</w:t>
      </w:r>
      <w:r w:rsidRPr="46BDD408">
        <w:rPr>
          <w:rStyle w:val="StyleUnderline"/>
        </w:rPr>
        <w:t xml:space="preserve"> and </w:t>
      </w:r>
      <w:r w:rsidRPr="46BDD408">
        <w:rPr>
          <w:rStyle w:val="Emphasis"/>
        </w:rPr>
        <w:t xml:space="preserve">involving leaders in </w:t>
      </w:r>
      <w:r w:rsidRPr="46BDD408">
        <w:rPr>
          <w:rStyle w:val="Emphasis"/>
          <w:highlight w:val="yellow"/>
        </w:rPr>
        <w:t>preventing great power conflict</w:t>
      </w:r>
      <w:r w:rsidRPr="46BDD408">
        <w:rPr>
          <w:sz w:val="16"/>
          <w:szCs w:val="16"/>
        </w:rPr>
        <w:t>, all of which, by and large, does not happen at the U.N. But it could happen at the G-20.</w:t>
      </w:r>
      <w:r>
        <w:rPr>
          <w:sz w:val="16"/>
          <w:szCs w:val="16"/>
        </w:rPr>
        <w:t xml:space="preserve"> </w:t>
      </w:r>
      <w:r w:rsidRPr="46BDD408">
        <w:rPr>
          <w:sz w:val="16"/>
          <w:szCs w:val="16"/>
        </w:rPr>
        <w:t>WITH GREAT POWER COMES GREAT RESPONSIBILITY</w:t>
      </w:r>
      <w:r>
        <w:rPr>
          <w:sz w:val="16"/>
          <w:szCs w:val="16"/>
        </w:rPr>
        <w:t xml:space="preserve"> </w:t>
      </w:r>
      <w:r w:rsidRPr="46BDD408">
        <w:rPr>
          <w:rStyle w:val="StyleUnderline"/>
          <w:highlight w:val="yellow"/>
        </w:rPr>
        <w:t>A better dynamic is at work with</w:t>
      </w:r>
      <w:r w:rsidRPr="46BDD408">
        <w:rPr>
          <w:rStyle w:val="StyleUnderline"/>
        </w:rPr>
        <w:t xml:space="preserve"> respect to</w:t>
      </w:r>
      <w:r w:rsidRPr="46BDD408">
        <w:rPr>
          <w:sz w:val="16"/>
          <w:szCs w:val="16"/>
        </w:rPr>
        <w:t xml:space="preserve"> the issues of </w:t>
      </w:r>
      <w:r w:rsidRPr="46BDD408">
        <w:rPr>
          <w:rStyle w:val="Emphasis"/>
          <w:highlight w:val="yellow"/>
        </w:rPr>
        <w:t>climate</w:t>
      </w:r>
      <w:r w:rsidRPr="46BDD408">
        <w:rPr>
          <w:rStyle w:val="Emphasis"/>
        </w:rPr>
        <w:t xml:space="preserve"> change </w:t>
      </w:r>
      <w:r w:rsidRPr="46BDD408">
        <w:rPr>
          <w:rStyle w:val="Emphasis"/>
          <w:highlight w:val="yellow"/>
        </w:rPr>
        <w:t>and global energy</w:t>
      </w:r>
      <w:r w:rsidRPr="46BDD408">
        <w:rPr>
          <w:rStyle w:val="Emphasis"/>
        </w:rPr>
        <w:t xml:space="preserve"> policy</w:t>
      </w:r>
      <w:r w:rsidRPr="46BDD408">
        <w:rPr>
          <w:sz w:val="16"/>
          <w:szCs w:val="16"/>
        </w:rPr>
        <w:t xml:space="preserve">. The Paris climate accords are counted as a major breakthrough in global governance. To understand how the outcome in Paris was achieved, we have to look again at great power relations. What really broke the logjam of stale and unproductive negotiations was the agreement struck between President Xi and President Obama. </w:t>
      </w:r>
      <w:r w:rsidRPr="46BDD408">
        <w:rPr>
          <w:sz w:val="16"/>
          <w:szCs w:val="16"/>
        </w:rPr>
        <w:lastRenderedPageBreak/>
        <w:t>Their compact on short-lived climate pollutants transformed the global diplomacy around climate change, yielding the broader agreement in Paris.</w:t>
      </w:r>
      <w:r>
        <w:rPr>
          <w:sz w:val="16"/>
          <w:szCs w:val="16"/>
        </w:rPr>
        <w:t xml:space="preserve"> </w:t>
      </w:r>
      <w:r w:rsidRPr="46BDD408">
        <w:rPr>
          <w:sz w:val="16"/>
          <w:szCs w:val="16"/>
        </w:rPr>
        <w:t>Why did the U.S.-China agreement on climate change facilitate the Paris climate accords? The United States and China did not impose a framework, nor did they insist on a particular process or stipulate a set of rules. What they did was lead. They acted first and they absorbed costs. This is the essence of the relationship between great power politics and global governance.</w:t>
      </w:r>
      <w:r>
        <w:rPr>
          <w:sz w:val="16"/>
          <w:szCs w:val="16"/>
        </w:rPr>
        <w:t xml:space="preserve"> </w:t>
      </w:r>
      <w:r w:rsidRPr="46BDD408">
        <w:rPr>
          <w:rStyle w:val="StyleUnderline"/>
        </w:rPr>
        <w:t>Great power status confers</w:t>
      </w:r>
      <w:r w:rsidRPr="46BDD408">
        <w:rPr>
          <w:sz w:val="16"/>
          <w:szCs w:val="16"/>
        </w:rPr>
        <w:t xml:space="preserve"> a certain set of </w:t>
      </w:r>
      <w:r w:rsidRPr="46BDD408">
        <w:rPr>
          <w:rStyle w:val="StyleUnderline"/>
        </w:rPr>
        <w:t>privileges, not least of which is a certain degree of autonomy</w:t>
      </w:r>
      <w:r w:rsidRPr="46BDD408">
        <w:rPr>
          <w:sz w:val="16"/>
          <w:szCs w:val="16"/>
        </w:rPr>
        <w:t xml:space="preserve">. To that end, the United States has avoided multilateral rules more than other countries, and other countries may aspire to that status. But the larger point is that </w:t>
      </w:r>
      <w:r w:rsidRPr="46BDD408">
        <w:rPr>
          <w:rStyle w:val="StyleUnderline"/>
          <w:highlight w:val="yellow"/>
        </w:rPr>
        <w:t>great power status primarily entails</w:t>
      </w:r>
      <w:r w:rsidRPr="46BDD408">
        <w:rPr>
          <w:rStyle w:val="StyleUnderline"/>
        </w:rPr>
        <w:t xml:space="preserve"> a </w:t>
      </w:r>
      <w:r w:rsidRPr="46BDD408">
        <w:rPr>
          <w:rStyle w:val="StyleUnderline"/>
          <w:highlight w:val="yellow"/>
        </w:rPr>
        <w:t xml:space="preserve">responsibility to </w:t>
      </w:r>
      <w:r w:rsidRPr="46BDD408">
        <w:rPr>
          <w:rStyle w:val="Emphasis"/>
          <w:highlight w:val="yellow"/>
        </w:rPr>
        <w:t>act first in resolving</w:t>
      </w:r>
      <w:r w:rsidRPr="46BDD408">
        <w:rPr>
          <w:rStyle w:val="Emphasis"/>
        </w:rPr>
        <w:t xml:space="preserve"> tough </w:t>
      </w:r>
      <w:r w:rsidRPr="46BDD408">
        <w:rPr>
          <w:rStyle w:val="Emphasis"/>
          <w:highlight w:val="yellow"/>
        </w:rPr>
        <w:t>global challenges and absorbing costs</w:t>
      </w:r>
      <w:r w:rsidRPr="46BDD408">
        <w:rPr>
          <w:rStyle w:val="StyleUnderline"/>
        </w:rPr>
        <w:t xml:space="preserve">. That is how </w:t>
      </w:r>
      <w:r w:rsidRPr="46BDD408">
        <w:rPr>
          <w:rStyle w:val="StyleUnderline"/>
          <w:highlight w:val="yellow"/>
        </w:rPr>
        <w:t>great powers lead through</w:t>
      </w:r>
      <w:r w:rsidRPr="46BDD408">
        <w:rPr>
          <w:rStyle w:val="StyleUnderline"/>
        </w:rPr>
        <w:t xml:space="preserve"> a framework of </w:t>
      </w:r>
      <w:r w:rsidRPr="46BDD408">
        <w:rPr>
          <w:rStyle w:val="StyleUnderline"/>
          <w:highlight w:val="yellow"/>
        </w:rPr>
        <w:t>global governance</w:t>
      </w:r>
      <w:r w:rsidRPr="46BDD408">
        <w:rPr>
          <w:rStyle w:val="StyleUnderline"/>
        </w:rPr>
        <w:t xml:space="preserve">. In </w:t>
      </w:r>
      <w:r w:rsidRPr="46BDD408">
        <w:rPr>
          <w:rStyle w:val="StyleUnderline"/>
          <w:highlight w:val="yellow"/>
        </w:rPr>
        <w:t>today</w:t>
      </w:r>
      <w:r w:rsidRPr="46BDD408">
        <w:rPr>
          <w:rStyle w:val="StyleUnderline"/>
        </w:rPr>
        <w:t xml:space="preserve">’s world, </w:t>
      </w:r>
      <w:r w:rsidRPr="46BDD408">
        <w:rPr>
          <w:rStyle w:val="StyleUnderline"/>
          <w:highlight w:val="yellow"/>
        </w:rPr>
        <w:t xml:space="preserve">where global governance will </w:t>
      </w:r>
      <w:r w:rsidRPr="46BDD408">
        <w:rPr>
          <w:rStyle w:val="Emphasis"/>
          <w:highlight w:val="yellow"/>
        </w:rPr>
        <w:t>necessarily be more multipolar</w:t>
      </w:r>
      <w:r w:rsidRPr="46BDD408">
        <w:rPr>
          <w:rStyle w:val="Emphasis"/>
        </w:rPr>
        <w:t xml:space="preserve"> than in the past</w:t>
      </w:r>
      <w:r w:rsidRPr="46BDD408">
        <w:rPr>
          <w:rStyle w:val="StyleUnderline"/>
        </w:rPr>
        <w:t xml:space="preserve">, </w:t>
      </w:r>
      <w:r w:rsidRPr="46BDD408">
        <w:rPr>
          <w:rStyle w:val="StyleUnderline"/>
          <w:highlight w:val="yellow"/>
        </w:rPr>
        <w:t xml:space="preserve">we have to find new approaches to </w:t>
      </w:r>
      <w:r w:rsidRPr="46BDD408">
        <w:rPr>
          <w:rStyle w:val="Emphasis"/>
          <w:highlight w:val="yellow"/>
        </w:rPr>
        <w:t>sharing</w:t>
      </w:r>
      <w:r w:rsidRPr="46BDD408">
        <w:rPr>
          <w:rStyle w:val="Emphasis"/>
        </w:rPr>
        <w:t xml:space="preserve"> the </w:t>
      </w:r>
      <w:r w:rsidRPr="46BDD408">
        <w:rPr>
          <w:rStyle w:val="Emphasis"/>
          <w:highlight w:val="yellow"/>
        </w:rPr>
        <w:t>burdens of moving first and absorbing costs</w:t>
      </w:r>
      <w:r w:rsidRPr="46BDD408">
        <w:rPr>
          <w:rStyle w:val="StyleUnderline"/>
          <w:highlight w:val="yellow"/>
        </w:rPr>
        <w:t>. That is</w:t>
      </w:r>
      <w:r w:rsidRPr="46BDD408">
        <w:rPr>
          <w:sz w:val="16"/>
          <w:szCs w:val="16"/>
        </w:rPr>
        <w:t xml:space="preserve">, far and away, </w:t>
      </w:r>
      <w:r w:rsidRPr="46BDD408">
        <w:rPr>
          <w:rStyle w:val="StyleUnderline"/>
        </w:rPr>
        <w:t xml:space="preserve">the </w:t>
      </w:r>
      <w:r w:rsidRPr="46BDD408">
        <w:rPr>
          <w:rStyle w:val="StyleUnderline"/>
          <w:highlight w:val="yellow"/>
        </w:rPr>
        <w:t>most likely</w:t>
      </w:r>
      <w:r w:rsidRPr="46BDD408">
        <w:rPr>
          <w:rStyle w:val="StyleUnderline"/>
        </w:rPr>
        <w:t xml:space="preserve"> way </w:t>
      </w:r>
      <w:r w:rsidRPr="46BDD408">
        <w:rPr>
          <w:rStyle w:val="StyleUnderline"/>
          <w:highlight w:val="yellow"/>
        </w:rPr>
        <w:t>to maintain</w:t>
      </w:r>
      <w:r w:rsidRPr="46BDD408">
        <w:rPr>
          <w:rStyle w:val="StyleUnderline"/>
        </w:rPr>
        <w:t xml:space="preserve"> a</w:t>
      </w:r>
      <w:r w:rsidRPr="46BDD408">
        <w:rPr>
          <w:sz w:val="16"/>
          <w:szCs w:val="16"/>
        </w:rPr>
        <w:t xml:space="preserve"> relatively </w:t>
      </w:r>
      <w:r w:rsidRPr="46BDD408">
        <w:rPr>
          <w:rStyle w:val="Emphasis"/>
          <w:highlight w:val="yellow"/>
        </w:rPr>
        <w:t>stable</w:t>
      </w:r>
      <w:r w:rsidRPr="46BDD408">
        <w:rPr>
          <w:rStyle w:val="Emphasis"/>
        </w:rPr>
        <w:t xml:space="preserve"> but continuously </w:t>
      </w:r>
      <w:r w:rsidRPr="46BDD408">
        <w:rPr>
          <w:rStyle w:val="Emphasis"/>
          <w:highlight w:val="yellow"/>
        </w:rPr>
        <w:t>adapting</w:t>
      </w:r>
      <w:r w:rsidRPr="46BDD408">
        <w:rPr>
          <w:rStyle w:val="Emphasis"/>
        </w:rPr>
        <w:t xml:space="preserve"> international </w:t>
      </w:r>
      <w:r w:rsidRPr="46BDD408">
        <w:rPr>
          <w:rStyle w:val="Emphasis"/>
          <w:highlight w:val="yellow"/>
        </w:rPr>
        <w:t>order</w:t>
      </w:r>
      <w:r w:rsidRPr="46BDD408">
        <w:rPr>
          <w:sz w:val="16"/>
          <w:szCs w:val="16"/>
        </w:rPr>
        <w:t xml:space="preserve">—one that is </w:t>
      </w:r>
      <w:r w:rsidRPr="46BDD408">
        <w:rPr>
          <w:rStyle w:val="StyleUnderline"/>
          <w:highlight w:val="yellow"/>
        </w:rPr>
        <w:t>empowered to tackle</w:t>
      </w:r>
      <w:r w:rsidRPr="46BDD408">
        <w:rPr>
          <w:rStyle w:val="StyleUnderline"/>
        </w:rPr>
        <w:t xml:space="preserve"> global </w:t>
      </w:r>
      <w:r w:rsidRPr="46BDD408">
        <w:rPr>
          <w:rStyle w:val="StyleUnderline"/>
          <w:highlight w:val="yellow"/>
        </w:rPr>
        <w:t xml:space="preserve">challenges and </w:t>
      </w:r>
      <w:r w:rsidRPr="46BDD408">
        <w:rPr>
          <w:rStyle w:val="Emphasis"/>
          <w:highlight w:val="yellow"/>
        </w:rPr>
        <w:t>soothe geopolitical tensions</w:t>
      </w:r>
      <w:r>
        <w:t>.</w:t>
      </w:r>
    </w:p>
    <w:p w14:paraId="41C1042D" w14:textId="77777777" w:rsidR="00515767" w:rsidRDefault="00515767" w:rsidP="00515767"/>
    <w:p w14:paraId="24CA1016" w14:textId="77777777" w:rsidR="00515767" w:rsidRDefault="00515767" w:rsidP="00515767">
      <w:pPr>
        <w:pStyle w:val="Heading4"/>
      </w:pPr>
      <w:r>
        <w:t xml:space="preserve">Stabilizing great-power relations prevents nuclear war and extinction---now’s key </w:t>
      </w:r>
    </w:p>
    <w:p w14:paraId="76D7D862" w14:textId="77777777" w:rsidR="00515767" w:rsidRDefault="00515767" w:rsidP="00515767">
      <w:r w:rsidRPr="46BDD408">
        <w:rPr>
          <w:rStyle w:val="Style13ptBold"/>
        </w:rPr>
        <w:t>Binnendijk 16</w:t>
      </w:r>
      <w:r>
        <w:t xml:space="preserve"> (Hans, Senior Fellow at the Center for Transatlantic Relations at the Johns Hopkins University Paul H. Nitze School of Advanced International Studies, January 2016, “Friends, Foes, and Future Directions: U.S. Partnerships in a Turbulent World,” </w:t>
      </w:r>
      <w:hyperlink r:id="rId10">
        <w:r w:rsidRPr="46BDD408">
          <w:rPr>
            <w:rStyle w:val="Hyperlink"/>
          </w:rPr>
          <w:t>http://www.rand.org/content/dam/rand/pubs/research_reports/RR1200/RR1210/RAND_RR1210.pdf</w:t>
        </w:r>
      </w:hyperlink>
      <w:r>
        <w:rPr>
          <w:rStyle w:val="Hyperlink"/>
        </w:rPr>
        <w:t>)</w:t>
      </w:r>
    </w:p>
    <w:p w14:paraId="519510E0" w14:textId="77777777" w:rsidR="00515767" w:rsidRDefault="00515767" w:rsidP="00515767">
      <w:r w:rsidRPr="46BDD408">
        <w:rPr>
          <w:sz w:val="16"/>
          <w:szCs w:val="16"/>
        </w:rPr>
        <w:t xml:space="preserve">Today, </w:t>
      </w:r>
      <w:r w:rsidRPr="46BDD408">
        <w:rPr>
          <w:rStyle w:val="StyleUnderline"/>
          <w:highlight w:val="yellow"/>
        </w:rPr>
        <w:t>the most important</w:t>
      </w:r>
      <w:r w:rsidRPr="46BDD408">
        <w:rPr>
          <w:rStyle w:val="StyleUnderline"/>
        </w:rPr>
        <w:t xml:space="preserve"> external </w:t>
      </w:r>
      <w:r w:rsidRPr="46BDD408">
        <w:rPr>
          <w:rStyle w:val="StyleUnderline"/>
          <w:highlight w:val="yellow"/>
        </w:rPr>
        <w:t>challenge</w:t>
      </w:r>
      <w:r w:rsidRPr="46BDD408">
        <w:rPr>
          <w:sz w:val="16"/>
          <w:szCs w:val="16"/>
        </w:rPr>
        <w:t xml:space="preserve"> faced by the United States </w:t>
      </w:r>
      <w:r w:rsidRPr="46BDD408">
        <w:rPr>
          <w:rStyle w:val="StyleUnderline"/>
          <w:highlight w:val="yellow"/>
        </w:rPr>
        <w:t>is</w:t>
      </w:r>
      <w:r w:rsidRPr="46BDD408">
        <w:rPr>
          <w:rStyle w:val="StyleUnderline"/>
        </w:rPr>
        <w:t xml:space="preserve"> the </w:t>
      </w:r>
      <w:r w:rsidRPr="46BDD408">
        <w:rPr>
          <w:rStyle w:val="Emphasis"/>
          <w:highlight w:val="yellow"/>
        </w:rPr>
        <w:t>reemergence of</w:t>
      </w:r>
      <w:r w:rsidRPr="46BDD408">
        <w:rPr>
          <w:rStyle w:val="Emphasis"/>
        </w:rPr>
        <w:t xml:space="preserve"> potential </w:t>
      </w:r>
      <w:r w:rsidRPr="46BDD408">
        <w:rPr>
          <w:rStyle w:val="Emphasis"/>
          <w:highlight w:val="yellow"/>
        </w:rPr>
        <w:t>confrontation between great powers</w:t>
      </w:r>
      <w:r w:rsidRPr="46BDD408">
        <w:rPr>
          <w:sz w:val="16"/>
          <w:szCs w:val="16"/>
        </w:rPr>
        <w:t xml:space="preserve"> and with rogue states. </w:t>
      </w:r>
      <w:r w:rsidRPr="46BDD408">
        <w:rPr>
          <w:rStyle w:val="StyleUnderline"/>
          <w:highlight w:val="yellow"/>
        </w:rPr>
        <w:t>The U</w:t>
      </w:r>
      <w:r w:rsidRPr="46BDD408">
        <w:rPr>
          <w:sz w:val="16"/>
          <w:szCs w:val="16"/>
        </w:rPr>
        <w:t xml:space="preserve">nited </w:t>
      </w:r>
      <w:r w:rsidRPr="46BDD408">
        <w:rPr>
          <w:rStyle w:val="StyleUnderline"/>
          <w:highlight w:val="yellow"/>
        </w:rPr>
        <w:t>S</w:t>
      </w:r>
      <w:r w:rsidRPr="46BDD408">
        <w:rPr>
          <w:sz w:val="16"/>
          <w:szCs w:val="16"/>
        </w:rPr>
        <w:t xml:space="preserve">tates </w:t>
      </w:r>
      <w:r w:rsidRPr="46BDD408">
        <w:rPr>
          <w:rStyle w:val="StyleUnderline"/>
        </w:rPr>
        <w:t xml:space="preserve">now </w:t>
      </w:r>
      <w:r w:rsidRPr="46BDD408">
        <w:rPr>
          <w:rStyle w:val="StyleUnderline"/>
          <w:highlight w:val="yellow"/>
        </w:rPr>
        <w:t>faces</w:t>
      </w:r>
      <w:r w:rsidRPr="46BDD408">
        <w:rPr>
          <w:rStyle w:val="StyleUnderline"/>
        </w:rPr>
        <w:t xml:space="preserve"> a </w:t>
      </w:r>
      <w:r w:rsidRPr="46BDD408">
        <w:rPr>
          <w:rStyle w:val="StyleUnderline"/>
          <w:highlight w:val="yellow"/>
        </w:rPr>
        <w:t>risk of conflict with</w:t>
      </w:r>
      <w:r w:rsidRPr="46BDD408">
        <w:rPr>
          <w:rStyle w:val="StyleUnderline"/>
        </w:rPr>
        <w:t xml:space="preserve"> several potential adversaries</w:t>
      </w:r>
      <w:r w:rsidRPr="46BDD408">
        <w:rPr>
          <w:sz w:val="16"/>
          <w:szCs w:val="16"/>
        </w:rPr>
        <w:t xml:space="preserve">: Four are </w:t>
      </w:r>
      <w:r w:rsidRPr="46BDD408">
        <w:rPr>
          <w:rStyle w:val="StyleUnderline"/>
        </w:rPr>
        <w:t>nation-</w:t>
      </w:r>
      <w:r w:rsidRPr="46BDD408">
        <w:rPr>
          <w:rStyle w:val="StyleUnderline"/>
          <w:highlight w:val="yellow"/>
        </w:rPr>
        <w:t xml:space="preserve">states with </w:t>
      </w:r>
      <w:r w:rsidRPr="46BDD408">
        <w:rPr>
          <w:rStyle w:val="Emphasis"/>
          <w:highlight w:val="yellow"/>
        </w:rPr>
        <w:t>nuclear weapons</w:t>
      </w:r>
      <w:r w:rsidRPr="46BDD408">
        <w:rPr>
          <w:rStyle w:val="StyleUnderline"/>
        </w:rPr>
        <w:t xml:space="preserve"> or nuclear ambitions (</w:t>
      </w:r>
      <w:r w:rsidRPr="46BDD408">
        <w:rPr>
          <w:rStyle w:val="StyleUnderline"/>
          <w:highlight w:val="yellow"/>
        </w:rPr>
        <w:t>Russia, China, North Korea</w:t>
      </w:r>
      <w:r w:rsidRPr="46BDD408">
        <w:rPr>
          <w:rStyle w:val="StyleUnderline"/>
        </w:rPr>
        <w:t xml:space="preserve">, and </w:t>
      </w:r>
      <w:r w:rsidRPr="46BDD408">
        <w:rPr>
          <w:rStyle w:val="StyleUnderline"/>
          <w:highlight w:val="yellow"/>
        </w:rPr>
        <w:t>Iran</w:t>
      </w:r>
      <w:r w:rsidRPr="46BDD408">
        <w:rPr>
          <w:sz w:val="16"/>
          <w:szCs w:val="16"/>
        </w:rPr>
        <w:t>) and one is a diverse group of Salafi jihadists. Currently, the United States is engaged in military action against a wannabe state, the Islamic State of Iraq and Syria (ISIS).1 Most of these potential adversaries also cooperate with at least one other hostile nation, compounding the challenge for the United States.</w:t>
      </w:r>
      <w:r>
        <w:rPr>
          <w:sz w:val="16"/>
          <w:szCs w:val="16"/>
        </w:rPr>
        <w:t xml:space="preserve"> </w:t>
      </w:r>
      <w:r w:rsidRPr="46BDD408">
        <w:rPr>
          <w:rStyle w:val="StyleUnderline"/>
          <w:highlight w:val="yellow"/>
        </w:rPr>
        <w:t>This is a</w:t>
      </w:r>
      <w:r w:rsidRPr="46BDD408">
        <w:rPr>
          <w:rStyle w:val="StyleUnderline"/>
        </w:rPr>
        <w:t xml:space="preserve"> fundamental </w:t>
      </w:r>
      <w:r w:rsidRPr="46BDD408">
        <w:rPr>
          <w:rStyle w:val="StyleUnderline"/>
          <w:highlight w:val="yellow"/>
        </w:rPr>
        <w:t>change from</w:t>
      </w:r>
      <w:r w:rsidRPr="46BDD408">
        <w:rPr>
          <w:rStyle w:val="StyleUnderline"/>
        </w:rPr>
        <w:t xml:space="preserve"> the previous decade, when the </w:t>
      </w:r>
      <w:r w:rsidRPr="46BDD408">
        <w:rPr>
          <w:rStyle w:val="StyleUnderline"/>
          <w:highlight w:val="yellow"/>
        </w:rPr>
        <w:t>focus</w:t>
      </w:r>
      <w:r w:rsidRPr="46BDD408">
        <w:rPr>
          <w:rStyle w:val="StyleUnderline"/>
        </w:rPr>
        <w:t xml:space="preserve"> of U.S. national security policy was </w:t>
      </w:r>
      <w:r w:rsidRPr="46BDD408">
        <w:rPr>
          <w:rStyle w:val="StyleUnderline"/>
          <w:highlight w:val="yellow"/>
        </w:rPr>
        <w:t>on</w:t>
      </w:r>
      <w:r w:rsidRPr="46BDD408">
        <w:rPr>
          <w:rStyle w:val="StyleUnderline"/>
        </w:rPr>
        <w:t xml:space="preserve"> two stability operations in the greater Middle East, </w:t>
      </w:r>
      <w:r w:rsidRPr="46BDD408">
        <w:rPr>
          <w:rStyle w:val="StyleUnderline"/>
          <w:highlight w:val="yellow"/>
        </w:rPr>
        <w:t>nonstate actors, and transnational threats</w:t>
      </w:r>
      <w:r w:rsidRPr="46BDD408">
        <w:rPr>
          <w:sz w:val="16"/>
          <w:szCs w:val="16"/>
        </w:rPr>
        <w:t xml:space="preserve">. Those threats still exist, but </w:t>
      </w:r>
      <w:r w:rsidRPr="46BDD408">
        <w:rPr>
          <w:rStyle w:val="StyleUnderline"/>
        </w:rPr>
        <w:t xml:space="preserve">a </w:t>
      </w:r>
      <w:r w:rsidRPr="46BDD408">
        <w:rPr>
          <w:rStyle w:val="StyleUnderline"/>
          <w:highlight w:val="yellow"/>
        </w:rPr>
        <w:t>new</w:t>
      </w:r>
      <w:r w:rsidRPr="46BDD408">
        <w:rPr>
          <w:rStyle w:val="StyleUnderline"/>
        </w:rPr>
        <w:t xml:space="preserve"> set of </w:t>
      </w:r>
      <w:r w:rsidRPr="46BDD408">
        <w:rPr>
          <w:rStyle w:val="StyleUnderline"/>
          <w:highlight w:val="yellow"/>
        </w:rPr>
        <w:t>challenges from nuclear states</w:t>
      </w:r>
      <w:r w:rsidRPr="46BDD408">
        <w:rPr>
          <w:sz w:val="16"/>
          <w:szCs w:val="16"/>
        </w:rPr>
        <w:t xml:space="preserve"> and nuclear aspirants </w:t>
      </w:r>
      <w:r w:rsidRPr="46BDD408">
        <w:rPr>
          <w:rStyle w:val="StyleUnderline"/>
          <w:highlight w:val="yellow"/>
        </w:rPr>
        <w:t xml:space="preserve">is of </w:t>
      </w:r>
      <w:r w:rsidRPr="46BDD408">
        <w:rPr>
          <w:rStyle w:val="Emphasis"/>
          <w:highlight w:val="yellow"/>
        </w:rPr>
        <w:t>greater concern</w:t>
      </w:r>
      <w:r w:rsidRPr="46BDD408">
        <w:rPr>
          <w:sz w:val="16"/>
          <w:szCs w:val="16"/>
        </w:rPr>
        <w:t>.</w:t>
      </w:r>
      <w:r>
        <w:rPr>
          <w:sz w:val="16"/>
          <w:szCs w:val="16"/>
        </w:rPr>
        <w:t xml:space="preserve"> </w:t>
      </w:r>
      <w:r w:rsidRPr="46BDD408">
        <w:rPr>
          <w:sz w:val="16"/>
          <w:szCs w:val="16"/>
        </w:rPr>
        <w:t>There are dramatic differences among these potential adversaries in terms of their ability to threaten vital U.S. interests and the extent to which their goals overlap with Washington’s. As a result, the United States must design a set of flexible and differentiated policies to deal with each potential foe. The overall goal should be to reduce these threats and the prospect of close cooperation among adversaries to challenge U.S. interests. To do this, the United States needs to quickly defeat ISIS, deter North Korea, dissuade Russia, constrain Iran, and engage China.</w:t>
      </w:r>
      <w:r>
        <w:rPr>
          <w:sz w:val="16"/>
          <w:szCs w:val="16"/>
        </w:rPr>
        <w:t xml:space="preserve"> </w:t>
      </w:r>
      <w:r w:rsidRPr="46BDD408">
        <w:rPr>
          <w:sz w:val="16"/>
          <w:szCs w:val="16"/>
        </w:rPr>
        <w:t xml:space="preserve">These potential adversaries have created situations in which a large number of U.S. allies and partner nations are more vulnerable today than they were a decade ago. Many U.S. friends are in more danger than the United States is itself, and </w:t>
      </w:r>
      <w:r w:rsidRPr="46BDD408">
        <w:rPr>
          <w:rStyle w:val="StyleUnderline"/>
          <w:highlight w:val="yellow"/>
        </w:rPr>
        <w:t>if the U</w:t>
      </w:r>
      <w:r w:rsidRPr="46BDD408">
        <w:rPr>
          <w:sz w:val="16"/>
          <w:szCs w:val="16"/>
        </w:rPr>
        <w:t xml:space="preserve">nited </w:t>
      </w:r>
      <w:r w:rsidRPr="46BDD408">
        <w:rPr>
          <w:rStyle w:val="StyleUnderline"/>
          <w:highlight w:val="yellow"/>
        </w:rPr>
        <w:t>S</w:t>
      </w:r>
      <w:r w:rsidRPr="46BDD408">
        <w:rPr>
          <w:sz w:val="16"/>
          <w:szCs w:val="16"/>
        </w:rPr>
        <w:t xml:space="preserve">tates </w:t>
      </w:r>
      <w:r w:rsidRPr="46BDD408">
        <w:rPr>
          <w:rStyle w:val="StyleUnderline"/>
          <w:highlight w:val="yellow"/>
        </w:rPr>
        <w:t>should be drawn into conflict</w:t>
      </w:r>
      <w:r w:rsidRPr="46BDD408">
        <w:rPr>
          <w:rStyle w:val="StyleUnderline"/>
        </w:rPr>
        <w:t xml:space="preserve"> with any of these adversaries</w:t>
      </w:r>
      <w:r w:rsidRPr="46BDD408">
        <w:rPr>
          <w:sz w:val="16"/>
          <w:szCs w:val="16"/>
        </w:rPr>
        <w:t xml:space="preserve"> (as it has already been drawn into conflict with ISIS), it will probably be to defend its partners more than itself. </w:t>
      </w:r>
      <w:r w:rsidRPr="46BDD408">
        <w:rPr>
          <w:rStyle w:val="StyleUnderline"/>
          <w:highlight w:val="yellow"/>
        </w:rPr>
        <w:t xml:space="preserve">The </w:t>
      </w:r>
      <w:r w:rsidRPr="46BDD408">
        <w:rPr>
          <w:rStyle w:val="Emphasis"/>
          <w:highlight w:val="yellow"/>
        </w:rPr>
        <w:t>principal risk</w:t>
      </w:r>
      <w:r w:rsidRPr="46BDD408">
        <w:rPr>
          <w:sz w:val="16"/>
          <w:szCs w:val="16"/>
        </w:rPr>
        <w:t xml:space="preserve"> to the United States </w:t>
      </w:r>
      <w:r w:rsidRPr="46BDD408">
        <w:rPr>
          <w:rStyle w:val="StyleUnderline"/>
          <w:highlight w:val="yellow"/>
        </w:rPr>
        <w:t>is</w:t>
      </w:r>
      <w:r w:rsidRPr="46BDD408">
        <w:rPr>
          <w:rStyle w:val="StyleUnderline"/>
        </w:rPr>
        <w:t xml:space="preserve"> that </w:t>
      </w:r>
      <w:r w:rsidRPr="46BDD408">
        <w:rPr>
          <w:rStyle w:val="StyleUnderline"/>
          <w:highlight w:val="yellow"/>
        </w:rPr>
        <w:t>conflicts</w:t>
      </w:r>
      <w:r w:rsidRPr="46BDD408">
        <w:rPr>
          <w:rStyle w:val="StyleUnderline"/>
        </w:rPr>
        <w:t xml:space="preserve"> with any of these adversaries </w:t>
      </w:r>
      <w:r w:rsidRPr="46BDD408">
        <w:rPr>
          <w:rStyle w:val="StyleUnderline"/>
          <w:highlight w:val="yellow"/>
        </w:rPr>
        <w:t>could escalate. Involvement by</w:t>
      </w:r>
      <w:r w:rsidRPr="46BDD408">
        <w:rPr>
          <w:sz w:val="16"/>
          <w:szCs w:val="16"/>
        </w:rPr>
        <w:t xml:space="preserve"> the three </w:t>
      </w:r>
      <w:r w:rsidRPr="46BDD408">
        <w:rPr>
          <w:rStyle w:val="StyleUnderline"/>
          <w:highlight w:val="yellow"/>
        </w:rPr>
        <w:t>nuclear powers</w:t>
      </w:r>
      <w:r w:rsidRPr="46BDD408">
        <w:rPr>
          <w:sz w:val="16"/>
          <w:szCs w:val="16"/>
          <w:highlight w:val="yellow"/>
        </w:rPr>
        <w:t xml:space="preserve"> (</w:t>
      </w:r>
      <w:r w:rsidRPr="46BDD408">
        <w:rPr>
          <w:rStyle w:val="StyleUnderline"/>
          <w:highlight w:val="yellow"/>
        </w:rPr>
        <w:t>Russia, China</w:t>
      </w:r>
      <w:r w:rsidRPr="46BDD408">
        <w:rPr>
          <w:rStyle w:val="StyleUnderline"/>
        </w:rPr>
        <w:t>, or</w:t>
      </w:r>
      <w:r w:rsidRPr="46BDD408">
        <w:rPr>
          <w:sz w:val="16"/>
          <w:szCs w:val="16"/>
        </w:rPr>
        <w:t xml:space="preserve">—to a lesser degree— </w:t>
      </w:r>
      <w:r w:rsidRPr="46BDD408">
        <w:rPr>
          <w:rStyle w:val="StyleUnderline"/>
        </w:rPr>
        <w:t xml:space="preserve">North Korea) </w:t>
      </w:r>
      <w:r w:rsidRPr="46BDD408">
        <w:rPr>
          <w:rStyle w:val="StyleUnderline"/>
          <w:highlight w:val="yellow"/>
        </w:rPr>
        <w:t xml:space="preserve">could </w:t>
      </w:r>
      <w:r w:rsidRPr="46BDD408">
        <w:rPr>
          <w:rStyle w:val="Emphasis"/>
          <w:highlight w:val="yellow"/>
        </w:rPr>
        <w:t>pose existential risks</w:t>
      </w:r>
      <w:r>
        <w:t>.</w:t>
      </w:r>
    </w:p>
    <w:p w14:paraId="64361FAD" w14:textId="77777777" w:rsidR="00515767" w:rsidRDefault="00515767" w:rsidP="00515767">
      <w:pPr>
        <w:pStyle w:val="Heading3"/>
      </w:pPr>
      <w:r>
        <w:t>--xt Economy</w:t>
      </w:r>
    </w:p>
    <w:p w14:paraId="0B6A23FD" w14:textId="77777777" w:rsidR="00515767" w:rsidRDefault="00515767" w:rsidP="00515767">
      <w:pPr>
        <w:pStyle w:val="Heading4"/>
      </w:pPr>
      <w:r>
        <w:t>China global economic governance is crucial to prevent future crisis – the global economy is currently at risk</w:t>
      </w:r>
    </w:p>
    <w:p w14:paraId="01F36938" w14:textId="77777777" w:rsidR="00515767" w:rsidRDefault="00515767" w:rsidP="00515767">
      <w:r w:rsidRPr="00045804">
        <w:rPr>
          <w:rStyle w:val="Style13ptBold"/>
        </w:rPr>
        <w:t>Financial Tribune 17</w:t>
      </w:r>
      <w:r>
        <w:t xml:space="preserve"> (Financial Tribune, “</w:t>
      </w:r>
      <w:r w:rsidRPr="00045804">
        <w:t>World Needs Better Governance to Avoid Future Financial Crisis</w:t>
      </w:r>
      <w:r>
        <w:t xml:space="preserve">”, </w:t>
      </w:r>
      <w:r w:rsidRPr="00045804">
        <w:t>December 03, 2017</w:t>
      </w:r>
      <w:r>
        <w:t xml:space="preserve">, </w:t>
      </w:r>
      <w:r w:rsidRPr="00045804">
        <w:t>https://financialtribune.com/articles/world-economy/77165/world-needs-better-governance-to-avoid-future-financial-crisis</w:t>
      </w:r>
      <w:r>
        <w:t>)//ASMITH</w:t>
      </w:r>
    </w:p>
    <w:p w14:paraId="721847AE" w14:textId="77777777" w:rsidR="00515767" w:rsidRPr="005C1999" w:rsidRDefault="00515767" w:rsidP="00515767">
      <w:pPr>
        <w:rPr>
          <w:rStyle w:val="StyleUnderline"/>
        </w:rPr>
      </w:pPr>
      <w:r w:rsidRPr="00307EF2">
        <w:rPr>
          <w:rStyle w:val="StyleUnderline"/>
        </w:rPr>
        <w:t xml:space="preserve">While the global economy is back on track, problems still remain and </w:t>
      </w:r>
      <w:r w:rsidRPr="00307EF2">
        <w:rPr>
          <w:rStyle w:val="Emphasis"/>
        </w:rPr>
        <w:t>an improved economic and financial governance system is needed globally for preventing future crises.</w:t>
      </w:r>
      <w:r w:rsidRPr="00045804">
        <w:t xml:space="preserve"> </w:t>
      </w:r>
      <w:r w:rsidRPr="00307EF2">
        <w:rPr>
          <w:rStyle w:val="StyleUnderline"/>
        </w:rPr>
        <w:t>This was the consensus</w:t>
      </w:r>
      <w:r w:rsidRPr="00045804">
        <w:t xml:space="preserve"> </w:t>
      </w:r>
      <w:r w:rsidRPr="00307EF2">
        <w:rPr>
          <w:rStyle w:val="StyleUnderline"/>
        </w:rPr>
        <w:t xml:space="preserve">at a recent forum </w:t>
      </w:r>
      <w:r w:rsidRPr="00045804">
        <w:t xml:space="preserve">organized in China's southern Guangzhou city, </w:t>
      </w:r>
      <w:r w:rsidRPr="00307EF2">
        <w:rPr>
          <w:rStyle w:val="StyleUnderline"/>
        </w:rPr>
        <w:t>attended by economists and politicians.</w:t>
      </w:r>
      <w:r>
        <w:rPr>
          <w:rStyle w:val="StyleUnderline"/>
        </w:rPr>
        <w:t xml:space="preserve"> </w:t>
      </w:r>
      <w:r w:rsidRPr="00045804">
        <w:t xml:space="preserve">Some </w:t>
      </w:r>
      <w:r w:rsidRPr="005C1999">
        <w:rPr>
          <w:rStyle w:val="StyleUnderline"/>
        </w:rPr>
        <w:t>20 members of the World Leadership Alliance-Club de Madrid came together</w:t>
      </w:r>
      <w:r w:rsidRPr="00045804">
        <w:t xml:space="preserve"> at the 2017 Imperial Springs International Forum, Nov. 28-29, </w:t>
      </w:r>
      <w:r w:rsidRPr="005C1999">
        <w:rPr>
          <w:rStyle w:val="StyleUnderline"/>
        </w:rPr>
        <w:t>sharing insights and offering suggestions on global governance</w:t>
      </w:r>
      <w:r w:rsidRPr="00045804">
        <w:t>, Xinhua reported.</w:t>
      </w:r>
      <w:r>
        <w:t xml:space="preserve"> </w:t>
      </w:r>
      <w:r w:rsidRPr="00045804">
        <w:t>Recent reports and projections released by various international financial institutions have demonstrated a consolidated economic recovery, seemingly ending nearly a decade of a global slump triggered by the 2008 financial crisis.</w:t>
      </w:r>
      <w:r>
        <w:t xml:space="preserve"> </w:t>
      </w:r>
      <w:r w:rsidRPr="00045804">
        <w:t xml:space="preserve">The International Monetary Fund, for example, said in its World Economic Outlook in October that "the global upswing in economic activity is strengthening." </w:t>
      </w:r>
      <w:r w:rsidRPr="005C1999">
        <w:rPr>
          <w:rStyle w:val="StyleUnderline"/>
        </w:rPr>
        <w:t>Many participants, while acknowledging the positive development, stressed that it's still too early for celebrations.</w:t>
      </w:r>
    </w:p>
    <w:p w14:paraId="2882E336" w14:textId="77777777" w:rsidR="00515767" w:rsidRPr="00045804" w:rsidRDefault="00515767" w:rsidP="00515767">
      <w:r w:rsidRPr="00045804">
        <w:t>Problems Still Persist</w:t>
      </w:r>
    </w:p>
    <w:p w14:paraId="405368E8" w14:textId="77777777" w:rsidR="00515767" w:rsidRPr="00045804" w:rsidRDefault="00515767" w:rsidP="00515767">
      <w:r w:rsidRPr="00045804">
        <w:t xml:space="preserve">Former Greek prime minister and economist George Papandreou told Xinhua that </w:t>
      </w:r>
      <w:r w:rsidRPr="005C1999">
        <w:rPr>
          <w:rStyle w:val="StyleUnderline"/>
        </w:rPr>
        <w:t xml:space="preserve">while the global economy seemed to be doing better, </w:t>
      </w:r>
      <w:r w:rsidRPr="005C1999">
        <w:rPr>
          <w:rStyle w:val="Emphasis"/>
        </w:rPr>
        <w:t>the overhang of the 2008 crisis was still there</w:t>
      </w:r>
      <w:r w:rsidRPr="00045804">
        <w:t xml:space="preserve">. </w:t>
      </w:r>
      <w:r w:rsidRPr="005C1999">
        <w:rPr>
          <w:rStyle w:val="StyleUnderline"/>
        </w:rPr>
        <w:t>The spread of wealth is not equal, and that is causing a backlash to globalization</w:t>
      </w:r>
      <w:r w:rsidRPr="00045804">
        <w:t>, he said.</w:t>
      </w:r>
      <w:r>
        <w:t xml:space="preserve"> </w:t>
      </w:r>
      <w:r w:rsidRPr="00045804">
        <w:t xml:space="preserve">Romano Prodi, former Italian prime minister who headed the European Commission between 1999 and 2004, said </w:t>
      </w:r>
      <w:r w:rsidRPr="005C1999">
        <w:rPr>
          <w:rStyle w:val="StyleUnderline"/>
        </w:rPr>
        <w:t>the world still lacks a change in the international currency system that would ensure there wouldn't be another crisis</w:t>
      </w:r>
      <w:r w:rsidRPr="00045804">
        <w:t>.</w:t>
      </w:r>
      <w:r>
        <w:t xml:space="preserve"> </w:t>
      </w:r>
      <w:r w:rsidRPr="005C1999">
        <w:rPr>
          <w:rStyle w:val="StyleUnderline"/>
        </w:rPr>
        <w:t xml:space="preserve">Prodi said </w:t>
      </w:r>
      <w:r w:rsidRPr="005C1999">
        <w:rPr>
          <w:rStyle w:val="Emphasis"/>
        </w:rPr>
        <w:t>two problems still haunt the global economy</w:t>
      </w:r>
      <w:r w:rsidRPr="005C1999">
        <w:rPr>
          <w:rStyle w:val="StyleUnderline"/>
        </w:rPr>
        <w:t>—the sluggish development in underdeveloped regions</w:t>
      </w:r>
      <w:r w:rsidRPr="00045804">
        <w:t xml:space="preserve">, such as Africa, </w:t>
      </w:r>
      <w:r w:rsidRPr="005C1999">
        <w:rPr>
          <w:rStyle w:val="StyleUnderline"/>
        </w:rPr>
        <w:t>and the widening income gap</w:t>
      </w:r>
      <w:r w:rsidRPr="00045804">
        <w:t>. "The difference of income cannot be decreased if we don't add some sort of international cooperation in this field," he said.</w:t>
      </w:r>
      <w:r>
        <w:t xml:space="preserve"> </w:t>
      </w:r>
      <w:r w:rsidRPr="00045804">
        <w:t xml:space="preserve">Colombian economist Jose Antonio Ocampo, a former United Nations under-secretary-general for economic and social affairs, </w:t>
      </w:r>
      <w:r w:rsidRPr="005C1999">
        <w:rPr>
          <w:rStyle w:val="StyleUnderline"/>
        </w:rPr>
        <w:t xml:space="preserve">said the current global economic governance remained lackluster in some sectors, such as the global reserve system and sovereign debt management. </w:t>
      </w:r>
      <w:r w:rsidRPr="005C1999">
        <w:rPr>
          <w:rStyle w:val="Emphasis"/>
        </w:rPr>
        <w:t>More multilateral financial institutions</w:t>
      </w:r>
      <w:r w:rsidRPr="005C1999">
        <w:rPr>
          <w:rStyle w:val="StyleUnderline"/>
        </w:rPr>
        <w:t xml:space="preserve"> and development banks </w:t>
      </w:r>
      <w:r w:rsidRPr="005C1999">
        <w:rPr>
          <w:rStyle w:val="Emphasis"/>
        </w:rPr>
        <w:t xml:space="preserve">should be established to provide funds and boost cooperation in various fields, such as </w:t>
      </w:r>
      <w:r w:rsidRPr="005C1999">
        <w:rPr>
          <w:rStyle w:val="StyleUnderline"/>
        </w:rPr>
        <w:t>mitigating</w:t>
      </w:r>
      <w:r w:rsidRPr="005C1999">
        <w:rPr>
          <w:rStyle w:val="Emphasis"/>
        </w:rPr>
        <w:t xml:space="preserve"> climate change</w:t>
      </w:r>
      <w:r w:rsidRPr="00045804">
        <w:t>, he said. Besides, developing countries should gain a bigger say on the international stage, Ocampo added.</w:t>
      </w:r>
    </w:p>
    <w:p w14:paraId="5AEC6166" w14:textId="77777777" w:rsidR="00515767" w:rsidRPr="00045804" w:rsidRDefault="00515767" w:rsidP="00515767">
      <w:r w:rsidRPr="00045804">
        <w:t>China's Contribution</w:t>
      </w:r>
    </w:p>
    <w:p w14:paraId="39616D15" w14:textId="77777777" w:rsidR="00515767" w:rsidRPr="00045804" w:rsidRDefault="00515767" w:rsidP="00515767">
      <w:r w:rsidRPr="00045804">
        <w:t xml:space="preserve">As the world's second largest economy, </w:t>
      </w:r>
      <w:r w:rsidRPr="005C1999">
        <w:rPr>
          <w:rStyle w:val="StyleUnderline"/>
        </w:rPr>
        <w:t>China's efforts in pulling the world economy out of the slump were lauded by the delegates, who said Beijing is set to play a larger role in global economic governance.</w:t>
      </w:r>
      <w:r>
        <w:t xml:space="preserve"> </w:t>
      </w:r>
      <w:r w:rsidRPr="005C1999">
        <w:rPr>
          <w:rStyle w:val="StyleUnderline"/>
        </w:rPr>
        <w:t>By sponsoring major development proposals such as the Belt and Road Initiative and the Asian Infrastructure Investment Bank, China has contributed to mankind's pursuit of a better, shared future</w:t>
      </w:r>
      <w:r w:rsidRPr="00045804">
        <w:t>, several of the former leaders commented.</w:t>
      </w:r>
      <w:r>
        <w:t xml:space="preserve"> </w:t>
      </w:r>
      <w:r w:rsidRPr="00045804">
        <w:t xml:space="preserve">Former Dutch prime minister Wim Kok said </w:t>
      </w:r>
      <w:r w:rsidRPr="005C1999">
        <w:rPr>
          <w:rStyle w:val="StyleUnderline"/>
        </w:rPr>
        <w:t>China has made "indelible contribution" to global recovery since 2008</w:t>
      </w:r>
      <w:r w:rsidRPr="00045804">
        <w:t>, and has prevented the world from falling back into trade protectionism. He mentioned the Belt and Road Initiative China proposed in 2013, lauding its contribution to establishing an inspiring new economic pattern encouraging wide consultation, joint contribution and shared benefits.</w:t>
      </w:r>
      <w:r>
        <w:t xml:space="preserve"> </w:t>
      </w:r>
      <w:r w:rsidRPr="00045804">
        <w:t>The initiative, comprising the overland Silk Road Economic Belt and the 21st-Century Maritime Silk Road, aims to build a trade, investment and infrastructure network connecting Asia with Europe and Africa along and beyond the ancient Silk Road trade routes.</w:t>
      </w:r>
      <w:r>
        <w:t xml:space="preserve"> </w:t>
      </w:r>
      <w:r w:rsidRPr="00045804">
        <w:t>To guarantee funding for the initiative, the Asian Infrastructure Investment Bank was founded in 2015. Prodi said the multilateral development bank is a project that seeks common ground among the over 70 countries involved in order to achieve common prosperity, putting aside differences in politics and ideologies.</w:t>
      </w:r>
      <w:r>
        <w:t xml:space="preserve"> </w:t>
      </w:r>
      <w:r w:rsidRPr="00045804">
        <w:t>Papandreou called it "a more proactive approach to growth". He said, "It is not simply giving aid to the poor; it is giving power, empowering poor societies so that they can grow on their own".</w:t>
      </w:r>
      <w:r>
        <w:t xml:space="preserve"> </w:t>
      </w:r>
      <w:r w:rsidRPr="00045804">
        <w:t xml:space="preserve">Ban Ki-moon, former secretary-general of the United Nations, said: </w:t>
      </w:r>
      <w:r w:rsidRPr="005C1999">
        <w:rPr>
          <w:rStyle w:val="StyleUnderline"/>
        </w:rPr>
        <w:t>"Many leaders in the world have become national leaders, not global leaders. They have been erecting walls, instead of building bridges among the people."</w:t>
      </w:r>
      <w:r>
        <w:t xml:space="preserve"> </w:t>
      </w:r>
      <w:r w:rsidRPr="00045804">
        <w:t>"Globalization has been slowed down with growing nationalism," lamented the seasoned diplomat, who headed the world body from 2007 to 2016.</w:t>
      </w:r>
      <w:r>
        <w:t xml:space="preserve"> </w:t>
      </w:r>
      <w:r w:rsidRPr="005C1999">
        <w:rPr>
          <w:rStyle w:val="Emphasis"/>
        </w:rPr>
        <w:t>A transformed global order calls for an innovative governance mechanism, in which China's perspective would be of great significance</w:t>
      </w:r>
      <w:r w:rsidRPr="00045804">
        <w:t>, said Vaira Vike Freiberga, president of the World Leadership Alliance-Club de Madrid and also former president of Latvia.</w:t>
      </w:r>
    </w:p>
    <w:p w14:paraId="69A28F1A" w14:textId="77777777" w:rsidR="00515767" w:rsidRPr="00496A99" w:rsidRDefault="00515767" w:rsidP="00515767"/>
    <w:p w14:paraId="69DF2FFE" w14:textId="61B8C29D" w:rsidR="00515767" w:rsidRPr="00F31901" w:rsidRDefault="00515767" w:rsidP="00515767">
      <w:pPr>
        <w:pStyle w:val="Heading3"/>
      </w:pPr>
      <w:r>
        <w:t>Turn - China Fill-in Good</w:t>
      </w:r>
    </w:p>
    <w:p w14:paraId="32410608" w14:textId="77777777" w:rsidR="00515767" w:rsidRDefault="00515767" w:rsidP="00515767">
      <w:pPr>
        <w:pStyle w:val="Heading4"/>
      </w:pPr>
      <w:r>
        <w:t>China will bring peace to the Middle East</w:t>
      </w:r>
    </w:p>
    <w:p w14:paraId="039123D2" w14:textId="77777777" w:rsidR="00515767" w:rsidRPr="00C16EFE" w:rsidRDefault="00515767" w:rsidP="00515767">
      <w:r w:rsidRPr="00C16EFE">
        <w:rPr>
          <w:rStyle w:val="Style13ptBold"/>
        </w:rPr>
        <w:t>MacGillivray 2019</w:t>
      </w:r>
      <w:r>
        <w:t xml:space="preserve"> - Middle East and Turkey Researcher at the University of Melbourne</w:t>
      </w:r>
      <w:r>
        <w:br/>
        <w:t>Iain, "Maturing Sino-Saudi strategic relations and changing dynamics in the Gulf," Global Change, Peace &amp; Security, 31:1, 61-80,</w:t>
      </w:r>
    </w:p>
    <w:p w14:paraId="7217EAA1" w14:textId="77777777" w:rsidR="00515767" w:rsidRDefault="00515767" w:rsidP="00515767">
      <w:r>
        <w:t xml:space="preserve">China is now looking west regarding its strategic posture, and this will have resounding consequences in the future. As this relationship matures and empowers Saudi Arabia in its regional and foreign policy, this may draw China more into a region it has kept at arm’s length. Further interdependency with the Middle East as part of its national strategy and ‘Silk Road Initiative’ will mean that China will be ‘forced to dedicate far more attention to its relationship with Saudi Arabia, while closely watching US policy in the region and maintaining its business interests in Iran’.102 </w:t>
      </w:r>
      <w:r w:rsidRPr="005F7F83">
        <w:rPr>
          <w:rStyle w:val="StyleUnderline"/>
        </w:rPr>
        <w:t>The Middle East is in an extremely unstable position</w:t>
      </w:r>
      <w:r>
        <w:t xml:space="preserve">. </w:t>
      </w:r>
      <w:r w:rsidRPr="00C16EFE">
        <w:rPr>
          <w:rStyle w:val="StyleUnderline"/>
        </w:rPr>
        <w:t>With continued US estrangement from the region</w:t>
      </w:r>
      <w:r>
        <w:t xml:space="preserve">, </w:t>
      </w:r>
      <w:r w:rsidRPr="005F7F83">
        <w:rPr>
          <w:rStyle w:val="StyleUnderline"/>
        </w:rPr>
        <w:t>Saudi Arabia must look to China as another means of containing and hedging Iran’s growing influence in the region</w:t>
      </w:r>
      <w:r>
        <w:t xml:space="preserve">. In a broader context, </w:t>
      </w:r>
      <w:r w:rsidRPr="005F7F83">
        <w:rPr>
          <w:rStyle w:val="StyleUnderline"/>
        </w:rPr>
        <w:t>as Chinese influence grows, the China–Saudi–Iran triangular relationship will mature</w:t>
      </w:r>
      <w:r>
        <w:t xml:space="preserve">, and the adoption of more active regional and foreign policies could seek to alter the balance of power particularly </w:t>
      </w:r>
      <w:r w:rsidRPr="00C16EFE">
        <w:rPr>
          <w:rStyle w:val="StyleUnderline"/>
        </w:rPr>
        <w:t>as Iranian power has solidified in the region in the wake of the Syrian crisis</w:t>
      </w:r>
      <w:r>
        <w:t>.</w:t>
      </w:r>
    </w:p>
    <w:p w14:paraId="6343DD5E" w14:textId="1850A949" w:rsidR="00515767" w:rsidRDefault="00515767" w:rsidP="00515767">
      <w:pPr>
        <w:pStyle w:val="Heading3"/>
      </w:pPr>
      <w:r>
        <w:t xml:space="preserve">AT: Chinese Revisionism </w:t>
      </w:r>
    </w:p>
    <w:p w14:paraId="3D903CE2" w14:textId="77777777" w:rsidR="00515767" w:rsidRPr="005B2A5B" w:rsidRDefault="00515767" w:rsidP="00515767">
      <w:pPr>
        <w:pStyle w:val="Heading4"/>
      </w:pPr>
      <w:r>
        <w:t>China won’t risk war with the US</w:t>
      </w:r>
    </w:p>
    <w:p w14:paraId="617C8CDB" w14:textId="77777777" w:rsidR="00515767" w:rsidRPr="005B2A5B" w:rsidRDefault="00515767" w:rsidP="00515767">
      <w:r w:rsidRPr="005B2A5B">
        <w:rPr>
          <w:rStyle w:val="Style13ptBold"/>
        </w:rPr>
        <w:t>Yan 2018</w:t>
      </w:r>
      <w:r>
        <w:t xml:space="preserve"> - Distinguished Professor and Dean of the Institute of International Relations at Tsinghua University </w:t>
      </w:r>
      <w:r>
        <w:br/>
        <w:t>Xuetong, "The Age of Uneasy Peace," https://www.foreignaffairs.com/articles/china/2018-12-11/age-uneasy-peace</w:t>
      </w:r>
    </w:p>
    <w:p w14:paraId="023496D6" w14:textId="77777777" w:rsidR="00515767" w:rsidRPr="005B2A5B" w:rsidRDefault="00515767" w:rsidP="00515767">
      <w:r>
        <w:t xml:space="preserve">Given this enthusiasm for the global economy, </w:t>
      </w:r>
      <w:r w:rsidRPr="005B2A5B">
        <w:rPr>
          <w:rStyle w:val="StyleUnderline"/>
        </w:rPr>
        <w:t>the image of a revisionist China that has gained traction</w:t>
      </w:r>
      <w:r>
        <w:t xml:space="preserve"> in many Western capitals </w:t>
      </w:r>
      <w:r w:rsidRPr="005B2A5B">
        <w:rPr>
          <w:rStyle w:val="StyleUnderline"/>
        </w:rPr>
        <w:t>is misleading</w:t>
      </w:r>
      <w:r>
        <w:t xml:space="preserve">. </w:t>
      </w:r>
      <w:r w:rsidRPr="005B2A5B">
        <w:rPr>
          <w:rStyle w:val="StyleUnderline"/>
        </w:rPr>
        <w:t>Beijing relies on a global network of trade ties, so it is loath to court direct confrontation with the United States.</w:t>
      </w:r>
      <w:r>
        <w:t xml:space="preserve"> Chinese leaders fear—not without reason—that such a confrontation might cut off its access to U.S. markets and lead U.S. allies to band together against China rather than stay neutral, stripping it of important economic partnerships and valuable diplomatic connections. As a result</w:t>
      </w:r>
      <w:r w:rsidRPr="005B2A5B">
        <w:rPr>
          <w:rStyle w:val="StyleUnderline"/>
        </w:rPr>
        <w:t xml:space="preserve">, caution, not assertiveness or aggressiveness, will be the order of the day in Beijing’s foreign policy in the coming years. Even as it continues to modernize </w:t>
      </w:r>
      <w:r>
        <w:t xml:space="preserve">and expand its military, </w:t>
      </w:r>
      <w:r w:rsidRPr="005B2A5B">
        <w:rPr>
          <w:rStyle w:val="StyleUnderline"/>
        </w:rPr>
        <w:t>China will carefully avoid pressing issues that might lead to war with the United States, such as</w:t>
      </w:r>
      <w:r>
        <w:t xml:space="preserve"> those related to </w:t>
      </w:r>
      <w:r w:rsidRPr="005B2A5B">
        <w:rPr>
          <w:rStyle w:val="StyleUnderline"/>
        </w:rPr>
        <w:t>the South China Sea, cybersecurity, and the weaponization of space</w:t>
      </w:r>
      <w:r>
        <w:t>.</w:t>
      </w:r>
    </w:p>
    <w:p w14:paraId="5F86BFD1" w14:textId="77777777" w:rsidR="00515767" w:rsidRDefault="00515767" w:rsidP="00515767">
      <w:pPr>
        <w:pStyle w:val="Heading3"/>
      </w:pPr>
      <w:r>
        <w:br/>
        <w:t xml:space="preserve">AT: Heg I/L </w:t>
      </w:r>
    </w:p>
    <w:p w14:paraId="4F79B14E" w14:textId="77777777" w:rsidR="00515767" w:rsidRPr="00572E07" w:rsidRDefault="00515767" w:rsidP="00515767">
      <w:pPr>
        <w:pStyle w:val="Heading4"/>
      </w:pPr>
      <w:r>
        <w:t>China’s rise is inevitable and weapon systems aren’t key</w:t>
      </w:r>
    </w:p>
    <w:p w14:paraId="0A93EB42" w14:textId="77777777" w:rsidR="00515767" w:rsidRPr="00026972" w:rsidRDefault="00515767" w:rsidP="00515767">
      <w:r w:rsidRPr="00026972">
        <w:rPr>
          <w:rStyle w:val="Style13ptBold"/>
        </w:rPr>
        <w:t>Roggeveen 2018</w:t>
      </w:r>
      <w:r>
        <w:t xml:space="preserve"> - senior fellow at the Lowy Institute in Australia </w:t>
      </w:r>
      <w:r>
        <w:br/>
        <w:t>Sam, "What Role Do Arms Sales Play in China’s Geopolitical Ambitions?" Jan 23, https://www.worldpoliticsreview.com/trend-lines/24044/what-role-do-arms-sales-play-in-china-s-geopolitical-ambitions</w:t>
      </w:r>
    </w:p>
    <w:p w14:paraId="67B5085C" w14:textId="77777777" w:rsidR="00515767" w:rsidRDefault="00515767" w:rsidP="00515767">
      <w:r>
        <w:t xml:space="preserve">But beyond China’s relationships with its customers, I think there is a strategic agenda. </w:t>
      </w:r>
      <w:r w:rsidRPr="00572E07">
        <w:rPr>
          <w:rStyle w:val="StyleUnderline"/>
        </w:rPr>
        <w:t>China wants be a world power, and this ambition is being advanced largely through technological means</w:t>
      </w:r>
      <w:r>
        <w:t xml:space="preserve">. China clearly wants to compete with Boeing and Airbus as a maker of civilian airliners, and it has an equally ambitious space program. </w:t>
      </w:r>
      <w:r w:rsidRPr="00572E07">
        <w:rPr>
          <w:rStyle w:val="StyleUnderline"/>
        </w:rPr>
        <w:t>It is also focused on leading the way in artificial intelligence and computer technology.</w:t>
      </w:r>
      <w:r>
        <w:t xml:space="preserve"> China wants to be a world-class manufacturer of weapons, too, and if it is going to make these weapons for its own armed forces, it might as well export them.</w:t>
      </w:r>
    </w:p>
    <w:p w14:paraId="270E92E8" w14:textId="77777777" w:rsidR="00515767" w:rsidRDefault="00515767" w:rsidP="00515767">
      <w:r>
        <w:t>WPR: What are the implications of Chinese arms sales in its immediate spheres of influence?</w:t>
      </w:r>
    </w:p>
    <w:p w14:paraId="75268DD1" w14:textId="77777777" w:rsidR="00515767" w:rsidRDefault="00515767" w:rsidP="00515767">
      <w:r>
        <w:t xml:space="preserve">Roggeveen: In strategic terms, the most significant arms export to Asia that China has ever conducted is still its transfer of nuclear weapons technology to Pakistan. Next to that, everything else pales for two reasons. First, </w:t>
      </w:r>
      <w:r w:rsidRPr="00572E07">
        <w:rPr>
          <w:rStyle w:val="StyleUnderline"/>
        </w:rPr>
        <w:t>the scale of Chinese conventional weapons exports to the rest of Asia remains relatively modest</w:t>
      </w:r>
      <w:r>
        <w:t>—though, as the SIPRI figures show, it is clearly growing.</w:t>
      </w:r>
    </w:p>
    <w:p w14:paraId="631B8C53" w14:textId="77777777" w:rsidR="00515767" w:rsidRDefault="00515767" w:rsidP="00515767">
      <w:r>
        <w:t xml:space="preserve">But second, </w:t>
      </w:r>
      <w:r w:rsidRPr="00572E07">
        <w:rPr>
          <w:rStyle w:val="StyleUnderline"/>
        </w:rPr>
        <w:t>if China were not exporting weapons to Asia, countries would simply be purchasing them from elsewhere</w:t>
      </w:r>
      <w:r>
        <w:t xml:space="preserve">. Granted, </w:t>
      </w:r>
      <w:r w:rsidRPr="00572E07">
        <w:t>China’s presence in the market creates competition, presumably driving down prices and improving overall quality.</w:t>
      </w:r>
      <w:r>
        <w:t xml:space="preserve"> </w:t>
      </w:r>
      <w:r w:rsidRPr="00572E07">
        <w:rPr>
          <w:rStyle w:val="StyleUnderline"/>
        </w:rPr>
        <w:t>But the conventional weapons Beijing is offering to the market are in ready supply</w:t>
      </w:r>
      <w:r>
        <w:t>, whereas nuclear weapons technology is much harder to come by.</w:t>
      </w:r>
    </w:p>
    <w:p w14:paraId="32E340AB" w14:textId="77777777" w:rsidR="00515767" w:rsidRPr="00026972" w:rsidRDefault="00515767" w:rsidP="00515767">
      <w:r>
        <w:t xml:space="preserve">For those reasons, </w:t>
      </w:r>
      <w:r w:rsidRPr="00572E07">
        <w:rPr>
          <w:rStyle w:val="StyleUnderline"/>
        </w:rPr>
        <w:t>I doubt Chinese arms sales make a huge contribution to Beijing’s ambitions for greater regional influence, particularly in contrast to</w:t>
      </w:r>
      <w:r>
        <w:t xml:space="preserve"> its signature initiative, known </w:t>
      </w:r>
      <w:r w:rsidRPr="00572E07">
        <w:rPr>
          <w:rStyle w:val="StyleUnderline"/>
        </w:rPr>
        <w:t>as One Belt, One Road.</w:t>
      </w:r>
      <w:r>
        <w:t xml:space="preserve"> China is offering fast, large-scale infrastructure support, which other players such as the World Bank, Asian Development Bank and bilateral donors do not provide. The connections these projects create with China are physical and can generate economic markets that are painful to disturb, so </w:t>
      </w:r>
      <w:r w:rsidRPr="00572E07">
        <w:rPr>
          <w:rStyle w:val="StyleUnderline"/>
        </w:rPr>
        <w:t>they are much more durable than the ties created by arms sales</w:t>
      </w:r>
      <w:r>
        <w:t>.</w:t>
      </w:r>
    </w:p>
    <w:p w14:paraId="708A38F8" w14:textId="3FF57914" w:rsidR="00515767" w:rsidRDefault="00515767" w:rsidP="00515767">
      <w:pPr>
        <w:pStyle w:val="Heading3"/>
        <w:tabs>
          <w:tab w:val="left" w:pos="9360"/>
        </w:tabs>
      </w:pPr>
      <w:r>
        <w:t xml:space="preserve">--xt Decline Inevitable </w:t>
      </w:r>
    </w:p>
    <w:p w14:paraId="01B887D8" w14:textId="77777777" w:rsidR="00515767" w:rsidRPr="00980D85" w:rsidRDefault="00515767" w:rsidP="00515767">
      <w:pPr>
        <w:pStyle w:val="Heading4"/>
      </w:pPr>
      <w:r>
        <w:t>The failure of US leadership and Trumpism makes hegemonic decline inevitable</w:t>
      </w:r>
    </w:p>
    <w:p w14:paraId="1F4025CA" w14:textId="77777777" w:rsidR="00515767" w:rsidRPr="00EE0D48" w:rsidRDefault="00515767" w:rsidP="00515767">
      <w:r w:rsidRPr="00EE0D48">
        <w:rPr>
          <w:rStyle w:val="Style13ptBold"/>
        </w:rPr>
        <w:t>Posen 2018</w:t>
      </w:r>
      <w:r>
        <w:t xml:space="preserve"> - Ford International Prof of Political Science and Director of the Security Studies @ MIT</w:t>
      </w:r>
      <w:r>
        <w:br/>
        <w:t>Barry, "The Rise of Illiberal Hegemony: Trump's Surprising Grand Strategy," 97 Foreign Aff. 20 (2018)</w:t>
      </w:r>
    </w:p>
    <w:p w14:paraId="7AF67253" w14:textId="77777777" w:rsidR="00515767" w:rsidRDefault="00515767" w:rsidP="00515767">
      <w:r>
        <w:t xml:space="preserve">Hegemony is always difficult to achieve, because most states jealously guard their sovereignty and resist being told what to do. But since the end of the Cold War, the </w:t>
      </w:r>
      <w:r w:rsidRPr="00C61BC4">
        <w:rPr>
          <w:rStyle w:val="StyleUnderline"/>
        </w:rPr>
        <w:t>U.S. foreign policy elite has reached</w:t>
      </w:r>
      <w:r>
        <w:rPr>
          <w:rStyle w:val="StyleUnderline"/>
        </w:rPr>
        <w:t xml:space="preserve"> </w:t>
      </w:r>
      <w:r w:rsidRPr="00C61BC4">
        <w:rPr>
          <w:rStyle w:val="StyleUnderline"/>
        </w:rPr>
        <w:t>the consensus that liberal hegemony is</w:t>
      </w:r>
      <w:r>
        <w:rPr>
          <w:rStyle w:val="StyleUnderline"/>
        </w:rPr>
        <w:t xml:space="preserve"> </w:t>
      </w:r>
      <w:r w:rsidRPr="00C61BC4">
        <w:rPr>
          <w:rStyle w:val="StyleUnderline"/>
        </w:rPr>
        <w:t>different</w:t>
      </w:r>
      <w:r>
        <w:t xml:space="preserve">. </w:t>
      </w:r>
      <w:r w:rsidRPr="00EE0D48">
        <w:rPr>
          <w:rStyle w:val="StyleUnderline"/>
        </w:rPr>
        <w:t>This type of dominance</w:t>
      </w:r>
      <w:r>
        <w:t xml:space="preserve">, they argue, is, </w:t>
      </w:r>
      <w:r w:rsidRPr="00EE0D48">
        <w:rPr>
          <w:rStyle w:val="StyleUnderline"/>
        </w:rPr>
        <w:t>with the right combination of</w:t>
      </w:r>
      <w:r>
        <w:rPr>
          <w:rStyle w:val="StyleUnderline"/>
        </w:rPr>
        <w:t xml:space="preserve"> </w:t>
      </w:r>
      <w:r w:rsidRPr="00EE0D48">
        <w:rPr>
          <w:rStyle w:val="StyleUnderline"/>
        </w:rPr>
        <w:t xml:space="preserve">hard and soft </w:t>
      </w:r>
      <w:r w:rsidRPr="00EE0D48">
        <w:t>power, both achievable and</w:t>
      </w:r>
      <w:r>
        <w:t xml:space="preserve"> </w:t>
      </w:r>
      <w:r w:rsidRPr="00EE0D48">
        <w:t>sustainable</w:t>
      </w:r>
      <w:r w:rsidRPr="00EE0D48">
        <w:rPr>
          <w:rStyle w:val="StyleUnderline"/>
        </w:rPr>
        <w:t>. International security and</w:t>
      </w:r>
      <w:r>
        <w:rPr>
          <w:rStyle w:val="StyleUnderline"/>
        </w:rPr>
        <w:t xml:space="preserve"> </w:t>
      </w:r>
      <w:r w:rsidRPr="00EE0D48">
        <w:rPr>
          <w:rStyle w:val="StyleUnderline"/>
        </w:rPr>
        <w:t>economic institutions, free trade, human</w:t>
      </w:r>
      <w:r>
        <w:rPr>
          <w:rStyle w:val="StyleUnderline"/>
        </w:rPr>
        <w:t xml:space="preserve"> </w:t>
      </w:r>
      <w:r w:rsidRPr="00EE0D48">
        <w:rPr>
          <w:rStyle w:val="StyleUnderline"/>
        </w:rPr>
        <w:t>rights, and the spread of democracy are</w:t>
      </w:r>
      <w:r>
        <w:rPr>
          <w:rStyle w:val="StyleUnderline"/>
        </w:rPr>
        <w:t xml:space="preserve"> </w:t>
      </w:r>
      <w:r w:rsidRPr="00EE0D48">
        <w:rPr>
          <w:rStyle w:val="StyleUnderline"/>
        </w:rPr>
        <w:t>not only values in their own right</w:t>
      </w:r>
      <w:r>
        <w:t xml:space="preserve">, the logic goes; they also serve to lure others to the cause. If realized, these goals would do more than legitimate the project of a U.S.-led liberal world order; </w:t>
      </w:r>
      <w:r w:rsidRPr="00EE0D48">
        <w:rPr>
          <w:rStyle w:val="StyleUnderline"/>
        </w:rPr>
        <w:t>they would</w:t>
      </w:r>
      <w:r>
        <w:rPr>
          <w:rStyle w:val="StyleUnderline"/>
        </w:rPr>
        <w:t xml:space="preserve"> </w:t>
      </w:r>
      <w:r w:rsidRPr="00EE0D48">
        <w:rPr>
          <w:rStyle w:val="StyleUnderline"/>
        </w:rPr>
        <w:t>produce a world so consonant with U.S.</w:t>
      </w:r>
      <w:r>
        <w:rPr>
          <w:rStyle w:val="StyleUnderline"/>
        </w:rPr>
        <w:t xml:space="preserve"> </w:t>
      </w:r>
      <w:r w:rsidRPr="00EE0D48">
        <w:rPr>
          <w:rStyle w:val="StyleUnderline"/>
        </w:rPr>
        <w:t>values and interests that the United States</w:t>
      </w:r>
      <w:r>
        <w:rPr>
          <w:rStyle w:val="StyleUnderline"/>
        </w:rPr>
        <w:t xml:space="preserve"> </w:t>
      </w:r>
      <w:r w:rsidRPr="00EE0D48">
        <w:rPr>
          <w:rStyle w:val="StyleUnderline"/>
        </w:rPr>
        <w:t>would not even need to work that hard</w:t>
      </w:r>
      <w:r>
        <w:rPr>
          <w:rStyle w:val="StyleUnderline"/>
        </w:rPr>
        <w:t xml:space="preserve"> </w:t>
      </w:r>
      <w:r w:rsidRPr="00EE0D48">
        <w:rPr>
          <w:rStyle w:val="StyleUnderline"/>
        </w:rPr>
        <w:t>to ensure its security</w:t>
      </w:r>
      <w:r>
        <w:t>.</w:t>
      </w:r>
    </w:p>
    <w:p w14:paraId="5B8CD6FB" w14:textId="77777777" w:rsidR="00515767" w:rsidRDefault="00515767" w:rsidP="00515767">
      <w:r w:rsidRPr="00EE0D48">
        <w:rPr>
          <w:rStyle w:val="StyleUnderline"/>
        </w:rPr>
        <w:t>Trump has abandoned this well-worn</w:t>
      </w:r>
      <w:r>
        <w:rPr>
          <w:rStyle w:val="StyleUnderline"/>
        </w:rPr>
        <w:t xml:space="preserve"> </w:t>
      </w:r>
      <w:r w:rsidRPr="00EE0D48">
        <w:rPr>
          <w:rStyle w:val="StyleUnderline"/>
        </w:rPr>
        <w:t>path</w:t>
      </w:r>
      <w:r>
        <w:t xml:space="preserve">. </w:t>
      </w:r>
      <w:r w:rsidRPr="00EE0D48">
        <w:rPr>
          <w:rStyle w:val="StyleUnderline"/>
        </w:rPr>
        <w:t>He has denigrated international</w:t>
      </w:r>
      <w:r>
        <w:rPr>
          <w:rStyle w:val="StyleUnderline"/>
        </w:rPr>
        <w:t xml:space="preserve"> </w:t>
      </w:r>
      <w:r w:rsidRPr="00EE0D48">
        <w:rPr>
          <w:rStyle w:val="StyleUnderline"/>
        </w:rPr>
        <w:t>economic institutions</w:t>
      </w:r>
      <w:r>
        <w:t xml:space="preserve">, such as the World Trade Organization, which make nice scapegoats for the disruptive economic changes that have energized his political base. </w:t>
      </w:r>
      <w:r w:rsidRPr="00EE0D48">
        <w:rPr>
          <w:rStyle w:val="StyleUnderline"/>
        </w:rPr>
        <w:t>He has abandoned the Paris climate</w:t>
      </w:r>
      <w:r>
        <w:rPr>
          <w:rStyle w:val="StyleUnderline"/>
        </w:rPr>
        <w:t xml:space="preserve"> </w:t>
      </w:r>
      <w:r w:rsidRPr="00EE0D48">
        <w:rPr>
          <w:rStyle w:val="StyleUnderline"/>
        </w:rPr>
        <w:t>agreement</w:t>
      </w:r>
      <w:r>
        <w:t xml:space="preserve">, partly because he says it disadvantages the United States economically. </w:t>
      </w:r>
      <w:r w:rsidRPr="00EE0D48">
        <w:rPr>
          <w:rStyle w:val="StyleUnderline"/>
        </w:rPr>
        <w:t>Not confident that Washington</w:t>
      </w:r>
      <w:r>
        <w:rPr>
          <w:rStyle w:val="StyleUnderline"/>
        </w:rPr>
        <w:t xml:space="preserve"> </w:t>
      </w:r>
      <w:r w:rsidRPr="00EE0D48">
        <w:rPr>
          <w:rStyle w:val="StyleUnderline"/>
        </w:rPr>
        <w:t>can sufficiently dominate international</w:t>
      </w:r>
      <w:r>
        <w:rPr>
          <w:rStyle w:val="StyleUnderline"/>
        </w:rPr>
        <w:t xml:space="preserve"> </w:t>
      </w:r>
      <w:r w:rsidRPr="00EE0D48">
        <w:rPr>
          <w:rStyle w:val="StyleUnderline"/>
        </w:rPr>
        <w:t>institutions</w:t>
      </w:r>
      <w:r>
        <w:t xml:space="preserve"> to ensure its interests, </w:t>
      </w:r>
      <w:r w:rsidRPr="00EE0D48">
        <w:rPr>
          <w:rStyle w:val="StyleUnderline"/>
        </w:rPr>
        <w:t>the</w:t>
      </w:r>
      <w:r>
        <w:rPr>
          <w:rStyle w:val="StyleUnderline"/>
        </w:rPr>
        <w:t xml:space="preserve"> </w:t>
      </w:r>
      <w:r w:rsidRPr="00EE0D48">
        <w:rPr>
          <w:rStyle w:val="StyleUnderline"/>
        </w:rPr>
        <w:t>president has withdrawn from the</w:t>
      </w:r>
      <w:r>
        <w:rPr>
          <w:rStyle w:val="StyleUnderline"/>
        </w:rPr>
        <w:t xml:space="preserve"> </w:t>
      </w:r>
      <w:r w:rsidRPr="00EE0D48">
        <w:rPr>
          <w:rStyle w:val="StyleUnderline"/>
        </w:rPr>
        <w:t>Trans-Pacific Partnership,</w:t>
      </w:r>
      <w:r>
        <w:t xml:space="preserve"> </w:t>
      </w:r>
      <w:r w:rsidRPr="00EE0D48">
        <w:rPr>
          <w:rStyle w:val="StyleUnderline"/>
        </w:rPr>
        <w:t>launched a</w:t>
      </w:r>
      <w:r>
        <w:rPr>
          <w:rStyle w:val="StyleUnderline"/>
        </w:rPr>
        <w:t xml:space="preserve"> </w:t>
      </w:r>
      <w:r w:rsidRPr="00EE0D48">
        <w:rPr>
          <w:rStyle w:val="StyleUnderline"/>
        </w:rPr>
        <w:t>combative renegotiation of the North</w:t>
      </w:r>
      <w:r>
        <w:rPr>
          <w:rStyle w:val="StyleUnderline"/>
        </w:rPr>
        <w:t xml:space="preserve"> </w:t>
      </w:r>
      <w:r w:rsidRPr="00EE0D48">
        <w:rPr>
          <w:rStyle w:val="StyleUnderline"/>
        </w:rPr>
        <w:t>American Free Trade Agreement</w:t>
      </w:r>
      <w:r>
        <w:t xml:space="preserve">, </w:t>
      </w:r>
      <w:r w:rsidRPr="00EE0D48">
        <w:rPr>
          <w:rStyle w:val="StyleUnderline"/>
        </w:rPr>
        <w:t>and</w:t>
      </w:r>
      <w:r>
        <w:rPr>
          <w:rStyle w:val="StyleUnderline"/>
        </w:rPr>
        <w:t xml:space="preserve"> </w:t>
      </w:r>
      <w:r w:rsidRPr="00EE0D48">
        <w:rPr>
          <w:rStyle w:val="StyleUnderline"/>
        </w:rPr>
        <w:t>let the Transatlantic Trade and Investment</w:t>
      </w:r>
      <w:r>
        <w:rPr>
          <w:rStyle w:val="StyleUnderline"/>
        </w:rPr>
        <w:t xml:space="preserve"> </w:t>
      </w:r>
      <w:r w:rsidRPr="00EE0D48">
        <w:rPr>
          <w:rStyle w:val="StyleUnderline"/>
        </w:rPr>
        <w:t>Partnership wither on the vine.</w:t>
      </w:r>
      <w:r>
        <w:rPr>
          <w:rStyle w:val="StyleUnderline"/>
        </w:rPr>
        <w:t xml:space="preserve"> </w:t>
      </w:r>
      <w:r>
        <w:t>In lieu of such agreements, Trump has declared a preference for bilateral trade arrangements, which he contends are easier to audit and enforce.</w:t>
      </w:r>
    </w:p>
    <w:p w14:paraId="45204CB3" w14:textId="77777777" w:rsidR="00515767" w:rsidRDefault="00515767" w:rsidP="00515767">
      <w:r w:rsidRPr="00EE0D48">
        <w:rPr>
          <w:rStyle w:val="StyleUnderline"/>
        </w:rPr>
        <w:t>Pointing out that recent U.S. efforts</w:t>
      </w:r>
      <w:r>
        <w:rPr>
          <w:rStyle w:val="StyleUnderline"/>
        </w:rPr>
        <w:t xml:space="preserve"> </w:t>
      </w:r>
      <w:r w:rsidRPr="00EE0D48">
        <w:rPr>
          <w:rStyle w:val="StyleUnderline"/>
        </w:rPr>
        <w:t>to build democracy abroad have been</w:t>
      </w:r>
      <w:r>
        <w:rPr>
          <w:rStyle w:val="StyleUnderline"/>
        </w:rPr>
        <w:t xml:space="preserve"> </w:t>
      </w:r>
      <w:r w:rsidRPr="00EE0D48">
        <w:rPr>
          <w:rStyle w:val="StyleUnderline"/>
        </w:rPr>
        <w:t>costly and unsuccessful, Trump has also</w:t>
      </w:r>
      <w:r>
        <w:rPr>
          <w:rStyle w:val="StyleUnderline"/>
        </w:rPr>
        <w:t xml:space="preserve"> </w:t>
      </w:r>
      <w:r w:rsidRPr="00EE0D48">
        <w:rPr>
          <w:rStyle w:val="StyleUnderline"/>
        </w:rPr>
        <w:t>jettisoned democracy promotion</w:t>
      </w:r>
      <w:r>
        <w:t xml:space="preserve"> as a foreign policy goal, aside from some stray tweets in support of anti-regime protesters in Iran. </w:t>
      </w:r>
      <w:r w:rsidRPr="00EE0D48">
        <w:rPr>
          <w:rStyle w:val="StyleUnderline"/>
        </w:rPr>
        <w:t>So far as one can tell,</w:t>
      </w:r>
      <w:r>
        <w:rPr>
          <w:rStyle w:val="StyleUnderline"/>
        </w:rPr>
        <w:t xml:space="preserve"> </w:t>
      </w:r>
      <w:r w:rsidRPr="00EE0D48">
        <w:rPr>
          <w:rStyle w:val="StyleUnderline"/>
        </w:rPr>
        <w:t>he cares not one whit about the liberal</w:t>
      </w:r>
      <w:r>
        <w:rPr>
          <w:rStyle w:val="StyleUnderline"/>
        </w:rPr>
        <w:t xml:space="preserve"> </w:t>
      </w:r>
      <w:r w:rsidRPr="00EE0D48">
        <w:rPr>
          <w:rStyle w:val="StyleUnderline"/>
        </w:rPr>
        <w:t>transformation of other societies</w:t>
      </w:r>
      <w:r>
        <w:t xml:space="preserve">. In Afghanistan, for example, his strategy counts not on perfecting the Afghan government but on bludgeoning the Taliban into negotiating (leaving vague what exactly the Taliban would negotiate). More generally, </w:t>
      </w:r>
      <w:r w:rsidRPr="00EE0D48">
        <w:rPr>
          <w:rStyle w:val="StyleUnderline"/>
        </w:rPr>
        <w:t>Trump has</w:t>
      </w:r>
      <w:r>
        <w:t xml:space="preserve"> often </w:t>
      </w:r>
      <w:r w:rsidRPr="00EE0D48">
        <w:rPr>
          <w:rStyle w:val="StyleUnderline"/>
        </w:rPr>
        <w:t>praised</w:t>
      </w:r>
      <w:r>
        <w:t xml:space="preserve"> foreign </w:t>
      </w:r>
      <w:r w:rsidRPr="00EE0D48">
        <w:rPr>
          <w:rStyle w:val="StyleUnderline"/>
        </w:rPr>
        <w:t>dictators</w:t>
      </w:r>
      <w:r>
        <w:t>, from Vladimir Putin of Russia to Rodrigo Duterte of the Philippines</w:t>
      </w:r>
      <w:r w:rsidRPr="00EE0D48">
        <w:t>. His plans for more restrictive</w:t>
      </w:r>
      <w:r>
        <w:t xml:space="preserve"> </w:t>
      </w:r>
      <w:r w:rsidRPr="00EE0D48">
        <w:t>immigration and refugee policies</w:t>
      </w:r>
      <w:r w:rsidRPr="00EE0D48">
        <w:rPr>
          <w:rStyle w:val="StyleUnderline"/>
        </w:rPr>
        <w:t>,</w:t>
      </w:r>
      <w:r>
        <w:rPr>
          <w:rStyle w:val="StyleUnderline"/>
        </w:rPr>
        <w:t xml:space="preserve"> </w:t>
      </w:r>
      <w:r>
        <w:t xml:space="preserve">motivated in part by fears about terrorism, have skated uncomfortably close to outright bigotry. </w:t>
      </w:r>
      <w:r w:rsidRPr="00EE0D48">
        <w:rPr>
          <w:rStyle w:val="StyleUnderline"/>
        </w:rPr>
        <w:t>His grand strategy is</w:t>
      </w:r>
      <w:r>
        <w:rPr>
          <w:rStyle w:val="StyleUnderline"/>
        </w:rPr>
        <w:t xml:space="preserve"> </w:t>
      </w:r>
      <w:r w:rsidRPr="00EE0D48">
        <w:rPr>
          <w:rStyle w:val="StyleUnderline"/>
        </w:rPr>
        <w:t>primacy without a purpose</w:t>
      </w:r>
      <w:r>
        <w:t>.</w:t>
      </w:r>
    </w:p>
    <w:p w14:paraId="032B4FFD" w14:textId="77777777" w:rsidR="00515767" w:rsidRDefault="00515767" w:rsidP="00515767">
      <w:r w:rsidRPr="00EE0D48">
        <w:rPr>
          <w:rStyle w:val="StyleUnderline"/>
        </w:rPr>
        <w:t>Such lack of concern for the kinder,</w:t>
      </w:r>
      <w:r>
        <w:rPr>
          <w:rStyle w:val="StyleUnderline"/>
        </w:rPr>
        <w:t xml:space="preserve"> </w:t>
      </w:r>
      <w:r w:rsidRPr="00EE0D48">
        <w:rPr>
          <w:rStyle w:val="StyleUnderline"/>
        </w:rPr>
        <w:t>gentler part of the American hegemonic</w:t>
      </w:r>
      <w:r>
        <w:rPr>
          <w:rStyle w:val="StyleUnderline"/>
        </w:rPr>
        <w:t xml:space="preserve"> </w:t>
      </w:r>
      <w:r w:rsidRPr="00EE0D48">
        <w:rPr>
          <w:rStyle w:val="StyleUnderline"/>
        </w:rPr>
        <w:t>project infuriates its latter-day defenders</w:t>
      </w:r>
      <w:r>
        <w:t xml:space="preserve">. Commenting on the absence of liberal elements in Trump's National Security Strategy, Susan Rice, who was national security adviser in the Obama administration, wrote in December, </w:t>
      </w:r>
      <w:r w:rsidRPr="00EE0D48">
        <w:rPr>
          <w:rStyle w:val="StyleUnderline"/>
        </w:rPr>
        <w:t>"These</w:t>
      </w:r>
      <w:r>
        <w:rPr>
          <w:rStyle w:val="StyleUnderline"/>
        </w:rPr>
        <w:t xml:space="preserve"> </w:t>
      </w:r>
      <w:r w:rsidRPr="00EE0D48">
        <w:rPr>
          <w:rStyle w:val="StyleUnderline"/>
        </w:rPr>
        <w:t>omissions undercut global perceptions</w:t>
      </w:r>
      <w:r>
        <w:rPr>
          <w:rStyle w:val="StyleUnderline"/>
        </w:rPr>
        <w:t xml:space="preserve"> </w:t>
      </w:r>
      <w:r w:rsidRPr="00EE0D48">
        <w:rPr>
          <w:rStyle w:val="StyleUnderline"/>
        </w:rPr>
        <w:t>of American leadership;</w:t>
      </w:r>
      <w:r>
        <w:t xml:space="preserve"> worse, </w:t>
      </w:r>
      <w:r w:rsidRPr="00EE0D48">
        <w:rPr>
          <w:rStyle w:val="StyleUnderline"/>
        </w:rPr>
        <w:t>they</w:t>
      </w:r>
      <w:r>
        <w:rPr>
          <w:rStyle w:val="StyleUnderline"/>
        </w:rPr>
        <w:t xml:space="preserve"> </w:t>
      </w:r>
      <w:r w:rsidRPr="00EE0D48">
        <w:rPr>
          <w:rStyle w:val="StyleUnderline"/>
        </w:rPr>
        <w:t>hinder our ability to rally the world to</w:t>
      </w:r>
      <w:r>
        <w:rPr>
          <w:rStyle w:val="StyleUnderline"/>
        </w:rPr>
        <w:t xml:space="preserve"> </w:t>
      </w:r>
      <w:r w:rsidRPr="00EE0D48">
        <w:rPr>
          <w:rStyle w:val="StyleUnderline"/>
        </w:rPr>
        <w:t>our cause when we blithely dismiss</w:t>
      </w:r>
      <w:r>
        <w:rPr>
          <w:rStyle w:val="StyleUnderline"/>
        </w:rPr>
        <w:t xml:space="preserve"> </w:t>
      </w:r>
      <w:r w:rsidRPr="00EE0D48">
        <w:rPr>
          <w:rStyle w:val="StyleUnderline"/>
        </w:rPr>
        <w:t>the aspirations of others</w:t>
      </w:r>
      <w:r>
        <w:t>."</w:t>
      </w:r>
    </w:p>
    <w:p w14:paraId="2FA85209" w14:textId="77777777" w:rsidR="00515767" w:rsidRDefault="00515767" w:rsidP="00515767">
      <w:r>
        <w:t xml:space="preserve">But whether that view is correct or not should be a matter of debate, not a matter of faith. </w:t>
      </w:r>
      <w:r w:rsidRPr="00EE0D48">
        <w:rPr>
          <w:rStyle w:val="StyleUnderline"/>
        </w:rPr>
        <w:t>States have long sought to</w:t>
      </w:r>
      <w:r>
        <w:rPr>
          <w:rStyle w:val="StyleUnderline"/>
        </w:rPr>
        <w:t xml:space="preserve"> </w:t>
      </w:r>
      <w:r w:rsidRPr="00EE0D48">
        <w:rPr>
          <w:rStyle w:val="StyleUnderline"/>
        </w:rPr>
        <w:t>legitimate their foreign policies, because</w:t>
      </w:r>
      <w:r>
        <w:rPr>
          <w:rStyle w:val="StyleUnderline"/>
        </w:rPr>
        <w:t xml:space="preserve"> </w:t>
      </w:r>
      <w:r w:rsidRPr="00EE0D48">
        <w:rPr>
          <w:rStyle w:val="StyleUnderline"/>
        </w:rPr>
        <w:t>even grudging cooperation from others</w:t>
      </w:r>
      <w:r>
        <w:rPr>
          <w:rStyle w:val="StyleUnderline"/>
        </w:rPr>
        <w:t xml:space="preserve"> </w:t>
      </w:r>
      <w:r w:rsidRPr="00EE0D48">
        <w:rPr>
          <w:rStyle w:val="StyleUnderline"/>
        </w:rPr>
        <w:t>is less costly than mild resistance</w:t>
      </w:r>
      <w:r>
        <w:t xml:space="preserve">. But in the case of the United States, </w:t>
      </w:r>
      <w:r w:rsidRPr="00EE0D48">
        <w:rPr>
          <w:rStyle w:val="StyleUnderline"/>
        </w:rPr>
        <w:t>the liberal</w:t>
      </w:r>
      <w:r>
        <w:rPr>
          <w:rStyle w:val="StyleUnderline"/>
        </w:rPr>
        <w:t xml:space="preserve"> </w:t>
      </w:r>
      <w:r w:rsidRPr="00EE0D48">
        <w:rPr>
          <w:rStyle w:val="StyleUnderline"/>
        </w:rPr>
        <w:t>gloss does not appear to have made hegemony</w:t>
      </w:r>
      <w:r>
        <w:rPr>
          <w:rStyle w:val="StyleUnderline"/>
        </w:rPr>
        <w:t xml:space="preserve"> </w:t>
      </w:r>
      <w:r w:rsidRPr="00EE0D48">
        <w:rPr>
          <w:rStyle w:val="StyleUnderline"/>
        </w:rPr>
        <w:t>all that easy to achieve or sustain. For</w:t>
      </w:r>
      <w:r>
        <w:rPr>
          <w:rStyle w:val="StyleUnderline"/>
        </w:rPr>
        <w:t xml:space="preserve"> </w:t>
      </w:r>
      <w:r w:rsidRPr="00EE0D48">
        <w:rPr>
          <w:rStyle w:val="StyleUnderline"/>
        </w:rPr>
        <w:t>nearly 30 years, the United States tested</w:t>
      </w:r>
      <w:r>
        <w:rPr>
          <w:rStyle w:val="StyleUnderline"/>
        </w:rPr>
        <w:t xml:space="preserve"> </w:t>
      </w:r>
      <w:r w:rsidRPr="00EE0D48">
        <w:rPr>
          <w:rStyle w:val="StyleUnderline"/>
        </w:rPr>
        <w:t>the hypothesis that the liberal character</w:t>
      </w:r>
      <w:r>
        <w:rPr>
          <w:rStyle w:val="StyleUnderline"/>
        </w:rPr>
        <w:t xml:space="preserve"> </w:t>
      </w:r>
      <w:r w:rsidRPr="00EE0D48">
        <w:rPr>
          <w:rStyle w:val="StyleUnderline"/>
        </w:rPr>
        <w:t>of its hegemonic project made it uniquely</w:t>
      </w:r>
      <w:r>
        <w:rPr>
          <w:rStyle w:val="StyleUnderline"/>
        </w:rPr>
        <w:t xml:space="preserve"> </w:t>
      </w:r>
      <w:r w:rsidRPr="00EE0D48">
        <w:rPr>
          <w:rStyle w:val="StyleUnderline"/>
        </w:rPr>
        <w:t>achievable. The results suggest that the</w:t>
      </w:r>
      <w:r>
        <w:rPr>
          <w:rStyle w:val="StyleUnderline"/>
        </w:rPr>
        <w:t xml:space="preserve"> </w:t>
      </w:r>
      <w:r w:rsidRPr="00EE0D48">
        <w:rPr>
          <w:rStyle w:val="StyleUnderline"/>
        </w:rPr>
        <w:t>experiment failed</w:t>
      </w:r>
      <w:r>
        <w:t>.</w:t>
      </w:r>
    </w:p>
    <w:p w14:paraId="675FF4CB" w14:textId="77777777" w:rsidR="00515767" w:rsidRDefault="00515767" w:rsidP="00515767">
      <w:r w:rsidRPr="00EE0D48">
        <w:rPr>
          <w:rStyle w:val="StyleUnderline"/>
        </w:rPr>
        <w:t>Neither China nor Russia has become</w:t>
      </w:r>
      <w:r>
        <w:rPr>
          <w:rStyle w:val="StyleUnderline"/>
        </w:rPr>
        <w:t xml:space="preserve"> </w:t>
      </w:r>
      <w:r w:rsidRPr="00EE0D48">
        <w:rPr>
          <w:rStyle w:val="StyleUnderline"/>
        </w:rPr>
        <w:t>a democracy</w:t>
      </w:r>
      <w:r>
        <w:t xml:space="preserve">, nor do they show any sign of moving in that direction. </w:t>
      </w:r>
      <w:r w:rsidRPr="00EE0D48">
        <w:rPr>
          <w:rStyle w:val="StyleUnderline"/>
        </w:rPr>
        <w:t>Both are</w:t>
      </w:r>
      <w:r>
        <w:rPr>
          <w:rStyle w:val="StyleUnderline"/>
        </w:rPr>
        <w:t xml:space="preserve"> </w:t>
      </w:r>
      <w:r w:rsidRPr="00EE0D48">
        <w:rPr>
          <w:rStyle w:val="StyleUnderline"/>
        </w:rPr>
        <w:t>building the military power necessary</w:t>
      </w:r>
      <w:r>
        <w:rPr>
          <w:rStyle w:val="StyleUnderline"/>
        </w:rPr>
        <w:t xml:space="preserve"> </w:t>
      </w:r>
      <w:r w:rsidRPr="00EE0D48">
        <w:rPr>
          <w:rStyle w:val="StyleUnderline"/>
        </w:rPr>
        <w:t>to compete with the United States</w:t>
      </w:r>
      <w:r>
        <w:t xml:space="preserve">, and both have neglected to sign up for the U.S.-led liberal world order. </w:t>
      </w:r>
      <w:r w:rsidRPr="00EE0D48">
        <w:rPr>
          <w:rStyle w:val="StyleUnderline"/>
        </w:rPr>
        <w:t>At great cost,</w:t>
      </w:r>
      <w:r>
        <w:rPr>
          <w:rStyle w:val="StyleUnderline"/>
        </w:rPr>
        <w:t xml:space="preserve"> </w:t>
      </w:r>
      <w:r w:rsidRPr="00EE0D48">
        <w:rPr>
          <w:rStyle w:val="StyleUnderline"/>
        </w:rPr>
        <w:t>Washington has failed to build stable</w:t>
      </w:r>
      <w:r>
        <w:rPr>
          <w:rStyle w:val="StyleUnderline"/>
        </w:rPr>
        <w:t xml:space="preserve"> </w:t>
      </w:r>
      <w:r w:rsidRPr="00EE0D48">
        <w:rPr>
          <w:rStyle w:val="StyleUnderline"/>
        </w:rPr>
        <w:t>democratic governments in Afghanistan and Iraq</w:t>
      </w:r>
      <w:r>
        <w:t xml:space="preserve">. Within NATO, a supposed guardian of democracy, Hungary, Poland, and Turkey are turning increasingly authoritarian. The European Union, the principal liberal institutional progeny of the U.S. victory in the Cold War, has suffered the loss of the United Kingdom, and other member states flaunt its rules, as Poland has done regarding its standards on the independence of the judiciary. </w:t>
      </w:r>
      <w:r w:rsidRPr="00EE0D48">
        <w:rPr>
          <w:rStyle w:val="StyleUnderline"/>
        </w:rPr>
        <w:t>A</w:t>
      </w:r>
      <w:r>
        <w:rPr>
          <w:rStyle w:val="StyleUnderline"/>
        </w:rPr>
        <w:t xml:space="preserve"> </w:t>
      </w:r>
      <w:r w:rsidRPr="00EE0D48">
        <w:rPr>
          <w:rStyle w:val="StyleUnderline"/>
        </w:rPr>
        <w:t>new wave of identity politics-nationalist,</w:t>
      </w:r>
      <w:r>
        <w:rPr>
          <w:rStyle w:val="StyleUnderline"/>
        </w:rPr>
        <w:t xml:space="preserve"> </w:t>
      </w:r>
      <w:r w:rsidRPr="00EE0D48">
        <w:rPr>
          <w:rStyle w:val="StyleUnderline"/>
        </w:rPr>
        <w:t>sectarian, racist, or otherwise-has swept</w:t>
      </w:r>
      <w:r>
        <w:rPr>
          <w:rStyle w:val="StyleUnderline"/>
        </w:rPr>
        <w:t xml:space="preserve"> </w:t>
      </w:r>
      <w:r w:rsidRPr="00EE0D48">
        <w:rPr>
          <w:rStyle w:val="StyleUnderline"/>
        </w:rPr>
        <w:t>not only the developing world but also</w:t>
      </w:r>
      <w:r>
        <w:rPr>
          <w:rStyle w:val="StyleUnderline"/>
        </w:rPr>
        <w:t xml:space="preserve"> </w:t>
      </w:r>
      <w:r w:rsidRPr="00EE0D48">
        <w:rPr>
          <w:rStyle w:val="StyleUnderline"/>
        </w:rPr>
        <w:t>the developed world</w:t>
      </w:r>
      <w:r>
        <w:t>, including the United States</w:t>
      </w:r>
      <w:r w:rsidRPr="00EE0D48">
        <w:rPr>
          <w:rStyle w:val="StyleUnderline"/>
        </w:rPr>
        <w:t>. Internationally and domestically,</w:t>
      </w:r>
      <w:r>
        <w:rPr>
          <w:rStyle w:val="StyleUnderline"/>
        </w:rPr>
        <w:t xml:space="preserve"> </w:t>
      </w:r>
      <w:r w:rsidRPr="00EE0D48">
        <w:rPr>
          <w:rStyle w:val="StyleUnderline"/>
        </w:rPr>
        <w:t>liberal hegemony has failed to deliver</w:t>
      </w:r>
      <w:r>
        <w:t>.</w:t>
      </w:r>
    </w:p>
    <w:p w14:paraId="60A78D2E" w14:textId="77777777" w:rsidR="00515767" w:rsidRDefault="00515767" w:rsidP="00515767">
      <w:pPr>
        <w:pStyle w:val="Heading3"/>
      </w:pPr>
      <w:r>
        <w:t>AT: Heg decline bad</w:t>
      </w:r>
    </w:p>
    <w:p w14:paraId="16E008A3" w14:textId="77777777" w:rsidR="00515767" w:rsidRPr="00980D85" w:rsidRDefault="00515767" w:rsidP="00515767">
      <w:pPr>
        <w:pStyle w:val="Heading4"/>
      </w:pPr>
      <w:r>
        <w:t xml:space="preserve">Hegemonic decline will be peaceful </w:t>
      </w:r>
    </w:p>
    <w:p w14:paraId="2BB81069" w14:textId="77777777" w:rsidR="00515767" w:rsidRPr="00731F10" w:rsidRDefault="00515767" w:rsidP="00515767">
      <w:r w:rsidRPr="00731F10">
        <w:rPr>
          <w:rStyle w:val="Style13ptBold"/>
        </w:rPr>
        <w:t>Fettweis 2017</w:t>
      </w:r>
      <w:r>
        <w:t xml:space="preserve"> - Associate Professor of Political Science at Tulane University </w:t>
      </w:r>
      <w:r>
        <w:br/>
        <w:t>Christopher, "Unipolarity, Hegemony, and the New Peace," Security Studies, 26:3, 423-451, DOI: 10.1080/09636412.2017.1306394</w:t>
      </w:r>
    </w:p>
    <w:p w14:paraId="4F5A52A7" w14:textId="77777777" w:rsidR="00515767" w:rsidRDefault="00515767" w:rsidP="00515767">
      <w:r w:rsidRPr="00731F10">
        <w:rPr>
          <w:rStyle w:val="StyleUnderline"/>
        </w:rPr>
        <w:t>Why has armed conflict declined to historically low levels</w:t>
      </w:r>
      <w:r>
        <w:t xml:space="preserve">? What accounts for the post-Cold War peace, and how long is it likely to last? Surely no questions are more important for either the theory or practice of international relations, and few are harder to answer. Only by understanding the causes of the New Peace can we extrapolate its likely future, however, and plan accordingly. Of the many possible independent variables, </w:t>
      </w:r>
      <w:r w:rsidRPr="00731F10">
        <w:rPr>
          <w:rStyle w:val="StyleUnderline"/>
        </w:rPr>
        <w:t>none is more controversial than the suggestion that hegemonic stability is at work. The possibility that the United States</w:t>
      </w:r>
      <w:r>
        <w:t xml:space="preserve">, wittingly or not, </w:t>
      </w:r>
      <w:r w:rsidRPr="00731F10">
        <w:rPr>
          <w:rStyle w:val="StyleUnderline"/>
        </w:rPr>
        <w:t>has essentially established a global Pax Americana is generally overlooked by the major scholarly works on the subject</w:t>
      </w:r>
      <w:r>
        <w:t xml:space="preserve">. This stands in stark contrast to the policy world, where the </w:t>
      </w:r>
      <w:r w:rsidRPr="00731F10">
        <w:rPr>
          <w:rStyle w:val="StyleUnderline"/>
        </w:rPr>
        <w:t>many positive aspects of unipolarity and/or US hegemony are articles of faith, rarely discussed and never seriously questioned</w:t>
      </w:r>
      <w:r>
        <w:t>. Scholar and public intellectual Michael Lind spoke for many when he wrote, “in my experience, most members of the U.S. foreign policy elite sincerely believe that the alternative to perpetual U.S. world domination is chaos and war.” 4 One of those is certainly Robert Kagan, who noted, “Pinker traces the beginning of a long-term decline in deaths from war to 1945, which just happens to be birthdate of the American world order. The coincidence eludes him, but it need not elude us.”5</w:t>
      </w:r>
    </w:p>
    <w:p w14:paraId="5721A795" w14:textId="77777777" w:rsidR="00515767" w:rsidRDefault="00515767" w:rsidP="00515767">
      <w:r>
        <w:t>This paper examines the theoretical, empirical, and psychological foundations of that widespread belief. The first section discusses the New Peace and its potential explanations; the second explains the difference between unipolarity and hegemony, and examines the logic of the hegemonic-stability argument; the third turns to the evidence, comparing both US power and grand strategy to conflict levels; the fourth examines the political psychology of hegemony and reviews some major findings that provide insight into how international order can be misperceived. Insights from that field are crucial in any discussion of the relationship between US power and global stability, which is built far more on belief and perception than evidence.</w:t>
      </w:r>
    </w:p>
    <w:p w14:paraId="4126F3F1" w14:textId="77777777" w:rsidR="00515767" w:rsidRDefault="00515767" w:rsidP="00515767">
      <w:r w:rsidRPr="00731F10">
        <w:rPr>
          <w:rStyle w:val="StyleUnderline"/>
        </w:rPr>
        <w:t>The New Peace does not appear to be the result of unipolarity or US hegemony</w:t>
      </w:r>
      <w:r>
        <w:t xml:space="preserve">. </w:t>
      </w:r>
      <w:r w:rsidRPr="00731F10">
        <w:rPr>
          <w:rStyle w:val="StyleUnderline"/>
        </w:rPr>
        <w:t>While that conclusion might not sit well with many US analysts, the news is not all bad, for if the current generation of declinists is right and unipolarity’s days are numbered, the odds are good that the world will not descend into the atavistic chaos that haunts the neoconservative imagination.</w:t>
      </w:r>
      <w:r>
        <w:t xml:space="preserve"> </w:t>
      </w:r>
      <w:r w:rsidRPr="00731F10">
        <w:rPr>
          <w:rStyle w:val="StyleUnderline"/>
        </w:rPr>
        <w:t>The United States can adjust its grand strategy without fear in the Trump years, perhaps even letting the “unipolar moment” expire,</w:t>
      </w:r>
      <w:r>
        <w:t xml:space="preserve"> because the New Peace may well be unrelated to its dominance.6</w:t>
      </w:r>
    </w:p>
    <w:p w14:paraId="70F80AA8" w14:textId="245476BB" w:rsidR="00363AB3" w:rsidRDefault="00363AB3" w:rsidP="00F31901">
      <w:pPr>
        <w:pStyle w:val="Heading3"/>
      </w:pPr>
      <w:r>
        <w:t>AT: Petro</w:t>
      </w:r>
      <w:r w:rsidR="00AE5395">
        <w:t>-</w:t>
      </w:r>
      <w:r>
        <w:t>Yuan Impact</w:t>
      </w:r>
    </w:p>
    <w:p w14:paraId="216907C2" w14:textId="5102E14B" w:rsidR="00AE5395" w:rsidRPr="00AE5395" w:rsidRDefault="00AE5395" w:rsidP="00AE5395">
      <w:pPr>
        <w:pStyle w:val="Heading4"/>
      </w:pPr>
      <w:r>
        <w:t>Petro-yuan impact is bunk</w:t>
      </w:r>
    </w:p>
    <w:p w14:paraId="4ABB4942" w14:textId="6F2575E4" w:rsidR="00363AB3" w:rsidRPr="00363AB3" w:rsidRDefault="00363AB3" w:rsidP="00363AB3">
      <w:r w:rsidRPr="00363AB3">
        <w:rPr>
          <w:rStyle w:val="Style13ptBold"/>
        </w:rPr>
        <w:t>Bulloch 2018</w:t>
      </w:r>
      <w:r>
        <w:t xml:space="preserve"> – Former prof of International Relations Theory and International Politics at the London School of Economics</w:t>
      </w:r>
      <w:r>
        <w:br/>
        <w:t>Douglas, "Why the Petro-Dollar is a Myth, and the Petro-Yuan Mere Fantasy," Apr 26, https://www.forbes.com/sites/douglasbulloch/2018/04/26/the-petro-dollar-is-a-myth-the-petro-yuan-mere-fantasy/#6cb3e3a56a14</w:t>
      </w:r>
    </w:p>
    <w:p w14:paraId="384315CE" w14:textId="77777777" w:rsidR="00363AB3" w:rsidRPr="00E63147" w:rsidRDefault="00363AB3" w:rsidP="00363AB3">
      <w:pPr>
        <w:rPr>
          <w:rStyle w:val="StyleUnderline"/>
        </w:rPr>
      </w:pPr>
      <w:r>
        <w:t xml:space="preserve">China's recent introduction of yuan-denominated oil futures has attracted some fairly extensive press commentary. Partly this is down to a habit of over-interpreting everything happening in China as just more evidence of their unstoppable rise to global superpower status, but it is also due to some profound misconceptions about the importance of oil as a commodity. </w:t>
      </w:r>
      <w:r w:rsidRPr="00E63147">
        <w:rPr>
          <w:rStyle w:val="StyleUnderline"/>
        </w:rPr>
        <w:t>It is widely thought, for example, that oil somehow underwrites the global financial system and guarantees the U.S. dollar's hegemonic status.</w:t>
      </w:r>
    </w:p>
    <w:p w14:paraId="21AEAE97" w14:textId="77777777" w:rsidR="00363AB3" w:rsidRDefault="00363AB3" w:rsidP="00363AB3">
      <w:r w:rsidRPr="00E63147">
        <w:rPr>
          <w:rStyle w:val="StyleUnderline"/>
        </w:rPr>
        <w:t>Inevitably, stories about the toppling of the "Petro-dollar"</w:t>
      </w:r>
      <w:r>
        <w:t xml:space="preserve"> and the long yearned for rise of an alternative reserve currency, one not dependent on the whims of a capricious political elite in Washington, </w:t>
      </w:r>
      <w:r w:rsidRPr="00E63147">
        <w:rPr>
          <w:rStyle w:val="StyleUnderline"/>
        </w:rPr>
        <w:t>have proliferated</w:t>
      </w:r>
      <w:r>
        <w:t xml:space="preserve"> across the alter-net and on the state-backed media platforms of Russia and China.</w:t>
      </w:r>
    </w:p>
    <w:p w14:paraId="4C38F37D" w14:textId="77777777" w:rsidR="00363AB3" w:rsidRDefault="00363AB3" w:rsidP="00363AB3">
      <w:r>
        <w:t>But we should be clear</w:t>
      </w:r>
      <w:r w:rsidRPr="00E63147">
        <w:rPr>
          <w:rStyle w:val="Emphasis"/>
        </w:rPr>
        <w:t>: the Petro-dollar does not exist,</w:t>
      </w:r>
      <w:r w:rsidRPr="00E63147">
        <w:rPr>
          <w:rStyle w:val="StyleUnderline"/>
        </w:rPr>
        <w:t xml:space="preserve"> and really hasn't done in any meaningful way </w:t>
      </w:r>
      <w:r>
        <w:t xml:space="preserve">since the 1970s, </w:t>
      </w:r>
      <w:r w:rsidRPr="00E63147">
        <w:rPr>
          <w:rStyle w:val="StyleUnderline"/>
        </w:rPr>
        <w:t>therefore the "Petro-yuan" has no future.</w:t>
      </w:r>
      <w:r>
        <w:t xml:space="preserve"> This is not to say that oil will never be traded in yuan, that is likely, but i</w:t>
      </w:r>
      <w:r w:rsidRPr="00E63147">
        <w:rPr>
          <w:rStyle w:val="StyleUnderline"/>
        </w:rPr>
        <w:t>t is to say that trading oil in yuan will not suddenly transform the currency into the global reserve many claim is inevitable.</w:t>
      </w:r>
    </w:p>
    <w:p w14:paraId="7130FFAC" w14:textId="77777777" w:rsidR="00363AB3" w:rsidRDefault="00363AB3" w:rsidP="00363AB3">
      <w:r>
        <w:t>Origins Of The Petro-Dollar</w:t>
      </w:r>
    </w:p>
    <w:p w14:paraId="442FC9CE" w14:textId="7D55DE9B" w:rsidR="00363AB3" w:rsidRDefault="00363AB3" w:rsidP="00363AB3">
      <w:r>
        <w:t>The myth of the Petro-dollar comes from efforts in the 1970s to prevent the U.S. suffering severe negative effects in its balance of payments from rising oil prices. Until the late 1960s the U.S. had been an oil-exporter, but by also being an oil consumer they had never sought to maximize the rent from oil production by driving prices upwards. OPEC countries, however, never had such qualms and when the opportunity arose as the U.S. became an importer, happily restrained supply to drive prices, and their own national incomes, higher. The U.S. was worried about the resultant trade deficit caused by suddenly having to pay vast amounts for necessary imports, and so secured the agreement of Saudi Arabia to only trade oil in U.S. dollars, meaning the U.S. could pay for oil in their own currency. Saudi Arabia, for their part, accumulated huge reserves of U.S. dollars, investing some of them back into the U.S. economy.</w:t>
      </w:r>
    </w:p>
    <w:p w14:paraId="09F04D7E" w14:textId="77777777" w:rsidR="00363AB3" w:rsidRDefault="00363AB3" w:rsidP="00363AB3">
      <w:r>
        <w:t>The enormous lake of U.S. dollars this created augmented the role of the dollar as the global reserve currency, being a highly liquid, easily-exchanged claim on the products, services and investment potential generated by the U.S. economy. But this was merely one step in the rise of the greenback as the global reserve. The next step came when other economies–East Asia in particular–followed the lead of the oil producers and also built up huge reserves of U.S. dollars, all of which was made possible by the abandonment of the Bretton Woods fixed exchange rate system in the early 1970s. This practice helped to keep exchange rates for exporters low, and kept a lid on inflation in the U.S., which suited everyone up to a point.</w:t>
      </w:r>
    </w:p>
    <w:p w14:paraId="0ACC93DE" w14:textId="77777777" w:rsidR="00363AB3" w:rsidRDefault="00363AB3" w:rsidP="00363AB3">
      <w:r>
        <w:t>Future Petro-Yuan?</w:t>
      </w:r>
    </w:p>
    <w:p w14:paraId="78397BB4" w14:textId="77777777" w:rsidR="00363AB3" w:rsidRDefault="00363AB3" w:rsidP="00363AB3">
      <w:r>
        <w:t>Bringing this up to date, it was a long time ago when the link between oil and the dollar mattered much at all beyond the financial returns of non-dollar based oil companies. Since the 1980s, the dollar has been consolidated as the global reserve currency because of the strength and dynamism of the U.S. economy, and oil exporters have demanded to be paid in U.S. dollars because that's the currency they prefer to hold on to. To do otherwise is to take on exchange risk. Exporters can, and routinely do, accept payment in whatever exchange medium they wish -- tanks, planes and construction services -- but their central banks demand dollars for reasons entirely unconnected to oil. Because the U.S. dollar is a hard currency, easily exchangeable, underwritten by the U.S. taxpayer, and founded upon decades of broadly consistent macro-economic policy management.</w:t>
      </w:r>
    </w:p>
    <w:p w14:paraId="5AE1DA2D" w14:textId="77777777" w:rsidR="00363AB3" w:rsidRDefault="00363AB3" w:rsidP="00363AB3">
      <w:r>
        <w:t>Those who believe that oil being traded in U.S. dollars gives the U.S. economy a unique advantage in the global economy have it exactly the wrong way around. The U.S. economy is the central economy in the global system because it is the most open, innovative, and productive economy in the world, and because of this, the U.S. dollar is the most convenient, liquid and reliable medium of exchange. One can imagine another currency challenging it at some point in the future, but only on the basis of the openness of its underlying economy, and the depth of the capital markets denominated in it. And if the euro can't do it yet, why does anyone imagine the yuan is up to the job?</w:t>
      </w:r>
    </w:p>
    <w:p w14:paraId="7A0A26D3" w14:textId="77777777" w:rsidR="00363AB3" w:rsidRDefault="00363AB3" w:rsidP="00363AB3">
      <w:r>
        <w:t>Furthermore, the U.S. dollar's position as the global reserve currency has been underwritten by Chinese economic policy. China has deliberately built up a huge pile of U.S. dollar-denominated reserves which, contrary to much press coverage and occasional threats of a big selloff from China, confirms rather than undermines the dollar's status.</w:t>
      </w:r>
    </w:p>
    <w:p w14:paraId="482ACDC9" w14:textId="77777777" w:rsidR="00363AB3" w:rsidRDefault="00363AB3" w:rsidP="00363AB3">
      <w:r>
        <w:t>Yuan-Denominated Oil Futures?</w:t>
      </w:r>
    </w:p>
    <w:p w14:paraId="6249C8E8" w14:textId="0291566F" w:rsidR="00363AB3" w:rsidRPr="00363AB3" w:rsidRDefault="00363AB3" w:rsidP="00363AB3">
      <w:r>
        <w:t xml:space="preserve">When China, like any other economy, allows the trading of oil futures in yuan, the contract merely promises dated delivery of oil in exchange for yuan. The contract does not supply the oil, it does not forward the yuan to an oil producer, it is merely a transaction that allows a buyer guaranteed delivery of oil by paying for it in yuan. The counter-party has to supply the oil in exchange for the yuan. Somewhere along the supply-chain someone will be paying in U.S. dollars, unless the ultimate supplier wishes to hold yuan. And despite the fanfare over the last few years, </w:t>
      </w:r>
      <w:r w:rsidRPr="00E63147">
        <w:rPr>
          <w:rStyle w:val="StyleUnderline"/>
        </w:rPr>
        <w:t>the yuan still comprises a tiny share of foreign exchange reserves held globally.</w:t>
      </w:r>
      <w:r>
        <w:t xml:space="preserve"> Indeed, </w:t>
      </w:r>
      <w:r w:rsidRPr="00E63147">
        <w:rPr>
          <w:rStyle w:val="StyleUnderline"/>
        </w:rPr>
        <w:t>at 1.1% of the total, the yuan is significantly behind both the Australian and Canadian dollars</w:t>
      </w:r>
      <w:r>
        <w:t xml:space="preserve">, meaning that–with pound sterling–Queen Elizabeth II's head appears on 7.5 times more foreign currency reserves than Mao's. </w:t>
      </w:r>
      <w:r w:rsidRPr="00AE5395">
        <w:rPr>
          <w:rStyle w:val="StyleUnderline"/>
        </w:rPr>
        <w:t>If China wants to change that, it will need to open up its economy, liberate its capital account and start living up to, rather than repudiating, its reform promises</w:t>
      </w:r>
      <w:r>
        <w:t>. Shanghai-traded oil futures in themselves have nothing to do with it.</w:t>
      </w:r>
    </w:p>
    <w:p w14:paraId="53D6E26E" w14:textId="3553F558" w:rsidR="005114DB" w:rsidRDefault="005114DB" w:rsidP="00F31901">
      <w:pPr>
        <w:pStyle w:val="Heading3"/>
      </w:pPr>
      <w:r>
        <w:t xml:space="preserve">AT: Prolif </w:t>
      </w:r>
    </w:p>
    <w:p w14:paraId="11D02F40" w14:textId="77777777" w:rsidR="005114DB" w:rsidRDefault="005114DB" w:rsidP="005114DB">
      <w:pPr>
        <w:pStyle w:val="Heading4"/>
      </w:pPr>
      <w:r>
        <w:t>No chance of prolif</w:t>
      </w:r>
    </w:p>
    <w:p w14:paraId="7AB15C86" w14:textId="77777777" w:rsidR="005114DB" w:rsidRDefault="005114DB" w:rsidP="005114DB">
      <w:r w:rsidRPr="00F135B8">
        <w:rPr>
          <w:rStyle w:val="Style13ptBold"/>
        </w:rPr>
        <w:t>Robinson 2016</w:t>
      </w:r>
      <w:r>
        <w:t xml:space="preserve"> Todd, "The End of Nuclear Proliferation?," Jul 25, nationalinterest.org/blog/the-buzz/the-end-nuclear-proliferation-17104?page=show</w:t>
      </w:r>
    </w:p>
    <w:p w14:paraId="01377C51" w14:textId="77777777" w:rsidR="005114DB" w:rsidRPr="00F135B8" w:rsidRDefault="005114DB" w:rsidP="005114DB">
      <w:pPr>
        <w:rPr>
          <w:sz w:val="16"/>
        </w:rPr>
      </w:pPr>
      <w:r w:rsidRPr="00F135B8">
        <w:rPr>
          <w:sz w:val="16"/>
        </w:rPr>
        <w:t>Fifty years after the international community began efforts to prevent the spread of nuclear weapons to states beyond those recognized in the Nuclear Non-Proliferation Treaty (NPT</w:t>
      </w:r>
      <w:r w:rsidRPr="00F135B8">
        <w:rPr>
          <w:rStyle w:val="StyleUnderline"/>
        </w:rPr>
        <w:t xml:space="preserve">), </w:t>
      </w:r>
      <w:r w:rsidRPr="00F135B8">
        <w:rPr>
          <w:rStyle w:val="StyleUnderline"/>
          <w:highlight w:val="yellow"/>
        </w:rPr>
        <w:t>the era of</w:t>
      </w:r>
      <w:r w:rsidRPr="00F135B8">
        <w:rPr>
          <w:rStyle w:val="StyleUnderline"/>
        </w:rPr>
        <w:t xml:space="preserve"> nuclear </w:t>
      </w:r>
      <w:r w:rsidRPr="00F135B8">
        <w:rPr>
          <w:rStyle w:val="StyleUnderline"/>
          <w:highlight w:val="yellow"/>
        </w:rPr>
        <w:t>prolif</w:t>
      </w:r>
      <w:r w:rsidRPr="00F135B8">
        <w:rPr>
          <w:rStyle w:val="StyleUnderline"/>
        </w:rPr>
        <w:t xml:space="preserve">eration </w:t>
      </w:r>
      <w:r w:rsidRPr="00F135B8">
        <w:rPr>
          <w:rStyle w:val="StyleUnderline"/>
          <w:highlight w:val="yellow"/>
        </w:rPr>
        <w:t>may be over</w:t>
      </w:r>
      <w:r w:rsidRPr="00F135B8">
        <w:rPr>
          <w:rStyle w:val="StyleUnderline"/>
        </w:rPr>
        <w:t>.</w:t>
      </w:r>
      <w:r w:rsidRPr="00F135B8">
        <w:rPr>
          <w:sz w:val="16"/>
        </w:rPr>
        <w:t xml:space="preserve"> It may be argued that this is only a temporary respite and the next case of proliferation is surely just around the corner, but </w:t>
      </w:r>
      <w:r w:rsidRPr="00F135B8">
        <w:rPr>
          <w:rStyle w:val="StyleUnderline"/>
          <w:highlight w:val="yellow"/>
        </w:rPr>
        <w:t>no new cases</w:t>
      </w:r>
      <w:r w:rsidRPr="00F135B8">
        <w:rPr>
          <w:rStyle w:val="StyleUnderline"/>
        </w:rPr>
        <w:t xml:space="preserve"> or even suspected cases of proliferation </w:t>
      </w:r>
      <w:r w:rsidRPr="00F135B8">
        <w:rPr>
          <w:rStyle w:val="StyleUnderline"/>
          <w:highlight w:val="yellow"/>
        </w:rPr>
        <w:t>have arisen</w:t>
      </w:r>
      <w:r w:rsidRPr="00F135B8">
        <w:rPr>
          <w:rStyle w:val="StyleUnderline"/>
        </w:rPr>
        <w:t xml:space="preserve"> in over a decade</w:t>
      </w:r>
      <w:r w:rsidRPr="00F135B8">
        <w:rPr>
          <w:sz w:val="16"/>
        </w:rPr>
        <w:t xml:space="preserve">. In fact, </w:t>
      </w:r>
      <w:r w:rsidRPr="00F135B8">
        <w:rPr>
          <w:rStyle w:val="StyleUnderline"/>
          <w:highlight w:val="yellow"/>
        </w:rPr>
        <w:t>it is difficult to point to any state that might pursue nuclear ambitions</w:t>
      </w:r>
      <w:r w:rsidRPr="00F135B8">
        <w:rPr>
          <w:sz w:val="16"/>
        </w:rPr>
        <w:t xml:space="preserve"> any time soon. One reason for this is </w:t>
      </w:r>
      <w:r w:rsidRPr="00F135B8">
        <w:rPr>
          <w:rStyle w:val="StyleUnderline"/>
        </w:rPr>
        <w:t xml:space="preserve">the dedicated, concerted effort to both deepen </w:t>
      </w:r>
      <w:r w:rsidRPr="00F135B8">
        <w:rPr>
          <w:rStyle w:val="StyleUnderline"/>
          <w:highlight w:val="yellow"/>
        </w:rPr>
        <w:t>the global norm of non-proliferation and</w:t>
      </w:r>
      <w:r w:rsidRPr="00F135B8">
        <w:rPr>
          <w:rStyle w:val="StyleUnderline"/>
        </w:rPr>
        <w:t xml:space="preserve"> strengthen </w:t>
      </w:r>
      <w:r w:rsidRPr="00F135B8">
        <w:rPr>
          <w:rStyle w:val="StyleUnderline"/>
          <w:highlight w:val="yellow"/>
        </w:rPr>
        <w:t>the regime designed to prevent the occurrence</w:t>
      </w:r>
      <w:r w:rsidRPr="00F135B8">
        <w:rPr>
          <w:rStyle w:val="StyleUnderline"/>
        </w:rPr>
        <w:t xml:space="preserve"> of nuclear proliferation. </w:t>
      </w:r>
      <w:r w:rsidRPr="00F135B8">
        <w:rPr>
          <w:sz w:val="16"/>
        </w:rPr>
        <w:t xml:space="preserve">Another is that </w:t>
      </w:r>
      <w:r w:rsidRPr="00F135B8">
        <w:rPr>
          <w:rStyle w:val="StyleUnderline"/>
          <w:highlight w:val="yellow"/>
        </w:rPr>
        <w:t>it is increasingly rare for modern states to possess</w:t>
      </w:r>
      <w:r w:rsidRPr="00F135B8">
        <w:rPr>
          <w:rStyle w:val="StyleUnderline"/>
        </w:rPr>
        <w:t xml:space="preserve"> both </w:t>
      </w:r>
      <w:r w:rsidRPr="00F135B8">
        <w:rPr>
          <w:rStyle w:val="StyleUnderline"/>
          <w:highlight w:val="yellow"/>
        </w:rPr>
        <w:t>the political will and</w:t>
      </w:r>
      <w:r w:rsidRPr="00F135B8">
        <w:rPr>
          <w:rStyle w:val="StyleUnderline"/>
        </w:rPr>
        <w:t xml:space="preserve"> the technological </w:t>
      </w:r>
      <w:r w:rsidRPr="00F135B8">
        <w:rPr>
          <w:rStyle w:val="StyleUnderline"/>
          <w:highlight w:val="yellow"/>
        </w:rPr>
        <w:t>capability to pursue nuclear weapons</w:t>
      </w:r>
      <w:r w:rsidRPr="00F135B8">
        <w:rPr>
          <w:rStyle w:val="StyleUnderline"/>
        </w:rPr>
        <w:t xml:space="preserve"> programs</w:t>
      </w:r>
      <w:r w:rsidRPr="00F135B8">
        <w:rPr>
          <w:sz w:val="16"/>
        </w:rPr>
        <w:t xml:space="preserve">. The most recent cases of proliferation took place in Iran, which was suspected of pursuing nuclear weapons in the late 1990s and early 2000s, and North Korea, which joined the “unofficial” nuclear club in 2005. The ongoing nuclear crisis on the Korean peninsula caused many to look at South Korea and Japan as potential falling nuclear dominos, but both have recently sought renewed assurance from the United States that its nuclear umbrellas remain both intact and reliable. Prior to this, Saudi Arabia was considered a most likely candidate to engage in proliferation, but that was based on predictions that Iran had the potential to acquire nuclear weapons. Why Do States Proliferate? Research on nuclear proliferation has identified three major causes or drivers of nuclear proliferation: political revisionism, isolationism, and the presence of nuclear threat. States such as Brazil, India, and Syria that engaged in nuclear proliferation due to political revisionism to change the balance of power or capabilities in a particular region or within a given relationship, did so because they perceived it as a pathway to greater prestige and influence. That the NPT institutionalizes the exclusivity of the nuclear club only adds to the perceived utility of nuclear weapons as a mechanism of revisionism. States that engage in nuclear proliferation because of isolationism perceive that nuclear weapons will be a pathway to legitimization, normalization and, more importantly, regime survival by forcing adversaries to engage with them. States such as Iran, Iraq, North Korea, Libya, and South Africa exemplify the types of states that have engaged in nuclear proliferation, at least in part, from a sense of being politically, diplomatically, or economically isolated. Finally, virtually every case of proliferation can be explained in part by the presence of a nuclear-armed or proliferating adversary, dating from the creation of the Soviet Union’s nuclear weapons program in the late 1940s to the most recent cases of Iran (Israel) and North Korea (the United States and South Korea, by proxy). States motivated to engage in nuclear proliferation by the presence of such threats have historically done so because they believe that the only thing capable of deterring nuclear weapons are nuclear weapons themselves. The Problem of Prediction The unique ability of nuclear weapons to resolve the underlying causes of insecurity has led academics and practitioners to consistently predict an impending tidal wave of proliferation; President Kennedy predicted in 1963 that there would be 10 to 20 new nuclear states by 1975, when in actuality only two unofficial nuclear powers emerged (Israel and India). Similarly, a 2004-2005 survey of proliferation threats conducted by the office of then Senator Richard Lugar (R-IN), predicted that as many as seven new nuclear states would emerge by the year 2016, but there have been none. Rather than the seven new nuclear states predicted by the experts polled in the Lugar survey, it is difficult to identify any state that, either now or in the foreseeable future, is likely to acquire or even pursue nuclear weapons. These experts might be forgiven for failing to anticipate the successful negotiation of the Joint Comprehensive Plan of Action with Iran, but even assuming that Iran had gone on to acquire nuclear weapons, it is difficult to identify other dominos that would have fallen in the time frame under consideration. The reality, rather, is that there have been remarkably few cases of proliferation and their frequency has been in steady decline for the better part of three decades, standing in stark contrast to what both academics and policy-makers routinely predicted. The data clearly shows that there have been no reported cases of nuclear proliferation in over a decade, a trend that is likely to continue into the foreseeable future. Why No More Cases of Proliferation? The principal reasons that </w:t>
      </w:r>
      <w:r w:rsidRPr="00F135B8">
        <w:rPr>
          <w:rStyle w:val="StyleUnderline"/>
        </w:rPr>
        <w:t xml:space="preserve">there are likely to be no more cases of nuclear proliferation are </w:t>
      </w:r>
      <w:r w:rsidRPr="00F135B8">
        <w:rPr>
          <w:rStyle w:val="StyleUnderline"/>
          <w:highlight w:val="yellow"/>
        </w:rPr>
        <w:t>that all those states that have the correct combination of political will and at least some components of a nuclear weapons</w:t>
      </w:r>
      <w:r w:rsidRPr="00F135B8">
        <w:rPr>
          <w:rStyle w:val="StyleUnderline"/>
        </w:rPr>
        <w:t xml:space="preserve"> program </w:t>
      </w:r>
      <w:r w:rsidRPr="00F135B8">
        <w:rPr>
          <w:rStyle w:val="StyleUnderline"/>
          <w:highlight w:val="yellow"/>
        </w:rPr>
        <w:t>have</w:t>
      </w:r>
      <w:r w:rsidRPr="00F135B8">
        <w:rPr>
          <w:rStyle w:val="StyleUnderline"/>
        </w:rPr>
        <w:t xml:space="preserve"> either </w:t>
      </w:r>
      <w:r w:rsidRPr="00F135B8">
        <w:rPr>
          <w:rStyle w:val="StyleUnderline"/>
          <w:highlight w:val="yellow"/>
        </w:rPr>
        <w:t>successfully acquired nuclear weapo</w:t>
      </w:r>
      <w:r w:rsidRPr="00F135B8">
        <w:rPr>
          <w:rStyle w:val="StyleUnderline"/>
        </w:rPr>
        <w:t>ns</w:t>
      </w:r>
      <w:r w:rsidRPr="00F135B8">
        <w:rPr>
          <w:sz w:val="16"/>
        </w:rPr>
        <w:t xml:space="preserve"> (the latest being North Korea); </w:t>
      </w:r>
      <w:r w:rsidRPr="00F135B8">
        <w:rPr>
          <w:rStyle w:val="StyleUnderline"/>
          <w:highlight w:val="yellow"/>
        </w:rPr>
        <w:t>attempte</w:t>
      </w:r>
      <w:r w:rsidRPr="00F135B8">
        <w:rPr>
          <w:rStyle w:val="StyleUnderline"/>
        </w:rPr>
        <w:t xml:space="preserve">d to acquire nuclear weapons </w:t>
      </w:r>
      <w:r w:rsidRPr="00F135B8">
        <w:rPr>
          <w:rStyle w:val="StyleUnderline"/>
          <w:highlight w:val="yellow"/>
        </w:rPr>
        <w:t>but ultimately decided to abandon their pursuit</w:t>
      </w:r>
      <w:r w:rsidRPr="00F135B8">
        <w:rPr>
          <w:rStyle w:val="StyleUnderline"/>
        </w:rPr>
        <w:t xml:space="preserve"> and are not likely to go down the path of proliferation again </w:t>
      </w:r>
      <w:r w:rsidRPr="00F135B8">
        <w:rPr>
          <w:sz w:val="16"/>
        </w:rPr>
        <w:t xml:space="preserve">(South Korea during the 1970s); </w:t>
      </w:r>
      <w:r w:rsidRPr="00F135B8">
        <w:rPr>
          <w:rStyle w:val="StyleUnderline"/>
        </w:rPr>
        <w:t>and/</w:t>
      </w:r>
      <w:r w:rsidRPr="00F135B8">
        <w:rPr>
          <w:rStyle w:val="StyleUnderline"/>
          <w:highlight w:val="yellow"/>
        </w:rPr>
        <w:t>or become firmly embedded in the non-proliferation regime</w:t>
      </w:r>
      <w:r w:rsidRPr="00F135B8">
        <w:rPr>
          <w:rStyle w:val="StyleUnderline"/>
        </w:rPr>
        <w:t xml:space="preserve"> </w:t>
      </w:r>
      <w:r w:rsidRPr="00F135B8">
        <w:rPr>
          <w:sz w:val="16"/>
        </w:rPr>
        <w:t xml:space="preserve">(Japan, South Korea, Saudi Arabia, and Iran). To pursue nuclear weapons today, a state would either have to engage in diversionary/clandestine proliferation or would have to withdraw from the NPT prior to their production of nuclear weapons, both of which would incur substantial political cost. And while North Korea both illustrated that withdrawal from the non-proliferation regime could be accomplished and provided a roadmap other states could follow, it </w:t>
      </w:r>
      <w:r w:rsidRPr="00F135B8">
        <w:rPr>
          <w:rStyle w:val="StyleUnderline"/>
        </w:rPr>
        <w:t xml:space="preserve">is difficult to imagine another state arising with the same unique combination of attributes </w:t>
      </w:r>
      <w:r w:rsidRPr="00F135B8">
        <w:rPr>
          <w:sz w:val="16"/>
        </w:rPr>
        <w:t xml:space="preserve">(diplomatic isolation, technological wherewithal, nuclear-armed adversaries, despotic regime, etc.), </w:t>
      </w:r>
      <w:r w:rsidRPr="00F135B8">
        <w:rPr>
          <w:rStyle w:val="StyleUnderline"/>
        </w:rPr>
        <w:t>such that the benefits of engaging in nuclear proliferation might be perceived by a regime as outweighing its costs</w:t>
      </w:r>
      <w:r w:rsidRPr="00F135B8">
        <w:rPr>
          <w:sz w:val="16"/>
        </w:rPr>
        <w:t>. Furthermore, the North Korean case illustrates that the perceived benefits that might have been gained from engaging in nuclear proliferation in the past, such as using the threat of nuclear weapons as a means of forcing diplomatic engagement, are no longer valid. Further decreasing the likelihood of future cases of proliferation</w:t>
      </w:r>
      <w:r w:rsidRPr="00F135B8">
        <w:rPr>
          <w:rStyle w:val="StyleUnderline"/>
        </w:rPr>
        <w:t>, the United States and the international community have become much more sensitive to the importation and exportation of nuclear weapons-related</w:t>
      </w:r>
      <w:r w:rsidRPr="00F135B8">
        <w:rPr>
          <w:sz w:val="16"/>
        </w:rPr>
        <w:t xml:space="preserve"> (often called dual-use)</w:t>
      </w:r>
      <w:r w:rsidRPr="00F135B8">
        <w:rPr>
          <w:rStyle w:val="StyleUnderline"/>
        </w:rPr>
        <w:t xml:space="preserve"> tech</w:t>
      </w:r>
      <w:r w:rsidRPr="00F135B8">
        <w:rPr>
          <w:sz w:val="16"/>
        </w:rPr>
        <w:t xml:space="preserve">nologies; due to such events as the discovery of the A.Q. Khan network in 2004. This increased sensitivity led, at least in part, to the creation of the Proliferation Security Initiative (2003) and the passage of United Nations Security Council Resolution 1540 (2004), both of which have been remarkably successful at preventing the acquisition of nuclear technologies by both states and non-state actors. </w:t>
      </w:r>
      <w:r w:rsidRPr="00F135B8">
        <w:rPr>
          <w:rStyle w:val="StyleUnderline"/>
        </w:rPr>
        <w:t>States have not only become more sensitive to the spread of nuclear weapons-related technologies and more adept at preventing it,</w:t>
      </w:r>
      <w:r w:rsidRPr="00F135B8">
        <w:rPr>
          <w:sz w:val="16"/>
        </w:rPr>
        <w:t xml:space="preserve"> they have also become much more capable of discouraging others from engaging in nuclear proliferation. Iran, for example, had one of the most significant and advanced nuclear infrastructures and a strong motivation to acquire nuclear weapons, but ultimately ended its pursuit because the United States and others were able to both cut off existing avenues of acquisition and alter the decision-calculus within the leadership of the Islamic state by imposing economic sanctions, severing formal diplomatic ties and taking other steps that made nuclear weapons less desirable..</w:t>
      </w:r>
    </w:p>
    <w:p w14:paraId="65B54E3C" w14:textId="77777777" w:rsidR="00515767" w:rsidRDefault="00515767" w:rsidP="00515767">
      <w:pPr>
        <w:pStyle w:val="Heading3"/>
      </w:pPr>
      <w:r>
        <w:t>AT: US-Sino Rx Impact</w:t>
      </w:r>
    </w:p>
    <w:p w14:paraId="77873FC4" w14:textId="77777777" w:rsidR="00515767" w:rsidRPr="002B5FC1" w:rsidRDefault="00515767" w:rsidP="00515767">
      <w:pPr>
        <w:pStyle w:val="Heading4"/>
      </w:pPr>
      <w:r>
        <w:t>Relations between the US and China are inevitable</w:t>
      </w:r>
    </w:p>
    <w:p w14:paraId="1AA63898" w14:textId="77777777" w:rsidR="00515767" w:rsidRPr="001037FF" w:rsidRDefault="00515767" w:rsidP="00515767">
      <w:r w:rsidRPr="001037FF">
        <w:rPr>
          <w:rStyle w:val="Style13ptBold"/>
        </w:rPr>
        <w:t>Farley 2019</w:t>
      </w:r>
      <w:r>
        <w:t xml:space="preserve"> -  senior lecturer at the Patterson School of Diplomacy and International Commerce and a visiting professor at the U.S. Army War College</w:t>
      </w:r>
      <w:r>
        <w:br/>
        <w:t>Robert, "The Risks of a ‘Total’ US-China Competition," Jun 14, https://thediplomat.com/2019/06/the-risks-of-a-total-us-china-competition/</w:t>
      </w:r>
    </w:p>
    <w:p w14:paraId="75D5D264" w14:textId="77777777" w:rsidR="00515767" w:rsidRDefault="00515767" w:rsidP="00515767">
      <w:r>
        <w:t xml:space="preserve">Wertheim points out that </w:t>
      </w:r>
      <w:r w:rsidRPr="002B5FC1">
        <w:rPr>
          <w:rStyle w:val="StyleUnderline"/>
        </w:rPr>
        <w:t>China and the United States still need to work together on issues of global management</w:t>
      </w:r>
      <w:r>
        <w:t xml:space="preserve">. Climate change may be the biggest of these areas, </w:t>
      </w:r>
      <w:r w:rsidRPr="002B5FC1">
        <w:rPr>
          <w:rStyle w:val="StyleUnderline"/>
        </w:rPr>
        <w:t>but there are plenty of spaces in which both countries can benefit from coordination. The United States and the USSR cooperated on many global issues,</w:t>
      </w:r>
      <w:r>
        <w:t xml:space="preserve"> despite viewing each other as existential threats</w:t>
      </w:r>
      <w:r w:rsidRPr="002B5FC1">
        <w:rPr>
          <w:rStyle w:val="StyleUnderline"/>
        </w:rPr>
        <w:t>. Given the extent of the existing relationship between China and the U.S</w:t>
      </w:r>
      <w:r>
        <w:t>., there are likely even greater grounds for coordination between Washington and Beijing.</w:t>
      </w:r>
    </w:p>
    <w:p w14:paraId="26F548DB" w14:textId="77777777" w:rsidR="00515767" w:rsidRDefault="00515767" w:rsidP="00515767">
      <w:r>
        <w:t xml:space="preserve">And Wertheim is surely correct about the remarkable unanimity of the shift in U.S. attitudes towards China. </w:t>
      </w:r>
      <w:r w:rsidRPr="002B5FC1">
        <w:rPr>
          <w:rStyle w:val="StyleUnderline"/>
        </w:rPr>
        <w:t>This shift is all the more remarkable because of the polarization of the U.S. political scene.</w:t>
      </w:r>
      <w:r>
        <w:t xml:space="preserve"> And the 2020 election may make things worse, producing the kind of outbidding that bipartisan agreement can often generate. Of the major candidates, only Joe Biden has thus far offered a note of moderation on China. This is perhaps not surprising, given Biden’s comfortable fit within most elements of the bipartisan foreign policy consensus since the 1990s.</w:t>
      </w:r>
    </w:p>
    <w:p w14:paraId="2AF8BD38" w14:textId="77777777" w:rsidR="00515767" w:rsidRPr="001037FF" w:rsidRDefault="00515767" w:rsidP="00515767">
      <w:r w:rsidRPr="002B5FC1">
        <w:rPr>
          <w:rStyle w:val="StyleUnderline"/>
        </w:rPr>
        <w:t>Competition between China and the United States runs the risk of becoming “total” to a degree that makes the Cold War seem like a walk in the park. Even China hawks need to make a careful appraisal of what sparks joy in the Sino-American relationship</w:t>
      </w:r>
      <w:r>
        <w:t>.</w:t>
      </w:r>
    </w:p>
    <w:p w14:paraId="437FE0B2" w14:textId="43DF4DC1" w:rsidR="003D67F2" w:rsidRDefault="003D67F2" w:rsidP="00515767">
      <w:pPr>
        <w:pStyle w:val="Heading3"/>
      </w:pPr>
      <w:r>
        <w:t>UQ – China Sales Up</w:t>
      </w:r>
    </w:p>
    <w:p w14:paraId="68B6C3D2" w14:textId="6163C15A" w:rsidR="003D67F2" w:rsidRDefault="003D67F2" w:rsidP="003D67F2">
      <w:pPr>
        <w:pStyle w:val="Heading4"/>
      </w:pPr>
      <w:r>
        <w:t>Chinese sales increasing now</w:t>
      </w:r>
    </w:p>
    <w:p w14:paraId="4AFD74A8" w14:textId="54D6E2F1" w:rsidR="003D67F2" w:rsidRPr="003D67F2" w:rsidRDefault="003D67F2" w:rsidP="003D67F2">
      <w:r w:rsidRPr="003D67F2">
        <w:rPr>
          <w:rStyle w:val="Style13ptBold"/>
        </w:rPr>
        <w:t>Huang 2018</w:t>
      </w:r>
      <w:r>
        <w:t xml:space="preserve"> - Kristin, "China's arms </w:t>
      </w:r>
      <w:r w:rsidR="00C778F3">
        <w:t>s</w:t>
      </w:r>
      <w:r>
        <w:t>ales rise as it vies with US for influence on the world stage," Mar 12, https://www.scmp.com/news/china/diplomacy-defence/article/2136877/chinas-arms-sales-rise-it-vies-us-influence-world-stage</w:t>
      </w:r>
    </w:p>
    <w:p w14:paraId="40FCD66D" w14:textId="77777777" w:rsidR="003D67F2" w:rsidRDefault="003D67F2" w:rsidP="003D67F2">
      <w:r w:rsidRPr="003D67F2">
        <w:rPr>
          <w:rStyle w:val="StyleUnderline"/>
        </w:rPr>
        <w:t>The rivalry between America and China has seen both sides step up international arms sales and transfers as they seek to strengthen military ties with key allies</w:t>
      </w:r>
      <w:r>
        <w:t>, according to a report published on Monday.</w:t>
      </w:r>
    </w:p>
    <w:p w14:paraId="6C4874AA" w14:textId="77777777" w:rsidR="003D67F2" w:rsidRPr="003D67F2" w:rsidRDefault="003D67F2" w:rsidP="003D67F2">
      <w:pPr>
        <w:rPr>
          <w:rStyle w:val="StyleUnderline"/>
        </w:rPr>
      </w:pPr>
      <w:r>
        <w:t>The study by the Stockholm International Peace Research Institute (S</w:t>
      </w:r>
      <w:r w:rsidRPr="003D67F2">
        <w:rPr>
          <w:rStyle w:val="StyleUnderline"/>
        </w:rPr>
        <w:t>IPRI</w:t>
      </w:r>
      <w:r>
        <w:t xml:space="preserve">), which examined the volume of international transfers of major weapons between 2008 and 2017, </w:t>
      </w:r>
      <w:r w:rsidRPr="003D67F2">
        <w:rPr>
          <w:rStyle w:val="StyleUnderline"/>
        </w:rPr>
        <w:t>showed China’s arms exports represented 5.7 per cent of the world’s share of arms exports between 2013-17 – up by more than a third from the 4.6 per cent recorded between 2008-12.</w:t>
      </w:r>
    </w:p>
    <w:p w14:paraId="27D2466D" w14:textId="77777777" w:rsidR="003D67F2" w:rsidRDefault="003D67F2" w:rsidP="003D67F2">
      <w:r w:rsidRPr="003D67F2">
        <w:rPr>
          <w:rStyle w:val="StyleUnderline"/>
        </w:rPr>
        <w:t>The report was published a week after China unveiled an 8.1 per cent increase in military spending over a three-year period</w:t>
      </w:r>
      <w:r>
        <w:t>, although China’s state media defended the rise as proportionate and low, adding that it would not lead to an arms race with the United States.</w:t>
      </w:r>
    </w:p>
    <w:p w14:paraId="64B86CA0" w14:textId="64A5B360" w:rsidR="003D67F2" w:rsidRPr="003D67F2" w:rsidRDefault="003D67F2" w:rsidP="003D67F2">
      <w:r>
        <w:t xml:space="preserve">The administration of US President Donald Trump has dubbed China as a “rival”, and the latest SIPRI </w:t>
      </w:r>
    </w:p>
    <w:p w14:paraId="59FC9169" w14:textId="27F37FF0" w:rsidR="00515767" w:rsidRDefault="00515767" w:rsidP="00515767">
      <w:pPr>
        <w:pStyle w:val="Heading3"/>
      </w:pPr>
      <w:r>
        <w:t>UQ – China Cuts off REMs</w:t>
      </w:r>
    </w:p>
    <w:p w14:paraId="49635C29" w14:textId="77777777" w:rsidR="00515767" w:rsidRPr="00AD169E" w:rsidRDefault="00515767" w:rsidP="00515767">
      <w:pPr>
        <w:pStyle w:val="Heading4"/>
      </w:pPr>
      <w:r>
        <w:t>China will cut off REMs, makes the transition inevitable</w:t>
      </w:r>
    </w:p>
    <w:p w14:paraId="03D363C5" w14:textId="77777777" w:rsidR="00515767" w:rsidRPr="00A8435D" w:rsidRDefault="00515767" w:rsidP="00515767">
      <w:r w:rsidRPr="00A8435D">
        <w:rPr>
          <w:rStyle w:val="Style13ptBold"/>
        </w:rPr>
        <w:t xml:space="preserve">Johnson 2019 </w:t>
      </w:r>
      <w:r>
        <w:t xml:space="preserve">- Senior staff writer @ FP </w:t>
      </w:r>
      <w:r>
        <w:br/>
        <w:t>Keith and Lara Seligman, "How China Could Shut Down America’s Defenses" Jun 11, https://foreignpolicy.com/2019/06/11/how-china-could-shut-down-americas-defenses-rare-earth/</w:t>
      </w:r>
    </w:p>
    <w:p w14:paraId="5FA72BFF" w14:textId="77777777" w:rsidR="00515767" w:rsidRDefault="00515767" w:rsidP="00515767">
      <w:r w:rsidRPr="00AD169E">
        <w:rPr>
          <w:rStyle w:val="StyleUnderline"/>
        </w:rPr>
        <w:t>Every advanced weapon in the U.S. arsenal—</w:t>
      </w:r>
      <w:r>
        <w:t>from Tomahawk missiles to the F-35 fighter jet to Aegis-equipped destroyers and cruisers and everything in between—</w:t>
      </w:r>
      <w:r w:rsidRPr="00AD169E">
        <w:rPr>
          <w:rStyle w:val="StyleUnderline"/>
        </w:rPr>
        <w:t>is absolutely reliant on components made using rare-earth elements</w:t>
      </w:r>
      <w:r>
        <w:t xml:space="preserve">, including critical items such as permanent magnets and specialized alloys that are </w:t>
      </w:r>
      <w:r w:rsidRPr="00AD169E">
        <w:rPr>
          <w:rStyle w:val="StyleUnderline"/>
        </w:rPr>
        <w:t>almost exclusively made in China</w:t>
      </w:r>
      <w:r>
        <w:t>. Perhaps more worrisome is that the long-term U.S. supply of smart bombs and guided munitions that would have to be replenished in a hurry in the event of U.S. conflict in Syria, Iran, or elsewhere are essentially reliant on China’s acquiescence in their continued production.</w:t>
      </w:r>
    </w:p>
    <w:p w14:paraId="2B4FAEA7" w14:textId="77777777" w:rsidR="00515767" w:rsidRDefault="00515767" w:rsidP="00515767">
      <w:r w:rsidRPr="00AD169E">
        <w:rPr>
          <w:rStyle w:val="StyleUnderline"/>
        </w:rPr>
        <w:t>Chinese threats to cut off U.S. supplies of rare earths</w:t>
      </w:r>
      <w:r>
        <w:t xml:space="preserve">, first floated by Beijing in late May, </w:t>
      </w:r>
      <w:r w:rsidRPr="00AD169E">
        <w:rPr>
          <w:rStyle w:val="StyleUnderline"/>
        </w:rPr>
        <w:t xml:space="preserve">haven’t abated. </w:t>
      </w:r>
      <w:r>
        <w:t>Over the weekend, Chinese state media suggested that high-end, finished products using rare earths that the U.S. defense industry requires could be included in China’s technology-export restrictions, themselves a response to U.S. pressure on the telecoms giant Huawei. “</w:t>
      </w:r>
      <w:r w:rsidRPr="00AD169E">
        <w:rPr>
          <w:rStyle w:val="StyleUnderline"/>
        </w:rPr>
        <w:t>China is capable of impacting the US supply chain through certain technical controls</w:t>
      </w:r>
      <w:r>
        <w:t>,” said an editorial in China’s Global Times that pointedly referred to processed rare earths.</w:t>
      </w:r>
    </w:p>
    <w:p w14:paraId="2AEC0E6B" w14:textId="77777777" w:rsidR="00515767" w:rsidRDefault="00515767" w:rsidP="00515767">
      <w:r>
        <w:t>“China has effectively altered the way we manage war, and potentially the outcome,” said James Kennedy, the founder of ThREE Consulting, a rare-earths consultancy focused on security implications.</w:t>
      </w:r>
    </w:p>
    <w:p w14:paraId="3CF1D8DE" w14:textId="77777777" w:rsidR="00515767" w:rsidRDefault="00515767" w:rsidP="00515767">
      <w:r>
        <w:t>For all the hints of a new cold war with China, Kennedy said, U.S. warfighting capabilities are to a large extent in the hands of the one country that has come to be seen by U.S. national security officials as a peer competitor and a strategic rival.</w:t>
      </w:r>
    </w:p>
    <w:p w14:paraId="251986C1" w14:textId="77777777" w:rsidR="00515767" w:rsidRDefault="00515767" w:rsidP="00515767">
      <w:r>
        <w:t>“</w:t>
      </w:r>
      <w:r w:rsidRPr="00AD169E">
        <w:rPr>
          <w:rStyle w:val="Emphasis"/>
        </w:rPr>
        <w:t>Rare earths are actually a hegemonic trigger</w:t>
      </w:r>
      <w:r>
        <w:t>. If the United States gets into a conflict, China is supplying the majority of the upscale weapons,” he said. “</w:t>
      </w:r>
      <w:r w:rsidRPr="00AD169E">
        <w:rPr>
          <w:rStyle w:val="StyleUnderline"/>
        </w:rPr>
        <w:t>China can determine the outcome of the conflict, and that could result in a hegemonic shift</w:t>
      </w:r>
      <w:r>
        <w:t>.”</w:t>
      </w:r>
    </w:p>
    <w:p w14:paraId="5F53663D" w14:textId="77777777" w:rsidR="00515767" w:rsidRDefault="00515767" w:rsidP="00515767">
      <w:r>
        <w:t>If rare-earth elements have become the key ingredient in all sorts of advanced civilian technology such as cell phones, electric cars, and renewable energy equipment, they’re doubly important for defense. Each Virginia-class attack submarine needs 9,200 pounds of rare-earth materials, while each F-35 needs 920 pounds, according to a 2013 Congressional Research Service report.</w:t>
      </w:r>
    </w:p>
    <w:p w14:paraId="1D8620FB" w14:textId="77777777" w:rsidR="00515767" w:rsidRDefault="00515767" w:rsidP="00515767">
      <w:r>
        <w:t xml:space="preserve">The defense industry, unlike most other sectors, doesn’t need low-end rare-earth materials that—contrary to their name—are actually commonly found in many places around the world. Rather, what </w:t>
      </w:r>
      <w:r w:rsidRPr="00AD169E">
        <w:rPr>
          <w:rStyle w:val="StyleUnderline"/>
        </w:rPr>
        <w:t>the defense industry</w:t>
      </w:r>
      <w:r>
        <w:t xml:space="preserve"> most</w:t>
      </w:r>
      <w:r w:rsidRPr="00AD169E">
        <w:rPr>
          <w:rStyle w:val="StyleUnderline"/>
        </w:rPr>
        <w:t xml:space="preserve"> needs</w:t>
      </w:r>
      <w:r>
        <w:t xml:space="preserve"> are </w:t>
      </w:r>
      <w:r w:rsidRPr="00AD169E">
        <w:rPr>
          <w:rStyle w:val="StyleUnderline"/>
        </w:rPr>
        <w:t>highly processed rare-earth products, especially permanent magnets, that are essentially made only in Japan and China</w:t>
      </w:r>
      <w:r>
        <w:t>. And while Japan, itself stung by a Chinese rare-earth embargo in 2010 and 2011, has made some progress emancipating itself from reliance on Chinese suppliers, its rare-earth value chain is still deeply enmeshed with China, leaving it with little ability to ramp up production volumes to bail out U.S. consumers while still meeting its own domestic needs.</w:t>
      </w:r>
    </w:p>
    <w:p w14:paraId="2A0A2F32" w14:textId="07578E0B" w:rsidR="00207C04" w:rsidRDefault="00207C04" w:rsidP="00F31901">
      <w:pPr>
        <w:pStyle w:val="Heading3"/>
      </w:pPr>
      <w:r>
        <w:t>AT: Benard</w:t>
      </w:r>
    </w:p>
    <w:p w14:paraId="7A42B40C" w14:textId="2FE89D76" w:rsidR="00207C04" w:rsidRDefault="00207C04" w:rsidP="00207C04">
      <w:pPr>
        <w:pStyle w:val="Heading4"/>
      </w:pPr>
      <w:r>
        <w:t>Benard is a hack</w:t>
      </w:r>
    </w:p>
    <w:p w14:paraId="09ED8EA4" w14:textId="1D6BDB9F" w:rsidR="00207C04" w:rsidRPr="00207C04" w:rsidRDefault="00207C04" w:rsidP="00207C04">
      <w:r w:rsidRPr="00207C04">
        <w:rPr>
          <w:rStyle w:val="Style13ptBold"/>
        </w:rPr>
        <w:t xml:space="preserve">Dorminey 2018 </w:t>
      </w:r>
      <w:r>
        <w:t xml:space="preserve">- Cato Institute </w:t>
      </w:r>
      <w:r>
        <w:br/>
        <w:t>Caroline, "Selling American Weapons Overseas Is Risky Business," Wall Street Joural, Jul 6, A14</w:t>
      </w:r>
    </w:p>
    <w:p w14:paraId="40352FE3" w14:textId="77777777" w:rsidR="00207C04" w:rsidRDefault="00207C04" w:rsidP="00207C04">
      <w:r>
        <w:t>In "America Needs to Sell More Weapons" (op-ed, July 2), Alexander Benard extols the merits of increasing arms transfers, but his argument rests on several common misunderstandings about the arms trade.</w:t>
      </w:r>
    </w:p>
    <w:p w14:paraId="4E173FD2" w14:textId="77777777" w:rsidR="00207C04" w:rsidRDefault="00207C04" w:rsidP="00207C04">
      <w:r w:rsidRPr="00207C04">
        <w:rPr>
          <w:rStyle w:val="StyleUnderline"/>
        </w:rPr>
        <w:t>The U.S. makes arms-sales decisions under legislative restrictions Mr. Benard doesn't address. The 1976 Arms Export Control Act creates a directive to ensure that American-made weapons don't spark arms races, support terrorism, or enable human-rights violations abroad. T</w:t>
      </w:r>
      <w:r>
        <w:t>hese aren't "worries" or "aversions." It's the law.</w:t>
      </w:r>
    </w:p>
    <w:p w14:paraId="24047364" w14:textId="77777777" w:rsidR="00207C04" w:rsidRDefault="00207C04" w:rsidP="00207C04">
      <w:r>
        <w:t xml:space="preserve">Mr. </w:t>
      </w:r>
      <w:r w:rsidRPr="00207C04">
        <w:rPr>
          <w:rStyle w:val="StyleUnderline"/>
        </w:rPr>
        <w:t>Benard</w:t>
      </w:r>
      <w:r>
        <w:t xml:space="preserve"> also completely </w:t>
      </w:r>
      <w:r w:rsidRPr="00207C04">
        <w:rPr>
          <w:rStyle w:val="StyleUnderline"/>
        </w:rPr>
        <w:t>ignores the possibility that arms transfers can create negative downstream consequence</w:t>
      </w:r>
      <w:r>
        <w:t xml:space="preserve">s. </w:t>
      </w:r>
      <w:r w:rsidRPr="00207C04">
        <w:rPr>
          <w:rStyle w:val="StyleUnderline"/>
        </w:rPr>
        <w:t xml:space="preserve">Deteriorating governance in Turkey and human-rights violations in Vietnam are legitimate causes for concern. These factors could easily lead to American weapons being used for purposes counter to U.S. national strategic interests. </w:t>
      </w:r>
      <w:r>
        <w:t>U</w:t>
      </w:r>
      <w:r w:rsidRPr="00207C04">
        <w:rPr>
          <w:rStyle w:val="StyleUnderline"/>
        </w:rPr>
        <w:t>.S. troops have fought combatants armed with U.S. weapons at some point in each of the last three decades. Dispersion and black markets feed criminal activity and terrorism.</w:t>
      </w:r>
      <w:r>
        <w:t xml:space="preserve"> Widespread violence and internal conflict destabilizes countries and regions.</w:t>
      </w:r>
    </w:p>
    <w:p w14:paraId="34FABC56" w14:textId="011579A7" w:rsidR="00207C04" w:rsidRPr="00207C04" w:rsidRDefault="00207C04" w:rsidP="00207C04">
      <w:r w:rsidRPr="00207C04">
        <w:rPr>
          <w:rStyle w:val="StyleUnderline"/>
        </w:rPr>
        <w:t>The United States should instead move in the opposite direction</w:t>
      </w:r>
      <w:r>
        <w:t xml:space="preserve"> -- selectivity is an asset to leverage.</w:t>
      </w:r>
    </w:p>
    <w:p w14:paraId="01EBA6DF" w14:textId="098B4EF2" w:rsidR="00F37082" w:rsidRDefault="00F37082" w:rsidP="00F31901">
      <w:pPr>
        <w:pStyle w:val="Heading3"/>
      </w:pPr>
      <w:r>
        <w:t>AT: Key to Solve Terror</w:t>
      </w:r>
    </w:p>
    <w:p w14:paraId="40604F57" w14:textId="3112EB13" w:rsidR="00AD169E" w:rsidRPr="00AD169E" w:rsidRDefault="00AD169E" w:rsidP="00AD169E">
      <w:pPr>
        <w:pStyle w:val="Heading4"/>
      </w:pPr>
      <w:r>
        <w:t>Arm sales do nothing to prevent terror</w:t>
      </w:r>
    </w:p>
    <w:p w14:paraId="02E5C903" w14:textId="58EF5FD5" w:rsidR="00F37082" w:rsidRPr="00F37082" w:rsidRDefault="00F37082" w:rsidP="00F37082">
      <w:r w:rsidRPr="00F37082">
        <w:rPr>
          <w:rStyle w:val="Style13ptBold"/>
        </w:rPr>
        <w:t>Thrall 2018</w:t>
      </w:r>
      <w:r>
        <w:t xml:space="preserve"> - senior fellow for the Cato’s Institute’s Defense and Foreign Policy Department</w:t>
      </w:r>
      <w:r>
        <w:br/>
        <w:t>A Trevor and Caroline Dorminey, "Risky Business: The Role of Arms Sales in U.S. Foreign Policy," Mar 13, https://www.cato.org/publications/policy-analysis/risky-business-role-arms-sales-us-foreign-policy#full</w:t>
      </w:r>
    </w:p>
    <w:p w14:paraId="76801928" w14:textId="7254BD4D" w:rsidR="00F37082" w:rsidRDefault="00F37082" w:rsidP="00F37082">
      <w:r>
        <w:t xml:space="preserve">Nor does the threat of transnational terrorism justify most arms sales. Most fundamentally, the actual threat from Islamist-inspired terrorism to Americans is extraordinarily low. Since 9/11, neither al Qaeda nor the Islamic State has managed an attack on the American homeland. Lone wolf terrorists inspired by those groups have done so, but since 9/11 those attacks have killed fewer than 100 Americans, an average of about 6 people per year. There is simply very little risk reduction to be gained from any strategy. </w:t>
      </w:r>
      <w:r w:rsidRPr="00AD169E">
        <w:rPr>
          <w:rStyle w:val="StyleUnderline"/>
        </w:rPr>
        <w:t>The idea that the United States should be willing to accept the significant negative effects of arms sales for minimal counterterrorism gains is seriously misguided</w:t>
      </w:r>
      <w:r>
        <w:t>.49</w:t>
      </w:r>
    </w:p>
    <w:p w14:paraId="2AF8F6A9" w14:textId="77777777" w:rsidR="00F37082" w:rsidRDefault="00F37082" w:rsidP="00F37082">
      <w:r>
        <w:t xml:space="preserve">Moreover, even if one believed that the benefits would outweigh the potential costs, </w:t>
      </w:r>
      <w:r w:rsidRPr="00AD169E">
        <w:rPr>
          <w:rStyle w:val="StyleUnderline"/>
        </w:rPr>
        <w:t>arms sales still have almost no value as a tool in the war on terror for several reasons</w:t>
      </w:r>
      <w:r>
        <w:t xml:space="preserve">. First, </w:t>
      </w:r>
      <w:r w:rsidRPr="00AD169E">
        <w:rPr>
          <w:rStyle w:val="StyleUnderline"/>
        </w:rPr>
        <w:t>the bulk of arms sales</w:t>
      </w:r>
      <w:r>
        <w:t xml:space="preserve"> (and those we considered in our risk assessment) </w:t>
      </w:r>
      <w:r w:rsidRPr="00AD169E">
        <w:rPr>
          <w:rStyle w:val="StyleUnderline"/>
        </w:rPr>
        <w:t>involve major conventional weapons, which are ill suited to combatting terrorism</w:t>
      </w:r>
      <w:r>
        <w:t xml:space="preserve">. </w:t>
      </w:r>
      <w:r w:rsidRPr="00AD169E">
        <w:rPr>
          <w:rStyle w:val="StyleUnderline"/>
        </w:rPr>
        <w:t>Many U.S. arms deals since 9/11 have involved major conventional weapons systems such as fighter jets, missiles, and artillery, useful for traditional military operations, but of little use in fighting terrorists. Insurgencies that hold territory</w:t>
      </w:r>
      <w:r>
        <w:t>, like the Islamic State, are one thing, but most terrorist groups do not advertise their location, nor do they assemble in large groups.</w:t>
      </w:r>
    </w:p>
    <w:p w14:paraId="46C9DC8A" w14:textId="77777777" w:rsidR="00F37082" w:rsidRDefault="00F37082" w:rsidP="00F37082">
      <w:r>
        <w:t>Second</w:t>
      </w:r>
      <w:r w:rsidRPr="00AD169E">
        <w:rPr>
          <w:rStyle w:val="StyleUnderline"/>
        </w:rPr>
        <w:t>, there is little evidence from the past 16 years that direct military intervention is the right way to combat terrorism.</w:t>
      </w:r>
      <w:r>
        <w:t xml:space="preserve"> Research reveals that military force alone “seldom ends terrorism.”50 This comports with the American experience in Afghanistan, Iraq, and elsewhere in the war on terror to date. Despite regime change, thousands of air strikes, and efforts to upgrade the military capabilities of friendly governments, the United States has not only failed to destroy the threat of Islamist-inspired terrorism, it has also spawned chaos, greater resentment, and a sharp increase in the level of terrorism afflicting the nations involved.51 Given the experience of the United States since 2001, there is little reason to expect that additional arms sales to countries like Saudi Arabia, Pakistan, Qatar, or the United Arab Emirates will reduce terrorism, much less anti-American terrorism specifically.</w:t>
      </w:r>
    </w:p>
    <w:p w14:paraId="61F57D0E" w14:textId="77777777" w:rsidR="00F37082" w:rsidRDefault="00F37082" w:rsidP="00F37082">
      <w:r>
        <w:t xml:space="preserve">Relatedly, </w:t>
      </w:r>
      <w:r w:rsidRPr="00AD169E">
        <w:rPr>
          <w:rStyle w:val="StyleUnderline"/>
        </w:rPr>
        <w:t>many arms deals since 9/11, made in the name of counterterrorism, were irrelevant to U.S. goals in the global war on terror because they provided weapons to governments fighting terrorist groups only vaguely</w:t>
      </w:r>
      <w:r>
        <w:t xml:space="preserve"> (if at all) </w:t>
      </w:r>
      <w:r w:rsidRPr="00AD169E">
        <w:rPr>
          <w:rStyle w:val="StyleUnderline"/>
        </w:rPr>
        <w:t>linked to al Qaeda or ISI</w:t>
      </w:r>
      <w:r>
        <w:t>S. Although selling weapons to the governments of Nigeria or Morocco or Tunisia might help them combat violent resistance in their countries, terrorist groups in those countries have never targeted the United States. As a result, such arms deals cannot be justified by arguing that they advance the goals of the United States in its own war on terror in any serious way.</w:t>
      </w:r>
    </w:p>
    <w:p w14:paraId="152A33DD" w14:textId="15B357EE" w:rsidR="00F37082" w:rsidRPr="00F37082" w:rsidRDefault="00F37082" w:rsidP="00F37082">
      <w:r>
        <w:t xml:space="preserve">Finally, </w:t>
      </w:r>
      <w:r w:rsidRPr="00AD169E">
        <w:rPr>
          <w:rStyle w:val="StyleUnderline"/>
        </w:rPr>
        <w:t>arms sales are completely useless to combat the largest terrorist threat to the U.S. homeland</w:t>
      </w:r>
      <w:r>
        <w:t xml:space="preserve"> </w:t>
      </w:r>
      <w:r w:rsidRPr="00AD169E">
        <w:rPr>
          <w:rStyle w:val="Emphasis"/>
        </w:rPr>
        <w:t>— lone wolf attackers</w:t>
      </w:r>
      <w:r>
        <w:t xml:space="preserve"> already living in the United States. As noted, none of the successful attacks in the United States since 9/11 resulted from operations directed by al Qaeda or ISIS. And in fact only two foiled attempts since then — the underwear bomber and the printer-bomb plot — can be ascribed to al Qaeda.52 Instead, in almost all cases, persons already living in the United States, inspired by Islamist groups, decided to carry out attacks on their own. Clearly, arms sales to foreign nations won’t help with that problem; rather, as many analysts have suggested, amplifying conflicts abroad may well make the problem worse.53</w:t>
      </w:r>
    </w:p>
    <w:p w14:paraId="0BC34830" w14:textId="3F78E2C7" w:rsidR="00F76C25" w:rsidRDefault="00F76C25" w:rsidP="00F31901">
      <w:pPr>
        <w:pStyle w:val="Heading3"/>
      </w:pPr>
      <w:r>
        <w:t>Saudi Aff – No Link</w:t>
      </w:r>
    </w:p>
    <w:p w14:paraId="1BA0BAE5" w14:textId="7EBCACC2" w:rsidR="007662E1" w:rsidRPr="007662E1" w:rsidRDefault="007662E1" w:rsidP="007662E1">
      <w:pPr>
        <w:pStyle w:val="Heading4"/>
      </w:pPr>
      <w:r>
        <w:t>China won’t fill-in for the US</w:t>
      </w:r>
    </w:p>
    <w:p w14:paraId="1543075E" w14:textId="477E518D" w:rsidR="00F76C25" w:rsidRPr="00F76C25" w:rsidRDefault="00F76C25" w:rsidP="00F76C25">
      <w:r w:rsidRPr="00F76C25">
        <w:rPr>
          <w:rStyle w:val="Style13ptBold"/>
        </w:rPr>
        <w:t>Turak 2018</w:t>
      </w:r>
      <w:r>
        <w:t xml:space="preserve"> - Natasha, "Threats of US sanctions could accelerate a Saudi shift eastward," Oct 23, https://www.cnbc.com/2018/10/23/threats-of-us-sanctions-could-accelerate-a-saudi-shift-eastward.html</w:t>
      </w:r>
    </w:p>
    <w:p w14:paraId="35A43A67" w14:textId="77777777" w:rsidR="00F76C25" w:rsidRDefault="00F76C25" w:rsidP="00F76C25">
      <w:r w:rsidRPr="007662E1">
        <w:rPr>
          <w:rStyle w:val="StyleUnderline"/>
        </w:rPr>
        <w:t>Saudi Arabia has already been increasing business with the Russians and the Chinese.</w:t>
      </w:r>
      <w:r>
        <w:t xml:space="preserve"> In June, Vladimir </w:t>
      </w:r>
      <w:r w:rsidRPr="007662E1">
        <w:rPr>
          <w:rStyle w:val="StyleUnderline"/>
        </w:rPr>
        <w:t>Putin hosted</w:t>
      </w:r>
      <w:r>
        <w:t xml:space="preserve"> </w:t>
      </w:r>
      <w:r w:rsidRPr="007662E1">
        <w:t>Saudi Crown Prince at the Kremlin, where the two agreed to “expand cooperation</w:t>
      </w:r>
      <w:r>
        <w:t xml:space="preserve"> in oil and gas matters” after working together on output deals to stabilize markets amid fluctuating global crude prices.</w:t>
      </w:r>
    </w:p>
    <w:p w14:paraId="736BDF9B" w14:textId="77777777" w:rsidR="00F76C25" w:rsidRDefault="00F76C25" w:rsidP="00F76C25">
      <w:r>
        <w:t>And October of last year saw the first-ever visit of a Saudi monarch — King Salman — to Russia, during which a $1 billion joint investment fund was created and 15 cooperation agreements were signed in the areas of technology, defense and agriculture, including Moscow’s readiness to sell Riyadh its S-400 missile defense system.</w:t>
      </w:r>
    </w:p>
    <w:p w14:paraId="14C28A5F" w14:textId="77777777" w:rsidR="00F76C25" w:rsidRDefault="00F76C25" w:rsidP="00F76C25">
      <w:r w:rsidRPr="007662E1">
        <w:rPr>
          <w:rStyle w:val="StyleUnderline"/>
        </w:rPr>
        <w:t>China, meanwhile, is the kingdom’s largest trading partner</w:t>
      </w:r>
      <w:r>
        <w:t xml:space="preserve">, with $42 billion in bilateral trade in 2017. Last March, </w:t>
      </w:r>
      <w:r w:rsidRPr="007662E1">
        <w:rPr>
          <w:rStyle w:val="StyleUnderline"/>
        </w:rPr>
        <w:t>the two signed a raft of deals worth a reported $65 billion in sectors ranging from energy to space technology</w:t>
      </w:r>
      <w:r>
        <w:t>. Some in Riyadh have also talked of trading oil in yuan instead of dollars as retaliation for potential U.S. sanctions.</w:t>
      </w:r>
    </w:p>
    <w:p w14:paraId="6262C741" w14:textId="4C2A1FBC" w:rsidR="00F76C25" w:rsidRPr="00F76C25" w:rsidRDefault="00F76C25" w:rsidP="00F76C25">
      <w:r w:rsidRPr="007662E1">
        <w:rPr>
          <w:rStyle w:val="StyleUnderline"/>
        </w:rPr>
        <w:t>But as trade tensions with the U.S. continue to put strain on China’s economy, it is likely to lay low at this stage to avoid further conflict with the U.S. administration.</w:t>
      </w:r>
      <w:r>
        <w:t xml:space="preserve"> Additionally</w:t>
      </w:r>
      <w:r w:rsidRPr="007662E1">
        <w:rPr>
          <w:rStyle w:val="StyleUnderline"/>
        </w:rPr>
        <w:t>, China is far from able to match U.S. weapons production in terms of sophistication and capabilities</w:t>
      </w:r>
      <w:r>
        <w:t xml:space="preserve">, defense experts say. </w:t>
      </w:r>
      <w:r w:rsidRPr="007662E1">
        <w:rPr>
          <w:rStyle w:val="StyleUnderline"/>
        </w:rPr>
        <w:t>Beijing sold just $20 million in arms to the Saudis last year, compared to $3.4 billion in exports from the U.S.,</w:t>
      </w:r>
      <w:r>
        <w:t xml:space="preserve"> according to the Stockholm International Peace Research Institute.</w:t>
      </w:r>
    </w:p>
    <w:p w14:paraId="5A603FAE" w14:textId="77777777" w:rsidR="00515767" w:rsidRDefault="00515767" w:rsidP="00515767">
      <w:pPr>
        <w:pStyle w:val="Heading3"/>
      </w:pPr>
      <w:r>
        <w:t>Taiwan Aff – Solves Impact</w:t>
      </w:r>
    </w:p>
    <w:p w14:paraId="3977E0D6" w14:textId="77777777" w:rsidR="00515767" w:rsidRPr="008A0829" w:rsidRDefault="00515767" w:rsidP="00515767">
      <w:pPr>
        <w:pStyle w:val="Heading4"/>
      </w:pPr>
      <w:r>
        <w:t>The plan solves their impacts</w:t>
      </w:r>
    </w:p>
    <w:p w14:paraId="46F9376D" w14:textId="77777777" w:rsidR="00515767" w:rsidRPr="00F37082" w:rsidRDefault="00515767" w:rsidP="00515767">
      <w:r w:rsidRPr="00F37082">
        <w:rPr>
          <w:rStyle w:val="Style13ptBold"/>
        </w:rPr>
        <w:t>Thrall 2018</w:t>
      </w:r>
      <w:r>
        <w:t xml:space="preserve"> -  senior fellow for the Cato’s Institute’s Defense and Foreign Policy Department</w:t>
      </w:r>
      <w:r>
        <w:br/>
        <w:t>A Trevor and Caroline Dorminey, "Risky Business: The Role of Arms Sales in U.S. Foreign Policy," Mar 13, https://www.cato.org/publications/policy-analysis/risky-business-role-arms-sales-us-foreign-policy#full</w:t>
      </w:r>
    </w:p>
    <w:p w14:paraId="61D02796" w14:textId="77777777" w:rsidR="00515767" w:rsidRPr="00BF1467" w:rsidRDefault="00515767" w:rsidP="00515767">
      <w:r w:rsidRPr="00127ADF">
        <w:rPr>
          <w:rStyle w:val="StyleUnderline"/>
        </w:rPr>
        <w:t>Forgoing arms sales is likely to be a superior strategy even in cases where the United States has an entrenched interest. In the case of Taiwan</w:t>
      </w:r>
      <w:r>
        <w:t xml:space="preserve">, for example, though it is clear that Taiwan needs to purchase weapons from other countries to provide for its defense, </w:t>
      </w:r>
      <w:r w:rsidRPr="008A0829">
        <w:rPr>
          <w:rStyle w:val="StyleUnderline"/>
        </w:rPr>
        <w:t>those weapons do not have to be made in the United States.</w:t>
      </w:r>
      <w:r>
        <w:t xml:space="preserve"> </w:t>
      </w:r>
      <w:r w:rsidRPr="008A0829">
        <w:rPr>
          <w:rStyle w:val="StyleUnderline"/>
        </w:rPr>
        <w:t xml:space="preserve">Having Taiwan buy from other suppliers would help defuse U.S.-China tensions. </w:t>
      </w:r>
      <w:r>
        <w:t xml:space="preserve">Even if Taiwan’s defenses remained robust, </w:t>
      </w:r>
      <w:r w:rsidRPr="008A0829">
        <w:rPr>
          <w:rStyle w:val="StyleUnderline"/>
        </w:rPr>
        <w:t>China would clearly prefer a situation in which American arms no longer signal an implicit promise to fight on Taiwan’s behalf</w:t>
      </w:r>
      <w:r>
        <w:t xml:space="preserve">. This could also promote more productive U.S.-China diplomacy in general, as well as greater stability in the Pacific region. Most important, </w:t>
      </w:r>
      <w:r w:rsidRPr="008A0829">
        <w:rPr>
          <w:rStyle w:val="StyleUnderline"/>
        </w:rPr>
        <w:t>breaking off arms sales would also reduce the likelihood of the United States becoming entangled in a future conflict between Taiwan and China.</w:t>
      </w:r>
    </w:p>
    <w:sectPr w:rsidR="00515767" w:rsidRPr="00BF14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ＭＳ 明朝">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libri Light">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38742384"/>
    <w:docVar w:name="VerbatimVersion" w:val="5.1"/>
  </w:docVars>
  <w:rsids>
    <w:rsidRoot w:val="00915039"/>
    <w:rsid w:val="000135B2"/>
    <w:rsid w:val="000139A3"/>
    <w:rsid w:val="00025A33"/>
    <w:rsid w:val="00026972"/>
    <w:rsid w:val="000348EE"/>
    <w:rsid w:val="00074E20"/>
    <w:rsid w:val="000820D7"/>
    <w:rsid w:val="000B18B4"/>
    <w:rsid w:val="00100833"/>
    <w:rsid w:val="001037FF"/>
    <w:rsid w:val="00104529"/>
    <w:rsid w:val="00105942"/>
    <w:rsid w:val="00107396"/>
    <w:rsid w:val="00122CF2"/>
    <w:rsid w:val="00127ADF"/>
    <w:rsid w:val="00144A4C"/>
    <w:rsid w:val="00176AB0"/>
    <w:rsid w:val="00177B7D"/>
    <w:rsid w:val="0018322D"/>
    <w:rsid w:val="001A6C26"/>
    <w:rsid w:val="001B5776"/>
    <w:rsid w:val="001D3E9E"/>
    <w:rsid w:val="001E527A"/>
    <w:rsid w:val="001F78CE"/>
    <w:rsid w:val="00207C04"/>
    <w:rsid w:val="002105BF"/>
    <w:rsid w:val="0023295E"/>
    <w:rsid w:val="00241674"/>
    <w:rsid w:val="00247ACC"/>
    <w:rsid w:val="00251FC7"/>
    <w:rsid w:val="00255DA3"/>
    <w:rsid w:val="00265423"/>
    <w:rsid w:val="002730DD"/>
    <w:rsid w:val="002855A7"/>
    <w:rsid w:val="002A6CD7"/>
    <w:rsid w:val="002B146A"/>
    <w:rsid w:val="002B5E17"/>
    <w:rsid w:val="002B5FC1"/>
    <w:rsid w:val="002C006F"/>
    <w:rsid w:val="002E26AA"/>
    <w:rsid w:val="002F13B0"/>
    <w:rsid w:val="003110E7"/>
    <w:rsid w:val="00315690"/>
    <w:rsid w:val="00316B75"/>
    <w:rsid w:val="00325646"/>
    <w:rsid w:val="00325DBE"/>
    <w:rsid w:val="00333574"/>
    <w:rsid w:val="003460F2"/>
    <w:rsid w:val="00363AB3"/>
    <w:rsid w:val="0038158C"/>
    <w:rsid w:val="003902BA"/>
    <w:rsid w:val="003A09E2"/>
    <w:rsid w:val="003D67F2"/>
    <w:rsid w:val="003E1EDA"/>
    <w:rsid w:val="00407037"/>
    <w:rsid w:val="00431744"/>
    <w:rsid w:val="004555EF"/>
    <w:rsid w:val="004605D6"/>
    <w:rsid w:val="004609D2"/>
    <w:rsid w:val="00496A99"/>
    <w:rsid w:val="004C60E8"/>
    <w:rsid w:val="004C7233"/>
    <w:rsid w:val="004E3579"/>
    <w:rsid w:val="004E728B"/>
    <w:rsid w:val="004F39E0"/>
    <w:rsid w:val="004F77CD"/>
    <w:rsid w:val="00505149"/>
    <w:rsid w:val="005059E0"/>
    <w:rsid w:val="005114DB"/>
    <w:rsid w:val="00515767"/>
    <w:rsid w:val="00537BD5"/>
    <w:rsid w:val="0057268A"/>
    <w:rsid w:val="00572E07"/>
    <w:rsid w:val="005B2A5B"/>
    <w:rsid w:val="005D2912"/>
    <w:rsid w:val="006065BD"/>
    <w:rsid w:val="00645FA9"/>
    <w:rsid w:val="00647866"/>
    <w:rsid w:val="00664B0F"/>
    <w:rsid w:val="00665003"/>
    <w:rsid w:val="006864AA"/>
    <w:rsid w:val="0069485E"/>
    <w:rsid w:val="006A2AD0"/>
    <w:rsid w:val="006C2375"/>
    <w:rsid w:val="006D4ECC"/>
    <w:rsid w:val="006E0E01"/>
    <w:rsid w:val="00722258"/>
    <w:rsid w:val="007243E5"/>
    <w:rsid w:val="00734D81"/>
    <w:rsid w:val="00744879"/>
    <w:rsid w:val="007548EA"/>
    <w:rsid w:val="007662E1"/>
    <w:rsid w:val="00766EA0"/>
    <w:rsid w:val="00777154"/>
    <w:rsid w:val="00781C67"/>
    <w:rsid w:val="007960D2"/>
    <w:rsid w:val="007A2226"/>
    <w:rsid w:val="007B77CF"/>
    <w:rsid w:val="007C777C"/>
    <w:rsid w:val="007E1760"/>
    <w:rsid w:val="007F5B66"/>
    <w:rsid w:val="008039DD"/>
    <w:rsid w:val="00823A1C"/>
    <w:rsid w:val="0083230C"/>
    <w:rsid w:val="00834891"/>
    <w:rsid w:val="00845B9D"/>
    <w:rsid w:val="00860984"/>
    <w:rsid w:val="00860E16"/>
    <w:rsid w:val="00875890"/>
    <w:rsid w:val="00886212"/>
    <w:rsid w:val="008941D9"/>
    <w:rsid w:val="008970AF"/>
    <w:rsid w:val="008A0829"/>
    <w:rsid w:val="008B0BA8"/>
    <w:rsid w:val="008B3ECB"/>
    <w:rsid w:val="008B4E85"/>
    <w:rsid w:val="008C1B2E"/>
    <w:rsid w:val="008D1076"/>
    <w:rsid w:val="00906ADC"/>
    <w:rsid w:val="00915039"/>
    <w:rsid w:val="0091627E"/>
    <w:rsid w:val="00953E36"/>
    <w:rsid w:val="009624BC"/>
    <w:rsid w:val="0097032B"/>
    <w:rsid w:val="00977728"/>
    <w:rsid w:val="009929D4"/>
    <w:rsid w:val="009D2EAD"/>
    <w:rsid w:val="009D54B2"/>
    <w:rsid w:val="009E11B8"/>
    <w:rsid w:val="009E1922"/>
    <w:rsid w:val="009E717B"/>
    <w:rsid w:val="009F7ED2"/>
    <w:rsid w:val="00A20D9A"/>
    <w:rsid w:val="00A27BF3"/>
    <w:rsid w:val="00A8435D"/>
    <w:rsid w:val="00A93661"/>
    <w:rsid w:val="00A95652"/>
    <w:rsid w:val="00AC0AB8"/>
    <w:rsid w:val="00AC73AD"/>
    <w:rsid w:val="00AD169E"/>
    <w:rsid w:val="00AE5395"/>
    <w:rsid w:val="00AE65EA"/>
    <w:rsid w:val="00B33C6D"/>
    <w:rsid w:val="00B4508F"/>
    <w:rsid w:val="00B55AD5"/>
    <w:rsid w:val="00B8057C"/>
    <w:rsid w:val="00BD6238"/>
    <w:rsid w:val="00BE5DA7"/>
    <w:rsid w:val="00BF1467"/>
    <w:rsid w:val="00BF593B"/>
    <w:rsid w:val="00BF773A"/>
    <w:rsid w:val="00BF7E81"/>
    <w:rsid w:val="00C13773"/>
    <w:rsid w:val="00C17CC8"/>
    <w:rsid w:val="00C33AD9"/>
    <w:rsid w:val="00C53EAA"/>
    <w:rsid w:val="00C70820"/>
    <w:rsid w:val="00C778F3"/>
    <w:rsid w:val="00C83417"/>
    <w:rsid w:val="00C94333"/>
    <w:rsid w:val="00C9604F"/>
    <w:rsid w:val="00CA19AA"/>
    <w:rsid w:val="00CC32E0"/>
    <w:rsid w:val="00CC5298"/>
    <w:rsid w:val="00CC65BC"/>
    <w:rsid w:val="00CD736E"/>
    <w:rsid w:val="00CD798D"/>
    <w:rsid w:val="00CE161E"/>
    <w:rsid w:val="00CF59A8"/>
    <w:rsid w:val="00D12539"/>
    <w:rsid w:val="00D325A9"/>
    <w:rsid w:val="00D36A8A"/>
    <w:rsid w:val="00D537C1"/>
    <w:rsid w:val="00D61409"/>
    <w:rsid w:val="00D6691E"/>
    <w:rsid w:val="00D71170"/>
    <w:rsid w:val="00DA0C1B"/>
    <w:rsid w:val="00DA1C92"/>
    <w:rsid w:val="00DA25D4"/>
    <w:rsid w:val="00DA6538"/>
    <w:rsid w:val="00DD3578"/>
    <w:rsid w:val="00DD6034"/>
    <w:rsid w:val="00DE44DA"/>
    <w:rsid w:val="00DF79B6"/>
    <w:rsid w:val="00E13262"/>
    <w:rsid w:val="00E15E75"/>
    <w:rsid w:val="00E439E8"/>
    <w:rsid w:val="00E5262C"/>
    <w:rsid w:val="00E54914"/>
    <w:rsid w:val="00E55E6E"/>
    <w:rsid w:val="00E61919"/>
    <w:rsid w:val="00E61BC5"/>
    <w:rsid w:val="00E63147"/>
    <w:rsid w:val="00E73A0C"/>
    <w:rsid w:val="00E90BE7"/>
    <w:rsid w:val="00EA49EF"/>
    <w:rsid w:val="00EB719E"/>
    <w:rsid w:val="00EC30F2"/>
    <w:rsid w:val="00EC7DC4"/>
    <w:rsid w:val="00ED30CF"/>
    <w:rsid w:val="00F176EF"/>
    <w:rsid w:val="00F31901"/>
    <w:rsid w:val="00F37082"/>
    <w:rsid w:val="00F45E10"/>
    <w:rsid w:val="00F6364A"/>
    <w:rsid w:val="00F76C25"/>
    <w:rsid w:val="00F9113A"/>
    <w:rsid w:val="00FA222D"/>
    <w:rsid w:val="00FD36BC"/>
    <w:rsid w:val="00FD4C02"/>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A9BA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8970AF"/>
    <w:rPr>
      <w:rFonts w:ascii="Calibri" w:hAnsi="Calibri"/>
    </w:rPr>
  </w:style>
  <w:style w:type="paragraph" w:styleId="Heading1">
    <w:name w:val="heading 1"/>
    <w:aliases w:val="Pocket"/>
    <w:basedOn w:val="Normal"/>
    <w:next w:val="Normal"/>
    <w:link w:val="Heading1Char"/>
    <w:qFormat/>
    <w:rsid w:val="008970A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970A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unhideWhenUsed/>
    <w:qFormat/>
    <w:rsid w:val="008970A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uiPriority w:val="3"/>
    <w:unhideWhenUsed/>
    <w:qFormat/>
    <w:rsid w:val="008970A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8970A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970AF"/>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8970A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8970AF"/>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Qualifications,Bold Underline,bold underline,normal card text,Shrunk,qualifications in card,qualifications,Box,Style1,s"/>
    <w:basedOn w:val="DefaultParagraphFont"/>
    <w:link w:val="Emphasis1"/>
    <w:uiPriority w:val="7"/>
    <w:qFormat/>
    <w:rsid w:val="008970AF"/>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8970AF"/>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Style,ci,c,Intense Emphasis11,Intense Emphasis21,Intense Emphasis3,Bo,B,cite,9.5 "/>
    <w:basedOn w:val="DefaultParagraphFont"/>
    <w:uiPriority w:val="6"/>
    <w:qFormat/>
    <w:rsid w:val="008970AF"/>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1,Heading 1 Char1,Pocket Char1,F2 - Heading 1 Char1"/>
    <w:basedOn w:val="DefaultParagraphFont"/>
    <w:uiPriority w:val="99"/>
    <w:unhideWhenUsed/>
    <w:rsid w:val="008970AF"/>
    <w:rPr>
      <w:color w:val="auto"/>
      <w:u w:val="none"/>
    </w:rPr>
  </w:style>
  <w:style w:type="character" w:styleId="FollowedHyperlink">
    <w:name w:val="FollowedHyperlink"/>
    <w:basedOn w:val="DefaultParagraphFont"/>
    <w:uiPriority w:val="99"/>
    <w:semiHidden/>
    <w:unhideWhenUsed/>
    <w:rsid w:val="008970AF"/>
    <w:rPr>
      <w:color w:val="auto"/>
      <w:u w:val="none"/>
    </w:rPr>
  </w:style>
  <w:style w:type="paragraph" w:customStyle="1" w:styleId="Emphasis1">
    <w:name w:val="Emphasis1"/>
    <w:basedOn w:val="Normal"/>
    <w:link w:val="Emphasis"/>
    <w:autoRedefine/>
    <w:uiPriority w:val="7"/>
    <w:qFormat/>
    <w:rsid w:val="00915039"/>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F31901"/>
    <w:pPr>
      <w:spacing w:after="0" w:line="240" w:lineRule="auto"/>
    </w:pPr>
    <w:rPr>
      <w:u w:val="single"/>
    </w:rPr>
  </w:style>
  <w:style w:type="paragraph" w:customStyle="1" w:styleId="textbold">
    <w:name w:val="text bold"/>
    <w:basedOn w:val="Normal"/>
    <w:uiPriority w:val="7"/>
    <w:qFormat/>
    <w:rsid w:val="008941D9"/>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 w:type="paragraph" w:customStyle="1" w:styleId="UnderlinePara">
    <w:name w:val="Underline Para"/>
    <w:basedOn w:val="Normal"/>
    <w:uiPriority w:val="6"/>
    <w:qFormat/>
    <w:rsid w:val="001037FF"/>
    <w:pPr>
      <w:widowControl w:val="0"/>
      <w:suppressAutoHyphens/>
      <w:spacing w:after="200"/>
      <w:contextualSpacing/>
    </w:pPr>
    <w:rPr>
      <w:rFonts w:asciiTheme="minorHAnsi" w:hAnsiTheme="minorHAnsi"/>
      <w:u w:val="single"/>
    </w:rPr>
  </w:style>
  <w:style w:type="character" w:customStyle="1" w:styleId="UnresolvedMention">
    <w:name w:val="Unresolved Mention"/>
    <w:basedOn w:val="DefaultParagraphFont"/>
    <w:uiPriority w:val="99"/>
    <w:semiHidden/>
    <w:unhideWhenUsed/>
    <w:rsid w:val="00906ADC"/>
    <w:rPr>
      <w:color w:val="605E5C"/>
      <w:shd w:val="clear" w:color="auto" w:fill="E1DFDD"/>
    </w:rPr>
  </w:style>
  <w:style w:type="paragraph" w:customStyle="1" w:styleId="card">
    <w:name w:val="card"/>
    <w:aliases w:val="Medium Grid 21"/>
    <w:basedOn w:val="Normal"/>
    <w:next w:val="Normal"/>
    <w:uiPriority w:val="6"/>
    <w:qFormat/>
    <w:rsid w:val="009624BC"/>
    <w:pPr>
      <w:ind w:left="288" w:right="288"/>
    </w:pPr>
    <w:rPr>
      <w:rFonts w:asciiTheme="minorHAnsi" w:eastAsiaTheme="minorEastAsia" w:hAnsiTheme="minorHAnsi"/>
      <w:szCs w:val="24"/>
      <w:u w:val="single"/>
    </w:rPr>
  </w:style>
  <w:style w:type="paragraph" w:styleId="DocumentMap">
    <w:name w:val="Document Map"/>
    <w:basedOn w:val="Normal"/>
    <w:link w:val="DocumentMapChar"/>
    <w:uiPriority w:val="99"/>
    <w:semiHidden/>
    <w:unhideWhenUsed/>
    <w:rsid w:val="00AC73AD"/>
    <w:pPr>
      <w:spacing w:after="0" w:line="240" w:lineRule="auto"/>
    </w:pPr>
    <w:rPr>
      <w:rFonts w:ascii="Lucida Grande" w:hAnsi="Lucida Grande"/>
      <w:sz w:val="24"/>
      <w:szCs w:val="24"/>
    </w:rPr>
  </w:style>
  <w:style w:type="character" w:customStyle="1" w:styleId="DocumentMapChar">
    <w:name w:val="Document Map Char"/>
    <w:basedOn w:val="DefaultParagraphFont"/>
    <w:link w:val="DocumentMap"/>
    <w:uiPriority w:val="99"/>
    <w:semiHidden/>
    <w:rsid w:val="00AC73AD"/>
    <w:rPr>
      <w:rFonts w:ascii="Lucida Grande" w:hAnsi="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8970AF"/>
    <w:rPr>
      <w:rFonts w:ascii="Calibri" w:hAnsi="Calibri"/>
    </w:rPr>
  </w:style>
  <w:style w:type="paragraph" w:styleId="Heading1">
    <w:name w:val="heading 1"/>
    <w:aliases w:val="Pocket"/>
    <w:basedOn w:val="Normal"/>
    <w:next w:val="Normal"/>
    <w:link w:val="Heading1Char"/>
    <w:qFormat/>
    <w:rsid w:val="008970A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970A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unhideWhenUsed/>
    <w:qFormat/>
    <w:rsid w:val="008970A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uiPriority w:val="3"/>
    <w:unhideWhenUsed/>
    <w:qFormat/>
    <w:rsid w:val="008970A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8970A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970AF"/>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8970A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8970AF"/>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Qualifications,Bold Underline,bold underline,normal card text,Shrunk,qualifications in card,qualifications,Box,Style1,s"/>
    <w:basedOn w:val="DefaultParagraphFont"/>
    <w:link w:val="Emphasis1"/>
    <w:uiPriority w:val="7"/>
    <w:qFormat/>
    <w:rsid w:val="008970AF"/>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8970AF"/>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Style,ci,c,Intense Emphasis11,Intense Emphasis21,Intense Emphasis3,Bo,B,cite,9.5 "/>
    <w:basedOn w:val="DefaultParagraphFont"/>
    <w:uiPriority w:val="6"/>
    <w:qFormat/>
    <w:rsid w:val="008970AF"/>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1,Heading 1 Char1,Pocket Char1,F2 - Heading 1 Char1"/>
    <w:basedOn w:val="DefaultParagraphFont"/>
    <w:uiPriority w:val="99"/>
    <w:unhideWhenUsed/>
    <w:rsid w:val="008970AF"/>
    <w:rPr>
      <w:color w:val="auto"/>
      <w:u w:val="none"/>
    </w:rPr>
  </w:style>
  <w:style w:type="character" w:styleId="FollowedHyperlink">
    <w:name w:val="FollowedHyperlink"/>
    <w:basedOn w:val="DefaultParagraphFont"/>
    <w:uiPriority w:val="99"/>
    <w:semiHidden/>
    <w:unhideWhenUsed/>
    <w:rsid w:val="008970AF"/>
    <w:rPr>
      <w:color w:val="auto"/>
      <w:u w:val="none"/>
    </w:rPr>
  </w:style>
  <w:style w:type="paragraph" w:customStyle="1" w:styleId="Emphasis1">
    <w:name w:val="Emphasis1"/>
    <w:basedOn w:val="Normal"/>
    <w:link w:val="Emphasis"/>
    <w:autoRedefine/>
    <w:uiPriority w:val="7"/>
    <w:qFormat/>
    <w:rsid w:val="00915039"/>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F31901"/>
    <w:pPr>
      <w:spacing w:after="0" w:line="240" w:lineRule="auto"/>
    </w:pPr>
    <w:rPr>
      <w:u w:val="single"/>
    </w:rPr>
  </w:style>
  <w:style w:type="paragraph" w:customStyle="1" w:styleId="textbold">
    <w:name w:val="text bold"/>
    <w:basedOn w:val="Normal"/>
    <w:uiPriority w:val="7"/>
    <w:qFormat/>
    <w:rsid w:val="008941D9"/>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 w:type="paragraph" w:customStyle="1" w:styleId="UnderlinePara">
    <w:name w:val="Underline Para"/>
    <w:basedOn w:val="Normal"/>
    <w:uiPriority w:val="6"/>
    <w:qFormat/>
    <w:rsid w:val="001037FF"/>
    <w:pPr>
      <w:widowControl w:val="0"/>
      <w:suppressAutoHyphens/>
      <w:spacing w:after="200"/>
      <w:contextualSpacing/>
    </w:pPr>
    <w:rPr>
      <w:rFonts w:asciiTheme="minorHAnsi" w:hAnsiTheme="minorHAnsi"/>
      <w:u w:val="single"/>
    </w:rPr>
  </w:style>
  <w:style w:type="character" w:customStyle="1" w:styleId="UnresolvedMention">
    <w:name w:val="Unresolved Mention"/>
    <w:basedOn w:val="DefaultParagraphFont"/>
    <w:uiPriority w:val="99"/>
    <w:semiHidden/>
    <w:unhideWhenUsed/>
    <w:rsid w:val="00906ADC"/>
    <w:rPr>
      <w:color w:val="605E5C"/>
      <w:shd w:val="clear" w:color="auto" w:fill="E1DFDD"/>
    </w:rPr>
  </w:style>
  <w:style w:type="paragraph" w:customStyle="1" w:styleId="card">
    <w:name w:val="card"/>
    <w:aliases w:val="Medium Grid 21"/>
    <w:basedOn w:val="Normal"/>
    <w:next w:val="Normal"/>
    <w:uiPriority w:val="6"/>
    <w:qFormat/>
    <w:rsid w:val="009624BC"/>
    <w:pPr>
      <w:ind w:left="288" w:right="288"/>
    </w:pPr>
    <w:rPr>
      <w:rFonts w:asciiTheme="minorHAnsi" w:eastAsiaTheme="minorEastAsia" w:hAnsiTheme="minorHAnsi"/>
      <w:szCs w:val="24"/>
      <w:u w:val="single"/>
    </w:rPr>
  </w:style>
  <w:style w:type="paragraph" w:styleId="DocumentMap">
    <w:name w:val="Document Map"/>
    <w:basedOn w:val="Normal"/>
    <w:link w:val="DocumentMapChar"/>
    <w:uiPriority w:val="99"/>
    <w:semiHidden/>
    <w:unhideWhenUsed/>
    <w:rsid w:val="00AC73AD"/>
    <w:pPr>
      <w:spacing w:after="0" w:line="240" w:lineRule="auto"/>
    </w:pPr>
    <w:rPr>
      <w:rFonts w:ascii="Lucida Grande" w:hAnsi="Lucida Grande"/>
      <w:sz w:val="24"/>
      <w:szCs w:val="24"/>
    </w:rPr>
  </w:style>
  <w:style w:type="character" w:customStyle="1" w:styleId="DocumentMapChar">
    <w:name w:val="Document Map Char"/>
    <w:basedOn w:val="DefaultParagraphFont"/>
    <w:link w:val="DocumentMap"/>
    <w:uiPriority w:val="99"/>
    <w:semiHidden/>
    <w:rsid w:val="00AC73AD"/>
    <w:rPr>
      <w:rFonts w:ascii="Lucida Grande" w:hAnsi="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www.nbr.org/publications/specialreport/pdf/sr58_approaching_critical_mass_june2016.pdf" TargetMode="External"/><Relationship Id="rId8" Type="http://schemas.openxmlformats.org/officeDocument/2006/relationships/hyperlink" Target="https://www.scmp.com/news/china/diplomacy/article/2175287/trumps-technology-export-controls-will-not-hold-china-back-well" TargetMode="External"/><Relationship Id="rId9" Type="http://schemas.openxmlformats.org/officeDocument/2006/relationships/hyperlink" Target="https://jia.sipa.columbia.edu/online-articles/chinas-arms-sales-philosophy-arab-world" TargetMode="External"/><Relationship Id="rId10" Type="http://schemas.openxmlformats.org/officeDocument/2006/relationships/hyperlink" Target="http://www.rand.org/content/dam/rand/pubs/research_reports/RR1200/RR1210/RAND_RR1210.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4C3AE0-C81D-6B4F-B21B-3426E20E3F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\Users\Kurt\AppData\Roaming\Microsoft\Templates\Debate.dotm</Template>
  <TotalTime>0</TotalTime>
  <Pages>79</Pages>
  <Words>43325</Words>
  <Characters>246958</Characters>
  <Application>Microsoft Macintosh Word</Application>
  <DocSecurity>0</DocSecurity>
  <Lines>2057</Lines>
  <Paragraphs>579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289704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Kurt Fieflski</dc:creator>
  <cp:keywords>5.1.1</cp:keywords>
  <dc:description/>
  <cp:lastModifiedBy>Claire Park</cp:lastModifiedBy>
  <cp:revision>2</cp:revision>
  <dcterms:created xsi:type="dcterms:W3CDTF">2019-06-21T01:10:00Z</dcterms:created>
  <dcterms:modified xsi:type="dcterms:W3CDTF">2019-06-21T01:10:00Z</dcterms:modified>
</cp:coreProperties>
</file>