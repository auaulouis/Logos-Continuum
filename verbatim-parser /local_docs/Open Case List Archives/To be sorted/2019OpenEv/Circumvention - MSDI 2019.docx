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7888F" w14:textId="77777777" w:rsidR="007A2B1C" w:rsidRDefault="007A2B1C" w:rsidP="007A2B1C">
      <w:pPr>
        <w:pStyle w:val="Heading1"/>
      </w:pPr>
      <w:r>
        <w:t>Circumvention—</w:t>
      </w:r>
      <w:proofErr w:type="spellStart"/>
      <w:r>
        <w:t>Neg</w:t>
      </w:r>
      <w:proofErr w:type="spellEnd"/>
    </w:p>
    <w:p w14:paraId="4C9E9B8F" w14:textId="77777777" w:rsidR="007A2B1C" w:rsidRDefault="007A2B1C" w:rsidP="007A2B1C">
      <w:pPr>
        <w:pStyle w:val="Heading2"/>
      </w:pPr>
      <w:r>
        <w:t>General</w:t>
      </w:r>
    </w:p>
    <w:p w14:paraId="7BC28CF8" w14:textId="77777777" w:rsidR="007A2B1C" w:rsidRPr="00F133EE" w:rsidRDefault="007A2B1C" w:rsidP="007A2B1C">
      <w:pPr>
        <w:pStyle w:val="Heading4"/>
      </w:pPr>
      <w:r>
        <w:t>It is almost impossible for congress to be successful in blocking an arms sale—the legislative burdens are too high, and the executive loopholes are too big</w:t>
      </w:r>
    </w:p>
    <w:p w14:paraId="71A705FE" w14:textId="77777777" w:rsidR="007A2B1C" w:rsidRDefault="007A2B1C" w:rsidP="007A2B1C">
      <w:r w:rsidRPr="00CB508E">
        <w:rPr>
          <w:rStyle w:val="Style13ptBold"/>
        </w:rPr>
        <w:t>Congressional Research Service</w:t>
      </w:r>
      <w:r>
        <w:t xml:space="preserve">, </w:t>
      </w:r>
      <w:r w:rsidRPr="00CB508E">
        <w:rPr>
          <w:rStyle w:val="Style13ptBold"/>
        </w:rPr>
        <w:t>April 1</w:t>
      </w:r>
      <w:r w:rsidRPr="00CB508E">
        <w:t>, 2019</w:t>
      </w:r>
      <w:r>
        <w:t>, “</w:t>
      </w:r>
      <w:r w:rsidRPr="00CB508E">
        <w:t>Arms Sales: Congressional Review Process</w:t>
      </w:r>
      <w:r>
        <w:t>”, https://crsreports.congress.gov RL31675</w:t>
      </w:r>
      <w:r w:rsidRPr="00F133EE">
        <w:t xml:space="preserve"> https://fas.org/sgp/crs/weapons/RL31675.pdf</w:t>
      </w:r>
    </w:p>
    <w:p w14:paraId="2F9DE3E0" w14:textId="77777777" w:rsidR="007A2B1C" w:rsidRDefault="007A2B1C" w:rsidP="007A2B1C">
      <w:pPr>
        <w:rPr>
          <w:sz w:val="12"/>
        </w:rPr>
      </w:pPr>
      <w:r w:rsidRPr="007D41F7">
        <w:rPr>
          <w:rStyle w:val="StyleUnderline"/>
        </w:rPr>
        <w:t xml:space="preserve">It is important to note that </w:t>
      </w:r>
      <w:r w:rsidRPr="00621C8D">
        <w:rPr>
          <w:rStyle w:val="StyleUnderline"/>
          <w:highlight w:val="cyan"/>
        </w:rPr>
        <w:t>the Presiden</w:t>
      </w:r>
      <w:r w:rsidRPr="007D41F7">
        <w:rPr>
          <w:rStyle w:val="StyleUnderline"/>
        </w:rPr>
        <w:t xml:space="preserve">t also </w:t>
      </w:r>
      <w:r w:rsidRPr="00621C8D">
        <w:rPr>
          <w:rStyle w:val="StyleUnderline"/>
          <w:highlight w:val="cyan"/>
        </w:rPr>
        <w:t>has</w:t>
      </w:r>
      <w:r w:rsidRPr="007D41F7">
        <w:rPr>
          <w:rStyle w:val="StyleUnderline"/>
        </w:rPr>
        <w:t xml:space="preserve"> the </w:t>
      </w:r>
      <w:r w:rsidRPr="00621C8D">
        <w:rPr>
          <w:rStyle w:val="StyleUnderline"/>
          <w:highlight w:val="cyan"/>
        </w:rPr>
        <w:t>legal authority to waive the AECA 30-day statutory review period</w:t>
      </w:r>
      <w:r w:rsidRPr="00621C8D">
        <w:rPr>
          <w:sz w:val="12"/>
          <w:highlight w:val="cyan"/>
        </w:rPr>
        <w:t>.</w:t>
      </w:r>
      <w:r w:rsidRPr="007D41F7">
        <w:rPr>
          <w:sz w:val="12"/>
        </w:rPr>
        <w:t xml:space="preserve"> For example, </w:t>
      </w:r>
      <w:r w:rsidRPr="00621C8D">
        <w:rPr>
          <w:rStyle w:val="StyleUnderline"/>
          <w:highlight w:val="cyan"/>
        </w:rPr>
        <w:t>if the President states</w:t>
      </w:r>
      <w:r w:rsidRPr="007D41F7">
        <w:rPr>
          <w:rStyle w:val="StyleUnderline"/>
        </w:rPr>
        <w:t xml:space="preserve"> in the formal notification to Congress</w:t>
      </w:r>
      <w:r w:rsidRPr="007D41F7">
        <w:rPr>
          <w:sz w:val="12"/>
        </w:rPr>
        <w:t xml:space="preserve"> under AECA Sections 36(b)(1) or 36(c)(1) </w:t>
      </w:r>
      <w:r w:rsidRPr="00621C8D">
        <w:rPr>
          <w:rStyle w:val="StyleUnderline"/>
          <w:highlight w:val="cyan"/>
        </w:rPr>
        <w:t>that “an emergency exists</w:t>
      </w:r>
      <w:r w:rsidRPr="007D41F7">
        <w:rPr>
          <w:rStyle w:val="StyleUnderline"/>
        </w:rPr>
        <w:t>” which requires the sale</w:t>
      </w:r>
      <w:r w:rsidRPr="007D41F7">
        <w:rPr>
          <w:sz w:val="12"/>
        </w:rPr>
        <w:t xml:space="preserve"> (or export license approval</w:t>
      </w:r>
      <w:r w:rsidRPr="007D41F7">
        <w:rPr>
          <w:rStyle w:val="StyleUnderline"/>
        </w:rPr>
        <w:t xml:space="preserve">) to be made immediately “in the national security interests of the United States,” </w:t>
      </w:r>
      <w:r w:rsidRPr="00621C8D">
        <w:rPr>
          <w:rStyle w:val="StyleUnderline"/>
          <w:highlight w:val="cyan"/>
        </w:rPr>
        <w:t>he is free to proceed</w:t>
      </w:r>
      <w:r w:rsidRPr="007D41F7">
        <w:rPr>
          <w:rStyle w:val="StyleUnderline"/>
        </w:rPr>
        <w:t xml:space="preserve"> with the sale </w:t>
      </w:r>
      <w:r w:rsidRPr="00621C8D">
        <w:rPr>
          <w:rStyle w:val="StyleUnderline"/>
          <w:highlight w:val="cyan"/>
        </w:rPr>
        <w:t>without further delay</w:t>
      </w:r>
      <w:r w:rsidRPr="007D41F7">
        <w:rPr>
          <w:rStyle w:val="StyleUnderline"/>
        </w:rPr>
        <w:t>.</w:t>
      </w:r>
      <w:r w:rsidRPr="007D41F7">
        <w:rPr>
          <w:sz w:val="12"/>
        </w:rPr>
        <w:t xml:space="preserve"> He must provide Congress at the time of this notification a “detailed justification for his determination, including a description of the emergency circumstances” which necessitated his action and a “discussion of the national security interests involved.”  Section 614(a) of </w:t>
      </w:r>
      <w:r w:rsidRPr="00621C8D">
        <w:rPr>
          <w:rStyle w:val="StyleUnderline"/>
          <w:highlight w:val="cyan"/>
        </w:rPr>
        <w:t>the</w:t>
      </w:r>
      <w:r w:rsidRPr="007D41F7">
        <w:rPr>
          <w:sz w:val="12"/>
        </w:rPr>
        <w:t xml:space="preserve"> Foreign Assistance Act of 1961 (</w:t>
      </w:r>
      <w:r w:rsidRPr="00621C8D">
        <w:rPr>
          <w:rStyle w:val="StyleUnderline"/>
          <w:highlight w:val="cyan"/>
        </w:rPr>
        <w:t>FAA</w:t>
      </w:r>
      <w:r w:rsidRPr="007D41F7">
        <w:rPr>
          <w:sz w:val="12"/>
        </w:rPr>
        <w:t xml:space="preserve">), as amended, 13 also </w:t>
      </w:r>
      <w:r w:rsidRPr="00621C8D">
        <w:rPr>
          <w:rStyle w:val="StyleUnderline"/>
          <w:highlight w:val="cyan"/>
        </w:rPr>
        <w:t>allows the President</w:t>
      </w:r>
      <w:r w:rsidRPr="007D41F7">
        <w:rPr>
          <w:rStyle w:val="StyleUnderline"/>
        </w:rPr>
        <w:t xml:space="preserve">, among other things, </w:t>
      </w:r>
      <w:r w:rsidRPr="00621C8D">
        <w:rPr>
          <w:rStyle w:val="StyleUnderline"/>
          <w:highlight w:val="cyan"/>
        </w:rPr>
        <w:t>to waive provisions</w:t>
      </w:r>
      <w:r w:rsidRPr="007D41F7">
        <w:rPr>
          <w:rStyle w:val="StyleUnderline"/>
        </w:rPr>
        <w:t xml:space="preserve"> of the AECA, the FAA, and any act authorizing or </w:t>
      </w:r>
      <w:r w:rsidRPr="00621C8D">
        <w:rPr>
          <w:rStyle w:val="StyleUnderline"/>
          <w:highlight w:val="cyan"/>
        </w:rPr>
        <w:t>appropriating funds</w:t>
      </w:r>
      <w:r w:rsidRPr="007D41F7">
        <w:rPr>
          <w:rStyle w:val="StyleUnderline"/>
        </w:rPr>
        <w:t xml:space="preserve"> for use under either the AECA or FAA </w:t>
      </w:r>
      <w:r w:rsidRPr="00621C8D">
        <w:rPr>
          <w:rStyle w:val="StyleUnderline"/>
          <w:highlight w:val="cyan"/>
        </w:rPr>
        <w:t>in order to make available</w:t>
      </w:r>
      <w:r w:rsidRPr="007D41F7">
        <w:rPr>
          <w:rStyle w:val="StyleUnderline"/>
        </w:rPr>
        <w:t xml:space="preserve">, during each fiscal year, </w:t>
      </w:r>
      <w:r w:rsidRPr="00621C8D">
        <w:rPr>
          <w:rStyle w:val="StyleUnderline"/>
          <w:highlight w:val="cyan"/>
        </w:rPr>
        <w:t>up to $750 million in cash arms sales and up to $250 million in funds</w:t>
      </w:r>
      <w:r w:rsidRPr="007D41F7">
        <w:rPr>
          <w:rStyle w:val="StyleUnderline"/>
        </w:rPr>
        <w:t>.</w:t>
      </w:r>
      <w:r w:rsidRPr="007D41F7">
        <w:rPr>
          <w:sz w:val="12"/>
        </w:rPr>
        <w:t xml:space="preserve"> Not more than $50 million of the $250 million limitation on funds use may be made available to any single country in any fiscal year through this waiver authority unless the country is a “victim of active aggression.” Not more than $500 million of cash sales (or cash sales and funds made available combined) may be provided under this waiver authority to any one country in any fiscal year. </w:t>
      </w:r>
      <w:r w:rsidRPr="007D41F7">
        <w:rPr>
          <w:rStyle w:val="StyleUnderline"/>
        </w:rPr>
        <w:t>To waive the provisions of these acts related to arms sales, the President must determine and notify Congress in writing that it is “vital” to the “national security interests” of the United States to do so.</w:t>
      </w:r>
      <w:r w:rsidRPr="007D41F7">
        <w:rPr>
          <w:sz w:val="12"/>
        </w:rPr>
        <w:t xml:space="preserve"> Before exercising the authority granted in Section 614(a), the President must “consult with” and “provide a written policy justification to” the House Foreign Affairs and the Senate Foreign Relations Committees and House and Senate Appropriations Committees. In summary, </w:t>
      </w:r>
      <w:r w:rsidRPr="00621C8D">
        <w:rPr>
          <w:rStyle w:val="StyleUnderline"/>
          <w:highlight w:val="cyan"/>
        </w:rPr>
        <w:t>in the absence of a strong majority in both houses</w:t>
      </w:r>
      <w:r w:rsidRPr="007D41F7">
        <w:rPr>
          <w:rStyle w:val="StyleUnderline"/>
        </w:rPr>
        <w:t xml:space="preserve"> of Congress </w:t>
      </w:r>
      <w:r w:rsidRPr="00621C8D">
        <w:rPr>
          <w:rStyle w:val="StyleUnderline"/>
          <w:highlight w:val="cyan"/>
        </w:rPr>
        <w:t>supporting legislation to block or modify</w:t>
      </w:r>
      <w:r w:rsidRPr="007D41F7">
        <w:rPr>
          <w:rStyle w:val="StyleUnderline"/>
        </w:rPr>
        <w:t xml:space="preserve"> a prospective </w:t>
      </w:r>
      <w:r w:rsidRPr="00621C8D">
        <w:rPr>
          <w:rStyle w:val="StyleUnderline"/>
          <w:highlight w:val="cyan"/>
        </w:rPr>
        <w:t>arms sale,</w:t>
      </w:r>
      <w:r w:rsidRPr="007D41F7">
        <w:rPr>
          <w:rStyle w:val="StyleUnderline"/>
        </w:rPr>
        <w:t xml:space="preserve"> the practical and procedural </w:t>
      </w:r>
      <w:r w:rsidRPr="00621C8D">
        <w:rPr>
          <w:rStyle w:val="StyleUnderline"/>
          <w:highlight w:val="cyan"/>
        </w:rPr>
        <w:t>obstacles</w:t>
      </w:r>
      <w:r w:rsidRPr="007D41F7">
        <w:rPr>
          <w:rStyle w:val="StyleUnderline"/>
        </w:rPr>
        <w:t xml:space="preserve"> to passing such a law—whether a freestanding measure or one within the AECA framework—</w:t>
      </w:r>
      <w:r w:rsidRPr="00621C8D">
        <w:rPr>
          <w:rStyle w:val="StyleUnderline"/>
          <w:highlight w:val="cyan"/>
        </w:rPr>
        <w:t>are great.</w:t>
      </w:r>
      <w:r w:rsidRPr="007D41F7">
        <w:rPr>
          <w:rStyle w:val="StyleUnderline"/>
        </w:rPr>
        <w:t xml:space="preserve"> Even if Congress can pass the requisite legislation to work its will on an arms sale, </w:t>
      </w:r>
      <w:r w:rsidRPr="00621C8D">
        <w:rPr>
          <w:rStyle w:val="StyleUnderline"/>
          <w:highlight w:val="cyan"/>
        </w:rPr>
        <w:t>the President need only veto it and secure</w:t>
      </w:r>
      <w:r w:rsidRPr="007D41F7">
        <w:rPr>
          <w:rStyle w:val="StyleUnderline"/>
        </w:rPr>
        <w:t xml:space="preserve"> the support of </w:t>
      </w:r>
      <w:r w:rsidRPr="00621C8D">
        <w:rPr>
          <w:rStyle w:val="StyleUnderline"/>
          <w:highlight w:val="cyan"/>
        </w:rPr>
        <w:t>one-third plus one</w:t>
      </w:r>
      <w:r w:rsidRPr="007D41F7">
        <w:rPr>
          <w:rStyle w:val="StyleUnderline"/>
        </w:rPr>
        <w:t xml:space="preserve"> of the Members of either the Senate or the House </w:t>
      </w:r>
      <w:r w:rsidRPr="00621C8D">
        <w:rPr>
          <w:rStyle w:val="StyleUnderline"/>
          <w:highlight w:val="cyan"/>
        </w:rPr>
        <w:t>to have the veto sustained</w:t>
      </w:r>
      <w:r w:rsidRPr="007D41F7">
        <w:rPr>
          <w:rStyle w:val="StyleUnderline"/>
        </w:rPr>
        <w:t xml:space="preserve"> and permit the sale</w:t>
      </w:r>
      <w:r w:rsidRPr="007D41F7">
        <w:rPr>
          <w:sz w:val="12"/>
        </w:rPr>
        <w:t xml:space="preserve">. It should be noted that </w:t>
      </w:r>
      <w:r w:rsidRPr="00621C8D">
        <w:rPr>
          <w:rStyle w:val="StyleUnderline"/>
          <w:highlight w:val="cyan"/>
        </w:rPr>
        <w:t>Congress has never successfully blocked a proposed arms sale by use of a joint resolution of disapproval</w:t>
      </w:r>
      <w:r w:rsidRPr="007D41F7">
        <w:rPr>
          <w:sz w:val="12"/>
        </w:rPr>
        <w:t>, although it has come close to doing so (see section below for selected examples). Nevertheless, Congress has—by expressing strong opposition to prospective arms sales, during consultations with the executive branch—affected the timing and the composition of some arms sales, and may have dissuaded the President from formally proposing certain arms sales</w:t>
      </w:r>
    </w:p>
    <w:p w14:paraId="573BD2ED" w14:textId="77777777" w:rsidR="007A2B1C" w:rsidRPr="00E5145C" w:rsidRDefault="007A2B1C" w:rsidP="007A2B1C">
      <w:pPr>
        <w:pStyle w:val="Heading4"/>
      </w:pPr>
      <w:r>
        <w:t>The Trump Administration cares more too much about the economic benefit of arms sales—they’re always finding ways to make them easier</w:t>
      </w:r>
    </w:p>
    <w:p w14:paraId="2D17C409" w14:textId="77777777" w:rsidR="007A2B1C" w:rsidRPr="00590416" w:rsidRDefault="007A2B1C" w:rsidP="007A2B1C">
      <w:r w:rsidRPr="00590416">
        <w:t xml:space="preserve">William </w:t>
      </w:r>
      <w:proofErr w:type="spellStart"/>
      <w:r w:rsidRPr="00590416">
        <w:rPr>
          <w:rStyle w:val="Style13ptBold"/>
        </w:rPr>
        <w:t>Hartung</w:t>
      </w:r>
      <w:proofErr w:type="spellEnd"/>
      <w:r w:rsidRPr="00590416">
        <w:t>, 6-21-</w:t>
      </w:r>
      <w:r w:rsidRPr="00590416">
        <w:rPr>
          <w:rStyle w:val="Style13ptBold"/>
        </w:rPr>
        <w:t>2019</w:t>
      </w:r>
      <w:r w:rsidRPr="00590416">
        <w:t xml:space="preserve">, "Trump Policy and Trends in U.S. Arms Sales," </w:t>
      </w:r>
      <w:r>
        <w:t>Tufts University</w:t>
      </w:r>
      <w:r w:rsidRPr="00590416">
        <w:t>, https://sites.tufts.edu/reinventingpeace/2019/06/21/trump-policy-and-trends-in-u-s-arms-sales/</w:t>
      </w:r>
    </w:p>
    <w:p w14:paraId="03C8635E" w14:textId="77777777" w:rsidR="007A2B1C" w:rsidRPr="006C6253" w:rsidRDefault="007A2B1C" w:rsidP="007A2B1C">
      <w:pPr>
        <w:shd w:val="clear" w:color="auto" w:fill="FFFFFF"/>
        <w:spacing w:after="0" w:line="240" w:lineRule="auto"/>
        <w:textAlignment w:val="baseline"/>
        <w:rPr>
          <w:rFonts w:asciiTheme="minorHAnsi" w:hAnsiTheme="minorHAnsi" w:cstheme="minorHAnsi"/>
          <w:u w:val="single"/>
        </w:rPr>
      </w:pPr>
      <w:r w:rsidRPr="0017476C">
        <w:rPr>
          <w:rFonts w:asciiTheme="minorHAnsi" w:eastAsia="Times New Roman" w:hAnsiTheme="minorHAnsi" w:cstheme="minorHAnsi"/>
          <w:i/>
          <w:iCs/>
          <w:color w:val="000000"/>
          <w:sz w:val="14"/>
          <w:szCs w:val="23"/>
          <w:bdr w:val="none" w:sz="0" w:space="0" w:color="auto" w:frame="1"/>
        </w:rPr>
        <w:t xml:space="preserve">This essay covers the main topics that have been subjects of </w:t>
      </w:r>
      <w:r w:rsidRPr="0017476C">
        <w:rPr>
          <w:rStyle w:val="StyleUnderline"/>
          <w:rFonts w:asciiTheme="minorHAnsi" w:hAnsiTheme="minorHAnsi" w:cstheme="minorHAnsi"/>
        </w:rPr>
        <w:t>research conducted by the Arms and Security Project since the beginning of the Trump administration</w:t>
      </w:r>
      <w:r w:rsidRPr="0017476C">
        <w:rPr>
          <w:rFonts w:asciiTheme="minorHAnsi" w:eastAsia="Times New Roman" w:hAnsiTheme="minorHAnsi" w:cstheme="minorHAnsi"/>
          <w:i/>
          <w:iCs/>
          <w:color w:val="000000"/>
          <w:sz w:val="14"/>
          <w:szCs w:val="23"/>
          <w:bdr w:val="none" w:sz="0" w:space="0" w:color="auto" w:frame="1"/>
        </w:rPr>
        <w:t xml:space="preserve">.  </w:t>
      </w:r>
      <w:r w:rsidRPr="0017476C">
        <w:rPr>
          <w:rStyle w:val="StyleUnderline"/>
          <w:rFonts w:asciiTheme="minorHAnsi" w:hAnsiTheme="minorHAnsi" w:cstheme="minorHAnsi"/>
        </w:rPr>
        <w:t>The main issues addressed by the project have been U.S. arms exports to Saudi Arabia and the United Arab Emirates (UAE); major trends in U.S. arms sales; and the employment impact of the weapons trade.</w:t>
      </w:r>
      <w:r w:rsidRPr="0017476C">
        <w:rPr>
          <w:rFonts w:asciiTheme="minorHAnsi" w:eastAsia="Times New Roman" w:hAnsiTheme="minorHAnsi" w:cstheme="minorHAnsi"/>
          <w:i/>
          <w:iCs/>
          <w:color w:val="000000"/>
          <w:sz w:val="14"/>
          <w:szCs w:val="23"/>
          <w:bdr w:val="none" w:sz="0" w:space="0" w:color="auto" w:frame="1"/>
        </w:rPr>
        <w:t>  A list</w:t>
      </w:r>
      <w:r w:rsidRPr="006C6253">
        <w:rPr>
          <w:rFonts w:asciiTheme="minorHAnsi" w:eastAsia="Times New Roman" w:hAnsiTheme="minorHAnsi" w:cstheme="minorHAnsi"/>
          <w:i/>
          <w:iCs/>
          <w:color w:val="000000"/>
          <w:sz w:val="14"/>
          <w:szCs w:val="23"/>
          <w:bdr w:val="none" w:sz="0" w:space="0" w:color="auto" w:frame="1"/>
        </w:rPr>
        <w:t xml:space="preserve"> of project resources appears at the end of this memo.</w:t>
      </w:r>
      <w:r w:rsidRPr="006C6253">
        <w:rPr>
          <w:rFonts w:asciiTheme="minorHAnsi" w:eastAsia="Times New Roman" w:hAnsiTheme="minorHAnsi" w:cstheme="minorHAnsi"/>
          <w:color w:val="000000"/>
          <w:sz w:val="14"/>
          <w:szCs w:val="23"/>
        </w:rPr>
        <w:t xml:space="preserve"> </w:t>
      </w:r>
      <w:r w:rsidRPr="00621C8D">
        <w:rPr>
          <w:rStyle w:val="StyleUnderline"/>
          <w:rFonts w:asciiTheme="minorHAnsi" w:hAnsiTheme="minorHAnsi" w:cstheme="minorHAnsi"/>
          <w:highlight w:val="cyan"/>
        </w:rPr>
        <w:t xml:space="preserve">Increasing U.S. arms sales – and </w:t>
      </w:r>
      <w:r w:rsidRPr="0017476C">
        <w:rPr>
          <w:rStyle w:val="StyleUnderline"/>
          <w:rFonts w:asciiTheme="minorHAnsi" w:hAnsiTheme="minorHAnsi" w:cstheme="minorHAnsi"/>
        </w:rPr>
        <w:t xml:space="preserve">bragging about </w:t>
      </w:r>
      <w:r w:rsidRPr="00621C8D">
        <w:rPr>
          <w:rStyle w:val="StyleUnderline"/>
          <w:rFonts w:asciiTheme="minorHAnsi" w:hAnsiTheme="minorHAnsi" w:cstheme="minorHAnsi"/>
          <w:highlight w:val="cyan"/>
        </w:rPr>
        <w:t>their economic benefits in the U</w:t>
      </w:r>
      <w:r w:rsidRPr="0017476C">
        <w:rPr>
          <w:rStyle w:val="StyleUnderline"/>
          <w:rFonts w:asciiTheme="minorHAnsi" w:hAnsiTheme="minorHAnsi" w:cstheme="minorHAnsi"/>
        </w:rPr>
        <w:t xml:space="preserve">nited </w:t>
      </w:r>
      <w:r w:rsidRPr="00621C8D">
        <w:rPr>
          <w:rStyle w:val="StyleUnderline"/>
          <w:rFonts w:asciiTheme="minorHAnsi" w:hAnsiTheme="minorHAnsi" w:cstheme="minorHAnsi"/>
          <w:highlight w:val="cyan"/>
        </w:rPr>
        <w:t>S</w:t>
      </w:r>
      <w:r w:rsidRPr="0017476C">
        <w:rPr>
          <w:rStyle w:val="StyleUnderline"/>
          <w:rFonts w:asciiTheme="minorHAnsi" w:hAnsiTheme="minorHAnsi" w:cstheme="minorHAnsi"/>
        </w:rPr>
        <w:t xml:space="preserve">tates – </w:t>
      </w:r>
      <w:r w:rsidRPr="00621C8D">
        <w:rPr>
          <w:rStyle w:val="StyleUnderline"/>
          <w:rFonts w:asciiTheme="minorHAnsi" w:hAnsiTheme="minorHAnsi" w:cstheme="minorHAnsi"/>
          <w:highlight w:val="cyan"/>
        </w:rPr>
        <w:t>has been a central focus of the Trump administration’s foreign policy.</w:t>
      </w:r>
      <w:r w:rsidRPr="006C6253">
        <w:rPr>
          <w:rFonts w:asciiTheme="minorHAnsi" w:eastAsia="Times New Roman" w:hAnsiTheme="minorHAnsi" w:cstheme="minorHAnsi"/>
          <w:color w:val="000000"/>
          <w:sz w:val="14"/>
          <w:szCs w:val="23"/>
        </w:rPr>
        <w:t xml:space="preserve">  </w:t>
      </w:r>
      <w:r w:rsidRPr="0017476C">
        <w:rPr>
          <w:rStyle w:val="StyleUnderline"/>
          <w:rFonts w:asciiTheme="minorHAnsi" w:hAnsiTheme="minorHAnsi" w:cstheme="minorHAnsi"/>
        </w:rPr>
        <w:t>The administration’s </w:t>
      </w:r>
      <w:hyperlink r:id="rId6" w:history="1">
        <w:r w:rsidRPr="0017476C">
          <w:rPr>
            <w:rStyle w:val="StyleUnderline"/>
            <w:rFonts w:asciiTheme="minorHAnsi" w:hAnsiTheme="minorHAnsi" w:cstheme="minorHAnsi"/>
          </w:rPr>
          <w:t xml:space="preserve">arms sales policy </w:t>
        </w:r>
      </w:hyperlink>
      <w:r w:rsidRPr="0017476C">
        <w:rPr>
          <w:rFonts w:asciiTheme="minorHAnsi" w:hAnsiTheme="minorHAnsi" w:cstheme="minorHAnsi"/>
          <w:sz w:val="14"/>
        </w:rPr>
        <w:t xml:space="preserve"> </w:t>
      </w:r>
      <w:r w:rsidRPr="0017476C">
        <w:rPr>
          <w:rStyle w:val="StyleUnderline"/>
          <w:rFonts w:asciiTheme="minorHAnsi" w:hAnsiTheme="minorHAnsi" w:cstheme="minorHAnsi"/>
          <w:sz w:val="14"/>
          <w:u w:val="none"/>
        </w:rPr>
        <w:t>directive, released in April 2018</w:t>
      </w:r>
      <w:r w:rsidRPr="0017476C">
        <w:rPr>
          <w:rStyle w:val="StyleUnderline"/>
          <w:rFonts w:asciiTheme="minorHAnsi" w:hAnsiTheme="minorHAnsi" w:cstheme="minorHAnsi"/>
        </w:rPr>
        <w:t>, gives lip service to strategic and human rights concerns</w:t>
      </w:r>
      <w:r w:rsidRPr="0017476C">
        <w:rPr>
          <w:rStyle w:val="StyleUnderline"/>
          <w:rFonts w:asciiTheme="minorHAnsi" w:hAnsiTheme="minorHAnsi" w:cstheme="minorHAnsi"/>
          <w:sz w:val="14"/>
          <w:u w:val="none"/>
        </w:rPr>
        <w:t>,</w:t>
      </w:r>
      <w:r w:rsidRPr="006C6253">
        <w:rPr>
          <w:rStyle w:val="StyleUnderline"/>
          <w:rFonts w:asciiTheme="minorHAnsi" w:hAnsiTheme="minorHAnsi" w:cstheme="minorHAnsi"/>
          <w:sz w:val="14"/>
          <w:u w:val="none"/>
        </w:rPr>
        <w:t xml:space="preserve"> but its distinguishing feature compared to the official policy it replaces is its strong, explicit emphasis on increasing U.S. competitiveness, promoting jobs, and advocating on behalf of U.S. arms manufacturers. </w:t>
      </w:r>
      <w:r w:rsidRPr="006C6253">
        <w:rPr>
          <w:rStyle w:val="StyleUnderline"/>
          <w:rFonts w:asciiTheme="minorHAnsi" w:hAnsiTheme="minorHAnsi" w:cstheme="minorHAnsi"/>
        </w:rPr>
        <w:t>For example</w:t>
      </w:r>
      <w:r w:rsidRPr="0017476C">
        <w:rPr>
          <w:rStyle w:val="StyleUnderline"/>
          <w:rFonts w:asciiTheme="minorHAnsi" w:hAnsiTheme="minorHAnsi" w:cstheme="minorHAnsi"/>
        </w:rPr>
        <w:t>, under the rubric of supporting “economic security” the directive pledges to “increase trade opportunities for United States companies, including by supporting United States industry with appropriate advocacy and trade promotion activities and by simplifying the United States regulatory environment</w:t>
      </w:r>
      <w:r w:rsidRPr="006C6253">
        <w:rPr>
          <w:rStyle w:val="StyleUnderline"/>
          <w:rFonts w:asciiTheme="minorHAnsi" w:hAnsiTheme="minorHAnsi" w:cstheme="minorHAnsi"/>
        </w:rPr>
        <w:t xml:space="preserve">.”  </w:t>
      </w:r>
      <w:r w:rsidRPr="00621C8D">
        <w:rPr>
          <w:rStyle w:val="StyleUnderline"/>
          <w:rFonts w:asciiTheme="minorHAnsi" w:hAnsiTheme="minorHAnsi" w:cstheme="minorHAnsi"/>
          <w:highlight w:val="cyan"/>
        </w:rPr>
        <w:t>In practice, measures to “simplify the regulatory environment” have included downgrading the importance of human rights</w:t>
      </w:r>
      <w:r w:rsidRPr="006C6253">
        <w:rPr>
          <w:rStyle w:val="StyleUnderline"/>
          <w:rFonts w:asciiTheme="minorHAnsi" w:hAnsiTheme="minorHAnsi" w:cstheme="minorHAnsi"/>
        </w:rPr>
        <w:t xml:space="preserve"> and strategic concerns </w:t>
      </w:r>
      <w:r w:rsidRPr="00621C8D">
        <w:rPr>
          <w:rStyle w:val="StyleUnderline"/>
          <w:rFonts w:asciiTheme="minorHAnsi" w:hAnsiTheme="minorHAnsi" w:cstheme="minorHAnsi"/>
          <w:b/>
          <w:bCs/>
          <w:highlight w:val="cyan"/>
        </w:rPr>
        <w:t>in favor of economic considerations</w:t>
      </w:r>
      <w:r w:rsidRPr="00621C8D">
        <w:rPr>
          <w:rStyle w:val="StyleUnderline"/>
          <w:rFonts w:asciiTheme="minorHAnsi" w:hAnsiTheme="minorHAnsi" w:cstheme="minorHAnsi"/>
          <w:highlight w:val="cyan"/>
        </w:rPr>
        <w:t xml:space="preserve">; attempting to </w:t>
      </w:r>
      <w:r w:rsidRPr="00621C8D">
        <w:rPr>
          <w:rStyle w:val="StyleUnderline"/>
          <w:rFonts w:asciiTheme="minorHAnsi" w:hAnsiTheme="minorHAnsi" w:cstheme="minorHAnsi"/>
          <w:b/>
          <w:bCs/>
          <w:highlight w:val="cyan"/>
        </w:rPr>
        <w:t>speed up the review process for major arms sales</w:t>
      </w:r>
      <w:r w:rsidRPr="00621C8D">
        <w:rPr>
          <w:rStyle w:val="StyleUnderline"/>
          <w:rFonts w:asciiTheme="minorHAnsi" w:hAnsiTheme="minorHAnsi" w:cstheme="minorHAnsi"/>
          <w:highlight w:val="cyan"/>
        </w:rPr>
        <w:t xml:space="preserve">; and </w:t>
      </w:r>
      <w:r w:rsidRPr="00621C8D">
        <w:rPr>
          <w:rStyle w:val="StyleUnderline"/>
          <w:rFonts w:asciiTheme="minorHAnsi" w:hAnsiTheme="minorHAnsi" w:cstheme="minorHAnsi"/>
          <w:b/>
          <w:bCs/>
          <w:highlight w:val="cyan"/>
        </w:rPr>
        <w:t xml:space="preserve">making it easier to export firearms by removing </w:t>
      </w:r>
      <w:r w:rsidRPr="0017476C">
        <w:rPr>
          <w:rStyle w:val="StyleUnderline"/>
          <w:rFonts w:asciiTheme="minorHAnsi" w:hAnsiTheme="minorHAnsi" w:cstheme="minorHAnsi"/>
          <w:b/>
          <w:bCs/>
        </w:rPr>
        <w:t xml:space="preserve">significant categories of </w:t>
      </w:r>
      <w:r w:rsidRPr="00621C8D">
        <w:rPr>
          <w:rStyle w:val="StyleUnderline"/>
          <w:rFonts w:asciiTheme="minorHAnsi" w:hAnsiTheme="minorHAnsi" w:cstheme="minorHAnsi"/>
          <w:b/>
          <w:bCs/>
          <w:highlight w:val="cyan"/>
        </w:rPr>
        <w:t>guns from the primary jurisdiction of the State Department</w:t>
      </w:r>
      <w:r w:rsidRPr="00621C8D">
        <w:rPr>
          <w:rStyle w:val="StyleUnderline"/>
          <w:rFonts w:asciiTheme="minorHAnsi" w:hAnsiTheme="minorHAnsi" w:cstheme="minorHAnsi"/>
          <w:highlight w:val="cyan"/>
        </w:rPr>
        <w:t xml:space="preserve"> and placing them under the </w:t>
      </w:r>
      <w:r w:rsidRPr="0017476C">
        <w:rPr>
          <w:rStyle w:val="StyleUnderline"/>
          <w:rFonts w:asciiTheme="minorHAnsi" w:hAnsiTheme="minorHAnsi" w:cstheme="minorHAnsi"/>
        </w:rPr>
        <w:t xml:space="preserve">purview of the </w:t>
      </w:r>
      <w:r w:rsidRPr="00621C8D">
        <w:rPr>
          <w:rStyle w:val="StyleUnderline"/>
          <w:rFonts w:asciiTheme="minorHAnsi" w:hAnsiTheme="minorHAnsi" w:cstheme="minorHAnsi"/>
          <w:b/>
          <w:bCs/>
          <w:highlight w:val="cyan"/>
        </w:rPr>
        <w:t>Department of Commerce</w:t>
      </w:r>
      <w:r w:rsidRPr="00621C8D">
        <w:rPr>
          <w:rStyle w:val="StyleUnderline"/>
          <w:rFonts w:asciiTheme="minorHAnsi" w:hAnsiTheme="minorHAnsi" w:cstheme="minorHAnsi"/>
          <w:highlight w:val="cyan"/>
        </w:rPr>
        <w:t>, where they will be subject to less scrutiny</w:t>
      </w:r>
      <w:r w:rsidRPr="0017476C">
        <w:rPr>
          <w:rStyle w:val="StyleUnderline"/>
          <w:rFonts w:asciiTheme="minorHAnsi" w:hAnsiTheme="minorHAnsi" w:cstheme="minorHAnsi"/>
        </w:rPr>
        <w:t>, both on substantive grounds and in terms of transparency.</w:t>
      </w:r>
      <w:r w:rsidRPr="0017476C">
        <w:rPr>
          <w:rStyle w:val="StyleUnderline"/>
          <w:rFonts w:asciiTheme="minorHAnsi" w:hAnsiTheme="minorHAnsi" w:cstheme="minorHAnsi"/>
          <w:sz w:val="14"/>
          <w:u w:val="none"/>
        </w:rPr>
        <w:t xml:space="preserve"> </w:t>
      </w:r>
      <w:r w:rsidRPr="0017476C">
        <w:rPr>
          <w:rFonts w:asciiTheme="minorHAnsi" w:eastAsia="Times New Roman" w:hAnsiTheme="minorHAnsi" w:cstheme="minorHAnsi"/>
          <w:color w:val="000000"/>
          <w:sz w:val="14"/>
          <w:szCs w:val="23"/>
        </w:rPr>
        <w:t>The administration’s FY 2020 budget also proposes $8 billion in guaranteed loans in support of U.S. arms sales, although details of the plan have been closely held, and an earlier, more modest</w:t>
      </w:r>
      <w:r w:rsidRPr="006C6253">
        <w:rPr>
          <w:rFonts w:asciiTheme="minorHAnsi" w:eastAsia="Times New Roman" w:hAnsiTheme="minorHAnsi" w:cstheme="minorHAnsi"/>
          <w:color w:val="000000"/>
          <w:sz w:val="14"/>
          <w:szCs w:val="23"/>
        </w:rPr>
        <w:t xml:space="preserve"> effort failed to make it through Congress.</w:t>
      </w:r>
      <w:r w:rsidRPr="006C6253">
        <w:rPr>
          <w:rFonts w:asciiTheme="minorHAnsi" w:hAnsiTheme="minorHAnsi" w:cstheme="minorHAnsi"/>
          <w:sz w:val="14"/>
        </w:rPr>
        <w:t xml:space="preserve"> </w:t>
      </w:r>
      <w:r w:rsidRPr="0017476C">
        <w:rPr>
          <w:rFonts w:asciiTheme="minorHAnsi" w:eastAsia="Times New Roman" w:hAnsiTheme="minorHAnsi" w:cstheme="minorHAnsi"/>
          <w:color w:val="000000"/>
          <w:sz w:val="23"/>
          <w:szCs w:val="23"/>
          <w:u w:val="single"/>
        </w:rPr>
        <w:t>A separate policy directive eased the criteria under which the United States would consider selling armed drones, although this change has yet to result in major new sales of these items</w:t>
      </w:r>
      <w:r w:rsidRPr="00621C8D">
        <w:rPr>
          <w:rStyle w:val="StyleUnderline"/>
          <w:rFonts w:asciiTheme="minorHAnsi" w:hAnsiTheme="minorHAnsi" w:cstheme="minorHAnsi"/>
          <w:highlight w:val="cyan"/>
        </w:rPr>
        <w:t>.  The new arms sales policy also directs U.S. diplomats to advocate for U.S. weapons exports as a core aspect of their job descriptio</w:t>
      </w:r>
      <w:r w:rsidRPr="006C6253">
        <w:rPr>
          <w:rStyle w:val="StyleUnderline"/>
          <w:rFonts w:asciiTheme="minorHAnsi" w:hAnsiTheme="minorHAnsi" w:cstheme="minorHAnsi"/>
        </w:rPr>
        <w:t>n</w:t>
      </w:r>
      <w:r w:rsidRPr="006C6253">
        <w:rPr>
          <w:rFonts w:asciiTheme="minorHAnsi" w:eastAsia="Times New Roman" w:hAnsiTheme="minorHAnsi" w:cstheme="minorHAnsi"/>
          <w:color w:val="000000"/>
          <w:sz w:val="14"/>
          <w:szCs w:val="23"/>
        </w:rPr>
        <w:t xml:space="preserve">.  But </w:t>
      </w:r>
      <w:r w:rsidRPr="0017476C">
        <w:rPr>
          <w:rStyle w:val="StyleUnderline"/>
          <w:rFonts w:asciiTheme="minorHAnsi" w:hAnsiTheme="minorHAnsi" w:cstheme="minorHAnsi"/>
        </w:rPr>
        <w:t>the biggest advocate of all has been President Trump</w:t>
      </w:r>
      <w:r w:rsidRPr="0017476C">
        <w:rPr>
          <w:rFonts w:asciiTheme="minorHAnsi" w:eastAsia="Times New Roman" w:hAnsiTheme="minorHAnsi" w:cstheme="minorHAnsi"/>
          <w:color w:val="000000"/>
          <w:sz w:val="14"/>
          <w:szCs w:val="23"/>
        </w:rPr>
        <w:t xml:space="preserve">, </w:t>
      </w:r>
      <w:r w:rsidRPr="0017476C">
        <w:rPr>
          <w:rStyle w:val="StyleUnderline"/>
          <w:rFonts w:asciiTheme="minorHAnsi" w:hAnsiTheme="minorHAnsi" w:cstheme="minorHAnsi"/>
        </w:rPr>
        <w:t>who has repeatedly touted the superiority of U.S.-manufactured weapons and the jobs they create in the United States.</w:t>
      </w:r>
      <w:r w:rsidRPr="0017476C">
        <w:rPr>
          <w:rFonts w:asciiTheme="minorHAnsi" w:eastAsia="Times New Roman" w:hAnsiTheme="minorHAnsi" w:cstheme="minorHAnsi"/>
          <w:color w:val="000000"/>
          <w:sz w:val="14"/>
          <w:szCs w:val="23"/>
        </w:rPr>
        <w:t>  The most notable</w:t>
      </w:r>
      <w:r w:rsidRPr="006C6253">
        <w:rPr>
          <w:rFonts w:asciiTheme="minorHAnsi" w:eastAsia="Times New Roman" w:hAnsiTheme="minorHAnsi" w:cstheme="minorHAnsi"/>
          <w:color w:val="000000"/>
          <w:sz w:val="14"/>
          <w:szCs w:val="23"/>
        </w:rPr>
        <w:t xml:space="preserve"> case in point is Trump’s claim that he has concluded a massive $110 billion arms deal with Saudi Arabia.  Upon closer inspection, the alleged $110 billion deal involves tens of billions of arms sales made during the Obama years and tens of billions more in speculative offers that may never come to fruition.  Deals actually concluded during Trump’s first year in office totaled $14 billion, or a little over ten per cent of his exaggerated claims.</w:t>
      </w:r>
      <w:r w:rsidRPr="006C6253">
        <w:rPr>
          <w:rFonts w:asciiTheme="minorHAnsi" w:hAnsiTheme="minorHAnsi" w:cstheme="minorHAnsi"/>
          <w:u w:val="single"/>
        </w:rPr>
        <w:t xml:space="preserve"> </w:t>
      </w:r>
      <w:r w:rsidRPr="006C6253">
        <w:rPr>
          <w:rFonts w:asciiTheme="minorHAnsi" w:eastAsia="Times New Roman" w:hAnsiTheme="minorHAnsi" w:cstheme="minorHAnsi"/>
          <w:color w:val="000000"/>
          <w:sz w:val="14"/>
          <w:szCs w:val="23"/>
        </w:rPr>
        <w:t xml:space="preserve">While Saudi sales have been exaggerated, overall U.S. arms sales have reached substantial levels during the first two years of the Trump administration, averaging roughly $80 billion per year in proposed sales in 2017 and 2018, including offers under the Pentagon’s Foreign Military Sales (FMS) program and commercial exports licensed by the U.S. Department of State. It should be noted, however, that these levels appear to roughly match the average level of sales during the eight years of the Obama administration, based on offers under the FMS program, which is the only channel of weaponry for which full statistics are available over the relevant time </w:t>
      </w:r>
      <w:proofErr w:type="spellStart"/>
      <w:r w:rsidRPr="0017476C">
        <w:rPr>
          <w:rFonts w:asciiTheme="minorHAnsi" w:eastAsia="Times New Roman" w:hAnsiTheme="minorHAnsi" w:cstheme="minorHAnsi"/>
          <w:color w:val="000000"/>
          <w:sz w:val="14"/>
          <w:szCs w:val="23"/>
        </w:rPr>
        <w:t>frame.</w:t>
      </w:r>
      <w:r w:rsidRPr="0017476C">
        <w:rPr>
          <w:rStyle w:val="StyleUnderline"/>
          <w:rFonts w:asciiTheme="minorHAnsi" w:hAnsiTheme="minorHAnsi" w:cstheme="minorHAnsi"/>
        </w:rPr>
        <w:t>Perhaps</w:t>
      </w:r>
      <w:proofErr w:type="spellEnd"/>
      <w:r w:rsidRPr="0017476C">
        <w:rPr>
          <w:rStyle w:val="StyleUnderline"/>
          <w:rFonts w:asciiTheme="minorHAnsi" w:hAnsiTheme="minorHAnsi" w:cstheme="minorHAnsi"/>
        </w:rPr>
        <w:t xml:space="preserve"> the biggest shift during the Trump years has been his administration’s lifting of suspensions on several deals that had been put on hold by the Obama administration due to including precision-guided bombs to Saudi Arabia, combat aircraft to Bahrain, and light aircraft to Nigeria.  </w:t>
      </w:r>
      <w:r w:rsidRPr="00621C8D">
        <w:rPr>
          <w:rStyle w:val="StyleUnderline"/>
          <w:rFonts w:asciiTheme="minorHAnsi" w:hAnsiTheme="minorHAnsi" w:cstheme="minorHAnsi"/>
          <w:highlight w:val="cyan"/>
        </w:rPr>
        <w:t>This trend is likely to continue as the Trump foreign policy team continues to prioritize the economic benefits of arms sales while saying little or nothing about human rights</w:t>
      </w:r>
      <w:r w:rsidRPr="006C6253">
        <w:rPr>
          <w:rStyle w:val="StyleUnderline"/>
          <w:rFonts w:asciiTheme="minorHAnsi" w:hAnsiTheme="minorHAnsi" w:cstheme="minorHAnsi"/>
        </w:rPr>
        <w:t>.</w:t>
      </w:r>
      <w:r w:rsidRPr="006C6253">
        <w:rPr>
          <w:rFonts w:asciiTheme="minorHAnsi" w:eastAsia="Times New Roman" w:hAnsiTheme="minorHAnsi" w:cstheme="minorHAnsi"/>
          <w:color w:val="000000"/>
          <w:sz w:val="14"/>
          <w:szCs w:val="23"/>
        </w:rPr>
        <w:t xml:space="preserve"> </w:t>
      </w:r>
      <w:r w:rsidRPr="006C6253">
        <w:rPr>
          <w:rFonts w:asciiTheme="minorHAnsi" w:eastAsia="Times New Roman" w:hAnsiTheme="minorHAnsi" w:cstheme="minorHAnsi"/>
          <w:i/>
          <w:iCs/>
          <w:color w:val="000000"/>
          <w:sz w:val="14"/>
          <w:szCs w:val="23"/>
          <w:bdr w:val="none" w:sz="0" w:space="0" w:color="auto" w:frame="1"/>
        </w:rPr>
        <w:t>Arms Sales and U.S. Jobs</w:t>
      </w:r>
      <w:r w:rsidRPr="006C6253">
        <w:rPr>
          <w:rFonts w:asciiTheme="minorHAnsi" w:eastAsia="Times New Roman" w:hAnsiTheme="minorHAnsi" w:cstheme="minorHAnsi"/>
          <w:color w:val="000000"/>
          <w:sz w:val="14"/>
          <w:szCs w:val="23"/>
        </w:rPr>
        <w:t xml:space="preserve"> President Trump has also made extravagant claims about the U.S. jobs generated by Saudi arms sales.  For example, in a White House meeting with Saudi Crown Prince Mohammed bin Salman Trump brandished a map of the United States that asserted that Saudi arms sales had created 40,000 jobs in a number of key states, including states like Michigan and Ohio that had provided Trump’s margin of victory in the 2016 presidential elections.  Trump later upped his estimate to 500,000 jobs from Saudi sales, and at one point even claimed that there were a million U.S. jobs tied to arms and other equipment being offered to the Saudi regime.  A closer look indicated that there might be at most 20,000 to 40,000 U.S jobs tied to Saudi arms sales, a fraction of the numbers claimed by Trump and an even smaller share – well under one-tenth of one percent — of total U.S employment of more than 150 million jobs. Arms sales provide many fewer U.S. jobs than advertised for a variety of reasons.  First, military spending in general creates fewer jobs than virtually any other activity.  For example, spending on green energy, infrastructure, or education creates one and one-half to two times as many jobs as military spending.  And if export growth is the goal, the global market for alternative energy technologies far exceeds the value of the global arms trade, and will continue to grow in the years to come. The second reason for the anemic level of job creation tied to U.S. arms sales is that many U.S. deals involve production overseas.  In 2018, the U.S. issues licenses worth $19 billion for the manufacture of U.S. weapons and weapons components overseas – a full 25% of all U.S. arms offers.  And major recipients like Saudi Arabia are seeking to have a growing share of their arms purchases tied to domestic production in their own countries.  The largest export of jobs tied to U.S. arms sales are the final assembly plants for the F-35 located in Italy and Japan. </w:t>
      </w:r>
      <w:r w:rsidRPr="006C6253">
        <w:rPr>
          <w:rFonts w:asciiTheme="minorHAnsi" w:eastAsia="Times New Roman" w:hAnsiTheme="minorHAnsi" w:cstheme="minorHAnsi"/>
          <w:i/>
          <w:iCs/>
          <w:color w:val="000000"/>
          <w:sz w:val="14"/>
          <w:szCs w:val="23"/>
          <w:bdr w:val="none" w:sz="0" w:space="0" w:color="auto" w:frame="1"/>
        </w:rPr>
        <w:t>U.S. Arms Sales to Saudi Arabia and the War in Yemen</w:t>
      </w:r>
      <w:r w:rsidRPr="006C6253">
        <w:rPr>
          <w:rFonts w:asciiTheme="minorHAnsi" w:eastAsia="Times New Roman" w:hAnsiTheme="minorHAnsi" w:cstheme="minorHAnsi"/>
          <w:color w:val="000000"/>
          <w:sz w:val="14"/>
          <w:szCs w:val="23"/>
        </w:rPr>
        <w:t xml:space="preserve"> </w:t>
      </w:r>
      <w:proofErr w:type="gramStart"/>
      <w:r w:rsidRPr="006C6253">
        <w:rPr>
          <w:rFonts w:asciiTheme="minorHAnsi" w:eastAsia="Times New Roman" w:hAnsiTheme="minorHAnsi" w:cstheme="minorHAnsi"/>
          <w:color w:val="000000"/>
          <w:sz w:val="14"/>
          <w:szCs w:val="23"/>
        </w:rPr>
        <w:t>The</w:t>
      </w:r>
      <w:proofErr w:type="gramEnd"/>
      <w:r w:rsidRPr="006C6253">
        <w:rPr>
          <w:rFonts w:asciiTheme="minorHAnsi" w:eastAsia="Times New Roman" w:hAnsiTheme="minorHAnsi" w:cstheme="minorHAnsi"/>
          <w:color w:val="000000"/>
          <w:sz w:val="14"/>
          <w:szCs w:val="23"/>
        </w:rPr>
        <w:t xml:space="preserve"> United States and the United Kingdom are the principal arms suppliers to Saudi Arabia, and many of those weapons have been used in the brutal Saudi/UAE-led war in Yemen.  The bulk of U.S. arms deals with Riyadh occurred during the Obama years, when that administration notified Congress of a record $117 billion in arms offers to Saudi Arabia, driven in significant part by $60 billion in offers of combat aircraft, attack helicopters, armored vehicles, bombs and guns that occurred in October 2010. Many of these systems are now being used in the Yemen war. Late in the second Obama term, his administration began to distance itself from the Saudi-led war when it suspended a sale of precision-guided munitions to the kingdom due to concerns over the regime’s bombing of civilian targets.  The suspension was driven by a combination of public pressure from a network of peace, human rights, and humanitarian aid groups and internal dissension within the Obama administration over the impact of U.S. sales.  It should be noted that Obama’s action did not extend to stopping billions of dollars in other U.S. arms sales, or ending U.S. refueling and targeting support for the Saudi/UAE coalition. As noted above, the Trump administration lifted the suspension of precision-guided bombs to Saudi Arabia early in its first term in office.  But another deal – actually two parallel deals that would have supplied tens of thousands of precision-guided bombs to Saudi Arabia and the UAE respectively, was put on hold by Sen. Robert Menendez (D-NJ), the ranking Democrat of the Senate Foreign Relations Committee.  The deals were sidelined as a result of Congressional outrage over the murder of U.S.-resident journalist and </w:t>
      </w:r>
      <w:r w:rsidRPr="006C6253">
        <w:rPr>
          <w:rFonts w:asciiTheme="minorHAnsi" w:eastAsia="Times New Roman" w:hAnsiTheme="minorHAnsi" w:cstheme="minorHAnsi"/>
          <w:i/>
          <w:iCs/>
          <w:color w:val="000000"/>
          <w:sz w:val="14"/>
          <w:szCs w:val="23"/>
          <w:bdr w:val="none" w:sz="0" w:space="0" w:color="auto" w:frame="1"/>
        </w:rPr>
        <w:t>Washington Post</w:t>
      </w:r>
      <w:r w:rsidRPr="006C6253">
        <w:rPr>
          <w:rFonts w:asciiTheme="minorHAnsi" w:eastAsia="Times New Roman" w:hAnsiTheme="minorHAnsi" w:cstheme="minorHAnsi"/>
          <w:color w:val="000000"/>
          <w:sz w:val="14"/>
          <w:szCs w:val="23"/>
        </w:rPr>
        <w:t xml:space="preserve"> contributor Jamal </w:t>
      </w:r>
      <w:proofErr w:type="spellStart"/>
      <w:r w:rsidRPr="006C6253">
        <w:rPr>
          <w:rFonts w:asciiTheme="minorHAnsi" w:eastAsia="Times New Roman" w:hAnsiTheme="minorHAnsi" w:cstheme="minorHAnsi"/>
          <w:color w:val="000000"/>
          <w:sz w:val="14"/>
          <w:szCs w:val="23"/>
        </w:rPr>
        <w:t>Khashoggi</w:t>
      </w:r>
      <w:proofErr w:type="spellEnd"/>
      <w:r w:rsidRPr="006C6253">
        <w:rPr>
          <w:rFonts w:asciiTheme="minorHAnsi" w:eastAsia="Times New Roman" w:hAnsiTheme="minorHAnsi" w:cstheme="minorHAnsi"/>
          <w:color w:val="000000"/>
          <w:sz w:val="14"/>
          <w:szCs w:val="23"/>
        </w:rPr>
        <w:t xml:space="preserve">.  But in late May of 2019 the Trump administration announced an “emergency” sale of weapons to Saudi Arabia and the UAE, including tens of thousands of guided bombs.  There has been push back in the House and Senate, but the outcome is uncertain as of this writing. In general, Congress has been more active on the issue of arms sales and military support to Saudi Arabia than ever before, including the passage of resolutions in both houses of Congress that would have ended U.S. logistical support for the Saudi-led war in Yemen (since vetoed by President Trump).  There has also been action aimed at reversing the administration’s deregulation of semi-automatic firearms and sniper rifles. The vast bulk of Saudi Arabia’s arsenal comes from the United States and the United Kingdom, undercutting the argument that the regime could easily turn to Russia or China as major suppliers if U.S. and/or U.K. weapons were cut off.  As Bruce </w:t>
      </w:r>
      <w:proofErr w:type="spellStart"/>
      <w:r w:rsidRPr="006C6253">
        <w:rPr>
          <w:rFonts w:asciiTheme="minorHAnsi" w:eastAsia="Times New Roman" w:hAnsiTheme="minorHAnsi" w:cstheme="minorHAnsi"/>
          <w:color w:val="000000"/>
          <w:sz w:val="14"/>
          <w:szCs w:val="23"/>
        </w:rPr>
        <w:t>Reidel</w:t>
      </w:r>
      <w:proofErr w:type="spellEnd"/>
      <w:r w:rsidRPr="006C6253">
        <w:rPr>
          <w:rFonts w:asciiTheme="minorHAnsi" w:eastAsia="Times New Roman" w:hAnsiTheme="minorHAnsi" w:cstheme="minorHAnsi"/>
          <w:color w:val="000000"/>
          <w:sz w:val="14"/>
          <w:szCs w:val="23"/>
        </w:rPr>
        <w:t xml:space="preserve"> of the Brookings Institution has noted, the Saudi military could not prosecute a full-scale war in Yemen without U.S. arms, spare parts, and maintenance of its arsenal.</w:t>
      </w:r>
    </w:p>
    <w:p w14:paraId="3998B550" w14:textId="77777777" w:rsidR="007A2B1C" w:rsidRPr="007D41F7" w:rsidRDefault="007A2B1C" w:rsidP="007A2B1C">
      <w:pPr>
        <w:rPr>
          <w:sz w:val="12"/>
        </w:rPr>
      </w:pPr>
    </w:p>
    <w:p w14:paraId="32707F54" w14:textId="078B1F36" w:rsidR="007A2B1C" w:rsidRDefault="007A2B1C" w:rsidP="007A2B1C">
      <w:pPr>
        <w:pStyle w:val="Heading2"/>
      </w:pPr>
      <w:r>
        <w:t xml:space="preserve">Conventional </w:t>
      </w:r>
      <w:r w:rsidR="006B52C3">
        <w:t>T</w:t>
      </w:r>
      <w:r>
        <w:t xml:space="preserve">roop </w:t>
      </w:r>
      <w:r w:rsidR="006B52C3">
        <w:t>S</w:t>
      </w:r>
      <w:r>
        <w:t>hift</w:t>
      </w:r>
    </w:p>
    <w:p w14:paraId="20D17503" w14:textId="77777777" w:rsidR="007A2B1C" w:rsidRDefault="007A2B1C" w:rsidP="007A2B1C">
      <w:pPr>
        <w:pStyle w:val="Heading3"/>
      </w:pPr>
      <w:r>
        <w:t xml:space="preserve">Links – causes traditional shift </w:t>
      </w:r>
    </w:p>
    <w:p w14:paraId="1E82B01C" w14:textId="77777777" w:rsidR="007A2B1C" w:rsidRDefault="007A2B1C" w:rsidP="007A2B1C"/>
    <w:p w14:paraId="16AAE89B" w14:textId="77777777" w:rsidR="007A2B1C" w:rsidRDefault="007A2B1C" w:rsidP="007A2B1C">
      <w:pPr>
        <w:pStyle w:val="Heading4"/>
      </w:pPr>
      <w:r>
        <w:t xml:space="preserve">Arm sales directly trade off with troops on the ground – the </w:t>
      </w:r>
      <w:proofErr w:type="spellStart"/>
      <w:r>
        <w:t>aff</w:t>
      </w:r>
      <w:proofErr w:type="spellEnd"/>
      <w:r>
        <w:t xml:space="preserve"> creates infinite Vietnams</w:t>
      </w:r>
    </w:p>
    <w:p w14:paraId="35AA5242" w14:textId="77777777" w:rsidR="007A2B1C" w:rsidRDefault="007A2B1C" w:rsidP="007A2B1C">
      <w:r w:rsidRPr="00B80A52">
        <w:t xml:space="preserve">Trevor </w:t>
      </w:r>
      <w:r w:rsidRPr="00B80A52">
        <w:rPr>
          <w:rStyle w:val="Style13ptBold"/>
        </w:rPr>
        <w:t>Thrall and</w:t>
      </w:r>
      <w:r w:rsidRPr="00B80A52">
        <w:t xml:space="preserve"> Caroline </w:t>
      </w:r>
      <w:proofErr w:type="spellStart"/>
      <w:r w:rsidRPr="00B80A52">
        <w:rPr>
          <w:rStyle w:val="Style13ptBold"/>
        </w:rPr>
        <w:t>Dorminey</w:t>
      </w:r>
      <w:proofErr w:type="spellEnd"/>
      <w:r w:rsidRPr="00B80A52">
        <w:rPr>
          <w:rStyle w:val="Style13ptBold"/>
        </w:rPr>
        <w:t xml:space="preserve"> </w:t>
      </w:r>
      <w:r>
        <w:t>(</w:t>
      </w:r>
      <w:r w:rsidRPr="00B80A52">
        <w:t>senior fellow</w:t>
      </w:r>
      <w:r>
        <w:t>s</w:t>
      </w:r>
      <w:r w:rsidRPr="00B80A52">
        <w:t xml:space="preserve"> for the Cato’s Institute’s Defense and Foreign Policy Department</w:t>
      </w:r>
      <w:r>
        <w:t>) “</w:t>
      </w:r>
      <w:r w:rsidRPr="00B80A52">
        <w:t>Risky Business: The Role of Arms Sales in U.S. Foreign Policy</w:t>
      </w:r>
      <w:r>
        <w:t xml:space="preserve">” March 13, </w:t>
      </w:r>
      <w:r w:rsidRPr="00B80A52">
        <w:rPr>
          <w:rStyle w:val="Style13ptBold"/>
        </w:rPr>
        <w:t xml:space="preserve">2018 </w:t>
      </w:r>
      <w:r w:rsidRPr="00B80A52">
        <w:t>https://www.cato.org/publications/policy-analysis/risky-business-role-arms-sales-us-foreign-policy</w:t>
      </w:r>
    </w:p>
    <w:p w14:paraId="6222808C" w14:textId="77777777" w:rsidR="007A2B1C" w:rsidRDefault="007A2B1C" w:rsidP="007A2B1C">
      <w:r w:rsidRPr="00C56838">
        <w:t xml:space="preserve">The second inflection point in U.S. arms sales history was the passage of the American Export Controls Act (AECA) and the establishment of the modern arms sales process. </w:t>
      </w:r>
      <w:r w:rsidRPr="00621C8D">
        <w:rPr>
          <w:rStyle w:val="StyleUnderline"/>
          <w:highlight w:val="cyan"/>
        </w:rPr>
        <w:t>Wary of</w:t>
      </w:r>
      <w:r w:rsidRPr="00C56838">
        <w:rPr>
          <w:rStyle w:val="StyleUnderline"/>
        </w:rPr>
        <w:t xml:space="preserve"> getting involved in f</w:t>
      </w:r>
      <w:r w:rsidRPr="00621C8D">
        <w:rPr>
          <w:rStyle w:val="StyleUnderline"/>
          <w:highlight w:val="cyan"/>
        </w:rPr>
        <w:t>uture Vietnams but determined to retain America’s</w:t>
      </w:r>
      <w:r w:rsidRPr="00C56838">
        <w:rPr>
          <w:rStyle w:val="StyleUnderline"/>
        </w:rPr>
        <w:t xml:space="preserve"> global </w:t>
      </w:r>
      <w:r w:rsidRPr="00621C8D">
        <w:rPr>
          <w:rStyle w:val="StyleUnderline"/>
          <w:highlight w:val="cyan"/>
        </w:rPr>
        <w:t>leadership</w:t>
      </w:r>
      <w:r w:rsidRPr="00C56838">
        <w:rPr>
          <w:rStyle w:val="StyleUnderline"/>
        </w:rPr>
        <w:t xml:space="preserve"> role</w:t>
      </w:r>
      <w:r w:rsidRPr="00C56838">
        <w:t xml:space="preserve">, President Richard </w:t>
      </w:r>
      <w:r w:rsidRPr="00621C8D">
        <w:rPr>
          <w:rStyle w:val="StyleUnderline"/>
          <w:highlight w:val="cyan"/>
        </w:rPr>
        <w:t>Nixon turned to arms transfers as a way to “wield force and exert influence” without sending American troops</w:t>
      </w:r>
      <w:r w:rsidRPr="00C56838">
        <w:rPr>
          <w:rStyle w:val="StyleUnderline"/>
        </w:rPr>
        <w:t xml:space="preserve"> abroad</w:t>
      </w:r>
      <w:r w:rsidRPr="00C56838">
        <w:t xml:space="preserve">.19 In the absence of legislation regulating the president’s use of arms sales, Nixon was able to ramp up arms sales quickly and quietly, in most cases without notifying Congress or the public. </w:t>
      </w:r>
      <w:r w:rsidRPr="00C56838">
        <w:rPr>
          <w:rStyle w:val="StyleUnderline"/>
        </w:rPr>
        <w:t xml:space="preserve">Nixon’s embrace of this strategy led to a tenfold expansion in arms sales </w:t>
      </w:r>
      <w:r w:rsidRPr="00C56838">
        <w:t>in the early 1970s as the administration shipped weapons to Iran, Cambodia, and Laos.20</w:t>
      </w:r>
    </w:p>
    <w:p w14:paraId="60AA5B24" w14:textId="77777777" w:rsidR="007A2B1C" w:rsidRDefault="007A2B1C" w:rsidP="007A2B1C">
      <w:pPr>
        <w:pStyle w:val="Heading4"/>
      </w:pPr>
      <w:r>
        <w:t>Without weapons we would have to put more soldiers into combat</w:t>
      </w:r>
    </w:p>
    <w:p w14:paraId="02775D95" w14:textId="77777777" w:rsidR="007A2B1C" w:rsidRDefault="007A2B1C" w:rsidP="007A2B1C">
      <w:r>
        <w:t xml:space="preserve">Larry </w:t>
      </w:r>
      <w:r w:rsidRPr="00F75CBB">
        <w:rPr>
          <w:rStyle w:val="Style13ptBold"/>
        </w:rPr>
        <w:t>Alton</w:t>
      </w:r>
      <w:r>
        <w:rPr>
          <w:rStyle w:val="Style13ptBold"/>
        </w:rPr>
        <w:t xml:space="preserve"> </w:t>
      </w:r>
      <w:r w:rsidRPr="00F75CBB">
        <w:t>(independent business consultant specializing in tech, social media trends, business, and entrepreneurship.)</w:t>
      </w:r>
      <w:r>
        <w:t xml:space="preserve"> “</w:t>
      </w:r>
      <w:r w:rsidRPr="00F75CBB">
        <w:t>The panic over lethal automated weapons systems is unfounded, and could be dangerous</w:t>
      </w:r>
      <w:r>
        <w:t xml:space="preserve">” January </w:t>
      </w:r>
      <w:r w:rsidRPr="00F75CBB">
        <w:rPr>
          <w:rStyle w:val="Style13ptBold"/>
        </w:rPr>
        <w:t>2019</w:t>
      </w:r>
      <w:r>
        <w:t xml:space="preserve"> </w:t>
      </w:r>
      <w:hyperlink r:id="rId7" w:history="1">
        <w:r w:rsidRPr="006161DC">
          <w:rPr>
            <w:rStyle w:val="Hyperlink"/>
          </w:rPr>
          <w:t>https://thenextweb.com/contributors/2018/11/24/the-panic-over-lethal-automated-weapons-systems-is-unfounded-and-could-be-dangerous/</w:t>
        </w:r>
      </w:hyperlink>
    </w:p>
    <w:p w14:paraId="384DC704" w14:textId="77777777" w:rsidR="007A2B1C" w:rsidRDefault="007A2B1C" w:rsidP="007A2B1C">
      <w:r>
        <w:t>*LAW = lethal autonomous weapon</w:t>
      </w:r>
    </w:p>
    <w:p w14:paraId="1AD8AC8A" w14:textId="77777777" w:rsidR="007A2B1C" w:rsidRDefault="007A2B1C" w:rsidP="007A2B1C">
      <w:r>
        <w:t xml:space="preserve">The “innocent people” factor Some LAW </w:t>
      </w:r>
      <w:proofErr w:type="spellStart"/>
      <w:r>
        <w:t>opposers</w:t>
      </w:r>
      <w:proofErr w:type="spellEnd"/>
      <w:r>
        <w:t xml:space="preserve"> feel that </w:t>
      </w:r>
      <w:r w:rsidRPr="00621C8D">
        <w:rPr>
          <w:rStyle w:val="StyleUnderline"/>
          <w:highlight w:val="cyan"/>
        </w:rPr>
        <w:t>LAWs</w:t>
      </w:r>
      <w:r>
        <w:t xml:space="preserve"> pose an imminent and indefensible threat to the lives of innocent people around the world. But if used effectively, they </w:t>
      </w:r>
      <w:r w:rsidRPr="00621C8D">
        <w:rPr>
          <w:rStyle w:val="StyleUnderline"/>
          <w:highlight w:val="cyan"/>
        </w:rPr>
        <w:t>would</w:t>
      </w:r>
      <w:r w:rsidRPr="00F75CBB">
        <w:rPr>
          <w:rStyle w:val="StyleUnderline"/>
        </w:rPr>
        <w:t xml:space="preserve"> actually </w:t>
      </w:r>
      <w:r w:rsidRPr="00621C8D">
        <w:rPr>
          <w:rStyle w:val="StyleUnderline"/>
          <w:highlight w:val="cyan"/>
        </w:rPr>
        <w:t>reduce the</w:t>
      </w:r>
      <w:r w:rsidRPr="00F75CBB">
        <w:rPr>
          <w:rStyle w:val="StyleUnderline"/>
        </w:rPr>
        <w:t xml:space="preserve"> total </w:t>
      </w:r>
      <w:r w:rsidRPr="00621C8D">
        <w:rPr>
          <w:rStyle w:val="StyleUnderline"/>
          <w:highlight w:val="cyan"/>
        </w:rPr>
        <w:t>fatality count</w:t>
      </w:r>
      <w:r>
        <w:t xml:space="preserve">—on both sides.  As previously mentioned, </w:t>
      </w:r>
      <w:r w:rsidRPr="00621C8D">
        <w:rPr>
          <w:rStyle w:val="StyleUnderline"/>
          <w:highlight w:val="cyan"/>
        </w:rPr>
        <w:t>collateral damage could</w:t>
      </w:r>
      <w:r w:rsidRPr="00F75CBB">
        <w:rPr>
          <w:rStyle w:val="StyleUnderline"/>
        </w:rPr>
        <w:t xml:space="preserve"> practically </w:t>
      </w:r>
      <w:r w:rsidRPr="00621C8D">
        <w:rPr>
          <w:rStyle w:val="StyleUnderline"/>
          <w:highlight w:val="cyan"/>
        </w:rPr>
        <w:t>disappear</w:t>
      </w:r>
      <w:r>
        <w:t xml:space="preserve">, thanks to greater precision in military operations. </w:t>
      </w:r>
      <w:r w:rsidRPr="00621C8D">
        <w:rPr>
          <w:rStyle w:val="StyleUnderline"/>
          <w:highlight w:val="cyan"/>
        </w:rPr>
        <w:t>We’d also be able to greatly decrease the number of soldiers on the ground,</w:t>
      </w:r>
      <w:r w:rsidRPr="00F75CBB">
        <w:rPr>
          <w:rStyle w:val="StyleUnderline"/>
        </w:rPr>
        <w:t xml:space="preserve"> which means fewer soldier deaths in military operations</w:t>
      </w:r>
      <w:r>
        <w:t>. The presence of LAWs may even serve as a deterrent for warlords and dictators, making them think twice before committing war crimes (though this isn’t the strongest argument here).</w:t>
      </w:r>
      <w:r>
        <w:br w:type="page"/>
      </w:r>
    </w:p>
    <w:p w14:paraId="055FEA93" w14:textId="77777777" w:rsidR="007A2B1C" w:rsidRDefault="007A2B1C" w:rsidP="007A2B1C"/>
    <w:p w14:paraId="4BB6C4F8" w14:textId="77777777" w:rsidR="007A2B1C" w:rsidRPr="00EE5FB2" w:rsidRDefault="007A2B1C" w:rsidP="007A2B1C"/>
    <w:p w14:paraId="3DAF4772" w14:textId="77777777" w:rsidR="007A2B1C" w:rsidRDefault="007A2B1C" w:rsidP="007A2B1C">
      <w:pPr>
        <w:pStyle w:val="Heading4"/>
      </w:pPr>
      <w:r>
        <w:t xml:space="preserve">Conventional military troops fill in if drones are no longer used </w:t>
      </w:r>
    </w:p>
    <w:p w14:paraId="0854A2BB" w14:textId="77777777" w:rsidR="007A2B1C" w:rsidRPr="00E95541" w:rsidRDefault="007A2B1C" w:rsidP="007A2B1C">
      <w:pPr>
        <w:rPr>
          <w:rStyle w:val="StyleUnderline"/>
          <w:u w:val="none"/>
        </w:rPr>
      </w:pPr>
      <w:r w:rsidRPr="00116E94">
        <w:t xml:space="preserve">Angela </w:t>
      </w:r>
      <w:r w:rsidRPr="00116E94">
        <w:rPr>
          <w:rStyle w:val="Style13ptBold"/>
        </w:rPr>
        <w:t>Chen</w:t>
      </w:r>
      <w:r w:rsidRPr="00116E94">
        <w:t xml:space="preserve"> (science reporter at The Verge) “A retired Navy captain explains how drones will shape the future of war” December 5, </w:t>
      </w:r>
      <w:r w:rsidRPr="00116E94">
        <w:rPr>
          <w:rStyle w:val="Style13ptBold"/>
        </w:rPr>
        <w:t>2018</w:t>
      </w:r>
      <w:r w:rsidRPr="00116E94">
        <w:t xml:space="preserve"> https://www.theverge.com/2018/12/5/18127785/one-nation-under-drones-john-jackson-military-war-weapons-interview</w:t>
      </w:r>
    </w:p>
    <w:p w14:paraId="31F389E5" w14:textId="77777777" w:rsidR="007A2B1C" w:rsidRDefault="007A2B1C" w:rsidP="007A2B1C">
      <w:r w:rsidRPr="00621C8D">
        <w:rPr>
          <w:rStyle w:val="StyleUnderline"/>
          <w:highlight w:val="cyan"/>
        </w:rPr>
        <w:t>There used to be a</w:t>
      </w:r>
      <w:r w:rsidRPr="00116E94">
        <w:rPr>
          <w:rStyle w:val="StyleUnderline"/>
        </w:rPr>
        <w:t xml:space="preserve"> fairly </w:t>
      </w:r>
      <w:r w:rsidRPr="00621C8D">
        <w:rPr>
          <w:rStyle w:val="StyleUnderline"/>
          <w:highlight w:val="cyan"/>
        </w:rPr>
        <w:t>stable tradition of war</w:t>
      </w:r>
      <w:r>
        <w:t xml:space="preserve">, says John E. Jackson, a retired Navy captain and professor at the Naval War College. </w:t>
      </w:r>
      <w:r w:rsidRPr="00621C8D">
        <w:rPr>
          <w:rStyle w:val="StyleUnderline"/>
          <w:highlight w:val="cyan"/>
        </w:rPr>
        <w:t>But drones</w:t>
      </w:r>
      <w:r w:rsidRPr="00116E94">
        <w:rPr>
          <w:rStyle w:val="StyleUnderline"/>
        </w:rPr>
        <w:t xml:space="preserve"> have </w:t>
      </w:r>
      <w:r w:rsidRPr="00621C8D">
        <w:rPr>
          <w:rStyle w:val="StyleUnderline"/>
          <w:highlight w:val="cyan"/>
        </w:rPr>
        <w:t>changed everything</w:t>
      </w:r>
      <w:r w:rsidRPr="00116E94">
        <w:rPr>
          <w:rStyle w:val="StyleUnderline"/>
        </w:rPr>
        <w:t>.  “</w:t>
      </w:r>
      <w:r w:rsidRPr="00621C8D">
        <w:rPr>
          <w:rStyle w:val="StyleUnderline"/>
          <w:highlight w:val="cyan"/>
        </w:rPr>
        <w:t>It used to be that a warrior</w:t>
      </w:r>
      <w:r>
        <w:t xml:space="preserve"> prepares, trains, </w:t>
      </w:r>
      <w:r w:rsidRPr="00621C8D">
        <w:rPr>
          <w:rStyle w:val="StyleUnderline"/>
          <w:highlight w:val="cyan"/>
        </w:rPr>
        <w:t>deploys to a foreign location</w:t>
      </w:r>
      <w:r>
        <w:t xml:space="preserve"> where he is face-to-face with an enemy, he may or may not survive, and at the end, he comes home,” says Jackson. </w:t>
      </w:r>
      <w:r w:rsidRPr="00621C8D">
        <w:rPr>
          <w:rStyle w:val="StyleUnderline"/>
          <w:highlight w:val="cyan"/>
        </w:rPr>
        <w:t>Now, pilots</w:t>
      </w:r>
      <w:r>
        <w:t xml:space="preserve"> can leave their homes in Las Vegas, drive to the Creech Air Force Base, </w:t>
      </w:r>
      <w:r w:rsidRPr="00621C8D">
        <w:rPr>
          <w:rStyle w:val="StyleUnderline"/>
          <w:highlight w:val="cyan"/>
        </w:rPr>
        <w:t>are “at war” for eight to 10 hours</w:t>
      </w:r>
      <w:r w:rsidRPr="00116E94">
        <w:rPr>
          <w:rStyle w:val="StyleUnderline"/>
        </w:rPr>
        <w:t xml:space="preserve">, and </w:t>
      </w:r>
      <w:r w:rsidRPr="00621C8D">
        <w:rPr>
          <w:rStyle w:val="StyleUnderline"/>
          <w:highlight w:val="cyan"/>
        </w:rPr>
        <w:t>then come home</w:t>
      </w:r>
      <w:r w:rsidRPr="00116E94">
        <w:rPr>
          <w:rStyle w:val="StyleUnderline"/>
        </w:rPr>
        <w:t xml:space="preserve">. “It’s a very, </w:t>
      </w:r>
      <w:r>
        <w:t xml:space="preserve">very </w:t>
      </w:r>
      <w:r w:rsidRPr="00116E94">
        <w:rPr>
          <w:rStyle w:val="StyleUnderline"/>
        </w:rPr>
        <w:t>different type of environment</w:t>
      </w:r>
      <w:r>
        <w:t>.”  The growing ubiquity of drones is forcing us to think about everything from PTSD for drone pilots to autonomous weapons to the risk of data vulnerability. The Verge spoke to Jackson, editor of One Nation Under Drones: Legality, Morality, and Utility of Unmanned Combat Systems about the history of these autonomous vehicles and what we’ll need to keep an eye out for in the future.</w:t>
      </w:r>
    </w:p>
    <w:p w14:paraId="66FDE53D" w14:textId="77777777" w:rsidR="007A2B1C" w:rsidRDefault="007A2B1C" w:rsidP="007A2B1C">
      <w:pPr>
        <w:pStyle w:val="Heading4"/>
      </w:pPr>
      <w:r>
        <w:t>Drones trade off with conventional military</w:t>
      </w:r>
    </w:p>
    <w:p w14:paraId="35504734" w14:textId="77777777" w:rsidR="007A2B1C" w:rsidRDefault="007A2B1C" w:rsidP="007A2B1C">
      <w:r w:rsidRPr="0045050E">
        <w:t xml:space="preserve">Kelsey </w:t>
      </w:r>
      <w:r w:rsidRPr="0045050E">
        <w:rPr>
          <w:rStyle w:val="Style13ptBold"/>
        </w:rPr>
        <w:t>Piper</w:t>
      </w:r>
      <w:r>
        <w:t xml:space="preserve"> (</w:t>
      </w:r>
      <w:r w:rsidRPr="0045050E">
        <w:t xml:space="preserve">Staff Writer for </w:t>
      </w:r>
      <w:proofErr w:type="spellStart"/>
      <w:r w:rsidRPr="0045050E">
        <w:t>Vox</w:t>
      </w:r>
      <w:proofErr w:type="spellEnd"/>
      <w:r>
        <w:t>) “</w:t>
      </w:r>
      <w:r w:rsidRPr="0045050E">
        <w:t>Death by algorithm: the age of killer robots is closer than you think</w:t>
      </w:r>
      <w:r>
        <w:t xml:space="preserve">” June 21, </w:t>
      </w:r>
      <w:r w:rsidRPr="0045050E">
        <w:rPr>
          <w:rStyle w:val="Style13ptBold"/>
        </w:rPr>
        <w:t>2019</w:t>
      </w:r>
      <w:r>
        <w:t xml:space="preserve"> </w:t>
      </w:r>
      <w:r w:rsidRPr="00AD553F">
        <w:t>https://www.vox.com/2019/6/21/18691459/killer-robots-lethal-autonomous-weapons-ai-war</w:t>
      </w:r>
    </w:p>
    <w:p w14:paraId="63C85AE6" w14:textId="77777777" w:rsidR="007A2B1C" w:rsidRDefault="007A2B1C" w:rsidP="007A2B1C">
      <w:r w:rsidRPr="00621C8D">
        <w:rPr>
          <w:rStyle w:val="StyleUnderline"/>
          <w:highlight w:val="cyan"/>
        </w:rPr>
        <w:t>A conquering army wants to take a major city but doesn’t want troops to get bogged down</w:t>
      </w:r>
      <w:r w:rsidRPr="00D15B74">
        <w:rPr>
          <w:rStyle w:val="StyleUnderline"/>
        </w:rPr>
        <w:t xml:space="preserve"> in door-to-door fighting </w:t>
      </w:r>
      <w:r>
        <w:t xml:space="preserve">as they fan out across the urban area. </w:t>
      </w:r>
      <w:r w:rsidRPr="00D15B74">
        <w:rPr>
          <w:rStyle w:val="StyleUnderline"/>
        </w:rPr>
        <w:t xml:space="preserve">Instead, </w:t>
      </w:r>
      <w:r w:rsidRPr="00621C8D">
        <w:rPr>
          <w:rStyle w:val="StyleUnderline"/>
          <w:highlight w:val="cyan"/>
        </w:rPr>
        <w:t>it sends in a flock of</w:t>
      </w:r>
      <w:r>
        <w:t xml:space="preserve"> thousands of small </w:t>
      </w:r>
      <w:r w:rsidRPr="00621C8D">
        <w:rPr>
          <w:rStyle w:val="StyleUnderline"/>
          <w:highlight w:val="cyan"/>
        </w:rPr>
        <w:t>drones</w:t>
      </w:r>
      <w:r w:rsidRPr="00621C8D">
        <w:rPr>
          <w:highlight w:val="cyan"/>
        </w:rPr>
        <w:t>,</w:t>
      </w:r>
      <w:r>
        <w:t xml:space="preserve"> with simple instructions: Shoot everyone holding a weapon. A few hours later, the city is safe for the invaders to enter.  This sounds like something out of a science fiction movie. But </w:t>
      </w:r>
      <w:r w:rsidRPr="00621C8D">
        <w:rPr>
          <w:rStyle w:val="StyleUnderline"/>
          <w:highlight w:val="cyan"/>
        </w:rPr>
        <w:t>the technology to make it happen is</w:t>
      </w:r>
      <w:r w:rsidRPr="00D15B74">
        <w:rPr>
          <w:rStyle w:val="StyleUnderline"/>
        </w:rPr>
        <w:t xml:space="preserve"> mostly </w:t>
      </w:r>
      <w:r w:rsidRPr="00621C8D">
        <w:rPr>
          <w:rStyle w:val="StyleUnderline"/>
          <w:highlight w:val="cyan"/>
        </w:rPr>
        <w:t>available</w:t>
      </w:r>
      <w:r w:rsidRPr="00D15B74">
        <w:rPr>
          <w:rStyle w:val="StyleUnderline"/>
        </w:rPr>
        <w:t xml:space="preserve"> today — </w:t>
      </w:r>
      <w:r w:rsidRPr="00621C8D">
        <w:rPr>
          <w:rStyle w:val="StyleUnderline"/>
          <w:highlight w:val="cyan"/>
        </w:rPr>
        <w:t>and militaries</w:t>
      </w:r>
      <w:r w:rsidRPr="00D15B74">
        <w:rPr>
          <w:rStyle w:val="StyleUnderline"/>
        </w:rPr>
        <w:t xml:space="preserve"> worldwide </w:t>
      </w:r>
      <w:r w:rsidRPr="00621C8D">
        <w:rPr>
          <w:rStyle w:val="StyleUnderline"/>
          <w:highlight w:val="cyan"/>
        </w:rPr>
        <w:t>seem interested in developing it.</w:t>
      </w:r>
      <w:r>
        <w:t xml:space="preserve">  Experts in machine learning and military technology say it would be technologically straightforward to build robots that make decisions about whom to target and kill without a “human in the loop” — that is, with no person involved at any point between identifying a target and killing them. And as facial recognition and decision-making algorithms become more powerful, it will only get easier.  Called “lethal autonomous weapons” — but “killer robots” isn’t an unreasonable moniker — the proposed weapons would mostly be drones, not humanoid robots, which are still really hard to build and move. But they could be built much smaller than existing military drones, and they could potentially be much cheaper.</w:t>
      </w:r>
    </w:p>
    <w:p w14:paraId="18540E90" w14:textId="77777777" w:rsidR="007A2B1C" w:rsidRDefault="007A2B1C" w:rsidP="007A2B1C">
      <w:pPr>
        <w:pStyle w:val="Heading3"/>
        <w:rPr>
          <w:sz w:val="44"/>
          <w:szCs w:val="26"/>
          <w:u w:val="double"/>
        </w:rPr>
      </w:pPr>
      <w:r>
        <w:t xml:space="preserve">Impact </w:t>
      </w:r>
      <w:r>
        <w:br w:type="page"/>
      </w:r>
    </w:p>
    <w:p w14:paraId="6BBF5817" w14:textId="77777777" w:rsidR="007A2B1C" w:rsidRDefault="007A2B1C" w:rsidP="007A2B1C">
      <w:pPr>
        <w:pStyle w:val="Heading4"/>
      </w:pPr>
      <w:r>
        <w:t xml:space="preserve">The use of soldiers in war has lifelong implications for the economy, healthcare industry, and soldiers themselves </w:t>
      </w:r>
    </w:p>
    <w:p w14:paraId="26A369E3" w14:textId="77777777" w:rsidR="007A2B1C" w:rsidRDefault="007A2B1C" w:rsidP="007A2B1C">
      <w:r>
        <w:t xml:space="preserve">Beth </w:t>
      </w:r>
      <w:r w:rsidRPr="00AA3D68">
        <w:rPr>
          <w:rStyle w:val="Style13ptBold"/>
        </w:rPr>
        <w:t>Daley</w:t>
      </w:r>
      <w:r>
        <w:t xml:space="preserve"> (Editor and General Manager of The Conversation) “</w:t>
      </w:r>
      <w:r w:rsidRPr="00AA3D68">
        <w:t>Drones are cheap, soldiers are not: a cost-benefit analysis of war</w:t>
      </w:r>
      <w:r>
        <w:t xml:space="preserve">” June 25, </w:t>
      </w:r>
      <w:r w:rsidRPr="00AA3D68">
        <w:rPr>
          <w:rStyle w:val="Style13ptBold"/>
        </w:rPr>
        <w:t xml:space="preserve">2014 </w:t>
      </w:r>
      <w:r w:rsidRPr="00AA3D68">
        <w:t>https://theconversation.com/drones-are-cheap-soldiers-are-not-a-cost-benefit-analysis-of-war-27924</w:t>
      </w:r>
    </w:p>
    <w:p w14:paraId="6621E2EF" w14:textId="77777777" w:rsidR="007A2B1C" w:rsidRDefault="007A2B1C" w:rsidP="007A2B1C">
      <w:r>
        <w:t xml:space="preserve">Soldiers are expensive While military budgets get smaller, </w:t>
      </w:r>
      <w:r w:rsidRPr="00621C8D">
        <w:rPr>
          <w:rStyle w:val="StyleUnderline"/>
          <w:highlight w:val="cyan"/>
        </w:rPr>
        <w:t xml:space="preserve">the cost of the human soldier </w:t>
      </w:r>
      <w:r w:rsidRPr="002D50A7">
        <w:rPr>
          <w:rStyle w:val="StyleUnderline"/>
        </w:rPr>
        <w:t>remains expensive</w:t>
      </w:r>
      <w:r>
        <w:t xml:space="preserve">. For example, </w:t>
      </w:r>
      <w:r w:rsidRPr="00AA3D68">
        <w:rPr>
          <w:rStyle w:val="StyleUnderline"/>
        </w:rPr>
        <w:t>each US solider deployed in Afghanistan</w:t>
      </w:r>
      <w:r>
        <w:t xml:space="preserve"> in 2012 </w:t>
      </w:r>
      <w:r w:rsidRPr="00621C8D">
        <w:rPr>
          <w:rStyle w:val="StyleUnderline"/>
          <w:highlight w:val="cyan"/>
        </w:rPr>
        <w:t>cost the government US$2.1 million.</w:t>
      </w:r>
      <w:r>
        <w:t xml:space="preserve">  These costs are only part of the picture, though. Thanks to medical advances, soldiers are now more likely to survive catastrophic battleground injuries than in the past. For instance, during the Iraq and Afghan operations there were seven injuries to each fatality compared to 2.3 in World War Two and 3.8 in World War One.  </w:t>
      </w:r>
      <w:r w:rsidRPr="00A451A7">
        <w:rPr>
          <w:rStyle w:val="StyleUnderline"/>
        </w:rPr>
        <w:t>This increasing likelihood of survival means a greater need for long-term support of veterans</w:t>
      </w:r>
      <w:r>
        <w:t xml:space="preserve">. </w:t>
      </w:r>
      <w:r w:rsidRPr="00621C8D">
        <w:rPr>
          <w:rStyle w:val="StyleUnderline"/>
          <w:highlight w:val="cyan"/>
        </w:rPr>
        <w:t>US operations</w:t>
      </w:r>
      <w:r w:rsidRPr="00A451A7">
        <w:rPr>
          <w:rStyle w:val="StyleUnderline"/>
        </w:rPr>
        <w:t xml:space="preserve"> in the Middle East </w:t>
      </w:r>
      <w:r w:rsidRPr="00621C8D">
        <w:rPr>
          <w:rStyle w:val="StyleUnderline"/>
          <w:highlight w:val="cyan"/>
        </w:rPr>
        <w:t>over the past 13 years have resulted in 1558 major limb amputations and 118,829 cases of post-traumatic stress disorder</w:t>
      </w:r>
      <w:r>
        <w:t xml:space="preserve">. </w:t>
      </w:r>
      <w:r w:rsidRPr="00A451A7">
        <w:rPr>
          <w:rStyle w:val="StyleUnderline"/>
        </w:rPr>
        <w:t xml:space="preserve">There have also been 287,911 episodes of traumatic brain injury, </w:t>
      </w:r>
      <w:r>
        <w:t xml:space="preserve">often caused by a soldier’s close proximity to mortar attacks.   Soldiers are now more likely to survive catastrophic battleground injuries than in the past. US Air Force/Staff Sgt. Bennie J. Davis III The most serious of </w:t>
      </w:r>
      <w:r w:rsidRPr="00621C8D">
        <w:rPr>
          <w:rStyle w:val="StyleUnderline"/>
          <w:highlight w:val="cyan"/>
        </w:rPr>
        <w:t>these injuries can incur more than 50 years of rehabilitation and medical costs</w:t>
      </w:r>
      <w:r w:rsidRPr="00A451A7">
        <w:rPr>
          <w:rStyle w:val="StyleUnderline"/>
        </w:rPr>
        <w:t xml:space="preserve">, </w:t>
      </w:r>
      <w:r>
        <w:t xml:space="preserve">with most victims in their early 20s. For example </w:t>
      </w:r>
      <w:r w:rsidRPr="00621C8D">
        <w:rPr>
          <w:rStyle w:val="StyleUnderline"/>
          <w:highlight w:val="cyan"/>
        </w:rPr>
        <w:t>a typical</w:t>
      </w:r>
      <w:r w:rsidRPr="00A451A7">
        <w:rPr>
          <w:rStyle w:val="StyleUnderline"/>
        </w:rPr>
        <w:t xml:space="preserve"> “</w:t>
      </w:r>
      <w:proofErr w:type="spellStart"/>
      <w:r w:rsidRPr="00A451A7">
        <w:rPr>
          <w:rStyle w:val="StyleUnderline"/>
        </w:rPr>
        <w:t>polytrauma</w:t>
      </w:r>
      <w:proofErr w:type="spellEnd"/>
      <w:r w:rsidRPr="00A451A7">
        <w:rPr>
          <w:rStyle w:val="StyleUnderline"/>
        </w:rPr>
        <w:t xml:space="preserve">”, where a </w:t>
      </w:r>
      <w:r w:rsidRPr="00621C8D">
        <w:rPr>
          <w:rStyle w:val="StyleUnderline"/>
          <w:highlight w:val="cyan"/>
        </w:rPr>
        <w:t>soldier</w:t>
      </w:r>
      <w:r w:rsidRPr="00A451A7">
        <w:rPr>
          <w:rStyle w:val="StyleUnderline"/>
        </w:rPr>
        <w:t xml:space="preserve"> has experienced multiple traumatic injuries, </w:t>
      </w:r>
      <w:r w:rsidRPr="00621C8D">
        <w:rPr>
          <w:rStyle w:val="StyleUnderline"/>
          <w:highlight w:val="cyan"/>
        </w:rPr>
        <w:t>has a calculated annual health care cost of US$136,000.</w:t>
      </w:r>
      <w:r w:rsidRPr="00A451A7">
        <w:rPr>
          <w:rStyle w:val="StyleUnderline"/>
        </w:rPr>
        <w:t xml:space="preserve">  When rehabilitative hardware</w:t>
      </w:r>
      <w:r>
        <w:t xml:space="preserve"> such as bionic legs </w:t>
      </w:r>
      <w:r w:rsidRPr="00A451A7">
        <w:rPr>
          <w:rStyle w:val="StyleUnderline"/>
        </w:rPr>
        <w:t>is added</w:t>
      </w:r>
      <w:r>
        <w:t xml:space="preserve"> – which can cost up to US$150,000 – </w:t>
      </w:r>
      <w:r w:rsidRPr="00A451A7">
        <w:rPr>
          <w:rStyle w:val="StyleUnderline"/>
        </w:rPr>
        <w:t xml:space="preserve">the </w:t>
      </w:r>
      <w:proofErr w:type="spellStart"/>
      <w:r w:rsidRPr="00A451A7">
        <w:rPr>
          <w:rStyle w:val="StyleUnderline"/>
        </w:rPr>
        <w:t>expeditures</w:t>
      </w:r>
      <w:proofErr w:type="spellEnd"/>
      <w:r w:rsidRPr="00A451A7">
        <w:rPr>
          <w:rStyle w:val="StyleUnderline"/>
        </w:rPr>
        <w:t xml:space="preserve"> are considerable</w:t>
      </w:r>
      <w:r>
        <w:t xml:space="preserve"> over a lifetime. </w:t>
      </w:r>
      <w:r w:rsidRPr="00621C8D">
        <w:rPr>
          <w:rStyle w:val="StyleUnderline"/>
          <w:highlight w:val="cyan"/>
        </w:rPr>
        <w:t>These costs</w:t>
      </w:r>
      <w:r w:rsidRPr="00A451A7">
        <w:rPr>
          <w:rStyle w:val="StyleUnderline"/>
        </w:rPr>
        <w:t xml:space="preserve"> also peak </w:t>
      </w:r>
      <w:r w:rsidRPr="00621C8D">
        <w:rPr>
          <w:rStyle w:val="StyleUnderline"/>
          <w:highlight w:val="cyan"/>
        </w:rPr>
        <w:t>30 years after conflict</w:t>
      </w:r>
      <w:r w:rsidRPr="00A451A7">
        <w:rPr>
          <w:rStyle w:val="StyleUnderline"/>
        </w:rPr>
        <w:t xml:space="preserve"> </w:t>
      </w:r>
      <w:r>
        <w:t>and therefore are rarely viewed in context of current operations.  Less severe and less obvious disabilities are even more frequent. Towards the end of 2012</w:t>
      </w:r>
      <w:r w:rsidRPr="00A451A7">
        <w:rPr>
          <w:rStyle w:val="StyleUnderline"/>
        </w:rPr>
        <w:t xml:space="preserve">, 50% of US veterans from Iraq and Afghanistan </w:t>
      </w:r>
      <w:r>
        <w:t xml:space="preserve">(over 780,000), </w:t>
      </w:r>
      <w:r w:rsidRPr="00A451A7">
        <w:rPr>
          <w:rStyle w:val="StyleUnderline"/>
        </w:rPr>
        <w:t>had filed disability claims</w:t>
      </w:r>
      <w:r>
        <w:t xml:space="preserve"> ranging from military sexual trauma to mesothelioma.  On top of this there are further hidden social costs: </w:t>
      </w:r>
      <w:r w:rsidRPr="00621C8D">
        <w:rPr>
          <w:rStyle w:val="StyleUnderline"/>
          <w:highlight w:val="cyan"/>
        </w:rPr>
        <w:t>veterans account for 20% of US suicides, nearly 50,000 veterans are at risk of homelessness, and one in eight veterans</w:t>
      </w:r>
      <w:r>
        <w:t xml:space="preserve"> between 2006 and 2008 </w:t>
      </w:r>
      <w:r w:rsidRPr="00621C8D">
        <w:rPr>
          <w:rStyle w:val="StyleUnderline"/>
          <w:highlight w:val="cyan"/>
        </w:rPr>
        <w:t>were referred to counsellors for alcohol abuse</w:t>
      </w:r>
      <w:r>
        <w:t xml:space="preserve">.  When these costs are combined, </w:t>
      </w:r>
      <w:r w:rsidRPr="00A451A7">
        <w:rPr>
          <w:rStyle w:val="StyleUnderline"/>
        </w:rPr>
        <w:t>future medical outlay for veterans of the Iraq and Afghan missions are estimated to be US$836.1 billion</w:t>
      </w:r>
      <w:r>
        <w:t>. In this context, the benefits of solider-less modes of operation to military planners are clear.</w:t>
      </w:r>
    </w:p>
    <w:p w14:paraId="3D0BD0E1" w14:textId="77777777" w:rsidR="007A2B1C" w:rsidRDefault="007A2B1C" w:rsidP="007A2B1C">
      <w:pPr>
        <w:pStyle w:val="Heading4"/>
      </w:pPr>
      <w:r>
        <w:t xml:space="preserve">Ending arms sales traps the United States in conflict and increases the chances for war </w:t>
      </w:r>
    </w:p>
    <w:p w14:paraId="09590A5A" w14:textId="77777777" w:rsidR="007A2B1C" w:rsidRDefault="007A2B1C" w:rsidP="007A2B1C">
      <w:r w:rsidRPr="00B80A52">
        <w:t xml:space="preserve">Trevor </w:t>
      </w:r>
      <w:r w:rsidRPr="00B80A52">
        <w:rPr>
          <w:rStyle w:val="Style13ptBold"/>
        </w:rPr>
        <w:t>Thrall and</w:t>
      </w:r>
      <w:r w:rsidRPr="00B80A52">
        <w:t xml:space="preserve"> Caroline </w:t>
      </w:r>
      <w:proofErr w:type="spellStart"/>
      <w:r w:rsidRPr="00B80A52">
        <w:rPr>
          <w:rStyle w:val="Style13ptBold"/>
        </w:rPr>
        <w:t>Dorminey</w:t>
      </w:r>
      <w:proofErr w:type="spellEnd"/>
      <w:r w:rsidRPr="00B80A52">
        <w:rPr>
          <w:rStyle w:val="Style13ptBold"/>
        </w:rPr>
        <w:t xml:space="preserve"> </w:t>
      </w:r>
      <w:r>
        <w:t>(</w:t>
      </w:r>
      <w:r w:rsidRPr="00B80A52">
        <w:t>senior fellow</w:t>
      </w:r>
      <w:r>
        <w:t>s</w:t>
      </w:r>
      <w:r w:rsidRPr="00B80A52">
        <w:t xml:space="preserve"> for the Cato’s Institute’s Defense and Foreign Policy Department</w:t>
      </w:r>
      <w:r>
        <w:t>) “</w:t>
      </w:r>
      <w:r w:rsidRPr="00B80A52">
        <w:t>Risky Business: The Role of Arms Sales in U.S. Foreign Policy</w:t>
      </w:r>
      <w:r>
        <w:t xml:space="preserve">” March 13, </w:t>
      </w:r>
      <w:r w:rsidRPr="00B80A52">
        <w:rPr>
          <w:rStyle w:val="Style13ptBold"/>
        </w:rPr>
        <w:t xml:space="preserve">2018 </w:t>
      </w:r>
      <w:r w:rsidRPr="00B80A52">
        <w:t>https://www.cato.org/publications/policy-analysis/risky-business-role-arms-sales-us-foreign-policy</w:t>
      </w:r>
    </w:p>
    <w:p w14:paraId="37EEE488" w14:textId="77777777" w:rsidR="007A2B1C" w:rsidRDefault="007A2B1C" w:rsidP="007A2B1C">
      <w:r>
        <w:t xml:space="preserve">Arms sales remain attractive to presidents for three main reasons. First, </w:t>
      </w:r>
      <w:r w:rsidRPr="00621C8D">
        <w:rPr>
          <w:rStyle w:val="StyleUnderline"/>
          <w:highlight w:val="cyan"/>
        </w:rPr>
        <w:t>arms sales are less risky than</w:t>
      </w:r>
      <w:r w:rsidRPr="00BF3B64">
        <w:rPr>
          <w:rStyle w:val="StyleUnderline"/>
        </w:rPr>
        <w:t xml:space="preserve"> sending American </w:t>
      </w:r>
      <w:r w:rsidRPr="00621C8D">
        <w:rPr>
          <w:rStyle w:val="StyleUnderline"/>
          <w:highlight w:val="cyan"/>
        </w:rPr>
        <w:t>troops</w:t>
      </w:r>
      <w:r w:rsidRPr="00621C8D">
        <w:rPr>
          <w:highlight w:val="cyan"/>
        </w:rPr>
        <w:t>,</w:t>
      </w:r>
      <w:r>
        <w:t xml:space="preserve"> providing explicit security guarantees to other nations, or initiating direct military intervention, even long distance.43 </w:t>
      </w:r>
      <w:r w:rsidRPr="00BF3B64">
        <w:rPr>
          <w:rStyle w:val="StyleUnderline"/>
        </w:rPr>
        <w:t xml:space="preserve">In cases where allies or partners are likely to engage in conflicts with their neighbors, </w:t>
      </w:r>
      <w:r w:rsidRPr="00621C8D">
        <w:rPr>
          <w:rStyle w:val="StyleUnderline"/>
          <w:highlight w:val="cyan"/>
        </w:rPr>
        <w:t>providing weapons</w:t>
      </w:r>
      <w:r>
        <w:t xml:space="preserve"> rather than stationing troops abroad </w:t>
      </w:r>
      <w:r w:rsidRPr="00621C8D">
        <w:rPr>
          <w:rStyle w:val="StyleUnderline"/>
          <w:highlight w:val="cyan"/>
        </w:rPr>
        <w:t>can lessen the risk of American entrapment in crises or conflicts</w:t>
      </w:r>
      <w:r>
        <w:t xml:space="preserve">. </w:t>
      </w:r>
      <w:r w:rsidRPr="00621C8D">
        <w:rPr>
          <w:rStyle w:val="StyleUnderline"/>
          <w:highlight w:val="cyan"/>
        </w:rPr>
        <w:t>Taiwan is an example</w:t>
      </w:r>
      <w:r>
        <w:t xml:space="preserve"> of this sort of arms-for-troops substitution. On the other hand, in instances where the United States has an interest in conflicts already underway, </w:t>
      </w:r>
      <w:r w:rsidRPr="00621C8D">
        <w:rPr>
          <w:rStyle w:val="StyleUnderline"/>
          <w:highlight w:val="cyan"/>
        </w:rPr>
        <w:t>arms sales can be used in attempts to achieve military objectives without putting American soldiers</w:t>
      </w:r>
      <w:r w:rsidRPr="00BF3B64">
        <w:rPr>
          <w:rStyle w:val="StyleUnderline"/>
        </w:rPr>
        <w:t xml:space="preserve"> </w:t>
      </w:r>
      <w:r>
        <w:t xml:space="preserve">(or at least putting fewer of them) </w:t>
      </w:r>
      <w:r w:rsidRPr="00621C8D">
        <w:rPr>
          <w:rStyle w:val="StyleUnderline"/>
          <w:highlight w:val="cyan"/>
        </w:rPr>
        <w:t>in harm’s way</w:t>
      </w:r>
      <w:r>
        <w:t xml:space="preserve">. This tactic has been a central element of the American war on terror, with sales (and outright transfers) of weapons to Afghanistan and Iraq to support the fight against the Taliban, al Qaeda, and ISIS, as well as to Saudi Arabia for its war in Yemen.44 In both situations </w:t>
      </w:r>
      <w:r w:rsidRPr="00BF3B64">
        <w:rPr>
          <w:rStyle w:val="StyleUnderline"/>
        </w:rPr>
        <w:t>the reduction of military risk</w:t>
      </w:r>
      <w:r>
        <w:t xml:space="preserve">, in particular the risk of American casualties, </w:t>
      </w:r>
      <w:r w:rsidRPr="00BF3B64">
        <w:rPr>
          <w:rStyle w:val="StyleUnderline"/>
        </w:rPr>
        <w:t>also helps reduce the political risk.</w:t>
      </w:r>
      <w:r>
        <w:t xml:space="preserve"> Presidents who would otherwise abstain from supporting a nation if it entailed sending American troops can sell arms to that country without the political fallout that sending America troops abroad would incur. Second, arms sales are an extremely flexible tool of statecraft. In contrast to the blunt nature of military intervention, or the long-term commitment and convoluted politics that treaties involve, arms sales can take any form from small to large and can take place on a one-time or ongoing basis; they can be ramped up or down and started or stopped relatively quickly, depending on the circumstances. Selling arms to one nation, moreover, does not prohibit the United States from selling arms to any other nation. And thanks to their capacity and prestige, American </w:t>
      </w:r>
      <w:r w:rsidRPr="00BF3B64">
        <w:rPr>
          <w:rStyle w:val="StyleUnderline"/>
        </w:rPr>
        <w:t>weapons serve as useful bargaining chips in all sorts of negotiations</w:t>
      </w:r>
      <w:r>
        <w:t xml:space="preserve"> between the United States and recipient nations.45 Finally, arms sales represent a very low-cost and low-friction policy tool for the White House.46 Unlike military intervention or stationing troops abroad, arms sales are not dependent on defense budgets or on a laborious congressional process. And since most arms deals receive little publicity, presidents don’t have to worry about generating support from the public. As a result, </w:t>
      </w:r>
      <w:r w:rsidRPr="00BF3B64">
        <w:rPr>
          <w:rStyle w:val="StyleUnderline"/>
        </w:rPr>
        <w:t>the president can strike an arms deal unilaterally and at any time</w:t>
      </w:r>
      <w:r>
        <w:t>. Moreover, since most political leaders view arms sales as an economic benefit to the United States, the president tends to receive far more encouragement than pushback on the vast majority of arms deals. Inevitably, the fact that arms sales are low cost and easy to implement means that presidents reach for them frequently, even if they are not necessarily the best tool for the job.</w:t>
      </w:r>
    </w:p>
    <w:p w14:paraId="62C1F3F8" w14:textId="77777777" w:rsidR="007A2B1C" w:rsidRPr="008A441E" w:rsidRDefault="007A2B1C" w:rsidP="007A2B1C"/>
    <w:p w14:paraId="45B964A2" w14:textId="7990001F" w:rsidR="007A2B1C" w:rsidRDefault="007A2B1C" w:rsidP="007A2B1C">
      <w:pPr>
        <w:pStyle w:val="Heading2"/>
      </w:pPr>
      <w:r>
        <w:t>P</w:t>
      </w:r>
      <w:r w:rsidR="006B52C3">
        <w:t>rivate Military Contractors (PMC)</w:t>
      </w:r>
      <w:r>
        <w:t xml:space="preserve"> Shift</w:t>
      </w:r>
    </w:p>
    <w:p w14:paraId="74567822" w14:textId="77777777" w:rsidR="007A2B1C" w:rsidRPr="00810E2C" w:rsidRDefault="007A2B1C" w:rsidP="007A2B1C">
      <w:pPr>
        <w:pStyle w:val="Heading4"/>
      </w:pPr>
      <w:r>
        <w:t>Private contractors don’t need to abide by Congress, can circumvent arms sales.</w:t>
      </w:r>
    </w:p>
    <w:p w14:paraId="344BB606" w14:textId="77777777" w:rsidR="007A2B1C" w:rsidRPr="00D15D4A" w:rsidRDefault="007A2B1C" w:rsidP="007A2B1C">
      <w:r w:rsidRPr="00810E2C">
        <w:t xml:space="preserve">Peter W. </w:t>
      </w:r>
      <w:r w:rsidRPr="00810E2C">
        <w:rPr>
          <w:rStyle w:val="Style13ptBold"/>
        </w:rPr>
        <w:t>Singer</w:t>
      </w:r>
      <w:r w:rsidRPr="00810E2C">
        <w:t xml:space="preserve">, </w:t>
      </w:r>
      <w:r w:rsidRPr="00810E2C">
        <w:rPr>
          <w:rStyle w:val="Style13ptBold"/>
        </w:rPr>
        <w:t>5</w:t>
      </w:r>
      <w:r w:rsidRPr="00810E2C">
        <w:t>, Peter W. Singer. . Outsourcing War. Brookings. 3-1-2005. 7-8-2019. https://www.brookings.edu/articles/outsourcing-war/ (</w:t>
      </w:r>
      <w:proofErr w:type="spellStart"/>
      <w:r w:rsidRPr="00810E2C">
        <w:t>PembrokeHill</w:t>
      </w:r>
      <w:proofErr w:type="spellEnd"/>
      <w:r w:rsidRPr="00810E2C">
        <w:t>-</w:t>
      </w:r>
      <w:proofErr w:type="gramStart"/>
      <w:r w:rsidRPr="00810E2C">
        <w:t>AKY</w:t>
      </w:r>
      <w:r>
        <w:rPr>
          <w:color w:val="FFFFFF"/>
          <w:sz w:val="15"/>
          <w:szCs w:val="15"/>
          <w:shd w:val="clear" w:color="auto" w:fill="000000"/>
        </w:rPr>
        <w:t>)</w:t>
      </w:r>
      <w:r w:rsidRPr="00D15D4A">
        <w:rPr>
          <w:color w:val="101010"/>
          <w:spacing w:val="3"/>
          <w:sz w:val="26"/>
          <w:szCs w:val="26"/>
          <w:shd w:val="clear" w:color="auto" w:fill="FFFFFF"/>
        </w:rPr>
        <w:t xml:space="preserve"> </w:t>
      </w:r>
      <w:r>
        <w:rPr>
          <w:color w:val="101010"/>
          <w:spacing w:val="3"/>
          <w:sz w:val="26"/>
          <w:szCs w:val="26"/>
          <w:shd w:val="clear" w:color="auto" w:fill="FFFFFF"/>
        </w:rPr>
        <w:t> </w:t>
      </w:r>
      <w:r w:rsidRPr="00D15D4A">
        <w:t>Singer</w:t>
      </w:r>
      <w:proofErr w:type="gramEnd"/>
      <w:r w:rsidRPr="00D15D4A">
        <w:t xml:space="preserve"> was the director of the Center for 21st Century Security and Intelligence and a senior fellow in Foreign Policy at Brookings.</w:t>
      </w:r>
    </w:p>
    <w:p w14:paraId="5792DFD1" w14:textId="77777777" w:rsidR="007A2B1C" w:rsidRPr="00691354" w:rsidRDefault="007A2B1C" w:rsidP="007A2B1C">
      <w:r w:rsidRPr="00691354">
        <w:t xml:space="preserve">The increased </w:t>
      </w:r>
      <w:r w:rsidRPr="00621C8D">
        <w:rPr>
          <w:rStyle w:val="StyleUnderline"/>
          <w:highlight w:val="cyan"/>
        </w:rPr>
        <w:t>use of private contractors</w:t>
      </w:r>
      <w:r w:rsidRPr="00691354">
        <w:t xml:space="preserve"> by the U.S. government in Colombia is one illustration of this trend: </w:t>
      </w:r>
      <w:r w:rsidRPr="00621C8D">
        <w:rPr>
          <w:rStyle w:val="StyleUnderline"/>
          <w:highlight w:val="cyan"/>
        </w:rPr>
        <w:t>by</w:t>
      </w:r>
      <w:r w:rsidRPr="00691354">
        <w:rPr>
          <w:rStyle w:val="StyleUnderline"/>
        </w:rPr>
        <w:t xml:space="preserve"> hiring PMFs, </w:t>
      </w:r>
      <w:r w:rsidRPr="00621C8D">
        <w:rPr>
          <w:rStyle w:val="StyleUnderline"/>
          <w:highlight w:val="cyan"/>
        </w:rPr>
        <w:t>the Bush administration has circumvented</w:t>
      </w:r>
      <w:r w:rsidRPr="00691354">
        <w:rPr>
          <w:rStyle w:val="StyleUnderline"/>
        </w:rPr>
        <w:t xml:space="preserve"> </w:t>
      </w:r>
      <w:r w:rsidRPr="00621C8D">
        <w:rPr>
          <w:rStyle w:val="StyleUnderline"/>
          <w:highlight w:val="cyan"/>
        </w:rPr>
        <w:t>congressional limits</w:t>
      </w:r>
      <w:r w:rsidRPr="00691354">
        <w:t xml:space="preserve"> on the size and scope of the U.S. military’s involvement in Colombia’s civil war. The use of PMFs in Iraq is another example: by privatizing parts of the U.S. mission, the Bush administration has dramatically lowered the political price for its Iraq policies. Were it not for the more than 20,000 contractors currently operating in the country, the U.S. government would have to either deploy more of its own troops there (which would mean either expanding the regular force or calling up more National Guard members and reservists) or persuade other countries to increase their commitments—either of which would require painful political compromises. By outsourcing parts of the job instead, the Bush administration has avoided such unappealing alternatives and has also been able to shield the full costs from scrutiny: contractor casualties and kidnappings are not listed on public rolls and are rarely mentioned by the media. PMF contracts are also not subject to Freedom of Information Act requests. This reduction in transparency raises deep concerns about the long-term health of American democracy. As the legal scholar Arthur S. Miller once wrote, “democratic government is responsible government—which means accountable government—and the essential problem in contracting out is that responsibility and accountability are greatly diminished.” </w:t>
      </w:r>
      <w:r w:rsidRPr="00621C8D">
        <w:rPr>
          <w:rStyle w:val="StyleUnderline"/>
          <w:highlight w:val="cyan"/>
        </w:rPr>
        <w:t>PMFs also create legal dilemmas</w:t>
      </w:r>
      <w:r w:rsidRPr="00691354">
        <w:t xml:space="preserve">, the fourth sort of policy challenge they raise. On both the personal and the corporate level, there is a striking absence of regulation, oversight, and enforcement. </w:t>
      </w:r>
      <w:r w:rsidRPr="00621C8D">
        <w:rPr>
          <w:rStyle w:val="StyleUnderline"/>
          <w:highlight w:val="cyan"/>
        </w:rPr>
        <w:t>Although private military firms and their employees are now integral parts of many military operations, they tend to fall through the cracks of current legal codes</w:t>
      </w:r>
      <w:r w:rsidRPr="00691354">
        <w:t xml:space="preserve">, which sharply distinguish civilians from soldiers. Contractors are not quite civilians, given that they often carry and use weapons, interrogate prisoners, load bombs, and fulfill other critical military roles. Yet they are not quite soldiers, either. One military law analyst noted, </w:t>
      </w:r>
      <w:r w:rsidRPr="00621C8D">
        <w:rPr>
          <w:rStyle w:val="StyleUnderline"/>
          <w:highlight w:val="cyan"/>
        </w:rPr>
        <w:t>“Legally speaking, [military contractors] fall into the same grey area as the unlawful combatants detained at Guantánamo Bay</w:t>
      </w:r>
      <w:r w:rsidRPr="00691354">
        <w:rPr>
          <w:rStyle w:val="StyleUnderline"/>
        </w:rPr>
        <w:t>.”</w:t>
      </w:r>
    </w:p>
    <w:p w14:paraId="38A13463" w14:textId="77777777" w:rsidR="007A2B1C" w:rsidRDefault="007A2B1C" w:rsidP="007A2B1C">
      <w:pPr>
        <w:pStyle w:val="Heading4"/>
      </w:pPr>
      <w:r>
        <w:t xml:space="preserve">PMCs don’t have to abide by Congressional authority or legal authority that the US military has to </w:t>
      </w:r>
    </w:p>
    <w:p w14:paraId="1B637D2E" w14:textId="77777777" w:rsidR="007A2B1C" w:rsidRPr="002355C9" w:rsidRDefault="007A2B1C" w:rsidP="007A2B1C">
      <w:r w:rsidRPr="002355C9">
        <w:t xml:space="preserve">Sean </w:t>
      </w:r>
      <w:proofErr w:type="spellStart"/>
      <w:r w:rsidRPr="002355C9">
        <w:rPr>
          <w:rStyle w:val="Style13ptBold"/>
        </w:rPr>
        <w:t>Mcfate</w:t>
      </w:r>
      <w:proofErr w:type="spellEnd"/>
      <w:r w:rsidRPr="002355C9">
        <w:rPr>
          <w:rStyle w:val="Style13ptBold"/>
        </w:rPr>
        <w:t>, 16</w:t>
      </w:r>
      <w:r w:rsidRPr="002355C9">
        <w:t>, Sea</w:t>
      </w:r>
      <w:r w:rsidRPr="004D144A">
        <w:t xml:space="preserve">n </w:t>
      </w:r>
      <w:proofErr w:type="spellStart"/>
      <w:r w:rsidRPr="004D144A">
        <w:t>Mcfate</w:t>
      </w:r>
      <w:proofErr w:type="spellEnd"/>
      <w:r w:rsidRPr="004D144A">
        <w:t xml:space="preserve">, (Sean </w:t>
      </w:r>
      <w:proofErr w:type="spellStart"/>
      <w:r w:rsidRPr="004D144A">
        <w:t>McFate</w:t>
      </w:r>
      <w:proofErr w:type="spellEnd"/>
      <w:r w:rsidRPr="004D144A">
        <w:t xml:space="preserve"> is a senior fellow at the Atlantic Council and the author of the novel Deep Black.), "America's Addiction to Mercenaries.",Atlantic,8-12-2016,7-8-2019,https://www.theatlantic.com/international/archive/2016/08/iraq-afghanistan-contractor-pentagon-obama/495731/ (</w:t>
      </w:r>
      <w:proofErr w:type="spellStart"/>
      <w:r w:rsidRPr="004D144A">
        <w:t>PembrokeHill</w:t>
      </w:r>
      <w:proofErr w:type="spellEnd"/>
      <w:r w:rsidRPr="004D144A">
        <w:t>-MLT)</w:t>
      </w:r>
    </w:p>
    <w:p w14:paraId="52C5FE90" w14:textId="77777777" w:rsidR="007A2B1C" w:rsidRPr="002355C9" w:rsidRDefault="007A2B1C" w:rsidP="007A2B1C">
      <w:pPr>
        <w:rPr>
          <w:sz w:val="12"/>
        </w:rPr>
      </w:pPr>
      <w:r w:rsidRPr="002355C9">
        <w:rPr>
          <w:sz w:val="12"/>
        </w:rPr>
        <w:t xml:space="preserve">Even more troubling: Most of those fighting for the United States abroad aren’t even Americans. Private military companies are multinational corporations that recruit globally. When I worked in the industry, my colleagues came from almost every continent. According to a recent Pentagon report, just over </w:t>
      </w:r>
      <w:hyperlink r:id="rId8" w:history="1">
        <w:r w:rsidRPr="002355C9">
          <w:rPr>
            <w:rStyle w:val="Hyperlink"/>
            <w:sz w:val="12"/>
          </w:rPr>
          <w:t>33 percent</w:t>
        </w:r>
      </w:hyperlink>
      <w:r w:rsidRPr="002355C9">
        <w:rPr>
          <w:sz w:val="12"/>
        </w:rPr>
        <w:t xml:space="preserve"> of private military contractors in Afghanistan are U.S. citizens. </w:t>
      </w:r>
      <w:r w:rsidRPr="00621C8D">
        <w:rPr>
          <w:rStyle w:val="StyleUnderline"/>
          <w:highlight w:val="cyan"/>
        </w:rPr>
        <w:t>Many</w:t>
      </w:r>
      <w:r w:rsidRPr="002355C9">
        <w:rPr>
          <w:rStyle w:val="StyleUnderline"/>
        </w:rPr>
        <w:t xml:space="preserve"> of the larger </w:t>
      </w:r>
      <w:r w:rsidRPr="00621C8D">
        <w:rPr>
          <w:rStyle w:val="StyleUnderline"/>
          <w:highlight w:val="cyan"/>
        </w:rPr>
        <w:t>private military companies</w:t>
      </w:r>
      <w:r w:rsidRPr="002355C9">
        <w:rPr>
          <w:rStyle w:val="StyleUnderline"/>
        </w:rPr>
        <w:t xml:space="preserve"> also </w:t>
      </w:r>
      <w:r w:rsidRPr="00621C8D">
        <w:rPr>
          <w:rStyle w:val="StyleUnderline"/>
          <w:highlight w:val="cyan"/>
        </w:rPr>
        <w:t>hire</w:t>
      </w:r>
      <w:r w:rsidRPr="002355C9">
        <w:rPr>
          <w:rStyle w:val="StyleUnderline"/>
        </w:rPr>
        <w:t xml:space="preserve"> local “subs” or sub-</w:t>
      </w:r>
      <w:r w:rsidRPr="00621C8D">
        <w:rPr>
          <w:rStyle w:val="StyleUnderline"/>
          <w:highlight w:val="cyan"/>
        </w:rPr>
        <w:t>contractors</w:t>
      </w:r>
      <w:r w:rsidRPr="002355C9">
        <w:rPr>
          <w:rStyle w:val="StyleUnderline"/>
        </w:rPr>
        <w:t xml:space="preserve">, </w:t>
      </w:r>
      <w:r w:rsidRPr="00621C8D">
        <w:rPr>
          <w:rStyle w:val="StyleUnderline"/>
          <w:highlight w:val="cyan"/>
        </w:rPr>
        <w:t>often invisible to U.S. government officials and reporters</w:t>
      </w:r>
      <w:r w:rsidRPr="002355C9">
        <w:rPr>
          <w:sz w:val="12"/>
        </w:rPr>
        <w:t xml:space="preserve">. In 2010, during the height of the wars, </w:t>
      </w:r>
      <w:r w:rsidRPr="00621C8D">
        <w:rPr>
          <w:rStyle w:val="StyleUnderline"/>
          <w:highlight w:val="cyan"/>
        </w:rPr>
        <w:t xml:space="preserve">a </w:t>
      </w:r>
      <w:hyperlink r:id="rId9" w:history="1">
        <w:r w:rsidRPr="00621C8D">
          <w:rPr>
            <w:rStyle w:val="StyleUnderline"/>
            <w:highlight w:val="cyan"/>
          </w:rPr>
          <w:t>Senate investigation</w:t>
        </w:r>
      </w:hyperlink>
      <w:r w:rsidRPr="00621C8D">
        <w:rPr>
          <w:rStyle w:val="StyleUnderline"/>
          <w:highlight w:val="cyan"/>
        </w:rPr>
        <w:t xml:space="preserve"> found evidence that these “subs” were linked to murder, kidnapping, bribery, and anti-Coalition activities</w:t>
      </w:r>
      <w:r w:rsidRPr="00621C8D">
        <w:rPr>
          <w:sz w:val="12"/>
          <w:highlight w:val="cyan"/>
        </w:rPr>
        <w:t>.</w:t>
      </w:r>
      <w:r w:rsidRPr="002355C9">
        <w:rPr>
          <w:sz w:val="12"/>
        </w:rPr>
        <w:t xml:space="preserve"> Similarly, in a 2010 report titled “</w:t>
      </w:r>
      <w:hyperlink r:id="rId10" w:history="1">
        <w:r w:rsidRPr="002355C9">
          <w:rPr>
            <w:rStyle w:val="Hyperlink"/>
            <w:sz w:val="12"/>
          </w:rPr>
          <w:t>Warlord, Inc</w:t>
        </w:r>
      </w:hyperlink>
      <w:r w:rsidRPr="002355C9">
        <w:rPr>
          <w:sz w:val="12"/>
        </w:rPr>
        <w:t xml:space="preserve">.,” the House of Representatives found that the Department of Defense had hired warlords for security services. What happens to these subs when the big contractor goes home? </w:t>
      </w:r>
      <w:r w:rsidRPr="002355C9">
        <w:rPr>
          <w:rStyle w:val="StyleUnderline"/>
        </w:rPr>
        <w:t>In some notable, alarming cases, they go into business for themselves, breeding</w:t>
      </w:r>
      <w:r>
        <w:rPr>
          <w:rStyle w:val="StyleUnderline"/>
        </w:rPr>
        <w:t xml:space="preserve"> </w:t>
      </w:r>
      <w:hyperlink r:id="rId11" w:history="1">
        <w:r w:rsidRPr="002355C9">
          <w:rPr>
            <w:rStyle w:val="StyleUnderline"/>
          </w:rPr>
          <w:t>mercenary market</w:t>
        </w:r>
      </w:hyperlink>
      <w:r w:rsidRPr="002355C9">
        <w:rPr>
          <w:rStyle w:val="StyleUnderline"/>
        </w:rPr>
        <w:t>s in the wake of a U.S. intervention.</w:t>
      </w:r>
      <w:r>
        <w:rPr>
          <w:rStyle w:val="StyleUnderline"/>
        </w:rPr>
        <w:t xml:space="preserve"> </w:t>
      </w:r>
      <w:r w:rsidRPr="002355C9">
        <w:rPr>
          <w:sz w:val="12"/>
        </w:rPr>
        <w:t xml:space="preserve">For example, a </w:t>
      </w:r>
      <w:hyperlink r:id="rId12" w:history="1">
        <w:r w:rsidRPr="002355C9">
          <w:rPr>
            <w:rStyle w:val="Hyperlink"/>
            <w:sz w:val="12"/>
          </w:rPr>
          <w:t>U.S. Senate investigation</w:t>
        </w:r>
      </w:hyperlink>
      <w:r w:rsidRPr="002355C9">
        <w:rPr>
          <w:sz w:val="12"/>
        </w:rPr>
        <w:t xml:space="preserve"> in 2010 found that the British private military company </w:t>
      </w:r>
      <w:proofErr w:type="spellStart"/>
      <w:r w:rsidRPr="002355C9">
        <w:rPr>
          <w:sz w:val="12"/>
        </w:rPr>
        <w:t>ArmorGroup</w:t>
      </w:r>
      <w:proofErr w:type="spellEnd"/>
      <w:r w:rsidRPr="002355C9">
        <w:rPr>
          <w:sz w:val="12"/>
        </w:rPr>
        <w:t xml:space="preserve"> sub-contracted two Afghan military companies that it called “Mr. White” and “Mr. Pink” to provide a guard force. The investigation found evidence that they were linked to murder, kidnapping, bribery, and anti-coalition activities. </w:t>
      </w:r>
      <w:r w:rsidRPr="00621C8D">
        <w:rPr>
          <w:rStyle w:val="StyleUnderline"/>
          <w:highlight w:val="cyan"/>
        </w:rPr>
        <w:t>Giving birth to such markets is just one of the many ways that contractors encourage dangerous policymaking</w:t>
      </w:r>
      <w:r w:rsidRPr="002355C9">
        <w:rPr>
          <w:rStyle w:val="StyleUnderline"/>
        </w:rPr>
        <w:t xml:space="preserve">. Unlike the Pentagon or CIA, </w:t>
      </w:r>
      <w:r w:rsidRPr="00621C8D">
        <w:rPr>
          <w:rStyle w:val="StyleUnderline"/>
          <w:highlight w:val="cyan"/>
        </w:rPr>
        <w:t>private military companies do not report to Congress, circumventing democratic accountability of the armed forces</w:t>
      </w:r>
      <w:r w:rsidRPr="002355C9">
        <w:rPr>
          <w:rStyle w:val="StyleUnderline"/>
        </w:rPr>
        <w:t xml:space="preserve">. Worse, </w:t>
      </w:r>
      <w:r w:rsidRPr="00621C8D">
        <w:rPr>
          <w:rStyle w:val="StyleUnderline"/>
          <w:highlight w:val="cyan"/>
        </w:rPr>
        <w:t>they shield themselves from inquiry by invoking the need to protect proprietary information</w:t>
      </w:r>
      <w:r w:rsidRPr="002355C9">
        <w:rPr>
          <w:rStyle w:val="StyleUnderline"/>
        </w:rPr>
        <w:t xml:space="preserve"> and are not subject to Freedom of Information Act</w:t>
      </w:r>
      <w:r>
        <w:rPr>
          <w:rStyle w:val="StyleUnderline"/>
        </w:rPr>
        <w:t xml:space="preserve"> </w:t>
      </w:r>
      <w:hyperlink r:id="rId13" w:history="1">
        <w:r w:rsidRPr="002355C9">
          <w:rPr>
            <w:rStyle w:val="StyleUnderline"/>
          </w:rPr>
          <w:t>requests</w:t>
        </w:r>
      </w:hyperlink>
      <w:r w:rsidRPr="002355C9">
        <w:rPr>
          <w:rStyle w:val="StyleUnderline"/>
        </w:rPr>
        <w:t xml:space="preserve">, </w:t>
      </w:r>
      <w:r w:rsidRPr="00621C8D">
        <w:rPr>
          <w:rStyle w:val="StyleUnderline"/>
          <w:highlight w:val="cyan"/>
        </w:rPr>
        <w:t>unlike the military or intelligence community</w:t>
      </w:r>
      <w:r w:rsidRPr="002355C9">
        <w:rPr>
          <w:rStyle w:val="StyleUnderline"/>
        </w:rPr>
        <w:t xml:space="preserve">. This makes them ideal for dangerous missions requiring plausible deniability. Sometimes, </w:t>
      </w:r>
      <w:r w:rsidRPr="00621C8D">
        <w:rPr>
          <w:rStyle w:val="StyleUnderline"/>
          <w:highlight w:val="cyan"/>
        </w:rPr>
        <w:t xml:space="preserve">even Congress can’t </w:t>
      </w:r>
      <w:hyperlink r:id="rId14" w:history="1">
        <w:r w:rsidRPr="00621C8D">
          <w:rPr>
            <w:rStyle w:val="StyleUnderline"/>
            <w:highlight w:val="cyan"/>
          </w:rPr>
          <w:t>find out</w:t>
        </w:r>
      </w:hyperlink>
      <w:r w:rsidRPr="00621C8D">
        <w:rPr>
          <w:rStyle w:val="StyleUnderline"/>
          <w:highlight w:val="cyan"/>
        </w:rPr>
        <w:t xml:space="preserve"> what these firms do.</w:t>
      </w:r>
      <w:r>
        <w:rPr>
          <w:rStyle w:val="StyleUnderline"/>
        </w:rPr>
        <w:t xml:space="preserve"> </w:t>
      </w:r>
      <w:r w:rsidRPr="002355C9">
        <w:rPr>
          <w:sz w:val="12"/>
        </w:rPr>
        <w:t xml:space="preserve">This effectively lowers the barriers of entry into conflict, inviting moral hazard. Take, for example, Obama’s strategy to defeat the Islamic State, essentially a “light footprint” campaign that (theoretically) involves few ground troops. It </w:t>
      </w:r>
      <w:hyperlink r:id="rId15" w:history="1">
        <w:r w:rsidRPr="002355C9">
          <w:rPr>
            <w:rStyle w:val="Hyperlink"/>
            <w:sz w:val="12"/>
          </w:rPr>
          <w:t>eschews</w:t>
        </w:r>
      </w:hyperlink>
      <w:r w:rsidRPr="002355C9">
        <w:rPr>
          <w:sz w:val="12"/>
        </w:rPr>
        <w:t xml:space="preserve"> the Bush administration’s big and costly military presence overseas, and shuns the quagmire of “nation-building.” Instead, in theaters ranging from the Middle East to South Asia, it relies on precision strikes from U.S. aircraft, clandestine ground units, and local allies. However, you cannot hold ground with airplanes, special-forces raids, and </w:t>
      </w:r>
      <w:hyperlink r:id="rId16" w:history="1">
        <w:r w:rsidRPr="002355C9">
          <w:rPr>
            <w:rStyle w:val="Hyperlink"/>
            <w:sz w:val="12"/>
          </w:rPr>
          <w:t>unreliable partners</w:t>
        </w:r>
      </w:hyperlink>
      <w:r w:rsidRPr="002355C9">
        <w:rPr>
          <w:sz w:val="12"/>
        </w:rPr>
        <w:t>. Terrorists will return once U.S. forces leave. This means you can never achieve victory, when your victory conditions are “deter” and “defeat” ISIS.</w:t>
      </w:r>
    </w:p>
    <w:p w14:paraId="10C3C4A4" w14:textId="77777777" w:rsidR="007A2B1C" w:rsidRPr="00B55AD5" w:rsidRDefault="007A2B1C" w:rsidP="007A2B1C"/>
    <w:p w14:paraId="415B7163" w14:textId="05CA29E5" w:rsidR="007A2B1C" w:rsidRDefault="007A2B1C" w:rsidP="007A2B1C">
      <w:pPr>
        <w:pStyle w:val="Heading2"/>
      </w:pPr>
      <w:r>
        <w:t>Direct Commercial Sales</w:t>
      </w:r>
      <w:r w:rsidR="00ED6348">
        <w:t xml:space="preserve"> (DCS)</w:t>
      </w:r>
    </w:p>
    <w:p w14:paraId="65AC5BA4" w14:textId="77777777" w:rsidR="007A2B1C" w:rsidRDefault="007A2B1C" w:rsidP="007A2B1C">
      <w:pPr>
        <w:pStyle w:val="Heading4"/>
      </w:pPr>
      <w:r>
        <w:t>Trump can shift export of weapons to Commerce department making it easy to circumvent congressional will—no notification or review is required</w:t>
      </w:r>
    </w:p>
    <w:p w14:paraId="20449765" w14:textId="77777777" w:rsidR="007A2B1C" w:rsidRDefault="007A2B1C" w:rsidP="007A2B1C">
      <w:r w:rsidRPr="0059367D">
        <w:t xml:space="preserve">Jeff </w:t>
      </w:r>
      <w:r w:rsidRPr="0059367D">
        <w:rPr>
          <w:rStyle w:val="Style13ptBold"/>
        </w:rPr>
        <w:t>Abramson, 3-26</w:t>
      </w:r>
      <w:r w:rsidRPr="0059367D">
        <w:t xml:space="preserve">-2019, "“Proposed Small Arms Transfers: Big Implications for U.S. Foreign Policy”", No Publication, </w:t>
      </w:r>
      <w:hyperlink r:id="rId17" w:history="1">
        <w:r w:rsidRPr="00621996">
          <w:rPr>
            <w:rStyle w:val="Hyperlink"/>
          </w:rPr>
          <w:t>https://www.armscontrol.org/blog/2019-03-26/abramson-testimony-proposed-small-arms-transfers</w:t>
        </w:r>
      </w:hyperlink>
      <w:r>
        <w:t xml:space="preserve"> &lt;</w:t>
      </w:r>
      <w:r w:rsidRPr="0059367D">
        <w:t xml:space="preserve"> </w:t>
      </w:r>
      <w:r>
        <w:t>Senior Fellow Arms Control Association&gt;</w:t>
      </w:r>
      <w:r w:rsidRPr="0059367D">
        <w:t xml:space="preserve">, </w:t>
      </w:r>
      <w:proofErr w:type="spellStart"/>
      <w:r w:rsidRPr="0059367D">
        <w:t>ke</w:t>
      </w:r>
      <w:proofErr w:type="spellEnd"/>
    </w:p>
    <w:p w14:paraId="0270B7FD" w14:textId="77777777" w:rsidR="007A2B1C" w:rsidRPr="00CB508E" w:rsidRDefault="007A2B1C" w:rsidP="007A2B1C">
      <w:pPr>
        <w:rPr>
          <w:sz w:val="12"/>
        </w:rPr>
      </w:pPr>
      <w:r w:rsidRPr="00CB508E">
        <w:rPr>
          <w:sz w:val="12"/>
        </w:rPr>
        <w:t xml:space="preserve">The proposed regulatory changes are problematic for several reasons. </w:t>
      </w:r>
      <w:r w:rsidRPr="00CB508E">
        <w:rPr>
          <w:rStyle w:val="StyleUnderline"/>
        </w:rPr>
        <w:t xml:space="preserve">First, </w:t>
      </w:r>
      <w:r w:rsidRPr="00621C8D">
        <w:rPr>
          <w:rStyle w:val="StyleUnderline"/>
          <w:highlight w:val="cyan"/>
        </w:rPr>
        <w:t>the types of weapons the administration wants to remove from State Department review and Congressional notification</w:t>
      </w:r>
      <w:r w:rsidRPr="00CB508E">
        <w:rPr>
          <w:rStyle w:val="StyleUnderline"/>
        </w:rPr>
        <w:t xml:space="preserve"> actually </w:t>
      </w:r>
      <w:r w:rsidRPr="00621C8D">
        <w:rPr>
          <w:rStyle w:val="StyleUnderline"/>
          <w:highlight w:val="cyan"/>
        </w:rPr>
        <w:t>merit the tightest export control because of their</w:t>
      </w:r>
      <w:r w:rsidRPr="00CB508E">
        <w:rPr>
          <w:rStyle w:val="StyleUnderline"/>
        </w:rPr>
        <w:t xml:space="preserve"> real and potential </w:t>
      </w:r>
      <w:r w:rsidRPr="00621C8D">
        <w:rPr>
          <w:rStyle w:val="StyleUnderline"/>
          <w:highlight w:val="cyan"/>
        </w:rPr>
        <w:t>role in fueling violence, including</w:t>
      </w:r>
      <w:r w:rsidRPr="00CB508E">
        <w:rPr>
          <w:rStyle w:val="StyleUnderline"/>
        </w:rPr>
        <w:t xml:space="preserve"> violence </w:t>
      </w:r>
      <w:r w:rsidRPr="00621C8D">
        <w:rPr>
          <w:rStyle w:val="StyleUnderline"/>
          <w:highlight w:val="cyan"/>
        </w:rPr>
        <w:t>against U.S. military and law enforcement</w:t>
      </w:r>
      <w:r w:rsidRPr="00CB508E">
        <w:rPr>
          <w:rStyle w:val="StyleUnderline"/>
        </w:rPr>
        <w:t xml:space="preserve"> personnel. Research indicates that </w:t>
      </w:r>
      <w:r w:rsidRPr="00621C8D">
        <w:rPr>
          <w:rStyle w:val="StyleUnderline"/>
          <w:highlight w:val="cyan"/>
        </w:rPr>
        <w:t>the types of weapons</w:t>
      </w:r>
      <w:r w:rsidRPr="00CB508E">
        <w:rPr>
          <w:rStyle w:val="StyleUnderline"/>
        </w:rPr>
        <w:t xml:space="preserve"> </w:t>
      </w:r>
      <w:r w:rsidRPr="00621C8D">
        <w:rPr>
          <w:rStyle w:val="StyleUnderline"/>
          <w:highlight w:val="cyan"/>
        </w:rPr>
        <w:t>being transferred to Commerce control</w:t>
      </w:r>
      <w:r w:rsidRPr="00CB508E">
        <w:rPr>
          <w:rStyle w:val="StyleUnderline"/>
        </w:rPr>
        <w:t>—AR- and AK-type rifles and their ammunition—</w:t>
      </w:r>
      <w:r w:rsidRPr="00621C8D">
        <w:rPr>
          <w:rStyle w:val="StyleUnderline"/>
          <w:highlight w:val="cyan"/>
        </w:rPr>
        <w:t>are “weapons of choice” of drug trafficking organizations</w:t>
      </w:r>
      <w:r w:rsidRPr="00CB508E">
        <w:rPr>
          <w:rStyle w:val="StyleUnderline"/>
        </w:rPr>
        <w:t xml:space="preserve"> in Mexico and other Central American countries</w:t>
      </w:r>
      <w:r w:rsidRPr="00CB508E">
        <w:rPr>
          <w:sz w:val="12"/>
        </w:rPr>
        <w:t xml:space="preserve">.4 Many can also be easily converted to fully automatic weapons.5 Many sniper rifles that would be moved to Commerce control are currently in U.S. military use, again undermining the core distinction between these weapons. Second, </w:t>
      </w:r>
      <w:r w:rsidRPr="00CB508E">
        <w:rPr>
          <w:rStyle w:val="StyleUnderline"/>
        </w:rPr>
        <w:t>the fact that these weapons may be widely available in the United States does not mean they should be widely exported. In many of the countries where these weapons are likely to be marketed, they are considered military weapons and are tightly controlled</w:t>
      </w:r>
      <w:r w:rsidRPr="00CB508E">
        <w:rPr>
          <w:sz w:val="12"/>
        </w:rPr>
        <w:t xml:space="preserve">.6 As Kristen Rand of the Violence Policy Center argued in a press briefing earlier this month, "…the fact is that many of these guns and other weapons are identical or virtually identical to military firearms. </w:t>
      </w:r>
      <w:r w:rsidRPr="00CB508E">
        <w:rPr>
          <w:rStyle w:val="StyleUnderline"/>
        </w:rPr>
        <w:t xml:space="preserve">The fact is that </w:t>
      </w:r>
      <w:r w:rsidRPr="00621C8D">
        <w:rPr>
          <w:rStyle w:val="StyleUnderline"/>
          <w:highlight w:val="cyan"/>
        </w:rPr>
        <w:t>anyone can build their own army with guns you can buy retail in the</w:t>
      </w:r>
      <w:r w:rsidRPr="00CB508E">
        <w:rPr>
          <w:rStyle w:val="StyleUnderline"/>
        </w:rPr>
        <w:t xml:space="preserve"> </w:t>
      </w:r>
      <w:r w:rsidRPr="00621C8D">
        <w:rPr>
          <w:rStyle w:val="StyleUnderline"/>
          <w:highlight w:val="cyan"/>
        </w:rPr>
        <w:t>U</w:t>
      </w:r>
      <w:r w:rsidRPr="00CB508E">
        <w:rPr>
          <w:rStyle w:val="StyleUnderline"/>
        </w:rPr>
        <w:t xml:space="preserve">nited </w:t>
      </w:r>
      <w:r w:rsidRPr="00621C8D">
        <w:rPr>
          <w:rStyle w:val="StyleUnderline"/>
          <w:highlight w:val="cyan"/>
        </w:rPr>
        <w:t>S</w:t>
      </w:r>
      <w:r w:rsidRPr="00CB508E">
        <w:rPr>
          <w:rStyle w:val="StyleUnderline"/>
        </w:rPr>
        <w:t>tates."</w:t>
      </w:r>
      <w:r w:rsidRPr="00CB508E">
        <w:rPr>
          <w:sz w:val="12"/>
        </w:rPr>
        <w:t xml:space="preserve">7 </w:t>
      </w:r>
      <w:r w:rsidRPr="00CB508E">
        <w:rPr>
          <w:rStyle w:val="StyleUnderline"/>
        </w:rPr>
        <w:t xml:space="preserve">Third, </w:t>
      </w:r>
      <w:r w:rsidRPr="00621C8D">
        <w:rPr>
          <w:rStyle w:val="StyleUnderline"/>
          <w:highlight w:val="cyan"/>
        </w:rPr>
        <w:t>by shifting</w:t>
      </w:r>
      <w:r w:rsidRPr="00CB508E">
        <w:rPr>
          <w:rStyle w:val="StyleUnderline"/>
        </w:rPr>
        <w:t xml:space="preserve"> licensing </w:t>
      </w:r>
      <w:r w:rsidRPr="00621C8D">
        <w:rPr>
          <w:rStyle w:val="StyleUnderline"/>
          <w:highlight w:val="cyan"/>
        </w:rPr>
        <w:t>authority to the Commerce Department</w:t>
      </w:r>
      <w:r w:rsidRPr="00CB508E">
        <w:rPr>
          <w:rStyle w:val="StyleUnderline"/>
        </w:rPr>
        <w:t xml:space="preserve">, </w:t>
      </w:r>
      <w:r w:rsidRPr="00621C8D">
        <w:rPr>
          <w:rStyle w:val="StyleUnderline"/>
          <w:highlight w:val="cyan"/>
        </w:rPr>
        <w:t>these weapons will be removed from the statutory regime</w:t>
      </w:r>
      <w:r w:rsidRPr="00CB508E">
        <w:rPr>
          <w:rStyle w:val="StyleUnderline"/>
        </w:rPr>
        <w:t xml:space="preserve"> devised by Congress for these weapons.</w:t>
      </w:r>
      <w:r w:rsidRPr="00CB508E">
        <w:rPr>
          <w:sz w:val="12"/>
        </w:rPr>
        <w:t xml:space="preserve"> This has significant implications because there are a number of counterterrorism, humanitarian, and human rights provisions of the Foreign Assistance Act and the Arms Export Control Act that are all tied to the State Department’s control list</w:t>
      </w:r>
      <w:r w:rsidRPr="00621C8D">
        <w:rPr>
          <w:rStyle w:val="StyleUnderline"/>
          <w:highlight w:val="cyan"/>
        </w:rPr>
        <w:t>. It would also undermine</w:t>
      </w:r>
      <w:r w:rsidRPr="00CB508E">
        <w:rPr>
          <w:rStyle w:val="StyleUnderline"/>
        </w:rPr>
        <w:t xml:space="preserve"> statutory </w:t>
      </w:r>
      <w:r w:rsidRPr="00621C8D">
        <w:rPr>
          <w:rStyle w:val="StyleUnderline"/>
          <w:highlight w:val="cyan"/>
        </w:rPr>
        <w:t>prohibitions on transfers to specific countries,</w:t>
      </w:r>
      <w:r w:rsidRPr="00CB508E">
        <w:rPr>
          <w:rStyle w:val="StyleUnderline"/>
        </w:rPr>
        <w:t xml:space="preserve"> such as the Tiananmen Square sanctions.8 To begin with, </w:t>
      </w:r>
      <w:r w:rsidRPr="00621C8D">
        <w:rPr>
          <w:rStyle w:val="StyleUnderline"/>
          <w:highlight w:val="cyan"/>
        </w:rPr>
        <w:t>Congress will not be notified of the sale</w:t>
      </w:r>
      <w:r w:rsidRPr="00CB508E">
        <w:rPr>
          <w:rStyle w:val="StyleUnderline"/>
        </w:rPr>
        <w:t xml:space="preserve"> of these weapons</w:t>
      </w:r>
      <w:r w:rsidRPr="00CB508E">
        <w:rPr>
          <w:sz w:val="12"/>
        </w:rPr>
        <w:t xml:space="preserve">. In 2002, Congress amended notifications requirements so it would be informed of sales authorized by the State Department for firearms valued at $1 million or more. </w:t>
      </w:r>
      <w:r w:rsidRPr="00CB508E">
        <w:rPr>
          <w:rStyle w:val="StyleUnderline"/>
        </w:rPr>
        <w:t>No such notification requirements exist if these weapons are transferred to Commerce control</w:t>
      </w:r>
      <w:r w:rsidRPr="00CB508E">
        <w:rPr>
          <w:sz w:val="12"/>
        </w:rPr>
        <w:t xml:space="preserve">. In recent years, </w:t>
      </w:r>
      <w:r w:rsidRPr="00CB508E">
        <w:rPr>
          <w:rStyle w:val="StyleUnderline"/>
        </w:rPr>
        <w:t>Congressional involvement has helped forestall firearms transfers to repressive forces in Turkey and the Philippines, but it is difficult to imagine how Congress could do that moving forward if never provided the information that such sales were under consideration</w:t>
      </w:r>
      <w:r w:rsidRPr="00CB508E">
        <w:rPr>
          <w:sz w:val="12"/>
        </w:rPr>
        <w:t xml:space="preserve">. When items controlled by the State Department are misused or re-transferred without permission, </w:t>
      </w:r>
      <w:r w:rsidRPr="00CB508E">
        <w:rPr>
          <w:rStyle w:val="StyleUnderline"/>
        </w:rPr>
        <w:t>the State Department is required by Section 3 of the Arms Export Control Act to notify the Congress</w:t>
      </w:r>
      <w:r w:rsidRPr="00CB508E">
        <w:rPr>
          <w:sz w:val="12"/>
        </w:rPr>
        <w:t xml:space="preserve">. That Act conditions the sale of weapons on compliance with end-use agreements. Any use of the weapons for anything other than legitimate defense purposes is not permitted. Section 3 requires the suspension of further sales and deliveries to any recipient that violates the end-use agreements. </w:t>
      </w:r>
      <w:r w:rsidRPr="00621C8D">
        <w:rPr>
          <w:rStyle w:val="StyleUnderline"/>
          <w:highlight w:val="cyan"/>
        </w:rPr>
        <w:t>The Commerce Department</w:t>
      </w:r>
      <w:r w:rsidRPr="00CB508E">
        <w:rPr>
          <w:rStyle w:val="StyleUnderline"/>
        </w:rPr>
        <w:t xml:space="preserve"> typically </w:t>
      </w:r>
      <w:r w:rsidRPr="00621C8D">
        <w:rPr>
          <w:rStyle w:val="StyleUnderline"/>
          <w:highlight w:val="cyan"/>
        </w:rPr>
        <w:t>does not require</w:t>
      </w:r>
      <w:r w:rsidRPr="00CB508E">
        <w:rPr>
          <w:rStyle w:val="StyleUnderline"/>
        </w:rPr>
        <w:t xml:space="preserve"> such </w:t>
      </w:r>
      <w:r w:rsidRPr="00621C8D">
        <w:rPr>
          <w:rStyle w:val="StyleUnderline"/>
          <w:highlight w:val="cyan"/>
        </w:rPr>
        <w:t>end-use agreements</w:t>
      </w:r>
      <w:r w:rsidRPr="00CB508E">
        <w:rPr>
          <w:rStyle w:val="StyleUnderline"/>
        </w:rPr>
        <w:t>, without which there are significant legal hurdles to suspending deliveries once sales are approved if the recipients prove to be untrustworthy</w:t>
      </w:r>
      <w:r w:rsidRPr="00CB508E">
        <w:rPr>
          <w:sz w:val="12"/>
        </w:rPr>
        <w:t xml:space="preserve">. If licensing authority shifts to the Commerce Department, then these statutory requirements will no longer </w:t>
      </w:r>
      <w:r w:rsidRPr="00CB508E">
        <w:rPr>
          <w:rStyle w:val="StyleUnderline"/>
        </w:rPr>
        <w:t xml:space="preserve">apply. Therefore, if </w:t>
      </w:r>
      <w:r w:rsidRPr="00621C8D">
        <w:rPr>
          <w:rStyle w:val="StyleUnderline"/>
          <w:highlight w:val="cyan"/>
        </w:rPr>
        <w:t>foreign security personnel misuse U.S. weapons</w:t>
      </w:r>
      <w:r w:rsidRPr="00CB508E">
        <w:rPr>
          <w:rStyle w:val="StyleUnderline"/>
        </w:rPr>
        <w:t xml:space="preserve"> or transfer weapons to organized crime networks, the </w:t>
      </w:r>
      <w:r w:rsidRPr="00621C8D">
        <w:rPr>
          <w:rStyle w:val="StyleUnderline"/>
          <w:highlight w:val="cyan"/>
        </w:rPr>
        <w:t>Congress would not be notified</w:t>
      </w:r>
      <w:r w:rsidRPr="00CB508E">
        <w:rPr>
          <w:rStyle w:val="StyleUnderline"/>
        </w:rPr>
        <w:t xml:space="preserve"> and there would be no statutory requirement to suspend further sales or deliveries to the same security forces.</w:t>
      </w:r>
      <w:r w:rsidRPr="00CB508E">
        <w:rPr>
          <w:sz w:val="12"/>
        </w:rPr>
        <w:t xml:space="preserve"> Unfortunately, this is all too common. For example, in Guatemala, the government used U.S. military vehicles to surround the U.S. Embassy when it was displeased with the United States stance on anti-corruption investigations.9 The proposed shift of jurisdiction to Commerce would also undermine key components of the Foreign Assistance Act. The Secretary of State is required by that Act to suspend the sale of weapons to countries that consistently violate human rights. No such requirement would exist for the Commerce Department under the proposed rule</w:t>
      </w:r>
      <w:r w:rsidRPr="00CB508E">
        <w:rPr>
          <w:rStyle w:val="StyleUnderline"/>
        </w:rPr>
        <w:t xml:space="preserve">. While the Commerce Department has stated that it would consult with State Department, </w:t>
      </w:r>
      <w:r w:rsidRPr="00621C8D">
        <w:rPr>
          <w:rStyle w:val="StyleUnderline"/>
          <w:highlight w:val="cyan"/>
        </w:rPr>
        <w:t>there is no statutory requirement that the Secretary of State consent to any transfers</w:t>
      </w:r>
      <w:r w:rsidRPr="00CB508E">
        <w:rPr>
          <w:sz w:val="12"/>
        </w:rPr>
        <w:t>. Under the current system, if the State Department fails to implement these human rights provisions, there is a procedure for expedited Congressional review. So, the proposed rule would undermine both this Committee’s jurisdiction over a major component of U.S. foreign policy and the authority of the Secretary of State.</w:t>
      </w:r>
    </w:p>
    <w:p w14:paraId="394F2486" w14:textId="77777777" w:rsidR="007A2B1C" w:rsidRDefault="007A2B1C" w:rsidP="007A2B1C">
      <w:pPr>
        <w:pStyle w:val="Heading4"/>
      </w:pPr>
      <w:r>
        <w:t>Trump administration is looking to increase weapons that are DCS eligible and finding new ways to use FMS—arms sale will shift to those</w:t>
      </w:r>
    </w:p>
    <w:p w14:paraId="2C390AB1" w14:textId="77777777" w:rsidR="007A2B1C" w:rsidRDefault="007A2B1C" w:rsidP="007A2B1C">
      <w:r w:rsidRPr="00E91D0A">
        <w:t xml:space="preserve">Aaron </w:t>
      </w:r>
      <w:r w:rsidRPr="00E91D0A">
        <w:rPr>
          <w:rStyle w:val="Style13ptBold"/>
        </w:rPr>
        <w:t>Mehta</w:t>
      </w:r>
      <w:r w:rsidRPr="00E91D0A">
        <w:t>, 11-8-</w:t>
      </w:r>
      <w:r w:rsidRPr="00E91D0A">
        <w:rPr>
          <w:rStyle w:val="Style13ptBold"/>
        </w:rPr>
        <w:t>2018</w:t>
      </w:r>
      <w:r w:rsidRPr="00E91D0A">
        <w:t xml:space="preserve">, "Here’s how the Trump administration plans to increase American weapon sales abroad", Defense News, </w:t>
      </w:r>
      <w:hyperlink r:id="rId18" w:history="1">
        <w:r w:rsidRPr="00090956">
          <w:rPr>
            <w:rStyle w:val="Hyperlink"/>
          </w:rPr>
          <w:t>https://www.defensenews.com/industry/2018/11/08/heres-how-the-trump-administration-plans-to-increase-american-weapon-sales-abroad/</w:t>
        </w:r>
      </w:hyperlink>
      <w:r>
        <w:t xml:space="preserve"> &lt;</w:t>
      </w:r>
      <w:r w:rsidRPr="00E91D0A">
        <w:t xml:space="preserve"> Aaron Mehta is Deputy Editor and Senior Pentagon Correspondent for Defense News, covering policy, strategy and acquisition at the highest levels of the Department of Defense and its international partners.</w:t>
      </w:r>
      <w:r>
        <w:t>&gt;</w:t>
      </w:r>
      <w:r w:rsidRPr="00E91D0A">
        <w:t xml:space="preserve">, </w:t>
      </w:r>
      <w:proofErr w:type="spellStart"/>
      <w:r w:rsidRPr="00E91D0A">
        <w:t>ke</w:t>
      </w:r>
      <w:proofErr w:type="spellEnd"/>
    </w:p>
    <w:p w14:paraId="235BE2E6" w14:textId="77777777" w:rsidR="007A2B1C" w:rsidRDefault="007A2B1C" w:rsidP="007A2B1C">
      <w:pPr>
        <w:rPr>
          <w:sz w:val="14"/>
        </w:rPr>
      </w:pPr>
      <w:r w:rsidRPr="006A6AD0">
        <w:rPr>
          <w:sz w:val="14"/>
        </w:rPr>
        <w:t xml:space="preserve">When asked to point to a few key changes coming in the near term, the official highlighted three aspects. </w:t>
      </w:r>
      <w:r w:rsidRPr="006A6AD0">
        <w:rPr>
          <w:rStyle w:val="StyleUnderline"/>
        </w:rPr>
        <w:t xml:space="preserve">First, </w:t>
      </w:r>
      <w:r w:rsidRPr="00621C8D">
        <w:rPr>
          <w:rStyle w:val="StyleUnderline"/>
          <w:highlight w:val="cyan"/>
        </w:rPr>
        <w:t>the department plans to push for updates to the ITAR restricted list, while continuing to move items</w:t>
      </w:r>
      <w:r w:rsidRPr="006A6AD0">
        <w:rPr>
          <w:rStyle w:val="StyleUnderline"/>
        </w:rPr>
        <w:t xml:space="preserve"> from the ITAR and U.S. munitions list </w:t>
      </w:r>
      <w:r w:rsidRPr="00621C8D">
        <w:rPr>
          <w:rStyle w:val="StyleUnderline"/>
          <w:highlight w:val="cyan"/>
        </w:rPr>
        <w:t>into the realm of the Commerce Department, allowing quicker sales through</w:t>
      </w:r>
      <w:r w:rsidRPr="006A6AD0">
        <w:rPr>
          <w:rStyle w:val="StyleUnderline"/>
        </w:rPr>
        <w:t xml:space="preserve"> the </w:t>
      </w:r>
      <w:r w:rsidRPr="00621C8D">
        <w:rPr>
          <w:rStyle w:val="StyleUnderline"/>
          <w:highlight w:val="cyan"/>
        </w:rPr>
        <w:t>D</w:t>
      </w:r>
      <w:r w:rsidRPr="006A6AD0">
        <w:rPr>
          <w:rStyle w:val="StyleUnderline"/>
        </w:rPr>
        <w:t xml:space="preserve">irect </w:t>
      </w:r>
      <w:r w:rsidRPr="00621C8D">
        <w:rPr>
          <w:rStyle w:val="StyleUnderline"/>
          <w:highlight w:val="cyan"/>
        </w:rPr>
        <w:t>C</w:t>
      </w:r>
      <w:r w:rsidRPr="00EF5F04">
        <w:rPr>
          <w:rStyle w:val="StyleUnderline"/>
        </w:rPr>
        <w:t>o</w:t>
      </w:r>
      <w:r w:rsidRPr="006A6AD0">
        <w:rPr>
          <w:rStyle w:val="StyleUnderline"/>
        </w:rPr>
        <w:t xml:space="preserve">mmercial </w:t>
      </w:r>
      <w:r w:rsidRPr="00621C8D">
        <w:rPr>
          <w:rStyle w:val="StyleUnderline"/>
          <w:highlight w:val="cyan"/>
        </w:rPr>
        <w:t>S</w:t>
      </w:r>
      <w:r w:rsidRPr="006A6AD0">
        <w:rPr>
          <w:rStyle w:val="StyleUnderline"/>
        </w:rPr>
        <w:t>ales process</w:t>
      </w:r>
      <w:r w:rsidRPr="006A6AD0">
        <w:rPr>
          <w:sz w:val="14"/>
        </w:rPr>
        <w:t>. Several of those changes will be released for public comment “soon,” the official said</w:t>
      </w:r>
      <w:r w:rsidRPr="006A6AD0">
        <w:rPr>
          <w:rStyle w:val="StyleUnderline"/>
        </w:rPr>
        <w:t>. The department is also in the process of staffing up the number of people it has working foreign weapon sales issues, in an attempt to address a regular complaint from industry that the department’s Bureau of Political-Military Affairs needs more bodies to throw at the issue</w:t>
      </w:r>
      <w:r w:rsidRPr="006A6AD0">
        <w:rPr>
          <w:sz w:val="14"/>
        </w:rPr>
        <w:t>. The official said that about five months ago, new jobs began to be added to the bureau, with the goal of having around two dozen new positions in place in the near future</w:t>
      </w:r>
      <w:r w:rsidRPr="006A6AD0">
        <w:rPr>
          <w:rStyle w:val="StyleUnderline"/>
        </w:rPr>
        <w:t xml:space="preserve">. Meanwhile, </w:t>
      </w:r>
      <w:r w:rsidRPr="00621C8D">
        <w:rPr>
          <w:rStyle w:val="StyleUnderline"/>
          <w:highlight w:val="cyan"/>
        </w:rPr>
        <w:t>the bureau is looking at “creative” financing options for foreign weapon sales</w:t>
      </w:r>
      <w:r w:rsidRPr="006A6AD0">
        <w:rPr>
          <w:rStyle w:val="StyleUnderline"/>
        </w:rPr>
        <w:t xml:space="preserve">, </w:t>
      </w:r>
      <w:r w:rsidRPr="006A6AD0">
        <w:rPr>
          <w:sz w:val="14"/>
        </w:rPr>
        <w:t>the official said. Proponents of the new CAT policy have argued that other governments — both competitors and allies — support their defense-industrial bases more directly than America traditionally has, whether through top leadership directly advocating for sales or economic policies that give homegrown weapons a boost abroad. The official said it was “too early to say” if new funding streams to support weapon sales would be in the department’s FY20 budget request</w:t>
      </w:r>
      <w:r w:rsidRPr="006A6AD0">
        <w:rPr>
          <w:rStyle w:val="StyleUnderline"/>
        </w:rPr>
        <w:t xml:space="preserve">. More broadly, </w:t>
      </w:r>
      <w:r w:rsidRPr="00621C8D">
        <w:rPr>
          <w:rStyle w:val="StyleUnderline"/>
          <w:highlight w:val="cyan"/>
        </w:rPr>
        <w:t>the department is looking at “specific capabilities and specific sets of countries” that it wants to prioritize</w:t>
      </w:r>
      <w:r w:rsidRPr="006A6AD0">
        <w:rPr>
          <w:rStyle w:val="StyleUnderline"/>
        </w:rPr>
        <w:t xml:space="preserve"> based on the National Security Strategy</w:t>
      </w:r>
      <w:r w:rsidRPr="006A6AD0">
        <w:rPr>
          <w:sz w:val="14"/>
        </w:rPr>
        <w:t>, the official noted. In doing so, the State Department and the Pentagon can identify which countries may need extra focus to be able to speed systems along, with the goal being to make sure key allies get the capabilities they need as opposed to a first-come, first-serve mentality.</w:t>
      </w:r>
    </w:p>
    <w:p w14:paraId="171C46AF" w14:textId="77777777" w:rsidR="007A2B1C" w:rsidRDefault="007A2B1C" w:rsidP="007A2B1C">
      <w:pPr>
        <w:pStyle w:val="Heading4"/>
      </w:pPr>
      <w:r>
        <w:t xml:space="preserve">State Department can reclassify arms from ITAR to </w:t>
      </w:r>
      <w:proofErr w:type="spellStart"/>
      <w:r>
        <w:t>DoC</w:t>
      </w:r>
      <w:proofErr w:type="spellEnd"/>
      <w:r>
        <w:t>-doesn’t require congressional approval making it harder to prevent SALW sales</w:t>
      </w:r>
    </w:p>
    <w:p w14:paraId="32D052BC" w14:textId="77777777" w:rsidR="007A2B1C" w:rsidRDefault="007A2B1C" w:rsidP="007A2B1C">
      <w:r w:rsidRPr="006A6AD0">
        <w:t xml:space="preserve">Lisa </w:t>
      </w:r>
      <w:r w:rsidRPr="00E241AB">
        <w:rPr>
          <w:rStyle w:val="Style13ptBold"/>
        </w:rPr>
        <w:t>Mays</w:t>
      </w:r>
      <w:r w:rsidRPr="006A6AD0">
        <w:t xml:space="preserve"> and Reid </w:t>
      </w:r>
      <w:r w:rsidRPr="00E241AB">
        <w:rPr>
          <w:rStyle w:val="Style13ptBold"/>
        </w:rPr>
        <w:t>Whitten</w:t>
      </w:r>
      <w:r>
        <w:t xml:space="preserve">, </w:t>
      </w:r>
      <w:r w:rsidRPr="00E241AB">
        <w:rPr>
          <w:rStyle w:val="Style13ptBold"/>
        </w:rPr>
        <w:t>1/9/</w:t>
      </w:r>
      <w:r w:rsidRPr="006A6AD0">
        <w:t>2019</w:t>
      </w:r>
      <w:r>
        <w:t>, “</w:t>
      </w:r>
      <w:r w:rsidRPr="006A6AD0">
        <w:t>U.S. to Streamline Small Arms, Ammo Export Regulations</w:t>
      </w:r>
      <w:r>
        <w:t xml:space="preserve">” National Defense, </w:t>
      </w:r>
      <w:hyperlink r:id="rId19" w:history="1">
        <w:r w:rsidRPr="00090956">
          <w:rPr>
            <w:rStyle w:val="Hyperlink"/>
          </w:rPr>
          <w:t>https://www.nationaldefensemagazine.org/articles/2019/1/9/viewpoint-u-s-to-streamline-small-arms-ammo-export-regulations</w:t>
        </w:r>
      </w:hyperlink>
      <w:r>
        <w:t xml:space="preserve"> &lt;</w:t>
      </w:r>
      <w:r w:rsidRPr="00E241AB">
        <w:t xml:space="preserve"> Reid Whitten is the managing partner of Sheppard Mullin’s London office and specializes in supporting U.S. and EU companies manage and mitigate defense export risks. Lisa Mays is an associate in the firm’s Washington, D.C. office and works with clients to plan and prepare ITAR compliance strategies.</w:t>
      </w:r>
      <w:r>
        <w:t xml:space="preserve">&gt;, </w:t>
      </w:r>
      <w:proofErr w:type="spellStart"/>
      <w:r>
        <w:t>ke</w:t>
      </w:r>
      <w:proofErr w:type="spellEnd"/>
    </w:p>
    <w:p w14:paraId="7D02C1BF" w14:textId="77777777" w:rsidR="007A2B1C" w:rsidRPr="00E241AB" w:rsidRDefault="007A2B1C" w:rsidP="007A2B1C">
      <w:pPr>
        <w:rPr>
          <w:sz w:val="14"/>
        </w:rPr>
      </w:pPr>
      <w:r w:rsidRPr="00621C8D">
        <w:rPr>
          <w:rStyle w:val="StyleUnderline"/>
          <w:highlight w:val="cyan"/>
        </w:rPr>
        <w:t>U.S. regulations are being rewritten to remove certain guns and ammunition from defense export controls</w:t>
      </w:r>
      <w:r w:rsidRPr="00E241AB">
        <w:rPr>
          <w:rStyle w:val="StyleUnderline"/>
        </w:rPr>
        <w:t>.</w:t>
      </w:r>
      <w:r w:rsidRPr="00E241AB">
        <w:rPr>
          <w:sz w:val="14"/>
        </w:rPr>
        <w:t xml:space="preserve"> </w:t>
      </w:r>
      <w:r w:rsidRPr="00E241AB">
        <w:rPr>
          <w:rStyle w:val="StyleUnderline"/>
        </w:rPr>
        <w:t xml:space="preserve">A plan has been proposed within the State Department to migrate articles on the first three categories of the International Traffic in Arms Regulations U.S. Munitions List to the less restrictive Department of Commerce’s Export Administration Regulations in Spring 2019. </w:t>
      </w:r>
      <w:r w:rsidRPr="00621C8D">
        <w:rPr>
          <w:rStyle w:val="StyleUnderline"/>
          <w:highlight w:val="cyan"/>
        </w:rPr>
        <w:t>The change is expected to become effective by Summer</w:t>
      </w:r>
      <w:r w:rsidRPr="00E241AB">
        <w:rPr>
          <w:sz w:val="14"/>
        </w:rPr>
        <w:t xml:space="preserve">. Whether the State Department will go so far as to rename the United States Munitions List, the “United States List” remains to be seen. </w:t>
      </w:r>
      <w:r w:rsidRPr="00621C8D">
        <w:rPr>
          <w:rStyle w:val="StyleUnderline"/>
          <w:highlight w:val="cyan"/>
        </w:rPr>
        <w:t>The removal</w:t>
      </w:r>
      <w:r w:rsidRPr="00E241AB">
        <w:rPr>
          <w:rStyle w:val="StyleUnderline"/>
        </w:rPr>
        <w:t xml:space="preserve"> of certain guns and ammunition from the munitions list </w:t>
      </w:r>
      <w:r w:rsidRPr="00621C8D">
        <w:rPr>
          <w:rStyle w:val="StyleUnderline"/>
          <w:highlight w:val="cyan"/>
        </w:rPr>
        <w:t>will be a big change for small arms manufacturers who will</w:t>
      </w:r>
      <w:r w:rsidRPr="00E241AB">
        <w:rPr>
          <w:rStyle w:val="StyleUnderline"/>
        </w:rPr>
        <w:t xml:space="preserve"> soon </w:t>
      </w:r>
      <w:r w:rsidRPr="00621C8D">
        <w:rPr>
          <w:rStyle w:val="StyleUnderline"/>
          <w:highlight w:val="cyan"/>
        </w:rPr>
        <w:t>be able to sell to</w:t>
      </w:r>
      <w:r w:rsidRPr="00E241AB">
        <w:rPr>
          <w:rStyle w:val="StyleUnderline"/>
        </w:rPr>
        <w:t xml:space="preserve"> a number of </w:t>
      </w:r>
      <w:r w:rsidRPr="00621C8D">
        <w:rPr>
          <w:rStyle w:val="StyleUnderline"/>
          <w:highlight w:val="cyan"/>
        </w:rPr>
        <w:t>countries with a lower licensing requirement</w:t>
      </w:r>
      <w:r w:rsidRPr="00E241AB">
        <w:rPr>
          <w:rStyle w:val="StyleUnderline"/>
        </w:rPr>
        <w:t>.</w:t>
      </w:r>
      <w:r w:rsidRPr="00E241AB">
        <w:rPr>
          <w:sz w:val="14"/>
        </w:rPr>
        <w:t xml:space="preserve"> The proposed amendment to the International Traffic in Arms Regulations, or ITAR, first appeared in notes on the Defense Trade Advisory Group meeting on Sept. 8, 2017. For those who don’t live and breathe the trade regulations, this is the State Department’s working group that provides the bureau of political-military affairs with a formal channel to consult the private sector on all things concerning munitions exports. On May 14, 2018, the Department of Commerce’s bureau of industry and security, in conjunction with the State Department’s directorate of defense trade controls, published proposed rules regarding the amendment. </w:t>
      </w:r>
      <w:r w:rsidRPr="00E241AB">
        <w:rPr>
          <w:rStyle w:val="StyleUnderline"/>
        </w:rPr>
        <w:t>Under the proposed rules, certain articles</w:t>
      </w:r>
      <w:r w:rsidRPr="00E241AB">
        <w:rPr>
          <w:sz w:val="14"/>
        </w:rPr>
        <w:t xml:space="preserve"> </w:t>
      </w:r>
      <w:r w:rsidRPr="00E241AB">
        <w:rPr>
          <w:rStyle w:val="StyleUnderline"/>
        </w:rPr>
        <w:t xml:space="preserve">under USML Categories </w:t>
      </w:r>
      <w:r w:rsidRPr="00E241AB">
        <w:rPr>
          <w:sz w:val="14"/>
        </w:rPr>
        <w:t xml:space="preserve">I (firearms, close assault weapons and combat shotguns), II (guns and armament), and III (ammunition/ordnance) </w:t>
      </w:r>
      <w:r w:rsidRPr="00E241AB">
        <w:rPr>
          <w:rStyle w:val="StyleUnderline"/>
        </w:rPr>
        <w:t>will be moved</w:t>
      </w:r>
      <w:r w:rsidRPr="00E241AB">
        <w:rPr>
          <w:sz w:val="14"/>
        </w:rPr>
        <w:t xml:space="preserve"> from the USML </w:t>
      </w:r>
      <w:r w:rsidRPr="00E241AB">
        <w:rPr>
          <w:rStyle w:val="StyleUnderline"/>
        </w:rPr>
        <w:t>to the Export Administration Regulations’ commerce control list. Those articles are mainly commercial and not military items</w:t>
      </w:r>
      <w:r w:rsidRPr="00E241AB">
        <w:rPr>
          <w:sz w:val="14"/>
        </w:rPr>
        <w:t>. The proposed rule acknowledges that there is a significant worldwide market for firearms in connection with civil and recreational activities such as hunting, marksmanship, competitive shooting and other non-military activities; and that the proposed changes burden U.S. industry without any proportionate benefits to national security or foreign policy objectives.</w:t>
      </w:r>
    </w:p>
    <w:p w14:paraId="3C55E055" w14:textId="77777777" w:rsidR="00ED6348" w:rsidRDefault="00ED6348" w:rsidP="00ED6348">
      <w:pPr>
        <w:pStyle w:val="Heading4"/>
        <w:rPr>
          <w:rFonts w:eastAsia="Calibri" w:cs="Calibri"/>
          <w:b w:val="0"/>
          <w:szCs w:val="26"/>
        </w:rPr>
      </w:pPr>
      <w:r>
        <w:rPr>
          <w:rFonts w:eastAsia="Calibri" w:cs="Calibri"/>
          <w:szCs w:val="26"/>
        </w:rPr>
        <w:t xml:space="preserve">DCS goes directly through the industry not the government </w:t>
      </w:r>
    </w:p>
    <w:p w14:paraId="458C0195" w14:textId="77777777" w:rsidR="00ED6348" w:rsidRPr="00ED6348" w:rsidRDefault="00ED6348" w:rsidP="00ED6348">
      <w:pPr>
        <w:shd w:val="clear" w:color="auto" w:fill="FFFFFF"/>
        <w:rPr>
          <w:rFonts w:eastAsia="Calibri" w:cs="Calibri"/>
          <w:i/>
          <w:color w:val="333333"/>
        </w:rPr>
      </w:pPr>
      <w:r w:rsidRPr="00010B6C">
        <w:rPr>
          <w:rStyle w:val="Style13ptBold"/>
        </w:rPr>
        <w:t>NDIA, 19</w:t>
      </w:r>
      <w:r>
        <w:t xml:space="preserve"> </w:t>
      </w:r>
      <w:r>
        <w:rPr>
          <w:i/>
          <w:color w:val="222222"/>
        </w:rPr>
        <w:t>Foreign Military Sales vs Direct Commercial Sales</w:t>
      </w:r>
      <w:r>
        <w:rPr>
          <w:color w:val="222222"/>
        </w:rPr>
        <w:t>, www.ndia.org/policy/international/fms-vs-</w:t>
      </w:r>
      <w:r w:rsidRPr="00ED6348">
        <w:rPr>
          <w:color w:val="222222"/>
        </w:rPr>
        <w:t>dcs</w:t>
      </w:r>
      <w:r w:rsidRPr="00ED6348">
        <w:t xml:space="preserve"> </w:t>
      </w:r>
      <w:r w:rsidRPr="00ED6348">
        <w:rPr>
          <w:rFonts w:eastAsia="Calibri" w:cs="Calibri"/>
          <w:i/>
          <w:color w:val="333333"/>
        </w:rPr>
        <w:t>The National Defense Industrial Association drives strategic dialogue in national security by identifying key issues and leveraging the knowledge and experience of its military, government, industry, and academic members to address them.</w:t>
      </w:r>
    </w:p>
    <w:p w14:paraId="27258FC4" w14:textId="77777777" w:rsidR="00ED6348" w:rsidRPr="00ED6348" w:rsidRDefault="00ED6348" w:rsidP="00ED6348">
      <w:pPr>
        <w:shd w:val="clear" w:color="auto" w:fill="FFFFFF"/>
        <w:rPr>
          <w:rFonts w:asciiTheme="minorHAnsi" w:eastAsia="Times New Roman" w:hAnsiTheme="minorHAnsi" w:cstheme="minorHAnsi"/>
        </w:rPr>
      </w:pPr>
      <w:r w:rsidRPr="00621C8D">
        <w:rPr>
          <w:rFonts w:asciiTheme="minorHAnsi" w:eastAsia="Times New Roman" w:hAnsiTheme="minorHAnsi" w:cstheme="minorHAnsi"/>
          <w:b/>
          <w:highlight w:val="cyan"/>
          <w:u w:val="single"/>
        </w:rPr>
        <w:t xml:space="preserve">DCS is regarded as a more flexible process, as the purchaser consults </w:t>
      </w:r>
      <w:r w:rsidRPr="00621C8D">
        <w:rPr>
          <w:rFonts w:asciiTheme="minorHAnsi" w:eastAsia="Times New Roman" w:hAnsiTheme="minorHAnsi" w:cstheme="minorHAnsi"/>
          <w:b/>
          <w:i/>
          <w:highlight w:val="cyan"/>
          <w:u w:val="single"/>
        </w:rPr>
        <w:t>directly with industry</w:t>
      </w:r>
      <w:r w:rsidRPr="00621C8D">
        <w:rPr>
          <w:rFonts w:asciiTheme="minorHAnsi" w:eastAsia="Times New Roman" w:hAnsiTheme="minorHAnsi" w:cstheme="minorHAnsi"/>
          <w:b/>
          <w:highlight w:val="cyan"/>
          <w:u w:val="single"/>
        </w:rPr>
        <w:t xml:space="preserve"> about specific products and services it needs. </w:t>
      </w:r>
      <w:r w:rsidRPr="00ED6348">
        <w:rPr>
          <w:rFonts w:asciiTheme="minorHAnsi" w:eastAsia="Times New Roman" w:hAnsiTheme="minorHAnsi" w:cstheme="minorHAnsi"/>
        </w:rPr>
        <w:t xml:space="preserve">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 </w:t>
      </w:r>
      <w:r w:rsidRPr="00ED6348">
        <w:rPr>
          <w:rFonts w:asciiTheme="minorHAnsi" w:eastAsia="Times New Roman" w:hAnsiTheme="minorHAnsi" w:cstheme="minorHAnsi"/>
          <w:b/>
          <w:u w:val="single"/>
        </w:rPr>
        <w:t>Qualifying for an export license through DCS is based on how a product or service is categorized. The State Department’s</w:t>
      </w:r>
      <w:hyperlink r:id="rId20">
        <w:r w:rsidRPr="00ED6348">
          <w:rPr>
            <w:rFonts w:asciiTheme="minorHAnsi" w:eastAsia="Times New Roman" w:hAnsiTheme="minorHAnsi" w:cstheme="minorHAnsi"/>
            <w:b/>
            <w:u w:val="single"/>
          </w:rPr>
          <w:t xml:space="preserve"> Directorate of Defense Trade Controls (DDTC)</w:t>
        </w:r>
      </w:hyperlink>
      <w:r w:rsidRPr="00ED6348">
        <w:rPr>
          <w:rFonts w:asciiTheme="minorHAnsi" w:eastAsia="Times New Roman" w:hAnsiTheme="minorHAnsi" w:cstheme="minorHAnsi"/>
          <w:b/>
          <w:u w:val="single"/>
        </w:rPr>
        <w:t xml:space="preserve"> executes authority in issuing export licenses to all defense related products and services on the </w:t>
      </w:r>
      <w:hyperlink r:id="rId21">
        <w:r w:rsidRPr="00ED6348">
          <w:rPr>
            <w:rFonts w:asciiTheme="minorHAnsi" w:eastAsia="Times New Roman" w:hAnsiTheme="minorHAnsi" w:cstheme="minorHAnsi"/>
            <w:b/>
            <w:u w:val="single"/>
          </w:rPr>
          <w:t>U.S. Munitions List (USML)</w:t>
        </w:r>
      </w:hyperlink>
      <w:r w:rsidRPr="00ED6348">
        <w:rPr>
          <w:rFonts w:asciiTheme="minorHAnsi" w:eastAsia="Times New Roman" w:hAnsiTheme="minorHAnsi" w:cstheme="minorHAnsi"/>
          <w:b/>
          <w:u w:val="single"/>
        </w:rPr>
        <w:t xml:space="preserve">, </w:t>
      </w:r>
      <w:r w:rsidRPr="00ED6348">
        <w:rPr>
          <w:rFonts w:asciiTheme="minorHAnsi" w:eastAsia="Times New Roman" w:hAnsiTheme="minorHAnsi" w:cstheme="minorHAnsi"/>
        </w:rPr>
        <w:t xml:space="preserve">pursuant to the </w:t>
      </w:r>
      <w:hyperlink r:id="rId22">
        <w:r w:rsidRPr="00ED6348">
          <w:rPr>
            <w:rFonts w:asciiTheme="minorHAnsi" w:eastAsia="Times New Roman" w:hAnsiTheme="minorHAnsi" w:cstheme="minorHAnsi"/>
            <w:u w:val="single"/>
          </w:rPr>
          <w:t>International Traffic in Arms Regulations (ITAR</w:t>
        </w:r>
      </w:hyperlink>
      <w:r w:rsidRPr="00ED6348">
        <w:rPr>
          <w:rFonts w:asciiTheme="minorHAnsi" w:eastAsia="Times New Roman" w:hAnsiTheme="minorHAnsi" w:cstheme="minorHAnsi"/>
        </w:rPr>
        <w:t xml:space="preserve">). The Department of Commerce’s </w:t>
      </w:r>
      <w:hyperlink r:id="rId23">
        <w:r w:rsidRPr="00ED6348">
          <w:rPr>
            <w:rFonts w:asciiTheme="minorHAnsi" w:eastAsia="Times New Roman" w:hAnsiTheme="minorHAnsi" w:cstheme="minorHAnsi"/>
            <w:u w:val="single"/>
          </w:rPr>
          <w:t>Bureau of Industry and Security (BIS)</w:t>
        </w:r>
      </w:hyperlink>
      <w:r w:rsidRPr="00ED6348">
        <w:rPr>
          <w:rFonts w:asciiTheme="minorHAnsi" w:eastAsia="Times New Roman" w:hAnsiTheme="minorHAnsi" w:cstheme="minorHAnsi"/>
        </w:rPr>
        <w:t xml:space="preserve"> grants export licenses to more commercial and </w:t>
      </w:r>
      <w:hyperlink r:id="rId24">
        <w:r w:rsidRPr="00ED6348">
          <w:rPr>
            <w:rFonts w:asciiTheme="minorHAnsi" w:eastAsia="Times New Roman" w:hAnsiTheme="minorHAnsi" w:cstheme="minorHAnsi"/>
            <w:u w:val="single"/>
          </w:rPr>
          <w:t>“dual-</w:t>
        </w:r>
        <w:proofErr w:type="spellStart"/>
        <w:r w:rsidRPr="00ED6348">
          <w:rPr>
            <w:rFonts w:asciiTheme="minorHAnsi" w:eastAsia="Times New Roman" w:hAnsiTheme="minorHAnsi" w:cstheme="minorHAnsi"/>
            <w:u w:val="single"/>
          </w:rPr>
          <w:t>use”</w:t>
        </w:r>
      </w:hyperlink>
      <w:r w:rsidRPr="00ED6348">
        <w:rPr>
          <w:rFonts w:asciiTheme="minorHAnsi" w:eastAsia="Times New Roman" w:hAnsiTheme="minorHAnsi" w:cstheme="minorHAnsi"/>
        </w:rPr>
        <w:t>defense</w:t>
      </w:r>
      <w:proofErr w:type="spellEnd"/>
      <w:r w:rsidRPr="00ED6348">
        <w:rPr>
          <w:rFonts w:asciiTheme="minorHAnsi" w:eastAsia="Times New Roman" w:hAnsiTheme="minorHAnsi" w:cstheme="minorHAnsi"/>
        </w:rPr>
        <w:t xml:space="preserve"> products and services on the </w:t>
      </w:r>
      <w:hyperlink r:id="rId25">
        <w:r w:rsidRPr="00ED6348">
          <w:rPr>
            <w:rFonts w:asciiTheme="minorHAnsi" w:eastAsia="Times New Roman" w:hAnsiTheme="minorHAnsi" w:cstheme="minorHAnsi"/>
            <w:u w:val="single"/>
          </w:rPr>
          <w:t>Commerce Control List (CCL)</w:t>
        </w:r>
      </w:hyperlink>
      <w:r w:rsidRPr="00ED6348">
        <w:rPr>
          <w:rFonts w:asciiTheme="minorHAnsi" w:eastAsia="Times New Roman" w:hAnsiTheme="minorHAnsi" w:cstheme="minorHAnsi"/>
        </w:rPr>
        <w:t xml:space="preserve">, pursuant to the </w:t>
      </w:r>
      <w:hyperlink r:id="rId26">
        <w:r w:rsidRPr="00ED6348">
          <w:rPr>
            <w:rFonts w:asciiTheme="minorHAnsi" w:eastAsia="Times New Roman" w:hAnsiTheme="minorHAnsi" w:cstheme="minorHAnsi"/>
            <w:u w:val="single"/>
          </w:rPr>
          <w:t>Export Administration Regulations (EAR)</w:t>
        </w:r>
      </w:hyperlink>
      <w:r w:rsidRPr="00ED6348">
        <w:rPr>
          <w:rFonts w:asciiTheme="minorHAnsi" w:eastAsia="Times New Roman" w:hAnsiTheme="minorHAnsi" w:cstheme="minorHAnsi"/>
        </w:rPr>
        <w:t xml:space="preserve">. Like the FMS program, </w:t>
      </w:r>
      <w:r w:rsidRPr="00ED6348">
        <w:rPr>
          <w:rFonts w:asciiTheme="minorHAnsi" w:eastAsia="Times New Roman" w:hAnsiTheme="minorHAnsi" w:cstheme="minorHAnsi"/>
          <w:b/>
          <w:u w:val="single"/>
        </w:rPr>
        <w:t xml:space="preserve">DCS advances interoperability between the U.S military and its </w:t>
      </w:r>
      <w:proofErr w:type="spellStart"/>
      <w:r w:rsidRPr="00ED6348">
        <w:rPr>
          <w:rFonts w:asciiTheme="minorHAnsi" w:eastAsia="Times New Roman" w:hAnsiTheme="minorHAnsi" w:cstheme="minorHAnsi"/>
          <w:b/>
          <w:u w:val="single"/>
        </w:rPr>
        <w:t>allies.</w:t>
      </w:r>
      <w:r w:rsidRPr="00ED6348">
        <w:rPr>
          <w:rFonts w:asciiTheme="minorHAnsi" w:eastAsia="Times New Roman" w:hAnsiTheme="minorHAnsi" w:cstheme="minorHAnsi"/>
        </w:rPr>
        <w:t>Furthermore</w:t>
      </w:r>
      <w:proofErr w:type="spellEnd"/>
      <w:r w:rsidRPr="00ED6348">
        <w:rPr>
          <w:rFonts w:asciiTheme="minorHAnsi" w:eastAsia="Times New Roman" w:hAnsiTheme="minorHAnsi" w:cstheme="minorHAnsi"/>
        </w:rPr>
        <w:t>, foreign countries use FMF funding to purchase U.S. defense products and systems through both the FMS program and, on occasion, the DCS process.</w:t>
      </w:r>
    </w:p>
    <w:p w14:paraId="152CF8A9" w14:textId="7B9BFC66" w:rsidR="00621C8D" w:rsidRPr="00010B6C" w:rsidRDefault="00621C8D" w:rsidP="00621C8D">
      <w:pPr>
        <w:spacing w:line="384" w:lineRule="auto"/>
        <w:rPr>
          <w:rFonts w:asciiTheme="minorHAnsi" w:eastAsia="Georgia" w:hAnsiTheme="minorHAnsi" w:cstheme="minorHAnsi"/>
          <w:sz w:val="14"/>
        </w:rPr>
      </w:pPr>
      <w:r>
        <w:rPr>
          <w:rFonts w:asciiTheme="minorHAnsi" w:eastAsia="Georgia" w:hAnsiTheme="minorHAnsi" w:cstheme="minorHAnsi"/>
          <w:sz w:val="14"/>
        </w:rPr>
        <w:t>z</w:t>
      </w:r>
    </w:p>
    <w:p w14:paraId="6DCFB937" w14:textId="47F39C72" w:rsidR="007A2B1C" w:rsidRDefault="007A2B1C" w:rsidP="007A2B1C">
      <w:pPr>
        <w:pStyle w:val="Heading2"/>
      </w:pPr>
      <w:r>
        <w:t>Foreign Military Sales</w:t>
      </w:r>
      <w:r w:rsidR="00ED6348">
        <w:t xml:space="preserve"> (FMS)</w:t>
      </w:r>
    </w:p>
    <w:p w14:paraId="5501647F" w14:textId="77777777" w:rsidR="007A2B1C" w:rsidRDefault="007A2B1C" w:rsidP="007A2B1C">
      <w:pPr>
        <w:pStyle w:val="Heading4"/>
      </w:pPr>
      <w:r>
        <w:t>FMS can be used to sell arms to the Middle East and they’re much harder for congress to oppose</w:t>
      </w:r>
    </w:p>
    <w:p w14:paraId="31793D2C" w14:textId="77777777" w:rsidR="007A2B1C" w:rsidRDefault="007A2B1C" w:rsidP="007A2B1C">
      <w:r w:rsidRPr="002B2C54">
        <w:t xml:space="preserve">Daniel </w:t>
      </w:r>
      <w:proofErr w:type="spellStart"/>
      <w:r w:rsidRPr="002B2C54">
        <w:rPr>
          <w:rStyle w:val="Style13ptBold"/>
        </w:rPr>
        <w:t>Gouré</w:t>
      </w:r>
      <w:proofErr w:type="spellEnd"/>
      <w:r w:rsidRPr="002B2C54">
        <w:t>, Ph.D., 2-26-</w:t>
      </w:r>
      <w:r w:rsidRPr="002B2C54">
        <w:rPr>
          <w:rStyle w:val="Style13ptBold"/>
        </w:rPr>
        <w:t>2016</w:t>
      </w:r>
      <w:r w:rsidRPr="002B2C54">
        <w:t xml:space="preserve">, "Foreign Military Sales Remain An Important Tool Of U.S. National Security", Lexington Institute, </w:t>
      </w:r>
      <w:hyperlink r:id="rId27" w:history="1">
        <w:r w:rsidRPr="00621996">
          <w:rPr>
            <w:rStyle w:val="Hyperlink"/>
          </w:rPr>
          <w:t>https://www.lexingtoninstitute.org/foreign-military-sales-remain-an-important-tool-of-u-s-national-security/</w:t>
        </w:r>
      </w:hyperlink>
      <w:r>
        <w:t xml:space="preserve"> &lt;</w:t>
      </w:r>
      <w:r w:rsidRPr="002B2C54">
        <w:t xml:space="preserve"> Dr. </w:t>
      </w:r>
      <w:proofErr w:type="spellStart"/>
      <w:r w:rsidRPr="002B2C54">
        <w:t>Goure</w:t>
      </w:r>
      <w:proofErr w:type="spellEnd"/>
      <w:r w:rsidRPr="002B2C54">
        <w:t xml:space="preserve"> is Senior Vice President with the Lexington Institute, a nonprofit public-policy research organization headquartered in Arlington, Virginia.</w:t>
      </w:r>
      <w:r>
        <w:t>&gt;</w:t>
      </w:r>
      <w:r w:rsidRPr="002B2C54">
        <w:t xml:space="preserve">, </w:t>
      </w:r>
      <w:proofErr w:type="spellStart"/>
      <w:r w:rsidRPr="002B2C54">
        <w:t>ke</w:t>
      </w:r>
      <w:proofErr w:type="spellEnd"/>
    </w:p>
    <w:p w14:paraId="132C7D14" w14:textId="77777777" w:rsidR="007A2B1C" w:rsidRPr="002B2C54" w:rsidRDefault="007A2B1C" w:rsidP="007A2B1C">
      <w:pPr>
        <w:rPr>
          <w:sz w:val="14"/>
        </w:rPr>
      </w:pPr>
      <w:r w:rsidRPr="002B2C54">
        <w:rPr>
          <w:sz w:val="14"/>
        </w:rPr>
        <w:t xml:space="preserve">The FMS program serves many other purposes. The sales of U.S. arms and related items to foreign countries helps reduce the cost of those systems to our own military. FMS sales help to ensure the ability of U.S. allies to defend themselves and support the maintenance of stable regional military balances. </w:t>
      </w:r>
      <w:r w:rsidRPr="002B2C54">
        <w:rPr>
          <w:rStyle w:val="StyleUnderline"/>
        </w:rPr>
        <w:t>Equally important, FMS sales over time establish enduring relationships between foreign governments and their militaries and the U.S. When the U.S. military trains alongside those of allies equipped with the same hardware, it helps to cement the bonds between our countries.</w:t>
      </w:r>
      <w:r w:rsidRPr="002B2C54">
        <w:rPr>
          <w:sz w:val="14"/>
        </w:rPr>
        <w:t xml:space="preserve"> Moreover, it improves communications and understanding among these militaries, often helping to inculcate U.S. values related to the use of military force. Foreign militaries dependent on access to U.S. hardware, spare parts, software upgrades and training are more likely to listen to this country when there is a dispute regarding regional politics or defense issues. </w:t>
      </w:r>
      <w:r w:rsidRPr="00621C8D">
        <w:rPr>
          <w:rStyle w:val="StyleUnderline"/>
          <w:highlight w:val="cyan"/>
        </w:rPr>
        <w:t>FMS has been</w:t>
      </w:r>
      <w:r w:rsidRPr="002B2C54">
        <w:rPr>
          <w:rStyle w:val="StyleUnderline"/>
        </w:rPr>
        <w:t xml:space="preserve"> particularly </w:t>
      </w:r>
      <w:r w:rsidRPr="00621C8D">
        <w:rPr>
          <w:rStyle w:val="StyleUnderline"/>
          <w:highlight w:val="cyan"/>
        </w:rPr>
        <w:t>important as an instrument for influencing foreign governments and shaping regional balances of power in the Middle Eas</w:t>
      </w:r>
      <w:r w:rsidRPr="002B2C54">
        <w:rPr>
          <w:rStyle w:val="StyleUnderline"/>
        </w:rPr>
        <w:t>t.</w:t>
      </w:r>
      <w:r w:rsidRPr="002B2C54">
        <w:rPr>
          <w:sz w:val="14"/>
        </w:rPr>
        <w:t xml:space="preserve"> Following the 1973 Arab-Israeli War, the United States completely reequipped the Egyptian military. The Egyptian-Israeli border has been remarkably stable ever since. </w:t>
      </w:r>
      <w:r w:rsidRPr="00621C8D">
        <w:rPr>
          <w:rStyle w:val="StyleUnderline"/>
          <w:highlight w:val="cyan"/>
        </w:rPr>
        <w:t>Sales of military</w:t>
      </w:r>
      <w:r w:rsidRPr="002B2C54">
        <w:rPr>
          <w:rStyle w:val="StyleUnderline"/>
        </w:rPr>
        <w:t xml:space="preserve"> aircraft, missile defense systems and precision </w:t>
      </w:r>
      <w:r w:rsidRPr="00621C8D">
        <w:rPr>
          <w:rStyle w:val="StyleUnderline"/>
          <w:highlight w:val="cyan"/>
        </w:rPr>
        <w:t>munitions</w:t>
      </w:r>
      <w:r w:rsidRPr="002B2C54">
        <w:rPr>
          <w:rStyle w:val="StyleUnderline"/>
        </w:rPr>
        <w:t xml:space="preserve"> </w:t>
      </w:r>
      <w:r w:rsidRPr="00621C8D">
        <w:rPr>
          <w:rStyle w:val="StyleUnderline"/>
          <w:highlight w:val="cyan"/>
        </w:rPr>
        <w:t>to</w:t>
      </w:r>
      <w:r w:rsidRPr="002B2C54">
        <w:rPr>
          <w:rStyle w:val="StyleUnderline"/>
        </w:rPr>
        <w:t xml:space="preserve"> the </w:t>
      </w:r>
      <w:r w:rsidRPr="00621C8D">
        <w:rPr>
          <w:rStyle w:val="StyleUnderline"/>
          <w:highlight w:val="cyan"/>
        </w:rPr>
        <w:t>nations of the Persian Gulf</w:t>
      </w:r>
      <w:r w:rsidRPr="002B2C54">
        <w:rPr>
          <w:rStyle w:val="StyleUnderline"/>
        </w:rPr>
        <w:t xml:space="preserve"> have been instrumental in ensuring a stable balance of forces in that area. </w:t>
      </w:r>
      <w:r w:rsidRPr="00621C8D">
        <w:rPr>
          <w:rStyle w:val="StyleUnderline"/>
          <w:highlight w:val="cyan"/>
        </w:rPr>
        <w:t>Pakistan</w:t>
      </w:r>
      <w:r w:rsidRPr="002B2C54">
        <w:rPr>
          <w:rStyle w:val="StyleUnderline"/>
        </w:rPr>
        <w:t xml:space="preserve"> </w:t>
      </w:r>
      <w:r w:rsidRPr="00621C8D">
        <w:rPr>
          <w:rStyle w:val="StyleUnderline"/>
          <w:highlight w:val="cyan"/>
        </w:rPr>
        <w:t>has been a recipient of U.S. arms</w:t>
      </w:r>
      <w:r w:rsidRPr="002B2C54">
        <w:rPr>
          <w:rStyle w:val="StyleUnderline"/>
        </w:rPr>
        <w:t>.</w:t>
      </w:r>
      <w:r w:rsidRPr="002B2C54">
        <w:rPr>
          <w:sz w:val="14"/>
        </w:rPr>
        <w:t xml:space="preserve"> FMS sales have been extremely important to U.S. efforts to ensure Pakistan’s reliability as an ally in the war on terror. Congress has appropriated about $3.6 billion in Foreign Military Financing (FMF) for Pakistan since 2001. The kind of equipment provided ranges from radios, transport aircraft and unmanned systems to F-16 fighters. </w:t>
      </w:r>
      <w:r w:rsidRPr="002B2C54">
        <w:rPr>
          <w:rStyle w:val="StyleUnderline"/>
        </w:rPr>
        <w:t xml:space="preserve">Recently, the State Department approved the sale of eight F-16s to Pakistan. </w:t>
      </w:r>
      <w:r w:rsidRPr="00621C8D">
        <w:rPr>
          <w:rStyle w:val="StyleUnderline"/>
          <w:highlight w:val="cyan"/>
        </w:rPr>
        <w:t xml:space="preserve">Pakistan intends to use these aircraft in its fight against </w:t>
      </w:r>
      <w:r w:rsidRPr="00160981">
        <w:rPr>
          <w:rStyle w:val="StyleUnderline"/>
        </w:rPr>
        <w:t xml:space="preserve">domestic </w:t>
      </w:r>
      <w:r w:rsidRPr="00621C8D">
        <w:rPr>
          <w:rStyle w:val="StyleUnderline"/>
          <w:highlight w:val="cyan"/>
        </w:rPr>
        <w:t>terrorists</w:t>
      </w:r>
      <w:r w:rsidRPr="002B2C54">
        <w:rPr>
          <w:sz w:val="14"/>
        </w:rPr>
        <w:t>.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w:t>
      </w:r>
    </w:p>
    <w:p w14:paraId="2CC735AB" w14:textId="77777777" w:rsidR="007A2B1C" w:rsidRDefault="007A2B1C" w:rsidP="007A2B1C">
      <w:pPr>
        <w:pStyle w:val="Heading4"/>
      </w:pPr>
      <w:r>
        <w:t>Sales will shift to FMS which lacks transparency because of the volume of sales—easier for sales to slip through</w:t>
      </w:r>
    </w:p>
    <w:p w14:paraId="7162ACF2" w14:textId="77777777" w:rsidR="007A2B1C" w:rsidRDefault="007A2B1C" w:rsidP="007A2B1C">
      <w:r w:rsidRPr="00B518F1">
        <w:t xml:space="preserve">Todd </w:t>
      </w:r>
      <w:r w:rsidRPr="00B518F1">
        <w:rPr>
          <w:rStyle w:val="Style13ptBold"/>
        </w:rPr>
        <w:t>Bookman</w:t>
      </w:r>
      <w:r w:rsidRPr="00B518F1">
        <w:t>, 12-19-</w:t>
      </w:r>
      <w:r w:rsidRPr="00B518F1">
        <w:rPr>
          <w:rStyle w:val="Style13ptBold"/>
        </w:rPr>
        <w:t>2018</w:t>
      </w:r>
      <w:r w:rsidRPr="00B518F1">
        <w:t xml:space="preserve">, "Who Shipped $61 Million Worth of Weapons From N.H. to Saudi Arabia?", </w:t>
      </w:r>
      <w:r>
        <w:t>New Hampshire Public Radio</w:t>
      </w:r>
      <w:r w:rsidRPr="00B518F1">
        <w:t xml:space="preserve">, </w:t>
      </w:r>
      <w:hyperlink r:id="rId28" w:anchor="stream/0" w:history="1">
        <w:r w:rsidRPr="00090956">
          <w:rPr>
            <w:rStyle w:val="Hyperlink"/>
          </w:rPr>
          <w:t>https://www.nhpr.org/post/who-shipped-61-million-worth-weapons-nh-saudi-arabia#stream/0</w:t>
        </w:r>
      </w:hyperlink>
      <w:r>
        <w:t xml:space="preserve"> &lt;reporter for New Hampshire Public Radio&gt;</w:t>
      </w:r>
      <w:r w:rsidRPr="00B518F1">
        <w:t xml:space="preserve">, </w:t>
      </w:r>
      <w:proofErr w:type="spellStart"/>
      <w:r w:rsidRPr="00B518F1">
        <w:t>ke</w:t>
      </w:r>
      <w:proofErr w:type="spellEnd"/>
    </w:p>
    <w:p w14:paraId="7191B938" w14:textId="77777777" w:rsidR="007A2B1C" w:rsidRPr="008F725F" w:rsidRDefault="007A2B1C" w:rsidP="007A2B1C">
      <w:pPr>
        <w:rPr>
          <w:sz w:val="14"/>
        </w:rPr>
      </w:pPr>
      <w:r w:rsidRPr="008F725F">
        <w:rPr>
          <w:sz w:val="14"/>
        </w:rPr>
        <w:t>While these foreign arms deals often don’t come to the public’s attention, they are subject to review by the U.S. government. Under the Arms Control Export Act, proposed foreign sales of weapons require approval by the federal government, including the State Department and Congress</w:t>
      </w:r>
      <w:r w:rsidRPr="00621C8D">
        <w:rPr>
          <w:sz w:val="14"/>
          <w:highlight w:val="cyan"/>
        </w:rPr>
        <w:t xml:space="preserve">. </w:t>
      </w:r>
      <w:r w:rsidRPr="00621C8D">
        <w:rPr>
          <w:rStyle w:val="StyleUnderline"/>
          <w:highlight w:val="cyan"/>
        </w:rPr>
        <w:t>Depending on the size and type of transaction,</w:t>
      </w:r>
      <w:r w:rsidRPr="008F725F">
        <w:rPr>
          <w:rStyle w:val="StyleUnderline"/>
        </w:rPr>
        <w:t xml:space="preserve"> </w:t>
      </w:r>
      <w:r w:rsidRPr="00621C8D">
        <w:rPr>
          <w:rStyle w:val="StyleUnderline"/>
          <w:highlight w:val="cyan"/>
        </w:rPr>
        <w:t>lawmakers</w:t>
      </w:r>
      <w:r w:rsidRPr="008F725F">
        <w:rPr>
          <w:rStyle w:val="StyleUnderline"/>
        </w:rPr>
        <w:t xml:space="preserve"> on the Senate Committee on Foreign Relations </w:t>
      </w:r>
      <w:r w:rsidRPr="00621C8D">
        <w:rPr>
          <w:rStyle w:val="StyleUnderline"/>
          <w:highlight w:val="cyan"/>
        </w:rPr>
        <w:t>can be given a window</w:t>
      </w:r>
      <w:r w:rsidRPr="008F725F">
        <w:rPr>
          <w:rStyle w:val="StyleUnderline"/>
        </w:rPr>
        <w:t xml:space="preserve"> during </w:t>
      </w:r>
      <w:r w:rsidRPr="00621C8D">
        <w:rPr>
          <w:rStyle w:val="StyleUnderline"/>
          <w:highlight w:val="cyan"/>
        </w:rPr>
        <w:t>which they can raise objections</w:t>
      </w:r>
      <w:r w:rsidRPr="008F725F">
        <w:rPr>
          <w:rStyle w:val="StyleUnderline"/>
        </w:rPr>
        <w:t xml:space="preserve">, though </w:t>
      </w:r>
      <w:r w:rsidRPr="00621C8D">
        <w:rPr>
          <w:rStyle w:val="StyleUnderline"/>
          <w:highlight w:val="cyan"/>
        </w:rPr>
        <w:t>all members may not always receive notice</w:t>
      </w:r>
      <w:r w:rsidRPr="008F725F">
        <w:rPr>
          <w:sz w:val="14"/>
        </w:rPr>
        <w:t xml:space="preserve">. </w:t>
      </w:r>
      <w:r w:rsidRPr="008F725F">
        <w:rPr>
          <w:rStyle w:val="StyleUnderline"/>
        </w:rPr>
        <w:t xml:space="preserve">In practice, </w:t>
      </w:r>
      <w:r w:rsidRPr="00621C8D">
        <w:rPr>
          <w:rStyle w:val="StyleUnderline"/>
          <w:highlight w:val="cyan"/>
        </w:rPr>
        <w:t>the sheer volume of foreign arms shipments limits the amount of attention</w:t>
      </w:r>
      <w:r w:rsidRPr="008F725F">
        <w:rPr>
          <w:rStyle w:val="StyleUnderline"/>
        </w:rPr>
        <w:t xml:space="preserve"> each sale receives, according to advocacy groups. “</w:t>
      </w:r>
      <w:r w:rsidRPr="00621C8D">
        <w:rPr>
          <w:rStyle w:val="StyleUnderline"/>
          <w:highlight w:val="cyan"/>
        </w:rPr>
        <w:t>Congress</w:t>
      </w:r>
      <w:r w:rsidRPr="008F725F">
        <w:rPr>
          <w:rStyle w:val="StyleUnderline"/>
        </w:rPr>
        <w:t xml:space="preserve"> </w:t>
      </w:r>
      <w:r w:rsidRPr="00621C8D">
        <w:rPr>
          <w:rStyle w:val="StyleUnderline"/>
          <w:highlight w:val="cyan"/>
        </w:rPr>
        <w:t>rarely ever scrutinizes these</w:t>
      </w:r>
      <w:r w:rsidRPr="008F725F">
        <w:rPr>
          <w:rStyle w:val="StyleUnderline"/>
        </w:rPr>
        <w:t xml:space="preserve"> weapons </w:t>
      </w:r>
      <w:r w:rsidRPr="00621C8D">
        <w:rPr>
          <w:rStyle w:val="StyleUnderline"/>
          <w:highlight w:val="cyan"/>
        </w:rPr>
        <w:t>sales</w:t>
      </w:r>
      <w:r w:rsidRPr="008F725F">
        <w:rPr>
          <w:rStyle w:val="StyleUnderline"/>
        </w:rPr>
        <w:t>,”</w:t>
      </w:r>
      <w:r w:rsidRPr="008F725F">
        <w:rPr>
          <w:sz w:val="14"/>
        </w:rPr>
        <w:t xml:space="preserve"> says Kate Gould, legislative director for Middle East policy at the Friends Committee on National Legislation. “These sales just rarely get attention.” It isn’t clear when congressional leaders received notification concerning the $61 million New Hampshire arms sale, though public records show a requested transaction of grenade launchers and other materials to Saudi Arabia submitted in July. Experts say the August shipment could have been part of this contract, or it could have been greenlighted in a previously published transaction notice. </w:t>
      </w:r>
      <w:r w:rsidRPr="008F725F">
        <w:rPr>
          <w:rStyle w:val="StyleUnderline"/>
        </w:rPr>
        <w:t xml:space="preserve">In 2017, </w:t>
      </w:r>
      <w:r w:rsidRPr="00621C8D">
        <w:rPr>
          <w:rStyle w:val="StyleUnderline"/>
          <w:highlight w:val="cyan"/>
        </w:rPr>
        <w:t>a bipartisan group of senators attempted to block a</w:t>
      </w:r>
      <w:r w:rsidRPr="008F725F">
        <w:rPr>
          <w:rStyle w:val="StyleUnderline"/>
        </w:rPr>
        <w:t xml:space="preserve"> $510 million </w:t>
      </w:r>
      <w:r w:rsidRPr="00621C8D">
        <w:rPr>
          <w:rStyle w:val="StyleUnderline"/>
          <w:highlight w:val="cyan"/>
        </w:rPr>
        <w:t>arms deal with Saudi Arabia</w:t>
      </w:r>
      <w:r w:rsidRPr="008F725F">
        <w:rPr>
          <w:rStyle w:val="StyleUnderline"/>
        </w:rPr>
        <w:t xml:space="preserve"> over concerns about civilian casualties in Yemen’s civil war. </w:t>
      </w:r>
      <w:r w:rsidRPr="00621C8D">
        <w:rPr>
          <w:rStyle w:val="StyleUnderline"/>
          <w:highlight w:val="cyan"/>
        </w:rPr>
        <w:t>But that effort fell short of the</w:t>
      </w:r>
      <w:r w:rsidRPr="008F725F">
        <w:rPr>
          <w:rStyle w:val="StyleUnderline"/>
        </w:rPr>
        <w:t xml:space="preserve"> necessary </w:t>
      </w:r>
      <w:r w:rsidRPr="00621C8D">
        <w:rPr>
          <w:rStyle w:val="StyleUnderline"/>
          <w:highlight w:val="cyan"/>
        </w:rPr>
        <w:t>majority</w:t>
      </w:r>
      <w:r w:rsidRPr="008F725F">
        <w:rPr>
          <w:sz w:val="14"/>
        </w:rPr>
        <w:t xml:space="preserve">. New Hampshire Sen. Maggie Hassan joined </w:t>
      </w:r>
      <w:proofErr w:type="spellStart"/>
      <w:r w:rsidRPr="008F725F">
        <w:rPr>
          <w:sz w:val="14"/>
        </w:rPr>
        <w:t>Shaheen</w:t>
      </w:r>
      <w:proofErr w:type="spellEnd"/>
      <w:r w:rsidRPr="008F725F">
        <w:rPr>
          <w:sz w:val="14"/>
        </w:rPr>
        <w:t xml:space="preserve"> voting in favor of blocking the sale. Following the death of U.S.-based journalist Jamal </w:t>
      </w:r>
      <w:proofErr w:type="spellStart"/>
      <w:r w:rsidRPr="008F725F">
        <w:rPr>
          <w:sz w:val="14"/>
        </w:rPr>
        <w:t>Khashoggi</w:t>
      </w:r>
      <w:proofErr w:type="spellEnd"/>
      <w:r w:rsidRPr="008F725F">
        <w:rPr>
          <w:sz w:val="14"/>
        </w:rPr>
        <w:t xml:space="preserve"> in October, sales to Saudi Arabia faced mounting criticism, culminating in a successful vote last week by the Senate ending U.S. support for the Saudi-led war in Yemen. The move was seen as a rebuke to the Trump Administration, which has downplayed the Saudi government’s role in the killing. Human rights activists say blocking future arms sales could go a long way toward easing the suffering of civilians caught in the middle of Saudi-led bombing campaigns. “</w:t>
      </w:r>
      <w:r w:rsidRPr="008F725F">
        <w:rPr>
          <w:rStyle w:val="StyleUnderline"/>
        </w:rPr>
        <w:t>Unfortunately, there are mountains of data showing that ‘Made in the USA’ bombs are being used to kill Yemeni men, women and children</w:t>
      </w:r>
      <w:r w:rsidRPr="008F725F">
        <w:rPr>
          <w:sz w:val="14"/>
        </w:rPr>
        <w:t>,” says Gould.</w:t>
      </w:r>
    </w:p>
    <w:p w14:paraId="7E7B9C8A" w14:textId="2EC83591" w:rsidR="007A2B1C" w:rsidRDefault="00ED6348" w:rsidP="007A2B1C">
      <w:pPr>
        <w:pStyle w:val="Heading2"/>
      </w:pPr>
      <w:r>
        <w:t>F</w:t>
      </w:r>
      <w:r w:rsidR="007A2B1C">
        <w:t xml:space="preserve">oreign </w:t>
      </w:r>
      <w:r>
        <w:t>M</w:t>
      </w:r>
      <w:r w:rsidR="007A2B1C">
        <w:t xml:space="preserve">ilitary </w:t>
      </w:r>
      <w:r>
        <w:t>F</w:t>
      </w:r>
      <w:r w:rsidR="007A2B1C">
        <w:t>inancing</w:t>
      </w:r>
      <w:r>
        <w:t xml:space="preserve"> (FMF)</w:t>
      </w:r>
    </w:p>
    <w:p w14:paraId="67315C6E" w14:textId="77777777" w:rsidR="007A2B1C" w:rsidRDefault="007A2B1C" w:rsidP="007A2B1C">
      <w:pPr>
        <w:pStyle w:val="Heading4"/>
      </w:pPr>
      <w:r>
        <w:t>Trump is looking to increase foreign military financing, paving the way for new arms sales—circumvents FMS and DCS</w:t>
      </w:r>
    </w:p>
    <w:p w14:paraId="6BB3E35E" w14:textId="77777777" w:rsidR="007A2B1C" w:rsidRDefault="007A2B1C" w:rsidP="007A2B1C">
      <w:r w:rsidRPr="00F133EE">
        <w:t xml:space="preserve">Tony </w:t>
      </w:r>
      <w:proofErr w:type="spellStart"/>
      <w:r w:rsidRPr="00F133EE">
        <w:rPr>
          <w:rStyle w:val="Style13ptBold"/>
        </w:rPr>
        <w:t>Bertuca</w:t>
      </w:r>
      <w:proofErr w:type="spellEnd"/>
      <w:r w:rsidRPr="00F133EE">
        <w:t xml:space="preserve">, </w:t>
      </w:r>
      <w:r w:rsidRPr="00F133EE">
        <w:rPr>
          <w:rStyle w:val="Style13ptBold"/>
        </w:rPr>
        <w:t>3-11</w:t>
      </w:r>
      <w:r w:rsidRPr="00F133EE">
        <w:t xml:space="preserve">-2019, "Trump administration wants to expand FMF loans", </w:t>
      </w:r>
      <w:proofErr w:type="spellStart"/>
      <w:r w:rsidRPr="00F133EE">
        <w:t>InsideDefense</w:t>
      </w:r>
      <w:proofErr w:type="spellEnd"/>
      <w:r w:rsidRPr="00F133EE">
        <w:t xml:space="preserve">, </w:t>
      </w:r>
      <w:hyperlink r:id="rId29" w:history="1">
        <w:r w:rsidRPr="00621996">
          <w:rPr>
            <w:rStyle w:val="Hyperlink"/>
          </w:rPr>
          <w:t>https://insidedefense.com/insider/trump-administration-wants-expand-fmf-loans</w:t>
        </w:r>
      </w:hyperlink>
      <w:r>
        <w:t xml:space="preserve"> &lt;</w:t>
      </w:r>
      <w:r w:rsidRPr="00F133EE">
        <w:t xml:space="preserve"> Tony </w:t>
      </w:r>
      <w:proofErr w:type="spellStart"/>
      <w:r w:rsidRPr="00F133EE">
        <w:t>Bertuca</w:t>
      </w:r>
      <w:proofErr w:type="spellEnd"/>
      <w:r w:rsidRPr="00F133EE">
        <w:t xml:space="preserve"> is chief editor of Inside the Pentagon, the flagship publication of </w:t>
      </w:r>
      <w:proofErr w:type="spellStart"/>
      <w:r w:rsidRPr="00F133EE">
        <w:t>InsideDefense</w:t>
      </w:r>
      <w:proofErr w:type="spellEnd"/>
      <w:r w:rsidRPr="00F133EE">
        <w:t>, where he focuses on defense budget and acquisition policy.</w:t>
      </w:r>
      <w:r>
        <w:t>&gt;</w:t>
      </w:r>
      <w:r w:rsidRPr="00F133EE">
        <w:t xml:space="preserve">, </w:t>
      </w:r>
      <w:proofErr w:type="spellStart"/>
      <w:r w:rsidRPr="00F133EE">
        <w:t>ke</w:t>
      </w:r>
      <w:proofErr w:type="spellEnd"/>
    </w:p>
    <w:p w14:paraId="6F266D34" w14:textId="77777777" w:rsidR="007A2B1C" w:rsidRDefault="007A2B1C" w:rsidP="007A2B1C">
      <w:pPr>
        <w:rPr>
          <w:sz w:val="14"/>
        </w:rPr>
      </w:pPr>
      <w:r w:rsidRPr="004F4F5E">
        <w:rPr>
          <w:rStyle w:val="StyleUnderline"/>
        </w:rPr>
        <w:t xml:space="preserve">The </w:t>
      </w:r>
      <w:r w:rsidRPr="00621C8D">
        <w:rPr>
          <w:rStyle w:val="StyleUnderline"/>
          <w:highlight w:val="cyan"/>
        </w:rPr>
        <w:t>Trump</w:t>
      </w:r>
      <w:r w:rsidRPr="004F4F5E">
        <w:rPr>
          <w:rStyle w:val="StyleUnderline"/>
        </w:rPr>
        <w:t xml:space="preserve"> administration</w:t>
      </w:r>
      <w:r w:rsidRPr="00621C8D">
        <w:rPr>
          <w:rStyle w:val="StyleUnderline"/>
          <w:highlight w:val="cyan"/>
        </w:rPr>
        <w:t>'s</w:t>
      </w:r>
      <w:r w:rsidRPr="004F4F5E">
        <w:rPr>
          <w:rStyle w:val="StyleUnderline"/>
        </w:rPr>
        <w:t xml:space="preserve"> fiscal year </w:t>
      </w:r>
      <w:r w:rsidRPr="00621C8D">
        <w:rPr>
          <w:rStyle w:val="StyleUnderline"/>
          <w:highlight w:val="cyan"/>
        </w:rPr>
        <w:t>2020 budget proposes expanding authority to provide foreign military financing loans</w:t>
      </w:r>
      <w:r w:rsidRPr="004F4F5E">
        <w:rPr>
          <w:rStyle w:val="StyleUnderline"/>
        </w:rPr>
        <w:t xml:space="preserve"> to boost the sales of U.S. weapons abroad</w:t>
      </w:r>
      <w:r w:rsidRPr="004F4F5E">
        <w:rPr>
          <w:sz w:val="14"/>
        </w:rPr>
        <w:t xml:space="preserve">. “New for 2020, the budget requests interest rate flexibility for the FMF direct loan program to make U.S. defense equipment a more competitive and more affordable option for partner countries,” according to a summary released today by the White House Office of Management and Budget. </w:t>
      </w:r>
      <w:r w:rsidRPr="00621C8D">
        <w:rPr>
          <w:rStyle w:val="StyleUnderline"/>
          <w:highlight w:val="cyan"/>
        </w:rPr>
        <w:t>The budget</w:t>
      </w:r>
      <w:r w:rsidRPr="004F4F5E">
        <w:rPr>
          <w:rStyle w:val="StyleUnderline"/>
        </w:rPr>
        <w:t xml:space="preserve"> also </w:t>
      </w:r>
      <w:r w:rsidRPr="00621C8D">
        <w:rPr>
          <w:rStyle w:val="StyleUnderline"/>
          <w:highlight w:val="cyan"/>
        </w:rPr>
        <w:t>requests authority to provide partial U.S. government-backed loan guarantees</w:t>
      </w:r>
      <w:r w:rsidRPr="004F4F5E">
        <w:rPr>
          <w:rStyle w:val="StyleUnderline"/>
        </w:rPr>
        <w:t xml:space="preserve"> to “incentivize the private sector to fill the defense financing gap, reducing the risk to U.S. taxpayers,</w:t>
      </w:r>
      <w:r w:rsidRPr="004F4F5E">
        <w:rPr>
          <w:sz w:val="14"/>
        </w:rPr>
        <w:t xml:space="preserve">” according to OMB. </w:t>
      </w:r>
      <w:r w:rsidRPr="00621C8D">
        <w:rPr>
          <w:rStyle w:val="StyleUnderline"/>
          <w:highlight w:val="cyan"/>
        </w:rPr>
        <w:t>The expanded FMF</w:t>
      </w:r>
      <w:r w:rsidRPr="004F4F5E">
        <w:rPr>
          <w:rStyle w:val="StyleUnderline"/>
        </w:rPr>
        <w:t xml:space="preserve"> loan </w:t>
      </w:r>
      <w:r w:rsidRPr="00621C8D">
        <w:rPr>
          <w:rStyle w:val="StyleUnderline"/>
          <w:highlight w:val="cyan"/>
        </w:rPr>
        <w:t>program would “complement” the budget's request for</w:t>
      </w:r>
      <w:r w:rsidRPr="004F4F5E">
        <w:rPr>
          <w:rStyle w:val="StyleUnderline"/>
        </w:rPr>
        <w:t xml:space="preserve"> $5.4 billion in </w:t>
      </w:r>
      <w:r w:rsidRPr="00621C8D">
        <w:rPr>
          <w:rStyle w:val="StyleUnderline"/>
          <w:highlight w:val="cyan"/>
        </w:rPr>
        <w:t>FMF grant assistance</w:t>
      </w:r>
      <w:r w:rsidRPr="004F4F5E">
        <w:rPr>
          <w:rStyle w:val="StyleUnderline"/>
        </w:rPr>
        <w:t xml:space="preserve"> “so that America can still be the defense supplier of choice for partner countries for which loans are not the best option</w:t>
      </w:r>
      <w:r w:rsidRPr="004F4F5E">
        <w:rPr>
          <w:sz w:val="14"/>
        </w:rPr>
        <w:t xml:space="preserve">,” OMB states. Lt. Gen. Charles Hooper, director of the Defense Security Cooperation Agency, said in October 2018 </w:t>
      </w:r>
      <w:r w:rsidRPr="00621C8D">
        <w:rPr>
          <w:rStyle w:val="StyleUnderline"/>
          <w:highlight w:val="cyan"/>
        </w:rPr>
        <w:t>the government was “exploring flexible financing options” for U.S. allies</w:t>
      </w:r>
      <w:r w:rsidRPr="004F4F5E">
        <w:rPr>
          <w:rStyle w:val="StyleUnderline"/>
        </w:rPr>
        <w:t xml:space="preserve"> seeking to procure weapon systems</w:t>
      </w:r>
      <w:r w:rsidRPr="004F4F5E">
        <w:rPr>
          <w:sz w:val="14"/>
        </w:rPr>
        <w:t xml:space="preserve"> “at a much more economical price.” U.S. arms sales, meanwhile, have been on a decidedly upward swing. In FY-18, the government secured $55.6 billion in sales, a 33 percent increase above the $41.9 billion secured in FY-17, which was a 25 percent increase above the FY-16 total.</w:t>
      </w:r>
    </w:p>
    <w:p w14:paraId="30385F00" w14:textId="77777777" w:rsidR="007A2B1C" w:rsidRDefault="007A2B1C" w:rsidP="007A2B1C">
      <w:pPr>
        <w:pStyle w:val="Heading4"/>
      </w:pPr>
      <w:r>
        <w:t>FMF leaves weapons open for corruption and risks loan defaults which risk debt collapse</w:t>
      </w:r>
    </w:p>
    <w:p w14:paraId="7DA14742" w14:textId="77777777" w:rsidR="007A2B1C" w:rsidRDefault="007A2B1C" w:rsidP="007A2B1C">
      <w:r w:rsidRPr="00B91B00">
        <w:t xml:space="preserve">John </w:t>
      </w:r>
      <w:r w:rsidRPr="00EC06CC">
        <w:rPr>
          <w:rStyle w:val="Style13ptBold"/>
        </w:rPr>
        <w:t>Hurley</w:t>
      </w:r>
      <w:r w:rsidRPr="00B91B00">
        <w:t>, 5-30-</w:t>
      </w:r>
      <w:r w:rsidRPr="00EC06CC">
        <w:rPr>
          <w:rStyle w:val="Style13ptBold"/>
        </w:rPr>
        <w:t>2017</w:t>
      </w:r>
      <w:r w:rsidRPr="00B91B00">
        <w:t xml:space="preserve">, "Foreign Military Financing Program Loans: The Good, the Bad, and the Potentially Very Ugly", Center For Global Development, </w:t>
      </w:r>
      <w:hyperlink r:id="rId30" w:history="1">
        <w:r w:rsidRPr="00621996">
          <w:rPr>
            <w:rStyle w:val="Hyperlink"/>
          </w:rPr>
          <w:t>https://www.cgdev.org/blog/foreign-military-financing-program-loans-good-bad-and-potentially-very-ugly</w:t>
        </w:r>
      </w:hyperlink>
      <w:r>
        <w:t>, &lt;</w:t>
      </w:r>
      <w:r w:rsidRPr="00EC06CC">
        <w:t xml:space="preserve"> At CGD John Hurley examined debt policy issues and trends in developing country debt sustainability</w:t>
      </w:r>
      <w:r>
        <w:t xml:space="preserve">&gt; </w:t>
      </w:r>
      <w:proofErr w:type="spellStart"/>
      <w:r w:rsidRPr="00B91B00">
        <w:t>ke</w:t>
      </w:r>
      <w:proofErr w:type="spellEnd"/>
    </w:p>
    <w:p w14:paraId="2F379B06" w14:textId="77777777" w:rsidR="007A2B1C" w:rsidRDefault="007A2B1C" w:rsidP="007A2B1C">
      <w:pPr>
        <w:rPr>
          <w:sz w:val="14"/>
        </w:rPr>
      </w:pPr>
      <w:r w:rsidRPr="00621C8D">
        <w:rPr>
          <w:rStyle w:val="StyleUnderline"/>
          <w:highlight w:val="cyan"/>
        </w:rPr>
        <w:t xml:space="preserve">There is a frightening lack of transparency to the FMF sales program </w:t>
      </w:r>
      <w:r w:rsidRPr="00160981">
        <w:rPr>
          <w:rStyle w:val="StyleUnderline"/>
        </w:rPr>
        <w:t xml:space="preserve">that </w:t>
      </w:r>
      <w:r w:rsidRPr="00621C8D">
        <w:rPr>
          <w:rStyle w:val="StyleUnderline"/>
          <w:highlight w:val="cyan"/>
        </w:rPr>
        <w:t>leaves it vulnerable to corruption</w:t>
      </w:r>
      <w:r w:rsidRPr="00EC06CC">
        <w:rPr>
          <w:sz w:val="14"/>
        </w:rPr>
        <w:t xml:space="preserve">—a not-insignificant risk, as demonstrated by past activities in the Department of Defense procurement process. </w:t>
      </w:r>
      <w:r w:rsidRPr="00EC06CC">
        <w:rPr>
          <w:rStyle w:val="StyleUnderline"/>
        </w:rPr>
        <w:t>There does not seem to be a transparent, accountable process for determining the terms of the loans, much less how the grants are applied.</w:t>
      </w:r>
      <w:r w:rsidRPr="00EC06CC">
        <w:rPr>
          <w:sz w:val="14"/>
        </w:rPr>
        <w:t xml:space="preserve"> Moreover, based on statements by OMB Director </w:t>
      </w:r>
      <w:proofErr w:type="spellStart"/>
      <w:r w:rsidRPr="00EC06CC">
        <w:rPr>
          <w:sz w:val="14"/>
        </w:rPr>
        <w:t>Mulvaney</w:t>
      </w:r>
      <w:proofErr w:type="spellEnd"/>
      <w:r w:rsidRPr="00EC06CC">
        <w:rPr>
          <w:sz w:val="14"/>
        </w:rPr>
        <w:t xml:space="preserve"> at the May 22 budget briefing, </w:t>
      </w:r>
      <w:r w:rsidRPr="00EC06CC">
        <w:rPr>
          <w:rStyle w:val="StyleUnderline"/>
        </w:rPr>
        <w:t>th</w:t>
      </w:r>
      <w:r w:rsidRPr="00621C8D">
        <w:rPr>
          <w:rStyle w:val="StyleUnderline"/>
          <w:highlight w:val="cyan"/>
        </w:rPr>
        <w:t>ere does not seem to be an agreed methodology for determining which countries would</w:t>
      </w:r>
      <w:r w:rsidRPr="00EC06CC">
        <w:rPr>
          <w:rStyle w:val="StyleUnderline"/>
        </w:rPr>
        <w:t xml:space="preserve"> continue to </w:t>
      </w:r>
      <w:r w:rsidRPr="00621C8D">
        <w:rPr>
          <w:rStyle w:val="StyleUnderline"/>
          <w:highlight w:val="cyan"/>
        </w:rPr>
        <w:t>receive grants and which would receive loan</w:t>
      </w:r>
      <w:r w:rsidRPr="00621C8D">
        <w:rPr>
          <w:sz w:val="14"/>
          <w:highlight w:val="cyan"/>
        </w:rPr>
        <w:t>s</w:t>
      </w:r>
      <w:r w:rsidRPr="00EC06CC">
        <w:rPr>
          <w:sz w:val="14"/>
        </w:rPr>
        <w:t xml:space="preserve">. And finally, the fact that the US Treasury Department database on foreign credit exposure does not reflect the 2016 Iraq loan </w:t>
      </w:r>
      <w:r w:rsidRPr="00EC06CC">
        <w:rPr>
          <w:rStyle w:val="StyleUnderline"/>
        </w:rPr>
        <w:t xml:space="preserve">raises </w:t>
      </w:r>
      <w:r w:rsidRPr="00621C8D">
        <w:rPr>
          <w:rStyle w:val="StyleUnderline"/>
          <w:highlight w:val="cyan"/>
        </w:rPr>
        <w:t>doubts that the</w:t>
      </w:r>
      <w:r w:rsidRPr="00EC06CC">
        <w:rPr>
          <w:rStyle w:val="StyleUnderline"/>
        </w:rPr>
        <w:t xml:space="preserve"> lending </w:t>
      </w:r>
      <w:r w:rsidRPr="00621C8D">
        <w:rPr>
          <w:rStyle w:val="StyleUnderline"/>
          <w:highlight w:val="cyan"/>
        </w:rPr>
        <w:t>program</w:t>
      </w:r>
      <w:r w:rsidRPr="00EC06CC">
        <w:rPr>
          <w:rStyle w:val="StyleUnderline"/>
        </w:rPr>
        <w:t xml:space="preserve"> </w:t>
      </w:r>
      <w:r w:rsidRPr="00621C8D">
        <w:rPr>
          <w:rStyle w:val="StyleUnderline"/>
          <w:highlight w:val="cyan"/>
        </w:rPr>
        <w:t>will be subject to</w:t>
      </w:r>
      <w:r w:rsidRPr="00EC06CC">
        <w:rPr>
          <w:rStyle w:val="StyleUnderline"/>
        </w:rPr>
        <w:t xml:space="preserve"> the </w:t>
      </w:r>
      <w:r w:rsidRPr="00621C8D">
        <w:rPr>
          <w:rStyle w:val="StyleUnderline"/>
          <w:highlight w:val="cyan"/>
        </w:rPr>
        <w:t>oversight</w:t>
      </w:r>
      <w:r w:rsidRPr="00EC06CC">
        <w:rPr>
          <w:rStyle w:val="StyleUnderline"/>
        </w:rPr>
        <w:t xml:space="preserve"> and public financial management best practices that the United States encourages other governments to adopt</w:t>
      </w:r>
      <w:r w:rsidRPr="00EC06CC">
        <w:rPr>
          <w:sz w:val="14"/>
        </w:rPr>
        <w:t xml:space="preserve">. As mentioned above, </w:t>
      </w:r>
      <w:r w:rsidRPr="00621C8D">
        <w:rPr>
          <w:rStyle w:val="StyleUnderline"/>
          <w:highlight w:val="cyan"/>
        </w:rPr>
        <w:t xml:space="preserve">the United States has had to write off </w:t>
      </w:r>
      <w:r w:rsidRPr="00160981">
        <w:rPr>
          <w:rStyle w:val="StyleUnderline"/>
        </w:rPr>
        <w:t xml:space="preserve">a </w:t>
      </w:r>
      <w:r w:rsidRPr="00621C8D">
        <w:rPr>
          <w:rStyle w:val="StyleUnderline"/>
          <w:highlight w:val="cyan"/>
        </w:rPr>
        <w:t>considerable</w:t>
      </w:r>
      <w:r w:rsidRPr="00EC06CC">
        <w:rPr>
          <w:rStyle w:val="StyleUnderline"/>
        </w:rPr>
        <w:t xml:space="preserve"> amount of </w:t>
      </w:r>
      <w:r w:rsidRPr="00621C8D">
        <w:rPr>
          <w:rStyle w:val="StyleUnderline"/>
          <w:highlight w:val="cyan"/>
        </w:rPr>
        <w:t>debt</w:t>
      </w:r>
      <w:r w:rsidRPr="00EC06CC">
        <w:rPr>
          <w:rStyle w:val="StyleUnderline"/>
        </w:rPr>
        <w:t xml:space="preserve"> over the years following debt treatments negotiated at the Paris Club</w:t>
      </w:r>
      <w:r w:rsidRPr="00EC06CC">
        <w:rPr>
          <w:sz w:val="14"/>
        </w:rPr>
        <w:t xml:space="preserve">. These debt reduction agreements cover a number of countries that have recently benefited from the FMF program, such as Liberia, Egypt, Pakistan, and Iraq. </w:t>
      </w:r>
      <w:r w:rsidRPr="00EC06CC">
        <w:rPr>
          <w:rStyle w:val="StyleUnderline"/>
        </w:rPr>
        <w:t xml:space="preserve">There is a considerable risk that </w:t>
      </w:r>
      <w:r w:rsidRPr="00621C8D">
        <w:rPr>
          <w:rStyle w:val="StyleUnderline"/>
          <w:highlight w:val="cyan"/>
        </w:rPr>
        <w:t>US lending activity</w:t>
      </w:r>
      <w:r w:rsidRPr="00EC06CC">
        <w:rPr>
          <w:rStyle w:val="StyleUnderline"/>
        </w:rPr>
        <w:t xml:space="preserve">, if not well managed in accordance with recently endorsed G20 operational guidelines for sustainable financing, </w:t>
      </w:r>
      <w:r w:rsidRPr="00621C8D">
        <w:rPr>
          <w:rStyle w:val="StyleUnderline"/>
          <w:highlight w:val="cyan"/>
        </w:rPr>
        <w:t>will push these countries toward the brink of</w:t>
      </w:r>
      <w:r w:rsidRPr="00EC06CC">
        <w:rPr>
          <w:rStyle w:val="StyleUnderline"/>
        </w:rPr>
        <w:t xml:space="preserve"> another series of </w:t>
      </w:r>
      <w:r w:rsidRPr="00621C8D">
        <w:rPr>
          <w:rStyle w:val="StyleUnderline"/>
          <w:highlight w:val="cyan"/>
        </w:rPr>
        <w:t>debt crises</w:t>
      </w:r>
      <w:r w:rsidRPr="00EC06CC">
        <w:rPr>
          <w:rStyle w:val="StyleUnderline"/>
        </w:rPr>
        <w:t>.</w:t>
      </w:r>
      <w:r w:rsidRPr="00EC06CC">
        <w:rPr>
          <w:sz w:val="14"/>
        </w:rPr>
        <w:t xml:space="preserve"> Members of the US Congress would be well advised to take a closer look at the FMF program as it transitions from grants to loans. Questions they may want to pose include: Why should some countries that can afford loans be given grants, and others that struggle with debt sustainability be required to take loans? Is there a transparent and accountable methodology for determining the terms of the loans? Is the US government consulting with the IMF and World Bank on the terms of loans to developing countries? Taking a transparent, disciplined approach to FMF loans can help mitigate the risk of needing to provide debt relief in future years, which would cost considerably more money for American taxpayers than would be saved in the early years of a lending program.</w:t>
      </w:r>
    </w:p>
    <w:p w14:paraId="03430C53" w14:textId="77777777" w:rsidR="007A2B1C" w:rsidRDefault="007A2B1C" w:rsidP="007A2B1C">
      <w:pPr>
        <w:pStyle w:val="Heading4"/>
      </w:pPr>
      <w:r>
        <w:t>FMS Circumventions—private companies will partner with foreign countries to avoid burdensome regulations</w:t>
      </w:r>
    </w:p>
    <w:p w14:paraId="3E3C8925" w14:textId="77777777" w:rsidR="007A2B1C" w:rsidRPr="00010B6C" w:rsidRDefault="007A2B1C" w:rsidP="007A2B1C">
      <w:r w:rsidRPr="00010B6C">
        <w:t xml:space="preserve">Kimberly </w:t>
      </w:r>
      <w:r w:rsidRPr="00010B6C">
        <w:rPr>
          <w:rStyle w:val="Style13ptBold"/>
        </w:rPr>
        <w:t>Dvorak, 2-18</w:t>
      </w:r>
      <w:r w:rsidRPr="00010B6C">
        <w:t xml:space="preserve">-2019, "Hiding in Plain Sight – US Military Sales Gone Rogue?," Antiwar, </w:t>
      </w:r>
      <w:hyperlink r:id="rId31" w:history="1">
        <w:r w:rsidRPr="00010B6C">
          <w:rPr>
            <w:rStyle w:val="Hyperlink"/>
          </w:rPr>
          <w:t>https://original.antiwar.com/kimberly_dvorak/2019/02/17/hiding-in-plain-sight-us-military-sales-gone-rogue/</w:t>
        </w:r>
      </w:hyperlink>
      <w:r w:rsidRPr="00010B6C">
        <w:t xml:space="preserve"> accessed 7/8/19 *mw*</w:t>
      </w:r>
    </w:p>
    <w:p w14:paraId="336624BD" w14:textId="77777777" w:rsidR="007A2B1C" w:rsidRPr="00010B6C" w:rsidRDefault="007A2B1C" w:rsidP="007A2B1C">
      <w:pPr>
        <w:rPr>
          <w:rStyle w:val="StyleUnderline"/>
        </w:rPr>
      </w:pPr>
      <w:r w:rsidRPr="00010B6C">
        <w:rPr>
          <w:sz w:val="14"/>
        </w:rPr>
        <w:t xml:space="preserve">The US does have legislation to oversee Foreign Military Financing (FMF) and Direct Commercial Sales (DCS) programs; however, it looks </w:t>
      </w:r>
      <w:r w:rsidRPr="00010B6C">
        <w:rPr>
          <w:rStyle w:val="StyleUnderline"/>
        </w:rPr>
        <w:t xml:space="preserve">like </w:t>
      </w:r>
      <w:r w:rsidRPr="00621C8D">
        <w:rPr>
          <w:rStyle w:val="StyleUnderline"/>
          <w:highlight w:val="cyan"/>
        </w:rPr>
        <w:t>the defense industry is circumventing the intended burdensome regulations</w:t>
      </w:r>
      <w:r w:rsidRPr="00010B6C">
        <w:rPr>
          <w:sz w:val="14"/>
        </w:rPr>
        <w:t xml:space="preserve">, apparently </w:t>
      </w:r>
      <w:r w:rsidRPr="00621C8D">
        <w:rPr>
          <w:rStyle w:val="StyleUnderline"/>
          <w:highlight w:val="cyan"/>
        </w:rPr>
        <w:t>with government consent, by partnering with foreign countries to arm America’s Middle East partners</w:t>
      </w:r>
      <w:r w:rsidRPr="00010B6C">
        <w:rPr>
          <w:rStyle w:val="StyleUnderline"/>
        </w:rPr>
        <w:t xml:space="preserve">. The </w:t>
      </w:r>
      <w:r w:rsidRPr="00621C8D">
        <w:rPr>
          <w:rStyle w:val="StyleUnderline"/>
          <w:highlight w:val="cyan"/>
        </w:rPr>
        <w:t>defense firms are now licensing US tech</w:t>
      </w:r>
      <w:r w:rsidRPr="00010B6C">
        <w:rPr>
          <w:rStyle w:val="StyleUnderline"/>
        </w:rPr>
        <w:t xml:space="preserve">nology </w:t>
      </w:r>
      <w:r w:rsidRPr="00621C8D">
        <w:rPr>
          <w:rStyle w:val="StyleUnderline"/>
          <w:highlight w:val="cyan"/>
        </w:rPr>
        <w:t>through FMS</w:t>
      </w:r>
      <w:r w:rsidRPr="00010B6C">
        <w:rPr>
          <w:rStyle w:val="StyleUnderline"/>
        </w:rPr>
        <w:t xml:space="preserve">/FMF/DSCS </w:t>
      </w:r>
      <w:r w:rsidRPr="00621C8D">
        <w:rPr>
          <w:rStyle w:val="StyleUnderline"/>
          <w:highlight w:val="cyan"/>
        </w:rPr>
        <w:t>departments to arm many Middle Eastern countries</w:t>
      </w:r>
      <w:r w:rsidRPr="00010B6C">
        <w:rPr>
          <w:sz w:val="14"/>
        </w:rPr>
        <w:t xml:space="preserve">, many with terrorist ties. For example, </w:t>
      </w:r>
      <w:r w:rsidRPr="00010B6C">
        <w:rPr>
          <w:rStyle w:val="StyleUnderline"/>
        </w:rPr>
        <w:t>military defense contractors, like Lockheed Martin, have partnered with the United Arab Emirates (UAE) under the state-owned company Advanced Military Maintenance Repair and Overhaul Center (</w:t>
      </w:r>
      <w:hyperlink r:id="rId32" w:history="1">
        <w:r w:rsidRPr="00010B6C">
          <w:rPr>
            <w:rStyle w:val="StyleUnderline"/>
          </w:rPr>
          <w:t>AMMROC</w:t>
        </w:r>
      </w:hyperlink>
      <w:r w:rsidRPr="00010B6C">
        <w:rPr>
          <w:rStyle w:val="StyleUnderline"/>
        </w:rPr>
        <w:t xml:space="preserve">) to </w:t>
      </w:r>
      <w:proofErr w:type="spellStart"/>
      <w:r w:rsidRPr="00010B6C">
        <w:rPr>
          <w:rStyle w:val="StyleUnderline"/>
        </w:rPr>
        <w:t>weaponize</w:t>
      </w:r>
      <w:proofErr w:type="spellEnd"/>
      <w:r w:rsidRPr="00010B6C">
        <w:rPr>
          <w:rStyle w:val="StyleUnderline"/>
        </w:rPr>
        <w:t xml:space="preserve"> Black Hawk helicopters and Falcon F-16s (block 60/61), American’s workhorse fighter. </w:t>
      </w:r>
      <w:r w:rsidRPr="00010B6C">
        <w:rPr>
          <w:sz w:val="14"/>
        </w:rPr>
        <w:t xml:space="preserve">The latter is especially troubling because </w:t>
      </w:r>
      <w:r w:rsidRPr="00621C8D">
        <w:rPr>
          <w:rStyle w:val="StyleUnderline"/>
          <w:highlight w:val="cyan"/>
        </w:rPr>
        <w:t>Lockheed Martin is PARTNERING with UAE to build the most advanced technological F-16s</w:t>
      </w:r>
      <w:r w:rsidRPr="00010B6C">
        <w:rPr>
          <w:sz w:val="14"/>
        </w:rPr>
        <w:t xml:space="preserve"> inside the Emirates. </w:t>
      </w:r>
      <w:r w:rsidRPr="00621C8D">
        <w:rPr>
          <w:rStyle w:val="StyleUnderline"/>
          <w:highlight w:val="cyan"/>
        </w:rPr>
        <w:t>Federal law explicitly prohibits the modification of US military weapons and systems transferred under the FMS program.</w:t>
      </w:r>
      <w:r w:rsidRPr="00010B6C">
        <w:rPr>
          <w:sz w:val="14"/>
        </w:rPr>
        <w:t xml:space="preserve"> </w:t>
      </w:r>
      <w:r w:rsidRPr="00010B6C">
        <w:rPr>
          <w:rStyle w:val="StyleUnderline"/>
        </w:rPr>
        <w:t>But increasingly, US defense industries are venturing with foreign corporations to manufacture and supply state of the art weaponry under the aegis of national security</w:t>
      </w:r>
      <w:r w:rsidRPr="00010B6C">
        <w:rPr>
          <w:sz w:val="14"/>
        </w:rPr>
        <w:t>. In 2017 Rick Groesch, Lockheed’s regional vice president at the time, told </w:t>
      </w:r>
      <w:hyperlink r:id="rId33" w:history="1">
        <w:r w:rsidRPr="00010B6C">
          <w:rPr>
            <w:rStyle w:val="Hyperlink"/>
            <w:sz w:val="14"/>
          </w:rPr>
          <w:t>The National</w:t>
        </w:r>
      </w:hyperlink>
      <w:r w:rsidRPr="00010B6C">
        <w:rPr>
          <w:sz w:val="14"/>
        </w:rPr>
        <w:t>, in Abu Dhabi, "We are talking to some in the region [about sales]." The International Defense Exhibition and Conference introduced Lockheed Martin’s idea to sell F-16s to Bahrain. The program was initiated under Obama, but after the 2016 presidential election, Groesch said the Trump administration was eager to continue negotiations. "We are talking to them [Bahrain] about it, and the [US] government is talking to them about buying an additional production aircraft which will be designated Block 70 [technology]," he concluded. Andrew Strike of the Department of State responded to questions about the military and its partnership with Lockheed Martin by sending a February 4, 2019 </w:t>
      </w:r>
      <w:hyperlink r:id="rId34" w:history="1">
        <w:r w:rsidRPr="00010B6C">
          <w:rPr>
            <w:rStyle w:val="Hyperlink"/>
            <w:sz w:val="14"/>
          </w:rPr>
          <w:t>link</w:t>
        </w:r>
      </w:hyperlink>
      <w:r w:rsidRPr="00010B6C">
        <w:rPr>
          <w:sz w:val="14"/>
        </w:rPr>
        <w:t xml:space="preserve">: "Under US law, any US company or individual involved in certain activities involving the items enumerated on the USML is required to receive an approved export license or other approval before providing any USML regulated item, technical data, or service to a foreign end-user. As with FMS, export licenses approved under DCS are approved following an intensive US government review and, as required, after Congressional notification. Export licenses are valid for up to four years. Authorizations for defense services are also required and may last for longer timeframes. Licenses and authorizations may be extended or amended as needed. DCS cases are considered to be a proprietary agreement between the foreign governments or companies and the US defense contractor. However, certain information about cases notified to Congress is published quarterly in the Federal Register, in fulfillment of requirements in the Arms Export Control Act." In laymen’s terms, </w:t>
      </w:r>
      <w:r w:rsidRPr="00010B6C">
        <w:rPr>
          <w:rStyle w:val="StyleUnderline"/>
        </w:rPr>
        <w:t>the </w:t>
      </w:r>
      <w:hyperlink r:id="rId35" w:history="1">
        <w:r w:rsidRPr="00010B6C">
          <w:rPr>
            <w:rStyle w:val="StyleUnderline"/>
          </w:rPr>
          <w:t>State Department</w:t>
        </w:r>
      </w:hyperlink>
      <w:r w:rsidRPr="00010B6C">
        <w:rPr>
          <w:rStyle w:val="StyleUnderline"/>
        </w:rPr>
        <w:t xml:space="preserve"> considers the FMS program in conformity with US law </w:t>
      </w:r>
      <w:r w:rsidRPr="00010B6C">
        <w:rPr>
          <w:sz w:val="14"/>
        </w:rPr>
        <w:t>and believes the Kingdom of Saudi Arabia and the Emirates will fulfill their contractual requirements to retain procession of </w:t>
      </w:r>
      <w:proofErr w:type="spellStart"/>
      <w:r w:rsidRPr="00010B6C">
        <w:rPr>
          <w:sz w:val="14"/>
        </w:rPr>
        <w:t>allUS</w:t>
      </w:r>
      <w:proofErr w:type="spellEnd"/>
      <w:r w:rsidRPr="00010B6C">
        <w:rPr>
          <w:sz w:val="14"/>
        </w:rPr>
        <w:t xml:space="preserve"> military equipment. So far, the program has flown under the media radar and received little attention over the sales of high-tech weapons to favored Middle East nations. In essence, the State Department along with </w:t>
      </w:r>
      <w:r w:rsidRPr="00621C8D">
        <w:rPr>
          <w:rStyle w:val="StyleUnderline"/>
          <w:highlight w:val="cyan"/>
        </w:rPr>
        <w:t>the Defense Department has overseen a program that</w:t>
      </w:r>
      <w:r w:rsidRPr="00010B6C">
        <w:rPr>
          <w:sz w:val="14"/>
        </w:rPr>
        <w:t xml:space="preserve"> essentially </w:t>
      </w:r>
      <w:r w:rsidRPr="00621C8D">
        <w:rPr>
          <w:rStyle w:val="StyleUnderline"/>
          <w:highlight w:val="cyan"/>
        </w:rPr>
        <w:t>allows US businesses to operate with Middle East governments to loosen the congressionally mandated end-user agreements.</w:t>
      </w:r>
    </w:p>
    <w:p w14:paraId="709C3E66" w14:textId="77777777" w:rsidR="007A2B1C" w:rsidRDefault="007A2B1C" w:rsidP="007A2B1C">
      <w:pPr>
        <w:pStyle w:val="Heading4"/>
        <w:rPr>
          <w:rFonts w:eastAsia="Times New Roman"/>
        </w:rPr>
      </w:pPr>
      <w:r>
        <w:rPr>
          <w:rFonts w:eastAsia="Times New Roman"/>
        </w:rPr>
        <w:t>The Trump Administration is in this for the economy- the FMS will keep getting relaxed</w:t>
      </w:r>
    </w:p>
    <w:p w14:paraId="3512C3CB" w14:textId="77777777" w:rsidR="007A2B1C" w:rsidRPr="001F62E1" w:rsidRDefault="007A2B1C" w:rsidP="007A2B1C">
      <w:r w:rsidRPr="001F62E1">
        <w:t xml:space="preserve">Zachary </w:t>
      </w:r>
      <w:r w:rsidRPr="001F62E1">
        <w:rPr>
          <w:rFonts w:eastAsiaTheme="majorEastAsia" w:cstheme="majorBidi"/>
          <w:b/>
          <w:iCs/>
          <w:sz w:val="26"/>
        </w:rPr>
        <w:t>Cohen</w:t>
      </w:r>
      <w:r w:rsidRPr="001F62E1">
        <w:t xml:space="preserve">, </w:t>
      </w:r>
      <w:proofErr w:type="spellStart"/>
      <w:r w:rsidRPr="001F62E1">
        <w:t>Cnn</w:t>
      </w:r>
      <w:proofErr w:type="spellEnd"/>
      <w:r w:rsidRPr="001F62E1">
        <w:t>, 10-10-</w:t>
      </w:r>
      <w:r w:rsidRPr="001F62E1">
        <w:rPr>
          <w:rFonts w:eastAsiaTheme="majorEastAsia" w:cstheme="majorBidi"/>
          <w:b/>
          <w:iCs/>
          <w:sz w:val="26"/>
        </w:rPr>
        <w:t>2018</w:t>
      </w:r>
      <w:r w:rsidRPr="001F62E1">
        <w:t xml:space="preserve">, "Trump administration touts 33% increase in foreign arms </w:t>
      </w:r>
      <w:proofErr w:type="gramStart"/>
      <w:r w:rsidRPr="001F62E1">
        <w:t>sales ,</w:t>
      </w:r>
      <w:proofErr w:type="gramEnd"/>
      <w:r w:rsidRPr="001F62E1">
        <w:t>" CNN, https://www.cnn.com/2018/10/10/politics/trump-administration-foreign-arms-sales-2018/index.html</w:t>
      </w:r>
    </w:p>
    <w:p w14:paraId="2BEE1C96" w14:textId="77777777" w:rsidR="007A2B1C" w:rsidRPr="001F62E1" w:rsidRDefault="007A2B1C" w:rsidP="007A2B1C">
      <w:pPr>
        <w:rPr>
          <w:sz w:val="16"/>
        </w:rPr>
      </w:pPr>
      <w:r w:rsidRPr="001F62E1">
        <w:rPr>
          <w:sz w:val="16"/>
        </w:rPr>
        <w:t xml:space="preserve">Washington (CNN)US </w:t>
      </w:r>
      <w:r w:rsidRPr="00621C8D">
        <w:rPr>
          <w:rStyle w:val="StyleUnderline"/>
          <w:highlight w:val="cyan"/>
        </w:rPr>
        <w:t xml:space="preserve">foreign military sales </w:t>
      </w:r>
      <w:r w:rsidRPr="0017476C">
        <w:rPr>
          <w:rStyle w:val="StyleUnderline"/>
        </w:rPr>
        <w:t xml:space="preserve">totaled $55.66 billion in 2018, a </w:t>
      </w:r>
      <w:r w:rsidRPr="00621C8D">
        <w:rPr>
          <w:rStyle w:val="StyleUnderline"/>
          <w:highlight w:val="cyan"/>
        </w:rPr>
        <w:t xml:space="preserve">33% increase compared to </w:t>
      </w:r>
      <w:r w:rsidRPr="0017476C">
        <w:rPr>
          <w:rStyle w:val="StyleUnderline"/>
        </w:rPr>
        <w:t xml:space="preserve">the nearly $42 billion in weapons sold in </w:t>
      </w:r>
      <w:r w:rsidRPr="00621C8D">
        <w:rPr>
          <w:rStyle w:val="StyleUnderline"/>
          <w:highlight w:val="cyan"/>
        </w:rPr>
        <w:t>2017</w:t>
      </w:r>
      <w:r w:rsidRPr="00621C8D">
        <w:rPr>
          <w:sz w:val="16"/>
          <w:highlight w:val="cyan"/>
        </w:rPr>
        <w:t>,</w:t>
      </w:r>
      <w:r w:rsidRPr="001F62E1">
        <w:rPr>
          <w:sz w:val="16"/>
        </w:rPr>
        <w:t xml:space="preserve"> the Defense Cooperation Agency announced Wednesday. It is the highest annual total for military sales to foreign governments since 2012 when the US conducted upwards of $69 billion in arms deals with allies and partners around the world</w:t>
      </w:r>
      <w:r w:rsidRPr="001F62E1">
        <w:rPr>
          <w:rStyle w:val="StyleUnderline"/>
        </w:rPr>
        <w:t xml:space="preserve">. </w:t>
      </w:r>
      <w:r w:rsidRPr="00621C8D">
        <w:rPr>
          <w:rStyle w:val="StyleUnderline"/>
          <w:highlight w:val="cyan"/>
        </w:rPr>
        <w:t>The upward trend is due</w:t>
      </w:r>
      <w:r w:rsidRPr="0017476C">
        <w:rPr>
          <w:rStyle w:val="StyleUnderline"/>
        </w:rPr>
        <w:t xml:space="preserve">, in part, </w:t>
      </w:r>
      <w:r w:rsidRPr="00621C8D">
        <w:rPr>
          <w:rStyle w:val="StyleUnderline"/>
          <w:highlight w:val="cyan"/>
        </w:rPr>
        <w:t xml:space="preserve">to the Trump </w:t>
      </w:r>
      <w:r w:rsidRPr="0017476C">
        <w:rPr>
          <w:rStyle w:val="StyleUnderline"/>
        </w:rPr>
        <w:t>administration</w:t>
      </w:r>
      <w:r w:rsidRPr="00621C8D">
        <w:rPr>
          <w:rStyle w:val="StyleUnderline"/>
          <w:highlight w:val="cyan"/>
        </w:rPr>
        <w:t>'s push to relax restrictions on foreign military sales.</w:t>
      </w:r>
      <w:r w:rsidRPr="001F62E1">
        <w:rPr>
          <w:rStyle w:val="StyleUnderline"/>
        </w:rPr>
        <w:t xml:space="preserve"> Though </w:t>
      </w:r>
      <w:r w:rsidRPr="0017476C">
        <w:rPr>
          <w:rStyle w:val="StyleUnderline"/>
        </w:rPr>
        <w:t xml:space="preserve">critics suggest </w:t>
      </w:r>
      <w:r w:rsidRPr="00621C8D">
        <w:rPr>
          <w:rStyle w:val="StyleUnderline"/>
          <w:highlight w:val="cyan"/>
        </w:rPr>
        <w:t>human rights concerns are being relegated in the rush to increase sales</w:t>
      </w:r>
      <w:r w:rsidRPr="001F62E1">
        <w:rPr>
          <w:rStyle w:val="StyleUnderline"/>
        </w:rPr>
        <w:t>.</w:t>
      </w:r>
      <w:r w:rsidRPr="001F62E1">
        <w:rPr>
          <w:sz w:val="16"/>
        </w:rPr>
        <w:t xml:space="preserve"> Since taking office, President Donald Trump has demonstrated an insatiable appetite for selling American weaponry abroad -- at times using face-to-face meetings with foreign leaders to make a personal sales pitch</w:t>
      </w:r>
      <w:r w:rsidRPr="0017476C">
        <w:rPr>
          <w:rStyle w:val="StyleUnderline"/>
        </w:rPr>
        <w:t xml:space="preserve">. Trump signed a nearly $110 billion defense deal with Saudi Arabia's King Salman bin </w:t>
      </w:r>
      <w:proofErr w:type="spellStart"/>
      <w:r w:rsidRPr="0017476C">
        <w:rPr>
          <w:rStyle w:val="StyleUnderline"/>
        </w:rPr>
        <w:t>Abdulaziz</w:t>
      </w:r>
      <w:proofErr w:type="spellEnd"/>
      <w:r w:rsidRPr="0017476C">
        <w:rPr>
          <w:rStyle w:val="StyleUnderline"/>
        </w:rPr>
        <w:t xml:space="preserve"> Al Saud in May last year</w:t>
      </w:r>
      <w:r w:rsidRPr="0017476C">
        <w:rPr>
          <w:sz w:val="16"/>
        </w:rPr>
        <w:t xml:space="preserve"> in the Saudi capital, Riyadh, on what was his first stop abroad as President. In the same month</w:t>
      </w:r>
      <w:r w:rsidRPr="0017476C">
        <w:rPr>
          <w:rStyle w:val="StyleUnderline"/>
        </w:rPr>
        <w:t xml:space="preserve">, the US government reauthorized the export of </w:t>
      </w:r>
      <w:proofErr w:type="spellStart"/>
      <w:r w:rsidRPr="0017476C">
        <w:rPr>
          <w:rStyle w:val="StyleUnderline"/>
        </w:rPr>
        <w:t>Paveway</w:t>
      </w:r>
      <w:proofErr w:type="spellEnd"/>
      <w:r w:rsidRPr="0017476C">
        <w:rPr>
          <w:rStyle w:val="StyleUnderline"/>
        </w:rPr>
        <w:t xml:space="preserve"> munitions to Saudi Arabia, ending Obama's December 2016 ban</w:t>
      </w:r>
      <w:r w:rsidRPr="0017476C">
        <w:rPr>
          <w:sz w:val="16"/>
        </w:rPr>
        <w:t>. He has also encouraged US officials to take on a more active role in facilitatin</w:t>
      </w:r>
      <w:r w:rsidRPr="001F62E1">
        <w:rPr>
          <w:sz w:val="16"/>
        </w:rPr>
        <w:t>g foreign military sales abroad in order to increase business for the US weapons industry</w:t>
      </w:r>
      <w:r w:rsidRPr="001F62E1">
        <w:rPr>
          <w:rStyle w:val="StyleUnderline"/>
        </w:rPr>
        <w:t xml:space="preserve">. </w:t>
      </w:r>
      <w:hyperlink r:id="rId36" w:history="1">
        <w:r w:rsidRPr="0017476C">
          <w:rPr>
            <w:rStyle w:val="StyleUnderline"/>
          </w:rPr>
          <w:t>How Trump plans to arm the world with US weapons</w:t>
        </w:r>
      </w:hyperlink>
      <w:r w:rsidRPr="0017476C">
        <w:rPr>
          <w:rStyle w:val="StyleUnderline"/>
        </w:rPr>
        <w:t xml:space="preserve"> In April</w:t>
      </w:r>
      <w:r w:rsidRPr="00621C8D">
        <w:rPr>
          <w:rStyle w:val="StyleUnderline"/>
          <w:highlight w:val="cyan"/>
        </w:rPr>
        <w:t>, the administration rolled out its "Buy American" plan to lift -</w:t>
      </w:r>
      <w:r w:rsidRPr="001F62E1">
        <w:rPr>
          <w:rStyle w:val="StyleUnderline"/>
        </w:rPr>
        <w:t xml:space="preserve">- what it views -- </w:t>
      </w:r>
      <w:r w:rsidRPr="0017476C">
        <w:rPr>
          <w:rStyle w:val="StyleUnderline"/>
        </w:rPr>
        <w:t xml:space="preserve">as self-imposed </w:t>
      </w:r>
      <w:r w:rsidRPr="00621C8D">
        <w:rPr>
          <w:rStyle w:val="StyleUnderline"/>
          <w:highlight w:val="cyan"/>
        </w:rPr>
        <w:t xml:space="preserve">policy restrictions that limit potential opportunities </w:t>
      </w:r>
      <w:r w:rsidRPr="0017476C">
        <w:rPr>
          <w:rStyle w:val="StyleUnderline"/>
        </w:rPr>
        <w:t>for business. "</w:t>
      </w:r>
      <w:r w:rsidRPr="00621C8D">
        <w:rPr>
          <w:rStyle w:val="StyleUnderline"/>
          <w:highlight w:val="cyan"/>
        </w:rPr>
        <w:t xml:space="preserve">These policy changes </w:t>
      </w:r>
      <w:r w:rsidRPr="0017476C">
        <w:rPr>
          <w:rStyle w:val="StyleUnderline"/>
        </w:rPr>
        <w:t xml:space="preserve">advance US national security and foreign policy because they </w:t>
      </w:r>
      <w:r w:rsidRPr="00621C8D">
        <w:rPr>
          <w:rStyle w:val="StyleUnderline"/>
          <w:highlight w:val="cyan"/>
        </w:rPr>
        <w:t>make FMS more attractive in a very competitive market</w:t>
      </w:r>
      <w:r w:rsidRPr="001F62E1">
        <w:rPr>
          <w:sz w:val="16"/>
        </w:rPr>
        <w:t>," DSCA Director LTG Charles W. Hooper said in a statement on Wednesday. "The United States not only sells the world's most state-of-the-art defense systems, but we also strengthen our alliances and attract new partners through enduring strategic and defense partnership," he added</w:t>
      </w:r>
      <w:r w:rsidRPr="001F62E1">
        <w:rPr>
          <w:rStyle w:val="StyleUnderline"/>
        </w:rPr>
        <w:t xml:space="preserve">. </w:t>
      </w:r>
      <w:r w:rsidRPr="0017476C">
        <w:rPr>
          <w:rStyle w:val="StyleUnderline"/>
        </w:rPr>
        <w:t xml:space="preserve">Under the Trump administration's Conventional Arms Transfer (CAT) policy and Unmanned Aerial Systems (UAS) export policy, private US defense companies are allowed to directly sell some types of conventional weapons and a broader range of unmanned drones to allies without having to go through the US government. </w:t>
      </w:r>
      <w:hyperlink r:id="rId37" w:history="1">
        <w:r w:rsidRPr="0017476C">
          <w:rPr>
            <w:rStyle w:val="StyleUnderline"/>
          </w:rPr>
          <w:t>US approves $2.6B sale of missiles and surveillance planes to South Korea</w:t>
        </w:r>
      </w:hyperlink>
      <w:r w:rsidRPr="0017476C">
        <w:rPr>
          <w:rStyle w:val="StyleUnderline"/>
        </w:rPr>
        <w:t xml:space="preserve"> "The organizational culture of the Trump administration is 'Buy American. Hire American.'</w:t>
      </w:r>
      <w:r w:rsidRPr="0017476C">
        <w:rPr>
          <w:sz w:val="16"/>
        </w:rPr>
        <w:t xml:space="preserve"> These are the two simple</w:t>
      </w:r>
      <w:r w:rsidRPr="001F62E1">
        <w:rPr>
          <w:sz w:val="16"/>
        </w:rPr>
        <w:t xml:space="preserve"> rules that President Trump has repeatedly stressed," Dr. Peter Navarro, assistant to the President for trade and manufacturing policy and director of the White House Office of Trade and Manufacturing Policy, told reporters when the policy was unveiled. </w:t>
      </w:r>
      <w:r w:rsidRPr="0017476C">
        <w:rPr>
          <w:rStyle w:val="StyleUnderline"/>
        </w:rPr>
        <w:t xml:space="preserve">Under </w:t>
      </w:r>
      <w:r w:rsidRPr="00621C8D">
        <w:rPr>
          <w:rStyle w:val="StyleUnderline"/>
          <w:highlight w:val="cyan"/>
        </w:rPr>
        <w:t>this policy</w:t>
      </w:r>
      <w:r w:rsidRPr="0017476C">
        <w:rPr>
          <w:rStyle w:val="StyleUnderline"/>
        </w:rPr>
        <w:t xml:space="preserve">, DSCA says it has been able to </w:t>
      </w:r>
      <w:r w:rsidRPr="00621C8D">
        <w:rPr>
          <w:rStyle w:val="StyleUnderline"/>
          <w:highlight w:val="cyan"/>
        </w:rPr>
        <w:t>reduce the cost of doing business with the US government through Foreign Military Sales and streamlined the transfer process.</w:t>
      </w:r>
      <w:r w:rsidRPr="001F62E1">
        <w:rPr>
          <w:rStyle w:val="StyleUnderline"/>
        </w:rPr>
        <w:t xml:space="preserve"> However, </w:t>
      </w:r>
      <w:r w:rsidRPr="0017476C">
        <w:rPr>
          <w:rStyle w:val="StyleUnderline"/>
        </w:rPr>
        <w:t xml:space="preserve">Trump's emphasis on stripping away the red tape when it comes to foreign weapons deals has raised questions about how human rights fit within the administration's arms sales strategy. </w:t>
      </w:r>
      <w:hyperlink r:id="rId38" w:history="1">
        <w:r w:rsidRPr="0017476C">
          <w:rPr>
            <w:rStyle w:val="StyleUnderline"/>
          </w:rPr>
          <w:t>Bomb that killed 40 children in Yemen was supplied by the US</w:t>
        </w:r>
      </w:hyperlink>
      <w:r w:rsidRPr="0017476C">
        <w:rPr>
          <w:rStyle w:val="StyleUnderline"/>
        </w:rPr>
        <w:t xml:space="preserve"> "Rather than focusing on risks of arms transfers, the policy really focuses on all the potential benefits</w:t>
      </w:r>
      <w:r w:rsidRPr="0017476C">
        <w:rPr>
          <w:sz w:val="16"/>
        </w:rPr>
        <w:t xml:space="preserve">," Rachel </w:t>
      </w:r>
      <w:proofErr w:type="spellStart"/>
      <w:r w:rsidRPr="0017476C">
        <w:rPr>
          <w:sz w:val="16"/>
        </w:rPr>
        <w:t>Stohl</w:t>
      </w:r>
      <w:proofErr w:type="spellEnd"/>
      <w:r w:rsidRPr="0017476C">
        <w:rPr>
          <w:sz w:val="16"/>
        </w:rPr>
        <w:t xml:space="preserve">, managing director at the Stimson Center, told CNN in April. "We didn't need this policy to know how the administration feels about human rights," she said, noting the </w:t>
      </w:r>
      <w:r w:rsidRPr="0017476C">
        <w:rPr>
          <w:rStyle w:val="StyleUnderline"/>
        </w:rPr>
        <w:t>US has recently approved arms sales to several countries with questionable human rights records. Those concerns have persisted in recent months, particularly when it comes to dealing arms to Saudi Arabia. The bomb used</w:t>
      </w:r>
      <w:r w:rsidRPr="001F62E1">
        <w:rPr>
          <w:rStyle w:val="StyleUnderline"/>
        </w:rPr>
        <w:t xml:space="preserve"> by the Saudi-led coalition in a devastating attack on a school bus in Yemen was</w:t>
      </w:r>
      <w:r w:rsidRPr="001F62E1">
        <w:rPr>
          <w:sz w:val="16"/>
        </w:rPr>
        <w:t xml:space="preserve"> </w:t>
      </w:r>
      <w:r w:rsidRPr="001F62E1">
        <w:rPr>
          <w:rStyle w:val="StyleUnderline"/>
        </w:rPr>
        <w:t>sold as part of a US State Department-sanctioned arms deal with Saudi Arabia, munitions experts told CNN in August.</w:t>
      </w:r>
    </w:p>
    <w:p w14:paraId="68CB7829" w14:textId="77777777" w:rsidR="007A2B1C" w:rsidRPr="00EC06CC" w:rsidRDefault="007A2B1C" w:rsidP="007A2B1C">
      <w:pPr>
        <w:rPr>
          <w:sz w:val="14"/>
        </w:rPr>
      </w:pPr>
    </w:p>
    <w:p w14:paraId="60CDBCA5" w14:textId="77777777" w:rsidR="007A2B1C" w:rsidRDefault="007A2B1C" w:rsidP="007A2B1C">
      <w:pPr>
        <w:pStyle w:val="Heading2"/>
      </w:pPr>
      <w:r>
        <w:t>Executive circumvention</w:t>
      </w:r>
    </w:p>
    <w:p w14:paraId="4FCAFA87" w14:textId="77777777" w:rsidR="007A2B1C" w:rsidRDefault="007A2B1C" w:rsidP="007A2B1C">
      <w:pPr>
        <w:pStyle w:val="Heading3"/>
      </w:pPr>
      <w:r>
        <w:t>General</w:t>
      </w:r>
    </w:p>
    <w:p w14:paraId="38F9FF29" w14:textId="77777777" w:rsidR="007A2B1C" w:rsidRDefault="007A2B1C" w:rsidP="007A2B1C">
      <w:pPr>
        <w:pStyle w:val="Heading4"/>
      </w:pPr>
      <w:r>
        <w:t>The executive branch does whatever it wants</w:t>
      </w:r>
    </w:p>
    <w:p w14:paraId="69BE93DF" w14:textId="77777777" w:rsidR="007A2B1C" w:rsidRDefault="007A2B1C" w:rsidP="007A2B1C">
      <w:r w:rsidRPr="00B80A52">
        <w:t xml:space="preserve">Trevor </w:t>
      </w:r>
      <w:r w:rsidRPr="00B80A52">
        <w:rPr>
          <w:rStyle w:val="Style13ptBold"/>
        </w:rPr>
        <w:t>Thrall and</w:t>
      </w:r>
      <w:r w:rsidRPr="00B80A52">
        <w:t xml:space="preserve"> Caroline </w:t>
      </w:r>
      <w:proofErr w:type="spellStart"/>
      <w:r w:rsidRPr="00B80A52">
        <w:rPr>
          <w:rStyle w:val="Style13ptBold"/>
        </w:rPr>
        <w:t>Dorminey</w:t>
      </w:r>
      <w:proofErr w:type="spellEnd"/>
      <w:r w:rsidRPr="00B80A52">
        <w:rPr>
          <w:rStyle w:val="Style13ptBold"/>
        </w:rPr>
        <w:t xml:space="preserve"> </w:t>
      </w:r>
      <w:r>
        <w:t>(</w:t>
      </w:r>
      <w:r w:rsidRPr="00B80A52">
        <w:t>senior fellow</w:t>
      </w:r>
      <w:r>
        <w:t>s</w:t>
      </w:r>
      <w:r w:rsidRPr="00B80A52">
        <w:t xml:space="preserve"> for the Cato’s Institute’s Defense and Foreign Policy Department</w:t>
      </w:r>
      <w:r>
        <w:t>) “</w:t>
      </w:r>
      <w:r w:rsidRPr="00B80A52">
        <w:t>Risky Business: The Role of Arms Sales in U.S. Foreign Policy</w:t>
      </w:r>
      <w:r>
        <w:t xml:space="preserve">” March 13, </w:t>
      </w:r>
      <w:r w:rsidRPr="00B80A52">
        <w:rPr>
          <w:rStyle w:val="Style13ptBold"/>
        </w:rPr>
        <w:t xml:space="preserve">2018 </w:t>
      </w:r>
      <w:r w:rsidRPr="00B80A52">
        <w:t>https://www.cato.org/publications/policy-analysis/risky-business-role-arms-sales-us-foreign-policy</w:t>
      </w:r>
    </w:p>
    <w:p w14:paraId="4F3BB2E5" w14:textId="77777777" w:rsidR="007A2B1C" w:rsidRDefault="007A2B1C" w:rsidP="007A2B1C">
      <w:r w:rsidRPr="00621C8D">
        <w:rPr>
          <w:rStyle w:val="StyleUnderline"/>
          <w:highlight w:val="cyan"/>
        </w:rPr>
        <w:t>In order to comply with the Arms Export Control Act</w:t>
      </w:r>
      <w:r w:rsidRPr="00816D5B">
        <w:t xml:space="preserve"> (AECA), </w:t>
      </w:r>
      <w:r w:rsidRPr="00621C8D">
        <w:rPr>
          <w:rStyle w:val="StyleUnderline"/>
          <w:highlight w:val="cyan"/>
        </w:rPr>
        <w:t>the U.S. government must generate a risk</w:t>
      </w:r>
      <w:r w:rsidRPr="00B80A52">
        <w:rPr>
          <w:rStyle w:val="StyleUnderline"/>
        </w:rPr>
        <w:t xml:space="preserve"> </w:t>
      </w:r>
      <w:r w:rsidRPr="00621C8D">
        <w:rPr>
          <w:rStyle w:val="StyleUnderline"/>
          <w:highlight w:val="cyan"/>
        </w:rPr>
        <w:t>assessment</w:t>
      </w:r>
      <w:r w:rsidRPr="00816D5B">
        <w:t xml:space="preserve"> in order to confirm that sales are unlikely to produce unwanted outcomes. This requirement makes sense, because history shows that arms sales can lead to a host of negative, unintended consequences. These consequences come in many forms, from those that affect the United States, such as blowback and entanglement in foreign conflicts, to those that affect entire regions, such as instability and dispersion, to those that affect the recipient regime itself, such as enabling oppression and increasing the likelihood of military coups. Forecasting how weapons will be used, especially over the course of decades, is difficult, but history provides evidence of the factors that make negative outcomes more likely. Sadly, however, </w:t>
      </w:r>
      <w:r w:rsidRPr="00B80A52">
        <w:rPr>
          <w:rStyle w:val="StyleUnderline"/>
        </w:rPr>
        <w:t xml:space="preserve">even </w:t>
      </w:r>
      <w:r w:rsidRPr="00621C8D">
        <w:rPr>
          <w:rStyle w:val="StyleUnderline"/>
          <w:highlight w:val="cyan"/>
        </w:rPr>
        <w:t>a cursory review of American arms sales</w:t>
      </w:r>
      <w:r w:rsidRPr="00B80A52">
        <w:rPr>
          <w:rStyle w:val="StyleUnderline"/>
        </w:rPr>
        <w:t xml:space="preserve"> over time </w:t>
      </w:r>
      <w:r w:rsidRPr="00621C8D">
        <w:rPr>
          <w:rStyle w:val="StyleUnderline"/>
          <w:highlight w:val="cyan"/>
        </w:rPr>
        <w:t>makes it clear that neither the White House, nor the Pentagon</w:t>
      </w:r>
      <w:r w:rsidRPr="00B80A52">
        <w:rPr>
          <w:rStyle w:val="StyleUnderline"/>
        </w:rPr>
        <w:t xml:space="preserve">, nor the State Department — all of which are involved in approving potential sales — </w:t>
      </w:r>
      <w:r w:rsidRPr="00621C8D">
        <w:rPr>
          <w:rStyle w:val="StyleUnderline"/>
          <w:highlight w:val="cyan"/>
        </w:rPr>
        <w:t>takes the risk assessment process seriously</w:t>
      </w:r>
      <w:r w:rsidRPr="00816D5B">
        <w:t>.</w:t>
      </w:r>
    </w:p>
    <w:p w14:paraId="404ACFB6" w14:textId="77777777" w:rsidR="007A2B1C" w:rsidRDefault="007A2B1C" w:rsidP="007A2B1C">
      <w:pPr>
        <w:pStyle w:val="Heading4"/>
      </w:pPr>
      <w:r>
        <w:t xml:space="preserve">Congress has almost no role in arms sales – all executive </w:t>
      </w:r>
    </w:p>
    <w:p w14:paraId="110F4EC3" w14:textId="77777777" w:rsidR="007A2B1C" w:rsidRDefault="007A2B1C" w:rsidP="007A2B1C">
      <w:r w:rsidRPr="00B80A52">
        <w:t xml:space="preserve">Trevor </w:t>
      </w:r>
      <w:r w:rsidRPr="00B80A52">
        <w:rPr>
          <w:rStyle w:val="Style13ptBold"/>
        </w:rPr>
        <w:t>Thrall and</w:t>
      </w:r>
      <w:r w:rsidRPr="00B80A52">
        <w:t xml:space="preserve"> Caroline </w:t>
      </w:r>
      <w:proofErr w:type="spellStart"/>
      <w:r w:rsidRPr="00B80A52">
        <w:rPr>
          <w:rStyle w:val="Style13ptBold"/>
        </w:rPr>
        <w:t>Dorminey</w:t>
      </w:r>
      <w:proofErr w:type="spellEnd"/>
      <w:r w:rsidRPr="00B80A52">
        <w:rPr>
          <w:rStyle w:val="Style13ptBold"/>
        </w:rPr>
        <w:t xml:space="preserve"> </w:t>
      </w:r>
      <w:r>
        <w:t>(</w:t>
      </w:r>
      <w:r w:rsidRPr="00B80A52">
        <w:t>senior fellow</w:t>
      </w:r>
      <w:r>
        <w:t>s</w:t>
      </w:r>
      <w:r w:rsidRPr="00B80A52">
        <w:t xml:space="preserve"> for the Cato’s Institute’s Defense and Foreign Policy Department</w:t>
      </w:r>
      <w:r>
        <w:t>) “</w:t>
      </w:r>
      <w:r w:rsidRPr="00B80A52">
        <w:t>Risky Business: The Role of Arms Sales in U.S. Foreign Policy</w:t>
      </w:r>
      <w:r>
        <w:t xml:space="preserve">” March 13, </w:t>
      </w:r>
      <w:r w:rsidRPr="00B80A52">
        <w:rPr>
          <w:rStyle w:val="Style13ptBold"/>
        </w:rPr>
        <w:t xml:space="preserve">2018 </w:t>
      </w:r>
      <w:r w:rsidRPr="00B80A52">
        <w:t>https://www.cato.org/publications/policy-analysis/risky-business-role-arms-sales-us-foreign-policy</w:t>
      </w:r>
    </w:p>
    <w:p w14:paraId="134D59EC" w14:textId="77777777" w:rsidR="007A2B1C" w:rsidRPr="00816D5B" w:rsidRDefault="007A2B1C" w:rsidP="007A2B1C">
      <w:r>
        <w:t>The result of these efforts was the AECA, passed in 1976. The act made four major changes to the process by which the United States sold weapons to foreign nations.22 First, it formalized the executive branch’s lead role in negotiating and approving arms deals, with primary responsibilities divided between the State Department and the Department of Defense. Second, in order to ensure transparency, the act required the White House to notify Congress of impending sales above a certain dollar value. Third, the act required the White House to deliver a politico-military risk assessment of each proposed arms sale to ensure that the national security benefits would outweigh any potential negative consequences. Finally, Congress reserved for itself the ability to block White House arms deals by passing a resolution within 30 days of official notification.</w:t>
      </w:r>
      <w:proofErr w:type="gramStart"/>
      <w:r>
        <w:t>23  As</w:t>
      </w:r>
      <w:proofErr w:type="gramEnd"/>
      <w:r>
        <w:t xml:space="preserve"> with the War Powers Act and other reforms from the 1970s aimed at curbing presidential power, however, </w:t>
      </w:r>
      <w:r w:rsidRPr="00621C8D">
        <w:rPr>
          <w:rStyle w:val="StyleUnderline"/>
          <w:highlight w:val="cyan"/>
        </w:rPr>
        <w:t>the AECA looks more significant on paper</w:t>
      </w:r>
      <w:r w:rsidRPr="004A3C80">
        <w:rPr>
          <w:rStyle w:val="StyleUnderline"/>
        </w:rPr>
        <w:t xml:space="preserve"> than it has proved to be in practice</w:t>
      </w:r>
      <w:r>
        <w:t xml:space="preserve">. </w:t>
      </w:r>
      <w:r w:rsidRPr="004A3C80">
        <w:rPr>
          <w:rStyle w:val="StyleUnderline"/>
        </w:rPr>
        <w:t>In reality, t</w:t>
      </w:r>
      <w:r w:rsidRPr="00621C8D">
        <w:rPr>
          <w:rStyle w:val="StyleUnderline"/>
          <w:highlight w:val="cyan"/>
        </w:rPr>
        <w:t>he act does very little to limit the White House’s arms sales efforts</w:t>
      </w:r>
      <w:r>
        <w:t xml:space="preserve">. Most fundamentally, </w:t>
      </w:r>
      <w:r w:rsidRPr="004A3C80">
        <w:rPr>
          <w:rStyle w:val="StyleUnderline"/>
        </w:rPr>
        <w:t xml:space="preserve">despite the fact that the Constitution clearly identifies Congress as the lead branch of government with respect to the regulation of foreign commerce, </w:t>
      </w:r>
      <w:r w:rsidRPr="00621C8D">
        <w:rPr>
          <w:rStyle w:val="StyleUnderline"/>
          <w:highlight w:val="cyan"/>
        </w:rPr>
        <w:t>Congress did not give itself a significant enough role in arms sales policy</w:t>
      </w:r>
      <w:r w:rsidRPr="004A3C80">
        <w:rPr>
          <w:rStyle w:val="StyleUnderline"/>
        </w:rPr>
        <w:t>.</w:t>
      </w:r>
      <w:r>
        <w:t xml:space="preserve"> </w:t>
      </w:r>
      <w:r w:rsidRPr="004A3C80">
        <w:rPr>
          <w:rStyle w:val="StyleUnderline"/>
        </w:rPr>
        <w:t xml:space="preserve">Rather than structure the process to require active congressional approval of each major deal or to require annual congressional review and approval of ongoing deals, </w:t>
      </w:r>
      <w:r w:rsidRPr="00621C8D">
        <w:rPr>
          <w:rStyle w:val="StyleUnderline"/>
          <w:highlight w:val="cyan"/>
        </w:rPr>
        <w:t>Congress</w:t>
      </w:r>
      <w:r w:rsidRPr="004A3C80">
        <w:rPr>
          <w:rStyle w:val="StyleUnderline"/>
        </w:rPr>
        <w:t xml:space="preserve"> instead </w:t>
      </w:r>
      <w:r w:rsidRPr="00621C8D">
        <w:rPr>
          <w:rStyle w:val="StyleUnderline"/>
          <w:highlight w:val="cyan"/>
        </w:rPr>
        <w:t>abdicated its authority</w:t>
      </w:r>
      <w:r w:rsidRPr="004A3C80">
        <w:rPr>
          <w:rStyle w:val="StyleUnderline"/>
        </w:rPr>
        <w:t xml:space="preserve"> almost </w:t>
      </w:r>
      <w:r w:rsidRPr="00621C8D">
        <w:rPr>
          <w:rStyle w:val="StyleUnderline"/>
          <w:highlight w:val="cyan"/>
        </w:rPr>
        <w:t>entirely</w:t>
      </w:r>
      <w:r w:rsidRPr="00621C8D">
        <w:rPr>
          <w:highlight w:val="cyan"/>
        </w:rPr>
        <w:t>.</w:t>
      </w:r>
      <w:r w:rsidRPr="002D50A7">
        <w:t>24</w:t>
      </w:r>
    </w:p>
    <w:p w14:paraId="197F665D" w14:textId="77777777" w:rsidR="007A2B1C" w:rsidRPr="002D50A7" w:rsidRDefault="007A2B1C" w:rsidP="007A2B1C">
      <w:pPr>
        <w:pStyle w:val="Heading4"/>
      </w:pPr>
      <w:r w:rsidRPr="002D50A7">
        <w:t>Trump circumvents – secret policies</w:t>
      </w:r>
    </w:p>
    <w:p w14:paraId="4786B708" w14:textId="77777777" w:rsidR="007A2B1C" w:rsidRDefault="007A2B1C" w:rsidP="007A2B1C">
      <w:r w:rsidRPr="00E95541">
        <w:rPr>
          <w:rStyle w:val="Style13ptBold"/>
        </w:rPr>
        <w:t>Friends Committee on National Legislation</w:t>
      </w:r>
      <w:r>
        <w:t xml:space="preserve"> (Multi-Issue Advocacy Group) “</w:t>
      </w:r>
      <w:r w:rsidRPr="00E95541">
        <w:t>Understanding Drones</w:t>
      </w:r>
      <w:r>
        <w:t xml:space="preserve">” </w:t>
      </w:r>
      <w:r w:rsidRPr="00AA3D68">
        <w:rPr>
          <w:rStyle w:val="Style13ptBold"/>
        </w:rPr>
        <w:t xml:space="preserve">2019 </w:t>
      </w:r>
      <w:r w:rsidRPr="00E95541">
        <w:t>https://www.fcnl.org/updates/understanding-drones-43#Implications</w:t>
      </w:r>
    </w:p>
    <w:p w14:paraId="16287F0E" w14:textId="77777777" w:rsidR="007A2B1C" w:rsidRDefault="007A2B1C" w:rsidP="007A2B1C">
      <w:r w:rsidRPr="00E95541">
        <w:rPr>
          <w:rStyle w:val="StyleUnderline"/>
        </w:rPr>
        <w:t xml:space="preserve">The </w:t>
      </w:r>
      <w:r w:rsidRPr="00621C8D">
        <w:rPr>
          <w:rStyle w:val="StyleUnderline"/>
          <w:highlight w:val="cyan"/>
        </w:rPr>
        <w:t>Trump</w:t>
      </w:r>
      <w:r w:rsidRPr="00E95541">
        <w:rPr>
          <w:rStyle w:val="StyleUnderline"/>
        </w:rPr>
        <w:t xml:space="preserve"> administration </w:t>
      </w:r>
      <w:r w:rsidRPr="00621C8D">
        <w:rPr>
          <w:rStyle w:val="StyleUnderline"/>
          <w:highlight w:val="cyan"/>
        </w:rPr>
        <w:t>has significantly increased the use of drones</w:t>
      </w:r>
      <w:r>
        <w:t xml:space="preserve"> and other lethal strikes </w:t>
      </w:r>
      <w:r w:rsidRPr="00621C8D">
        <w:rPr>
          <w:rStyle w:val="StyleUnderline"/>
          <w:highlight w:val="cyan"/>
        </w:rPr>
        <w:t>and decreased transparency</w:t>
      </w:r>
      <w:r>
        <w:t xml:space="preserve"> about those operations. In the first two years of the Trump administration, it conducted 238 strikes in Yemen, Somalia, and Pakistan, compared with 186 strikes at the height of the Obama administration’s drone use in 2009 and 2010.  Upon taking office, President </w:t>
      </w:r>
      <w:r w:rsidRPr="00621C8D">
        <w:rPr>
          <w:rStyle w:val="StyleUnderline"/>
          <w:highlight w:val="cyan"/>
        </w:rPr>
        <w:t>Trump</w:t>
      </w:r>
      <w:r w:rsidRPr="00E95541">
        <w:rPr>
          <w:rStyle w:val="StyleUnderline"/>
        </w:rPr>
        <w:t xml:space="preserve"> reportedly </w:t>
      </w:r>
      <w:r w:rsidRPr="00621C8D">
        <w:rPr>
          <w:rStyle w:val="StyleUnderline"/>
          <w:highlight w:val="cyan"/>
        </w:rPr>
        <w:t>weakened the rules governing when the U.S. can conduct strikes outside declared war zones</w:t>
      </w:r>
      <w:r w:rsidRPr="00E95541">
        <w:rPr>
          <w:rStyle w:val="StyleUnderline"/>
        </w:rPr>
        <w:t xml:space="preserve">. </w:t>
      </w:r>
      <w:r w:rsidRPr="00621C8D">
        <w:rPr>
          <w:rStyle w:val="StyleUnderline"/>
          <w:highlight w:val="cyan"/>
        </w:rPr>
        <w:t>These</w:t>
      </w:r>
      <w:r w:rsidRPr="00E95541">
        <w:rPr>
          <w:rStyle w:val="StyleUnderline"/>
        </w:rPr>
        <w:t xml:space="preserve"> reported </w:t>
      </w:r>
      <w:r w:rsidRPr="00621C8D">
        <w:rPr>
          <w:rStyle w:val="StyleUnderline"/>
          <w:highlight w:val="cyan"/>
        </w:rPr>
        <w:t>changes include eliminating</w:t>
      </w:r>
      <w:r w:rsidRPr="00E95541">
        <w:rPr>
          <w:rStyle w:val="StyleUnderline"/>
        </w:rPr>
        <w:t xml:space="preserve"> </w:t>
      </w:r>
      <w:r w:rsidRPr="00621C8D">
        <w:rPr>
          <w:rStyle w:val="StyleUnderline"/>
          <w:highlight w:val="cyan"/>
        </w:rPr>
        <w:t>the requirement that the target pose an “imminent threat”; changing the requirement from “near certainty”</w:t>
      </w:r>
      <w:r w:rsidRPr="00E95541">
        <w:rPr>
          <w:rStyle w:val="StyleUnderline"/>
        </w:rPr>
        <w:t xml:space="preserve"> that the target is present </w:t>
      </w:r>
      <w:r w:rsidRPr="00621C8D">
        <w:rPr>
          <w:rStyle w:val="StyleUnderline"/>
          <w:highlight w:val="cyan"/>
        </w:rPr>
        <w:t>to “reasonable certainty</w:t>
      </w:r>
      <w:r w:rsidRPr="00E95541">
        <w:rPr>
          <w:rStyle w:val="StyleUnderline"/>
        </w:rPr>
        <w:t xml:space="preserve">”; </w:t>
      </w:r>
      <w:r w:rsidRPr="00621C8D">
        <w:rPr>
          <w:rStyle w:val="StyleUnderline"/>
          <w:highlight w:val="cyan"/>
        </w:rPr>
        <w:t>and delegating</w:t>
      </w:r>
      <w:r w:rsidRPr="00E95541">
        <w:rPr>
          <w:rStyle w:val="StyleUnderline"/>
        </w:rPr>
        <w:t xml:space="preserve"> much </w:t>
      </w:r>
      <w:r w:rsidRPr="00621C8D">
        <w:rPr>
          <w:rStyle w:val="StyleUnderline"/>
          <w:highlight w:val="cyan"/>
        </w:rPr>
        <w:t>authority for approving</w:t>
      </w:r>
      <w:r w:rsidRPr="00E95541">
        <w:rPr>
          <w:rStyle w:val="StyleUnderline"/>
        </w:rPr>
        <w:t xml:space="preserve"> such </w:t>
      </w:r>
      <w:r w:rsidRPr="00621C8D">
        <w:rPr>
          <w:rStyle w:val="StyleUnderline"/>
          <w:highlight w:val="cyan"/>
        </w:rPr>
        <w:t>strikes to operational commanders</w:t>
      </w:r>
      <w:r>
        <w:t xml:space="preserve"> in place of an extensive interagency vetting and approval process.  </w:t>
      </w:r>
      <w:r w:rsidRPr="00621C8D">
        <w:rPr>
          <w:rStyle w:val="StyleUnderline"/>
          <w:highlight w:val="cyan"/>
        </w:rPr>
        <w:t>The Trump administration has refused to even publicly confirm its new drone policy</w:t>
      </w:r>
      <w:r>
        <w:t>. T</w:t>
      </w:r>
      <w:r w:rsidRPr="00E95541">
        <w:rPr>
          <w:rStyle w:val="StyleUnderline"/>
        </w:rPr>
        <w:t xml:space="preserve">he administration has also revoked a key reporting requirement </w:t>
      </w:r>
      <w:r>
        <w:t>in an Obama-era executive order requiring annual reporting on the numbers of civilians and combatants killed outside of war zones by drones and other lethal operations. As a result, the CIA is no longer required to disclose how many civilians it kills outside of war zones.</w:t>
      </w:r>
    </w:p>
    <w:p w14:paraId="2A9F0B10" w14:textId="77777777" w:rsidR="007A2B1C" w:rsidRDefault="007A2B1C" w:rsidP="007A2B1C">
      <w:pPr>
        <w:pStyle w:val="Heading3"/>
      </w:pPr>
      <w:r>
        <w:t>Emergency provisions</w:t>
      </w:r>
    </w:p>
    <w:p w14:paraId="32782986" w14:textId="77777777" w:rsidR="007A2B1C" w:rsidRDefault="007A2B1C" w:rsidP="007A2B1C">
      <w:pPr>
        <w:pStyle w:val="Heading4"/>
      </w:pPr>
      <w:r>
        <w:t>Arm sales are easy to circumvent—Congressional checks are nearly impossible</w:t>
      </w:r>
    </w:p>
    <w:p w14:paraId="46DDC2CF" w14:textId="77777777" w:rsidR="007A2B1C" w:rsidRDefault="007A2B1C" w:rsidP="007A2B1C">
      <w:r w:rsidRPr="00680610">
        <w:t xml:space="preserve">Jennifer </w:t>
      </w:r>
      <w:proofErr w:type="spellStart"/>
      <w:r w:rsidRPr="00680610">
        <w:rPr>
          <w:rStyle w:val="Style13ptBold"/>
        </w:rPr>
        <w:t>Spindel</w:t>
      </w:r>
      <w:proofErr w:type="spellEnd"/>
      <w:r w:rsidRPr="00680610">
        <w:rPr>
          <w:rStyle w:val="Style13ptBold"/>
        </w:rPr>
        <w:t>, 5-30</w:t>
      </w:r>
      <w:r w:rsidRPr="00680610">
        <w:t xml:space="preserve">-2019, "Analysis", Washington Post, </w:t>
      </w:r>
      <w:hyperlink r:id="rId39" w:history="1">
        <w:r w:rsidRPr="00621996">
          <w:rPr>
            <w:rStyle w:val="Hyperlink"/>
          </w:rPr>
          <w:t>https://www.washingtonpost.com/politics/2019/05/30/yes-trump-can-override-congress-sell-weapons-saudi-arabia-even-over-republican-objections/?utm_term=.819323325c77</w:t>
        </w:r>
      </w:hyperlink>
      <w:r>
        <w:t xml:space="preserve"> &lt;</w:t>
      </w:r>
      <w:r w:rsidRPr="00680610">
        <w:t xml:space="preserve"> Jennifer </w:t>
      </w:r>
      <w:proofErr w:type="spellStart"/>
      <w:r w:rsidRPr="00680610">
        <w:t>Spindel</w:t>
      </w:r>
      <w:proofErr w:type="spellEnd"/>
      <w:r w:rsidRPr="00680610">
        <w:t xml:space="preserve"> is an assistant professor of international security at the University of Oklahoma and the associate director of the Cyber Governance and Policy Center</w:t>
      </w:r>
      <w:r>
        <w:t>&gt;</w:t>
      </w:r>
      <w:r w:rsidRPr="00680610">
        <w:t xml:space="preserve">, </w:t>
      </w:r>
      <w:proofErr w:type="spellStart"/>
      <w:r w:rsidRPr="00680610">
        <w:t>ke</w:t>
      </w:r>
      <w:proofErr w:type="spellEnd"/>
    </w:p>
    <w:p w14:paraId="448763D4" w14:textId="77777777" w:rsidR="007A2B1C" w:rsidRPr="00CF19FB" w:rsidRDefault="007A2B1C" w:rsidP="007A2B1C">
      <w:pPr>
        <w:rPr>
          <w:rStyle w:val="StyleUnderline"/>
        </w:rPr>
      </w:pPr>
      <w:r w:rsidRPr="00CF19FB">
        <w:rPr>
          <w:sz w:val="12"/>
        </w:rPr>
        <w:t>The Trump administration announced last week that it will declare an emergency to allow U.S. companies to sell arms to Saudi Arabia and the United Arab Emirates. That emergency circumvents Congress and the usual bureaucratic process for approving U.S. arms sales. By selling about $8 billion worth of precision-guided munitions and combat aircraft, President Trump advances his view of Saudi Arabia as a “great ally” of the United States. Trump’s move is legal. Under the 1976 Arms Export Control Act, the State Department authorizes arms sales (or doesn’t). As I explain below, Congress usually allows decisions to be implemented without objection</w:t>
      </w:r>
      <w:r w:rsidRPr="00680610">
        <w:rPr>
          <w:rStyle w:val="StyleUnderline"/>
        </w:rPr>
        <w:t xml:space="preserve">. But this time, </w:t>
      </w:r>
      <w:r w:rsidRPr="00621C8D">
        <w:rPr>
          <w:rStyle w:val="StyleUnderline"/>
          <w:highlight w:val="cyan"/>
        </w:rPr>
        <w:t>the administration has invoked</w:t>
      </w:r>
      <w:r w:rsidRPr="00680610">
        <w:rPr>
          <w:rStyle w:val="StyleUnderline"/>
        </w:rPr>
        <w:t xml:space="preserve"> the act’s </w:t>
      </w:r>
      <w:r w:rsidRPr="00621C8D">
        <w:rPr>
          <w:rStyle w:val="StyleUnderline"/>
          <w:highlight w:val="cyan"/>
        </w:rPr>
        <w:t>provision that allows presidents to sidestep congressional review if they believe a national security emergency requires the arms to be sold.</w:t>
      </w:r>
      <w:r w:rsidRPr="00680610">
        <w:rPr>
          <w:rStyle w:val="StyleUnderline"/>
        </w:rPr>
        <w:t xml:space="preserve"> In doing so, it is ignoring the bipartisan resolution Congress passed in April to halt U.S. military support for the Saudi war in Yemen</w:t>
      </w:r>
      <w:r w:rsidRPr="00CF19FB">
        <w:rPr>
          <w:sz w:val="12"/>
        </w:rPr>
        <w:t>. While no one is surprised that Democratic senators are voicing outrage, what is unusual is that Republicans are forcefully objecting, too. Sen. Marco Rubio (R-Fla.) called circumventing Congress a “big mistake,” and Sen. Lindsey O. Graham (R-S.C.) said, “I don’t support arms sales,” and criticized Trump for “doing business as usual” with Saudi Arabia. Why is the administration working so hard to avoid Congress? Here’s what you need to know about the administration’s controversial move to authorize the new arms sales. 1</w:t>
      </w:r>
      <w:r w:rsidRPr="00680610">
        <w:rPr>
          <w:rStyle w:val="StyleUnderline"/>
        </w:rPr>
        <w:t xml:space="preserve">. </w:t>
      </w:r>
      <w:r w:rsidRPr="00621C8D">
        <w:rPr>
          <w:rStyle w:val="StyleUnderline"/>
          <w:highlight w:val="cyan"/>
        </w:rPr>
        <w:t>It’s not easy for Congress to block arms sale</w:t>
      </w:r>
      <w:r w:rsidRPr="00680610">
        <w:rPr>
          <w:rStyle w:val="StyleUnderline"/>
        </w:rPr>
        <w:t>s. The State Department’s Bureau of Political-Military Affairs oversees most of the arms-sale process, evaluating whether a given sale to a particular government is in the U.S. interest</w:t>
      </w:r>
      <w:r w:rsidRPr="00CF19FB">
        <w:rPr>
          <w:rStyle w:val="StyleUnderline"/>
        </w:rPr>
        <w:t xml:space="preserve">. </w:t>
      </w:r>
      <w:r w:rsidRPr="00621C8D">
        <w:rPr>
          <w:rStyle w:val="StyleUnderline"/>
          <w:highlight w:val="cyan"/>
        </w:rPr>
        <w:t>The State Department has wide latitude to negotiate</w:t>
      </w:r>
      <w:r w:rsidRPr="00CF19FB">
        <w:rPr>
          <w:rStyle w:val="StyleUnderline"/>
        </w:rPr>
        <w:t xml:space="preserve"> the types of weapons and the terms of sale</w:t>
      </w:r>
      <w:r w:rsidRPr="00CF19FB">
        <w:rPr>
          <w:sz w:val="12"/>
        </w:rPr>
        <w:t xml:space="preserve">. The 1976 Arms Export Control Act requires the president to notify Congress of any arms sale greater than $14 million, and it empowers Congress to block or modify an arms sale at any point before delivery by adopting a “resolution of disapproval.” </w:t>
      </w:r>
      <w:r w:rsidRPr="00621C8D">
        <w:rPr>
          <w:rStyle w:val="StyleUnderline"/>
          <w:highlight w:val="cyan"/>
        </w:rPr>
        <w:t>Because the law prevents senators from filibustering</w:t>
      </w:r>
      <w:r w:rsidRPr="00CF19FB">
        <w:rPr>
          <w:rStyle w:val="StyleUnderline"/>
        </w:rPr>
        <w:t xml:space="preserve"> the disapproval resolution, </w:t>
      </w:r>
      <w:r w:rsidRPr="00621C8D">
        <w:rPr>
          <w:rStyle w:val="StyleUnderline"/>
          <w:highlight w:val="cyan"/>
        </w:rPr>
        <w:t>the Senate can adopt it by</w:t>
      </w:r>
      <w:r w:rsidRPr="00CF19FB">
        <w:rPr>
          <w:rStyle w:val="StyleUnderline"/>
        </w:rPr>
        <w:t xml:space="preserve"> a </w:t>
      </w:r>
      <w:r w:rsidRPr="00621C8D">
        <w:rPr>
          <w:rStyle w:val="StyleUnderline"/>
          <w:highlight w:val="cyan"/>
        </w:rPr>
        <w:t>simple majority</w:t>
      </w:r>
      <w:r w:rsidRPr="00CF19FB">
        <w:rPr>
          <w:rStyle w:val="StyleUnderline"/>
        </w:rPr>
        <w:t xml:space="preserve"> vote. </w:t>
      </w:r>
      <w:r w:rsidRPr="00621C8D">
        <w:rPr>
          <w:rStyle w:val="StyleUnderline"/>
          <w:highlight w:val="cyan"/>
        </w:rPr>
        <w:t>But the law</w:t>
      </w:r>
      <w:r w:rsidRPr="00CF19FB">
        <w:rPr>
          <w:rStyle w:val="StyleUnderline"/>
        </w:rPr>
        <w:t xml:space="preserve"> also </w:t>
      </w:r>
      <w:r w:rsidRPr="00621C8D">
        <w:rPr>
          <w:rStyle w:val="StyleUnderline"/>
          <w:highlight w:val="cyan"/>
        </w:rPr>
        <w:t>allows the president to veto</w:t>
      </w:r>
      <w:r w:rsidRPr="00CF19FB">
        <w:rPr>
          <w:rStyle w:val="StyleUnderline"/>
        </w:rPr>
        <w:t xml:space="preserve"> the resolution. </w:t>
      </w:r>
      <w:r w:rsidRPr="00621C8D">
        <w:rPr>
          <w:rStyle w:val="StyleUnderline"/>
          <w:highlight w:val="cyan"/>
        </w:rPr>
        <w:t>To block an arms sale, congressional opponents need</w:t>
      </w:r>
      <w:r w:rsidRPr="00CF19FB">
        <w:rPr>
          <w:rStyle w:val="StyleUnderline"/>
        </w:rPr>
        <w:t xml:space="preserve"> a two-thirds majority in both chambers </w:t>
      </w:r>
      <w:r w:rsidRPr="00621C8D">
        <w:rPr>
          <w:rStyle w:val="StyleUnderline"/>
          <w:highlight w:val="cyan"/>
        </w:rPr>
        <w:t>to override</w:t>
      </w:r>
      <w:r w:rsidRPr="00CF19FB">
        <w:rPr>
          <w:rStyle w:val="StyleUnderline"/>
        </w:rPr>
        <w:t xml:space="preserve"> a president’s veto.</w:t>
      </w:r>
      <w:r w:rsidRPr="00CF19FB">
        <w:rPr>
          <w:sz w:val="12"/>
        </w:rPr>
        <w:t xml:space="preserve"> </w:t>
      </w:r>
      <w:r w:rsidRPr="00CF19FB">
        <w:rPr>
          <w:rStyle w:val="StyleUnderline"/>
        </w:rPr>
        <w:t xml:space="preserve">Members of Congress have tried in the past to pass objections to proposed arms sales. </w:t>
      </w:r>
      <w:r w:rsidRPr="00621C8D">
        <w:rPr>
          <w:rStyle w:val="StyleUnderline"/>
          <w:highlight w:val="cyan"/>
        </w:rPr>
        <w:t>That succeeded only once</w:t>
      </w:r>
      <w:r w:rsidRPr="00CF19FB">
        <w:rPr>
          <w:sz w:val="12"/>
        </w:rPr>
        <w:t>, in 1986, when a Republican Senate and a Democratic House voted to block the proposed sale of Sidewinder, Harpoon and Stinger missiles to Saudi Arabia. Although President Ronald Reagan vetoed the resolution, congressional opposition led the administration to alter the deal. Saudi Arabia ultimately received only Sidewinder and Harpoon missiles</w:t>
      </w:r>
      <w:r w:rsidRPr="00CF19FB">
        <w:rPr>
          <w:rStyle w:val="StyleUnderline"/>
        </w:rPr>
        <w:t>. Other congressional attempts to block arms sales proposed by the president have failed. Congress also has informal tools to influence administration decisions</w:t>
      </w:r>
      <w:r w:rsidRPr="00CF19FB">
        <w:rPr>
          <w:sz w:val="12"/>
        </w:rPr>
        <w:t xml:space="preserve">. In April 2018, Sen. Robert Menendez (D-N.J.) slowed down this particular sale to Saudi Arabia by refusing to consent to the congressional notification process until the Trump administration provided more information about the deal. Menendez feared the arms would be used in Yemen. His continued refusal to consent is what has led Trump to invoke the emergency provision. </w:t>
      </w:r>
      <w:r w:rsidRPr="00CF19FB">
        <w:rPr>
          <w:rStyle w:val="StyleUnderline"/>
        </w:rPr>
        <w:t>Members of Congress are best able to block arms transfers when they and the executive branch agree about U.S. foreign policy</w:t>
      </w:r>
      <w:r w:rsidRPr="00CF19FB">
        <w:rPr>
          <w:sz w:val="12"/>
        </w:rPr>
        <w:t>. In 2013, for example, President Barack Obama and the State Department decided to review military sales to Egypt after its elected government was overthrown. Sen. Patrick J. Leahy (D-Vt.), expressing the views of Congress, agreed that military aid needed to end. With the support of Congress, the Obama administration suspended arms sales to Egypt in October 2013. 2. There’s a loophole for emergencies. This time, House and Senate majorities clearly oppose additional arms sales to Saudi Arabia</w:t>
      </w:r>
      <w:r w:rsidRPr="00CF19FB">
        <w:rPr>
          <w:rStyle w:val="StyleUnderline"/>
        </w:rPr>
        <w:t>. But the president can bypass congressional approval if he concludes “an emergency exists which requires the proposed sale in the national security interest of the United States</w:t>
      </w:r>
      <w:r w:rsidRPr="00CF19FB">
        <w:rPr>
          <w:sz w:val="12"/>
        </w:rPr>
        <w:t xml:space="preserve">.” According to the law, such a declaration requires the president to detail his justification, describing the emergency circumstances and explaining the national security interests involved. While the administration has not submitted this document, Secretary of State Mike Pompeo says the emergency declaration will be based on a “heightened threat against American interests in the region from Iran.” Presidents do not often invoke the 1976 act’s emergency provision, but they do often override Congress’s concerns about U.S. arms sales. Previous presidents have vetoed congressional resolutions of disapproval or otherwise ignored congressional advice. Since 1986, presidents have approved at least $145 billion worth of weapons sales without congressional approval. 3. This isn’t the first battle over U.S. arms sales to Saudi Arabia. When Congress and the president disagree about arms sales, it’s almost always about selling to Saudi Arabia. That’s been true for decades, as lawmakers have raised concerns about human rights and the regional balance of power. U.S. arms sales to Saudi Arabia worry Israel and arouse American anti-Arab sentiments. For instance, in 1981, the House voted not to approve the sale of Airborne Warning and Control System planes (AWACS) to Saudi Arabia, but the Senate failed to pass the resolution, and Saudi Arabia received the first AWACS in 1986. In October 1990, Sen. Alan Cranston (D-Calif.) introduced a resolution to block $7.3 billion worth of tanks, helicopters and missiles, but the resolution never made it to the floor. In April, Congress invoked the 1973 War Powers Resolution for the first time, with the goal of stopping the administration from supporting the Saudi war in Yemen. Behind the congressional resolution lay the worsening humanitarian crisis in Yemen and the CIA’s conclusion that Saudi Arabia’s crown prince ordered the assassination of Washington Post contributing columnist Jamal </w:t>
      </w:r>
      <w:proofErr w:type="spellStart"/>
      <w:r w:rsidRPr="00CF19FB">
        <w:rPr>
          <w:sz w:val="12"/>
        </w:rPr>
        <w:t>Khashoggi</w:t>
      </w:r>
      <w:proofErr w:type="spellEnd"/>
      <w:r w:rsidRPr="00CF19FB">
        <w:rPr>
          <w:sz w:val="12"/>
        </w:rPr>
        <w:t xml:space="preserve">. Trump vetoed the resolution on April 17. Assuming Trump follows through and uses the emergency provision in the 1976 act, he will authorize the sale of precision-guided munitions and fighter jets to Saudi Arabia over congressional objections, driving a bigger wedge between himself and congressional Republicans on U.S. policy toward Saudi Arabia. </w:t>
      </w:r>
      <w:r w:rsidRPr="00CF19FB">
        <w:rPr>
          <w:rStyle w:val="StyleUnderline"/>
        </w:rPr>
        <w:t xml:space="preserve">But </w:t>
      </w:r>
      <w:r w:rsidRPr="00621C8D">
        <w:rPr>
          <w:rStyle w:val="StyleUnderline"/>
          <w:highlight w:val="cyan"/>
        </w:rPr>
        <w:t>unless Congress can include a clause blocking the arms sale in a must-pass spending bill</w:t>
      </w:r>
      <w:r w:rsidRPr="00CF19FB">
        <w:rPr>
          <w:rStyle w:val="StyleUnderline"/>
        </w:rPr>
        <w:t xml:space="preserve"> — or use informal influence — </w:t>
      </w:r>
      <w:r w:rsidRPr="00621C8D">
        <w:rPr>
          <w:rStyle w:val="StyleUnderline"/>
          <w:highlight w:val="cyan"/>
        </w:rPr>
        <w:t>the arms sale is likely to go forward</w:t>
      </w:r>
      <w:r w:rsidRPr="00CF19FB">
        <w:rPr>
          <w:rStyle w:val="StyleUnderline"/>
        </w:rPr>
        <w:t>, in line with existing U.S. law and practices.</w:t>
      </w:r>
    </w:p>
    <w:p w14:paraId="190D93AF" w14:textId="77777777" w:rsidR="007A2B1C" w:rsidRDefault="007A2B1C" w:rsidP="007A2B1C">
      <w:pPr>
        <w:pStyle w:val="Heading4"/>
      </w:pPr>
      <w:r>
        <w:t>State department can use emergency provisions to make arms sales—circumvents congress</w:t>
      </w:r>
    </w:p>
    <w:p w14:paraId="38E767FB" w14:textId="77777777" w:rsidR="007A2B1C" w:rsidRDefault="007A2B1C" w:rsidP="007A2B1C">
      <w:r w:rsidRPr="00D02576">
        <w:t xml:space="preserve">Zachary </w:t>
      </w:r>
      <w:r w:rsidRPr="00D02576">
        <w:rPr>
          <w:rStyle w:val="Style13ptBold"/>
        </w:rPr>
        <w:t>Cohen</w:t>
      </w:r>
      <w:r w:rsidRPr="00D02576">
        <w:t xml:space="preserve"> and Ryan </w:t>
      </w:r>
      <w:r w:rsidRPr="00D02576">
        <w:rPr>
          <w:rStyle w:val="Style13ptBold"/>
        </w:rPr>
        <w:t>Browne</w:t>
      </w:r>
      <w:r w:rsidRPr="00D02576">
        <w:t xml:space="preserve">, </w:t>
      </w:r>
      <w:r w:rsidRPr="00D02576">
        <w:rPr>
          <w:rStyle w:val="Style13ptBold"/>
        </w:rPr>
        <w:t>5-24</w:t>
      </w:r>
      <w:r w:rsidRPr="00D02576">
        <w:t xml:space="preserve">-2019, "Trump declares emergency to expedite arms sales to Saudi Arabia and UAE", CNN, </w:t>
      </w:r>
      <w:hyperlink r:id="rId40" w:history="1">
        <w:r w:rsidRPr="00090956">
          <w:rPr>
            <w:rStyle w:val="Hyperlink"/>
          </w:rPr>
          <w:t>https://www.cnn.com/2019/05/24/politics/trump-arms-sales-saudi-arabia-uae/index.html</w:t>
        </w:r>
      </w:hyperlink>
      <w:r>
        <w:t xml:space="preserve"> &lt;</w:t>
      </w:r>
      <w:r w:rsidRPr="00D02576">
        <w:t xml:space="preserve"> Zachary Cohen is a breaking news reporter for CNN Politics, where he focuses on the national security beat in Washington and reports on the Pentagon, US State Department, White House, intelligence community and Capitol Hill.</w:t>
      </w:r>
      <w:r>
        <w:t xml:space="preserve"> Ryan Browne is a CNN reporter based in Washington, D.C. covering the Department of Defense from the Pentagon.&gt;</w:t>
      </w:r>
      <w:r w:rsidRPr="00D02576">
        <w:t xml:space="preserve">, </w:t>
      </w:r>
      <w:proofErr w:type="spellStart"/>
      <w:r w:rsidRPr="00D02576">
        <w:t>ke</w:t>
      </w:r>
      <w:proofErr w:type="spellEnd"/>
    </w:p>
    <w:p w14:paraId="208CE5FF" w14:textId="77777777" w:rsidR="007A2B1C" w:rsidRDefault="007A2B1C" w:rsidP="007A2B1C">
      <w:pPr>
        <w:rPr>
          <w:sz w:val="14"/>
        </w:rPr>
      </w:pPr>
      <w:r w:rsidRPr="00D02576">
        <w:rPr>
          <w:rStyle w:val="StyleUnderline"/>
        </w:rPr>
        <w:t xml:space="preserve">The </w:t>
      </w:r>
      <w:r w:rsidRPr="00621C8D">
        <w:rPr>
          <w:rStyle w:val="StyleUnderline"/>
          <w:highlight w:val="cyan"/>
        </w:rPr>
        <w:t>Trump</w:t>
      </w:r>
      <w:r w:rsidRPr="00D02576">
        <w:rPr>
          <w:rStyle w:val="StyleUnderline"/>
        </w:rPr>
        <w:t xml:space="preserve"> administration </w:t>
      </w:r>
      <w:r w:rsidRPr="00621C8D">
        <w:rPr>
          <w:rStyle w:val="StyleUnderline"/>
          <w:highlight w:val="cyan"/>
        </w:rPr>
        <w:t>has declared an emergency to bypass Congress and expedite</w:t>
      </w:r>
      <w:r w:rsidRPr="00D02576">
        <w:rPr>
          <w:rStyle w:val="StyleUnderline"/>
        </w:rPr>
        <w:t xml:space="preserve"> billions of dollars in </w:t>
      </w:r>
      <w:r w:rsidRPr="00621C8D">
        <w:rPr>
          <w:rStyle w:val="StyleUnderline"/>
          <w:highlight w:val="cyan"/>
        </w:rPr>
        <w:t>arms sales to various countries</w:t>
      </w:r>
      <w:r w:rsidRPr="00D02576">
        <w:rPr>
          <w:rStyle w:val="StyleUnderline"/>
        </w:rPr>
        <w:t xml:space="preserve"> -- including Saudi Arabia and the United Arab Emirates -- </w:t>
      </w:r>
      <w:r w:rsidRPr="00621C8D">
        <w:rPr>
          <w:rStyle w:val="StyleUnderline"/>
          <w:highlight w:val="cyan"/>
        </w:rPr>
        <w:t>citing the need to deter</w:t>
      </w:r>
      <w:r w:rsidRPr="00D02576">
        <w:rPr>
          <w:rStyle w:val="StyleUnderline"/>
        </w:rPr>
        <w:t xml:space="preserve"> what it called "the malign influence" of </w:t>
      </w:r>
      <w:r w:rsidRPr="00621C8D">
        <w:rPr>
          <w:rStyle w:val="StyleUnderline"/>
          <w:highlight w:val="cyan"/>
        </w:rPr>
        <w:t>Iran throughout the Middle East</w:t>
      </w:r>
      <w:r w:rsidRPr="00D02576">
        <w:rPr>
          <w:sz w:val="14"/>
        </w:rPr>
        <w:t xml:space="preserve">. Secretary of State Mike Pompeo formally told lawmakers Friday of the administration's plans. "These sales will support our allies, enhance Middle East stability, and help these nations to deter and defend themselves from the Islamic Republic of Iran," Pompeo said in a statement that put the value of the sales at $8.1 billion. In a Friday letter to congressional lawmakers, </w:t>
      </w:r>
      <w:r w:rsidRPr="00D02576">
        <w:rPr>
          <w:rStyle w:val="StyleUnderline"/>
        </w:rPr>
        <w:t>Pompeo said that he "determined that an emergency exists, which requires the immediate sale of the defense articles and defense services" to Saudi Arabia, the UAE and Jordan</w:t>
      </w:r>
      <w:r w:rsidRPr="00D02576">
        <w:rPr>
          <w:sz w:val="14"/>
        </w:rPr>
        <w:t xml:space="preserve"> "in order to deter further the malign influence of the Government of Iran throughout the Middle East region," according to a copy obtained by CNN. The notification comes on the same day as President Donald Trump's announcement that he is sending an additional 1,500 US troops to the Middle East to counter Iran. Pompeo noted in his statement that "today's action will quickly augment our partners' capacity to provide for their own self-defense and reinforce recent changes to US posture in the region to deter Iran." </w:t>
      </w:r>
      <w:r w:rsidRPr="00D02576">
        <w:rPr>
          <w:rStyle w:val="StyleUnderline"/>
        </w:rPr>
        <w:t>Overall, the State Department listed more than 20 proposed sales, according to a congressional source. C</w:t>
      </w:r>
      <w:r w:rsidRPr="00D02576">
        <w:rPr>
          <w:sz w:val="14"/>
        </w:rPr>
        <w:t xml:space="preserve">NN reported earlier Friday that the Trump administration was planning to announce its decision to use a pre-existing rule that would allow it to expedite arms sales to allies in the Middle East. </w:t>
      </w:r>
      <w:r w:rsidRPr="00621C8D">
        <w:rPr>
          <w:rStyle w:val="StyleUnderline"/>
          <w:highlight w:val="cyan"/>
        </w:rPr>
        <w:t>The move drew bipartisan condemnation</w:t>
      </w:r>
      <w:r w:rsidRPr="00D02576">
        <w:rPr>
          <w:rStyle w:val="StyleUnderline"/>
        </w:rPr>
        <w:t xml:space="preserve">, with lawmakers decrying the precedent it sets, questioning the administration's claims of an emergency and raising the issue of Saudi Arabia's human rights record and the killing of journalist Jamal </w:t>
      </w:r>
      <w:proofErr w:type="spellStart"/>
      <w:r w:rsidRPr="00D02576">
        <w:rPr>
          <w:rStyle w:val="StyleUnderline"/>
        </w:rPr>
        <w:t>Khashoggi</w:t>
      </w:r>
      <w:proofErr w:type="spellEnd"/>
      <w:r w:rsidRPr="00D02576">
        <w:rPr>
          <w:sz w:val="14"/>
        </w:rPr>
        <w:t>. Pompeo directly addressed lawmakers' unhappiness in his statement, saying, "I intend for this determination to be a one-time event." He noted that the provision has been used by at least four previous administrations since 1979, and said "this specific measure does not alter our long-standing arms transfer review process with Congress." But he cast blame at Congress as well.</w:t>
      </w:r>
    </w:p>
    <w:p w14:paraId="58602AFF" w14:textId="77777777" w:rsidR="007A2B1C" w:rsidRDefault="007A2B1C" w:rsidP="007A2B1C">
      <w:pPr>
        <w:pStyle w:val="Heading4"/>
      </w:pPr>
      <w:r>
        <w:t>Emergency Arms deals circumvent the plan</w:t>
      </w:r>
    </w:p>
    <w:p w14:paraId="7C5E5DC9" w14:textId="77777777" w:rsidR="007A2B1C" w:rsidRDefault="007A2B1C" w:rsidP="007A2B1C">
      <w:r w:rsidRPr="002E28D0">
        <w:t xml:space="preserve">Diana </w:t>
      </w:r>
      <w:proofErr w:type="spellStart"/>
      <w:r w:rsidRPr="002E28D0">
        <w:rPr>
          <w:rStyle w:val="Style13ptBold"/>
        </w:rPr>
        <w:t>Ohlbaum</w:t>
      </w:r>
      <w:proofErr w:type="spellEnd"/>
      <w:r>
        <w:t xml:space="preserve"> and </w:t>
      </w:r>
      <w:r w:rsidRPr="002E28D0">
        <w:t xml:space="preserve">Rachel </w:t>
      </w:r>
      <w:proofErr w:type="spellStart"/>
      <w:r w:rsidRPr="002E28D0">
        <w:rPr>
          <w:rStyle w:val="Style13ptBold"/>
        </w:rPr>
        <w:t>Stohl</w:t>
      </w:r>
      <w:proofErr w:type="spellEnd"/>
      <w:r w:rsidRPr="002E28D0">
        <w:rPr>
          <w:rStyle w:val="Style13ptBold"/>
        </w:rPr>
        <w:t>, 6-6</w:t>
      </w:r>
      <w:r w:rsidRPr="002E28D0">
        <w:t xml:space="preserve">-2019, "An "Emergency" Arms Deal: Will Congress Acquiesce in Another Blow to Its Authority?", Just Security, </w:t>
      </w:r>
      <w:hyperlink r:id="rId41" w:history="1">
        <w:r w:rsidRPr="00090956">
          <w:rPr>
            <w:rStyle w:val="Hyperlink"/>
          </w:rPr>
          <w:t>https://www.justsecurity.org/64413/an-emergency-arms-deal-will-congress-acquiesce-in-another-blow-to-its-authority/</w:t>
        </w:r>
      </w:hyperlink>
      <w:r>
        <w:t xml:space="preserve"> &lt;</w:t>
      </w:r>
      <w:r w:rsidRPr="002E28D0">
        <w:t xml:space="preserve"> Diana </w:t>
      </w:r>
      <w:proofErr w:type="spellStart"/>
      <w:r w:rsidRPr="002E28D0">
        <w:t>Ohlbaum</w:t>
      </w:r>
      <w:proofErr w:type="spellEnd"/>
      <w:r w:rsidRPr="002E28D0">
        <w:t xml:space="preserve"> is senior strategist and legislative director for foreign policy at the Friends Committee on National Legislation, leading a team of 10 lobbyists seeking a more ethical and effective U.S. approach to national and global security.</w:t>
      </w:r>
      <w:r>
        <w:t xml:space="preserve"> </w:t>
      </w:r>
      <w:r w:rsidRPr="002E28D0">
        <w:t xml:space="preserve">Rachel </w:t>
      </w:r>
      <w:proofErr w:type="spellStart"/>
      <w:r w:rsidRPr="002E28D0">
        <w:t>Stohl</w:t>
      </w:r>
      <w:proofErr w:type="spellEnd"/>
      <w:r w:rsidRPr="002E28D0">
        <w:t xml:space="preserve"> is the managing at the Stimson Center and directs the Center’s Conventional Defense Program</w:t>
      </w:r>
      <w:r>
        <w:t>&gt;</w:t>
      </w:r>
      <w:r w:rsidRPr="002E28D0">
        <w:t xml:space="preserve">, </w:t>
      </w:r>
      <w:proofErr w:type="spellStart"/>
      <w:r w:rsidRPr="002E28D0">
        <w:t>ke</w:t>
      </w:r>
      <w:proofErr w:type="spellEnd"/>
    </w:p>
    <w:p w14:paraId="4B40F077" w14:textId="77777777" w:rsidR="007A2B1C" w:rsidRPr="00FB6CC6" w:rsidRDefault="007A2B1C" w:rsidP="007A2B1C">
      <w:pPr>
        <w:rPr>
          <w:rStyle w:val="StyleUnderline"/>
        </w:rPr>
      </w:pPr>
      <w:r w:rsidRPr="00FB6CC6">
        <w:rPr>
          <w:sz w:val="12"/>
        </w:rPr>
        <w:t xml:space="preserve">Some of the proposed sales had been blocked by Sen. Robert Menendez (D-N.J.) for nearly a year, including precision-guided munitions for Saudi Arabia and the UAE. Menendez had written to Secretary of State Mike Pompeo and then-Defense Secretary Jim </w:t>
      </w:r>
      <w:proofErr w:type="spellStart"/>
      <w:r w:rsidRPr="00FB6CC6">
        <w:rPr>
          <w:sz w:val="12"/>
        </w:rPr>
        <w:t>Mattis</w:t>
      </w:r>
      <w:proofErr w:type="spellEnd"/>
      <w:r w:rsidRPr="00FB6CC6">
        <w:rPr>
          <w:sz w:val="12"/>
        </w:rPr>
        <w:t xml:space="preserve"> in June 2018 of his concern that “our policies are enabling perpetuation of a conflict that has resulted in the world’s worst humanitarian crisis.” Placing a “hold” on arms sales is an informal procedure by which certain committee chairs and ranking members can register their opposition to proposed arms transfers, obtain additional information, and negotiate changes to or conditions on the package. Presidents typically respect these holds as a courtesy, since the procedure is not a matter of law, and because overriding them can provoke retaliation on other, often unrelated matters. Other sales in the package bear no clear relationship to the emergency being declared about Iran. One would permit the transfer of bombs from UAE to Jordan, and another is designed for use in UAE counterterrorism operations. Some involve manufacturing and coproduction agreements, which would take years to bear fruit and would benefit countries that are not directly affected by heightened tensions in the region, such as Spain, France, Italy, Korea and Australia. </w:t>
      </w:r>
      <w:r w:rsidRPr="00621C8D">
        <w:rPr>
          <w:rStyle w:val="StyleUnderline"/>
          <w:highlight w:val="cyan"/>
        </w:rPr>
        <w:t>The AECA lays out the rules for</w:t>
      </w:r>
      <w:r w:rsidRPr="00FB6CC6">
        <w:rPr>
          <w:rStyle w:val="StyleUnderline"/>
        </w:rPr>
        <w:t xml:space="preserve"> making arms transfers and establishes regulations, processes and procedures for their approval. Under the law, </w:t>
      </w:r>
      <w:r w:rsidRPr="00621C8D">
        <w:rPr>
          <w:rStyle w:val="StyleUnderline"/>
          <w:highlight w:val="cyan"/>
        </w:rPr>
        <w:t>the executive branch</w:t>
      </w:r>
      <w:r w:rsidRPr="00FB6CC6">
        <w:rPr>
          <w:rStyle w:val="StyleUnderline"/>
        </w:rPr>
        <w:t xml:space="preserve"> (through the State Department) </w:t>
      </w:r>
      <w:r w:rsidRPr="00621C8D">
        <w:rPr>
          <w:rStyle w:val="StyleUnderline"/>
          <w:highlight w:val="cyan"/>
        </w:rPr>
        <w:t>must formally notify Congress of</w:t>
      </w:r>
      <w:r w:rsidRPr="00FB6CC6">
        <w:rPr>
          <w:rStyle w:val="StyleUnderline"/>
        </w:rPr>
        <w:t xml:space="preserve"> a potential </w:t>
      </w:r>
      <w:r w:rsidRPr="00621C8D">
        <w:rPr>
          <w:rStyle w:val="StyleUnderline"/>
          <w:highlight w:val="cyan"/>
        </w:rPr>
        <w:t>major</w:t>
      </w:r>
      <w:r w:rsidRPr="00FB6CC6">
        <w:rPr>
          <w:rStyle w:val="StyleUnderline"/>
        </w:rPr>
        <w:t xml:space="preserve"> </w:t>
      </w:r>
      <w:r w:rsidRPr="00621C8D">
        <w:rPr>
          <w:rStyle w:val="StyleUnderline"/>
          <w:highlight w:val="cyan"/>
        </w:rPr>
        <w:t>arms sale</w:t>
      </w:r>
      <w:r w:rsidRPr="00FB6CC6">
        <w:rPr>
          <w:rStyle w:val="StyleUnderline"/>
        </w:rPr>
        <w:t>, if it’s valued at $14 million or more, at least 30 days before finalizing a transfer agreement or issuing an export license.</w:t>
      </w:r>
      <w:r w:rsidRPr="00FB6CC6">
        <w:rPr>
          <w:sz w:val="12"/>
        </w:rPr>
        <w:t xml:space="preserve"> Certain exceptions are made for close partners and allies – including NATO Member countries – in which the value threshold for congressional notification is higher and prior notice is not required until 15 days before concluding an agreement. With this advanced notice, Congress can pass legislation to modify or block a proposed sale, in the absence of which a potential weapons transfer is generally free to move forward. </w:t>
      </w:r>
      <w:r w:rsidRPr="00621C8D">
        <w:rPr>
          <w:rStyle w:val="StyleUnderline"/>
          <w:highlight w:val="cyan"/>
        </w:rPr>
        <w:t>The law also allows the president to waive the 30-day review</w:t>
      </w:r>
      <w:r w:rsidRPr="00FB6CC6">
        <w:rPr>
          <w:rStyle w:val="StyleUnderline"/>
        </w:rPr>
        <w:t xml:space="preserve"> requirement </w:t>
      </w:r>
      <w:r w:rsidRPr="00621C8D">
        <w:rPr>
          <w:rStyle w:val="StyleUnderline"/>
          <w:highlight w:val="cyan"/>
        </w:rPr>
        <w:t>by notifying Congress that “an emergency exists</w:t>
      </w:r>
      <w:r w:rsidRPr="00FB6CC6">
        <w:rPr>
          <w:rStyle w:val="StyleUnderline"/>
        </w:rPr>
        <w:t xml:space="preserve"> which requires that consent to the proposed transfer become effective immediately in the national security interests of the United States.” This emergency provision requires the president to provide a detailed justification “of the emergency circumstances which necessitate immediate consent to the transfer</w:t>
      </w:r>
      <w:r w:rsidRPr="00FB6CC6">
        <w:rPr>
          <w:sz w:val="12"/>
        </w:rPr>
        <w:t>.” Though not invoked regularly, the provision in the AECA was also used in the 1970s and 1980s to push through arms sales to the Middle East. In 1979, the Carter administration used the provision to transfer aircraft, tanks, armored personnel carriers and training to Yemen, following attacks on North Yemen by forces of South Yemen using weapons supplied by the Soviet Union. And in 1984, the Reagan administration sold missiles, and requisite training to Saudi Arabia, “amid escalation of the Iran-Iraq war that featured Iraqi attacks on Iranian oil facilities and Iranian attacks on Kuwaiti and Saudi ships,” according to the Congressional Research Service</w:t>
      </w:r>
      <w:r w:rsidRPr="00FB6CC6">
        <w:rPr>
          <w:rStyle w:val="StyleUnderline"/>
        </w:rPr>
        <w:t xml:space="preserve">. In </w:t>
      </w:r>
      <w:r w:rsidRPr="00621C8D">
        <w:rPr>
          <w:rStyle w:val="StyleUnderline"/>
          <w:highlight w:val="cyan"/>
        </w:rPr>
        <w:t>both</w:t>
      </w:r>
      <w:r w:rsidRPr="00FB6CC6">
        <w:rPr>
          <w:rStyle w:val="StyleUnderline"/>
        </w:rPr>
        <w:t xml:space="preserve"> cases, the “</w:t>
      </w:r>
      <w:r w:rsidRPr="00621C8D">
        <w:rPr>
          <w:rStyle w:val="StyleUnderline"/>
          <w:highlight w:val="cyan"/>
        </w:rPr>
        <w:t>emergency” declarations followed situations with clear conflict escalation and active attacks</w:t>
      </w:r>
      <w:r w:rsidRPr="00FB6CC6">
        <w:rPr>
          <w:rStyle w:val="StyleUnderline"/>
        </w:rPr>
        <w:t>.</w:t>
      </w:r>
    </w:p>
    <w:p w14:paraId="1555D63B" w14:textId="77777777" w:rsidR="007A2B1C" w:rsidRDefault="007A2B1C" w:rsidP="007A2B1C">
      <w:pPr>
        <w:pStyle w:val="Heading3"/>
      </w:pPr>
      <w:r>
        <w:t>C</w:t>
      </w:r>
      <w:r w:rsidRPr="007E2F26">
        <w:t xml:space="preserve">onventional </w:t>
      </w:r>
      <w:r>
        <w:t>A</w:t>
      </w:r>
      <w:r w:rsidRPr="007E2F26">
        <w:t xml:space="preserve">rms </w:t>
      </w:r>
      <w:r>
        <w:t>T</w:t>
      </w:r>
      <w:r w:rsidRPr="007E2F26">
        <w:t>ransfer (CAT) policy</w:t>
      </w:r>
    </w:p>
    <w:p w14:paraId="19085679" w14:textId="77777777" w:rsidR="007A2B1C" w:rsidRPr="00C81539" w:rsidRDefault="007A2B1C" w:rsidP="007A2B1C">
      <w:pPr>
        <w:pStyle w:val="Heading4"/>
      </w:pPr>
      <w:r>
        <w:t>Trump Admin will just increase arms sales in another area—increasing sales are key Trump security policy</w:t>
      </w:r>
    </w:p>
    <w:p w14:paraId="6FEA2CE8" w14:textId="77777777" w:rsidR="007A2B1C" w:rsidRDefault="007A2B1C" w:rsidP="007A2B1C">
      <w:r w:rsidRPr="00C81539">
        <w:rPr>
          <w:rStyle w:val="Style13ptBold"/>
        </w:rPr>
        <w:t>CSIS</w:t>
      </w:r>
      <w:r w:rsidRPr="00C81539">
        <w:t>, 8-8-</w:t>
      </w:r>
      <w:r w:rsidRPr="00C81539">
        <w:rPr>
          <w:rStyle w:val="Style13ptBold"/>
        </w:rPr>
        <w:t>2018</w:t>
      </w:r>
      <w:r w:rsidRPr="00C81539">
        <w:t xml:space="preserve">, "U.S. Arms Transfer Policy: Shaping the Way Ahead", </w:t>
      </w:r>
      <w:r>
        <w:t>Center for Strategic and International Studies</w:t>
      </w:r>
      <w:r w:rsidRPr="00C81539">
        <w:t xml:space="preserve">, </w:t>
      </w:r>
      <w:hyperlink r:id="rId42" w:history="1">
        <w:r w:rsidRPr="00621996">
          <w:rPr>
            <w:rStyle w:val="Hyperlink"/>
          </w:rPr>
          <w:t>https://www.csis.org/analysis/us-arms-transfer-policy-shaping-way-ahead</w:t>
        </w:r>
      </w:hyperlink>
      <w:r>
        <w:t xml:space="preserve"> &lt;</w:t>
      </w:r>
      <w:r w:rsidRPr="00E658D4">
        <w:t xml:space="preserve">Established in Washington, D.C., over 50 years ago, the Center for Strategic and International Studies (CSIS) is a bipartisan, nonprofit policy research organization dedicated to providing strategic insights and policy solutions to help </w:t>
      </w:r>
      <w:proofErr w:type="spellStart"/>
      <w:r w:rsidRPr="00E658D4">
        <w:t>decisionmakers</w:t>
      </w:r>
      <w:proofErr w:type="spellEnd"/>
      <w:r w:rsidRPr="00E658D4">
        <w:t xml:space="preserve"> chart a course toward a better world.</w:t>
      </w:r>
      <w:r>
        <w:t>&gt;</w:t>
      </w:r>
      <w:r w:rsidRPr="00C81539">
        <w:t xml:space="preserve">, </w:t>
      </w:r>
      <w:proofErr w:type="spellStart"/>
      <w:r w:rsidRPr="00C81539">
        <w:t>ke</w:t>
      </w:r>
      <w:proofErr w:type="spellEnd"/>
    </w:p>
    <w:p w14:paraId="05C9AF07" w14:textId="77777777" w:rsidR="007A2B1C" w:rsidRPr="007D41F7" w:rsidRDefault="007A2B1C" w:rsidP="007A2B1C">
      <w:pPr>
        <w:rPr>
          <w:sz w:val="14"/>
        </w:rPr>
      </w:pPr>
      <w:r w:rsidRPr="00621C8D">
        <w:rPr>
          <w:rStyle w:val="StyleUnderline"/>
          <w:highlight w:val="cyan"/>
        </w:rPr>
        <w:t>The release o</w:t>
      </w:r>
      <w:r w:rsidRPr="00CB7708">
        <w:rPr>
          <w:rStyle w:val="StyleUnderline"/>
        </w:rPr>
        <w:t xml:space="preserve">f the </w:t>
      </w:r>
      <w:r w:rsidRPr="00621C8D">
        <w:rPr>
          <w:rStyle w:val="StyleUnderline"/>
          <w:highlight w:val="cyan"/>
        </w:rPr>
        <w:t>new policy</w:t>
      </w:r>
      <w:r w:rsidRPr="00CB7708">
        <w:rPr>
          <w:rStyle w:val="StyleUnderline"/>
        </w:rPr>
        <w:t xml:space="preserve"> </w:t>
      </w:r>
      <w:r w:rsidRPr="00621C8D">
        <w:rPr>
          <w:rStyle w:val="StyleUnderline"/>
          <w:highlight w:val="cyan"/>
        </w:rPr>
        <w:t>was</w:t>
      </w:r>
      <w:r w:rsidRPr="00CB7708">
        <w:rPr>
          <w:rStyle w:val="StyleUnderline"/>
        </w:rPr>
        <w:t xml:space="preserve"> only </w:t>
      </w:r>
      <w:r w:rsidRPr="00621C8D">
        <w:rPr>
          <w:rStyle w:val="StyleUnderline"/>
          <w:highlight w:val="cyan"/>
        </w:rPr>
        <w:t>the first step</w:t>
      </w:r>
      <w:r w:rsidRPr="00CB7708">
        <w:rPr>
          <w:rStyle w:val="StyleUnderline"/>
        </w:rPr>
        <w:t xml:space="preserve"> in a series of what we believe will be very practical results-focused initiatives </w:t>
      </w:r>
      <w:r w:rsidRPr="00621C8D">
        <w:rPr>
          <w:rStyle w:val="StyleUnderline"/>
          <w:highlight w:val="cyan"/>
        </w:rPr>
        <w:t>to transform the way that the U.S. government</w:t>
      </w:r>
      <w:r w:rsidRPr="00CB7708">
        <w:rPr>
          <w:rStyle w:val="StyleUnderline"/>
        </w:rPr>
        <w:t xml:space="preserve"> </w:t>
      </w:r>
      <w:r w:rsidRPr="00621C8D">
        <w:rPr>
          <w:rStyle w:val="StyleUnderline"/>
          <w:highlight w:val="cyan"/>
        </w:rPr>
        <w:t>works to support</w:t>
      </w:r>
      <w:r w:rsidRPr="00CB7708">
        <w:rPr>
          <w:rStyle w:val="StyleUnderline"/>
        </w:rPr>
        <w:t xml:space="preserve"> and grow </w:t>
      </w:r>
      <w:r w:rsidRPr="00621C8D">
        <w:rPr>
          <w:rStyle w:val="StyleUnderline"/>
          <w:highlight w:val="cyan"/>
        </w:rPr>
        <w:t>our defense industrial base</w:t>
      </w:r>
      <w:r w:rsidRPr="007D41F7">
        <w:rPr>
          <w:sz w:val="14"/>
        </w:rPr>
        <w:t xml:space="preserve">. Through that memorandum, the president also directed the secretary of state, in coordination with the secretaries of defense, commerce, and energy, to submit an implementation plan within 60 days. So, during the 60 days following the release of the policy, my colleagues from across the executive branch and I met with stakeholders from industry, from civil society, as well as congressional staffers to collect all of their input and hopefully closely align our implementation plan with real-world challenges. In fact, as part of this engagement, in April I met with a group of scholars from the NGO and think-tank community right here at CSIS to discuss the new CAT Policy. We’re very grateful for everybody who contributed feedback to that very important process. And subsequently, as directed by the president’s national security policy memorandum, we did indeed submit a national implementation plan on July 13 </w:t>
      </w:r>
      <w:proofErr w:type="spellStart"/>
      <w:r w:rsidRPr="007D41F7">
        <w:rPr>
          <w:sz w:val="14"/>
        </w:rPr>
        <w:t>th.</w:t>
      </w:r>
      <w:proofErr w:type="spellEnd"/>
      <w:r w:rsidRPr="007D41F7">
        <w:rPr>
          <w:sz w:val="14"/>
        </w:rPr>
        <w:t xml:space="preserve"> </w:t>
      </w:r>
      <w:r w:rsidRPr="00621C8D">
        <w:rPr>
          <w:rStyle w:val="StyleUnderline"/>
          <w:highlight w:val="cyan"/>
        </w:rPr>
        <w:t>The plan</w:t>
      </w:r>
      <w:r w:rsidRPr="00CB7708">
        <w:rPr>
          <w:rStyle w:val="StyleUnderline"/>
        </w:rPr>
        <w:t xml:space="preserve"> represents an integrated strategy, one that aligns our conventional arms transfers with our national security and economic interests, and it’s built on three specific lines of effort. First, the plan calls for prioritizing strategic and economic competition through a paradigm shift from the current reactive posture to a more proactive posture that actively develops partnerships and capabilities reflective of U.S. strategic and economic objectives.</w:t>
      </w:r>
      <w:r w:rsidRPr="007D41F7">
        <w:rPr>
          <w:sz w:val="14"/>
        </w:rPr>
        <w:t xml:space="preserve"> </w:t>
      </w:r>
      <w:r w:rsidRPr="00CB7708">
        <w:rPr>
          <w:rStyle w:val="StyleUnderline"/>
        </w:rPr>
        <w:t xml:space="preserve">We </w:t>
      </w:r>
      <w:r w:rsidRPr="00621C8D">
        <w:rPr>
          <w:rStyle w:val="StyleUnderline"/>
          <w:highlight w:val="cyan"/>
        </w:rPr>
        <w:t>will</w:t>
      </w:r>
      <w:r w:rsidRPr="00CB7708">
        <w:rPr>
          <w:rStyle w:val="StyleUnderline"/>
        </w:rPr>
        <w:t xml:space="preserve"> use this policy tool to </w:t>
      </w:r>
      <w:r w:rsidRPr="00621C8D">
        <w:rPr>
          <w:rStyle w:val="StyleUnderline"/>
          <w:highlight w:val="cyan"/>
        </w:rPr>
        <w:t>ensure that U.S. products can win in the competitive global marketplace</w:t>
      </w:r>
      <w:r w:rsidRPr="007D41F7">
        <w:rPr>
          <w:sz w:val="14"/>
        </w:rPr>
        <w:t>. Second</w:t>
      </w:r>
      <w:r w:rsidRPr="00CB7708">
        <w:rPr>
          <w:rStyle w:val="StyleUnderline"/>
        </w:rPr>
        <w:t>, the plan envisions organizing our efforts for success, ensuring that the executive branch is positioned, staffed, and resourced to best support efficient execution of the Conventional Arms Transfer Policy, and that its processes are also similarly constructed</w:t>
      </w:r>
      <w:r w:rsidRPr="007D41F7">
        <w:rPr>
          <w:sz w:val="14"/>
        </w:rPr>
        <w:t xml:space="preserve">. Third, the plan calls for creating conducive environments through engagement with Congress, industry, international partners, and other stakeholders to foster the efficient operation of U.S. defense trade. </w:t>
      </w:r>
      <w:r w:rsidRPr="00621C8D">
        <w:rPr>
          <w:rStyle w:val="StyleUnderline"/>
          <w:highlight w:val="cyan"/>
        </w:rPr>
        <w:t>What all this</w:t>
      </w:r>
      <w:r w:rsidRPr="00CB7708">
        <w:rPr>
          <w:rStyle w:val="StyleUnderline"/>
        </w:rPr>
        <w:t xml:space="preserve"> really </w:t>
      </w:r>
      <w:r w:rsidRPr="00621C8D">
        <w:rPr>
          <w:rStyle w:val="StyleUnderline"/>
          <w:highlight w:val="cyan"/>
        </w:rPr>
        <w:t>ultimately means</w:t>
      </w:r>
      <w:r w:rsidRPr="00CB7708">
        <w:rPr>
          <w:rStyle w:val="StyleUnderline"/>
        </w:rPr>
        <w:t xml:space="preserve"> and what the initiative makes clear </w:t>
      </w:r>
      <w:r w:rsidRPr="00621C8D">
        <w:rPr>
          <w:rStyle w:val="StyleUnderline"/>
          <w:highlight w:val="cyan"/>
        </w:rPr>
        <w:t>is that under this administration</w:t>
      </w:r>
      <w:r w:rsidRPr="00CB7708">
        <w:rPr>
          <w:rStyle w:val="StyleUnderline"/>
        </w:rPr>
        <w:t xml:space="preserve"> </w:t>
      </w:r>
      <w:r w:rsidRPr="00621C8D">
        <w:rPr>
          <w:rStyle w:val="StyleUnderline"/>
          <w:highlight w:val="cyan"/>
        </w:rPr>
        <w:t>there will be no more active advocate for U.S. sales than the U.S. government itself.</w:t>
      </w:r>
      <w:r w:rsidRPr="00CB7708">
        <w:rPr>
          <w:rStyle w:val="StyleUnderline"/>
        </w:rPr>
        <w:t xml:space="preserve"> </w:t>
      </w:r>
      <w:r w:rsidRPr="007D41F7">
        <w:rPr>
          <w:sz w:val="14"/>
        </w:rPr>
        <w:t>Thus, a top priority of my bureau – the Bureau of Political-Military Affairs at the State Department – is maintaining the United States as the security partner of choice for our many friends and allies overseas.</w:t>
      </w:r>
    </w:p>
    <w:p w14:paraId="254C6501" w14:textId="77777777" w:rsidR="007A2B1C" w:rsidRDefault="007A2B1C" w:rsidP="007A2B1C">
      <w:pPr>
        <w:pStyle w:val="Heading4"/>
      </w:pPr>
      <w:r>
        <w:t>Trump can issue a national security presidential memorandum to streamline arms transfers</w:t>
      </w:r>
    </w:p>
    <w:p w14:paraId="7ECB9972" w14:textId="77777777" w:rsidR="007A2B1C" w:rsidRDefault="007A2B1C" w:rsidP="007A2B1C">
      <w:r w:rsidRPr="0006637C">
        <w:t xml:space="preserve">Daniel </w:t>
      </w:r>
      <w:proofErr w:type="spellStart"/>
      <w:r w:rsidRPr="0006637C">
        <w:rPr>
          <w:rStyle w:val="Style13ptBold"/>
        </w:rPr>
        <w:t>Cebul</w:t>
      </w:r>
      <w:proofErr w:type="spellEnd"/>
      <w:r w:rsidRPr="0006637C">
        <w:t>, 8-10-</w:t>
      </w:r>
      <w:r w:rsidRPr="0006637C">
        <w:rPr>
          <w:rStyle w:val="Style13ptBold"/>
        </w:rPr>
        <w:t>2018</w:t>
      </w:r>
      <w:r w:rsidRPr="0006637C">
        <w:t xml:space="preserve">, "How would reforming conventional arms transfer policy bolster national security?", Defense News, </w:t>
      </w:r>
      <w:hyperlink r:id="rId43" w:history="1">
        <w:r w:rsidRPr="00621996">
          <w:rPr>
            <w:rStyle w:val="Hyperlink"/>
          </w:rPr>
          <w:t>https://www.defensenews.com/top-100/2018/08/09/how-would-reforming-conventional-arms-transfer-policy-bolster-national-security/</w:t>
        </w:r>
      </w:hyperlink>
      <w:r>
        <w:t xml:space="preserve"> &lt;</w:t>
      </w:r>
      <w:r w:rsidRPr="0006637C">
        <w:t xml:space="preserve"> Daniel </w:t>
      </w:r>
      <w:proofErr w:type="spellStart"/>
      <w:r w:rsidRPr="0006637C">
        <w:t>Cebul</w:t>
      </w:r>
      <w:proofErr w:type="spellEnd"/>
      <w:r w:rsidRPr="0006637C">
        <w:t xml:space="preserve"> is an editorial fellow and general assignments writer for Defense News, C4ISRNET, Fifth Domain and Federal Times.</w:t>
      </w:r>
      <w:r>
        <w:t>&gt;</w:t>
      </w:r>
      <w:r w:rsidRPr="0006637C">
        <w:t xml:space="preserve">, </w:t>
      </w:r>
      <w:proofErr w:type="spellStart"/>
      <w:r w:rsidRPr="0006637C">
        <w:t>ke</w:t>
      </w:r>
      <w:proofErr w:type="spellEnd"/>
    </w:p>
    <w:p w14:paraId="63CAB28F" w14:textId="77777777" w:rsidR="007A2B1C" w:rsidRPr="00B00F67" w:rsidRDefault="007A2B1C" w:rsidP="007A2B1C">
      <w:pPr>
        <w:rPr>
          <w:sz w:val="12"/>
        </w:rPr>
      </w:pPr>
      <w:r w:rsidRPr="00B00F67">
        <w:rPr>
          <w:sz w:val="12"/>
        </w:rPr>
        <w:t xml:space="preserve">Last year was a strong one for the U.S. aerospace and defense industry, generating $865 billion in economic output and accounting for nearly 2 percent of the country’s gross domestic product. </w:t>
      </w:r>
      <w:r w:rsidRPr="00621C8D">
        <w:rPr>
          <w:rStyle w:val="StyleUnderline"/>
          <w:highlight w:val="cyan"/>
        </w:rPr>
        <w:t>But reforming the</w:t>
      </w:r>
      <w:r w:rsidRPr="00B00F67">
        <w:rPr>
          <w:rStyle w:val="StyleUnderline"/>
        </w:rPr>
        <w:t xml:space="preserve"> conventional arms transfer, or </w:t>
      </w:r>
      <w:r w:rsidRPr="00621C8D">
        <w:rPr>
          <w:rStyle w:val="StyleUnderline"/>
          <w:highlight w:val="cyan"/>
        </w:rPr>
        <w:t>CAT</w:t>
      </w:r>
      <w:r w:rsidRPr="00B00F67">
        <w:rPr>
          <w:rStyle w:val="StyleUnderline"/>
        </w:rPr>
        <w:t xml:space="preserve">, policy </w:t>
      </w:r>
      <w:r w:rsidRPr="00621C8D">
        <w:rPr>
          <w:rStyle w:val="StyleUnderline"/>
          <w:highlight w:val="cyan"/>
        </w:rPr>
        <w:t>could do even more for defense companies</w:t>
      </w:r>
      <w:r w:rsidRPr="00B00F67">
        <w:rPr>
          <w:rStyle w:val="StyleUnderline"/>
        </w:rPr>
        <w:t xml:space="preserve"> that bemoan the current arms transfer bureaucracy, sometimes criticized as sluggish and ineffective</w:t>
      </w:r>
      <w:r w:rsidRPr="00B00F67">
        <w:rPr>
          <w:sz w:val="12"/>
        </w:rPr>
        <w:t xml:space="preserve">. The overall security cooperation enterprise that reviews and approves all defense exports is comprised of various agencies in the departments of State, Commerce and Defense. The enterprise is understaffed and organized in a way that can make the approval process inefficient and redundant, which impedes the ability of the U.S. to engage with allies and partners. </w:t>
      </w:r>
      <w:r w:rsidRPr="00B00F67">
        <w:rPr>
          <w:rStyle w:val="StyleUnderline"/>
        </w:rPr>
        <w:t>In April, t</w:t>
      </w:r>
      <w:r w:rsidRPr="00621C8D">
        <w:rPr>
          <w:rStyle w:val="StyleUnderline"/>
          <w:highlight w:val="cyan"/>
        </w:rPr>
        <w:t>he Trump administration issued a national security presidential memorandum, adjusting the arms transfer rules</w:t>
      </w:r>
      <w:r w:rsidRPr="00B00F67">
        <w:rPr>
          <w:rStyle w:val="StyleUnderline"/>
        </w:rPr>
        <w:t xml:space="preserve"> and priorities and requesting an implementation plan for the changes within 60 days. A key line of thinking in the memo is the belief that economic security bolsters national security. The memo argues reforming CAT policy will enable the U.S. to maintain a technological leg up over adversaries, strengthen strategic partnerships that extend U.S. influence, and better equip allies and partners to contribute to shared security objectives and to enhance global deterrence “by better aligning our policy regarding conventional arms transfers with our national and economic security interests.” </w:t>
      </w:r>
      <w:r w:rsidRPr="00B00F67">
        <w:rPr>
          <w:sz w:val="12"/>
        </w:rPr>
        <w:t xml:space="preserve">The result of reforming the CAT policy could mean more jobs and revenue for the U.S. defense-industrial base, although the benefits may not be widely felt. Speaking with Defense News at the Farnborough Airshow in July, the president and CEO of the Aerospace Industries Association echoed this belief. “I’ve always believed national security and economic security are very much intertwined,” Eric Fanning said. “The aerospace industry is 2.4 million American workers; they make 81 percent more than the national average; we paid out $220 billion in wages and benefits last year. And so these really are symbiotic in that way.” </w:t>
      </w:r>
      <w:r w:rsidRPr="00B00F67">
        <w:rPr>
          <w:rStyle w:val="StyleUnderline"/>
        </w:rPr>
        <w:t>Strict export regulations may be costing US industry billions in foreign sales Strict export regulations may be costing US industry billions in foreign sales Drone proliferation is accelerating</w:t>
      </w:r>
      <w:r w:rsidRPr="00B00F67">
        <w:rPr>
          <w:sz w:val="12"/>
        </w:rPr>
        <w:t xml:space="preserve">. Is it time for new U.S. export rules? What’s the plan? </w:t>
      </w:r>
      <w:r w:rsidRPr="00621C8D">
        <w:rPr>
          <w:rStyle w:val="StyleUnderline"/>
          <w:highlight w:val="cyan"/>
        </w:rPr>
        <w:t>The State Department</w:t>
      </w:r>
      <w:r w:rsidRPr="00B00F67">
        <w:rPr>
          <w:rStyle w:val="StyleUnderline"/>
        </w:rPr>
        <w:t xml:space="preserve">, in conjunction with its interagency partners, </w:t>
      </w:r>
      <w:r w:rsidRPr="00621C8D">
        <w:rPr>
          <w:rStyle w:val="StyleUnderline"/>
          <w:highlight w:val="cyan"/>
        </w:rPr>
        <w:t>submitted an implementation plan</w:t>
      </w:r>
      <w:r w:rsidRPr="00B00F67">
        <w:rPr>
          <w:rStyle w:val="StyleUnderline"/>
        </w:rPr>
        <w:t xml:space="preserve"> on July 13 that focuses on three lines of effort: prioritizing strategic competition, organizing for success and creating conducive environments</w:t>
      </w:r>
      <w:r w:rsidRPr="00B00F67">
        <w:rPr>
          <w:sz w:val="12"/>
        </w:rPr>
        <w:t xml:space="preserve">. At a Center for Strategic and International Studies event on Aug. 8, acting Assistant Secretary of State for Political-Military Affairs Tina </w:t>
      </w:r>
      <w:proofErr w:type="spellStart"/>
      <w:r w:rsidRPr="00B00F67">
        <w:rPr>
          <w:sz w:val="12"/>
        </w:rPr>
        <w:t>Kaidanow</w:t>
      </w:r>
      <w:proofErr w:type="spellEnd"/>
      <w:r w:rsidRPr="00B00F67">
        <w:rPr>
          <w:sz w:val="12"/>
        </w:rPr>
        <w:t xml:space="preserve"> explained what these efforts ultimately mean “is that under this administration there will be no more active advocate for U.S. sales than the U.S. itself.” She elaborated that these changes “are anchoring our armed transfers in our larger foreign policy framework, and simultaneously protecting the security and integrity of our technological advantage and our defense and industrial base.” In her remarks, </w:t>
      </w:r>
      <w:proofErr w:type="spellStart"/>
      <w:r w:rsidRPr="00B00F67">
        <w:rPr>
          <w:sz w:val="12"/>
        </w:rPr>
        <w:t>Kaidanow</w:t>
      </w:r>
      <w:proofErr w:type="spellEnd"/>
      <w:r w:rsidRPr="00B00F67">
        <w:rPr>
          <w:sz w:val="12"/>
        </w:rPr>
        <w:t xml:space="preserve"> noted that the CAT policy aligned with the Trump administration’s National Security Strategy, which included facilitating U.S. economic security. Laura </w:t>
      </w:r>
      <w:proofErr w:type="spellStart"/>
      <w:r w:rsidRPr="00B00F67">
        <w:rPr>
          <w:sz w:val="12"/>
        </w:rPr>
        <w:t>Cressey</w:t>
      </w:r>
      <w:proofErr w:type="spellEnd"/>
      <w:r w:rsidRPr="00B00F67">
        <w:rPr>
          <w:sz w:val="12"/>
        </w:rPr>
        <w:t xml:space="preserve">, deputy director for regional security and arms transfers at the State Department, echoed the plan’s paradigm shift to “a more proactive approach to arms transfers.” </w:t>
      </w:r>
      <w:r w:rsidRPr="00B00F67">
        <w:rPr>
          <w:rStyle w:val="StyleUnderline"/>
        </w:rPr>
        <w:t xml:space="preserve">She noted that </w:t>
      </w:r>
      <w:r w:rsidRPr="00621C8D">
        <w:rPr>
          <w:rStyle w:val="StyleUnderline"/>
          <w:highlight w:val="cyan"/>
        </w:rPr>
        <w:t>some of the streamlining effort</w:t>
      </w:r>
      <w:r w:rsidRPr="00B00F67">
        <w:rPr>
          <w:rStyle w:val="StyleUnderline"/>
        </w:rPr>
        <w:t xml:space="preserve">s associated with the plan will </w:t>
      </w:r>
      <w:r w:rsidRPr="00621C8D">
        <w:rPr>
          <w:rStyle w:val="StyleUnderline"/>
          <w:highlight w:val="cyan"/>
        </w:rPr>
        <w:t>require</w:t>
      </w:r>
      <w:r w:rsidRPr="00B00F67">
        <w:rPr>
          <w:rStyle w:val="StyleUnderline"/>
        </w:rPr>
        <w:t xml:space="preserve"> tweaking and </w:t>
      </w:r>
      <w:r w:rsidRPr="00621C8D">
        <w:rPr>
          <w:rStyle w:val="StyleUnderline"/>
          <w:highlight w:val="cyan"/>
        </w:rPr>
        <w:t>revision of other relevant rules, like</w:t>
      </w:r>
      <w:r w:rsidRPr="00B00F67">
        <w:rPr>
          <w:rStyle w:val="StyleUnderline"/>
        </w:rPr>
        <w:t xml:space="preserve"> the </w:t>
      </w:r>
      <w:r w:rsidRPr="00621C8D">
        <w:rPr>
          <w:rStyle w:val="StyleUnderline"/>
          <w:highlight w:val="cyan"/>
        </w:rPr>
        <w:t>I</w:t>
      </w:r>
      <w:r w:rsidRPr="00B00F67">
        <w:rPr>
          <w:rStyle w:val="StyleUnderline"/>
        </w:rPr>
        <w:t xml:space="preserve">nternational </w:t>
      </w:r>
      <w:r w:rsidRPr="00621C8D">
        <w:rPr>
          <w:rStyle w:val="StyleUnderline"/>
          <w:highlight w:val="cyan"/>
        </w:rPr>
        <w:t>T</w:t>
      </w:r>
      <w:r w:rsidRPr="00B00F67">
        <w:rPr>
          <w:rStyle w:val="StyleUnderline"/>
        </w:rPr>
        <w:t xml:space="preserve">raffic in </w:t>
      </w:r>
      <w:r w:rsidRPr="00621C8D">
        <w:rPr>
          <w:rStyle w:val="StyleUnderline"/>
          <w:highlight w:val="cyan"/>
        </w:rPr>
        <w:t>A</w:t>
      </w:r>
      <w:r w:rsidRPr="00B00F67">
        <w:rPr>
          <w:rStyle w:val="StyleUnderline"/>
        </w:rPr>
        <w:t xml:space="preserve">rms </w:t>
      </w:r>
      <w:r w:rsidRPr="00621C8D">
        <w:rPr>
          <w:rStyle w:val="StyleUnderline"/>
          <w:highlight w:val="cyan"/>
        </w:rPr>
        <w:t>R</w:t>
      </w:r>
      <w:r w:rsidRPr="00B00F67">
        <w:rPr>
          <w:rStyle w:val="StyleUnderline"/>
        </w:rPr>
        <w:t xml:space="preserve">egulations, </w:t>
      </w:r>
      <w:r w:rsidRPr="00621C8D">
        <w:rPr>
          <w:rStyle w:val="StyleUnderline"/>
          <w:highlight w:val="cyan"/>
        </w:rPr>
        <w:t>U.S. munitions lists and commerce control lists</w:t>
      </w:r>
      <w:r w:rsidRPr="00621C8D">
        <w:rPr>
          <w:sz w:val="12"/>
          <w:highlight w:val="cyan"/>
        </w:rPr>
        <w:t>.</w:t>
      </w:r>
      <w:r w:rsidRPr="00B00F67">
        <w:rPr>
          <w:sz w:val="12"/>
        </w:rPr>
        <w:t xml:space="preserve"> According to </w:t>
      </w:r>
      <w:proofErr w:type="spellStart"/>
      <w:r w:rsidRPr="00B00F67">
        <w:rPr>
          <w:sz w:val="12"/>
        </w:rPr>
        <w:t>Cressey</w:t>
      </w:r>
      <w:proofErr w:type="spellEnd"/>
      <w:r w:rsidRPr="00B00F67">
        <w:rPr>
          <w:sz w:val="12"/>
        </w:rPr>
        <w:t>, all of the policy changes are “trying to improve our ability to compete with our adversaries by providing our partners with viable alternatives to foreign products in order to maintain influence in key regions throughout the world.” While the implementation plan has been received with praise by some in industry and government, Fanning warned there is still a long way to go. “The devil is in the details. There is still a lot that needs to be done to actually implement it and make sure it is a process that survives the strong leadership support we are seeing now,” he said. “But they have been very collaborative in working on this. They want to continue working on this as they actually implement the plan, and so we are optimistic it will happen, but we got to keep the pressure on the work.” Others are more skeptical about the changes set to be made to the CAT policy, expressing concern that the implementation plan values more sales at a faster pace over human rights. Jeff Abramson, a nonresident senior fellow for arms control and conventional arms transfers at the Arms Control Association, expressed concern about the transactional approach to the reform policy. “My concerns here are when we stress the economic side of this, that is what is seen," he said at CSIS. "When President [Donald] Trump meets with the Saudis and holds up [a] poster and the amounts of sales, the message being perceived in the world is that the human rights, the other concerns [and] the security, they don’t matter. It is a transactional approach. It’s about faster and more, and faster and more could be a recipe for disaster.” Abramson did commend the CAT policy reform for increasing its focus on ensuring U.S. equipment included in foreign sales are not used to commit human rights abuses. Yet, he asked that the administration and industry be more transparent with the outcome of foreign sales.</w:t>
      </w:r>
    </w:p>
    <w:p w14:paraId="7230F36F" w14:textId="6F9BED48" w:rsidR="007A2B1C" w:rsidRDefault="00ED6348" w:rsidP="007A2B1C">
      <w:pPr>
        <w:pStyle w:val="Heading2"/>
      </w:pPr>
      <w:r>
        <w:t>E</w:t>
      </w:r>
      <w:r w:rsidR="007A2B1C">
        <w:t xml:space="preserve">xcess </w:t>
      </w:r>
      <w:r>
        <w:t>D</w:t>
      </w:r>
      <w:r w:rsidR="007A2B1C">
        <w:t xml:space="preserve">efense </w:t>
      </w:r>
      <w:r>
        <w:t>A</w:t>
      </w:r>
      <w:r w:rsidR="007A2B1C">
        <w:t>rticles</w:t>
      </w:r>
      <w:r>
        <w:t xml:space="preserve"> (EDA)</w:t>
      </w:r>
    </w:p>
    <w:p w14:paraId="5AF7E135" w14:textId="77777777" w:rsidR="007A2B1C" w:rsidRDefault="007A2B1C" w:rsidP="007A2B1C">
      <w:pPr>
        <w:pStyle w:val="Heading4"/>
      </w:pPr>
      <w:r>
        <w:t>EDA go to developing nations including countries in South America and Africa—a weapons ban would be hard to enforce</w:t>
      </w:r>
    </w:p>
    <w:p w14:paraId="7287A011" w14:textId="77777777" w:rsidR="007A2B1C" w:rsidRDefault="007A2B1C" w:rsidP="007A2B1C">
      <w:r w:rsidRPr="0079143B">
        <w:t xml:space="preserve">David </w:t>
      </w:r>
      <w:proofErr w:type="spellStart"/>
      <w:r w:rsidRPr="0079143B">
        <w:rPr>
          <w:rStyle w:val="Style13ptBold"/>
        </w:rPr>
        <w:t>Vergun</w:t>
      </w:r>
      <w:proofErr w:type="spellEnd"/>
      <w:r w:rsidRPr="0079143B">
        <w:t>, 7-17-</w:t>
      </w:r>
      <w:r w:rsidRPr="0079143B">
        <w:rPr>
          <w:rStyle w:val="Style13ptBold"/>
        </w:rPr>
        <w:t>2017</w:t>
      </w:r>
      <w:r w:rsidRPr="0079143B">
        <w:t xml:space="preserve">, "Playing 'the long game': US, partner nations build global readiness through excess equipment sales", army.mil, https://www.army.mil/article/190899/playing_the_long_game_us_partner_nations_build_global_readiness_through_excess_equipment_sales, </w:t>
      </w:r>
      <w:proofErr w:type="spellStart"/>
      <w:r w:rsidRPr="0079143B">
        <w:t>ke</w:t>
      </w:r>
      <w:proofErr w:type="spellEnd"/>
      <w:r w:rsidRPr="0079143B">
        <w:t xml:space="preserve"> </w:t>
      </w:r>
    </w:p>
    <w:p w14:paraId="5814A901" w14:textId="77777777" w:rsidR="007A2B1C" w:rsidRPr="00FB6CC6" w:rsidRDefault="007A2B1C" w:rsidP="007A2B1C">
      <w:pPr>
        <w:rPr>
          <w:sz w:val="14"/>
        </w:rPr>
      </w:pPr>
      <w:r w:rsidRPr="00FB6CC6">
        <w:rPr>
          <w:sz w:val="14"/>
        </w:rPr>
        <w:t xml:space="preserve">While the benefit of modernized equipment is evident, how can developing nations with a low gross domestic product afford to pay for these necessary capabilities? </w:t>
      </w:r>
      <w:proofErr w:type="spellStart"/>
      <w:r w:rsidRPr="00FB6CC6">
        <w:rPr>
          <w:sz w:val="14"/>
        </w:rPr>
        <w:t>Farmen</w:t>
      </w:r>
      <w:proofErr w:type="spellEnd"/>
      <w:r w:rsidRPr="00FB6CC6">
        <w:rPr>
          <w:sz w:val="14"/>
        </w:rPr>
        <w:t xml:space="preserve"> noted that </w:t>
      </w:r>
      <w:r w:rsidRPr="00621C8D">
        <w:rPr>
          <w:rStyle w:val="StyleUnderline"/>
          <w:highlight w:val="cyan"/>
        </w:rPr>
        <w:t>many</w:t>
      </w:r>
      <w:r w:rsidRPr="00FB6CC6">
        <w:rPr>
          <w:rStyle w:val="StyleUnderline"/>
        </w:rPr>
        <w:t xml:space="preserve"> interested </w:t>
      </w:r>
      <w:r w:rsidRPr="00621C8D">
        <w:rPr>
          <w:rStyle w:val="StyleUnderline"/>
          <w:highlight w:val="cyan"/>
        </w:rPr>
        <w:t>nations</w:t>
      </w:r>
      <w:r w:rsidRPr="00FB6CC6">
        <w:rPr>
          <w:rStyle w:val="StyleUnderline"/>
        </w:rPr>
        <w:t xml:space="preserve"> can </w:t>
      </w:r>
      <w:r w:rsidRPr="00621C8D">
        <w:rPr>
          <w:rStyle w:val="StyleUnderline"/>
          <w:highlight w:val="cyan"/>
        </w:rPr>
        <w:t>cut their costs by utilizing older or excess Army equipment</w:t>
      </w:r>
      <w:r w:rsidRPr="00FB6CC6">
        <w:rPr>
          <w:rStyle w:val="StyleUnderline"/>
        </w:rPr>
        <w:t xml:space="preserve"> -- known as excess defense articles, or EDA -- </w:t>
      </w:r>
      <w:r w:rsidRPr="00621C8D">
        <w:rPr>
          <w:rStyle w:val="StyleUnderline"/>
          <w:highlight w:val="cyan"/>
        </w:rPr>
        <w:t>that is no longer needed</w:t>
      </w:r>
      <w:r w:rsidRPr="00FB6CC6">
        <w:rPr>
          <w:rStyle w:val="StyleUnderline"/>
        </w:rPr>
        <w:t xml:space="preserve"> by the U.S. armed forces</w:t>
      </w:r>
      <w:r w:rsidRPr="00FB6CC6">
        <w:rPr>
          <w:sz w:val="14"/>
        </w:rPr>
        <w:t xml:space="preserve">. Morocco, for example, acquired over 200 M-1 tanks through this program. </w:t>
      </w:r>
      <w:proofErr w:type="spellStart"/>
      <w:r w:rsidRPr="00FB6CC6">
        <w:rPr>
          <w:rStyle w:val="StyleUnderline"/>
        </w:rPr>
        <w:t>Farmen</w:t>
      </w:r>
      <w:proofErr w:type="spellEnd"/>
      <w:r w:rsidRPr="00FB6CC6">
        <w:rPr>
          <w:rStyle w:val="StyleUnderline"/>
        </w:rPr>
        <w:t xml:space="preserve"> mentioned that other </w:t>
      </w:r>
      <w:r w:rsidRPr="00621C8D">
        <w:rPr>
          <w:rStyle w:val="StyleUnderline"/>
          <w:highlight w:val="cyan"/>
        </w:rPr>
        <w:t xml:space="preserve">countries in Africa and South America </w:t>
      </w:r>
      <w:r w:rsidRPr="000E1DF0">
        <w:rPr>
          <w:rStyle w:val="StyleUnderline"/>
        </w:rPr>
        <w:t>a</w:t>
      </w:r>
      <w:r w:rsidRPr="00FB6CC6">
        <w:rPr>
          <w:rStyle w:val="StyleUnderline"/>
        </w:rPr>
        <w:t xml:space="preserve">lso </w:t>
      </w:r>
      <w:r w:rsidRPr="00621C8D">
        <w:rPr>
          <w:rStyle w:val="StyleUnderline"/>
          <w:highlight w:val="cyan"/>
        </w:rPr>
        <w:t>take advantage of FMS</w:t>
      </w:r>
      <w:r w:rsidRPr="00FB6CC6">
        <w:rPr>
          <w:rStyle w:val="StyleUnderline"/>
        </w:rPr>
        <w:t xml:space="preserve">. </w:t>
      </w:r>
      <w:proofErr w:type="spellStart"/>
      <w:r w:rsidRPr="00FB6CC6">
        <w:rPr>
          <w:rStyle w:val="StyleUnderline"/>
        </w:rPr>
        <w:t>Farmen</w:t>
      </w:r>
      <w:proofErr w:type="spellEnd"/>
      <w:r w:rsidRPr="00FB6CC6">
        <w:rPr>
          <w:rStyle w:val="StyleUnderline"/>
        </w:rPr>
        <w:t xml:space="preserve"> noted that proper coordination and timing help to facilitate a smooth FMS or EDA process.</w:t>
      </w:r>
      <w:r w:rsidRPr="00FB6CC6">
        <w:rPr>
          <w:sz w:val="14"/>
        </w:rPr>
        <w:t xml:space="preserve"> Combatant commands of partner nations need to communicate with one another, and their U.S. counterparts, to ascertain their equipment priorities in accordance with planned strategic impacts and regional threats. PLAYING THE 'LONG GAME' </w:t>
      </w:r>
      <w:proofErr w:type="spellStart"/>
      <w:r w:rsidRPr="00FB6CC6">
        <w:rPr>
          <w:sz w:val="14"/>
        </w:rPr>
        <w:t>Farmen</w:t>
      </w:r>
      <w:proofErr w:type="spellEnd"/>
      <w:r w:rsidRPr="00FB6CC6">
        <w:rPr>
          <w:sz w:val="14"/>
        </w:rPr>
        <w:t xml:space="preserve"> said </w:t>
      </w:r>
      <w:r w:rsidRPr="00621C8D">
        <w:rPr>
          <w:rStyle w:val="StyleUnderline"/>
          <w:highlight w:val="cyan"/>
        </w:rPr>
        <w:t>USASAC is working to make</w:t>
      </w:r>
      <w:r w:rsidRPr="00FB6CC6">
        <w:rPr>
          <w:rStyle w:val="StyleUnderline"/>
        </w:rPr>
        <w:t xml:space="preserve"> the FMS and </w:t>
      </w:r>
      <w:r w:rsidRPr="00621C8D">
        <w:rPr>
          <w:rStyle w:val="StyleUnderline"/>
          <w:highlight w:val="cyan"/>
        </w:rPr>
        <w:t>EDA processes even more streamlined and efficient,</w:t>
      </w:r>
      <w:r w:rsidRPr="00FB6CC6">
        <w:rPr>
          <w:rStyle w:val="StyleUnderline"/>
        </w:rPr>
        <w:t xml:space="preserve"> for the benefit of the United States and all other countries involved</w:t>
      </w:r>
      <w:r w:rsidRPr="00FB6CC6">
        <w:rPr>
          <w:sz w:val="14"/>
        </w:rPr>
        <w:t xml:space="preserve">. USASAC currently sells FMS equipment to 151 partner nations, managing over 5,000 cases and over $170 billion in equipment per year -- and those numbers are growing. But </w:t>
      </w:r>
      <w:proofErr w:type="spellStart"/>
      <w:r w:rsidRPr="00FB6CC6">
        <w:rPr>
          <w:sz w:val="14"/>
        </w:rPr>
        <w:t>Farmen</w:t>
      </w:r>
      <w:proofErr w:type="spellEnd"/>
      <w:r w:rsidRPr="00FB6CC6">
        <w:rPr>
          <w:sz w:val="14"/>
        </w:rPr>
        <w:t xml:space="preserve"> noted that FMS and EDA are not just about obtaining revenue for equipment. The programs' overall aims are the strategic effects of these equipment sales on regional and global readiness, both for the U.S. Army and its partner nations. </w:t>
      </w:r>
      <w:proofErr w:type="spellStart"/>
      <w:r w:rsidRPr="00FB6CC6">
        <w:rPr>
          <w:sz w:val="14"/>
        </w:rPr>
        <w:t>Farmen</w:t>
      </w:r>
      <w:proofErr w:type="spellEnd"/>
      <w:r w:rsidRPr="00FB6CC6">
        <w:rPr>
          <w:sz w:val="14"/>
        </w:rPr>
        <w:t xml:space="preserve"> described the FMS process as "business savvy with a warfighter edge." </w:t>
      </w:r>
      <w:r w:rsidRPr="00FB6CC6">
        <w:rPr>
          <w:rStyle w:val="StyleUnderline"/>
        </w:rPr>
        <w:t>The ultimate goal of the program is to build partner capacity, reassure allies, and ensure interoperability</w:t>
      </w:r>
      <w:r w:rsidRPr="00FB6CC6">
        <w:rPr>
          <w:sz w:val="14"/>
        </w:rPr>
        <w:t>. "We play the long game," he said.</w:t>
      </w:r>
    </w:p>
    <w:p w14:paraId="2BA47CE2" w14:textId="77777777" w:rsidR="007A2B1C" w:rsidRDefault="007A2B1C" w:rsidP="007A2B1C">
      <w:pPr>
        <w:pStyle w:val="Heading4"/>
      </w:pPr>
      <w:r>
        <w:t>EDA is the State Department yard sale—any excess weapons will just be sold or given away to defense partners</w:t>
      </w:r>
    </w:p>
    <w:p w14:paraId="6057A4B2" w14:textId="77777777" w:rsidR="007A2B1C" w:rsidRDefault="007A2B1C" w:rsidP="007A2B1C">
      <w:r w:rsidRPr="002F187F">
        <w:t xml:space="preserve">Leslie </w:t>
      </w:r>
      <w:r w:rsidRPr="002F187F">
        <w:rPr>
          <w:rStyle w:val="Style13ptBold"/>
        </w:rPr>
        <w:t>Wayne</w:t>
      </w:r>
      <w:r w:rsidRPr="002F187F">
        <w:t>, 10-31-</w:t>
      </w:r>
      <w:r w:rsidRPr="002F187F">
        <w:rPr>
          <w:rStyle w:val="Style13ptBold"/>
        </w:rPr>
        <w:t>2006</w:t>
      </w:r>
      <w:r w:rsidRPr="002F187F">
        <w:t xml:space="preserve">, "Free to a Good Country", New York Times, </w:t>
      </w:r>
      <w:hyperlink r:id="rId44" w:history="1">
        <w:r w:rsidRPr="00621996">
          <w:rPr>
            <w:rStyle w:val="Hyperlink"/>
          </w:rPr>
          <w:t>https://www.nytimes.com/2006/10/31/business/31tagsale.html</w:t>
        </w:r>
      </w:hyperlink>
      <w:r>
        <w:t xml:space="preserve"> &lt;</w:t>
      </w:r>
      <w:r w:rsidRPr="002F187F">
        <w:t xml:space="preserve"> </w:t>
      </w:r>
      <w:r>
        <w:t>A</w:t>
      </w:r>
      <w:r w:rsidRPr="002F187F">
        <w:t>n award winning former New York Times business reporter with a specialty in covering follow-the-money-stories</w:t>
      </w:r>
      <w:r>
        <w:t>&gt;</w:t>
      </w:r>
      <w:r w:rsidRPr="002F187F">
        <w:t xml:space="preserve">, </w:t>
      </w:r>
      <w:proofErr w:type="spellStart"/>
      <w:r w:rsidRPr="002F187F">
        <w:t>ke</w:t>
      </w:r>
      <w:proofErr w:type="spellEnd"/>
    </w:p>
    <w:p w14:paraId="1D561C27" w14:textId="77777777" w:rsidR="007A2B1C" w:rsidRPr="00C52516" w:rsidRDefault="007A2B1C" w:rsidP="007A2B1C">
      <w:pPr>
        <w:rPr>
          <w:sz w:val="12"/>
        </w:rPr>
      </w:pPr>
      <w:r w:rsidRPr="00C52516">
        <w:rPr>
          <w:sz w:val="12"/>
        </w:rPr>
        <w:t xml:space="preserve">Across the world, the Pentagon has thousands of garages, hangars and sprawling lots to store all its jets, tanks and other weaponry. But, like most American households, it is cluttered with old, unused and unwanted things. And so the Pentagon runs a little-publicized giveaway and tag sale program to clean out its overstuffed attics and closets, bulging with the greatest weapons buildup since the Reagan era. </w:t>
      </w:r>
      <w:r w:rsidRPr="00621C8D">
        <w:rPr>
          <w:rStyle w:val="StyleUnderline"/>
          <w:highlight w:val="cyan"/>
        </w:rPr>
        <w:t>The Pentagon</w:t>
      </w:r>
      <w:r w:rsidRPr="005F739B">
        <w:rPr>
          <w:rStyle w:val="StyleUnderline"/>
        </w:rPr>
        <w:t xml:space="preserve"> also </w:t>
      </w:r>
      <w:r w:rsidRPr="00621C8D">
        <w:rPr>
          <w:rStyle w:val="StyleUnderline"/>
          <w:highlight w:val="cyan"/>
        </w:rPr>
        <w:t>uses</w:t>
      </w:r>
      <w:r w:rsidRPr="005F739B">
        <w:rPr>
          <w:rStyle w:val="StyleUnderline"/>
        </w:rPr>
        <w:t xml:space="preserve"> the </w:t>
      </w:r>
      <w:r w:rsidRPr="00621C8D">
        <w:rPr>
          <w:rStyle w:val="StyleUnderline"/>
          <w:highlight w:val="cyan"/>
        </w:rPr>
        <w:t>Excess Defense Articles</w:t>
      </w:r>
      <w:r w:rsidRPr="005F739B">
        <w:rPr>
          <w:rStyle w:val="StyleUnderline"/>
        </w:rPr>
        <w:t xml:space="preserve"> program, as it is called, </w:t>
      </w:r>
      <w:r w:rsidRPr="00621C8D">
        <w:rPr>
          <w:rStyle w:val="StyleUnderline"/>
          <w:highlight w:val="cyan"/>
        </w:rPr>
        <w:t>to reward</w:t>
      </w:r>
      <w:r w:rsidRPr="005F739B">
        <w:rPr>
          <w:rStyle w:val="StyleUnderline"/>
        </w:rPr>
        <w:t xml:space="preserve"> government </w:t>
      </w:r>
      <w:r w:rsidRPr="00621C8D">
        <w:rPr>
          <w:rStyle w:val="StyleUnderline"/>
          <w:highlight w:val="cyan"/>
        </w:rPr>
        <w:t>friends and allies across the globe</w:t>
      </w:r>
      <w:r w:rsidRPr="005F739B">
        <w:rPr>
          <w:rStyle w:val="StyleUnderline"/>
        </w:rPr>
        <w:t xml:space="preserve">. There are deals galore, available free to the right customer or </w:t>
      </w:r>
      <w:proofErr w:type="spellStart"/>
      <w:r w:rsidRPr="005F739B">
        <w:rPr>
          <w:rStyle w:val="StyleUnderline"/>
        </w:rPr>
        <w:t>for</w:t>
      </w:r>
      <w:proofErr w:type="spellEnd"/>
      <w:r w:rsidRPr="005F739B">
        <w:rPr>
          <w:rStyle w:val="StyleUnderline"/>
        </w:rPr>
        <w:t xml:space="preserve"> cents on the dollar of their original cost.</w:t>
      </w:r>
      <w:r w:rsidRPr="00C52516">
        <w:rPr>
          <w:sz w:val="12"/>
        </w:rPr>
        <w:t xml:space="preserve"> There are lots of deal hunters, but access is by invitation only, and only for governments. </w:t>
      </w:r>
      <w:r w:rsidRPr="00621C8D">
        <w:rPr>
          <w:rStyle w:val="StyleUnderline"/>
          <w:highlight w:val="cyan"/>
        </w:rPr>
        <w:t>Pakistan and Jordan have snapped up a bunch</w:t>
      </w:r>
      <w:r w:rsidRPr="005F739B">
        <w:rPr>
          <w:rStyle w:val="StyleUnderline"/>
        </w:rPr>
        <w:t xml:space="preserve"> of used F-16 </w:t>
      </w:r>
      <w:r w:rsidRPr="00621C8D">
        <w:rPr>
          <w:rStyle w:val="StyleUnderline"/>
          <w:highlight w:val="cyan"/>
        </w:rPr>
        <w:t>Fighting Falcon jets</w:t>
      </w:r>
      <w:r w:rsidRPr="005F739B">
        <w:rPr>
          <w:rStyle w:val="StyleUnderline"/>
        </w:rPr>
        <w:t xml:space="preserve">. </w:t>
      </w:r>
      <w:r w:rsidRPr="00621C8D">
        <w:rPr>
          <w:rStyle w:val="StyleUnderline"/>
          <w:highlight w:val="cyan"/>
        </w:rPr>
        <w:t>Afghanistan</w:t>
      </w:r>
      <w:r w:rsidRPr="005F739B">
        <w:rPr>
          <w:rStyle w:val="StyleUnderline"/>
        </w:rPr>
        <w:t xml:space="preserve"> </w:t>
      </w:r>
      <w:r w:rsidRPr="00621C8D">
        <w:rPr>
          <w:rStyle w:val="StyleUnderline"/>
          <w:highlight w:val="cyan"/>
        </w:rPr>
        <w:t>kicked</w:t>
      </w:r>
      <w:r w:rsidRPr="005F739B">
        <w:rPr>
          <w:rStyle w:val="StyleUnderline"/>
        </w:rPr>
        <w:t xml:space="preserve"> the </w:t>
      </w:r>
      <w:r w:rsidRPr="00621C8D">
        <w:rPr>
          <w:rStyle w:val="StyleUnderline"/>
          <w:highlight w:val="cyan"/>
        </w:rPr>
        <w:t>tires</w:t>
      </w:r>
      <w:r w:rsidRPr="005F739B">
        <w:rPr>
          <w:rStyle w:val="StyleUnderline"/>
        </w:rPr>
        <w:t xml:space="preserve"> on a fleet of slightly used armored personnel carriers </w:t>
      </w:r>
      <w:r w:rsidRPr="00621C8D">
        <w:rPr>
          <w:rStyle w:val="StyleUnderline"/>
          <w:highlight w:val="cyan"/>
        </w:rPr>
        <w:t>and walked away with 75 of them</w:t>
      </w:r>
      <w:r w:rsidRPr="005F739B">
        <w:rPr>
          <w:rStyle w:val="StyleUnderline"/>
        </w:rPr>
        <w:t>.</w:t>
      </w:r>
      <w:r w:rsidRPr="00C52516">
        <w:rPr>
          <w:sz w:val="12"/>
        </w:rPr>
        <w:t xml:space="preserve"> A small fleet of 30-year-old sea rescue lifeboats has become the backbone of the Yemeni coast guard, and Portugal is about to take possession of a decommissioned guided-missile frigate. “It is a flea market,” said a State Department official who oversees the program. “</w:t>
      </w:r>
      <w:r w:rsidRPr="005F739B">
        <w:rPr>
          <w:rStyle w:val="StyleUnderline"/>
        </w:rPr>
        <w:t>It’s our yard sale, and we make no guarantees</w:t>
      </w:r>
      <w:r w:rsidRPr="00C52516">
        <w:rPr>
          <w:sz w:val="12"/>
        </w:rPr>
        <w:t xml:space="preserve">.” </w:t>
      </w:r>
      <w:r w:rsidRPr="005F739B">
        <w:rPr>
          <w:rStyle w:val="StyleUnderline"/>
        </w:rPr>
        <w:t>The program is meant as a good will operation that the government uses to build friendships internationally.</w:t>
      </w:r>
      <w:r w:rsidRPr="00C52516">
        <w:rPr>
          <w:sz w:val="12"/>
        </w:rPr>
        <w:t xml:space="preserve"> And the program has been picking up: the equipment offered in 2006 had an original price tag of around $1.56 billion, twice that of the previous year. It is expected to grow again in 2007. “There’s everything from M-16s to F-16s, and anything in between,” said Rachel J. </w:t>
      </w:r>
      <w:proofErr w:type="spellStart"/>
      <w:r w:rsidRPr="00C52516">
        <w:rPr>
          <w:sz w:val="12"/>
        </w:rPr>
        <w:t>Stohl</w:t>
      </w:r>
      <w:proofErr w:type="spellEnd"/>
      <w:r w:rsidRPr="00C52516">
        <w:rPr>
          <w:sz w:val="12"/>
        </w:rPr>
        <w:t xml:space="preserve">, a senior analyst at the Center for Defense Information, a nonprofit group often critical of military spending. “You can’t get everything you want. But, boy, can you get a bargain.” Between 2000 and 2005, the Pentagon offered up wares originally valued at $8 billion: helicopters, torpedoes, airplanes, a wind tunnel, utility landing craft, cargo trucks, high-power radars, missiles, ammunition, uniforms and tenders, harbor craft and other vessels. </w:t>
      </w:r>
      <w:r w:rsidRPr="00621C8D">
        <w:rPr>
          <w:rStyle w:val="StyleUnderline"/>
          <w:highlight w:val="cyan"/>
        </w:rPr>
        <w:t>Around $2 billion</w:t>
      </w:r>
      <w:r w:rsidRPr="008D6069">
        <w:rPr>
          <w:rStyle w:val="StyleUnderline"/>
        </w:rPr>
        <w:t xml:space="preserve"> of this merchandise </w:t>
      </w:r>
      <w:r w:rsidRPr="00621C8D">
        <w:rPr>
          <w:rStyle w:val="StyleUnderline"/>
          <w:highlight w:val="cyan"/>
        </w:rPr>
        <w:t>was given away</w:t>
      </w:r>
      <w:r w:rsidRPr="008D6069">
        <w:rPr>
          <w:rStyle w:val="StyleUnderline"/>
        </w:rPr>
        <w:t xml:space="preserve"> to countries deemed needy enough to qualify. Another $800 million was sold at drastically reduced prices — even as low as 5 cents on the dollar</w:t>
      </w:r>
      <w:r w:rsidRPr="00C52516">
        <w:rPr>
          <w:sz w:val="12"/>
        </w:rPr>
        <w:t xml:space="preserve">. The rest had no takers. Most of the recipient countries cannot afford brand-new equipment on their own; the Philippines, Morocco and the Dominican Republican have been recent shoppers. </w:t>
      </w:r>
      <w:r w:rsidRPr="008D6069">
        <w:rPr>
          <w:rStyle w:val="StyleUnderline"/>
        </w:rPr>
        <w:t xml:space="preserve">But first-world countries like Australia and Canada have picked up some cheap castoffs, as well. </w:t>
      </w:r>
      <w:r w:rsidRPr="00C52516">
        <w:rPr>
          <w:sz w:val="12"/>
        </w:rPr>
        <w:t xml:space="preserve">There is no central site where all the weaponry is gathered for inspection by would-be buyers. Instead the merchandise is offered on an “as is, where is” basis, with the buyer having to pay for shipping and repairs — which can sometimes make the bargain less appealing and accounts for why not all the merchandise moves. Few shoppers, however, complain — and they often observe the hand-off of weapons in ceremonies in their home countries, with American officials in attendance. “We’re grateful,” said Sgt. Maj. Irving Estrada, assistant to the military attaché of Guatemala. His country has received used body armor, flight suits, boots and computers which were presented by the American ambassador at a ceremony in Guatemala City last April. “This is very important to us,” said Sergeant Major Estrada. “Everything is useful and we use everything that we get.” The program is not without its critics, who say it contributes to a global arms race and may be a short-sighted way of winning friends. “Aren’t there more constructive ways for the United States to make friends?” asked Danielle Brian, executive director of the Project on Government Oversight, a watchdog group that studies Pentagon spending. “We are arming countries that otherwise would not afford to be armed. If we want to make friends, we should have something better to offer.” Critics also say the tag sale are giveaway metaphors are not apt, and prefer to describe it in terms of a business giving out free samples. The program, they say, gives nations a taste of weapons that they might like to purchase later, often with foreign aid from the United States. “It’s like, ‘Here, have this and next time you’ll come back,’ ” said Ms. </w:t>
      </w:r>
      <w:proofErr w:type="spellStart"/>
      <w:r w:rsidRPr="00C52516">
        <w:rPr>
          <w:sz w:val="12"/>
        </w:rPr>
        <w:t>Stohl</w:t>
      </w:r>
      <w:proofErr w:type="spellEnd"/>
      <w:r w:rsidRPr="00C52516">
        <w:rPr>
          <w:sz w:val="12"/>
        </w:rPr>
        <w:t xml:space="preserve"> of the Center for Defense Information. “</w:t>
      </w:r>
      <w:r w:rsidRPr="00621C8D">
        <w:rPr>
          <w:rStyle w:val="StyleUnderline"/>
          <w:highlight w:val="cyan"/>
        </w:rPr>
        <w:t>Excess defense articles are a springboard to other sales</w:t>
      </w:r>
      <w:r w:rsidRPr="00C52516">
        <w:rPr>
          <w:sz w:val="12"/>
        </w:rPr>
        <w:t xml:space="preserve">.” State Department officials say the program provides a steady source of rewards to help build critical international relationships. Last year, Pakistan obtained two used F-16s as a sign of appreciation for its help to the United States when it invaded Afghanistan after 9/11, according to statements from State Department officials at the time. </w:t>
      </w:r>
      <w:r w:rsidRPr="00C52516">
        <w:rPr>
          <w:rStyle w:val="StyleUnderline"/>
        </w:rPr>
        <w:t>These were 1980s vintage planes with a current value of $6.5 million, but were given to Pakistan free. These two used F-16s have already been delivered to Pakistan, and were offered just as the country placed a controversial $5 billion order for advanced F-16s, a fighter jet that Pakistan had been banned from obtaining since the early 1990s because of American objections to its nuclear program</w:t>
      </w:r>
      <w:r w:rsidRPr="00C52516">
        <w:rPr>
          <w:sz w:val="12"/>
        </w:rPr>
        <w:t>. That ban is no longer in effect. President Bush has also provided old equipment to help secure support for foreign policy goals. For instance, in 2003, in the countdown to the war against Iraq, a squadron of used National Guard F-16s was transferred, free of charge, to Jordan, which shares a border with Iraq.</w:t>
      </w:r>
    </w:p>
    <w:p w14:paraId="0B82D5B2" w14:textId="77777777" w:rsidR="007A2B1C" w:rsidRDefault="007A2B1C" w:rsidP="007A2B1C">
      <w:pPr>
        <w:pStyle w:val="Heading4"/>
      </w:pPr>
      <w:r>
        <w:t>There are fewer restrictions on EDAs—makes it easier to shift arms to countries with human rights abuses</w:t>
      </w:r>
    </w:p>
    <w:p w14:paraId="354CB2C1" w14:textId="77777777" w:rsidR="007A2B1C" w:rsidRDefault="007A2B1C" w:rsidP="007A2B1C">
      <w:r w:rsidRPr="002F187F">
        <w:t xml:space="preserve">Leslie </w:t>
      </w:r>
      <w:r w:rsidRPr="002F187F">
        <w:rPr>
          <w:rStyle w:val="Style13ptBold"/>
        </w:rPr>
        <w:t>Wayne</w:t>
      </w:r>
      <w:r w:rsidRPr="002F187F">
        <w:t>, 10-31-</w:t>
      </w:r>
      <w:r w:rsidRPr="002F187F">
        <w:rPr>
          <w:rStyle w:val="Style13ptBold"/>
        </w:rPr>
        <w:t>2006</w:t>
      </w:r>
      <w:r w:rsidRPr="002F187F">
        <w:t xml:space="preserve">, "Free to a Good Country", New York Times, </w:t>
      </w:r>
      <w:hyperlink r:id="rId45" w:history="1">
        <w:r w:rsidRPr="00621996">
          <w:rPr>
            <w:rStyle w:val="Hyperlink"/>
          </w:rPr>
          <w:t>https://www.nytimes.com/2006/10/31/business/31tagsale.html</w:t>
        </w:r>
      </w:hyperlink>
      <w:r>
        <w:t xml:space="preserve"> &lt;</w:t>
      </w:r>
      <w:r w:rsidRPr="002F187F">
        <w:t xml:space="preserve"> </w:t>
      </w:r>
      <w:r>
        <w:t>A</w:t>
      </w:r>
      <w:r w:rsidRPr="002F187F">
        <w:t>n award winning former New York Times business reporter with a specialty in covering follow-the-money-stories</w:t>
      </w:r>
      <w:r>
        <w:t>&gt;</w:t>
      </w:r>
      <w:r w:rsidRPr="002F187F">
        <w:t xml:space="preserve">, </w:t>
      </w:r>
      <w:proofErr w:type="spellStart"/>
      <w:r w:rsidRPr="002F187F">
        <w:t>ke</w:t>
      </w:r>
      <w:proofErr w:type="spellEnd"/>
    </w:p>
    <w:p w14:paraId="5A726C94" w14:textId="77777777" w:rsidR="007A2B1C" w:rsidRDefault="007A2B1C" w:rsidP="007A2B1C">
      <w:pPr>
        <w:rPr>
          <w:rStyle w:val="StyleUnderline"/>
        </w:rPr>
      </w:pPr>
      <w:r w:rsidRPr="00C52516">
        <w:rPr>
          <w:sz w:val="14"/>
        </w:rPr>
        <w:t xml:space="preserve">Soon the program is supposed to get a vast infusion of ships, helicopters and planes from the Coast Guard, which is getting a new fleet. </w:t>
      </w:r>
      <w:r w:rsidRPr="00C52516">
        <w:rPr>
          <w:rStyle w:val="StyleUnderline"/>
        </w:rPr>
        <w:t xml:space="preserve">Critics say that </w:t>
      </w:r>
      <w:r w:rsidRPr="00621C8D">
        <w:rPr>
          <w:rStyle w:val="StyleUnderline"/>
          <w:highlight w:val="cyan"/>
        </w:rPr>
        <w:t>the government may not be able to control how</w:t>
      </w:r>
      <w:r w:rsidRPr="00C52516">
        <w:rPr>
          <w:rStyle w:val="StyleUnderline"/>
        </w:rPr>
        <w:t xml:space="preserve"> these </w:t>
      </w:r>
      <w:r w:rsidRPr="00621C8D">
        <w:rPr>
          <w:rStyle w:val="StyleUnderline"/>
          <w:highlight w:val="cyan"/>
        </w:rPr>
        <w:t>weapons are finally used</w:t>
      </w:r>
      <w:r w:rsidRPr="00C52516">
        <w:rPr>
          <w:rStyle w:val="StyleUnderline"/>
        </w:rPr>
        <w:t xml:space="preserve">. While the State Department says it will not ship arms to countries with human rights violations and prohibits countries receiving weapons from selling them to others, critics argue </w:t>
      </w:r>
      <w:r w:rsidRPr="000E1DF0">
        <w:rPr>
          <w:rStyle w:val="StyleUnderline"/>
        </w:rPr>
        <w:t>such</w:t>
      </w:r>
      <w:r w:rsidRPr="00C52516">
        <w:rPr>
          <w:rStyle w:val="StyleUnderline"/>
        </w:rPr>
        <w:t xml:space="preserve"> </w:t>
      </w:r>
      <w:r w:rsidRPr="00621C8D">
        <w:rPr>
          <w:rStyle w:val="StyleUnderline"/>
          <w:highlight w:val="cyan"/>
        </w:rPr>
        <w:t>restrictions</w:t>
      </w:r>
      <w:r w:rsidRPr="00C52516">
        <w:rPr>
          <w:rStyle w:val="StyleUnderline"/>
        </w:rPr>
        <w:t xml:space="preserve"> can </w:t>
      </w:r>
      <w:r w:rsidRPr="00621C8D">
        <w:rPr>
          <w:rStyle w:val="StyleUnderline"/>
          <w:highlight w:val="cyan"/>
        </w:rPr>
        <w:t>provide false comfort</w:t>
      </w:r>
      <w:r w:rsidRPr="00C52516">
        <w:rPr>
          <w:sz w:val="14"/>
        </w:rPr>
        <w:t xml:space="preserve">. “The United States believes that if we sell weapons at low prices to other countries, we can control their foreign policy or military actions,” Ms. </w:t>
      </w:r>
      <w:proofErr w:type="spellStart"/>
      <w:r w:rsidRPr="00C52516">
        <w:rPr>
          <w:sz w:val="14"/>
        </w:rPr>
        <w:t>Stohl</w:t>
      </w:r>
      <w:proofErr w:type="spellEnd"/>
      <w:r w:rsidRPr="00C52516">
        <w:rPr>
          <w:sz w:val="14"/>
        </w:rPr>
        <w:t xml:space="preserve"> said. “</w:t>
      </w:r>
      <w:r w:rsidRPr="00C52516">
        <w:rPr>
          <w:rStyle w:val="StyleUnderline"/>
        </w:rPr>
        <w:t xml:space="preserve">But in reality, </w:t>
      </w:r>
      <w:r w:rsidRPr="00621C8D">
        <w:rPr>
          <w:rStyle w:val="StyleUnderline"/>
          <w:highlight w:val="cyan"/>
        </w:rPr>
        <w:t>once you sell or give it away, you lose control of what was done with it</w:t>
      </w:r>
      <w:r w:rsidRPr="00C52516">
        <w:rPr>
          <w:sz w:val="14"/>
        </w:rPr>
        <w:t xml:space="preserve">.” As an example, Ms. </w:t>
      </w:r>
      <w:proofErr w:type="spellStart"/>
      <w:r w:rsidRPr="00C52516">
        <w:rPr>
          <w:sz w:val="14"/>
        </w:rPr>
        <w:t>Stohl</w:t>
      </w:r>
      <w:proofErr w:type="spellEnd"/>
      <w:r w:rsidRPr="00C52516">
        <w:rPr>
          <w:sz w:val="14"/>
        </w:rPr>
        <w:t xml:space="preserve"> said </w:t>
      </w:r>
      <w:r w:rsidRPr="00C52516">
        <w:rPr>
          <w:rStyle w:val="StyleUnderline"/>
        </w:rPr>
        <w:t xml:space="preserve">the </w:t>
      </w:r>
      <w:r w:rsidRPr="00621C8D">
        <w:rPr>
          <w:rStyle w:val="StyleUnderline"/>
          <w:highlight w:val="cyan"/>
        </w:rPr>
        <w:t>Pentagon was selling</w:t>
      </w:r>
      <w:r w:rsidRPr="00C52516">
        <w:rPr>
          <w:rStyle w:val="StyleUnderline"/>
        </w:rPr>
        <w:t xml:space="preserve"> excess </w:t>
      </w:r>
      <w:r w:rsidRPr="00621C8D">
        <w:rPr>
          <w:rStyle w:val="StyleUnderline"/>
          <w:highlight w:val="cyan"/>
        </w:rPr>
        <w:t>M-16s to the Dominican Republic</w:t>
      </w:r>
      <w:r w:rsidRPr="00C52516">
        <w:rPr>
          <w:rStyle w:val="StyleUnderline"/>
        </w:rPr>
        <w:t xml:space="preserve">, which shares a notoriously porous border with Haiti, </w:t>
      </w:r>
      <w:r w:rsidRPr="00621C8D">
        <w:rPr>
          <w:rStyle w:val="StyleUnderline"/>
          <w:highlight w:val="cyan"/>
        </w:rPr>
        <w:t>at a time when international peacekeepers</w:t>
      </w:r>
      <w:r w:rsidRPr="00C52516">
        <w:rPr>
          <w:rStyle w:val="StyleUnderline"/>
        </w:rPr>
        <w:t xml:space="preserve"> </w:t>
      </w:r>
      <w:r w:rsidRPr="00621C8D">
        <w:rPr>
          <w:rStyle w:val="StyleUnderline"/>
          <w:highlight w:val="cyan"/>
        </w:rPr>
        <w:t>were facing off</w:t>
      </w:r>
      <w:r w:rsidRPr="00C52516">
        <w:rPr>
          <w:rStyle w:val="StyleUnderline"/>
        </w:rPr>
        <w:t xml:space="preserve"> against </w:t>
      </w:r>
      <w:r w:rsidRPr="00621C8D">
        <w:rPr>
          <w:rStyle w:val="StyleUnderline"/>
          <w:highlight w:val="cyan"/>
        </w:rPr>
        <w:t>Haitian rebels</w:t>
      </w:r>
      <w:r w:rsidRPr="00621C8D">
        <w:rPr>
          <w:sz w:val="14"/>
          <w:highlight w:val="cyan"/>
        </w:rPr>
        <w:t>.</w:t>
      </w:r>
      <w:r w:rsidRPr="00C52516">
        <w:rPr>
          <w:sz w:val="14"/>
        </w:rPr>
        <w:t xml:space="preserve"> Government officials counter that there are controls in place to monitor the use of the equipment and prevent it from falling into the wrong hands. One of the largest recipients of excess defense articles has been the Philippines. When President Bush met with President Gloria Arroyo of the Philippines in Washington in 2003, he promised 20 used UH-1 Huey helicopters to help the country wipe out a three-decade-old communist insurgency, the New People’s Army. “These helicopters are a demonstration of an attachment,” said Maj. Gen. Roberto </w:t>
      </w:r>
      <w:proofErr w:type="spellStart"/>
      <w:r w:rsidRPr="00C52516">
        <w:rPr>
          <w:sz w:val="14"/>
        </w:rPr>
        <w:t>Sylim</w:t>
      </w:r>
      <w:proofErr w:type="spellEnd"/>
      <w:r w:rsidRPr="00C52516">
        <w:rPr>
          <w:sz w:val="14"/>
        </w:rPr>
        <w:t>, the Philippines’ military attaché in Washington. “We are assisting an ally and getting equipment free or at cost. We hope to maintain this kind of strong relationship in the global war on terrorism.” Since 9/11, the Philippines has received 14,600 used rifles with an original price tag of $13.3 million, two dozen cargo trucks that initially cost $41,000 each, a C-130B cargo airplane and Coast Guard patrol boat. Ms. Brian, of the Project on Government Oversight, suspects the Pentagon may be pushing perfectly usable military goods out the door to make way for new ones. “</w:t>
      </w:r>
      <w:r w:rsidRPr="00621C8D">
        <w:rPr>
          <w:rStyle w:val="StyleUnderline"/>
          <w:highlight w:val="cyan"/>
        </w:rPr>
        <w:t>The Pentagon is always trying to mothball weapons</w:t>
      </w:r>
      <w:r w:rsidRPr="00C52516">
        <w:rPr>
          <w:rStyle w:val="StyleUnderline"/>
        </w:rPr>
        <w:t>,” said Ms. Brian. “</w:t>
      </w:r>
      <w:r w:rsidRPr="00621C8D">
        <w:rPr>
          <w:rStyle w:val="StyleUnderline"/>
          <w:highlight w:val="cyan"/>
        </w:rPr>
        <w:t>It’s a</w:t>
      </w:r>
      <w:r w:rsidRPr="00C52516">
        <w:rPr>
          <w:rStyle w:val="StyleUnderline"/>
        </w:rPr>
        <w:t xml:space="preserve"> perennial </w:t>
      </w:r>
      <w:r w:rsidRPr="00621C8D">
        <w:rPr>
          <w:rStyle w:val="StyleUnderline"/>
          <w:highlight w:val="cyan"/>
        </w:rPr>
        <w:t>excuse to buy new ones</w:t>
      </w:r>
      <w:r w:rsidRPr="00C52516">
        <w:rPr>
          <w:rStyle w:val="StyleUnderline"/>
        </w:rPr>
        <w:t>.”</w:t>
      </w:r>
    </w:p>
    <w:p w14:paraId="72BC5B21" w14:textId="77777777" w:rsidR="007A2B1C" w:rsidRDefault="007A2B1C" w:rsidP="007A2B1C">
      <w:pPr>
        <w:pStyle w:val="Heading4"/>
      </w:pPr>
      <w:r>
        <w:t>EDA’s have can be sold when there are sanctions and ignore restrictions on offensive use and human rights conditions- congress can’t say no</w:t>
      </w:r>
    </w:p>
    <w:p w14:paraId="3F00FA5F" w14:textId="77777777" w:rsidR="007A2B1C" w:rsidRPr="00810F85" w:rsidRDefault="007A2B1C" w:rsidP="007A2B1C">
      <w:r w:rsidRPr="00810F85">
        <w:rPr>
          <w:rStyle w:val="Style13ptBold"/>
        </w:rPr>
        <w:t xml:space="preserve">United Nations High Commissioner </w:t>
      </w:r>
      <w:proofErr w:type="gramStart"/>
      <w:r w:rsidRPr="00810F85">
        <w:rPr>
          <w:rStyle w:val="Style13ptBold"/>
        </w:rPr>
        <w:t>For</w:t>
      </w:r>
      <w:proofErr w:type="gramEnd"/>
      <w:r w:rsidRPr="00810F85">
        <w:rPr>
          <w:rStyle w:val="Style13ptBold"/>
        </w:rPr>
        <w:t xml:space="preserve"> Refugees</w:t>
      </w:r>
      <w:r>
        <w:t>, 7-3-20</w:t>
      </w:r>
      <w:r w:rsidRPr="00810F85">
        <w:rPr>
          <w:rStyle w:val="Style13ptBold"/>
        </w:rPr>
        <w:t>19</w:t>
      </w:r>
      <w:r>
        <w:t>, "</w:t>
      </w:r>
      <w:proofErr w:type="spellStart"/>
      <w:r>
        <w:t>Refworld</w:t>
      </w:r>
      <w:proofErr w:type="spellEnd"/>
      <w:r>
        <w:t xml:space="preserve">," </w:t>
      </w:r>
      <w:proofErr w:type="spellStart"/>
      <w:r>
        <w:t>Refworld</w:t>
      </w:r>
      <w:proofErr w:type="spellEnd"/>
      <w:r>
        <w:t>, https://www.refworld.org/docid/3c7b8a2b4.html</w:t>
      </w:r>
    </w:p>
    <w:p w14:paraId="2391F23E" w14:textId="77777777" w:rsidR="007A2B1C" w:rsidRDefault="007A2B1C" w:rsidP="007A2B1C">
      <w:pPr>
        <w:rPr>
          <w:rStyle w:val="Emphasis"/>
        </w:rPr>
      </w:pPr>
      <w:r w:rsidRPr="00B3455D">
        <w:rPr>
          <w:rStyle w:val="StyleUnderline"/>
        </w:rPr>
        <w:t xml:space="preserve">A series of laws and associated regulations have governed U.S. military assistance since World War II. </w:t>
      </w:r>
      <w:r w:rsidRPr="00621C8D">
        <w:rPr>
          <w:rStyle w:val="Emphasis"/>
          <w:highlight w:val="cyan"/>
        </w:rPr>
        <w:t>The Foreign Assistance Act of 1961 authorizes a variety of aid including</w:t>
      </w:r>
      <w:r w:rsidRPr="00445719">
        <w:rPr>
          <w:rStyle w:val="Emphasis"/>
        </w:rPr>
        <w:t xml:space="preserve"> foreign military sales</w:t>
      </w:r>
      <w:r w:rsidRPr="00621C8D">
        <w:rPr>
          <w:rStyle w:val="Emphasis"/>
          <w:highlight w:val="cyan"/>
        </w:rPr>
        <w:t>, excess defense article</w:t>
      </w:r>
      <w:r w:rsidRPr="00445719">
        <w:rPr>
          <w:rStyle w:val="Emphasis"/>
        </w:rPr>
        <w:t xml:space="preserve"> </w:t>
      </w:r>
      <w:r w:rsidRPr="00621C8D">
        <w:rPr>
          <w:rStyle w:val="Emphasis"/>
          <w:highlight w:val="cyan"/>
        </w:rPr>
        <w:t>grants,</w:t>
      </w:r>
      <w:r w:rsidRPr="00445719">
        <w:rPr>
          <w:rStyle w:val="Emphasis"/>
        </w:rPr>
        <w:t xml:space="preserve"> and IMET training</w:t>
      </w:r>
      <w:r w:rsidRPr="00B3455D">
        <w:rPr>
          <w:rStyle w:val="StyleUnderline"/>
        </w:rPr>
        <w:t>.</w:t>
      </w:r>
      <w:r w:rsidRPr="00B3455D">
        <w:rPr>
          <w:sz w:val="14"/>
        </w:rPr>
        <w:t xml:space="preserve">4 Section 502B of the </w:t>
      </w:r>
      <w:r w:rsidRPr="00621C8D">
        <w:rPr>
          <w:rStyle w:val="Emphasis"/>
          <w:highlight w:val="cyan"/>
        </w:rPr>
        <w:t>this act forbids the transfer of assistance to governments that engage in "a consistent pattern of gross violations" of human rights, but the president can waive the restriction in "extraordinary circumstances."</w:t>
      </w:r>
      <w:r>
        <w:rPr>
          <w:rStyle w:val="Emphasis"/>
        </w:rPr>
        <w:t xml:space="preserve"> </w:t>
      </w:r>
      <w:r w:rsidRPr="00B3455D">
        <w:rPr>
          <w:sz w:val="14"/>
        </w:rPr>
        <w:t xml:space="preserve">5 The Arms Export Control Act of 1976, passed in response to escalating arms sales in the 1970s, sets up elaborate procedures to regulate foreign military and direct commercial sales. It also seeks to limit the use of U.S.-made weapons to self-defense, internal security, and U.N.-sanctioned actions.6 Finally, Congress includes relevant provisions in its annual </w:t>
      </w:r>
      <w:r w:rsidRPr="00B3455D">
        <w:rPr>
          <w:rStyle w:val="StyleUnderline"/>
        </w:rPr>
        <w:t>Foreign Operations Appropriations Act</w:t>
      </w:r>
      <w:r w:rsidRPr="00B3455D">
        <w:rPr>
          <w:sz w:val="14"/>
        </w:rPr>
        <w:t xml:space="preserve">, which tend to restrict assistance to specific countries or situations. For example, a pair of provisions, known as the "Leahy Amendments" after their sponsor Senator Patrick Leahy (Democrat, Vermont), provides human rights-based controls on military assistance. The </w:t>
      </w:r>
      <w:r w:rsidRPr="00B3455D">
        <w:rPr>
          <w:rStyle w:val="StyleUnderline"/>
        </w:rPr>
        <w:t xml:space="preserve">first prohibits the transfer of funds authorized by the act to any foreign security "unit" if the State Department "has credible evidence that such unit has committed gross violations of human rights." This provision has to be renewed every year, but it is </w:t>
      </w:r>
      <w:proofErr w:type="spellStart"/>
      <w:r w:rsidRPr="00B3455D">
        <w:rPr>
          <w:rStyle w:val="StyleUnderline"/>
        </w:rPr>
        <w:t>unwaivable</w:t>
      </w:r>
      <w:proofErr w:type="spellEnd"/>
      <w:r w:rsidRPr="00B3455D">
        <w:rPr>
          <w:rStyle w:val="StyleUnderline"/>
        </w:rPr>
        <w:t xml:space="preserve"> during the year.7 Its companion article, which can be waived under "extraordinary circumstances," prohibits the training of security units that have committed gross violations of human rights.</w:t>
      </w:r>
      <w:r w:rsidRPr="00B3455D">
        <w:rPr>
          <w:sz w:val="14"/>
        </w:rPr>
        <w:t xml:space="preserve">8 </w:t>
      </w:r>
      <w:r w:rsidRPr="00445719">
        <w:rPr>
          <w:rStyle w:val="Emphasis"/>
        </w:rPr>
        <w:t xml:space="preserve">Since September 11, both </w:t>
      </w:r>
      <w:r w:rsidRPr="00621C8D">
        <w:rPr>
          <w:rStyle w:val="Emphasis"/>
          <w:highlight w:val="cyan"/>
        </w:rPr>
        <w:t>the executive and legislative branches have taken steps to loosen legal controls on foreign military assistance, paving the way for future arms transfers to governments that are known human rights abusers</w:t>
      </w:r>
      <w:r w:rsidRPr="00B3455D">
        <w:rPr>
          <w:sz w:val="14"/>
        </w:rPr>
        <w:t xml:space="preserve">. Lifting Sanctions President George W. Bush exercised executive authority to waive restrictions on military assistance shortly after the September 11 attacks. On September 22, he lifted sanctions imposed on India and Pakistan after these nations performed nuclear tests in 1998. </w:t>
      </w:r>
      <w:r w:rsidRPr="00445719">
        <w:rPr>
          <w:rStyle w:val="Emphasis"/>
        </w:rPr>
        <w:t>The 1976 Arms Export Control Act requires sanctions on countries that violate a range of nuclear controls</w:t>
      </w:r>
      <w:r w:rsidRPr="00B3455D">
        <w:rPr>
          <w:sz w:val="14"/>
        </w:rPr>
        <w:t xml:space="preserve"> by, for example, "</w:t>
      </w:r>
      <w:proofErr w:type="spellStart"/>
      <w:r w:rsidRPr="00B3455D">
        <w:rPr>
          <w:sz w:val="14"/>
        </w:rPr>
        <w:t>detonat</w:t>
      </w:r>
      <w:proofErr w:type="spellEnd"/>
      <w:r w:rsidRPr="00B3455D">
        <w:rPr>
          <w:sz w:val="14"/>
        </w:rPr>
        <w:t>[</w:t>
      </w:r>
      <w:proofErr w:type="spellStart"/>
      <w:r w:rsidRPr="00B3455D">
        <w:rPr>
          <w:sz w:val="14"/>
        </w:rPr>
        <w:t>ing</w:t>
      </w:r>
      <w:proofErr w:type="spellEnd"/>
      <w:r w:rsidRPr="00B3455D">
        <w:rPr>
          <w:sz w:val="14"/>
        </w:rPr>
        <w:t>] a nuclear explosive device."9 The sanctions prohibit, among other things, licenses for exports of goods on the U.S. Munitions List, foreign military financing, and the transfer of certain technology.</w:t>
      </w:r>
      <w:r w:rsidRPr="00B3455D">
        <w:rPr>
          <w:rStyle w:val="StyleUnderline"/>
        </w:rPr>
        <w:t xml:space="preserve">10 </w:t>
      </w:r>
      <w:r w:rsidRPr="00445719">
        <w:rPr>
          <w:rStyle w:val="Emphasis"/>
        </w:rPr>
        <w:t>In a presidential determination on September 22, Bush said those sanctions "would not be in the national security interests of the United States."</w:t>
      </w:r>
      <w:r w:rsidRPr="00445719">
        <w:t xml:space="preserve">11 </w:t>
      </w:r>
      <w:r w:rsidRPr="00445719">
        <w:rPr>
          <w:rStyle w:val="Emphasis"/>
        </w:rPr>
        <w:t xml:space="preserve">Although this waiver does not directly affect human rights protections, it </w:t>
      </w:r>
      <w:r w:rsidRPr="00621C8D">
        <w:rPr>
          <w:rStyle w:val="Emphasis"/>
          <w:highlight w:val="cyan"/>
        </w:rPr>
        <w:t>loosens restrictions on military assistance</w:t>
      </w:r>
      <w:r w:rsidRPr="00B3455D">
        <w:rPr>
          <w:sz w:val="14"/>
        </w:rPr>
        <w:t xml:space="preserve"> to the two countries</w:t>
      </w:r>
      <w:r w:rsidRPr="00445719">
        <w:rPr>
          <w:rStyle w:val="Emphasis"/>
        </w:rPr>
        <w:t xml:space="preserve">, </w:t>
      </w:r>
      <w:r w:rsidRPr="00621C8D">
        <w:rPr>
          <w:rStyle w:val="Emphasis"/>
          <w:highlight w:val="cyan"/>
        </w:rPr>
        <w:t>opening the door to future transfers</w:t>
      </w:r>
      <w:r w:rsidRPr="00621C8D">
        <w:rPr>
          <w:sz w:val="14"/>
          <w:highlight w:val="cyan"/>
        </w:rPr>
        <w:t>.</w:t>
      </w:r>
      <w:r w:rsidRPr="00B3455D">
        <w:rPr>
          <w:rStyle w:val="StyleUnderline"/>
        </w:rPr>
        <w:t xml:space="preserve">12 </w:t>
      </w:r>
      <w:r w:rsidRPr="00621C8D">
        <w:rPr>
          <w:rStyle w:val="Emphasis"/>
          <w:highlight w:val="cyan"/>
        </w:rPr>
        <w:t>Congress</w:t>
      </w:r>
      <w:r w:rsidRPr="00445719">
        <w:rPr>
          <w:rStyle w:val="Emphasis"/>
        </w:rPr>
        <w:t xml:space="preserve"> followed the president's lead by </w:t>
      </w:r>
      <w:r w:rsidRPr="00621C8D">
        <w:rPr>
          <w:rStyle w:val="Emphasis"/>
          <w:highlight w:val="cyan"/>
        </w:rPr>
        <w:t>waiving other sanctions</w:t>
      </w:r>
      <w:r w:rsidRPr="00B3455D">
        <w:rPr>
          <w:rStyle w:val="StyleUnderline"/>
        </w:rPr>
        <w:t xml:space="preserve"> on Pakistan</w:t>
      </w:r>
      <w:r w:rsidRPr="00B3455D">
        <w:rPr>
          <w:sz w:val="14"/>
        </w:rPr>
        <w:t xml:space="preserve">. Public Law 107-57, which </w:t>
      </w:r>
      <w:r w:rsidRPr="00B3455D">
        <w:rPr>
          <w:rStyle w:val="StyleUnderline"/>
        </w:rPr>
        <w:t>Bush signed into law</w:t>
      </w:r>
      <w:r w:rsidRPr="00B3455D">
        <w:rPr>
          <w:sz w:val="14"/>
        </w:rPr>
        <w:t xml:space="preserve"> on October 29, suspends sanctions that the United States imposed on Pakistan </w:t>
      </w:r>
      <w:r w:rsidRPr="00B3455D">
        <w:rPr>
          <w:rStyle w:val="StyleUnderline"/>
        </w:rPr>
        <w:t xml:space="preserve">under </w:t>
      </w:r>
      <w:r w:rsidRPr="0053367E">
        <w:rPr>
          <w:rStyle w:val="Emphasis"/>
        </w:rPr>
        <w:t>the Foreign Operations Appropriations Act</w:t>
      </w:r>
      <w:r w:rsidRPr="00B3455D">
        <w:rPr>
          <w:sz w:val="14"/>
        </w:rPr>
        <w:t xml:space="preserve"> after a military coup deposed its elected government in 1999. </w:t>
      </w:r>
      <w:r w:rsidRPr="00B3455D">
        <w:rPr>
          <w:rStyle w:val="StyleUnderline"/>
        </w:rPr>
        <w:t xml:space="preserve">The act </w:t>
      </w:r>
      <w:r w:rsidRPr="00445719">
        <w:rPr>
          <w:rStyle w:val="Emphasis"/>
        </w:rPr>
        <w:t xml:space="preserve">grants a waiver for fiscal year 2002, requiring only that the president give certain congressional committees five </w:t>
      </w:r>
      <w:proofErr w:type="spellStart"/>
      <w:r w:rsidRPr="00445719">
        <w:rPr>
          <w:rStyle w:val="Emphasis"/>
        </w:rPr>
        <w:t>days notice</w:t>
      </w:r>
      <w:proofErr w:type="spellEnd"/>
      <w:r w:rsidRPr="00445719">
        <w:rPr>
          <w:rStyle w:val="Emphasis"/>
        </w:rPr>
        <w:t xml:space="preserve"> before he promises any military assistance funds</w:t>
      </w:r>
      <w:r w:rsidRPr="00B3455D">
        <w:rPr>
          <w:sz w:val="14"/>
        </w:rPr>
        <w:t xml:space="preserve">.13 With only five </w:t>
      </w:r>
      <w:proofErr w:type="spellStart"/>
      <w:r w:rsidRPr="00B3455D">
        <w:rPr>
          <w:sz w:val="14"/>
        </w:rPr>
        <w:t>days notice</w:t>
      </w:r>
      <w:proofErr w:type="spellEnd"/>
      <w:r w:rsidRPr="00B3455D">
        <w:rPr>
          <w:sz w:val="14"/>
        </w:rPr>
        <w:t xml:space="preserve"> to the relevant congressional committees, Bush can also extend the waiver through fiscal year 2003 if he finds that this "(A) would facilitate the transition to democratic rule in Pakistan; and (B) is important to United States efforts to respond to, deter, or prevent acts of international terrorism."14 </w:t>
      </w:r>
      <w:r w:rsidRPr="00445719">
        <w:rPr>
          <w:rStyle w:val="Emphasis"/>
        </w:rPr>
        <w:t>In allowing this exception to its arms control policy</w:t>
      </w:r>
      <w:r w:rsidRPr="00621C8D">
        <w:rPr>
          <w:rStyle w:val="Emphasis"/>
          <w:highlight w:val="cyan"/>
        </w:rPr>
        <w:t>, Congress relinquished part of its foreign military assistance oversight authority</w:t>
      </w:r>
      <w:r w:rsidRPr="00B3455D">
        <w:rPr>
          <w:sz w:val="14"/>
        </w:rPr>
        <w:t xml:space="preserve">. The State Department has also lifted sanctions as part of its post-September 11 foreign policy. On January 9, it announced the removal of arms sales restrictions imposed on Tajikistan in 1993. State Department spokesman Boucher said, "Tajikistan has been cooperating closely with the U.S. as a member of the international coalition against terrorism. We believe this cooperation and other changes in our relations merit removing Tajikistan from our proscribed countries list."15 Because of its instability in the early 1990s, Tajikistan had been included on a list in the International Traffic in Arms Regulations, which implement the Arms Export Control Act discussed above.16 The regulations prohibit the licensing or export of defense articles and services to countries on a list that changes according to current U.S. foreign policy.17 As discussed above, the war on terrorism has dominated this policy since September 11. Expediting the Foreign Military Assistance Process Both the executive and legislative branches have also worked to expedite the military assistance process since September 11. In addition to lifting sanctions on Pakistan, </w:t>
      </w:r>
      <w:r w:rsidRPr="00621C8D">
        <w:rPr>
          <w:rStyle w:val="Emphasis"/>
          <w:highlight w:val="cyan"/>
        </w:rPr>
        <w:t>Public Law 107-57</w:t>
      </w:r>
      <w:r w:rsidRPr="00B62F5D">
        <w:rPr>
          <w:rStyle w:val="Emphasis"/>
        </w:rPr>
        <w:t xml:space="preserve"> facilitates military assistance around the world. It </w:t>
      </w:r>
      <w:r w:rsidRPr="00621C8D">
        <w:rPr>
          <w:rStyle w:val="Emphasis"/>
          <w:highlight w:val="cyan"/>
        </w:rPr>
        <w:t>reduces the required notification deadlines for transfers of emergency drawdowns and excess defense articles by one half or more</w:t>
      </w:r>
      <w:r w:rsidRPr="00B3455D">
        <w:rPr>
          <w:rStyle w:val="StyleUnderline"/>
        </w:rPr>
        <w:t xml:space="preserve">. The 1961 Foreign Assistance Act requires the president to notify Congress at least fifteen days in advance of any drawdown. </w:t>
      </w:r>
      <w:r w:rsidRPr="00621C8D">
        <w:rPr>
          <w:rStyle w:val="Emphasis"/>
          <w:highlight w:val="cyan"/>
        </w:rPr>
        <w:t>The</w:t>
      </w:r>
      <w:r w:rsidRPr="00B62F5D">
        <w:rPr>
          <w:rStyle w:val="Emphasis"/>
        </w:rPr>
        <w:t xml:space="preserve"> new </w:t>
      </w:r>
      <w:r w:rsidRPr="00621C8D">
        <w:rPr>
          <w:rStyle w:val="Emphasis"/>
          <w:highlight w:val="cyan"/>
        </w:rPr>
        <w:t xml:space="preserve">act requires only five </w:t>
      </w:r>
      <w:proofErr w:type="spellStart"/>
      <w:r w:rsidRPr="00621C8D">
        <w:rPr>
          <w:rStyle w:val="Emphasis"/>
          <w:highlight w:val="cyan"/>
        </w:rPr>
        <w:t>days notice</w:t>
      </w:r>
      <w:proofErr w:type="spellEnd"/>
      <w:r w:rsidRPr="00621C8D">
        <w:rPr>
          <w:rStyle w:val="Emphasis"/>
          <w:highlight w:val="cyan"/>
        </w:rPr>
        <w:t xml:space="preserve"> if "the President determines it is important to United States efforts to respond to, deter, or prevent acts of international terrorism</w:t>
      </w:r>
      <w:r w:rsidRPr="00B3455D">
        <w:rPr>
          <w:sz w:val="14"/>
        </w:rPr>
        <w:t xml:space="preserve">."18 </w:t>
      </w:r>
      <w:r w:rsidRPr="00B3455D">
        <w:rPr>
          <w:rStyle w:val="StyleUnderline"/>
        </w:rPr>
        <w:t>The act similarly reduces the thirty-day notification requirement for EDA to fifteen days if the war against terrorism so requires</w:t>
      </w:r>
      <w:r w:rsidRPr="00B3455D">
        <w:rPr>
          <w:sz w:val="14"/>
        </w:rPr>
        <w:t xml:space="preserve">.19 </w:t>
      </w:r>
      <w:r w:rsidRPr="00621C8D">
        <w:rPr>
          <w:rStyle w:val="Emphasis"/>
          <w:highlight w:val="cyan"/>
        </w:rPr>
        <w:t>The shorter notification requirements give Congress</w:t>
      </w:r>
      <w:r w:rsidRPr="00B62F5D">
        <w:rPr>
          <w:rStyle w:val="Emphasis"/>
        </w:rPr>
        <w:t xml:space="preserve">, and therefore the public, </w:t>
      </w:r>
      <w:r w:rsidRPr="00621C8D">
        <w:rPr>
          <w:rStyle w:val="Emphasis"/>
          <w:highlight w:val="cyan"/>
        </w:rPr>
        <w:t>less time to review and challenge</w:t>
      </w:r>
      <w:r w:rsidRPr="00B62F5D">
        <w:rPr>
          <w:rStyle w:val="Emphasis"/>
        </w:rPr>
        <w:t xml:space="preserve"> any proposed </w:t>
      </w:r>
      <w:r w:rsidRPr="00621C8D">
        <w:rPr>
          <w:rStyle w:val="Emphasis"/>
          <w:highlight w:val="cyan"/>
        </w:rPr>
        <w:t>transfers that have human rights or humanitarian law implications.</w:t>
      </w:r>
    </w:p>
    <w:p w14:paraId="3107054C" w14:textId="77777777" w:rsidR="007A2B1C" w:rsidRDefault="007A2B1C" w:rsidP="007A2B1C">
      <w:pPr>
        <w:rPr>
          <w:rStyle w:val="Emphasis"/>
        </w:rPr>
      </w:pPr>
    </w:p>
    <w:p w14:paraId="7563071A" w14:textId="77777777" w:rsidR="007A2B1C" w:rsidRDefault="007A2B1C" w:rsidP="007A2B1C">
      <w:pPr>
        <w:pStyle w:val="Heading4"/>
      </w:pPr>
      <w:r>
        <w:t>EDA sales send mixed signals to other countries-hurts relationships</w:t>
      </w:r>
    </w:p>
    <w:p w14:paraId="7314701F" w14:textId="77777777" w:rsidR="007A2B1C" w:rsidRPr="00A47091" w:rsidRDefault="007A2B1C" w:rsidP="007A2B1C">
      <w:r>
        <w:t xml:space="preserve">Joshua </w:t>
      </w:r>
      <w:proofErr w:type="spellStart"/>
      <w:r w:rsidRPr="00A47091">
        <w:rPr>
          <w:rStyle w:val="Style13ptBold"/>
        </w:rPr>
        <w:t>Kucera</w:t>
      </w:r>
      <w:proofErr w:type="spellEnd"/>
      <w:r>
        <w:t>, 1-22-20</w:t>
      </w:r>
      <w:r w:rsidRPr="00A47091">
        <w:rPr>
          <w:rStyle w:val="Style13ptBold"/>
        </w:rPr>
        <w:t>15</w:t>
      </w:r>
      <w:r>
        <w:t xml:space="preserve">, "No Longer Under Sanctions, Uzbekistan Gets 300 Armored Vehicles </w:t>
      </w:r>
      <w:proofErr w:type="gramStart"/>
      <w:r>
        <w:t>From</w:t>
      </w:r>
      <w:proofErr w:type="gramEnd"/>
      <w:r>
        <w:t xml:space="preserve"> U.S.," </w:t>
      </w:r>
      <w:proofErr w:type="spellStart"/>
      <w:r>
        <w:t>Eurasianet</w:t>
      </w:r>
      <w:proofErr w:type="spellEnd"/>
      <w:r>
        <w:t>, https://eurasianet.org/no-longer-under-sanctions-uzbekistan-gets-300-armored-vehicles-from-us</w:t>
      </w:r>
    </w:p>
    <w:p w14:paraId="721E42E1" w14:textId="77777777" w:rsidR="007A2B1C" w:rsidRDefault="007A2B1C" w:rsidP="007A2B1C">
      <w:r w:rsidRPr="00A47091">
        <w:t xml:space="preserve">But </w:t>
      </w:r>
      <w:r w:rsidRPr="00621C8D">
        <w:rPr>
          <w:rStyle w:val="Emphasis"/>
          <w:highlight w:val="cyan"/>
        </w:rPr>
        <w:t>many around the region wil</w:t>
      </w:r>
      <w:r w:rsidRPr="00AB4640">
        <w:rPr>
          <w:rStyle w:val="Emphasis"/>
        </w:rPr>
        <w:t xml:space="preserve">l likely </w:t>
      </w:r>
      <w:r w:rsidRPr="00621C8D">
        <w:rPr>
          <w:rStyle w:val="Emphasis"/>
          <w:highlight w:val="cyan"/>
        </w:rPr>
        <w:t>be wondering what sort of connection there is between a country's human rights record and its eligibility to receive American military aid</w:t>
      </w:r>
      <w:r w:rsidRPr="00A47091">
        <w:t xml:space="preserve">. In 2012, just after the restrictions on military aid to Uzbekistan were waived, </w:t>
      </w:r>
      <w:r w:rsidRPr="00AB4640">
        <w:rPr>
          <w:rStyle w:val="StyleUnderline"/>
        </w:rPr>
        <w:t xml:space="preserve">some U.S. defense officials in the region said that </w:t>
      </w:r>
      <w:r w:rsidRPr="00621C8D">
        <w:rPr>
          <w:rStyle w:val="Emphasis"/>
          <w:highlight w:val="cyan"/>
        </w:rPr>
        <w:t>it</w:t>
      </w:r>
      <w:r w:rsidRPr="00AB4640">
        <w:rPr>
          <w:rStyle w:val="Emphasis"/>
        </w:rPr>
        <w:t xml:space="preserve"> was </w:t>
      </w:r>
      <w:r w:rsidRPr="00621C8D">
        <w:rPr>
          <w:rStyle w:val="Emphasis"/>
          <w:highlight w:val="cyan"/>
        </w:rPr>
        <w:t>send</w:t>
      </w:r>
      <w:r w:rsidRPr="00AB4640">
        <w:rPr>
          <w:rStyle w:val="Emphasis"/>
        </w:rPr>
        <w:t xml:space="preserve">ing </w:t>
      </w:r>
      <w:r w:rsidRPr="00621C8D">
        <w:rPr>
          <w:rStyle w:val="Emphasis"/>
          <w:highlight w:val="cyan"/>
        </w:rPr>
        <w:t>a mixed message</w:t>
      </w:r>
      <w:r w:rsidRPr="00AB4640">
        <w:rPr>
          <w:rStyle w:val="StyleUnderline"/>
        </w:rPr>
        <w:t>: “</w:t>
      </w:r>
      <w:r w:rsidRPr="00AB4640">
        <w:rPr>
          <w:rStyle w:val="Emphasis"/>
        </w:rPr>
        <w:t xml:space="preserve">It </w:t>
      </w:r>
      <w:r w:rsidRPr="00621C8D">
        <w:rPr>
          <w:rStyle w:val="Emphasis"/>
          <w:highlight w:val="cyan"/>
        </w:rPr>
        <w:t>makes the people mad that we do anything with</w:t>
      </w:r>
      <w:r w:rsidRPr="00AB4640">
        <w:rPr>
          <w:rStyle w:val="StyleUnderline"/>
        </w:rPr>
        <w:t xml:space="preserve"> them </w:t>
      </w:r>
      <w:r w:rsidRPr="00AB4640">
        <w:rPr>
          <w:rStyle w:val="Emphasis"/>
        </w:rPr>
        <w:t>[</w:t>
      </w:r>
      <w:r w:rsidRPr="00621C8D">
        <w:rPr>
          <w:rStyle w:val="Emphasis"/>
          <w:highlight w:val="cyan"/>
        </w:rPr>
        <w:t>Uzbekistan</w:t>
      </w:r>
      <w:r w:rsidRPr="00AB4640">
        <w:rPr>
          <w:rStyle w:val="StyleUnderline"/>
        </w:rPr>
        <w:t xml:space="preserve">]. </w:t>
      </w:r>
      <w:r w:rsidRPr="00621C8D">
        <w:rPr>
          <w:rStyle w:val="Emphasis"/>
          <w:highlight w:val="cyan"/>
        </w:rPr>
        <w:t>They say, ‘Really?</w:t>
      </w:r>
      <w:r w:rsidRPr="00AB4640">
        <w:rPr>
          <w:rStyle w:val="StyleUnderline"/>
        </w:rPr>
        <w:t xml:space="preserve"> Here [</w:t>
      </w:r>
      <w:r w:rsidRPr="00621C8D">
        <w:rPr>
          <w:rStyle w:val="Emphasis"/>
          <w:highlight w:val="cyan"/>
        </w:rPr>
        <w:t>in Kyrgyzstan</w:t>
      </w:r>
      <w:r w:rsidRPr="00AB4640">
        <w:rPr>
          <w:rStyle w:val="StyleUnderline"/>
        </w:rPr>
        <w:t xml:space="preserve">] </w:t>
      </w:r>
      <w:r w:rsidRPr="00621C8D">
        <w:rPr>
          <w:rStyle w:val="Emphasis"/>
          <w:highlight w:val="cyan"/>
        </w:rPr>
        <w:t>you talk about human rights</w:t>
      </w:r>
      <w:r w:rsidRPr="00AB4640">
        <w:rPr>
          <w:rStyle w:val="StyleUnderline"/>
        </w:rPr>
        <w:t xml:space="preserve">, </w:t>
      </w:r>
      <w:r w:rsidRPr="00621C8D">
        <w:rPr>
          <w:rStyle w:val="StyleUnderline"/>
          <w:highlight w:val="cyan"/>
        </w:rPr>
        <w:t xml:space="preserve">they’re </w:t>
      </w:r>
      <w:r w:rsidRPr="00621C8D">
        <w:rPr>
          <w:rStyle w:val="Emphasis"/>
          <w:highlight w:val="cyan"/>
        </w:rPr>
        <w:t>[in Uzbekistan] not so good at it,"</w:t>
      </w:r>
      <w:r w:rsidRPr="00A47091">
        <w:t xml:space="preserve"> one such official said. </w:t>
      </w:r>
      <w:r w:rsidRPr="00AB4640">
        <w:rPr>
          <w:rStyle w:val="StyleUnderline"/>
        </w:rPr>
        <w:t>"</w:t>
      </w:r>
      <w:r w:rsidRPr="00621C8D">
        <w:rPr>
          <w:rStyle w:val="Emphasis"/>
          <w:highlight w:val="cyan"/>
        </w:rPr>
        <w:t>The desire to work with people outweighs the desire to do the right thing</w:t>
      </w:r>
      <w:r w:rsidRPr="00AB4640">
        <w:rPr>
          <w:rStyle w:val="Emphasis"/>
        </w:rPr>
        <w:t xml:space="preserve"> sometimes</w:t>
      </w:r>
      <w:r w:rsidRPr="00AB4640">
        <w:rPr>
          <w:rStyle w:val="StyleUnderline"/>
        </w:rPr>
        <w:t xml:space="preserve">.” Now that Kyrgyzstan has seen its military aid cut after kicking out the U.S.'s </w:t>
      </w:r>
      <w:proofErr w:type="spellStart"/>
      <w:r w:rsidRPr="00AB4640">
        <w:rPr>
          <w:rStyle w:val="StyleUnderline"/>
        </w:rPr>
        <w:t>Manas</w:t>
      </w:r>
      <w:proofErr w:type="spellEnd"/>
      <w:r w:rsidRPr="00AB4640">
        <w:rPr>
          <w:rStyle w:val="StyleUnderline"/>
        </w:rPr>
        <w:t xml:space="preserve"> air base, and Uzbekistan gets a big shipment of armored vehicles</w:t>
      </w:r>
      <w:r w:rsidRPr="00AB4640">
        <w:rPr>
          <w:rStyle w:val="Emphasis"/>
        </w:rPr>
        <w:t xml:space="preserve">, </w:t>
      </w:r>
      <w:r w:rsidRPr="00621C8D">
        <w:rPr>
          <w:rStyle w:val="Emphasis"/>
          <w:highlight w:val="cyan"/>
        </w:rPr>
        <w:t>it's reasonable to expect that sentiment to grow even stronger.</w:t>
      </w:r>
      <w:r>
        <w:rPr>
          <w:rStyle w:val="StyleUnderline"/>
        </w:rPr>
        <w:t xml:space="preserve"> </w:t>
      </w:r>
      <w:r w:rsidRPr="00A47091">
        <w:t xml:space="preserve">The deal also raises questions about what the strategic logic is for the U.S. Uzbekistan is probably the least vulnerable country in the region -- as then Assistant Secretary of State for South and Central Asian Affairs Robert Blake noted in 2013, "The [Uzbekistan] government remains confident it can control its border with Afghanistan but is less sure about its neighbors’ ability to do so." So why the heavy focus on building up Uzbekistan's forces? Until recently, the answer would have been: as a quid pro quo for Tashkent's cooperation on transit to and from Afghanistan, the Northern Distribution Network. But with that mission winding down, and Uzbekistan being an increasingly unimportant part of it anyway, this should be less of a factor. Last July, in fact, the White House's top Central Asia adviser, Celeste </w:t>
      </w:r>
      <w:proofErr w:type="spellStart"/>
      <w:r w:rsidRPr="00A47091">
        <w:t>Wallander</w:t>
      </w:r>
      <w:proofErr w:type="spellEnd"/>
      <w:r w:rsidRPr="00A47091">
        <w:t>, told VOA Uzbek that with the Afghanistan mission winding down, U.S. priorities would be rebalancing away from security:</w:t>
      </w:r>
    </w:p>
    <w:p w14:paraId="0DF8A80E" w14:textId="77777777" w:rsidR="007A2B1C" w:rsidRDefault="007A2B1C" w:rsidP="007A2B1C">
      <w:pPr>
        <w:pStyle w:val="Heading4"/>
      </w:pPr>
      <w:r>
        <w:t>EDA’s are not monitored like other weapons sales and threaten national security</w:t>
      </w:r>
    </w:p>
    <w:p w14:paraId="1753CD5F" w14:textId="77777777" w:rsidR="007A2B1C" w:rsidRPr="00952581" w:rsidRDefault="007A2B1C" w:rsidP="007A2B1C">
      <w:r>
        <w:rPr>
          <w:rStyle w:val="Style13ptBold"/>
        </w:rPr>
        <w:t xml:space="preserve">Department of Defense ’09 </w:t>
      </w:r>
      <w:r>
        <w:t xml:space="preserve">Inspector General for the US Department of Defense. </w:t>
      </w:r>
      <w:r w:rsidRPr="00952581">
        <w:t>Feb 15, 2009</w:t>
      </w:r>
      <w:r>
        <w:t xml:space="preserve">. </w:t>
      </w:r>
      <w:hyperlink r:id="rId46" w:history="1">
        <w:r>
          <w:rPr>
            <w:rStyle w:val="Hyperlink"/>
          </w:rPr>
          <w:t>https://fas.org/programs/ssp/asmp/externalresources/2009/DODIG_2009_052.pdf</w:t>
        </w:r>
      </w:hyperlink>
    </w:p>
    <w:p w14:paraId="04FA7667" w14:textId="77777777" w:rsidR="007A2B1C" w:rsidRPr="00952581" w:rsidRDefault="007A2B1C" w:rsidP="007A2B1C">
      <w:r w:rsidRPr="00621C8D">
        <w:rPr>
          <w:rStyle w:val="Emphasis"/>
          <w:highlight w:val="cyan"/>
        </w:rPr>
        <w:t>As a result of deficiencies in controls over excess defense articles</w:t>
      </w:r>
      <w:r w:rsidRPr="00952581">
        <w:rPr>
          <w:rStyle w:val="StyleUnderline"/>
        </w:rPr>
        <w:t>, the Defense</w:t>
      </w:r>
      <w:r>
        <w:rPr>
          <w:rStyle w:val="StyleUnderline"/>
        </w:rPr>
        <w:t xml:space="preserve"> </w:t>
      </w:r>
      <w:r w:rsidRPr="00952581">
        <w:rPr>
          <w:rStyle w:val="StyleUnderline"/>
        </w:rPr>
        <w:t xml:space="preserve">Reutilization and Marketing Service and </w:t>
      </w:r>
      <w:r w:rsidRPr="00621C8D">
        <w:rPr>
          <w:rStyle w:val="Emphasis"/>
          <w:highlight w:val="cyan"/>
        </w:rPr>
        <w:t>the DoD transportation offices increased the risk of providing foreign governments unauthorized property that could be used to threaten our national security</w:t>
      </w:r>
      <w:r w:rsidRPr="00952581">
        <w:rPr>
          <w:rStyle w:val="StyleUnderline"/>
        </w:rPr>
        <w:t>.</w:t>
      </w:r>
      <w:r>
        <w:rPr>
          <w:rStyle w:val="StyleUnderline"/>
        </w:rPr>
        <w:t xml:space="preserve"> </w:t>
      </w:r>
      <w:r>
        <w:t>ii We recommend that the U.S. Transportation Command revise the regulation that DoD transportation offices follow to require them to identify, track, and control each line item within a shipment. We recommend that the Deputy Chief of Staff for Logistics, Installations &amp; Mission Support, Department of the Air Force; the Commander, Naval Supply Systems Command; and the Director, Defense Logistics Agency direct the DoD transportation offices to conduct periodic reviews of transportation documents to control the transport of small arms, and conduct periodic reviews of shipping documents to better account for excess defense articles shipped to foreign governments.</w:t>
      </w:r>
    </w:p>
    <w:p w14:paraId="179D0C6F" w14:textId="77777777" w:rsidR="007A2B1C" w:rsidRPr="00C52516" w:rsidRDefault="007A2B1C" w:rsidP="007A2B1C">
      <w:pPr>
        <w:rPr>
          <w:rStyle w:val="StyleUnderline"/>
        </w:rPr>
      </w:pPr>
    </w:p>
    <w:p w14:paraId="7EF2CEF2" w14:textId="77777777" w:rsidR="007A2B1C" w:rsidRDefault="007A2B1C" w:rsidP="007A2B1C">
      <w:pPr>
        <w:pStyle w:val="Heading2"/>
      </w:pPr>
      <w:r>
        <w:t>Countries</w:t>
      </w:r>
    </w:p>
    <w:p w14:paraId="43FA04D6" w14:textId="77777777" w:rsidR="007A2B1C" w:rsidRDefault="007A2B1C" w:rsidP="007A2B1C">
      <w:pPr>
        <w:pStyle w:val="Heading4"/>
      </w:pPr>
      <w:r>
        <w:t>France arm sales are up in the past year—they would take over in key countries if the US stop selling</w:t>
      </w:r>
    </w:p>
    <w:p w14:paraId="6998675F" w14:textId="77777777" w:rsidR="007A2B1C" w:rsidRDefault="007A2B1C" w:rsidP="007A2B1C">
      <w:r w:rsidRPr="000E1DF0">
        <w:t xml:space="preserve">Christina </w:t>
      </w:r>
      <w:r w:rsidRPr="000E1DF0">
        <w:rPr>
          <w:rStyle w:val="Style13ptBold"/>
        </w:rPr>
        <w:t>Mackenzie, 6-5</w:t>
      </w:r>
      <w:r w:rsidRPr="000E1DF0">
        <w:t xml:space="preserve">-2019, "France reports 30 percent jump in arms sales for 2018", Defense News, </w:t>
      </w:r>
      <w:hyperlink r:id="rId47" w:history="1">
        <w:r w:rsidRPr="00621996">
          <w:rPr>
            <w:rStyle w:val="Hyperlink"/>
          </w:rPr>
          <w:t>https://www.defensenews.com/global/europe/2019/06/05/france-reports-30-percent-jump-in-arms-sales-for-2018/</w:t>
        </w:r>
      </w:hyperlink>
      <w:r>
        <w:t xml:space="preserve"> &lt;</w:t>
      </w:r>
      <w:r w:rsidRPr="000E1DF0">
        <w:t xml:space="preserve"> Christina Mackenzie is the France correspondent for Defense News.</w:t>
      </w:r>
      <w:r>
        <w:t>&gt;</w:t>
      </w:r>
      <w:r w:rsidRPr="000E1DF0">
        <w:t xml:space="preserve">, </w:t>
      </w:r>
      <w:proofErr w:type="spellStart"/>
      <w:r w:rsidRPr="000E1DF0">
        <w:t>ke</w:t>
      </w:r>
      <w:proofErr w:type="spellEnd"/>
    </w:p>
    <w:p w14:paraId="16C29B5B" w14:textId="77777777" w:rsidR="007A2B1C" w:rsidRDefault="007A2B1C" w:rsidP="007A2B1C">
      <w:pPr>
        <w:rPr>
          <w:rStyle w:val="StyleUnderline"/>
        </w:rPr>
      </w:pPr>
      <w:r w:rsidRPr="00621C8D">
        <w:rPr>
          <w:rStyle w:val="StyleUnderline"/>
          <w:highlight w:val="cyan"/>
        </w:rPr>
        <w:t>France’s weapons export</w:t>
      </w:r>
      <w:r w:rsidRPr="00922136">
        <w:rPr>
          <w:rStyle w:val="StyleUnderline"/>
        </w:rPr>
        <w:t xml:space="preserve"> in 2018 </w:t>
      </w:r>
      <w:r w:rsidRPr="00621C8D">
        <w:rPr>
          <w:rStyle w:val="StyleUnderline"/>
          <w:highlight w:val="cyan"/>
        </w:rPr>
        <w:t>were</w:t>
      </w:r>
      <w:r w:rsidRPr="00922136">
        <w:rPr>
          <w:sz w:val="14"/>
        </w:rPr>
        <w:t xml:space="preserve"> worth €9.1 billion ($10.27 billion), </w:t>
      </w:r>
      <w:r w:rsidRPr="00621C8D">
        <w:rPr>
          <w:rStyle w:val="StyleUnderline"/>
          <w:highlight w:val="cyan"/>
        </w:rPr>
        <w:t>up 30 percent</w:t>
      </w:r>
      <w:r w:rsidRPr="00922136">
        <w:rPr>
          <w:rStyle w:val="StyleUnderline"/>
        </w:rPr>
        <w:t xml:space="preserve"> compared to 2017, making last year “one of the best figures of these past 20 years,</w:t>
      </w:r>
      <w:r w:rsidRPr="00922136">
        <w:rPr>
          <w:sz w:val="14"/>
        </w:rPr>
        <w:t xml:space="preserve">” according to Armed Forces Minister Florence </w:t>
      </w:r>
      <w:proofErr w:type="spellStart"/>
      <w:r w:rsidRPr="00922136">
        <w:rPr>
          <w:sz w:val="14"/>
        </w:rPr>
        <w:t>Parly</w:t>
      </w:r>
      <w:proofErr w:type="spellEnd"/>
      <w:r w:rsidRPr="00922136">
        <w:rPr>
          <w:rStyle w:val="StyleUnderline"/>
        </w:rPr>
        <w:t xml:space="preserve">. </w:t>
      </w:r>
      <w:r w:rsidRPr="00621C8D">
        <w:rPr>
          <w:rStyle w:val="StyleUnderline"/>
          <w:highlight w:val="cyan"/>
        </w:rPr>
        <w:t>This figure keeps France in the top three arms exporters</w:t>
      </w:r>
      <w:r w:rsidRPr="00922136">
        <w:rPr>
          <w:rStyle w:val="StyleUnderline"/>
        </w:rPr>
        <w:t xml:space="preserve"> globally </w:t>
      </w:r>
      <w:r w:rsidRPr="00621C8D">
        <w:rPr>
          <w:rStyle w:val="StyleUnderline"/>
          <w:highlight w:val="cyan"/>
        </w:rPr>
        <w:t>after the U</w:t>
      </w:r>
      <w:r w:rsidRPr="00922136">
        <w:rPr>
          <w:rStyle w:val="StyleUnderline"/>
        </w:rPr>
        <w:t xml:space="preserve">nited </w:t>
      </w:r>
      <w:r w:rsidRPr="00621C8D">
        <w:rPr>
          <w:rStyle w:val="StyleUnderline"/>
          <w:highlight w:val="cyan"/>
        </w:rPr>
        <w:t>S</w:t>
      </w:r>
      <w:r w:rsidRPr="00922136">
        <w:rPr>
          <w:rStyle w:val="StyleUnderline"/>
        </w:rPr>
        <w:t xml:space="preserve">tates </w:t>
      </w:r>
      <w:r w:rsidRPr="00621C8D">
        <w:rPr>
          <w:rStyle w:val="StyleUnderline"/>
          <w:highlight w:val="cyan"/>
        </w:rPr>
        <w:t>and Russia</w:t>
      </w:r>
      <w:r w:rsidRPr="00922136">
        <w:rPr>
          <w:rStyle w:val="StyleUnderline"/>
        </w:rPr>
        <w:t xml:space="preserve">. </w:t>
      </w:r>
      <w:proofErr w:type="spellStart"/>
      <w:r w:rsidRPr="00922136">
        <w:rPr>
          <w:sz w:val="14"/>
        </w:rPr>
        <w:t>Parly</w:t>
      </w:r>
      <w:proofErr w:type="spellEnd"/>
      <w:r w:rsidRPr="00922136">
        <w:rPr>
          <w:sz w:val="14"/>
        </w:rPr>
        <w:t xml:space="preserve"> explains in the foreword to a report prepared for the French parliament that “this result is the consequence of the European twist we have given to our export policy.” In 2018, 25 percent of France’s arms exports were destined for its European partners against an average 10 percent in previous years. The report notes that “these results were obtained in the context of particularly strong competition with the confirmation of US supremacy and the emergence of new major exporters (notably China).” </w:t>
      </w:r>
      <w:r w:rsidRPr="00922136">
        <w:rPr>
          <w:rStyle w:val="StyleUnderline"/>
        </w:rPr>
        <w:t>The whole of the second chapter details the procedures to grant export licenses and the nation’s responsibility as a permanent member of the U.N. Security Council, as a major arms exporter and a nuclear power</w:t>
      </w:r>
      <w:r w:rsidRPr="00922136">
        <w:rPr>
          <w:sz w:val="14"/>
        </w:rPr>
        <w:t xml:space="preserve">. The government has been heavily criticized over the past months by both non-government organizations and political opponents who say that some of the weapons sold to Saudi Arabia could be used against civilians in the war in Yemen. But President Emmanuel Macron said in early May that “there is a committee that manages these exports, under the authority of the prime minister, where, in fact, things have been toughened these past few years and where we demand guarantees that these weapons cannot be used against civilians. This [guarantee] has been obtained.” </w:t>
      </w:r>
      <w:r w:rsidRPr="00621C8D">
        <w:rPr>
          <w:rStyle w:val="StyleUnderline"/>
          <w:highlight w:val="cyan"/>
        </w:rPr>
        <w:t xml:space="preserve">France’s </w:t>
      </w:r>
      <w:r w:rsidRPr="00922136">
        <w:rPr>
          <w:rStyle w:val="StyleUnderline"/>
        </w:rPr>
        <w:t xml:space="preserve">five </w:t>
      </w:r>
      <w:r w:rsidRPr="00621C8D">
        <w:rPr>
          <w:rStyle w:val="StyleUnderline"/>
          <w:highlight w:val="cyan"/>
        </w:rPr>
        <w:t>major clients of 2018</w:t>
      </w:r>
      <w:r w:rsidRPr="00922136">
        <w:rPr>
          <w:rStyle w:val="StyleUnderline"/>
        </w:rPr>
        <w:t xml:space="preserve"> </w:t>
      </w:r>
      <w:r w:rsidRPr="00621C8D">
        <w:rPr>
          <w:rStyle w:val="StyleUnderline"/>
          <w:highlight w:val="cyan"/>
        </w:rPr>
        <w:t>were</w:t>
      </w:r>
      <w:r w:rsidRPr="00922136">
        <w:rPr>
          <w:rStyle w:val="StyleUnderline"/>
        </w:rPr>
        <w:t xml:space="preserve"> Qatar ($2.7 billion) including </w:t>
      </w:r>
      <w:proofErr w:type="spellStart"/>
      <w:r w:rsidRPr="00922136">
        <w:rPr>
          <w:rStyle w:val="StyleUnderline"/>
        </w:rPr>
        <w:t>Rafale</w:t>
      </w:r>
      <w:proofErr w:type="spellEnd"/>
      <w:r w:rsidRPr="00922136">
        <w:rPr>
          <w:rStyle w:val="StyleUnderline"/>
        </w:rPr>
        <w:t xml:space="preserve"> fighter jets and 28 NH-90 helicopters, Belgium ($1.27 billion) for 382 Griffon and 60 Jaguar armored vehicles, </w:t>
      </w:r>
      <w:r w:rsidRPr="00621C8D">
        <w:rPr>
          <w:rStyle w:val="StyleUnderline"/>
          <w:highlight w:val="cyan"/>
        </w:rPr>
        <w:t>Saudi Arabia</w:t>
      </w:r>
      <w:r w:rsidRPr="00922136">
        <w:rPr>
          <w:rStyle w:val="StyleUnderline"/>
        </w:rPr>
        <w:t xml:space="preserve"> ($1 billion) including patrol vessels, and Spain ($658 million) for 23 NH-90 helicopters. The other major clients for France in 2018 were India ($462 million) and Thailand ($363 million), followed by Egypt ($324 million), Argentina ($307 million), Kuwait ($300 million), </w:t>
      </w:r>
      <w:r w:rsidRPr="00621C8D">
        <w:rPr>
          <w:rStyle w:val="StyleUnderline"/>
          <w:highlight w:val="cyan"/>
        </w:rPr>
        <w:t>United Arab Emirates</w:t>
      </w:r>
      <w:r w:rsidRPr="00922136">
        <w:rPr>
          <w:rStyle w:val="StyleUnderline"/>
        </w:rPr>
        <w:t xml:space="preserve"> ($216 million), Uzbekistan ($214 million), the United States ($178 million), Italy ($130 million), Indonesia ($129 million) and the United Kingdom ($126 million).</w:t>
      </w:r>
    </w:p>
    <w:p w14:paraId="42CE9E7E" w14:textId="77777777" w:rsidR="007A2B1C" w:rsidRDefault="007A2B1C" w:rsidP="007A2B1C">
      <w:pPr>
        <w:pStyle w:val="Heading4"/>
      </w:pPr>
      <w:r>
        <w:t>France is more than willing to fill the void of US arm sales—previous regulations on Egypt prove</w:t>
      </w:r>
    </w:p>
    <w:p w14:paraId="0BA3169A" w14:textId="77777777" w:rsidR="007A2B1C" w:rsidRDefault="007A2B1C" w:rsidP="007A2B1C">
      <w:r w:rsidRPr="005A493B">
        <w:t xml:space="preserve">Owen </w:t>
      </w:r>
      <w:r w:rsidRPr="005A493B">
        <w:rPr>
          <w:rStyle w:val="Style13ptBold"/>
        </w:rPr>
        <w:t>Daniels</w:t>
      </w:r>
      <w:r w:rsidRPr="005A493B">
        <w:t xml:space="preserve"> and Robbie </w:t>
      </w:r>
      <w:proofErr w:type="spellStart"/>
      <w:r w:rsidRPr="005A493B">
        <w:rPr>
          <w:rStyle w:val="Style13ptBold"/>
        </w:rPr>
        <w:t>Gramer</w:t>
      </w:r>
      <w:proofErr w:type="spellEnd"/>
      <w:r w:rsidRPr="005A493B">
        <w:t>, 6-25-</w:t>
      </w:r>
      <w:r w:rsidRPr="005A493B">
        <w:rPr>
          <w:rStyle w:val="Style13ptBold"/>
        </w:rPr>
        <w:t>2015</w:t>
      </w:r>
      <w:r w:rsidRPr="005A493B">
        <w:t xml:space="preserve">, "France fills the American arms void", POLITICO, </w:t>
      </w:r>
      <w:hyperlink r:id="rId48" w:history="1">
        <w:r w:rsidRPr="00621996">
          <w:rPr>
            <w:rStyle w:val="Hyperlink"/>
          </w:rPr>
          <w:t>https://www.politico.eu/article/france-us-arms-jet-gulf-paris-un/</w:t>
        </w:r>
      </w:hyperlink>
      <w:r>
        <w:t xml:space="preserve"> &lt;</w:t>
      </w:r>
      <w:r w:rsidRPr="005A493B">
        <w:t xml:space="preserve"> Owen Daniels is a program assistant at the Atlantic Council's Middle East Peace and Security Initiative. Robbie </w:t>
      </w:r>
      <w:proofErr w:type="spellStart"/>
      <w:r w:rsidRPr="005A493B">
        <w:t>Gramer</w:t>
      </w:r>
      <w:proofErr w:type="spellEnd"/>
      <w:r w:rsidRPr="005A493B">
        <w:t xml:space="preserve"> is assistant director of the Atlantic Council's Transatlantic Security Initiative.</w:t>
      </w:r>
      <w:r>
        <w:t>&gt;</w:t>
      </w:r>
      <w:r w:rsidRPr="005A493B">
        <w:t xml:space="preserve">, </w:t>
      </w:r>
      <w:proofErr w:type="spellStart"/>
      <w:r w:rsidRPr="005A493B">
        <w:t>ke</w:t>
      </w:r>
      <w:proofErr w:type="spellEnd"/>
    </w:p>
    <w:p w14:paraId="0AA6C8B9" w14:textId="77777777" w:rsidR="007A2B1C" w:rsidRDefault="007A2B1C" w:rsidP="007A2B1C">
      <w:pPr>
        <w:rPr>
          <w:sz w:val="14"/>
        </w:rPr>
      </w:pPr>
      <w:r w:rsidRPr="005A493B">
        <w:rPr>
          <w:sz w:val="14"/>
        </w:rPr>
        <w:t xml:space="preserve">The </w:t>
      </w:r>
      <w:proofErr w:type="spellStart"/>
      <w:r w:rsidRPr="005A493B">
        <w:rPr>
          <w:sz w:val="14"/>
        </w:rPr>
        <w:t>Dassault</w:t>
      </w:r>
      <w:proofErr w:type="spellEnd"/>
      <w:r w:rsidRPr="005A493B">
        <w:rPr>
          <w:sz w:val="14"/>
        </w:rPr>
        <w:t xml:space="preserve"> </w:t>
      </w:r>
      <w:proofErr w:type="spellStart"/>
      <w:r w:rsidRPr="005A493B">
        <w:rPr>
          <w:sz w:val="14"/>
        </w:rPr>
        <w:t>Rafale</w:t>
      </w:r>
      <w:proofErr w:type="spellEnd"/>
      <w:r w:rsidRPr="005A493B">
        <w:rPr>
          <w:sz w:val="14"/>
        </w:rPr>
        <w:t xml:space="preserve">, France’s premier fighter jet, headlined the International Paris Air Show last week, showing off its state-of-the art maneuvers before a crowd of 300,000 defense industry leaders. While the air show ostensibly exhibited advances in aviation technology, France also brandished the </w:t>
      </w:r>
      <w:proofErr w:type="spellStart"/>
      <w:r w:rsidRPr="005A493B">
        <w:rPr>
          <w:sz w:val="14"/>
        </w:rPr>
        <w:t>Rafale</w:t>
      </w:r>
      <w:proofErr w:type="spellEnd"/>
      <w:r w:rsidRPr="005A493B">
        <w:rPr>
          <w:sz w:val="14"/>
        </w:rPr>
        <w:t xml:space="preserve"> as the centerpiece of major new diplomatic strides</w:t>
      </w:r>
      <w:r w:rsidRPr="005A493B">
        <w:rPr>
          <w:rStyle w:val="StyleUnderline"/>
        </w:rPr>
        <w:t xml:space="preserve">. Through a series of recent sales worth billions, most recently a $12 billion deal with Saudi Arabia announced Wednesday, the </w:t>
      </w:r>
      <w:proofErr w:type="spellStart"/>
      <w:r w:rsidRPr="005A493B">
        <w:rPr>
          <w:rStyle w:val="StyleUnderline"/>
        </w:rPr>
        <w:t>Rafale</w:t>
      </w:r>
      <w:proofErr w:type="spellEnd"/>
      <w:r w:rsidRPr="005A493B">
        <w:rPr>
          <w:rStyle w:val="StyleUnderline"/>
        </w:rPr>
        <w:t xml:space="preserve"> has become the backbone of </w:t>
      </w:r>
      <w:r w:rsidRPr="00621C8D">
        <w:rPr>
          <w:rStyle w:val="StyleUnderline"/>
          <w:highlight w:val="cyan"/>
        </w:rPr>
        <w:t>Paris’s</w:t>
      </w:r>
      <w:r w:rsidRPr="005A493B">
        <w:rPr>
          <w:rStyle w:val="StyleUnderline"/>
        </w:rPr>
        <w:t xml:space="preserve"> realpolitik </w:t>
      </w:r>
      <w:r w:rsidRPr="00621C8D">
        <w:rPr>
          <w:rStyle w:val="StyleUnderline"/>
          <w:highlight w:val="cyan"/>
        </w:rPr>
        <w:t>economic diplomacy aimed at</w:t>
      </w:r>
      <w:r w:rsidRPr="005A493B">
        <w:rPr>
          <w:rStyle w:val="StyleUnderline"/>
        </w:rPr>
        <w:t xml:space="preserve"> sustaining its global stature and </w:t>
      </w:r>
      <w:r w:rsidRPr="00621C8D">
        <w:rPr>
          <w:rStyle w:val="StyleUnderline"/>
          <w:highlight w:val="cyan"/>
        </w:rPr>
        <w:t>capitalizing on</w:t>
      </w:r>
      <w:r w:rsidRPr="005A493B">
        <w:rPr>
          <w:rStyle w:val="StyleUnderline"/>
        </w:rPr>
        <w:t xml:space="preserve"> recent </w:t>
      </w:r>
      <w:r w:rsidRPr="00621C8D">
        <w:rPr>
          <w:rStyle w:val="StyleUnderline"/>
          <w:highlight w:val="cyan"/>
        </w:rPr>
        <w:t>rifts in the United States’ relations with its partners</w:t>
      </w:r>
      <w:r w:rsidRPr="005A493B">
        <w:rPr>
          <w:sz w:val="14"/>
        </w:rPr>
        <w:t xml:space="preserve">. </w:t>
      </w:r>
      <w:r w:rsidRPr="005A493B">
        <w:rPr>
          <w:rStyle w:val="StyleUnderline"/>
        </w:rPr>
        <w:t>Gulf states are signing defense contracts with Paris to express their discontent with American policies in the wake of the Iran nuclear negotiations</w:t>
      </w:r>
      <w:r w:rsidRPr="005A493B">
        <w:rPr>
          <w:sz w:val="14"/>
        </w:rPr>
        <w:t>. The fact that the Iran talks have excluded Gulf Cooperation Council (GCC) partners while ignoring Tehran’s regional meddling has led Gulf partners to question the American commitment to their security, especially after the administration’s backtracking on a Syrian chemical weapons red line</w:t>
      </w:r>
      <w:r w:rsidRPr="005A493B">
        <w:rPr>
          <w:rStyle w:val="StyleUnderline"/>
        </w:rPr>
        <w:t xml:space="preserve">. </w:t>
      </w:r>
      <w:r w:rsidRPr="00621C8D">
        <w:rPr>
          <w:rStyle w:val="StyleUnderline"/>
          <w:highlight w:val="cyan"/>
        </w:rPr>
        <w:t>Spotting an opportunity, France has stepped in to fill the void</w:t>
      </w:r>
      <w:r w:rsidRPr="005A493B">
        <w:rPr>
          <w:rStyle w:val="StyleUnderline"/>
        </w:rPr>
        <w:t>. France adopted a hard line from the beginning of the Iran nuclear talks to both distinguish itself from the United States and to cultivate closer ties with the Saudis and other nervous Gulf states</w:t>
      </w:r>
      <w:r w:rsidRPr="005A493B">
        <w:rPr>
          <w:sz w:val="14"/>
        </w:rPr>
        <w:t xml:space="preserve">. It continues to push for a UN Security Council resolution enforcing a two-state solution to the Israeli-Palestinian conflict, forcing the Obama administration to seek a postponement of any vote on the issue. Presenting an alternative to the United States on such key regional issues has helped Paris put the </w:t>
      </w:r>
      <w:proofErr w:type="spellStart"/>
      <w:r w:rsidRPr="005A493B">
        <w:rPr>
          <w:sz w:val="14"/>
        </w:rPr>
        <w:t>Rafale</w:t>
      </w:r>
      <w:proofErr w:type="spellEnd"/>
      <w:r w:rsidRPr="005A493B">
        <w:rPr>
          <w:sz w:val="14"/>
        </w:rPr>
        <w:t xml:space="preserve"> on the map and secure billions in regional defense contracts over the past year, raising French arms exports to the highest level in 15 years. </w:t>
      </w:r>
      <w:r w:rsidRPr="005A493B">
        <w:rPr>
          <w:rStyle w:val="StyleUnderline"/>
        </w:rPr>
        <w:t xml:space="preserve">In Egypt, </w:t>
      </w:r>
      <w:r w:rsidRPr="00621C8D">
        <w:rPr>
          <w:rStyle w:val="StyleUnderline"/>
          <w:highlight w:val="cyan"/>
        </w:rPr>
        <w:t>France capitalized on the contentious U.S. arms suspension that</w:t>
      </w:r>
      <w:r w:rsidRPr="005A493B">
        <w:rPr>
          <w:rStyle w:val="StyleUnderline"/>
        </w:rPr>
        <w:t xml:space="preserve"> began </w:t>
      </w:r>
      <w:r w:rsidRPr="00621C8D">
        <w:rPr>
          <w:rStyle w:val="StyleUnderline"/>
          <w:highlight w:val="cyan"/>
        </w:rPr>
        <w:t>in</w:t>
      </w:r>
      <w:r w:rsidRPr="005A493B">
        <w:rPr>
          <w:rStyle w:val="StyleUnderline"/>
        </w:rPr>
        <w:t xml:space="preserve"> late </w:t>
      </w:r>
      <w:r w:rsidRPr="00621C8D">
        <w:rPr>
          <w:rStyle w:val="StyleUnderline"/>
          <w:highlight w:val="cyan"/>
        </w:rPr>
        <w:t>2013</w:t>
      </w:r>
      <w:r w:rsidRPr="005A493B">
        <w:rPr>
          <w:rStyle w:val="StyleUnderline"/>
        </w:rPr>
        <w:t xml:space="preserve"> to secure a </w:t>
      </w:r>
      <w:proofErr w:type="spellStart"/>
      <w:r w:rsidRPr="005A493B">
        <w:rPr>
          <w:rStyle w:val="StyleUnderline"/>
        </w:rPr>
        <w:t>Rafale</w:t>
      </w:r>
      <w:proofErr w:type="spellEnd"/>
      <w:r w:rsidRPr="005A493B">
        <w:rPr>
          <w:rStyle w:val="StyleUnderline"/>
        </w:rPr>
        <w:t xml:space="preserve"> deal in February, </w:t>
      </w:r>
      <w:r w:rsidRPr="00621C8D">
        <w:rPr>
          <w:rStyle w:val="StyleUnderline"/>
          <w:highlight w:val="cyan"/>
        </w:rPr>
        <w:t>which came on the heels of the Egyptian navy’s purchase of four</w:t>
      </w:r>
      <w:r w:rsidRPr="005A493B">
        <w:rPr>
          <w:rStyle w:val="StyleUnderline"/>
        </w:rPr>
        <w:t xml:space="preserve"> French </w:t>
      </w:r>
      <w:r w:rsidRPr="00621C8D">
        <w:rPr>
          <w:rStyle w:val="StyleUnderline"/>
          <w:highlight w:val="cyan"/>
        </w:rPr>
        <w:t>corvettes</w:t>
      </w:r>
      <w:r w:rsidRPr="005A493B">
        <w:rPr>
          <w:rStyle w:val="StyleUnderline"/>
        </w:rPr>
        <w:t xml:space="preserve"> last summer. Even though the United States ended the suspension earlier this year, France’s military deals are not tied to mutual security objectives and have no conditions requiring Cairo to undertake political reforms</w:t>
      </w:r>
      <w:r w:rsidRPr="005A493B">
        <w:rPr>
          <w:sz w:val="14"/>
        </w:rPr>
        <w:t xml:space="preserve">. </w:t>
      </w:r>
      <w:r w:rsidRPr="005A493B">
        <w:rPr>
          <w:rStyle w:val="StyleUnderline"/>
        </w:rPr>
        <w:t xml:space="preserve">As Egypt’s experience shows, </w:t>
      </w:r>
      <w:r w:rsidRPr="00621C8D">
        <w:rPr>
          <w:rStyle w:val="StyleUnderline"/>
          <w:highlight w:val="cyan"/>
        </w:rPr>
        <w:t>France has emerged as an attractive, no-strings-attached alternative for states seeking to sidestep the scrutiny of U.S. conditional aid.</w:t>
      </w:r>
      <w:r w:rsidRPr="005A493B">
        <w:rPr>
          <w:sz w:val="14"/>
        </w:rPr>
        <w:t xml:space="preserve"> Saudi Arabia, the Gulf’s geopolitical heavyweight and one of the United States’ most important regional partners, has also followed suit. Shortly before King Salman of Saudi Arabia skipped President Barack Obama’s Camp David meeting in May, he sent French President François Hollande a royal invitation to the GCC summit in Riyadh. As the first foreign leader to attend the summit, Hollande’s presence sent a stark signal to the United States that the GCC has another reliable partner in the West.</w:t>
      </w:r>
    </w:p>
    <w:p w14:paraId="3B6F0C37" w14:textId="77777777" w:rsidR="007A2B1C" w:rsidRDefault="007A2B1C" w:rsidP="007A2B1C">
      <w:pPr>
        <w:pStyle w:val="Heading4"/>
      </w:pPr>
      <w:r>
        <w:t>European countries will not follow calls to end arms and will capitalize on reduced sales—Saudi controversy proves</w:t>
      </w:r>
    </w:p>
    <w:p w14:paraId="2E347DDC" w14:textId="77777777" w:rsidR="007A2B1C" w:rsidRDefault="007A2B1C" w:rsidP="007A2B1C">
      <w:r w:rsidRPr="00634514">
        <w:rPr>
          <w:rStyle w:val="Style13ptBold"/>
        </w:rPr>
        <w:t>M</w:t>
      </w:r>
      <w:r>
        <w:rPr>
          <w:rStyle w:val="Style13ptBold"/>
        </w:rPr>
        <w:t>EE</w:t>
      </w:r>
      <w:r w:rsidRPr="00634514">
        <w:t xml:space="preserve"> and Agencies, 10-24-</w:t>
      </w:r>
      <w:r w:rsidRPr="00634514">
        <w:rPr>
          <w:rStyle w:val="Style13ptBold"/>
        </w:rPr>
        <w:t>2018</w:t>
      </w:r>
      <w:r w:rsidRPr="00634514">
        <w:t xml:space="preserve">, "UK, France and Spain to maintain arms sales to Saudi Arabia", Middle East Eye, https://www.middleeasteye.net/news/uk-france-and-spain-maintain-arms-sales-saudi-arabia, </w:t>
      </w:r>
      <w:proofErr w:type="spellStart"/>
      <w:r w:rsidRPr="00634514">
        <w:t>ke</w:t>
      </w:r>
      <w:proofErr w:type="spellEnd"/>
    </w:p>
    <w:p w14:paraId="2ECD3FA2" w14:textId="77777777" w:rsidR="007A2B1C" w:rsidRPr="00F90660" w:rsidRDefault="007A2B1C" w:rsidP="007A2B1C">
      <w:pPr>
        <w:rPr>
          <w:sz w:val="14"/>
        </w:rPr>
      </w:pPr>
      <w:r w:rsidRPr="00621C8D">
        <w:rPr>
          <w:rStyle w:val="StyleUnderline"/>
          <w:highlight w:val="cyan"/>
        </w:rPr>
        <w:t xml:space="preserve">France, Spain and the United Kingdom gave </w:t>
      </w:r>
      <w:r w:rsidRPr="00F90660">
        <w:rPr>
          <w:rStyle w:val="StyleUnderline"/>
        </w:rPr>
        <w:t xml:space="preserve">strong </w:t>
      </w:r>
      <w:r w:rsidRPr="00621C8D">
        <w:rPr>
          <w:rStyle w:val="StyleUnderline"/>
          <w:highlight w:val="cyan"/>
        </w:rPr>
        <w:t>signals</w:t>
      </w:r>
      <w:r w:rsidRPr="00F90660">
        <w:rPr>
          <w:rStyle w:val="StyleUnderline"/>
        </w:rPr>
        <w:t xml:space="preserve"> on Wednesday </w:t>
      </w:r>
      <w:r w:rsidRPr="00621C8D">
        <w:rPr>
          <w:rStyle w:val="StyleUnderline"/>
          <w:highlight w:val="cyan"/>
        </w:rPr>
        <w:t>that they will continue selling weapons to Saudi Arabia</w:t>
      </w:r>
      <w:r w:rsidRPr="00F90660">
        <w:rPr>
          <w:rStyle w:val="StyleUnderline"/>
        </w:rPr>
        <w:t xml:space="preserve">, </w:t>
      </w:r>
      <w:r w:rsidRPr="00621C8D">
        <w:rPr>
          <w:rStyle w:val="StyleUnderline"/>
          <w:highlight w:val="cyan"/>
        </w:rPr>
        <w:t>despite</w:t>
      </w:r>
      <w:r w:rsidRPr="00F90660">
        <w:rPr>
          <w:rStyle w:val="StyleUnderline"/>
        </w:rPr>
        <w:t xml:space="preserve"> growing </w:t>
      </w:r>
      <w:r w:rsidRPr="00621C8D">
        <w:rPr>
          <w:rStyle w:val="StyleUnderline"/>
          <w:highlight w:val="cyan"/>
        </w:rPr>
        <w:t>pressure</w:t>
      </w:r>
      <w:r w:rsidRPr="00F90660">
        <w:rPr>
          <w:rStyle w:val="StyleUnderline"/>
        </w:rPr>
        <w:t xml:space="preserve"> on the Gulf country </w:t>
      </w:r>
      <w:r w:rsidRPr="00621C8D">
        <w:rPr>
          <w:rStyle w:val="StyleUnderline"/>
          <w:highlight w:val="cyan"/>
        </w:rPr>
        <w:t>in the wake of the killing of</w:t>
      </w:r>
      <w:r w:rsidRPr="00F90660">
        <w:rPr>
          <w:rStyle w:val="StyleUnderline"/>
        </w:rPr>
        <w:t xml:space="preserve"> Saudi journalist Jamal </w:t>
      </w:r>
      <w:proofErr w:type="spellStart"/>
      <w:r w:rsidRPr="00621C8D">
        <w:rPr>
          <w:rStyle w:val="StyleUnderline"/>
          <w:highlight w:val="cyan"/>
        </w:rPr>
        <w:t>Khashoggi</w:t>
      </w:r>
      <w:proofErr w:type="spellEnd"/>
      <w:r w:rsidRPr="00F90660">
        <w:rPr>
          <w:rStyle w:val="StyleUnderline"/>
        </w:rPr>
        <w:t>.</w:t>
      </w:r>
      <w:r w:rsidRPr="00F90660">
        <w:rPr>
          <w:sz w:val="14"/>
        </w:rPr>
        <w:t xml:space="preserve"> France will not take any decisions on its relationship with Saudi Arabia until the facts surrounding </w:t>
      </w:r>
      <w:proofErr w:type="spellStart"/>
      <w:r w:rsidRPr="00F90660">
        <w:rPr>
          <w:sz w:val="14"/>
        </w:rPr>
        <w:t>Khashoggi’s</w:t>
      </w:r>
      <w:proofErr w:type="spellEnd"/>
      <w:r w:rsidRPr="00F90660">
        <w:rPr>
          <w:sz w:val="14"/>
        </w:rPr>
        <w:t xml:space="preserve"> death are clear, a source in President Emmanuel Macron's </w:t>
      </w:r>
      <w:proofErr w:type="spellStart"/>
      <w:r w:rsidRPr="00F90660">
        <w:rPr>
          <w:sz w:val="14"/>
        </w:rPr>
        <w:t>Elysee</w:t>
      </w:r>
      <w:proofErr w:type="spellEnd"/>
      <w:r w:rsidRPr="00F90660">
        <w:rPr>
          <w:sz w:val="14"/>
        </w:rPr>
        <w:t xml:space="preserve"> office said on Wednesday. The statement came a day after Macron declined to answer reporters’ questions about arms sales to Riyadh. "If decisions are to be taken in the future, they will be taken but based on facts that have been clarified and responsibilities that have been clearly established," Reuters quoted the source as saying. "We won't take any hasty decision on the future of our strategic relationship." Later on Wednesday, a government spokesman said that pending corroboration of the Saudi government’s involvement in </w:t>
      </w:r>
      <w:proofErr w:type="spellStart"/>
      <w:r w:rsidRPr="00F90660">
        <w:rPr>
          <w:sz w:val="14"/>
        </w:rPr>
        <w:t>Khashoggi’s</w:t>
      </w:r>
      <w:proofErr w:type="spellEnd"/>
      <w:r w:rsidRPr="00F90660">
        <w:rPr>
          <w:sz w:val="14"/>
        </w:rPr>
        <w:t xml:space="preserve"> death by Paris’s intelligence services, France may consider "punitive </w:t>
      </w:r>
      <w:r w:rsidRPr="00F90660">
        <w:rPr>
          <w:rStyle w:val="StyleUnderline"/>
        </w:rPr>
        <w:t xml:space="preserve">measures". British Prime Minister Theresa May also defended the UK's position on arms sales to Riyadh on Wednesday while fielding questions in parliament. May insisted that Britain's </w:t>
      </w:r>
      <w:proofErr w:type="spellStart"/>
      <w:r w:rsidRPr="00F90660">
        <w:rPr>
          <w:rStyle w:val="StyleUnderline"/>
        </w:rPr>
        <w:t>defence</w:t>
      </w:r>
      <w:proofErr w:type="spellEnd"/>
      <w:r w:rsidRPr="00F90660">
        <w:rPr>
          <w:rStyle w:val="StyleUnderline"/>
        </w:rPr>
        <w:t xml:space="preserve"> export controls were "among the strictest in the world", but said the country's Saudi arms sales policy was "under review",</w:t>
      </w:r>
      <w:r w:rsidRPr="00F90660">
        <w:rPr>
          <w:sz w:val="14"/>
        </w:rPr>
        <w:t xml:space="preserve"> echoing comments made by foreign secretary Jeremy Hunt in parliament on Monday. May also said that </w:t>
      </w:r>
      <w:proofErr w:type="spellStart"/>
      <w:r w:rsidRPr="00F90660">
        <w:rPr>
          <w:sz w:val="14"/>
        </w:rPr>
        <w:t>Britian</w:t>
      </w:r>
      <w:proofErr w:type="spellEnd"/>
      <w:r w:rsidRPr="00F90660">
        <w:rPr>
          <w:sz w:val="14"/>
        </w:rPr>
        <w:t xml:space="preserve"> will revoke the visas of Saudi suspects involved in </w:t>
      </w:r>
      <w:proofErr w:type="spellStart"/>
      <w:r w:rsidRPr="00F90660">
        <w:rPr>
          <w:sz w:val="14"/>
        </w:rPr>
        <w:t>Khashoggi's</w:t>
      </w:r>
      <w:proofErr w:type="spellEnd"/>
      <w:r w:rsidRPr="00F90660">
        <w:rPr>
          <w:sz w:val="14"/>
        </w:rPr>
        <w:t xml:space="preserve"> murder, following a similar move made on Tuesday by the United States. </w:t>
      </w:r>
      <w:r w:rsidRPr="00F90660">
        <w:rPr>
          <w:rStyle w:val="StyleUnderline"/>
        </w:rPr>
        <w:t xml:space="preserve">Meanwhile, </w:t>
      </w:r>
      <w:r w:rsidRPr="00621C8D">
        <w:rPr>
          <w:rStyle w:val="StyleUnderline"/>
          <w:highlight w:val="cyan"/>
        </w:rPr>
        <w:t>Spain’s parliament voted</w:t>
      </w:r>
      <w:r w:rsidRPr="00F90660">
        <w:rPr>
          <w:rStyle w:val="StyleUnderline"/>
        </w:rPr>
        <w:t xml:space="preserve"> on Tuesday </w:t>
      </w:r>
      <w:r w:rsidRPr="00621C8D">
        <w:rPr>
          <w:rStyle w:val="StyleUnderline"/>
          <w:highlight w:val="cyan"/>
        </w:rPr>
        <w:t>against blocking arms sales to Saudi Arabia</w:t>
      </w:r>
      <w:r w:rsidRPr="00F90660">
        <w:rPr>
          <w:rStyle w:val="StyleUnderline"/>
        </w:rPr>
        <w:t xml:space="preserve">. European split over the world's biggest arms importer The French, Spanish and British positions stand in stark contrast to Germany's, after Chancellor Angela Merkel vowed on Monday to halt German weapons exports to Saudi Arabia until </w:t>
      </w:r>
      <w:proofErr w:type="spellStart"/>
      <w:r w:rsidRPr="00F90660">
        <w:rPr>
          <w:rStyle w:val="StyleUnderline"/>
        </w:rPr>
        <w:t>Khashoggi’s</w:t>
      </w:r>
      <w:proofErr w:type="spellEnd"/>
      <w:r w:rsidRPr="00F90660">
        <w:rPr>
          <w:rStyle w:val="StyleUnderline"/>
        </w:rPr>
        <w:t xml:space="preserve"> killing - which she called a “monstrosity” - was properly investigated</w:t>
      </w:r>
      <w:r w:rsidRPr="00F90660">
        <w:rPr>
          <w:sz w:val="14"/>
        </w:rPr>
        <w:t xml:space="preserve">. Asked on Wednesday whether the German decision included arms exports that had already been approved but not yet delivered, government spokesman Steffen Seibert told reporters: "Regarding the question of how to deal with permits already granted, or goods that have not yet been delivered, there are intensive discussions in the government on this at the moment, and we will have to examine this very carefully." Foreign governments have issued statements of condemnation and concern in the wake of </w:t>
      </w:r>
      <w:proofErr w:type="spellStart"/>
      <w:r w:rsidRPr="00F90660">
        <w:rPr>
          <w:sz w:val="14"/>
        </w:rPr>
        <w:t>Khashoggi’s</w:t>
      </w:r>
      <w:proofErr w:type="spellEnd"/>
      <w:r w:rsidRPr="00F90660">
        <w:rPr>
          <w:sz w:val="14"/>
        </w:rPr>
        <w:t xml:space="preserve"> killing in the Saudi consulate in Istanbul, to which a number of close aides of Crown Prince Mohammed bin Salman have been linked</w:t>
      </w:r>
      <w:r w:rsidRPr="00F90660">
        <w:rPr>
          <w:rStyle w:val="StyleUnderline"/>
        </w:rPr>
        <w:t xml:space="preserve">. Still, </w:t>
      </w:r>
      <w:r w:rsidRPr="00621C8D">
        <w:rPr>
          <w:rStyle w:val="StyleUnderline"/>
          <w:highlight w:val="cyan"/>
        </w:rPr>
        <w:t>Riyadh’s position as the world’s biggest</w:t>
      </w:r>
      <w:r w:rsidRPr="00F90660">
        <w:rPr>
          <w:rStyle w:val="StyleUnderline"/>
        </w:rPr>
        <w:t xml:space="preserve"> arms </w:t>
      </w:r>
      <w:r w:rsidRPr="00621C8D">
        <w:rPr>
          <w:rStyle w:val="StyleUnderline"/>
          <w:highlight w:val="cyan"/>
        </w:rPr>
        <w:t>importer</w:t>
      </w:r>
      <w:r w:rsidRPr="00F90660">
        <w:rPr>
          <w:rStyle w:val="StyleUnderline"/>
        </w:rPr>
        <w:t xml:space="preserve"> </w:t>
      </w:r>
      <w:r w:rsidRPr="00621C8D">
        <w:rPr>
          <w:rStyle w:val="StyleUnderline"/>
          <w:highlight w:val="cyan"/>
        </w:rPr>
        <w:t>has ensured a relative absence of moral boldness</w:t>
      </w:r>
      <w:r w:rsidRPr="00F90660">
        <w:rPr>
          <w:rStyle w:val="StyleUnderline"/>
        </w:rPr>
        <w:t>, with many unprepared to lose out on lucrative deals and the jobs that come with them. Saudi</w:t>
      </w:r>
      <w:r w:rsidRPr="00F90660">
        <w:rPr>
          <w:sz w:val="14"/>
        </w:rPr>
        <w:t xml:space="preserve"> Arabia was the second-biggest purchaser of French arms between 2008 and 2017, with deals </w:t>
      </w:r>
      <w:proofErr w:type="spellStart"/>
      <w:r w:rsidRPr="00F90660">
        <w:rPr>
          <w:sz w:val="14"/>
        </w:rPr>
        <w:t>totalling</w:t>
      </w:r>
      <w:proofErr w:type="spellEnd"/>
      <w:r w:rsidRPr="00F90660">
        <w:rPr>
          <w:sz w:val="14"/>
        </w:rPr>
        <w:t xml:space="preserve"> more than $12.5bn. According to the Stockholm International Peace Research Institute (SIPRI), </w:t>
      </w:r>
      <w:r w:rsidRPr="00621C8D">
        <w:rPr>
          <w:rStyle w:val="StyleUnderline"/>
          <w:highlight w:val="cyan"/>
        </w:rPr>
        <w:t>Saudi</w:t>
      </w:r>
      <w:r w:rsidRPr="00F90660">
        <w:rPr>
          <w:rStyle w:val="StyleUnderline"/>
        </w:rPr>
        <w:t xml:space="preserve"> Arabia also </w:t>
      </w:r>
      <w:r w:rsidRPr="00621C8D">
        <w:rPr>
          <w:rStyle w:val="StyleUnderline"/>
          <w:highlight w:val="cyan"/>
        </w:rPr>
        <w:t>accounted for</w:t>
      </w:r>
      <w:r w:rsidRPr="00F90660">
        <w:rPr>
          <w:rStyle w:val="StyleUnderline"/>
        </w:rPr>
        <w:t xml:space="preserve"> nearly </w:t>
      </w:r>
      <w:r w:rsidRPr="00621C8D">
        <w:rPr>
          <w:rStyle w:val="StyleUnderline"/>
          <w:highlight w:val="cyan"/>
        </w:rPr>
        <w:t>half of the UK’s arms exports</w:t>
      </w:r>
      <w:r w:rsidRPr="00F90660">
        <w:rPr>
          <w:rStyle w:val="StyleUnderline"/>
        </w:rPr>
        <w:t xml:space="preserve"> in 2017</w:t>
      </w:r>
      <w:r w:rsidRPr="00F90660">
        <w:rPr>
          <w:sz w:val="14"/>
        </w:rPr>
        <w:t xml:space="preserve">. Last month, Spain announced that it was halting the sale of 400 laser-guided bombs to Riyadh - only to backtrack on the decision days later after Saudi Arabia threatened to cancel a purchase of warships worth $2bn if the bomb sale did not go through. </w:t>
      </w:r>
      <w:r w:rsidRPr="00F90660">
        <w:rPr>
          <w:rStyle w:val="StyleUnderline"/>
        </w:rPr>
        <w:t xml:space="preserve">During the same time period, </w:t>
      </w:r>
      <w:r w:rsidRPr="00621C8D">
        <w:rPr>
          <w:rStyle w:val="StyleUnderline"/>
          <w:highlight w:val="cyan"/>
        </w:rPr>
        <w:t>both the UK and Germany defended their</w:t>
      </w:r>
      <w:r w:rsidRPr="00F90660">
        <w:rPr>
          <w:rStyle w:val="StyleUnderline"/>
        </w:rPr>
        <w:t xml:space="preserve"> respective </w:t>
      </w:r>
      <w:r w:rsidRPr="00621C8D">
        <w:rPr>
          <w:rStyle w:val="StyleUnderline"/>
          <w:highlight w:val="cyan"/>
        </w:rPr>
        <w:t>decisions to carry on</w:t>
      </w:r>
      <w:r w:rsidRPr="00F90660">
        <w:rPr>
          <w:rStyle w:val="StyleUnderline"/>
        </w:rPr>
        <w:t xml:space="preserve"> with </w:t>
      </w:r>
      <w:r w:rsidRPr="00621C8D">
        <w:rPr>
          <w:rStyle w:val="StyleUnderline"/>
          <w:highlight w:val="cyan"/>
        </w:rPr>
        <w:t>sales</w:t>
      </w:r>
      <w:r w:rsidRPr="00F90660">
        <w:rPr>
          <w:rStyle w:val="StyleUnderline"/>
        </w:rPr>
        <w:t xml:space="preserve"> of weaponry to the Gulf state, </w:t>
      </w:r>
      <w:r w:rsidRPr="00621C8D">
        <w:rPr>
          <w:rStyle w:val="StyleUnderline"/>
          <w:highlight w:val="cyan"/>
        </w:rPr>
        <w:t>despite mounting criticism of</w:t>
      </w:r>
      <w:r w:rsidRPr="00F90660">
        <w:rPr>
          <w:rStyle w:val="StyleUnderline"/>
        </w:rPr>
        <w:t xml:space="preserve"> Saudi </w:t>
      </w:r>
      <w:r w:rsidRPr="00621C8D">
        <w:rPr>
          <w:rStyle w:val="StyleUnderline"/>
          <w:highlight w:val="cyan"/>
        </w:rPr>
        <w:t>Arabia's role in</w:t>
      </w:r>
      <w:r w:rsidRPr="00F90660">
        <w:rPr>
          <w:rStyle w:val="StyleUnderline"/>
        </w:rPr>
        <w:t xml:space="preserve"> the three-year war in </w:t>
      </w:r>
      <w:r w:rsidRPr="00621C8D">
        <w:rPr>
          <w:rStyle w:val="StyleUnderline"/>
          <w:highlight w:val="cyan"/>
        </w:rPr>
        <w:t>Yemen</w:t>
      </w:r>
      <w:r w:rsidRPr="00F90660">
        <w:rPr>
          <w:sz w:val="14"/>
        </w:rPr>
        <w:t>.</w:t>
      </w:r>
    </w:p>
    <w:p w14:paraId="130EF41C" w14:textId="77777777" w:rsidR="007A2B1C" w:rsidRPr="00377120" w:rsidRDefault="007A2B1C" w:rsidP="007A2B1C">
      <w:pPr>
        <w:pStyle w:val="Heading2"/>
      </w:pPr>
      <w:r>
        <w:t>Drone specific</w:t>
      </w:r>
    </w:p>
    <w:p w14:paraId="3FB789DF" w14:textId="77777777" w:rsidR="007A2B1C" w:rsidRDefault="007A2B1C" w:rsidP="007A2B1C">
      <w:pPr>
        <w:pStyle w:val="Heading4"/>
      </w:pPr>
      <w:bookmarkStart w:id="0" w:name="_Hlk13142734"/>
      <w:bookmarkStart w:id="1" w:name="_Hlk13234788"/>
      <w:r>
        <w:t>Turkey will fill in—been copying tech for years, previous drone restrictions fail</w:t>
      </w:r>
    </w:p>
    <w:p w14:paraId="7F311696" w14:textId="77777777" w:rsidR="007A2B1C" w:rsidRDefault="007A2B1C" w:rsidP="007A2B1C">
      <w:r w:rsidRPr="00C96872">
        <w:t xml:space="preserve">Umar </w:t>
      </w:r>
      <w:r w:rsidRPr="00C96872">
        <w:rPr>
          <w:rStyle w:val="Style13ptBold"/>
        </w:rPr>
        <w:t>Farooq, 5-14</w:t>
      </w:r>
      <w:r w:rsidRPr="00C96872">
        <w:t xml:space="preserve">-2019, "How Turkey Defied the U.S. and Became a Killer Drone Power", Intercept, </w:t>
      </w:r>
      <w:hyperlink r:id="rId49" w:history="1">
        <w:r w:rsidRPr="00090956">
          <w:rPr>
            <w:rStyle w:val="Hyperlink"/>
          </w:rPr>
          <w:t>https://theintercept.com/2019/05/14/turkey-second-drone-age/</w:t>
        </w:r>
      </w:hyperlink>
      <w:r>
        <w:t xml:space="preserve"> &lt;</w:t>
      </w:r>
      <w:r w:rsidRPr="00C96872">
        <w:t>Umar Farooq is a journalist based in Istanbul who has reported on the Middle East and South and Central Asia for the Los Angeles Times, Foreign Affairs, the Nation, the Atlantic, the Guardian, and other outlets.</w:t>
      </w:r>
      <w:r>
        <w:t>&gt;</w:t>
      </w:r>
      <w:r w:rsidRPr="00C96872">
        <w:t xml:space="preserve">, </w:t>
      </w:r>
      <w:proofErr w:type="spellStart"/>
      <w:r w:rsidRPr="00C96872">
        <w:t>ke</w:t>
      </w:r>
      <w:proofErr w:type="spellEnd"/>
    </w:p>
    <w:p w14:paraId="193C6BE2" w14:textId="77777777" w:rsidR="007A2B1C" w:rsidRPr="007A2F2A" w:rsidRDefault="007A2B1C" w:rsidP="007A2B1C">
      <w:pPr>
        <w:rPr>
          <w:sz w:val="12"/>
        </w:rPr>
      </w:pPr>
      <w:r w:rsidRPr="007A2F2A">
        <w:rPr>
          <w:sz w:val="12"/>
        </w:rPr>
        <w:t xml:space="preserve">Their country had entered the second drone age — in which the use of drones to kill people has proliferated far beyond the United States, the first country to kill people with missiles launched from drones after 9/11. </w:t>
      </w:r>
      <w:r w:rsidRPr="00621C8D">
        <w:rPr>
          <w:rStyle w:val="StyleUnderline"/>
          <w:highlight w:val="cyan"/>
        </w:rPr>
        <w:t>Turkey</w:t>
      </w:r>
      <w:r w:rsidRPr="007A2F2A">
        <w:rPr>
          <w:rStyle w:val="StyleUnderline"/>
        </w:rPr>
        <w:t xml:space="preserve"> now </w:t>
      </w:r>
      <w:r w:rsidRPr="00621C8D">
        <w:rPr>
          <w:rStyle w:val="StyleUnderline"/>
          <w:highlight w:val="cyan"/>
        </w:rPr>
        <w:t>rivals the U.S. and the U.K. as the world’s most prolific user of</w:t>
      </w:r>
      <w:r w:rsidRPr="007A2F2A">
        <w:rPr>
          <w:rStyle w:val="StyleUnderline"/>
        </w:rPr>
        <w:t xml:space="preserve"> killer </w:t>
      </w:r>
      <w:r w:rsidRPr="00621C8D">
        <w:rPr>
          <w:rStyle w:val="StyleUnderline"/>
          <w:highlight w:val="cyan"/>
        </w:rPr>
        <w:t>drone</w:t>
      </w:r>
      <w:r w:rsidRPr="00621C8D">
        <w:rPr>
          <w:sz w:val="12"/>
          <w:highlight w:val="cyan"/>
        </w:rPr>
        <w:t>s</w:t>
      </w:r>
      <w:r w:rsidRPr="007A2F2A">
        <w:rPr>
          <w:sz w:val="12"/>
        </w:rPr>
        <w:t xml:space="preserve">, according to a review by The Intercept of reported lethal drone strikes worldwide. (Other countries that have reportedly killed people with drone-launched weapons include Israel, Iraq, and Iran.) The technology has been used by Turkey against ISIS in Syria and along Turkey’s border with Iraq and Iran, where ever-present Turkish drones have turned the tide in a decades-old counter-insurgency against the Kurdistan Workers’ Party, or PKK. </w:t>
      </w:r>
      <w:r w:rsidRPr="007A2F2A">
        <w:rPr>
          <w:rStyle w:val="StyleUnderline"/>
        </w:rPr>
        <w:t xml:space="preserve">While the U.S. was the foremost operator of armed, unmanned aerial vehicles (UAVs) in the world for more than a decade, launching the first drone attack in 2001, </w:t>
      </w:r>
      <w:r w:rsidRPr="00621C8D">
        <w:rPr>
          <w:rStyle w:val="StyleUnderline"/>
          <w:highlight w:val="cyan"/>
        </w:rPr>
        <w:t>today more than a dozen countries possess this technology</w:t>
      </w:r>
      <w:r w:rsidRPr="007A2F2A">
        <w:rPr>
          <w:rStyle w:val="StyleUnderline"/>
        </w:rPr>
        <w:t>. The U.K., Israel, Pakistan, Saudi Arabia, the UAE, Egypt, Nigeria, and Turkey have all used armed UAVs to kill targets since 2015.</w:t>
      </w:r>
      <w:r w:rsidRPr="007A2F2A">
        <w:rPr>
          <w:sz w:val="12"/>
        </w:rPr>
        <w:t xml:space="preserve"> </w:t>
      </w:r>
      <w:r w:rsidRPr="00621C8D">
        <w:rPr>
          <w:rStyle w:val="StyleUnderline"/>
          <w:highlight w:val="cyan"/>
        </w:rPr>
        <w:t>Efforts</w:t>
      </w:r>
      <w:r w:rsidRPr="007A2F2A">
        <w:rPr>
          <w:rStyle w:val="StyleUnderline"/>
        </w:rPr>
        <w:t xml:space="preserve"> by Washington </w:t>
      </w:r>
      <w:r w:rsidRPr="00621C8D">
        <w:rPr>
          <w:rStyle w:val="StyleUnderline"/>
          <w:highlight w:val="cyan"/>
        </w:rPr>
        <w:t>to control proliferation through restrictions</w:t>
      </w:r>
      <w:r w:rsidRPr="007A2F2A">
        <w:rPr>
          <w:rStyle w:val="StyleUnderline"/>
        </w:rPr>
        <w:t xml:space="preserve"> on drone exports </w:t>
      </w:r>
      <w:r w:rsidRPr="00621C8D">
        <w:rPr>
          <w:rStyle w:val="StyleUnderline"/>
          <w:highlight w:val="cyan"/>
        </w:rPr>
        <w:t>have failed to slow down a global race to acquire the tech</w:t>
      </w:r>
      <w:r w:rsidRPr="000E1DF0">
        <w:rPr>
          <w:rStyle w:val="StyleUnderline"/>
        </w:rPr>
        <w:t>nology.</w:t>
      </w:r>
      <w:r w:rsidRPr="007A2F2A">
        <w:rPr>
          <w:sz w:val="12"/>
        </w:rPr>
        <w:t xml:space="preserve"> Meanwhile, the U.S. has set a precedent of impunity by carrying out hundreds of strikes that have killed civilians over the last decade. “</w:t>
      </w:r>
      <w:r w:rsidRPr="007A2F2A">
        <w:rPr>
          <w:rStyle w:val="StyleUnderline"/>
        </w:rPr>
        <w:t>We are well past the time when the proliferation of armed drones can in any way be controlled,</w:t>
      </w:r>
      <w:r w:rsidRPr="007A2F2A">
        <w:rPr>
          <w:sz w:val="12"/>
        </w:rPr>
        <w:t xml:space="preserve">” said Chris Woods, a journalist who has tracked drone use for more than a decade and director of the conflict monitor </w:t>
      </w:r>
      <w:proofErr w:type="spellStart"/>
      <w:r w:rsidRPr="007A2F2A">
        <w:rPr>
          <w:sz w:val="12"/>
        </w:rPr>
        <w:t>Airwars</w:t>
      </w:r>
      <w:proofErr w:type="spellEnd"/>
      <w:r w:rsidRPr="007A2F2A">
        <w:rPr>
          <w:sz w:val="12"/>
        </w:rPr>
        <w:t>. “</w:t>
      </w:r>
      <w:r w:rsidRPr="007A2F2A">
        <w:rPr>
          <w:rStyle w:val="StyleUnderline"/>
        </w:rPr>
        <w:t xml:space="preserve">So many states and even </w:t>
      </w:r>
      <w:proofErr w:type="spellStart"/>
      <w:r w:rsidRPr="007A2F2A">
        <w:rPr>
          <w:rStyle w:val="StyleUnderline"/>
        </w:rPr>
        <w:t>nonstate</w:t>
      </w:r>
      <w:proofErr w:type="spellEnd"/>
      <w:r w:rsidRPr="007A2F2A">
        <w:rPr>
          <w:rStyle w:val="StyleUnderline"/>
        </w:rPr>
        <w:t xml:space="preserve"> actors have access to armed drone capabilities — and they are being used across borders and within borders — that we are now clearly within the second drone age, that is, the age of proliferation</w:t>
      </w:r>
      <w:r w:rsidRPr="007A2F2A">
        <w:rPr>
          <w:sz w:val="12"/>
        </w:rPr>
        <w:t xml:space="preserve">.” U.S. exports of armed Predator and Reaper drones are subject to congressional and military oversight, so the process of acquiring them remains long and complicated. Some buyers have opted instead to purchase armed drones from China, which has sold to nearly a dozen countries its CH-4, a drone that has capabilities on par with the Predator (though is less sophisticated than the Reaper). </w:t>
      </w:r>
      <w:r w:rsidRPr="007A2F2A">
        <w:rPr>
          <w:rStyle w:val="StyleUnderline"/>
        </w:rPr>
        <w:t xml:space="preserve">Yet </w:t>
      </w:r>
      <w:r w:rsidRPr="00621C8D">
        <w:rPr>
          <w:rStyle w:val="StyleUnderline"/>
          <w:highlight w:val="cyan"/>
        </w:rPr>
        <w:t>even if major developers like the U.S. or China decide to restrict the sale of armed drones</w:t>
      </w:r>
      <w:r w:rsidRPr="007A2F2A">
        <w:rPr>
          <w:rStyle w:val="StyleUnderline"/>
        </w:rPr>
        <w:t xml:space="preserve">, the genie is out of the bottle — </w:t>
      </w:r>
      <w:r w:rsidRPr="00621C8D">
        <w:rPr>
          <w:rStyle w:val="StyleUnderline"/>
          <w:highlight w:val="cyan"/>
        </w:rPr>
        <w:t>the technology itself can now be replicated. That’s what Turkey has done</w:t>
      </w:r>
      <w:r w:rsidRPr="007A2F2A">
        <w:rPr>
          <w:rStyle w:val="StyleUnderline"/>
        </w:rPr>
        <w:t>.</w:t>
      </w:r>
      <w:r w:rsidRPr="007A2F2A">
        <w:rPr>
          <w:sz w:val="12"/>
        </w:rPr>
        <w:t xml:space="preserve"> </w:t>
      </w:r>
      <w:r w:rsidRPr="007A2F2A">
        <w:rPr>
          <w:rStyle w:val="StyleUnderline"/>
        </w:rPr>
        <w:t>Turkey stands out as not only the most advanced new developer of drones</w:t>
      </w:r>
      <w:r w:rsidRPr="007A2F2A">
        <w:rPr>
          <w:sz w:val="12"/>
        </w:rPr>
        <w:t xml:space="preserve"> but also as the only country to regularly use them on its own soil, against its own citizens.</w:t>
      </w:r>
    </w:p>
    <w:p w14:paraId="3E038C73" w14:textId="77777777" w:rsidR="007A2B1C" w:rsidRDefault="007A2B1C" w:rsidP="007A2B1C">
      <w:pPr>
        <w:pStyle w:val="Heading4"/>
      </w:pPr>
      <w:bookmarkStart w:id="2" w:name="_Hlk13142246"/>
      <w:bookmarkEnd w:id="0"/>
      <w:r>
        <w:t>Commercial/Small drones will fill-in instead—Terrorists already using them now</w:t>
      </w:r>
    </w:p>
    <w:p w14:paraId="292FFF54" w14:textId="77777777" w:rsidR="007A2B1C" w:rsidRDefault="007A2B1C" w:rsidP="007A2B1C">
      <w:r w:rsidRPr="00003A9C">
        <w:t xml:space="preserve">W.J. </w:t>
      </w:r>
      <w:proofErr w:type="spellStart"/>
      <w:r w:rsidRPr="00003A9C">
        <w:rPr>
          <w:rStyle w:val="Style13ptBold"/>
        </w:rPr>
        <w:t>Hennigan</w:t>
      </w:r>
      <w:proofErr w:type="spellEnd"/>
      <w:r w:rsidRPr="00003A9C">
        <w:t>, 5-31-</w:t>
      </w:r>
      <w:r w:rsidRPr="00003A9C">
        <w:rPr>
          <w:rStyle w:val="Style13ptBold"/>
        </w:rPr>
        <w:t>2018</w:t>
      </w:r>
      <w:r w:rsidRPr="00003A9C">
        <w:t>, "Experts Say Drones Pose a National Security Threat — and We Aren’t Ready", Time, http://time.com/5295586/drones-threat/</w:t>
      </w:r>
      <w:r>
        <w:t>&lt;</w:t>
      </w:r>
      <w:r w:rsidRPr="00003A9C">
        <w:t xml:space="preserve"> W.J. </w:t>
      </w:r>
      <w:proofErr w:type="spellStart"/>
      <w:r w:rsidRPr="00003A9C">
        <w:t>Hennigan</w:t>
      </w:r>
      <w:proofErr w:type="spellEnd"/>
      <w:r w:rsidRPr="00003A9C">
        <w:t xml:space="preserve"> covers the Pentagon and national security issues in Washington, D.C. He has reported from more than two dozen countries across five continents, covering war, counter-terrorism, and the lives of U.S. service members. Before joining TIME in 2017, </w:t>
      </w:r>
      <w:proofErr w:type="spellStart"/>
      <w:r w:rsidRPr="00003A9C">
        <w:t>Hennigan</w:t>
      </w:r>
      <w:proofErr w:type="spellEnd"/>
      <w:r w:rsidRPr="00003A9C">
        <w:t xml:space="preserve"> worked for more than eight years at the Los Angeles Times.</w:t>
      </w:r>
      <w:r>
        <w:t>&gt;</w:t>
      </w:r>
      <w:r w:rsidRPr="00003A9C">
        <w:t xml:space="preserve">, </w:t>
      </w:r>
      <w:proofErr w:type="spellStart"/>
      <w:r w:rsidRPr="00003A9C">
        <w:t>ke</w:t>
      </w:r>
      <w:proofErr w:type="spellEnd"/>
      <w:r w:rsidRPr="00003A9C">
        <w:t xml:space="preserve"> </w:t>
      </w:r>
    </w:p>
    <w:p w14:paraId="31631468" w14:textId="77777777" w:rsidR="007A2B1C" w:rsidRPr="007A2F2A" w:rsidRDefault="007A2B1C" w:rsidP="007A2B1C">
      <w:pPr>
        <w:rPr>
          <w:sz w:val="14"/>
        </w:rPr>
      </w:pPr>
      <w:r w:rsidRPr="00621C8D">
        <w:rPr>
          <w:rStyle w:val="StyleUnderline"/>
          <w:highlight w:val="cyan"/>
        </w:rPr>
        <w:t>The military</w:t>
      </w:r>
      <w:r w:rsidRPr="007A2F2A">
        <w:rPr>
          <w:rStyle w:val="StyleUnderline"/>
        </w:rPr>
        <w:t xml:space="preserve"> has already faced the drone danger abroad</w:t>
      </w:r>
      <w:r w:rsidRPr="007A2F2A">
        <w:rPr>
          <w:sz w:val="14"/>
        </w:rPr>
        <w:t xml:space="preserve">. </w:t>
      </w:r>
      <w:r w:rsidRPr="007A2F2A">
        <w:rPr>
          <w:rStyle w:val="StyleUnderline"/>
        </w:rPr>
        <w:t xml:space="preserve">As American Special Operations commandos fought to retake the Iraqi city of Mosul from ISIS in the fall of 2016, they </w:t>
      </w:r>
      <w:r w:rsidRPr="00621C8D">
        <w:rPr>
          <w:rStyle w:val="StyleUnderline"/>
          <w:highlight w:val="cyan"/>
        </w:rPr>
        <w:t>faced a threat</w:t>
      </w:r>
      <w:r w:rsidRPr="007A2F2A">
        <w:rPr>
          <w:rStyle w:val="StyleUnderline"/>
        </w:rPr>
        <w:t xml:space="preserve"> that American </w:t>
      </w:r>
      <w:r w:rsidRPr="00621C8D">
        <w:rPr>
          <w:rStyle w:val="StyleUnderline"/>
          <w:highlight w:val="cyan"/>
        </w:rPr>
        <w:t>ground forces hadn’t dealt with: attack from the air</w:t>
      </w:r>
      <w:r w:rsidRPr="00621C8D">
        <w:rPr>
          <w:sz w:val="14"/>
          <w:highlight w:val="cyan"/>
        </w:rPr>
        <w:t>.</w:t>
      </w:r>
      <w:r w:rsidRPr="007A2F2A">
        <w:rPr>
          <w:sz w:val="14"/>
        </w:rPr>
        <w:t xml:space="preserve"> Desperate to break the American-led siege of the city, ISIS militants sent fleets of small drones, often several at a time, carrying grenades and miniaturized explosives, scattering troops and driving them to seek cover. “At one point there were 12 killer bees, if you will, right overhead,” General Raymond Thomas, head of Special Operations Command, said last year, adding that the fighting nearly came to a “screeching halt.” </w:t>
      </w:r>
      <w:r w:rsidRPr="00621C8D">
        <w:rPr>
          <w:rStyle w:val="StyleUnderline"/>
          <w:highlight w:val="cyan"/>
        </w:rPr>
        <w:t>The drones were too small</w:t>
      </w:r>
      <w:r w:rsidRPr="007A2F2A">
        <w:rPr>
          <w:rStyle w:val="StyleUnderline"/>
        </w:rPr>
        <w:t xml:space="preserve"> for a fighter pilot or a tank gunner </w:t>
      </w:r>
      <w:r w:rsidRPr="00621C8D">
        <w:rPr>
          <w:rStyle w:val="StyleUnderline"/>
          <w:highlight w:val="cyan"/>
        </w:rPr>
        <w:t>to pursue</w:t>
      </w:r>
      <w:r w:rsidRPr="007A2F2A">
        <w:rPr>
          <w:rStyle w:val="StyleUnderline"/>
        </w:rPr>
        <w:t>, which meant the troops’ only defense was to try to shoot the aircraft out of the sky with their rifles.</w:t>
      </w:r>
      <w:r w:rsidRPr="007A2F2A">
        <w:rPr>
          <w:sz w:val="14"/>
        </w:rPr>
        <w:t xml:space="preserve"> </w:t>
      </w:r>
      <w:r w:rsidRPr="007A2F2A">
        <w:rPr>
          <w:rStyle w:val="StyleUnderline"/>
        </w:rPr>
        <w:t xml:space="preserve">Thomas said </w:t>
      </w:r>
      <w:r w:rsidRPr="00621C8D">
        <w:rPr>
          <w:rStyle w:val="StyleUnderline"/>
          <w:highlight w:val="cyan"/>
        </w:rPr>
        <w:t>the small drones were the “most daunting” threat</w:t>
      </w:r>
      <w:r w:rsidRPr="007A2F2A">
        <w:rPr>
          <w:rStyle w:val="StyleUnderline"/>
        </w:rPr>
        <w:t xml:space="preserve"> his commandos faced during the house-to-house campaign in Mosul.</w:t>
      </w:r>
      <w:r w:rsidRPr="007A2F2A">
        <w:rPr>
          <w:sz w:val="14"/>
        </w:rPr>
        <w:t xml:space="preserve"> No U.S. casualties were reported. No American forces have been killed by an air attack since the Korean War. America’s defensive tactics against drone strikes are rudimentary. ISIS has launched drone attacks on ground forces for the past two years. American commanders rushed electronic jammers to the war zone, but there were spotty examples of success. </w:t>
      </w:r>
      <w:r w:rsidRPr="007A2F2A">
        <w:rPr>
          <w:rStyle w:val="StyleUnderline"/>
        </w:rPr>
        <w:t>The Pentagon is working to develop two ways to combat terrorist drones: “hard kill” solutions that involve physically disabling drones, and “soft kill” ones that bring them down electronically.</w:t>
      </w:r>
      <w:r w:rsidRPr="007A2F2A">
        <w:rPr>
          <w:sz w:val="14"/>
        </w:rPr>
        <w:t xml:space="preserve"> Much of the work falls to the military’s Joint Improvised Threat Defeat Organization, or JIDO, which was formed to combat roadside bombs during the wars in Iraq and Afghanistan. Lieut. General Michael Shields, JIDO’s director, says the goal isn’t to find a “silver bullet” to take drones down but to have an arsenal of both hard-kill and soft-kill capabilities. JIDO has tried different approaches. It has developed small drones to patrol the skies and shoot a net to snag enemy drones. The so-called Negation of Improvised Non-State Joint Aerial threats system, or NINJA project, outfits drones with electronics that commandeer enemy drones by sending false GPS signals to trick the aircraft’s receivers. The Defense Advanced Research Projects Agency is developing a program that relies on a network of sensors to provide wide-area surveillance of all drones operating below 1,000 ft. in a city. DARPA has chosen defense giants Lockheed Martin and Raytheon, along with the University of Washington, to test their new technologies at various sites this year under contracts totaling $13 million. There has been a boom market for counter-measures. Guard From Above, a Dutch company, trains eagles to intercept drones in midair. Britain-based </w:t>
      </w:r>
      <w:proofErr w:type="spellStart"/>
      <w:r w:rsidRPr="007A2F2A">
        <w:rPr>
          <w:sz w:val="14"/>
        </w:rPr>
        <w:t>OpenWorks</w:t>
      </w:r>
      <w:proofErr w:type="spellEnd"/>
      <w:r w:rsidRPr="007A2F2A">
        <w:rPr>
          <w:sz w:val="14"/>
        </w:rPr>
        <w:t xml:space="preserve"> Engineering designed the </w:t>
      </w:r>
      <w:proofErr w:type="spellStart"/>
      <w:r w:rsidRPr="007A2F2A">
        <w:rPr>
          <w:sz w:val="14"/>
        </w:rPr>
        <w:t>SkyWall</w:t>
      </w:r>
      <w:proofErr w:type="spellEnd"/>
      <w:r w:rsidRPr="007A2F2A">
        <w:rPr>
          <w:sz w:val="14"/>
        </w:rPr>
        <w:t xml:space="preserve"> bazooka that fires a net-carrying canister to capture drones and bring them to the ground. </w:t>
      </w:r>
      <w:proofErr w:type="spellStart"/>
      <w:r w:rsidRPr="007A2F2A">
        <w:rPr>
          <w:sz w:val="14"/>
        </w:rPr>
        <w:t>DroneShield</w:t>
      </w:r>
      <w:proofErr w:type="spellEnd"/>
      <w:r w:rsidRPr="007A2F2A">
        <w:rPr>
          <w:sz w:val="14"/>
        </w:rPr>
        <w:t>, based in Sydney and Virginia, builds devices that use radar, acoustic and thermal sensors to detect drones in flight and send an alert if they fly near a stadium, prison or other restricted property. The company also makes jamming devices for roofs and porches that erect virtual walls drones can’t fly through. A February study by Bard’s Center for the Study of the Drone identified 230 products designed by 155 manufacturers in 33 countries to subvert malicious drones. Back in South Carolina, where Jimmy Causey is back behind bars, law enforcement is already getting into the game. On May 24, corrections officials showed reporters a new tool to prevent contraband from entering the state’s 21 prison yards: small drones remotely piloted by two military veterans.</w:t>
      </w:r>
    </w:p>
    <w:bookmarkEnd w:id="1"/>
    <w:p w14:paraId="411299EC" w14:textId="77777777" w:rsidR="007A2B1C" w:rsidRDefault="007A2B1C" w:rsidP="007A2B1C">
      <w:pPr>
        <w:pStyle w:val="Heading4"/>
      </w:pPr>
      <w:r>
        <w:t>Commercial drones risk attacks and subsequently escalation</w:t>
      </w:r>
    </w:p>
    <w:p w14:paraId="01A7B8CC" w14:textId="77777777" w:rsidR="007A2B1C" w:rsidRDefault="007A2B1C" w:rsidP="007A2B1C">
      <w:r w:rsidRPr="00003A9C">
        <w:t xml:space="preserve">W.J. </w:t>
      </w:r>
      <w:proofErr w:type="spellStart"/>
      <w:r w:rsidRPr="00003A9C">
        <w:rPr>
          <w:rStyle w:val="Style13ptBold"/>
        </w:rPr>
        <w:t>Hennigan</w:t>
      </w:r>
      <w:proofErr w:type="spellEnd"/>
      <w:r w:rsidRPr="00003A9C">
        <w:t>, 5-31-</w:t>
      </w:r>
      <w:r w:rsidRPr="00003A9C">
        <w:rPr>
          <w:rStyle w:val="Style13ptBold"/>
        </w:rPr>
        <w:t>2018</w:t>
      </w:r>
      <w:r w:rsidRPr="00003A9C">
        <w:t>, "Experts Say Drones Pose a National Security Threat — and We Aren’t Ready", Time, http://time.com/5295586/drones-threat/</w:t>
      </w:r>
      <w:r>
        <w:t>&lt;</w:t>
      </w:r>
      <w:r w:rsidRPr="00003A9C">
        <w:t xml:space="preserve"> W.J. </w:t>
      </w:r>
      <w:proofErr w:type="spellStart"/>
      <w:r w:rsidRPr="00003A9C">
        <w:t>Hennigan</w:t>
      </w:r>
      <w:proofErr w:type="spellEnd"/>
      <w:r w:rsidRPr="00003A9C">
        <w:t xml:space="preserve"> covers the Pentagon and national security issues in Washington, D.C. He has reported from more than two dozen countries across five continents, covering war, counter-terrorism, and the lives of U.S. service members. Before joining TIME in 2017, </w:t>
      </w:r>
      <w:proofErr w:type="spellStart"/>
      <w:r w:rsidRPr="00003A9C">
        <w:t>Hennigan</w:t>
      </w:r>
      <w:proofErr w:type="spellEnd"/>
      <w:r w:rsidRPr="00003A9C">
        <w:t xml:space="preserve"> worked for more than eight years at the Los Angeles Times.</w:t>
      </w:r>
      <w:r>
        <w:t>&gt;</w:t>
      </w:r>
      <w:r w:rsidRPr="00003A9C">
        <w:t xml:space="preserve">, </w:t>
      </w:r>
      <w:proofErr w:type="spellStart"/>
      <w:r w:rsidRPr="00003A9C">
        <w:t>ke</w:t>
      </w:r>
      <w:proofErr w:type="spellEnd"/>
      <w:r w:rsidRPr="00003A9C">
        <w:t xml:space="preserve"> </w:t>
      </w:r>
    </w:p>
    <w:p w14:paraId="1A691738" w14:textId="77777777" w:rsidR="007A2B1C" w:rsidRPr="007A2F2A" w:rsidRDefault="007A2B1C" w:rsidP="007A2B1C">
      <w:pPr>
        <w:rPr>
          <w:sz w:val="14"/>
        </w:rPr>
      </w:pPr>
      <w:r w:rsidRPr="007A2F2A">
        <w:rPr>
          <w:rStyle w:val="StyleUnderline"/>
        </w:rPr>
        <w:t xml:space="preserve">A lengthy investigation confirmed that </w:t>
      </w:r>
      <w:r w:rsidRPr="00621C8D">
        <w:rPr>
          <w:rStyle w:val="StyleUnderline"/>
          <w:highlight w:val="cyan"/>
        </w:rPr>
        <w:t>an accessory role was played by a small, off-the-shelf drone</w:t>
      </w:r>
      <w:r w:rsidRPr="007A2F2A">
        <w:rPr>
          <w:sz w:val="14"/>
        </w:rPr>
        <w:t xml:space="preserve">. And with that, law-enforcement and national security officials added “prison breaks” to the potential ill uses lurking in a technology widely available at retailers including Amazon and Walmart. </w:t>
      </w:r>
      <w:r w:rsidRPr="007A2F2A">
        <w:rPr>
          <w:rStyle w:val="StyleUnderline"/>
        </w:rPr>
        <w:t xml:space="preserve">Unlike military drones that can cost more than $15 million and look like small airplanes, </w:t>
      </w:r>
      <w:r w:rsidRPr="00621C8D">
        <w:rPr>
          <w:rStyle w:val="StyleUnderline"/>
          <w:highlight w:val="cyan"/>
        </w:rPr>
        <w:t>mini quadcopters can be obtained for a few hundred dollars</w:t>
      </w:r>
      <w:r w:rsidRPr="007A2F2A">
        <w:rPr>
          <w:rStyle w:val="StyleUnderline"/>
        </w:rPr>
        <w:t>—and their capabilities are exciting the imaginations of bad guys</w:t>
      </w:r>
      <w:r w:rsidRPr="007A2F2A">
        <w:rPr>
          <w:sz w:val="14"/>
        </w:rPr>
        <w:t xml:space="preserve">. Criminals have used drones to drop drugs into prisons. Mexican smugglers have flown them above the border to spy on the movement of patrolling federal officers. </w:t>
      </w:r>
      <w:r w:rsidRPr="00621C8D">
        <w:rPr>
          <w:rStyle w:val="StyleUnderline"/>
          <w:highlight w:val="cyan"/>
        </w:rPr>
        <w:t>ISIS used them to drop crude bombs</w:t>
      </w:r>
      <w:r w:rsidRPr="007A2F2A">
        <w:rPr>
          <w:rStyle w:val="StyleUnderline"/>
        </w:rPr>
        <w:t xml:space="preserve"> on U.S. and allied forces </w:t>
      </w:r>
      <w:r w:rsidRPr="00621C8D">
        <w:rPr>
          <w:rStyle w:val="StyleUnderline"/>
          <w:highlight w:val="cyan"/>
        </w:rPr>
        <w:t>in Iraq and Syria</w:t>
      </w:r>
      <w:r w:rsidRPr="007A2F2A">
        <w:rPr>
          <w:rStyle w:val="StyleUnderline"/>
        </w:rPr>
        <w:t>. It is the widespread availability of commercial drones that poses the largest threat</w:t>
      </w:r>
      <w:r w:rsidRPr="007A2F2A">
        <w:rPr>
          <w:sz w:val="14"/>
        </w:rPr>
        <w:t xml:space="preserve">. Almost everybody who uses a drone in the U.S.—and the Federal Aviation Administration has licensed more than a million operators—flies by the rules. But not everyone, and perhaps the major lesson of 9/11 was to look for threats from unexpected places, especially overhead. </w:t>
      </w:r>
      <w:r w:rsidRPr="007A2F2A">
        <w:rPr>
          <w:rStyle w:val="StyleUnderline"/>
        </w:rPr>
        <w:t>Yet on drones, the federal response has been largely haphazard and behind the curve</w:t>
      </w:r>
      <w:r w:rsidRPr="007A2F2A">
        <w:rPr>
          <w:sz w:val="14"/>
        </w:rPr>
        <w:t>. The Pentagon is working to develop and deploy technologies to defeat drones and intends to spend $401.2 million on counter-drone initiatives this fiscal year, according to a study by the Center for the Study of the Drone at Bard College. “</w:t>
      </w:r>
      <w:r w:rsidRPr="007A2F2A">
        <w:rPr>
          <w:rStyle w:val="StyleUnderline"/>
        </w:rPr>
        <w:t>We know that terrorists are using drones overseas to advance plots and attacks, and we’ve already seen criminals use them along and within our borders for illicit purposes</w:t>
      </w:r>
      <w:r w:rsidRPr="007A2F2A">
        <w:rPr>
          <w:sz w:val="14"/>
        </w:rPr>
        <w:t xml:space="preserve">,” Department of Homeland Security Secretary </w:t>
      </w:r>
      <w:proofErr w:type="spellStart"/>
      <w:r w:rsidRPr="007A2F2A">
        <w:rPr>
          <w:sz w:val="14"/>
        </w:rPr>
        <w:t>Kirstjen</w:t>
      </w:r>
      <w:proofErr w:type="spellEnd"/>
      <w:r w:rsidRPr="007A2F2A">
        <w:rPr>
          <w:sz w:val="14"/>
        </w:rPr>
        <w:t xml:space="preserve"> Nielsen tells TIME. “We are working with Congress for the authorities needed to ensure we can better protect the American people against emerging drone threats.” An Iraqi fighter spots a circling drone, unclear whether flown by an ally or foe, in Mosul in April 2017. An Iraqi fighter spots a circling drone, unclear whether flown by an ally or foe, in Mosul in April 2017. Lucien Lung—Riva Press/</w:t>
      </w:r>
      <w:proofErr w:type="spellStart"/>
      <w:r w:rsidRPr="007A2F2A">
        <w:rPr>
          <w:sz w:val="14"/>
        </w:rPr>
        <w:t>Redux</w:t>
      </w:r>
      <w:proofErr w:type="spellEnd"/>
      <w:r w:rsidRPr="007A2F2A">
        <w:rPr>
          <w:sz w:val="14"/>
        </w:rPr>
        <w:t xml:space="preserve"> Part of the problem is that our laws and regulations aren’t designed for this new kind of threat. Current electronic eavesdropping laws preclude government officials from disabling drones midair with electromagnetic signals. A bipartisan group of Senators has introduced a bill that would give the Trump Administration the power to electronically jam drones that get too close to federal facilities; it is expected to pass before the end of the year. Agencies across government are now forbidden to identify and shoot down drones because of decades-old regulations that treat the robotic aircraft as if they were passenger jets. Officials say they’re in a race against time. “</w:t>
      </w:r>
      <w:r w:rsidRPr="00621C8D">
        <w:rPr>
          <w:rStyle w:val="StyleUnderline"/>
          <w:highlight w:val="cyan"/>
        </w:rPr>
        <w:t>It’s not if these devices will be weaponized in the homeland but when</w:t>
      </w:r>
      <w:r w:rsidRPr="007A2F2A">
        <w:rPr>
          <w:sz w:val="14"/>
        </w:rPr>
        <w:t>,” an Administration official told TIME. A White House fact sheet put out in support of the new measures says criminals could “drop explosive payloads, deliver harmful substances and conduct reconnaissance” using quadcopters. In November, authorities arrested a 55-year-old Sacramento man who flew a drone that dropped leaflets featuring a rant against television-news outlets inside Levi’s Stadium in Santa Clara, Calif., during an NFL game. No one was harmed, but officials with DHS and outside analysts took it as a warning: What if the drone’s payload were an explosive or a harmful chemical? He was cited for flying the drone in prohibited airspace, a misdemeanor.</w:t>
      </w:r>
    </w:p>
    <w:bookmarkEnd w:id="2"/>
    <w:p w14:paraId="4CAC8028" w14:textId="77777777" w:rsidR="007A2B1C" w:rsidRDefault="007A2B1C" w:rsidP="007A2B1C">
      <w:pPr>
        <w:pStyle w:val="Heading2"/>
      </w:pPr>
      <w:r>
        <w:t>Politics links</w:t>
      </w:r>
    </w:p>
    <w:p w14:paraId="10BD6872" w14:textId="77777777" w:rsidR="007A2B1C" w:rsidRDefault="007A2B1C" w:rsidP="007A2B1C">
      <w:pPr>
        <w:pStyle w:val="Heading4"/>
      </w:pPr>
      <w:r>
        <w:t>Coming out against arms sales is political death for members of Congress. Defense Industry Lobby has massive influence in Congress</w:t>
      </w:r>
    </w:p>
    <w:p w14:paraId="4D5C9A68" w14:textId="77777777" w:rsidR="007A2B1C" w:rsidRDefault="007A2B1C" w:rsidP="007A2B1C">
      <w:r w:rsidRPr="00B80A52">
        <w:t xml:space="preserve">Trevor </w:t>
      </w:r>
      <w:r w:rsidRPr="00B80A52">
        <w:rPr>
          <w:rStyle w:val="Style13ptBold"/>
        </w:rPr>
        <w:t>Thrall and</w:t>
      </w:r>
      <w:r w:rsidRPr="00B80A52">
        <w:t xml:space="preserve"> Caroline </w:t>
      </w:r>
      <w:proofErr w:type="spellStart"/>
      <w:r w:rsidRPr="00B80A52">
        <w:rPr>
          <w:rStyle w:val="Style13ptBold"/>
        </w:rPr>
        <w:t>Dorminey</w:t>
      </w:r>
      <w:proofErr w:type="spellEnd"/>
      <w:r w:rsidRPr="00B80A52">
        <w:rPr>
          <w:rStyle w:val="Style13ptBold"/>
        </w:rPr>
        <w:t xml:space="preserve"> </w:t>
      </w:r>
      <w:r>
        <w:t>(</w:t>
      </w:r>
      <w:r w:rsidRPr="00B80A52">
        <w:t>senior fellow</w:t>
      </w:r>
      <w:r>
        <w:t>s</w:t>
      </w:r>
      <w:r w:rsidRPr="00B80A52">
        <w:t xml:space="preserve"> for the Cato’s Institute’s Defense and Foreign Policy Department</w:t>
      </w:r>
      <w:r>
        <w:t>) “</w:t>
      </w:r>
      <w:r w:rsidRPr="00B80A52">
        <w:t>Risky Business: The Role of Arms Sales in U.S. Foreign Policy</w:t>
      </w:r>
      <w:r>
        <w:t xml:space="preserve">” March 13, </w:t>
      </w:r>
      <w:r w:rsidRPr="00B80A52">
        <w:rPr>
          <w:rStyle w:val="Style13ptBold"/>
        </w:rPr>
        <w:t xml:space="preserve">2018 </w:t>
      </w:r>
      <w:r w:rsidRPr="00B80A52">
        <w:t>https://www.cato.org/publications/policy-analysis/risky-business-role-arms-sales-us-foreign-policy</w:t>
      </w:r>
    </w:p>
    <w:p w14:paraId="749C5C13" w14:textId="77777777" w:rsidR="007A2B1C" w:rsidRPr="004A3C80" w:rsidRDefault="007A2B1C" w:rsidP="007A2B1C">
      <w:r w:rsidRPr="004A3C80">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Congress has little motivation to play an active role in the arms sales process. In fact, the </w:t>
      </w:r>
      <w:r w:rsidRPr="004A3C80">
        <w:rPr>
          <w:rStyle w:val="StyleUnderline"/>
        </w:rPr>
        <w:t xml:space="preserve">incentives facing </w:t>
      </w:r>
      <w:r w:rsidRPr="00621C8D">
        <w:rPr>
          <w:rStyle w:val="StyleUnderline"/>
          <w:highlight w:val="cyan"/>
        </w:rPr>
        <w:t>Congress</w:t>
      </w:r>
      <w:r w:rsidRPr="004A3C80">
        <w:rPr>
          <w:rStyle w:val="StyleUnderline"/>
        </w:rPr>
        <w:t xml:space="preserve"> mostly point members toward greater </w:t>
      </w:r>
      <w:r w:rsidRPr="00621C8D">
        <w:rPr>
          <w:rStyle w:val="StyleUnderline"/>
          <w:highlight w:val="cyan"/>
        </w:rPr>
        <w:t>support</w:t>
      </w:r>
      <w:r w:rsidRPr="004A3C80">
        <w:rPr>
          <w:rStyle w:val="StyleUnderline"/>
        </w:rPr>
        <w:t xml:space="preserve"> for </w:t>
      </w:r>
      <w:r w:rsidRPr="00621C8D">
        <w:rPr>
          <w:rStyle w:val="StyleUnderline"/>
          <w:highlight w:val="cyan"/>
        </w:rPr>
        <w:t>arms sales</w:t>
      </w:r>
      <w:r w:rsidRPr="004A3C80">
        <w:rPr>
          <w:rStyle w:val="StyleUnderline"/>
        </w:rPr>
        <w:t xml:space="preserve">. To stake out </w:t>
      </w:r>
      <w:r w:rsidRPr="00621C8D">
        <w:rPr>
          <w:rStyle w:val="StyleUnderline"/>
          <w:highlight w:val="cyan"/>
        </w:rPr>
        <w:t>public opposition to the president is</w:t>
      </w:r>
      <w:r w:rsidRPr="004A3C80">
        <w:t xml:space="preserve"> typically </w:t>
      </w:r>
      <w:r w:rsidRPr="00621C8D">
        <w:rPr>
          <w:rStyle w:val="StyleUnderline"/>
          <w:highlight w:val="cyan"/>
        </w:rPr>
        <w:t>not politically wise</w:t>
      </w:r>
      <w:r w:rsidRPr="004A3C80">
        <w:rPr>
          <w:rStyle w:val="StyleUnderline"/>
        </w:rPr>
        <w:t>,</w:t>
      </w:r>
      <w:r w:rsidRPr="004A3C80">
        <w:t xml:space="preserve"> especially for members of the president’s own party. But even for the opposing party, </w:t>
      </w:r>
      <w:r w:rsidRPr="00621C8D">
        <w:rPr>
          <w:rStyle w:val="StyleUnderline"/>
          <w:highlight w:val="cyan"/>
        </w:rPr>
        <w:t>supporting</w:t>
      </w:r>
      <w:r w:rsidRPr="004A3C80">
        <w:rPr>
          <w:rStyle w:val="StyleUnderline"/>
        </w:rPr>
        <w:t xml:space="preserve"> major </w:t>
      </w:r>
      <w:r w:rsidRPr="00621C8D">
        <w:rPr>
          <w:rStyle w:val="StyleUnderline"/>
          <w:highlight w:val="cyan"/>
        </w:rPr>
        <w:t>arms deals is good politics because it helps them look supportive</w:t>
      </w:r>
      <w:r w:rsidRPr="004A3C80">
        <w:rPr>
          <w:rStyle w:val="StyleUnderline"/>
        </w:rPr>
        <w:t xml:space="preserve"> not only </w:t>
      </w:r>
      <w:r w:rsidRPr="00621C8D">
        <w:rPr>
          <w:rStyle w:val="StyleUnderline"/>
          <w:highlight w:val="cyan"/>
        </w:rPr>
        <w:t>of U.S. national security</w:t>
      </w:r>
      <w:r w:rsidRPr="004A3C80">
        <w:rPr>
          <w:rStyle w:val="StyleUnderline"/>
        </w:rPr>
        <w:t xml:space="preserve"> but also of American industry and American jobs</w:t>
      </w:r>
      <w:r w:rsidRPr="004A3C80">
        <w:t xml:space="preserve">. </w:t>
      </w:r>
      <w:r w:rsidRPr="004A3C80">
        <w:rPr>
          <w:rStyle w:val="StyleUnderline"/>
        </w:rPr>
        <w:t>All states and many congressional districts are home to the defense industry</w:t>
      </w:r>
      <w:r w:rsidRPr="004A3C80">
        <w:t xml:space="preserve">; in many districts the defense industry is the dominant corporate presence.25 </w:t>
      </w:r>
      <w:r w:rsidRPr="004A3C80">
        <w:rPr>
          <w:rStyle w:val="StyleUnderline"/>
        </w:rPr>
        <w:t xml:space="preserve">A </w:t>
      </w:r>
      <w:r w:rsidRPr="00621C8D">
        <w:rPr>
          <w:rStyle w:val="StyleUnderline"/>
          <w:highlight w:val="cyan"/>
        </w:rPr>
        <w:t>senator or representative who speak</w:t>
      </w:r>
      <w:r w:rsidRPr="004A3C80">
        <w:rPr>
          <w:rStyle w:val="StyleUnderline"/>
        </w:rPr>
        <w:t xml:space="preserve">s </w:t>
      </w:r>
      <w:r w:rsidRPr="00621C8D">
        <w:rPr>
          <w:rStyle w:val="StyleUnderline"/>
          <w:highlight w:val="cyan"/>
        </w:rPr>
        <w:t>out against arms sales</w:t>
      </w:r>
      <w:r w:rsidRPr="004A3C80">
        <w:t xml:space="preserve"> thus </w:t>
      </w:r>
      <w:r w:rsidRPr="00621C8D">
        <w:rPr>
          <w:rStyle w:val="StyleUnderline"/>
          <w:highlight w:val="cyan"/>
        </w:rPr>
        <w:t>risks losing the financial support of the defense industry</w:t>
      </w:r>
      <w:r w:rsidRPr="004A3C80">
        <w:rPr>
          <w:rStyle w:val="StyleUnderline"/>
        </w:rPr>
        <w:t xml:space="preserve"> as well as vote</w:t>
      </w:r>
      <w:r w:rsidRPr="004A3C80">
        <w:t xml:space="preserve">s in their district. </w:t>
      </w:r>
      <w:r w:rsidRPr="004A3C80">
        <w:rPr>
          <w:rStyle w:val="StyleUnderline"/>
        </w:rPr>
        <w:t>The defense industry lobby</w:t>
      </w:r>
      <w:r w:rsidRPr="004A3C80">
        <w:t xml:space="preserve">, moreover, </w:t>
      </w:r>
      <w:r w:rsidRPr="004A3C80">
        <w:rPr>
          <w:rStyle w:val="StyleUnderline"/>
        </w:rPr>
        <w:t>is extremely active and well connected</w:t>
      </w:r>
      <w:r w:rsidRPr="004A3C80">
        <w:t xml:space="preserve"> in Washington, D.C., spending more than $100 million a year on average over the past decade.26 </w:t>
      </w:r>
      <w:r w:rsidRPr="004A3C80">
        <w:rPr>
          <w:rStyle w:val="StyleUnderline"/>
        </w:rPr>
        <w:t>As a result, few in Congress are encouraged to challenge the administration’s arms sales agenda,</w:t>
      </w:r>
      <w:r w:rsidRPr="004A3C80">
        <w:t xml:space="preserve"> and Congress relegated itself to the role of rubber stamp. In theory, the AECA allows Congress to block problematic deals at the last minute. But because of the practical and political obstacles involved, Congress has made few efforts to do so and has not passed a resolution blocking an arms deal since the AECA became law.27</w:t>
      </w:r>
    </w:p>
    <w:p w14:paraId="2D852C01" w14:textId="77777777" w:rsidR="007A2B1C" w:rsidRPr="004A3C80" w:rsidRDefault="007A2B1C" w:rsidP="007A2B1C"/>
    <w:p w14:paraId="68F5F9CD" w14:textId="77777777" w:rsidR="007A2B1C" w:rsidRPr="007F204B" w:rsidRDefault="007A2B1C" w:rsidP="007A2B1C"/>
    <w:p w14:paraId="1E361DD8" w14:textId="5D9441B0" w:rsidR="00CB7708" w:rsidRDefault="00CB7708" w:rsidP="008A441E">
      <w:pPr>
        <w:pStyle w:val="Heading1"/>
      </w:pPr>
      <w:r>
        <w:t>Circumvention—</w:t>
      </w:r>
      <w:proofErr w:type="spellStart"/>
      <w:r>
        <w:t>Aff</w:t>
      </w:r>
      <w:proofErr w:type="spellEnd"/>
      <w:r w:rsidR="007A2B1C">
        <w:t xml:space="preserve"> Answers</w:t>
      </w:r>
    </w:p>
    <w:p w14:paraId="4CB3C629" w14:textId="6EE3FC4B" w:rsidR="00CC420B" w:rsidRDefault="00CF19FB" w:rsidP="008A441E">
      <w:pPr>
        <w:pStyle w:val="Heading2"/>
      </w:pPr>
      <w:r>
        <w:t>General</w:t>
      </w:r>
    </w:p>
    <w:p w14:paraId="61F87641" w14:textId="516E9EA2" w:rsidR="00CF19FB" w:rsidRDefault="00541EE5" w:rsidP="00541EE5">
      <w:pPr>
        <w:tabs>
          <w:tab w:val="center" w:pos="4680"/>
        </w:tabs>
      </w:pPr>
      <w:r>
        <w:tab/>
      </w:r>
      <w:r w:rsidR="00CC420B">
        <w:t>*answers most FMS and DCS arguments</w:t>
      </w:r>
    </w:p>
    <w:p w14:paraId="693B0716" w14:textId="77777777" w:rsidR="00541EE5" w:rsidRPr="00541EE5" w:rsidRDefault="00541EE5" w:rsidP="00541EE5">
      <w:pPr>
        <w:keepNext/>
        <w:keepLines/>
        <w:spacing w:before="40" w:after="0"/>
        <w:outlineLvl w:val="3"/>
        <w:rPr>
          <w:rFonts w:eastAsiaTheme="majorEastAsia" w:cstheme="majorBidi"/>
          <w:b/>
          <w:iCs/>
          <w:sz w:val="26"/>
        </w:rPr>
      </w:pPr>
      <w:r w:rsidRPr="00541EE5">
        <w:rPr>
          <w:rFonts w:eastAsiaTheme="majorEastAsia" w:cstheme="majorBidi"/>
          <w:b/>
          <w:iCs/>
          <w:sz w:val="26"/>
        </w:rPr>
        <w:t>All of the negative’s circumvention offense assumes a normal president and a normal Congress. Congress will go to extreme lengths to reign in Trump arms sales and will find a way no matter what</w:t>
      </w:r>
    </w:p>
    <w:p w14:paraId="188BC271" w14:textId="77777777" w:rsidR="00541EE5" w:rsidRPr="00541EE5" w:rsidRDefault="00541EE5" w:rsidP="00541EE5">
      <w:r w:rsidRPr="00541EE5">
        <w:t xml:space="preserve">Dana </w:t>
      </w:r>
      <w:proofErr w:type="spellStart"/>
      <w:r w:rsidRPr="00541EE5">
        <w:rPr>
          <w:b/>
          <w:bCs/>
          <w:sz w:val="26"/>
        </w:rPr>
        <w:t>Stroul</w:t>
      </w:r>
      <w:proofErr w:type="spellEnd"/>
      <w:r w:rsidRPr="00541EE5">
        <w:rPr>
          <w:b/>
          <w:bCs/>
          <w:sz w:val="26"/>
        </w:rPr>
        <w:t xml:space="preserve"> </w:t>
      </w:r>
      <w:r w:rsidRPr="00541EE5">
        <w:t xml:space="preserve">(senior fellow in The Washington Institute’s </w:t>
      </w:r>
      <w:proofErr w:type="spellStart"/>
      <w:r w:rsidRPr="00541EE5">
        <w:t>Geduld</w:t>
      </w:r>
      <w:proofErr w:type="spellEnd"/>
      <w:r w:rsidRPr="00541EE5">
        <w:t xml:space="preserve"> Program on Arab Politics and a former senior staff member on the Senate Foreign Relations Committee.) “The Face-Off Over Gulf Arms Sales: ‘Emergency’ or False Alarm?” June 10, </w:t>
      </w:r>
      <w:r w:rsidRPr="00541EE5">
        <w:rPr>
          <w:b/>
          <w:bCs/>
          <w:sz w:val="26"/>
        </w:rPr>
        <w:t>2019</w:t>
      </w:r>
      <w:r w:rsidRPr="00541EE5">
        <w:t xml:space="preserve"> https://www.washingtoninstitute.org/policy-analysis/view/the-face-off-over-gulf-arms-sales-emergency-or-false-alarm</w:t>
      </w:r>
    </w:p>
    <w:p w14:paraId="769D6E87" w14:textId="0F9DD96C" w:rsidR="00541EE5" w:rsidRDefault="00541EE5" w:rsidP="00541EE5">
      <w:r w:rsidRPr="00541EE5">
        <w:t xml:space="preserve">The longer-term implications are more worrisome. </w:t>
      </w:r>
      <w:r w:rsidRPr="00541EE5">
        <w:rPr>
          <w:u w:val="single"/>
        </w:rPr>
        <w:t>The next major national security legislation coming up for congressional debate is the annual National Defense Authorization Act</w:t>
      </w:r>
      <w:r w:rsidRPr="00541EE5">
        <w:t xml:space="preserve">. </w:t>
      </w:r>
      <w:r w:rsidRPr="00621C8D">
        <w:rPr>
          <w:highlight w:val="cyan"/>
          <w:u w:val="single"/>
        </w:rPr>
        <w:t>If</w:t>
      </w:r>
      <w:r w:rsidRPr="00541EE5">
        <w:rPr>
          <w:u w:val="single"/>
        </w:rPr>
        <w:t xml:space="preserve"> members of </w:t>
      </w:r>
      <w:r w:rsidRPr="00621C8D">
        <w:rPr>
          <w:highlight w:val="cyan"/>
          <w:u w:val="single"/>
        </w:rPr>
        <w:t>Congress are denied the standard options for expressing concern and dissent, they will likely look to</w:t>
      </w:r>
      <w:r w:rsidRPr="00541EE5">
        <w:t xml:space="preserve"> more impactful and </w:t>
      </w:r>
      <w:r w:rsidRPr="00541EE5">
        <w:rPr>
          <w:u w:val="single"/>
        </w:rPr>
        <w:t xml:space="preserve">longer-lasting options such as </w:t>
      </w:r>
      <w:r w:rsidRPr="00621C8D">
        <w:rPr>
          <w:highlight w:val="cyan"/>
          <w:u w:val="single"/>
        </w:rPr>
        <w:t>amendments to the NDAA</w:t>
      </w:r>
      <w:r w:rsidRPr="00541EE5">
        <w:t xml:space="preserve">. For example, </w:t>
      </w:r>
      <w:r w:rsidRPr="00621C8D">
        <w:rPr>
          <w:highlight w:val="cyan"/>
          <w:u w:val="single"/>
        </w:rPr>
        <w:t>they could</w:t>
      </w:r>
      <w:r w:rsidRPr="00541EE5">
        <w:rPr>
          <w:u w:val="single"/>
        </w:rPr>
        <w:t xml:space="preserve"> try to </w:t>
      </w:r>
      <w:r w:rsidRPr="00621C8D">
        <w:rPr>
          <w:highlight w:val="cyan"/>
          <w:u w:val="single"/>
        </w:rPr>
        <w:t>limit future arms sales</w:t>
      </w:r>
      <w:r w:rsidRPr="00541EE5">
        <w:t xml:space="preserve"> to Saudi Arabia and the UAE specifically. </w:t>
      </w:r>
      <w:r w:rsidRPr="00621C8D">
        <w:rPr>
          <w:highlight w:val="cyan"/>
          <w:u w:val="single"/>
        </w:rPr>
        <w:t>One could</w:t>
      </w:r>
      <w:r w:rsidRPr="00541EE5">
        <w:rPr>
          <w:u w:val="single"/>
        </w:rPr>
        <w:t xml:space="preserve"> also </w:t>
      </w:r>
      <w:r w:rsidRPr="00621C8D">
        <w:rPr>
          <w:highlight w:val="cyan"/>
          <w:u w:val="single"/>
        </w:rPr>
        <w:t>imagine</w:t>
      </w:r>
      <w:r w:rsidRPr="00541EE5">
        <w:rPr>
          <w:u w:val="single"/>
        </w:rPr>
        <w:t xml:space="preserve"> </w:t>
      </w:r>
      <w:r w:rsidRPr="00621C8D">
        <w:rPr>
          <w:highlight w:val="cyan"/>
          <w:u w:val="single"/>
        </w:rPr>
        <w:t>an attempt to raise the bar even higher</w:t>
      </w:r>
      <w:r w:rsidRPr="00541EE5">
        <w:rPr>
          <w:u w:val="single"/>
        </w:rPr>
        <w:t xml:space="preserve"> for future presidents </w:t>
      </w:r>
      <w:r w:rsidRPr="00621C8D">
        <w:rPr>
          <w:highlight w:val="cyan"/>
          <w:u w:val="single"/>
        </w:rPr>
        <w:t>to use the emergency AECA provision</w:t>
      </w:r>
      <w:r w:rsidRPr="00541EE5">
        <w:t xml:space="preserve">, potentially hampering the White House in a credible emergency situation down the road. Indeed, </w:t>
      </w:r>
      <w:r w:rsidRPr="00541EE5">
        <w:rPr>
          <w:u w:val="single"/>
        </w:rPr>
        <w:t xml:space="preserve">by invoking the emergency exception, </w:t>
      </w:r>
      <w:r w:rsidRPr="00621C8D">
        <w:rPr>
          <w:highlight w:val="cyan"/>
          <w:u w:val="single"/>
        </w:rPr>
        <w:t>the White House</w:t>
      </w:r>
      <w:r w:rsidRPr="00541EE5">
        <w:t xml:space="preserve"> may have </w:t>
      </w:r>
      <w:r w:rsidRPr="00621C8D">
        <w:rPr>
          <w:highlight w:val="cyan"/>
          <w:u w:val="single"/>
        </w:rPr>
        <w:t>opened a Pandora’s box of</w:t>
      </w:r>
      <w:r w:rsidRPr="00541EE5">
        <w:rPr>
          <w:u w:val="single"/>
        </w:rPr>
        <w:t xml:space="preserve"> foreign and economic policy specters </w:t>
      </w:r>
      <w:r w:rsidRPr="00621C8D">
        <w:rPr>
          <w:highlight w:val="cyan"/>
          <w:u w:val="single"/>
        </w:rPr>
        <w:t>that reach beyond the current</w:t>
      </w:r>
      <w:r w:rsidRPr="00541EE5">
        <w:t xml:space="preserve"> Gulf </w:t>
      </w:r>
      <w:r w:rsidRPr="00621C8D">
        <w:rPr>
          <w:highlight w:val="cyan"/>
          <w:u w:val="single"/>
        </w:rPr>
        <w:t>arms deals</w:t>
      </w:r>
      <w:r w:rsidRPr="00541EE5">
        <w:t xml:space="preserve"> and Iran threats. With the precedent set, Saudi Arabia and the UAE may now expect such expeditious treatment for all defense sales given their place on the frontline against Iran. Meanwhile, </w:t>
      </w:r>
      <w:r w:rsidRPr="00621C8D">
        <w:rPr>
          <w:highlight w:val="cyan"/>
          <w:u w:val="single"/>
        </w:rPr>
        <w:t>Congress will</w:t>
      </w:r>
      <w:r w:rsidRPr="00541EE5">
        <w:t xml:space="preserve"> likely </w:t>
      </w:r>
      <w:r w:rsidRPr="00621C8D">
        <w:rPr>
          <w:highlight w:val="cyan"/>
          <w:u w:val="single"/>
        </w:rPr>
        <w:t>retaliate against the executive branch’s circumvention of the standard review process by slowing down the approval of future arms sales</w:t>
      </w:r>
      <w:r w:rsidRPr="00541EE5">
        <w:t xml:space="preserve"> to these two governments, further deteriorating their already frayed relations with Washington. Other countries may seek preferential treatment as well, citing non-Iran emergencies such as threats from Russia or China. At a time when many foreign officials already view the United States as unreliable, further perceptions of unequal treatment among partners is unlikely to help.</w:t>
      </w:r>
    </w:p>
    <w:p w14:paraId="4BC5DEFA" w14:textId="77777777" w:rsidR="008A441E" w:rsidRPr="00A451A7" w:rsidRDefault="008A441E" w:rsidP="008A441E">
      <w:pPr>
        <w:pStyle w:val="Heading4"/>
      </w:pPr>
      <w:r w:rsidRPr="00A451A7">
        <w:t xml:space="preserve">Yes Congressional Oversight </w:t>
      </w:r>
    </w:p>
    <w:p w14:paraId="0108074C" w14:textId="77777777" w:rsidR="008A441E" w:rsidRPr="00AA3D68" w:rsidRDefault="008A441E" w:rsidP="008A441E">
      <w:pPr>
        <w:rPr>
          <w:rStyle w:val="StyleUnderline"/>
          <w:u w:val="none"/>
        </w:rPr>
      </w:pPr>
      <w:r w:rsidRPr="00E95541">
        <w:rPr>
          <w:rStyle w:val="Style13ptBold"/>
        </w:rPr>
        <w:t>Friends Committee on National Legislation</w:t>
      </w:r>
      <w:r>
        <w:t xml:space="preserve"> (Multi-Issue Advocacy Group) “</w:t>
      </w:r>
      <w:r w:rsidRPr="00E95541">
        <w:t>Understanding Drones</w:t>
      </w:r>
      <w:r>
        <w:t xml:space="preserve">” </w:t>
      </w:r>
      <w:r w:rsidRPr="00AA3D68">
        <w:rPr>
          <w:rStyle w:val="Style13ptBold"/>
        </w:rPr>
        <w:t xml:space="preserve">2019 </w:t>
      </w:r>
      <w:r w:rsidRPr="00E95541">
        <w:t>https://www.fcnl.org/updates/understanding-drones-43#Implications</w:t>
      </w:r>
    </w:p>
    <w:p w14:paraId="2C0CA65C" w14:textId="77777777" w:rsidR="008A441E" w:rsidRDefault="008A441E" w:rsidP="008A441E">
      <w:r w:rsidRPr="00621C8D">
        <w:rPr>
          <w:rStyle w:val="StyleUnderline"/>
          <w:highlight w:val="cyan"/>
        </w:rPr>
        <w:t>Congress facilitates the U.S. drone program</w:t>
      </w:r>
      <w:r>
        <w:t xml:space="preserve"> by appropriating funds for the research, development and procurement of drones. Congress also exercises oversight of the U.S. drone program, though much of this is carried out in classified briefings with the House and Senate intelligence committees. In 2017, </w:t>
      </w:r>
      <w:r w:rsidRPr="00621C8D">
        <w:rPr>
          <w:rStyle w:val="StyleUnderline"/>
          <w:highlight w:val="cyan"/>
        </w:rPr>
        <w:t>Congress increased the public reporting requirements for</w:t>
      </w:r>
      <w:r w:rsidRPr="00E95541">
        <w:rPr>
          <w:rStyle w:val="StyleUnderline"/>
        </w:rPr>
        <w:t xml:space="preserve"> some </w:t>
      </w:r>
      <w:r w:rsidRPr="00621C8D">
        <w:rPr>
          <w:rStyle w:val="StyleUnderline"/>
          <w:highlight w:val="cyan"/>
        </w:rPr>
        <w:t>drone strikes</w:t>
      </w:r>
      <w:r w:rsidRPr="00E95541">
        <w:rPr>
          <w:rStyle w:val="StyleUnderline"/>
        </w:rPr>
        <w:t xml:space="preserve"> and other lethal operations</w:t>
      </w:r>
      <w:r>
        <w:t xml:space="preserve">, requiring the Pentagon to report on how many civilians and combatants were killed and injured in U.S. military strikes, including by drones. </w:t>
      </w:r>
      <w:r w:rsidRPr="00621C8D">
        <w:rPr>
          <w:rStyle w:val="StyleUnderline"/>
          <w:highlight w:val="cyan"/>
        </w:rPr>
        <w:t>These requirements were strengthened in the annual defense spending bill for fiscal year 2019</w:t>
      </w:r>
      <w:r>
        <w:t>. CIA strikes are not included, and the reporting requirements are due to expire in 2022.  Representatives Ted Yoho (FL-3) and Betty McCollum (MN-4) have been key leaders in the legislative work to end the CIA’s use of drones. In 2019, Rep. Michael Burgess (TX-26) introduced H.R. 112, which would prohibit the CIA from operating drones to carry out lethal action and transfer all authority for the use of lethal drones to the Department of Defense.</w:t>
      </w:r>
    </w:p>
    <w:p w14:paraId="438BC6F7" w14:textId="0EB8774A" w:rsidR="00CB508E" w:rsidRPr="00CB508E" w:rsidRDefault="00CB508E" w:rsidP="00CB508E">
      <w:pPr>
        <w:pStyle w:val="Heading4"/>
      </w:pPr>
      <w:r>
        <w:t>Congress can pass joint resolutions of disapproval on any arms sale at any time</w:t>
      </w:r>
    </w:p>
    <w:p w14:paraId="5BAA3950" w14:textId="5F9B3B5A" w:rsidR="00CB508E" w:rsidRDefault="00CB508E" w:rsidP="00CB508E">
      <w:r w:rsidRPr="00CB508E">
        <w:rPr>
          <w:rStyle w:val="Style13ptBold"/>
        </w:rPr>
        <w:t>Congressional Research Service</w:t>
      </w:r>
      <w:r>
        <w:t xml:space="preserve">, </w:t>
      </w:r>
      <w:r w:rsidRPr="00CB508E">
        <w:rPr>
          <w:rStyle w:val="Style13ptBold"/>
        </w:rPr>
        <w:t>April 1</w:t>
      </w:r>
      <w:r w:rsidRPr="00CB508E">
        <w:t>, 2019</w:t>
      </w:r>
      <w:r>
        <w:t>, “</w:t>
      </w:r>
      <w:r w:rsidRPr="00CB508E">
        <w:t>Arms Sales: Congressional Review Process</w:t>
      </w:r>
      <w:r>
        <w:t>”, https://crsreports.congress.gov</w:t>
      </w:r>
      <w:r w:rsidR="00F133EE">
        <w:t xml:space="preserve"> </w:t>
      </w:r>
      <w:r>
        <w:t>RL31675</w:t>
      </w:r>
      <w:r w:rsidR="00F133EE" w:rsidRPr="00F133EE">
        <w:t xml:space="preserve"> https://fas.org/sgp/crs/weapons/RL31675.pdf</w:t>
      </w:r>
    </w:p>
    <w:p w14:paraId="1996CE9E" w14:textId="5CDF3247" w:rsidR="00CB508E" w:rsidRPr="007D41F7" w:rsidRDefault="00CB508E" w:rsidP="00CB508E">
      <w:pPr>
        <w:rPr>
          <w:rStyle w:val="StyleUnderline"/>
        </w:rPr>
      </w:pPr>
      <w:r w:rsidRPr="007D41F7">
        <w:rPr>
          <w:rStyle w:val="StyleUnderline"/>
        </w:rPr>
        <w:t xml:space="preserve">Although </w:t>
      </w:r>
      <w:r w:rsidRPr="00621C8D">
        <w:rPr>
          <w:rStyle w:val="StyleUnderline"/>
          <w:highlight w:val="cyan"/>
        </w:rPr>
        <w:t>Congress</w:t>
      </w:r>
      <w:r w:rsidRPr="007D41F7">
        <w:rPr>
          <w:rStyle w:val="StyleUnderline"/>
        </w:rPr>
        <w:t xml:space="preserve"> has more than one legislative option it </w:t>
      </w:r>
      <w:r w:rsidRPr="00621C8D">
        <w:rPr>
          <w:rStyle w:val="StyleUnderline"/>
          <w:highlight w:val="cyan"/>
        </w:rPr>
        <w:t>can</w:t>
      </w:r>
      <w:r w:rsidRPr="007D41F7">
        <w:rPr>
          <w:rStyle w:val="StyleUnderline"/>
        </w:rPr>
        <w:t xml:space="preserve"> use to block or modify an arms</w:t>
      </w:r>
      <w:r w:rsidR="00F133EE" w:rsidRPr="007D41F7">
        <w:rPr>
          <w:rStyle w:val="StyleUnderline"/>
        </w:rPr>
        <w:t xml:space="preserve"> </w:t>
      </w:r>
      <w:r w:rsidRPr="007D41F7">
        <w:rPr>
          <w:rStyle w:val="StyleUnderline"/>
        </w:rPr>
        <w:t xml:space="preserve">sale, one option </w:t>
      </w:r>
      <w:r w:rsidRPr="00621C8D">
        <w:rPr>
          <w:rStyle w:val="StyleUnderline"/>
          <w:highlight w:val="cyan"/>
        </w:rPr>
        <w:t>explicitly set out in law</w:t>
      </w:r>
      <w:r w:rsidRPr="007D41F7">
        <w:rPr>
          <w:rStyle w:val="StyleUnderline"/>
        </w:rPr>
        <w:t xml:space="preserve"> for blocking a proposed arms sale is the use of </w:t>
      </w:r>
      <w:r w:rsidRPr="00621C8D">
        <w:rPr>
          <w:rStyle w:val="StyleUnderline"/>
          <w:highlight w:val="cyan"/>
        </w:rPr>
        <w:t>a joint</w:t>
      </w:r>
      <w:r w:rsidR="00F133EE" w:rsidRPr="00621C8D">
        <w:rPr>
          <w:rStyle w:val="StyleUnderline"/>
          <w:highlight w:val="cyan"/>
        </w:rPr>
        <w:t xml:space="preserve"> </w:t>
      </w:r>
      <w:r w:rsidRPr="00621C8D">
        <w:rPr>
          <w:rStyle w:val="StyleUnderline"/>
          <w:highlight w:val="cyan"/>
        </w:rPr>
        <w:t>resolution of disapproval as provided for in</w:t>
      </w:r>
      <w:r w:rsidRPr="007D41F7">
        <w:rPr>
          <w:rStyle w:val="StyleUnderline"/>
        </w:rPr>
        <w:t xml:space="preserve"> Section 36(b) of </w:t>
      </w:r>
      <w:r w:rsidRPr="00621C8D">
        <w:rPr>
          <w:rStyle w:val="StyleUnderline"/>
          <w:highlight w:val="cyan"/>
        </w:rPr>
        <w:t>the AECA</w:t>
      </w:r>
      <w:r w:rsidRPr="007D41F7">
        <w:rPr>
          <w:sz w:val="14"/>
        </w:rPr>
        <w:t xml:space="preserve">. Under that law, </w:t>
      </w:r>
      <w:r w:rsidRPr="007D41F7">
        <w:rPr>
          <w:rStyle w:val="StyleUnderline"/>
        </w:rPr>
        <w:t>the</w:t>
      </w:r>
      <w:r w:rsidR="00F133EE" w:rsidRPr="007D41F7">
        <w:rPr>
          <w:rStyle w:val="StyleUnderline"/>
        </w:rPr>
        <w:t xml:space="preserve"> </w:t>
      </w:r>
      <w:r w:rsidRPr="007D41F7">
        <w:rPr>
          <w:rStyle w:val="StyleUnderline"/>
        </w:rPr>
        <w:t>formal notification is legally required to be submitted to the chairman of the Senate Foreign</w:t>
      </w:r>
      <w:r w:rsidR="00F133EE" w:rsidRPr="007D41F7">
        <w:rPr>
          <w:rStyle w:val="StyleUnderline"/>
        </w:rPr>
        <w:t xml:space="preserve"> </w:t>
      </w:r>
      <w:r w:rsidRPr="007D41F7">
        <w:rPr>
          <w:rStyle w:val="StyleUnderline"/>
        </w:rPr>
        <w:t>Relations Committee and the Speaker of the House.</w:t>
      </w:r>
      <w:r w:rsidRPr="007D41F7">
        <w:rPr>
          <w:sz w:val="14"/>
        </w:rPr>
        <w:t xml:space="preserve"> The Speaker has routinely referred these</w:t>
      </w:r>
      <w:r w:rsidR="00F133EE" w:rsidRPr="007D41F7">
        <w:rPr>
          <w:sz w:val="14"/>
        </w:rPr>
        <w:t xml:space="preserve"> </w:t>
      </w:r>
      <w:r w:rsidRPr="007D41F7">
        <w:rPr>
          <w:sz w:val="14"/>
        </w:rPr>
        <w:t>notifications to the House Foreign Affairs Committee as the committee of jurisdiction. As a</w:t>
      </w:r>
      <w:r w:rsidR="00F133EE" w:rsidRPr="007D41F7">
        <w:rPr>
          <w:sz w:val="14"/>
        </w:rPr>
        <w:t xml:space="preserve"> </w:t>
      </w:r>
      <w:r w:rsidRPr="007D41F7">
        <w:rPr>
          <w:sz w:val="14"/>
        </w:rPr>
        <w:t>courtesy, the Defense Department has submitted a copy of the statutory notification to the House</w:t>
      </w:r>
      <w:r w:rsidR="00F133EE" w:rsidRPr="007D41F7">
        <w:rPr>
          <w:sz w:val="14"/>
        </w:rPr>
        <w:t xml:space="preserve"> </w:t>
      </w:r>
      <w:r w:rsidRPr="007D41F7">
        <w:rPr>
          <w:sz w:val="14"/>
        </w:rPr>
        <w:t>Foreign Affairs Committee when that notification is submitted to the Speaker of the House.</w:t>
      </w:r>
      <w:r w:rsidR="00F133EE" w:rsidRPr="007D41F7">
        <w:rPr>
          <w:sz w:val="14"/>
        </w:rPr>
        <w:t xml:space="preserve"> </w:t>
      </w:r>
      <w:r w:rsidRPr="007D41F7">
        <w:rPr>
          <w:sz w:val="14"/>
        </w:rPr>
        <w:t>Under this option, after receiving a statutory Section 36(b) notification from the executive branch,</w:t>
      </w:r>
      <w:r w:rsidR="00F133EE" w:rsidRPr="007D41F7">
        <w:rPr>
          <w:sz w:val="14"/>
        </w:rPr>
        <w:t xml:space="preserve"> </w:t>
      </w:r>
      <w:r w:rsidRPr="007D41F7">
        <w:rPr>
          <w:sz w:val="14"/>
        </w:rPr>
        <w:t>opponents of the arms sale would introduce joint resolutions in the House and Senate drafted so</w:t>
      </w:r>
      <w:r w:rsidR="00F133EE" w:rsidRPr="007D41F7">
        <w:rPr>
          <w:sz w:val="14"/>
        </w:rPr>
        <w:t xml:space="preserve"> </w:t>
      </w:r>
      <w:r w:rsidRPr="007D41F7">
        <w:rPr>
          <w:sz w:val="14"/>
        </w:rPr>
        <w:t>as to forbid by law the sale of the items specified in the formal sale notification(s) submitted to</w:t>
      </w:r>
      <w:r w:rsidR="00F133EE" w:rsidRPr="007D41F7">
        <w:rPr>
          <w:sz w:val="14"/>
        </w:rPr>
        <w:t xml:space="preserve"> </w:t>
      </w:r>
      <w:r w:rsidRPr="007D41F7">
        <w:rPr>
          <w:sz w:val="14"/>
        </w:rPr>
        <w:t>Congress. If no Member introduces such a measure, the AECA’s provisions expediting</w:t>
      </w:r>
      <w:r w:rsidR="00F133EE" w:rsidRPr="007D41F7">
        <w:rPr>
          <w:sz w:val="14"/>
        </w:rPr>
        <w:t xml:space="preserve"> </w:t>
      </w:r>
      <w:r w:rsidRPr="007D41F7">
        <w:rPr>
          <w:sz w:val="14"/>
        </w:rPr>
        <w:t>congressional action, discussed below, do not take effect.</w:t>
      </w:r>
      <w:r w:rsidR="00F133EE" w:rsidRPr="007D41F7">
        <w:rPr>
          <w:sz w:val="14"/>
        </w:rPr>
        <w:t xml:space="preserve"> </w:t>
      </w:r>
      <w:r w:rsidRPr="007D41F7">
        <w:rPr>
          <w:rStyle w:val="StyleUnderline"/>
        </w:rPr>
        <w:t xml:space="preserve">The next step would be committee hearings in both houses on the arms sale proposal. </w:t>
      </w:r>
      <w:r w:rsidRPr="00621C8D">
        <w:rPr>
          <w:rStyle w:val="StyleUnderline"/>
          <w:highlight w:val="cyan"/>
        </w:rPr>
        <w:t>If a</w:t>
      </w:r>
      <w:r w:rsidR="00F133EE" w:rsidRPr="00621C8D">
        <w:rPr>
          <w:rStyle w:val="StyleUnderline"/>
          <w:highlight w:val="cyan"/>
        </w:rPr>
        <w:t xml:space="preserve"> </w:t>
      </w:r>
      <w:r w:rsidRPr="00621C8D">
        <w:rPr>
          <w:rStyle w:val="StyleUnderline"/>
          <w:highlight w:val="cyan"/>
        </w:rPr>
        <w:t>majority of either the House or the Senate committee</w:t>
      </w:r>
      <w:r w:rsidRPr="007D41F7">
        <w:rPr>
          <w:rStyle w:val="StyleUnderline"/>
        </w:rPr>
        <w:t xml:space="preserve"> supported the joint resolution of</w:t>
      </w:r>
      <w:r w:rsidR="00F133EE" w:rsidRPr="007D41F7">
        <w:rPr>
          <w:rStyle w:val="StyleUnderline"/>
        </w:rPr>
        <w:t xml:space="preserve"> </w:t>
      </w:r>
      <w:r w:rsidRPr="007D41F7">
        <w:rPr>
          <w:rStyle w:val="StyleUnderline"/>
        </w:rPr>
        <w:t xml:space="preserve">disapproval, </w:t>
      </w:r>
      <w:r w:rsidRPr="00621C8D">
        <w:rPr>
          <w:rStyle w:val="StyleUnderline"/>
          <w:highlight w:val="cyan"/>
        </w:rPr>
        <w:t>they would report it to their respective chamber</w:t>
      </w:r>
      <w:r w:rsidRPr="007D41F7">
        <w:rPr>
          <w:rStyle w:val="StyleUnderline"/>
        </w:rPr>
        <w:t xml:space="preserve"> in accordance with its rules.</w:t>
      </w:r>
      <w:r w:rsidR="00F133EE" w:rsidRPr="007D41F7">
        <w:rPr>
          <w:rStyle w:val="StyleUnderline"/>
        </w:rPr>
        <w:t xml:space="preserve"> </w:t>
      </w:r>
      <w:r w:rsidRPr="00621C8D">
        <w:rPr>
          <w:rStyle w:val="StyleUnderline"/>
          <w:highlight w:val="cyan"/>
        </w:rPr>
        <w:t>Following this, efforts would be made to seek floor consideration</w:t>
      </w:r>
      <w:r w:rsidRPr="007D41F7">
        <w:rPr>
          <w:rStyle w:val="StyleUnderline"/>
        </w:rPr>
        <w:t xml:space="preserve"> of the resolution</w:t>
      </w:r>
    </w:p>
    <w:p w14:paraId="7998A41B" w14:textId="3720FEF5" w:rsidR="00F133EE" w:rsidRDefault="00F133EE" w:rsidP="00F133EE">
      <w:pPr>
        <w:pStyle w:val="Heading4"/>
      </w:pPr>
      <w:r>
        <w:t>Congress can pass external legislation to ban arm sales packages</w:t>
      </w:r>
      <w:r w:rsidR="007D41F7">
        <w:t xml:space="preserve"> any time before the arms have been delivered</w:t>
      </w:r>
    </w:p>
    <w:p w14:paraId="4509F069" w14:textId="77777777" w:rsidR="00F133EE" w:rsidRDefault="00F133EE" w:rsidP="00F133EE">
      <w:r w:rsidRPr="00CB508E">
        <w:rPr>
          <w:rStyle w:val="Style13ptBold"/>
        </w:rPr>
        <w:t>Congressional Research Service</w:t>
      </w:r>
      <w:r>
        <w:t xml:space="preserve">, </w:t>
      </w:r>
      <w:r w:rsidRPr="00CB508E">
        <w:rPr>
          <w:rStyle w:val="Style13ptBold"/>
        </w:rPr>
        <w:t>April 1</w:t>
      </w:r>
      <w:r w:rsidRPr="00CB508E">
        <w:t>, 2019</w:t>
      </w:r>
      <w:r>
        <w:t>, “</w:t>
      </w:r>
      <w:r w:rsidRPr="00CB508E">
        <w:t>Arms Sales: Congressional Review Process</w:t>
      </w:r>
      <w:r>
        <w:t>”, https://crsreports.congress.gov RL31675</w:t>
      </w:r>
      <w:r w:rsidRPr="00F133EE">
        <w:t xml:space="preserve"> https://fas.org/sgp/crs/weapons/RL31675.pdf</w:t>
      </w:r>
    </w:p>
    <w:p w14:paraId="11171A35" w14:textId="548798F7" w:rsidR="00F133EE" w:rsidRPr="007D41F7" w:rsidRDefault="00F133EE" w:rsidP="00F133EE">
      <w:pPr>
        <w:rPr>
          <w:sz w:val="14"/>
        </w:rPr>
      </w:pPr>
      <w:r w:rsidRPr="00621C8D">
        <w:rPr>
          <w:rStyle w:val="StyleUnderline"/>
          <w:highlight w:val="cyan"/>
        </w:rPr>
        <w:t>Congress can</w:t>
      </w:r>
      <w:r w:rsidRPr="007D41F7">
        <w:rPr>
          <w:rStyle w:val="StyleUnderline"/>
        </w:rPr>
        <w:t xml:space="preserve"> also </w:t>
      </w:r>
      <w:r w:rsidRPr="00621C8D">
        <w:rPr>
          <w:rStyle w:val="StyleUnderline"/>
          <w:highlight w:val="cyan"/>
        </w:rPr>
        <w:t>block or modify a proposed sale of major defense equipment</w:t>
      </w:r>
      <w:r w:rsidRPr="007D41F7">
        <w:rPr>
          <w:rStyle w:val="StyleUnderline"/>
        </w:rPr>
        <w:t xml:space="preserve">, or defense articles and services, </w:t>
      </w:r>
      <w:r w:rsidRPr="00621C8D">
        <w:rPr>
          <w:rStyle w:val="StyleUnderline"/>
          <w:highlight w:val="cyan"/>
        </w:rPr>
        <w:t>if it uses the regular legislative process to pass legislation prohibiting or modifying the sale or</w:t>
      </w:r>
      <w:r w:rsidRPr="007D41F7">
        <w:rPr>
          <w:rStyle w:val="StyleUnderline"/>
        </w:rPr>
        <w:t xml:space="preserve"> prohibiting </w:t>
      </w:r>
      <w:r w:rsidRPr="00621C8D">
        <w:rPr>
          <w:rStyle w:val="StyleUnderline"/>
          <w:highlight w:val="cyan"/>
        </w:rPr>
        <w:t>delivery</w:t>
      </w:r>
      <w:r w:rsidRPr="007D41F7">
        <w:rPr>
          <w:rStyle w:val="StyleUnderline"/>
        </w:rPr>
        <w:t xml:space="preserve"> of the equipment to the recipient country</w:t>
      </w:r>
      <w:r w:rsidRPr="007D41F7">
        <w:rPr>
          <w:sz w:val="14"/>
        </w:rPr>
        <w:t xml:space="preserve">. While it is generally presumed that Congress will await formal notification under Section 36(b) or 36(c) of the AECA before acting in opposition to a prospective arms sale, </w:t>
      </w:r>
      <w:r w:rsidRPr="007D41F7">
        <w:rPr>
          <w:rStyle w:val="StyleUnderline"/>
        </w:rPr>
        <w:t xml:space="preserve">it is clear that </w:t>
      </w:r>
      <w:r w:rsidRPr="00621C8D">
        <w:rPr>
          <w:rStyle w:val="StyleUnderline"/>
          <w:highlight w:val="cyan"/>
        </w:rPr>
        <w:t>a properly drafted law could block</w:t>
      </w:r>
      <w:r w:rsidRPr="007D41F7">
        <w:rPr>
          <w:rStyle w:val="StyleUnderline"/>
        </w:rPr>
        <w:t xml:space="preserve"> or modify an </w:t>
      </w:r>
      <w:r w:rsidRPr="00621C8D">
        <w:rPr>
          <w:rStyle w:val="StyleUnderline"/>
          <w:highlight w:val="cyan"/>
        </w:rPr>
        <w:t>arms sale</w:t>
      </w:r>
      <w:r w:rsidRPr="007D41F7">
        <w:rPr>
          <w:rStyle w:val="StyleUnderline"/>
        </w:rPr>
        <w:t xml:space="preserve"> transaction </w:t>
      </w:r>
      <w:r w:rsidRPr="00621C8D">
        <w:rPr>
          <w:rStyle w:val="StyleUnderline"/>
          <w:highlight w:val="cyan"/>
        </w:rPr>
        <w:t>at any time</w:t>
      </w:r>
      <w:r w:rsidRPr="007D41F7">
        <w:rPr>
          <w:rStyle w:val="StyleUnderline"/>
        </w:rPr>
        <w:t xml:space="preserve">—including before a formal AECA notification was submitted or after the 30-day AECA statutory notification period had expired— </w:t>
      </w:r>
      <w:r w:rsidRPr="00621C8D">
        <w:rPr>
          <w:rStyle w:val="StyleUnderline"/>
          <w:highlight w:val="cyan"/>
        </w:rPr>
        <w:t>so long as the items have not been delivered</w:t>
      </w:r>
      <w:r w:rsidRPr="007D41F7">
        <w:rPr>
          <w:rStyle w:val="StyleUnderline"/>
        </w:rPr>
        <w:t xml:space="preserve"> to the recipient country</w:t>
      </w:r>
      <w:r w:rsidRPr="007D41F7">
        <w:rPr>
          <w:sz w:val="14"/>
        </w:rPr>
        <w:t>. Congressional use of its lawmaking power regarding arms sales is not constrained by the AECA reporting requirements. In order to prevail, however, Congress must be capable of overriding a presidential veto of this legislation, for the President would presumably veto a bill that blocked his wish to make the arms sale in question. This means, in practical terms, that to impose its view on the President, Congress must be capable of securing a two-thirds majority of those present and voting in both houses</w:t>
      </w:r>
      <w:r w:rsidRPr="007D41F7">
        <w:rPr>
          <w:rStyle w:val="StyleUnderline"/>
        </w:rPr>
        <w:t xml:space="preserve">. </w:t>
      </w:r>
      <w:r w:rsidRPr="00621C8D">
        <w:rPr>
          <w:rStyle w:val="StyleUnderline"/>
          <w:highlight w:val="cyan"/>
        </w:rPr>
        <w:t>There are</w:t>
      </w:r>
      <w:r w:rsidRPr="007D41F7">
        <w:rPr>
          <w:rStyle w:val="StyleUnderline"/>
        </w:rPr>
        <w:t xml:space="preserve"> potentially important practical </w:t>
      </w:r>
      <w:r w:rsidRPr="00621C8D">
        <w:rPr>
          <w:rStyle w:val="StyleUnderline"/>
          <w:highlight w:val="cyan"/>
        </w:rPr>
        <w:t>advantages</w:t>
      </w:r>
      <w:r w:rsidRPr="007D41F7">
        <w:rPr>
          <w:rStyle w:val="StyleUnderline"/>
        </w:rPr>
        <w:t xml:space="preserve">, however, </w:t>
      </w:r>
      <w:r w:rsidRPr="00621C8D">
        <w:rPr>
          <w:rStyle w:val="StyleUnderline"/>
          <w:highlight w:val="cyan"/>
        </w:rPr>
        <w:t>to prohibiting</w:t>
      </w:r>
      <w:r w:rsidRPr="007D41F7">
        <w:rPr>
          <w:rStyle w:val="StyleUnderline"/>
        </w:rPr>
        <w:t xml:space="preserve"> or modifying </w:t>
      </w:r>
      <w:r w:rsidRPr="00621C8D">
        <w:rPr>
          <w:rStyle w:val="StyleUnderline"/>
          <w:highlight w:val="cyan"/>
        </w:rPr>
        <w:t>a sale,</w:t>
      </w:r>
      <w:r w:rsidRPr="007D41F7">
        <w:rPr>
          <w:rStyle w:val="StyleUnderline"/>
        </w:rPr>
        <w:t xml:space="preserve"> if Congress seeks to do so, prior to the date when the formal contract with the foreign government is signed—which could occur at any time after the statutory 30-day period. These likely advantages include (1) </w:t>
      </w:r>
      <w:r w:rsidRPr="00621C8D">
        <w:rPr>
          <w:rStyle w:val="StyleUnderline"/>
          <w:highlight w:val="cyan"/>
        </w:rPr>
        <w:t>limiting political damage to bilateral relat</w:t>
      </w:r>
      <w:r w:rsidRPr="007D41F7">
        <w:rPr>
          <w:rStyle w:val="StyleUnderline"/>
        </w:rPr>
        <w:t xml:space="preserve">ions that could result from signing a sales contract and later nullifying it with a new law; </w:t>
      </w:r>
      <w:r w:rsidRPr="00621C8D">
        <w:rPr>
          <w:rStyle w:val="StyleUnderline"/>
          <w:highlight w:val="cyan"/>
        </w:rPr>
        <w:t>and</w:t>
      </w:r>
      <w:r w:rsidRPr="007D41F7">
        <w:rPr>
          <w:rStyle w:val="StyleUnderline"/>
        </w:rPr>
        <w:t xml:space="preserve"> (2) </w:t>
      </w:r>
      <w:r w:rsidRPr="00621C8D">
        <w:rPr>
          <w:rStyle w:val="StyleUnderline"/>
          <w:highlight w:val="cyan"/>
        </w:rPr>
        <w:t>avoiding financial liabilities</w:t>
      </w:r>
      <w:r w:rsidRPr="007D41F7">
        <w:rPr>
          <w:rStyle w:val="StyleUnderline"/>
        </w:rPr>
        <w:t xml:space="preserve"> which the United States Government might face </w:t>
      </w:r>
      <w:r w:rsidRPr="00621C8D">
        <w:rPr>
          <w:rStyle w:val="StyleUnderline"/>
          <w:highlight w:val="cyan"/>
        </w:rPr>
        <w:t>for breaking a valid sales contract</w:t>
      </w:r>
      <w:r w:rsidRPr="007D41F7">
        <w:rPr>
          <w:sz w:val="14"/>
        </w:rPr>
        <w:t>. The legislative vehicle designed to prohibit or modify a specific arms sale can take a variety of forms, ranging from a rider to any appropriation or authorization bill to a freestanding bill or joint resolution. The only essential features that the vehicle must have are (1) that it is legislation passed by both houses of Congress and presented to the President for his signature or veto and, (2) that it contains an express restriction on the sale and/or the delivery of military equipment (whether it applies to specific items or general categories) to a specific country or countries</w:t>
      </w:r>
    </w:p>
    <w:p w14:paraId="29126AEA" w14:textId="5B144357" w:rsidR="0059367D" w:rsidRDefault="0059367D" w:rsidP="0059367D">
      <w:pPr>
        <w:pStyle w:val="Heading4"/>
      </w:pPr>
      <w:r>
        <w:t>Congress can revise the Arms Export Control Act (AECA) to allow congress to effectively prohibit dangerous arms sales</w:t>
      </w:r>
    </w:p>
    <w:p w14:paraId="4170E537" w14:textId="05E47969" w:rsidR="0059367D" w:rsidRDefault="0059367D" w:rsidP="0059367D">
      <w:r w:rsidRPr="0059367D">
        <w:t xml:space="preserve">Daniel R. </w:t>
      </w:r>
      <w:proofErr w:type="spellStart"/>
      <w:r w:rsidRPr="0059367D">
        <w:rPr>
          <w:rStyle w:val="Style13ptBold"/>
        </w:rPr>
        <w:t>Mahanty</w:t>
      </w:r>
      <w:proofErr w:type="spellEnd"/>
      <w:r w:rsidRPr="0059367D">
        <w:t xml:space="preserve"> and Eric </w:t>
      </w:r>
      <w:r w:rsidRPr="0059367D">
        <w:rPr>
          <w:rStyle w:val="Style13ptBold"/>
        </w:rPr>
        <w:t>Eikenberry</w:t>
      </w:r>
      <w:r w:rsidRPr="0059367D">
        <w:t>, 12-5-</w:t>
      </w:r>
      <w:r w:rsidRPr="0059367D">
        <w:rPr>
          <w:rStyle w:val="Style13ptBold"/>
        </w:rPr>
        <w:t>2018</w:t>
      </w:r>
      <w:r w:rsidRPr="0059367D">
        <w:t xml:space="preserve">, "How the “Arms Sales Oversight Act” Could Prevent American Arms from Contributing to the Next Overseas Crisis", Just Security, </w:t>
      </w:r>
      <w:hyperlink r:id="rId50" w:history="1">
        <w:r w:rsidRPr="00621996">
          <w:rPr>
            <w:rStyle w:val="Hyperlink"/>
          </w:rPr>
          <w:t>https://www.justsecurity.org/61719/arms-sales-oversight-act-prevent-american-arms-contributing-overseas-crisis/</w:t>
        </w:r>
      </w:hyperlink>
      <w:r>
        <w:t xml:space="preserve"> &lt;</w:t>
      </w:r>
      <w:r w:rsidRPr="0059367D">
        <w:t xml:space="preserve"> Daniel R. </w:t>
      </w:r>
      <w:proofErr w:type="spellStart"/>
      <w:r w:rsidRPr="0059367D">
        <w:t>Mahanty</w:t>
      </w:r>
      <w:proofErr w:type="spellEnd"/>
      <w:r w:rsidRPr="0059367D">
        <w:t xml:space="preserve"> is the director of the U.S. program at the Center for Civilians in Conflict (CIVIC)</w:t>
      </w:r>
      <w:r>
        <w:t xml:space="preserve"> </w:t>
      </w:r>
      <w:r w:rsidRPr="0059367D">
        <w:t>Eric Eikenberry is the director of policy &amp; advocacy at the Yemen Peace Project, which seeks to foster a more peaceful and constructive U.S. foreign policy towards Yemen</w:t>
      </w:r>
      <w:r>
        <w:t>&gt;</w:t>
      </w:r>
      <w:r w:rsidRPr="0059367D">
        <w:t xml:space="preserve">., </w:t>
      </w:r>
      <w:proofErr w:type="spellStart"/>
      <w:r w:rsidRPr="0059367D">
        <w:t>ke</w:t>
      </w:r>
      <w:proofErr w:type="spellEnd"/>
    </w:p>
    <w:p w14:paraId="3B479126" w14:textId="1BEF2BD2" w:rsidR="0059367D" w:rsidRPr="0059367D" w:rsidRDefault="0059367D" w:rsidP="0059367D">
      <w:pPr>
        <w:rPr>
          <w:sz w:val="12"/>
        </w:rPr>
      </w:pPr>
      <w:r w:rsidRPr="0059367D">
        <w:rPr>
          <w:sz w:val="12"/>
        </w:rPr>
        <w:t xml:space="preserve">The debate over U.S. complicity in Yemen’s humanitarian catastrophe is coming to a head in the Senate, with a series of votes on the Sanders-Lee-Murphy war powers resolution. </w:t>
      </w:r>
      <w:r w:rsidRPr="0059367D">
        <w:rPr>
          <w:rStyle w:val="StyleUnderline"/>
        </w:rPr>
        <w:t xml:space="preserve">But beyond this immediate measure, other </w:t>
      </w:r>
      <w:r w:rsidRPr="00621C8D">
        <w:rPr>
          <w:rStyle w:val="StyleUnderline"/>
          <w:highlight w:val="cyan"/>
        </w:rPr>
        <w:t>members of Congress are planning to</w:t>
      </w:r>
      <w:r w:rsidRPr="0059367D">
        <w:rPr>
          <w:rStyle w:val="StyleUnderline"/>
        </w:rPr>
        <w:t xml:space="preserve"> </w:t>
      </w:r>
      <w:r w:rsidRPr="00621C8D">
        <w:rPr>
          <w:rStyle w:val="StyleUnderline"/>
          <w:highlight w:val="cyan"/>
        </w:rPr>
        <w:t>increase</w:t>
      </w:r>
      <w:r w:rsidRPr="0059367D">
        <w:rPr>
          <w:rStyle w:val="StyleUnderline"/>
        </w:rPr>
        <w:t xml:space="preserve"> their long-term </w:t>
      </w:r>
      <w:r w:rsidRPr="00621C8D">
        <w:rPr>
          <w:rStyle w:val="StyleUnderline"/>
          <w:highlight w:val="cyan"/>
        </w:rPr>
        <w:t>leverage over weapons sales to problematic</w:t>
      </w:r>
      <w:r w:rsidRPr="0059367D">
        <w:rPr>
          <w:rStyle w:val="StyleUnderline"/>
        </w:rPr>
        <w:t xml:space="preserve"> security </w:t>
      </w:r>
      <w:r w:rsidRPr="00621C8D">
        <w:rPr>
          <w:rStyle w:val="StyleUnderline"/>
          <w:highlight w:val="cyan"/>
        </w:rPr>
        <w:t>partners</w:t>
      </w:r>
      <w:r w:rsidRPr="0059367D">
        <w:rPr>
          <w:sz w:val="12"/>
        </w:rPr>
        <w:t xml:space="preserve">. Foremost among them, Representatives Ted Lieu (D-Calif.) and Jim McGovern (D-Mass.) </w:t>
      </w:r>
      <w:r w:rsidRPr="0059367D">
        <w:rPr>
          <w:rStyle w:val="StyleUnderline"/>
        </w:rPr>
        <w:t>recently introduced House Resolution 7080, the “</w:t>
      </w:r>
      <w:r w:rsidRPr="00621C8D">
        <w:rPr>
          <w:rStyle w:val="StyleUnderline"/>
          <w:highlight w:val="cyan"/>
        </w:rPr>
        <w:t>Arms Sale Oversight Act</w:t>
      </w:r>
      <w:r w:rsidRPr="0059367D">
        <w:rPr>
          <w:rStyle w:val="StyleUnderline"/>
        </w:rPr>
        <w:t>,” to little fanfare. The bill’s unassuming title and procedural focus should not escape the attention of conventional arms control advocates</w:t>
      </w:r>
      <w:r w:rsidRPr="0059367D">
        <w:rPr>
          <w:sz w:val="12"/>
        </w:rPr>
        <w:t xml:space="preserve">. </w:t>
      </w:r>
      <w:r w:rsidRPr="0059367D">
        <w:rPr>
          <w:rStyle w:val="StyleUnderline"/>
        </w:rPr>
        <w:t xml:space="preserve">If passed, H.R. 7080 </w:t>
      </w:r>
      <w:r w:rsidRPr="00621C8D">
        <w:rPr>
          <w:rStyle w:val="StyleUnderline"/>
          <w:highlight w:val="cyan"/>
        </w:rPr>
        <w:t>would expand Congress’s</w:t>
      </w:r>
      <w:r w:rsidRPr="0059367D">
        <w:rPr>
          <w:rStyle w:val="StyleUnderline"/>
        </w:rPr>
        <w:t xml:space="preserve"> constricted </w:t>
      </w:r>
      <w:r w:rsidRPr="00621C8D">
        <w:rPr>
          <w:rStyle w:val="StyleUnderline"/>
          <w:highlight w:val="cyan"/>
        </w:rPr>
        <w:t>ability to vote down damaging arms sales</w:t>
      </w:r>
      <w:r w:rsidRPr="0059367D">
        <w:rPr>
          <w:rStyle w:val="StyleUnderline"/>
        </w:rPr>
        <w:t xml:space="preserve"> and mark a first step toward preventing the United States from exacerbating the human cost of conflict. </w:t>
      </w:r>
      <w:r w:rsidRPr="00621C8D">
        <w:rPr>
          <w:rStyle w:val="StyleUnderline"/>
          <w:highlight w:val="cyan"/>
        </w:rPr>
        <w:t>The legislation would reform</w:t>
      </w:r>
      <w:r w:rsidRPr="0059367D">
        <w:rPr>
          <w:rStyle w:val="StyleUnderline"/>
        </w:rPr>
        <w:t xml:space="preserve"> Section 36 of </w:t>
      </w:r>
      <w:r w:rsidRPr="00621C8D">
        <w:rPr>
          <w:rStyle w:val="StyleUnderline"/>
          <w:highlight w:val="cyan"/>
        </w:rPr>
        <w:t>the</w:t>
      </w:r>
      <w:r w:rsidRPr="0059367D">
        <w:rPr>
          <w:rStyle w:val="StyleUnderline"/>
        </w:rPr>
        <w:t xml:space="preserve"> Arms Export Control Act (</w:t>
      </w:r>
      <w:r w:rsidRPr="00621C8D">
        <w:rPr>
          <w:rStyle w:val="StyleUnderline"/>
          <w:highlight w:val="cyan"/>
        </w:rPr>
        <w:t>AECA) to ensure that</w:t>
      </w:r>
      <w:r w:rsidRPr="0059367D">
        <w:rPr>
          <w:rStyle w:val="StyleUnderline"/>
        </w:rPr>
        <w:t xml:space="preserve"> any </w:t>
      </w:r>
      <w:r w:rsidRPr="00621C8D">
        <w:rPr>
          <w:rStyle w:val="StyleUnderline"/>
          <w:highlight w:val="cyan"/>
        </w:rPr>
        <w:t>supportive representative can</w:t>
      </w:r>
      <w:r w:rsidRPr="0059367D">
        <w:rPr>
          <w:rStyle w:val="StyleUnderline"/>
        </w:rPr>
        <w:t xml:space="preserve"> move to </w:t>
      </w:r>
      <w:r w:rsidRPr="00621C8D">
        <w:rPr>
          <w:rStyle w:val="StyleUnderline"/>
          <w:highlight w:val="cyan"/>
        </w:rPr>
        <w:t>discharge a joint resolution of disapproval against a proposed arms sale</w:t>
      </w:r>
      <w:r w:rsidRPr="0059367D">
        <w:rPr>
          <w:rStyle w:val="StyleUnderline"/>
        </w:rPr>
        <w:t xml:space="preserve"> ten days following its introduction if the presiding committee fails to report it. Win the vote in the House, pass the same joint resolution in the Senate (or vice versa), and Congress has successfully exercised its primary legal means of immediately barring a harmful transfer (whether or not the White House agrees)</w:t>
      </w:r>
      <w:r w:rsidRPr="0059367D">
        <w:rPr>
          <w:sz w:val="12"/>
        </w:rPr>
        <w:t xml:space="preserve">. The measure could dramatically reshape congressional authorities over arms exports. </w:t>
      </w:r>
      <w:r w:rsidRPr="0059367D">
        <w:rPr>
          <w:rStyle w:val="StyleUnderline"/>
        </w:rPr>
        <w:t xml:space="preserve">Currently, due to a separate AECA provision, only senators are guaranteed a vote on a joint resolution of disapproval. </w:t>
      </w:r>
      <w:r w:rsidRPr="00621C8D">
        <w:rPr>
          <w:rStyle w:val="StyleUnderline"/>
          <w:highlight w:val="cyan"/>
        </w:rPr>
        <w:t>Absent</w:t>
      </w:r>
      <w:r w:rsidRPr="0059367D">
        <w:rPr>
          <w:rStyle w:val="StyleUnderline"/>
        </w:rPr>
        <w:t xml:space="preserve"> H.R. 7080’s proposed </w:t>
      </w:r>
      <w:r w:rsidRPr="00621C8D">
        <w:rPr>
          <w:rStyle w:val="StyleUnderline"/>
          <w:highlight w:val="cyan"/>
        </w:rPr>
        <w:t>reform</w:t>
      </w:r>
      <w:r w:rsidRPr="0059367D">
        <w:rPr>
          <w:rStyle w:val="StyleUnderline"/>
        </w:rPr>
        <w:t xml:space="preserve">, corresponding </w:t>
      </w:r>
      <w:r w:rsidRPr="00621C8D">
        <w:rPr>
          <w:rStyle w:val="StyleUnderline"/>
          <w:highlight w:val="cyan"/>
        </w:rPr>
        <w:t>House resolutions will remain “highly privileged</w:t>
      </w:r>
      <w:r w:rsidRPr="0059367D">
        <w:rPr>
          <w:rStyle w:val="StyleUnderline"/>
        </w:rPr>
        <w:t xml:space="preserve">”—which means that those seeking to stop a transfer at present can only secure a vote only if leadership acquiesces. </w:t>
      </w:r>
      <w:r w:rsidRPr="0059367D">
        <w:rPr>
          <w:sz w:val="12"/>
        </w:rPr>
        <w:t xml:space="preserve">This inter-chamber imbalance not only robs representatives of a vote in determining U.S. foreign policy, but also diminishes the efforts of conventional arms control advocates in the Senate. Because joint legislation from the House is unlikely to see the floor, Senate efforts can be reduced to signaling opposition to, rather than truly shutting down, an administration’s proposed sale. </w:t>
      </w:r>
      <w:r w:rsidRPr="00621C8D">
        <w:rPr>
          <w:rStyle w:val="StyleUnderline"/>
          <w:highlight w:val="cyan"/>
        </w:rPr>
        <w:t>By correcting this imbalance</w:t>
      </w:r>
      <w:r w:rsidRPr="0059367D">
        <w:rPr>
          <w:rStyle w:val="StyleUnderline"/>
        </w:rPr>
        <w:t xml:space="preserve">, H.R. 7080 </w:t>
      </w:r>
      <w:r w:rsidRPr="00621C8D">
        <w:rPr>
          <w:rStyle w:val="StyleUnderline"/>
          <w:highlight w:val="cyan"/>
        </w:rPr>
        <w:t>will open another avenue to ending U.S. enabling</w:t>
      </w:r>
      <w:r w:rsidRPr="0059367D">
        <w:rPr>
          <w:rStyle w:val="StyleUnderline"/>
        </w:rPr>
        <w:t xml:space="preserve"> of other governments’ gross </w:t>
      </w:r>
      <w:r w:rsidRPr="00621C8D">
        <w:rPr>
          <w:rStyle w:val="StyleUnderline"/>
          <w:highlight w:val="cyan"/>
        </w:rPr>
        <w:t>violations of international</w:t>
      </w:r>
      <w:r w:rsidRPr="0059367D">
        <w:rPr>
          <w:rStyle w:val="StyleUnderline"/>
        </w:rPr>
        <w:t xml:space="preserve"> humanitarian and </w:t>
      </w:r>
      <w:r w:rsidRPr="00621C8D">
        <w:rPr>
          <w:rStyle w:val="StyleUnderline"/>
          <w:highlight w:val="cyan"/>
        </w:rPr>
        <w:t>human rights laws</w:t>
      </w:r>
      <w:r w:rsidRPr="0059367D">
        <w:rPr>
          <w:rStyle w:val="StyleUnderline"/>
        </w:rPr>
        <w:t xml:space="preserve">. </w:t>
      </w:r>
      <w:r w:rsidRPr="0059367D">
        <w:rPr>
          <w:sz w:val="12"/>
        </w:rPr>
        <w:t xml:space="preserve">Nowhere is this avenue more needed than for Yemen’s internationalized civil war. There, parties to the conflict routinely conduct indiscriminate attacks on civilians and have created a humanitarian crisis that has pushed millions to the brink of starvation. Yet, it is Saudi Arabia and the UAE, using U.S.-manufactured weapons and logistical support, that have caused the majority of the conflict’s recorded civilian casualties. Causing further concern, a new documentary aired by Deutsche </w:t>
      </w:r>
      <w:proofErr w:type="spellStart"/>
      <w:r w:rsidRPr="0059367D">
        <w:rPr>
          <w:sz w:val="12"/>
        </w:rPr>
        <w:t>Welle</w:t>
      </w:r>
      <w:proofErr w:type="spellEnd"/>
      <w:r w:rsidRPr="0059367D">
        <w:rPr>
          <w:sz w:val="12"/>
        </w:rPr>
        <w:t>, presents credible evidence that the coalition states have diverted U.S.-manufactured armored vehicles to unaccountable non-state militias.</w:t>
      </w:r>
    </w:p>
    <w:p w14:paraId="367DBE7D" w14:textId="6BA2DFA7" w:rsidR="00CF19FB" w:rsidRDefault="00CF19FB" w:rsidP="00CF19FB">
      <w:pPr>
        <w:pStyle w:val="Heading4"/>
      </w:pPr>
      <w:r>
        <w:t>Congress can pass legislation to ban all sales</w:t>
      </w:r>
      <w:r w:rsidR="0059367D">
        <w:t xml:space="preserve"> to particular countries—that overcomes circumvention provisions</w:t>
      </w:r>
    </w:p>
    <w:p w14:paraId="19406C36" w14:textId="2E84C4C6" w:rsidR="00CF19FB" w:rsidRDefault="00CF19FB" w:rsidP="00CF19FB">
      <w:r w:rsidRPr="00CF19FB">
        <w:t xml:space="preserve">Joe </w:t>
      </w:r>
      <w:r w:rsidRPr="00CF19FB">
        <w:rPr>
          <w:rStyle w:val="Style13ptBold"/>
        </w:rPr>
        <w:t>Gould</w:t>
      </w:r>
      <w:r w:rsidRPr="00CF19FB">
        <w:t>, 10-24-</w:t>
      </w:r>
      <w:r w:rsidRPr="00CF19FB">
        <w:rPr>
          <w:rStyle w:val="Style13ptBold"/>
        </w:rPr>
        <w:t>2018</w:t>
      </w:r>
      <w:r w:rsidRPr="00CF19FB">
        <w:t xml:space="preserve">, "US House bill would close door on Saudi arms sales", Defense News, </w:t>
      </w:r>
      <w:hyperlink r:id="rId51" w:history="1">
        <w:r w:rsidRPr="00621996">
          <w:rPr>
            <w:rStyle w:val="Hyperlink"/>
          </w:rPr>
          <w:t>https://www.defensenews.com/congress/2018/10/24/us-house-bill-would-close-door-on-saudi-arms-sales/</w:t>
        </w:r>
      </w:hyperlink>
      <w:r>
        <w:t xml:space="preserve"> &lt;staff reporter at defense news&gt;</w:t>
      </w:r>
      <w:r w:rsidRPr="00CF19FB">
        <w:t xml:space="preserve">, </w:t>
      </w:r>
      <w:proofErr w:type="spellStart"/>
      <w:r w:rsidRPr="00CF19FB">
        <w:t>ke</w:t>
      </w:r>
      <w:proofErr w:type="spellEnd"/>
    </w:p>
    <w:p w14:paraId="6A2217C7" w14:textId="63E9BE8F" w:rsidR="00CF19FB" w:rsidRPr="0059367D" w:rsidRDefault="00CF19FB" w:rsidP="00CF19FB">
      <w:pPr>
        <w:rPr>
          <w:rStyle w:val="StyleUnderline"/>
        </w:rPr>
      </w:pPr>
      <w:r w:rsidRPr="00621C8D">
        <w:rPr>
          <w:rStyle w:val="StyleUnderline"/>
          <w:highlight w:val="cyan"/>
        </w:rPr>
        <w:t>A bipartisan group of</w:t>
      </w:r>
      <w:r w:rsidRPr="0059367D">
        <w:rPr>
          <w:rStyle w:val="StyleUnderline"/>
        </w:rPr>
        <w:t xml:space="preserve"> 21 House </w:t>
      </w:r>
      <w:r w:rsidRPr="00621C8D">
        <w:rPr>
          <w:rStyle w:val="StyleUnderline"/>
          <w:highlight w:val="cyan"/>
        </w:rPr>
        <w:t>lawmakers</w:t>
      </w:r>
      <w:r w:rsidRPr="0059367D">
        <w:rPr>
          <w:rStyle w:val="StyleUnderline"/>
        </w:rPr>
        <w:t xml:space="preserve"> </w:t>
      </w:r>
      <w:r w:rsidRPr="00621C8D">
        <w:rPr>
          <w:rStyle w:val="StyleUnderline"/>
          <w:highlight w:val="cyan"/>
        </w:rPr>
        <w:t>have introduced a bill to</w:t>
      </w:r>
      <w:r w:rsidRPr="0059367D">
        <w:rPr>
          <w:rStyle w:val="StyleUnderline"/>
        </w:rPr>
        <w:t xml:space="preserve"> immediately </w:t>
      </w:r>
      <w:r w:rsidRPr="00621C8D">
        <w:rPr>
          <w:rStyle w:val="StyleUnderline"/>
          <w:highlight w:val="cyan"/>
        </w:rPr>
        <w:t>stop all military sales</w:t>
      </w:r>
      <w:r w:rsidRPr="0059367D">
        <w:rPr>
          <w:rStyle w:val="StyleUnderline"/>
        </w:rPr>
        <w:t xml:space="preserve"> and aid </w:t>
      </w:r>
      <w:r w:rsidRPr="00621C8D">
        <w:rPr>
          <w:rStyle w:val="StyleUnderline"/>
          <w:highlight w:val="cyan"/>
        </w:rPr>
        <w:t>to Saudi Arabia</w:t>
      </w:r>
      <w:r w:rsidRPr="0059367D">
        <w:rPr>
          <w:rStyle w:val="StyleUnderline"/>
        </w:rPr>
        <w:t>’s government</w:t>
      </w:r>
      <w:r w:rsidRPr="0059367D">
        <w:rPr>
          <w:sz w:val="12"/>
        </w:rPr>
        <w:t xml:space="preserve">. The bill, led by Rep. Jim McGovern, D-Mass., came as President Donald Trump said the killing of a Saudi journalist was a botched operation and his administration has taken its first steps in punishing the Saudis by deciding to revoke the visas of the suspects. Halting arms sales could have repercussions for the U.S. defense industry, which considers Saudi Arabia a lucrative overseas market. </w:t>
      </w:r>
      <w:r w:rsidRPr="0059367D">
        <w:rPr>
          <w:rStyle w:val="StyleUnderline"/>
        </w:rPr>
        <w:t>Trump, who initially touted Saudi leaders’ claims of innocence as “credible” and opposed cutting arms sales, has played up $110 billion in prospective deals with the kingdom, which he spearheaded last year</w:t>
      </w:r>
      <w:r w:rsidRPr="0059367D">
        <w:rPr>
          <w:sz w:val="12"/>
        </w:rPr>
        <w:t>. Among other sales, the action leaves vulnerable Lockheed Martin Corp.’s potential $15 billion sale to Saudi Arabia of its Terminal High Altitude Area Defense system</w:t>
      </w:r>
      <w:r w:rsidRPr="0059367D">
        <w:rPr>
          <w:rStyle w:val="StyleUnderline"/>
        </w:rPr>
        <w:t>. The deal, started under the Obama administration and approved by Congress, remains under negotiation, according to U.S. officials.</w:t>
      </w:r>
      <w:r w:rsidRPr="0059367D">
        <w:rPr>
          <w:sz w:val="12"/>
        </w:rPr>
        <w:t xml:space="preserve"> On Lockheed’s earning’s call Tuesday, Chief Financial Officer Bruce Turner said the THAAD order was the “largest order that we’ve been waiting,” but it “has not taken place yet,” and he was “not sure when that will take place.” </w:t>
      </w:r>
      <w:r w:rsidRPr="00621C8D">
        <w:rPr>
          <w:rStyle w:val="StyleUnderline"/>
          <w:highlight w:val="cyan"/>
        </w:rPr>
        <w:t>Calls</w:t>
      </w:r>
      <w:r w:rsidRPr="0059367D">
        <w:rPr>
          <w:rStyle w:val="StyleUnderline"/>
        </w:rPr>
        <w:t xml:space="preserve"> in the U.S. Congress </w:t>
      </w:r>
      <w:r w:rsidRPr="00621C8D">
        <w:rPr>
          <w:rStyle w:val="StyleUnderline"/>
          <w:highlight w:val="cyan"/>
        </w:rPr>
        <w:t>to punish Riyadh for</w:t>
      </w:r>
      <w:r w:rsidRPr="0059367D">
        <w:rPr>
          <w:rStyle w:val="StyleUnderline"/>
        </w:rPr>
        <w:t xml:space="preserve"> </w:t>
      </w:r>
      <w:r w:rsidRPr="00621C8D">
        <w:rPr>
          <w:rStyle w:val="StyleUnderline"/>
          <w:highlight w:val="cyan"/>
        </w:rPr>
        <w:t>journalist</w:t>
      </w:r>
      <w:r w:rsidRPr="0059367D">
        <w:rPr>
          <w:rStyle w:val="StyleUnderline"/>
        </w:rPr>
        <w:t xml:space="preserve"> Jamal </w:t>
      </w:r>
      <w:proofErr w:type="spellStart"/>
      <w:r w:rsidRPr="0059367D">
        <w:rPr>
          <w:rStyle w:val="StyleUnderline"/>
        </w:rPr>
        <w:t>Khashoggi’s</w:t>
      </w:r>
      <w:proofErr w:type="spellEnd"/>
      <w:r w:rsidRPr="0059367D">
        <w:rPr>
          <w:rStyle w:val="StyleUnderline"/>
        </w:rPr>
        <w:t xml:space="preserve"> apparent </w:t>
      </w:r>
      <w:r w:rsidRPr="00621C8D">
        <w:rPr>
          <w:rStyle w:val="StyleUnderline"/>
          <w:highlight w:val="cyan"/>
        </w:rPr>
        <w:t>death</w:t>
      </w:r>
      <w:r w:rsidRPr="0059367D">
        <w:rPr>
          <w:rStyle w:val="StyleUnderline"/>
        </w:rPr>
        <w:t xml:space="preserve"> at the hands of Saudi government operatives </w:t>
      </w:r>
      <w:r w:rsidRPr="00621C8D">
        <w:rPr>
          <w:rStyle w:val="StyleUnderline"/>
          <w:highlight w:val="cyan"/>
        </w:rPr>
        <w:t>are growing louder</w:t>
      </w:r>
      <w:r w:rsidRPr="0059367D">
        <w:rPr>
          <w:rStyle w:val="StyleUnderline"/>
        </w:rPr>
        <w:t xml:space="preserve">. American </w:t>
      </w:r>
      <w:r w:rsidRPr="00621C8D">
        <w:rPr>
          <w:rStyle w:val="StyleUnderline"/>
          <w:highlight w:val="cyan"/>
        </w:rPr>
        <w:t>lawmakers are considering</w:t>
      </w:r>
      <w:r w:rsidRPr="0059367D">
        <w:rPr>
          <w:rStyle w:val="StyleUnderline"/>
        </w:rPr>
        <w:t xml:space="preserve"> three avenues in </w:t>
      </w:r>
      <w:proofErr w:type="gramStart"/>
      <w:r w:rsidRPr="0059367D">
        <w:rPr>
          <w:rStyle w:val="StyleUnderline"/>
        </w:rPr>
        <w:t>response ,</w:t>
      </w:r>
      <w:proofErr w:type="gramEnd"/>
      <w:r w:rsidRPr="0059367D">
        <w:rPr>
          <w:rStyle w:val="StyleUnderline"/>
        </w:rPr>
        <w:t xml:space="preserve"> including </w:t>
      </w:r>
      <w:r w:rsidRPr="00621C8D">
        <w:rPr>
          <w:rStyle w:val="StyleUnderline"/>
          <w:highlight w:val="cyan"/>
        </w:rPr>
        <w:t>sanctions</w:t>
      </w:r>
      <w:r w:rsidRPr="0059367D">
        <w:rPr>
          <w:rStyle w:val="StyleUnderline"/>
        </w:rPr>
        <w:t xml:space="preserve">, </w:t>
      </w:r>
      <w:r w:rsidRPr="00621C8D">
        <w:rPr>
          <w:rStyle w:val="StyleUnderline"/>
          <w:highlight w:val="cyan"/>
        </w:rPr>
        <w:t>stopping</w:t>
      </w:r>
      <w:r w:rsidRPr="0059367D">
        <w:rPr>
          <w:rStyle w:val="StyleUnderline"/>
        </w:rPr>
        <w:t xml:space="preserve"> U.S. </w:t>
      </w:r>
      <w:r w:rsidRPr="00621C8D">
        <w:rPr>
          <w:rStyle w:val="StyleUnderline"/>
          <w:highlight w:val="cyan"/>
        </w:rPr>
        <w:t>arms sales and cutting aid to Saudi-led</w:t>
      </w:r>
      <w:r w:rsidRPr="0059367D">
        <w:rPr>
          <w:rStyle w:val="StyleUnderline"/>
        </w:rPr>
        <w:t xml:space="preserve"> military </w:t>
      </w:r>
      <w:r w:rsidRPr="00621C8D">
        <w:rPr>
          <w:rStyle w:val="StyleUnderline"/>
          <w:highlight w:val="cyan"/>
        </w:rPr>
        <w:t>operations in Yemen</w:t>
      </w:r>
      <w:r w:rsidRPr="0059367D">
        <w:rPr>
          <w:rStyle w:val="StyleUnderline"/>
        </w:rPr>
        <w:t>.</w:t>
      </w:r>
      <w:r w:rsidRPr="0059367D">
        <w:rPr>
          <w:sz w:val="12"/>
        </w:rPr>
        <w:t xml:space="preserve"> Notable co-sponsors of McGovern’s House bill include House Armed Services Committee members, Walter Jones, R-N.C.; Ro Khanna, D-Calif.; Jackie Speier, D-Calif., and </w:t>
      </w:r>
      <w:proofErr w:type="spellStart"/>
      <w:r w:rsidRPr="0059367D">
        <w:rPr>
          <w:sz w:val="12"/>
        </w:rPr>
        <w:t>Tulsi</w:t>
      </w:r>
      <w:proofErr w:type="spellEnd"/>
      <w:r w:rsidRPr="0059367D">
        <w:rPr>
          <w:sz w:val="12"/>
        </w:rPr>
        <w:t xml:space="preserve"> </w:t>
      </w:r>
      <w:proofErr w:type="spellStart"/>
      <w:r w:rsidRPr="0059367D">
        <w:rPr>
          <w:sz w:val="12"/>
        </w:rPr>
        <w:t>Gabbard</w:t>
      </w:r>
      <w:proofErr w:type="spellEnd"/>
      <w:r w:rsidRPr="0059367D">
        <w:rPr>
          <w:sz w:val="12"/>
        </w:rPr>
        <w:t xml:space="preserve">, D-Hawaii. The libertarian leaning Reps. Justin </w:t>
      </w:r>
      <w:proofErr w:type="spellStart"/>
      <w:r w:rsidRPr="0059367D">
        <w:rPr>
          <w:sz w:val="12"/>
        </w:rPr>
        <w:t>Amash</w:t>
      </w:r>
      <w:proofErr w:type="spellEnd"/>
      <w:r w:rsidRPr="0059367D">
        <w:rPr>
          <w:sz w:val="12"/>
        </w:rPr>
        <w:t xml:space="preserve">, of Michigan, and Thomas Massie, were the only other Republican co-sponsors. “Under both Democratic and Republican Administrations, I’ve called for a serious review of our arms sales to the Saudi government,” McGovern, ranking member of the House Rules Committee, said in a statement. “With the murder of Jamal </w:t>
      </w:r>
      <w:proofErr w:type="spellStart"/>
      <w:r w:rsidRPr="0059367D">
        <w:rPr>
          <w:sz w:val="12"/>
        </w:rPr>
        <w:t>Khashoggi</w:t>
      </w:r>
      <w:proofErr w:type="spellEnd"/>
      <w:r w:rsidRPr="0059367D">
        <w:rPr>
          <w:sz w:val="12"/>
        </w:rPr>
        <w:t xml:space="preserve">, </w:t>
      </w:r>
      <w:r w:rsidRPr="0059367D">
        <w:rPr>
          <w:rStyle w:val="StyleUnderline"/>
        </w:rPr>
        <w:t>it’s time for the United States to halt all weapons sales and military aid to Saudi Arabia. Our democratic values are on the line here – and we need to step up as a country and do the right thing.”</w:t>
      </w:r>
    </w:p>
    <w:p w14:paraId="1F1EB144" w14:textId="22A55ED9" w:rsidR="00CB7708" w:rsidRDefault="00CB7708" w:rsidP="008A441E">
      <w:pPr>
        <w:pStyle w:val="Heading2"/>
      </w:pPr>
      <w:r>
        <w:t>Conventional Troop</w:t>
      </w:r>
    </w:p>
    <w:p w14:paraId="1CE4D071" w14:textId="77777777" w:rsidR="008A441E" w:rsidRDefault="008A441E" w:rsidP="008A441E">
      <w:pPr>
        <w:pStyle w:val="Heading4"/>
      </w:pPr>
      <w:r>
        <w:t>No trade off – drones have different objective than soldiers</w:t>
      </w:r>
    </w:p>
    <w:p w14:paraId="111D4DA7" w14:textId="77777777" w:rsidR="008A441E" w:rsidRDefault="008A441E" w:rsidP="008A441E">
      <w:r>
        <w:t xml:space="preserve">Beth </w:t>
      </w:r>
      <w:r w:rsidRPr="00AA3D68">
        <w:rPr>
          <w:rStyle w:val="Style13ptBold"/>
        </w:rPr>
        <w:t>Daley</w:t>
      </w:r>
      <w:r>
        <w:t xml:space="preserve"> (Editor and General Manager of The Conversation) “</w:t>
      </w:r>
      <w:r w:rsidRPr="00AA3D68">
        <w:t>Drones are cheap, soldiers are not: a cost-benefit analysis of war</w:t>
      </w:r>
      <w:r>
        <w:t xml:space="preserve">” June 25, </w:t>
      </w:r>
      <w:r w:rsidRPr="00AA3D68">
        <w:rPr>
          <w:rStyle w:val="Style13ptBold"/>
        </w:rPr>
        <w:t xml:space="preserve">2014 </w:t>
      </w:r>
      <w:r w:rsidRPr="00AA3D68">
        <w:t>https://theconversation.com/drones-are-cheap-soldiers-are-not-a-cost-benefit-analysis-of-war-27924</w:t>
      </w:r>
    </w:p>
    <w:p w14:paraId="2C38C7E6" w14:textId="77777777" w:rsidR="008A441E" w:rsidRPr="00A451A7" w:rsidRDefault="008A441E" w:rsidP="008A441E">
      <w:pPr>
        <w:rPr>
          <w:rStyle w:val="StyleUnderline"/>
        </w:rPr>
      </w:pPr>
      <w:r>
        <w:t xml:space="preserve">While drones will never completely replace soldiers, </w:t>
      </w:r>
      <w:r w:rsidRPr="00A451A7">
        <w:rPr>
          <w:rStyle w:val="StyleUnderline"/>
        </w:rPr>
        <w:t>this debate is becoming less important</w:t>
      </w:r>
      <w:r>
        <w:t xml:space="preserve"> in the current strategic climate. </w:t>
      </w:r>
      <w:r w:rsidRPr="00621C8D">
        <w:rPr>
          <w:rStyle w:val="StyleUnderline"/>
          <w:highlight w:val="cyan"/>
        </w:rPr>
        <w:t>The operating environments where drones are deployed</w:t>
      </w:r>
      <w:r>
        <w:t xml:space="preserve"> – countries such as Pakistan, Somalia and Yemen – </w:t>
      </w:r>
      <w:r w:rsidRPr="00621C8D">
        <w:rPr>
          <w:rStyle w:val="StyleUnderline"/>
          <w:highlight w:val="cyan"/>
        </w:rPr>
        <w:t xml:space="preserve">do not </w:t>
      </w:r>
      <w:proofErr w:type="spellStart"/>
      <w:r w:rsidRPr="00621C8D">
        <w:rPr>
          <w:rStyle w:val="StyleUnderline"/>
          <w:highlight w:val="cyan"/>
        </w:rPr>
        <w:t>emphasise</w:t>
      </w:r>
      <w:proofErr w:type="spellEnd"/>
      <w:r w:rsidRPr="00621C8D">
        <w:rPr>
          <w:rStyle w:val="StyleUnderline"/>
          <w:highlight w:val="cyan"/>
        </w:rPr>
        <w:t xml:space="preserve"> “hearts and minds” strategies</w:t>
      </w:r>
      <w:r>
        <w:t xml:space="preserve"> where the human element has traditionally been valued as a force multiplier.  Instead, objectives in these countries involve attacks on specific individuals, with operational data obtained by signal intelligence beforehand. </w:t>
      </w:r>
      <w:r w:rsidRPr="00621C8D">
        <w:rPr>
          <w:rStyle w:val="StyleUnderline"/>
          <w:highlight w:val="cyan"/>
        </w:rPr>
        <w:t>Human contact becomes</w:t>
      </w:r>
      <w:r w:rsidRPr="00A451A7">
        <w:rPr>
          <w:rStyle w:val="StyleUnderline"/>
        </w:rPr>
        <w:t xml:space="preserve"> even </w:t>
      </w:r>
      <w:r w:rsidRPr="00621C8D">
        <w:rPr>
          <w:rStyle w:val="StyleUnderline"/>
          <w:highlight w:val="cyan"/>
        </w:rPr>
        <w:t>less desirable given that a key tactic of combatants</w:t>
      </w:r>
      <w:r w:rsidRPr="00A451A7">
        <w:rPr>
          <w:rStyle w:val="StyleUnderline"/>
        </w:rPr>
        <w:t xml:space="preserve"> in these weak states </w:t>
      </w:r>
      <w:r w:rsidRPr="00621C8D">
        <w:rPr>
          <w:rStyle w:val="StyleUnderline"/>
          <w:highlight w:val="cyan"/>
        </w:rPr>
        <w:t>is attrition</w:t>
      </w:r>
      <w:r w:rsidRPr="00A451A7">
        <w:rPr>
          <w:rStyle w:val="StyleUnderline"/>
        </w:rPr>
        <w:t xml:space="preserve"> with the aim of creating low-level civil conflicts</w:t>
      </w:r>
      <w:r>
        <w:t>. The end goal of these actions is to inflict high economic costs to the adversary.  As a result</w:t>
      </w:r>
      <w:r w:rsidRPr="00A451A7">
        <w:t>, this remote and analytical method of engaging militarily leads to substantial cost efficiencies.</w:t>
      </w:r>
    </w:p>
    <w:p w14:paraId="3D345D1C" w14:textId="77777777" w:rsidR="008A441E" w:rsidRPr="008A441E" w:rsidRDefault="008A441E" w:rsidP="008A441E"/>
    <w:p w14:paraId="215F3560" w14:textId="3E66CFFF" w:rsidR="002F27D9" w:rsidRDefault="00CB7708" w:rsidP="008A441E">
      <w:pPr>
        <w:pStyle w:val="Heading2"/>
      </w:pPr>
      <w:r>
        <w:t>PMC</w:t>
      </w:r>
    </w:p>
    <w:p w14:paraId="094638C4" w14:textId="65FC637C" w:rsidR="002F27D9" w:rsidRDefault="002F27D9" w:rsidP="002F27D9"/>
    <w:p w14:paraId="67310FFC" w14:textId="77777777" w:rsidR="002F27D9" w:rsidRPr="002F27D9" w:rsidRDefault="002F27D9" w:rsidP="002F27D9">
      <w:pPr>
        <w:keepNext/>
        <w:keepLines/>
        <w:spacing w:before="40" w:after="0"/>
        <w:outlineLvl w:val="3"/>
        <w:rPr>
          <w:rFonts w:eastAsiaTheme="majorEastAsia" w:cstheme="majorBidi"/>
          <w:b/>
          <w:iCs/>
          <w:sz w:val="26"/>
        </w:rPr>
      </w:pPr>
      <w:r w:rsidRPr="002F27D9">
        <w:rPr>
          <w:rFonts w:eastAsiaTheme="majorEastAsia" w:cstheme="majorBidi"/>
          <w:b/>
          <w:iCs/>
          <w:sz w:val="26"/>
        </w:rPr>
        <w:t xml:space="preserve">Private military contractors are used for logistics and security. They do not have access to nor can they produce their own weapons for sale. Also, PMC’s only popular in the United States – that means no other countries can use them to fill in. </w:t>
      </w:r>
    </w:p>
    <w:p w14:paraId="603F2D88" w14:textId="77777777" w:rsidR="002F27D9" w:rsidRPr="002F27D9" w:rsidRDefault="002F27D9" w:rsidP="002F27D9">
      <w:r w:rsidRPr="002F27D9">
        <w:t xml:space="preserve">David </w:t>
      </w:r>
      <w:r w:rsidRPr="002F27D9">
        <w:rPr>
          <w:b/>
          <w:bCs/>
          <w:sz w:val="26"/>
        </w:rPr>
        <w:t>Isenberg</w:t>
      </w:r>
      <w:r w:rsidRPr="002F27D9">
        <w:t xml:space="preserve"> (analyst in national and international security affairs and a US Navy veteran. He is also a member of the Coalition for a Realistic Foreign Policy, an adjunct scholar with the Cato Institute) “Security Contractors and U.S. Defense: Lessons Learned from Iraq and Afghanistan” June 24, </w:t>
      </w:r>
      <w:r w:rsidRPr="002F27D9">
        <w:rPr>
          <w:b/>
          <w:bCs/>
          <w:sz w:val="26"/>
        </w:rPr>
        <w:t>2011</w:t>
      </w:r>
      <w:r w:rsidRPr="002F27D9">
        <w:t xml:space="preserve"> https://www.cato.org/publications/commentary/security-contractors-us-defense-lessons-learned-iraq-afghanistan</w:t>
      </w:r>
    </w:p>
    <w:p w14:paraId="72C2A553" w14:textId="77777777" w:rsidR="002F27D9" w:rsidRPr="002F27D9" w:rsidRDefault="002F27D9" w:rsidP="002F27D9">
      <w:r w:rsidRPr="002F27D9">
        <w:t xml:space="preserve">Although the United States has been using private contractors in one way or another since the founding of the country, it is the experience of the past decade, since the Sept. 11 terrorist attacks, that has focused attention on private military and security contractors (PMSCs) to unprecedented levels.  </w:t>
      </w:r>
      <w:r w:rsidRPr="002F27D9">
        <w:rPr>
          <w:u w:val="single"/>
        </w:rPr>
        <w:t>The U.S. Defense Department and State Department, as well as other U.S. agencies and other countries,</w:t>
      </w:r>
      <w:r w:rsidRPr="002F27D9">
        <w:t xml:space="preserve"> </w:t>
      </w:r>
      <w:r w:rsidRPr="002F27D9">
        <w:rPr>
          <w:u w:val="single"/>
        </w:rPr>
        <w:t>have used contractors</w:t>
      </w:r>
      <w:r w:rsidRPr="002F27D9">
        <w:t xml:space="preserve"> in Iraq and Afghanistan </w:t>
      </w:r>
      <w:r w:rsidRPr="002F27D9">
        <w:rPr>
          <w:u w:val="single"/>
        </w:rPr>
        <w:t>both for logistics work, which accounts for the vast majority of contractors, as well as for</w:t>
      </w:r>
      <w:r w:rsidRPr="002F27D9">
        <w:t xml:space="preserve"> much more publicized, but numerically far smaller, </w:t>
      </w:r>
      <w:r w:rsidRPr="002F27D9">
        <w:rPr>
          <w:u w:val="single"/>
        </w:rPr>
        <w:t>security roles.</w:t>
      </w:r>
      <w:r w:rsidRPr="002F27D9">
        <w:t xml:space="preserve"> As a result, even if much of the most useful information is closely held by governments and companies and thus not available to the public, we now have a rich source of information on contractors that allows us to draw some tentative lessons and conclusions as to their impact and proper role. Before going further, however, it is important to note that while some of the following points have implications for the use of PMSCs around the world, it would be wrong to assume they can be applied globally. It is a simple fact that </w:t>
      </w:r>
      <w:r w:rsidRPr="002F27D9">
        <w:rPr>
          <w:u w:val="single"/>
        </w:rPr>
        <w:t>the United States has privatized and outsourced</w:t>
      </w:r>
      <w:r w:rsidRPr="002F27D9">
        <w:t xml:space="preserve"> former military and associated national </w:t>
      </w:r>
      <w:r w:rsidRPr="002F27D9">
        <w:rPr>
          <w:u w:val="single"/>
        </w:rPr>
        <w:t>security functions</w:t>
      </w:r>
      <w:r w:rsidRPr="002F27D9">
        <w:t xml:space="preserve"> to a degree </w:t>
      </w:r>
      <w:r w:rsidRPr="002F27D9">
        <w:rPr>
          <w:u w:val="single"/>
        </w:rPr>
        <w:t>unmatched by any other country</w:t>
      </w:r>
      <w:r w:rsidRPr="002F27D9">
        <w:t>. Thus, the lessons described here should be viewed through a U.S.-centered lens.</w:t>
      </w:r>
    </w:p>
    <w:p w14:paraId="1E81734D" w14:textId="304D6913" w:rsidR="00CB7708" w:rsidRPr="002F27D9" w:rsidRDefault="002F27D9" w:rsidP="002F27D9">
      <w:r w:rsidRPr="002F27D9">
        <w:br w:type="page"/>
      </w:r>
    </w:p>
    <w:p w14:paraId="02E0782F" w14:textId="25DB7C1E" w:rsidR="00CB7708" w:rsidRDefault="00CB7708" w:rsidP="008A441E">
      <w:pPr>
        <w:pStyle w:val="Heading2"/>
      </w:pPr>
      <w:r>
        <w:t>DCS</w:t>
      </w:r>
    </w:p>
    <w:p w14:paraId="4A9781A5" w14:textId="77777777" w:rsidR="008A441E" w:rsidRDefault="008A441E" w:rsidP="008A441E">
      <w:pPr>
        <w:pStyle w:val="Heading4"/>
      </w:pPr>
      <w:r>
        <w:t>No DCS shift – complex weapons systems have to stay in the Foreign Military Sales</w:t>
      </w:r>
    </w:p>
    <w:p w14:paraId="3155664B" w14:textId="77777777" w:rsidR="008A441E" w:rsidRDefault="008A441E" w:rsidP="008A441E">
      <w:r>
        <w:t xml:space="preserve">Aaron </w:t>
      </w:r>
      <w:r w:rsidRPr="00EE5FB2">
        <w:rPr>
          <w:rStyle w:val="Style13ptBold"/>
        </w:rPr>
        <w:t>Mehta</w:t>
      </w:r>
      <w:r>
        <w:t xml:space="preserve"> “</w:t>
      </w:r>
      <w:r w:rsidRPr="00EE5FB2">
        <w:t>The US brought in $192.3 billion from weapon sales last year, up 13 percent</w:t>
      </w:r>
      <w:r>
        <w:t xml:space="preserve">” November 8 </w:t>
      </w:r>
      <w:r w:rsidRPr="00EE5FB2">
        <w:rPr>
          <w:rStyle w:val="Style13ptBold"/>
        </w:rPr>
        <w:t xml:space="preserve">2018 </w:t>
      </w:r>
      <w:r w:rsidRPr="00EE5FB2">
        <w:t>https://www.defensenews.com/industry/2018/11/08/the-us-brought-in-1923-billion-from-weapon-sales-last-year-up-13-percent/</w:t>
      </w:r>
    </w:p>
    <w:p w14:paraId="34420C6F" w14:textId="77777777" w:rsidR="008A441E" w:rsidRDefault="008A441E" w:rsidP="008A441E">
      <w:r>
        <w:t xml:space="preserve">Still, the official expressed </w:t>
      </w:r>
      <w:r w:rsidRPr="00EE5FB2">
        <w:t>confidence that as the CAT policy is enacted, it will lead to a natural growth in sales. How much, however, is hard to nail down.</w:t>
      </w:r>
      <w:r>
        <w:t xml:space="preserve"> </w:t>
      </w:r>
      <w:r w:rsidRPr="00EE5FB2">
        <w:t>“I don’t want to speculate on a particular goal that we’re looking at” for FY19, the official said. “We think a 13 percent increase is a significant increase year over year. We’d like to maintain that pace, but there are other factors that go into a given set of annual numbers, so I’m hesitant to give a target goal.”</w:t>
      </w:r>
      <w:r>
        <w:t xml:space="preserve"> </w:t>
      </w:r>
      <w:r w:rsidRPr="00EE5FB2">
        <w:t xml:space="preserve">Thanks to both the CAT changes and export reform efforts beginning under the Obama administration, </w:t>
      </w:r>
      <w:r w:rsidRPr="00EE5FB2">
        <w:rPr>
          <w:rStyle w:val="StyleUnderline"/>
        </w:rPr>
        <w:t>there are more options for countries to use direct commercial sales</w:t>
      </w:r>
      <w:r w:rsidRPr="00EE5FB2">
        <w:t>, or DCS, for their procurements.</w:t>
      </w:r>
      <w:r>
        <w:t xml:space="preserve"> </w:t>
      </w:r>
      <w:r w:rsidRPr="00621C8D">
        <w:rPr>
          <w:rStyle w:val="StyleUnderline"/>
          <w:highlight w:val="cyan"/>
        </w:rPr>
        <w:t>Asked if</w:t>
      </w:r>
      <w:r w:rsidRPr="00EE5FB2">
        <w:rPr>
          <w:rStyle w:val="StyleUnderline"/>
        </w:rPr>
        <w:t xml:space="preserve"> that meant </w:t>
      </w:r>
      <w:r w:rsidRPr="00621C8D">
        <w:rPr>
          <w:rStyle w:val="StyleUnderline"/>
          <w:highlight w:val="cyan"/>
        </w:rPr>
        <w:t>DCS might grow as FMS cases drop, the official said that is “one dynamic” under review</w:t>
      </w:r>
      <w:r w:rsidRPr="00EE5FB2">
        <w:t>, but noted that “as certain systems start going through DCS, you’ll have new systems backfilling the FMS queue.”</w:t>
      </w:r>
      <w:r>
        <w:t xml:space="preserve"> </w:t>
      </w:r>
      <w:r w:rsidRPr="00EE5FB2">
        <w:rPr>
          <w:rStyle w:val="StyleUnderline"/>
        </w:rPr>
        <w:t>“</w:t>
      </w:r>
      <w:r w:rsidRPr="00EE5FB2">
        <w:t>Things may transfer more on DCS direction</w:t>
      </w:r>
      <w:r w:rsidRPr="00621C8D">
        <w:rPr>
          <w:highlight w:val="cyan"/>
        </w:rPr>
        <w:t>,</w:t>
      </w:r>
      <w:r w:rsidRPr="00621C8D">
        <w:rPr>
          <w:rStyle w:val="StyleUnderline"/>
          <w:highlight w:val="cyan"/>
        </w:rPr>
        <w:t xml:space="preserve"> but new systems, new capabilities, will be preferred to be kept in the FMS channel</w:t>
      </w:r>
      <w:r w:rsidRPr="00EE5FB2">
        <w:rPr>
          <w:rStyle w:val="StyleUnderline"/>
        </w:rPr>
        <w:t xml:space="preserve">,” </w:t>
      </w:r>
      <w:r>
        <w:t>the official added.</w:t>
      </w:r>
    </w:p>
    <w:p w14:paraId="617D201C" w14:textId="6758AA17" w:rsidR="00CB7708" w:rsidRDefault="00CB7708" w:rsidP="008A441E">
      <w:pPr>
        <w:pStyle w:val="Heading2"/>
      </w:pPr>
      <w:r>
        <w:t>FMF</w:t>
      </w:r>
    </w:p>
    <w:p w14:paraId="5C5D116E" w14:textId="77777777" w:rsidR="00F90660" w:rsidRDefault="00F90660" w:rsidP="00F90660">
      <w:pPr>
        <w:pStyle w:val="Heading4"/>
      </w:pPr>
      <w:r>
        <w:t>Trump doesn’t approve of Foreign Military Financing because it risks loan default—they won’t shift to using FMF</w:t>
      </w:r>
    </w:p>
    <w:p w14:paraId="79727E00" w14:textId="77777777" w:rsidR="00F90660" w:rsidRDefault="00F90660" w:rsidP="00F90660">
      <w:r w:rsidRPr="00EC06CC">
        <w:t xml:space="preserve">Aaron </w:t>
      </w:r>
      <w:r w:rsidRPr="00EC06CC">
        <w:rPr>
          <w:rStyle w:val="Style13ptBold"/>
        </w:rPr>
        <w:t>Mehta</w:t>
      </w:r>
      <w:r w:rsidRPr="00EC06CC">
        <w:t xml:space="preserve">, Joe </w:t>
      </w:r>
      <w:r w:rsidRPr="00EC06CC">
        <w:rPr>
          <w:rStyle w:val="Style13ptBold"/>
        </w:rPr>
        <w:t>Gould</w:t>
      </w:r>
      <w:r w:rsidRPr="00EC06CC">
        <w:t>, 8-8-</w:t>
      </w:r>
      <w:r w:rsidRPr="00EC06CC">
        <w:rPr>
          <w:rStyle w:val="Style13ptBold"/>
        </w:rPr>
        <w:t>2017</w:t>
      </w:r>
      <w:r w:rsidRPr="00EC06CC">
        <w:t xml:space="preserve">, "Trump budget to cut Foreign Military Financing, with loan option looming", Defense News, </w:t>
      </w:r>
      <w:hyperlink r:id="rId52" w:history="1">
        <w:r w:rsidRPr="00621996">
          <w:rPr>
            <w:rStyle w:val="Hyperlink"/>
          </w:rPr>
          <w:t>https://www.defensenews.com/pentagon/2017/05/19/trump-budget-to-cut-foreign-military-financing-with-loan-option-looming/</w:t>
        </w:r>
      </w:hyperlink>
      <w:r>
        <w:t xml:space="preserve"> &lt;</w:t>
      </w:r>
      <w:r w:rsidRPr="00EC06CC">
        <w:t xml:space="preserve"> Aaron Mehta is Deputy Editor and Senior Pentagon Correspondent for Defense News, covering policy, strategy and acquisition at the highest levels of the Department of Defense and its international partners.</w:t>
      </w:r>
      <w:r>
        <w:t xml:space="preserve"> Joe Gould, staff writer for Defense News&gt;</w:t>
      </w:r>
      <w:r w:rsidRPr="00EC06CC">
        <w:t xml:space="preserve">, </w:t>
      </w:r>
      <w:proofErr w:type="spellStart"/>
      <w:r w:rsidRPr="00EC06CC">
        <w:t>ke</w:t>
      </w:r>
      <w:proofErr w:type="spellEnd"/>
    </w:p>
    <w:p w14:paraId="3858CC6C" w14:textId="77777777" w:rsidR="00F90660" w:rsidRPr="007D41F7" w:rsidRDefault="00F90660" w:rsidP="00F90660">
      <w:pPr>
        <w:rPr>
          <w:sz w:val="14"/>
        </w:rPr>
      </w:pPr>
      <w:r w:rsidRPr="00621C8D">
        <w:rPr>
          <w:rStyle w:val="StyleUnderline"/>
          <w:highlight w:val="cyan"/>
        </w:rPr>
        <w:t>The U.S. State Department is expected to take a significant cut in</w:t>
      </w:r>
      <w:r w:rsidRPr="007D41F7">
        <w:rPr>
          <w:rStyle w:val="StyleUnderline"/>
        </w:rPr>
        <w:t xml:space="preserve"> </w:t>
      </w:r>
      <w:r w:rsidRPr="00621C8D">
        <w:rPr>
          <w:rStyle w:val="StyleUnderline"/>
          <w:highlight w:val="cyan"/>
        </w:rPr>
        <w:t>F</w:t>
      </w:r>
      <w:r w:rsidRPr="007D41F7">
        <w:rPr>
          <w:rStyle w:val="StyleUnderline"/>
        </w:rPr>
        <w:t xml:space="preserve">oreign </w:t>
      </w:r>
      <w:r w:rsidRPr="00621C8D">
        <w:rPr>
          <w:rStyle w:val="StyleUnderline"/>
          <w:highlight w:val="cyan"/>
        </w:rPr>
        <w:t>M</w:t>
      </w:r>
      <w:r w:rsidRPr="007D41F7">
        <w:rPr>
          <w:rStyle w:val="StyleUnderline"/>
        </w:rPr>
        <w:t xml:space="preserve">ilitary </w:t>
      </w:r>
      <w:r w:rsidRPr="00621C8D">
        <w:rPr>
          <w:rStyle w:val="StyleUnderline"/>
          <w:highlight w:val="cyan"/>
        </w:rPr>
        <w:t>F</w:t>
      </w:r>
      <w:r w:rsidRPr="007D41F7">
        <w:rPr>
          <w:rStyle w:val="StyleUnderline"/>
        </w:rPr>
        <w:t>inancing</w:t>
      </w:r>
      <w:r w:rsidRPr="007D41F7">
        <w:rPr>
          <w:sz w:val="14"/>
        </w:rPr>
        <w:t xml:space="preserve"> under the Trump administration's fiscal 2018 budget request, </w:t>
      </w:r>
      <w:r w:rsidRPr="00F90660">
        <w:t xml:space="preserve">but Congress has quietly introduced legislation that could slow a planned move to switch some funding to a loan program. If congressional action does not reverse the current course, </w:t>
      </w:r>
      <w:r w:rsidRPr="00621C8D">
        <w:rPr>
          <w:rStyle w:val="StyleUnderline"/>
          <w:highlight w:val="cyan"/>
        </w:rPr>
        <w:t>several countries</w:t>
      </w:r>
      <w:r w:rsidRPr="00F90660">
        <w:rPr>
          <w:rStyle w:val="StyleUnderline"/>
        </w:rPr>
        <w:t xml:space="preserve"> with smaller defense budgets </w:t>
      </w:r>
      <w:r w:rsidRPr="00621C8D">
        <w:rPr>
          <w:rStyle w:val="StyleUnderline"/>
          <w:highlight w:val="cyan"/>
        </w:rPr>
        <w:t>that traditionally rely on U.S.</w:t>
      </w:r>
      <w:r w:rsidRPr="00F90660">
        <w:rPr>
          <w:rStyle w:val="StyleUnderline"/>
        </w:rPr>
        <w:t xml:space="preserve"> military </w:t>
      </w:r>
      <w:r w:rsidRPr="00621C8D">
        <w:rPr>
          <w:rStyle w:val="StyleUnderline"/>
          <w:highlight w:val="cyan"/>
        </w:rPr>
        <w:t>aid</w:t>
      </w:r>
      <w:r w:rsidRPr="00F90660">
        <w:rPr>
          <w:rStyle w:val="StyleUnderline"/>
        </w:rPr>
        <w:t xml:space="preserve"> to procure American-made defense equipment </w:t>
      </w:r>
      <w:r w:rsidRPr="00621C8D">
        <w:rPr>
          <w:rStyle w:val="StyleUnderline"/>
          <w:highlight w:val="cyan"/>
        </w:rPr>
        <w:t>will see their funding diminished, if not cut outright</w:t>
      </w:r>
      <w:r w:rsidRPr="00F90660">
        <w:t>. Foreign Military Financing has largely taken the role of a grant given to U.S. allies to allow them to buy defense equipment</w:t>
      </w:r>
      <w:r w:rsidRPr="007D41F7">
        <w:rPr>
          <w:rStyle w:val="StyleUnderline"/>
        </w:rPr>
        <w:t>. With the exception of Israel, all countries that receive FMF have to spend it on goods made in the United States,</w:t>
      </w:r>
      <w:r w:rsidRPr="007D41F7">
        <w:rPr>
          <w:sz w:val="14"/>
        </w:rPr>
        <w:t xml:space="preserve"> a boost for the domestic defense industry. Of the $5.7 billion request for FMF for 2017, $3.1 billion was for Israel, $1.3 billion for Egypt and $350 million for Jordan, the three largest recipients. The amount of $950 million was divided up among various other nations, such as $150 million for Iraq, $12.7 million for Moldova and $45 million for Tunisia. But </w:t>
      </w:r>
      <w:r w:rsidRPr="00621C8D">
        <w:rPr>
          <w:rStyle w:val="StyleUnderline"/>
          <w:highlight w:val="cyan"/>
        </w:rPr>
        <w:t>under</w:t>
      </w:r>
      <w:r w:rsidRPr="007D41F7">
        <w:rPr>
          <w:rStyle w:val="StyleUnderline"/>
        </w:rPr>
        <w:t xml:space="preserve"> the </w:t>
      </w:r>
      <w:r w:rsidRPr="00621C8D">
        <w:rPr>
          <w:rStyle w:val="StyleUnderline"/>
          <w:highlight w:val="cyan"/>
        </w:rPr>
        <w:t>Trump</w:t>
      </w:r>
      <w:r w:rsidRPr="007D41F7">
        <w:rPr>
          <w:rStyle w:val="StyleUnderline"/>
        </w:rPr>
        <w:t xml:space="preserve"> administration, which considers reshaping the way America handles foreign aid a priority, </w:t>
      </w:r>
      <w:r w:rsidRPr="00621C8D">
        <w:rPr>
          <w:rStyle w:val="StyleUnderline"/>
          <w:highlight w:val="cyan"/>
        </w:rPr>
        <w:t>the current setup of FMF may be about to change</w:t>
      </w:r>
      <w:r w:rsidRPr="007D41F7">
        <w:rPr>
          <w:sz w:val="14"/>
        </w:rPr>
        <w:t>. In the top-line budget guidance issued in March</w:t>
      </w:r>
      <w:r w:rsidRPr="007D41F7">
        <w:rPr>
          <w:rStyle w:val="StyleUnderline"/>
        </w:rPr>
        <w:t xml:space="preserve">, the </w:t>
      </w:r>
      <w:r w:rsidRPr="00621C8D">
        <w:rPr>
          <w:rStyle w:val="StyleUnderline"/>
          <w:highlight w:val="cyan"/>
        </w:rPr>
        <w:t>White House indicated it would seek to turn FMF into a "loan" program</w:t>
      </w:r>
      <w:r w:rsidRPr="007D41F7">
        <w:rPr>
          <w:rStyle w:val="StyleUnderline"/>
        </w:rPr>
        <w:t>, without providing details</w:t>
      </w:r>
      <w:r w:rsidRPr="007D41F7">
        <w:rPr>
          <w:sz w:val="14"/>
        </w:rPr>
        <w:t xml:space="preserve">. On Thursday night, the Third Way think tank released a spread sheet that claims to represent U.S. President Donald Trump's budget. Defense News could not independently confirm the authenticity of the numbers, but there are two FMF accounts totaling $5.1 </w:t>
      </w:r>
      <w:r w:rsidRPr="007D41F7">
        <w:rPr>
          <w:rStyle w:val="StyleUnderline"/>
        </w:rPr>
        <w:t>billion. There are also two account lines zeroed out under the "Foreign Military Financing Loan Program Account." While there are no other details in the spreadsheet, a source with knowledge of the budget discussions said a plan being circulated several weeks ago — one that was still in flux at that time and may be changed when the budget drops Tuesday — called for Israel, Egypt and Jordan’s FMF to remain unchanged, while Pakistan’s allocation will drop from around $265 million to $100 million</w:t>
      </w:r>
      <w:r w:rsidRPr="007D41F7">
        <w:rPr>
          <w:sz w:val="14"/>
        </w:rPr>
        <w:t xml:space="preserve">. The remaining total would be reduced to about $200 million in FMF grants. The proposed FMF cuts, part of a larger package of cuts to diplomacy and other non-defense items in the 2018 budget, are meant to fund an increase to the defense budget. In that context, the FMF proposal costs more than it delivers, said Anthony </w:t>
      </w:r>
      <w:proofErr w:type="spellStart"/>
      <w:r w:rsidRPr="007D41F7">
        <w:rPr>
          <w:sz w:val="14"/>
        </w:rPr>
        <w:t>Cordesman</w:t>
      </w:r>
      <w:proofErr w:type="spellEnd"/>
      <w:r w:rsidRPr="007D41F7">
        <w:rPr>
          <w:sz w:val="14"/>
        </w:rPr>
        <w:t>, of the Center for Strategic and International Studies.</w:t>
      </w:r>
    </w:p>
    <w:p w14:paraId="4F8228B8" w14:textId="4E4A508A" w:rsidR="00CB7708" w:rsidRDefault="00CB7708" w:rsidP="008A441E">
      <w:pPr>
        <w:pStyle w:val="Heading2"/>
      </w:pPr>
      <w:r>
        <w:t>Emergency Provision</w:t>
      </w:r>
    </w:p>
    <w:p w14:paraId="60C837C1" w14:textId="77777777" w:rsidR="007F204B" w:rsidRPr="007F204B" w:rsidRDefault="007F204B" w:rsidP="007F204B">
      <w:pPr>
        <w:pStyle w:val="Heading4"/>
      </w:pPr>
      <w:r w:rsidRPr="007F204B">
        <w:t>Senate Blocks Trump’s Emergency Arms Sales</w:t>
      </w:r>
    </w:p>
    <w:p w14:paraId="7C0FD421" w14:textId="77777777" w:rsidR="007F204B" w:rsidRDefault="007F204B" w:rsidP="007F204B">
      <w:r w:rsidRPr="002B0D7C">
        <w:t>Paul</w:t>
      </w:r>
      <w:r>
        <w:rPr>
          <w:b/>
          <w:bCs/>
          <w:sz w:val="26"/>
          <w:szCs w:val="26"/>
        </w:rPr>
        <w:t xml:space="preserve"> </w:t>
      </w:r>
      <w:proofErr w:type="spellStart"/>
      <w:r>
        <w:rPr>
          <w:b/>
          <w:bCs/>
          <w:sz w:val="26"/>
          <w:szCs w:val="26"/>
        </w:rPr>
        <w:t>Stronski</w:t>
      </w:r>
      <w:proofErr w:type="spellEnd"/>
      <w:r>
        <w:rPr>
          <w:b/>
          <w:bCs/>
          <w:sz w:val="26"/>
          <w:szCs w:val="26"/>
        </w:rPr>
        <w:t xml:space="preserve"> &amp; </w:t>
      </w:r>
      <w:r w:rsidRPr="00FB11F0">
        <w:t>Richard</w:t>
      </w:r>
      <w:r>
        <w:rPr>
          <w:sz w:val="26"/>
          <w:szCs w:val="26"/>
        </w:rPr>
        <w:t xml:space="preserve"> </w:t>
      </w:r>
      <w:proofErr w:type="spellStart"/>
      <w:r w:rsidRPr="002B0D7C">
        <w:rPr>
          <w:b/>
          <w:bCs/>
          <w:sz w:val="26"/>
          <w:szCs w:val="26"/>
        </w:rPr>
        <w:t>Solosky</w:t>
      </w:r>
      <w:proofErr w:type="spellEnd"/>
      <w:r>
        <w:rPr>
          <w:sz w:val="26"/>
          <w:szCs w:val="26"/>
        </w:rPr>
        <w:t xml:space="preserve"> </w:t>
      </w:r>
      <w:r w:rsidRPr="00FB11F0">
        <w:t>June</w:t>
      </w:r>
      <w:r>
        <w:rPr>
          <w:sz w:val="26"/>
          <w:szCs w:val="26"/>
        </w:rPr>
        <w:t xml:space="preserve"> </w:t>
      </w:r>
      <w:r w:rsidRPr="00FB11F0">
        <w:t>20</w:t>
      </w:r>
      <w:r>
        <w:rPr>
          <w:sz w:val="26"/>
          <w:szCs w:val="26"/>
        </w:rPr>
        <w:t xml:space="preserve">, </w:t>
      </w:r>
      <w:proofErr w:type="gramStart"/>
      <w:r w:rsidRPr="00FB11F0">
        <w:rPr>
          <w:rStyle w:val="Style13ptBold"/>
        </w:rPr>
        <w:t>17</w:t>
      </w:r>
      <w:r>
        <w:rPr>
          <w:rStyle w:val="Style13ptBold"/>
        </w:rPr>
        <w:t xml:space="preserve">,  </w:t>
      </w:r>
      <w:r w:rsidRPr="00FB11F0">
        <w:t>Senate</w:t>
      </w:r>
      <w:proofErr w:type="gramEnd"/>
      <w:r w:rsidRPr="00FB11F0">
        <w:t xml:space="preserve"> Votes to Block Trump’s Emergency Arms Sales to Saudi </w:t>
      </w:r>
      <w:proofErr w:type="spellStart"/>
      <w:r w:rsidRPr="00FB11F0">
        <w:t>Arabia,UAE</w:t>
      </w:r>
      <w:proofErr w:type="spellEnd"/>
      <w:r>
        <w:t xml:space="preserve">. </w:t>
      </w:r>
      <w:hyperlink r:id="rId53" w:history="1">
        <w:r w:rsidRPr="002928D2">
          <w:rPr>
            <w:rStyle w:val="Hyperlink"/>
          </w:rPr>
          <w:t>https://www.washingtonpost.com/world/national-security/senate-to-vote-to-block-trumps-emergency-arms-sales-to-saudi-arabia-uae/2019/06/20/d2668efe-9360-11e9-b570-6416efdc0803_story.html?noredirect=on&amp;utm_term=.38c0f44b09e9</w:t>
        </w:r>
      </w:hyperlink>
    </w:p>
    <w:p w14:paraId="064A0135" w14:textId="77777777" w:rsidR="007F204B" w:rsidRDefault="007F204B" w:rsidP="007F204B"/>
    <w:p w14:paraId="601D149C" w14:textId="77777777" w:rsidR="007F204B" w:rsidRPr="00F67090" w:rsidRDefault="007F204B" w:rsidP="007F204B">
      <w:pPr>
        <w:rPr>
          <w:sz w:val="10"/>
          <w:szCs w:val="10"/>
        </w:rPr>
      </w:pPr>
      <w:r w:rsidRPr="00621C8D">
        <w:rPr>
          <w:b/>
          <w:bCs/>
          <w:highlight w:val="cyan"/>
          <w:u w:val="single"/>
        </w:rPr>
        <w:t>The Senate on Thursday passed three measures to block President Trump from using his emergency authority</w:t>
      </w:r>
      <w:r w:rsidRPr="00FB11F0">
        <w:t xml:space="preserve"> </w:t>
      </w:r>
      <w:r w:rsidRPr="00621C8D">
        <w:rPr>
          <w:b/>
          <w:bCs/>
          <w:highlight w:val="cyan"/>
          <w:u w:val="single"/>
        </w:rPr>
        <w:t>to complete several arms sales benefiting Saudi</w:t>
      </w:r>
      <w:r w:rsidRPr="00FB11F0">
        <w:t xml:space="preserve"> </w:t>
      </w:r>
      <w:r w:rsidRPr="00F25B96">
        <w:rPr>
          <w:sz w:val="16"/>
          <w:szCs w:val="16"/>
        </w:rPr>
        <w:t>Arabia</w:t>
      </w:r>
      <w:r w:rsidRPr="00FB11F0">
        <w:t xml:space="preserve"> </w:t>
      </w:r>
      <w:r w:rsidRPr="00621C8D">
        <w:rPr>
          <w:b/>
          <w:bCs/>
          <w:highlight w:val="cyan"/>
          <w:u w:val="single"/>
        </w:rPr>
        <w:t>and</w:t>
      </w:r>
      <w:r w:rsidRPr="00FB11F0">
        <w:t xml:space="preserve"> </w:t>
      </w:r>
      <w:r w:rsidRPr="00F25B96">
        <w:rPr>
          <w:sz w:val="16"/>
          <w:szCs w:val="16"/>
        </w:rPr>
        <w:t>the</w:t>
      </w:r>
      <w:r w:rsidRPr="00FB11F0">
        <w:t xml:space="preserve"> </w:t>
      </w:r>
      <w:r w:rsidRPr="00621C8D">
        <w:rPr>
          <w:b/>
          <w:bCs/>
          <w:highlight w:val="cyan"/>
          <w:u w:val="single"/>
        </w:rPr>
        <w:t>United Arab Emirates</w:t>
      </w:r>
      <w:r w:rsidRPr="00FB11F0">
        <w:t xml:space="preserve"> </w:t>
      </w:r>
      <w:r w:rsidRPr="00F25B96">
        <w:rPr>
          <w:sz w:val="16"/>
          <w:szCs w:val="16"/>
        </w:rPr>
        <w:t>but fell short of the support needed to overcome </w:t>
      </w:r>
      <w:hyperlink r:id="rId54" w:tooltip="www.whitehouse.gov" w:history="1">
        <w:r w:rsidRPr="00F25B96">
          <w:rPr>
            <w:rStyle w:val="Hyperlink"/>
            <w:sz w:val="16"/>
            <w:szCs w:val="16"/>
          </w:rPr>
          <w:t>a pledged veto</w:t>
        </w:r>
      </w:hyperlink>
      <w:r w:rsidRPr="00621C8D">
        <w:rPr>
          <w:b/>
          <w:bCs/>
          <w:highlight w:val="cyan"/>
          <w:u w:val="single"/>
        </w:rPr>
        <w:t>. Trump</w:t>
      </w:r>
      <w:r w:rsidRPr="00FB11F0">
        <w:t xml:space="preserve"> </w:t>
      </w:r>
      <w:r w:rsidRPr="00F25B96">
        <w:rPr>
          <w:sz w:val="16"/>
          <w:szCs w:val="16"/>
        </w:rPr>
        <w:t>has</w:t>
      </w:r>
      <w:r w:rsidRPr="00FB11F0">
        <w:t xml:space="preserve"> </w:t>
      </w:r>
      <w:r w:rsidRPr="00621C8D">
        <w:rPr>
          <w:b/>
          <w:bCs/>
          <w:highlight w:val="cyan"/>
          <w:u w:val="single"/>
        </w:rPr>
        <w:t>cited rising tensions with Iran as justification</w:t>
      </w:r>
      <w:r w:rsidRPr="00FB11F0">
        <w:t xml:space="preserve"> </w:t>
      </w:r>
      <w:r w:rsidRPr="00F25B96">
        <w:rPr>
          <w:sz w:val="16"/>
          <w:szCs w:val="16"/>
        </w:rPr>
        <w:t>for</w:t>
      </w:r>
      <w:r w:rsidRPr="00FB11F0">
        <w:t xml:space="preserve"> </w:t>
      </w:r>
      <w:r w:rsidRPr="00621C8D">
        <w:rPr>
          <w:b/>
          <w:bCs/>
          <w:highlight w:val="cyan"/>
          <w:u w:val="single"/>
        </w:rPr>
        <w:t>using his emergency powers to complete the dea</w:t>
      </w:r>
      <w:r w:rsidRPr="00FB11F0">
        <w:t>ls.</w:t>
      </w:r>
      <w:r>
        <w:t xml:space="preserve"> </w:t>
      </w:r>
      <w:r w:rsidRPr="007B7828">
        <w:rPr>
          <w:sz w:val="16"/>
          <w:szCs w:val="16"/>
        </w:rPr>
        <w:t>A bipartisan group of senators, led by Sens. Robert Menendez (D-N.J.) and Lindsey O. Graham (R-S.C.), had filed 22 resolutions of disapproval against the sales — one for every contract the administration had expedited by emergency order, effectively sidestepping congressional opposition. But after weeks of negotiations, Senate leaders agreed to hold just three votes encompassing the substance of all resolutions seeking to block the deals. Trump, according to congressional aides, would still have to issue 22 individual vetoes even though the Senate resolutions were bundled into three</w:t>
      </w:r>
      <w:r w:rsidRPr="00621C8D">
        <w:rPr>
          <w:b/>
          <w:bCs/>
          <w:highlight w:val="cyan"/>
          <w:u w:val="single"/>
        </w:rPr>
        <w:t>. The first two resolutions, to prohibit sales benefiting Saudi Arabia and various Western nations, passed</w:t>
      </w:r>
      <w:r w:rsidRPr="00FB11F0">
        <w:t xml:space="preserve"> </w:t>
      </w:r>
      <w:r w:rsidRPr="007B7828">
        <w:rPr>
          <w:sz w:val="16"/>
          <w:szCs w:val="16"/>
        </w:rPr>
        <w:t>53 to 45 with seven Republicans voting in favor: Sens. Susan Collins (Maine), Graham, Mike Lee</w:t>
      </w:r>
      <w:r w:rsidRPr="00FB11F0">
        <w:t xml:space="preserve"> </w:t>
      </w:r>
      <w:r w:rsidRPr="007B7828">
        <w:rPr>
          <w:sz w:val="16"/>
          <w:szCs w:val="16"/>
        </w:rPr>
        <w:t xml:space="preserve">(Utah), Jerry Moran (Kan.), Lisa </w:t>
      </w:r>
      <w:r w:rsidRPr="00F67090">
        <w:rPr>
          <w:sz w:val="10"/>
          <w:szCs w:val="10"/>
        </w:rPr>
        <w:t>Murkowski (Alaska), Rand Paul (Ky.) and Todd C. Young (Ind.). Only five of those Republicans</w:t>
      </w:r>
      <w:r w:rsidRPr="007B7828">
        <w:rPr>
          <w:sz w:val="16"/>
          <w:szCs w:val="16"/>
        </w:rPr>
        <w:t xml:space="preserve"> backed</w:t>
      </w:r>
      <w:r w:rsidRPr="00621C8D">
        <w:rPr>
          <w:b/>
          <w:bCs/>
          <w:highlight w:val="cyan"/>
          <w:u w:val="single"/>
        </w:rPr>
        <w:t xml:space="preserve"> the third resolution, which sought to block several arms deals also benefiting Jordan, the United Arab Emirates and others.</w:t>
      </w:r>
      <w:r w:rsidRPr="00FB11F0">
        <w:t xml:space="preserve"> </w:t>
      </w:r>
      <w:r w:rsidRPr="00621C8D">
        <w:rPr>
          <w:b/>
          <w:bCs/>
          <w:highlight w:val="cyan"/>
          <w:u w:val="single"/>
        </w:rPr>
        <w:t>It passed</w:t>
      </w:r>
      <w:r w:rsidRPr="00FB11F0">
        <w:t xml:space="preserve"> </w:t>
      </w:r>
      <w:r w:rsidRPr="00F67090">
        <w:rPr>
          <w:sz w:val="10"/>
          <w:szCs w:val="10"/>
        </w:rPr>
        <w:t>51 to 45. Murkowski opposed that measure, and Lee was not recorded as voting. The votes came just hours before the White House hosted congressional leaders — including the heads of the Senate and House committees overseeing the military, the intelligence community and diplomatic affairs — for an Iran briefing. Senior administration officials have been on Capitol Hill all week briefing lawmakers about rising tensions with Tehran, but overnight reports that the Iranian military </w:t>
      </w:r>
      <w:hyperlink r:id="rId55" w:tooltip="www.washingtonpost.com" w:history="1">
        <w:r w:rsidRPr="00F67090">
          <w:rPr>
            <w:rStyle w:val="Hyperlink"/>
            <w:sz w:val="10"/>
            <w:szCs w:val="10"/>
          </w:rPr>
          <w:t>shot down a U.S. Navy drone</w:t>
        </w:r>
      </w:hyperlink>
      <w:r w:rsidRPr="00F67090">
        <w:rPr>
          <w:sz w:val="10"/>
          <w:szCs w:val="10"/>
        </w:rPr>
        <w:t> over the Persian Gulf fueled concerns that the United States might be on the brink of an all-out military conflict with Iran. Democrats have argued that any arms sales to Iranian nemesis Saudi Arabia and its allies would only worsen such a regional conflict, particularly in war zones such as Yemen that have already turned into proxy battles. But Republican leaders have repeatedly stated their opposition to efforts to scale back the United States’ defense cooperation with Saudi Arabia, including the arms sales — which makes securing a veto-proof, two-thirds majority for the resolutions a difficult endeavor. Democratic leaders in the House had been waiting to see whether the Senate would have any difficulty passing the resolutions before taking their own steps to block Trump’s actions. But there were no objections to having votes on the resolutions when Menendez raised them this week, putting to rest concerns that Senate GOP leaders might try to challenge the effort on procedural grounds. The disapproval resolutions are just one of several efforts Trump’s critics will attempt this month to challenge his Middle East policy, as lawmakers await definitive word from the White House about Trump’s next move regarding Iran. When asked Thursday if the United States would respond to the downed Navy drone, Trump was vague, saying, “Let’s see what happens,” before noting that “shooting down the drone . . . this country will not stand for it.” In Congress, support for military action against Iran has largely broken down along party lines. But some Republicans are still resisting the party’s defense of Trump’s actions concerning Saudi Arabia, even as the threat of armed conflict with its regional enemy, Iran, grows. Democrats and Republicans have been troubled by Trump’s embrace of Saudi Arabia, which has endured despite international condemnation of its leaders’ reported role in the </w:t>
      </w:r>
      <w:hyperlink r:id="rId56" w:history="1">
        <w:r w:rsidRPr="00F67090">
          <w:rPr>
            <w:rStyle w:val="Hyperlink"/>
            <w:sz w:val="10"/>
            <w:szCs w:val="10"/>
          </w:rPr>
          <w:t xml:space="preserve">killing of Saudi journalist Jamal </w:t>
        </w:r>
        <w:proofErr w:type="spellStart"/>
        <w:r w:rsidRPr="00F67090">
          <w:rPr>
            <w:rStyle w:val="Hyperlink"/>
            <w:sz w:val="10"/>
            <w:szCs w:val="10"/>
          </w:rPr>
          <w:t>Khashoggi</w:t>
        </w:r>
        <w:proofErr w:type="spellEnd"/>
      </w:hyperlink>
      <w:r w:rsidRPr="00F67090">
        <w:rPr>
          <w:sz w:val="10"/>
          <w:szCs w:val="10"/>
        </w:rPr>
        <w:t xml:space="preserve">, a Washington Post contributing columnist, and the kingdom’s involvement in Yemen’s civil war. “I personally feel betrayed,” especially concerning </w:t>
      </w:r>
      <w:proofErr w:type="spellStart"/>
      <w:r w:rsidRPr="00F67090">
        <w:rPr>
          <w:sz w:val="10"/>
          <w:szCs w:val="10"/>
        </w:rPr>
        <w:t>Khashoggi</w:t>
      </w:r>
      <w:proofErr w:type="spellEnd"/>
      <w:r w:rsidRPr="00F67090">
        <w:rPr>
          <w:sz w:val="10"/>
          <w:szCs w:val="10"/>
        </w:rPr>
        <w:t>, Graham said Wednesday during a confirmation hearing for Trump’s pick to serve as ambassador to the United Nations. “There’s no amount of oil coming out of Saudi Arabia and there’s no threat from Iran that’s going to get me back on,” he added, referring to the status quo of the U.S.-Saudi alliance. [</w:t>
      </w:r>
      <w:hyperlink r:id="rId57" w:history="1">
        <w:r w:rsidRPr="00F67090">
          <w:rPr>
            <w:rStyle w:val="Hyperlink"/>
            <w:sz w:val="10"/>
            <w:szCs w:val="10"/>
          </w:rPr>
          <w:t xml:space="preserve">U.N. investigator calls for probe of Saudi officials in </w:t>
        </w:r>
        <w:proofErr w:type="spellStart"/>
        <w:r w:rsidRPr="00F67090">
          <w:rPr>
            <w:rStyle w:val="Hyperlink"/>
            <w:sz w:val="10"/>
            <w:szCs w:val="10"/>
          </w:rPr>
          <w:t>Khashoggi</w:t>
        </w:r>
        <w:proofErr w:type="spellEnd"/>
        <w:r w:rsidRPr="00F67090">
          <w:rPr>
            <w:rStyle w:val="Hyperlink"/>
            <w:sz w:val="10"/>
            <w:szCs w:val="10"/>
          </w:rPr>
          <w:t xml:space="preserve"> killing</w:t>
        </w:r>
      </w:hyperlink>
      <w:r w:rsidRPr="00F67090">
        <w:rPr>
          <w:sz w:val="10"/>
          <w:szCs w:val="10"/>
        </w:rPr>
        <w:t xml:space="preserve">] At the same time, Democrats are leading a charge to curtail Trump’s </w:t>
      </w:r>
      <w:proofErr w:type="spellStart"/>
      <w:r w:rsidRPr="00F67090">
        <w:rPr>
          <w:sz w:val="10"/>
          <w:szCs w:val="10"/>
        </w:rPr>
        <w:t>warmaking</w:t>
      </w:r>
      <w:proofErr w:type="spellEnd"/>
      <w:r w:rsidRPr="00F67090">
        <w:rPr>
          <w:sz w:val="10"/>
          <w:szCs w:val="10"/>
        </w:rPr>
        <w:t xml:space="preserve"> powers, in the hope that doing so will prevent the situation from turning into all-out war. On Wednesday night, the House passed an appropriations bill that would sunset a 2001 authorization for military force many Democrats worry might be used to justify a military confrontation with Iran. Later this month, Democrats are expected to try to amend language in a defense bill to prevent Trump from engaging in military hostilities with Iran unless he first seeks congressional authorization.</w:t>
      </w:r>
    </w:p>
    <w:p w14:paraId="56AC9404" w14:textId="77777777" w:rsidR="007F204B" w:rsidRPr="00F67090" w:rsidRDefault="007F204B" w:rsidP="007F204B">
      <w:pPr>
        <w:spacing w:after="0" w:line="240" w:lineRule="auto"/>
        <w:rPr>
          <w:rFonts w:ascii="Times New Roman" w:eastAsia="Times New Roman" w:hAnsi="Times New Roman" w:cs="Times New Roman"/>
          <w:sz w:val="10"/>
          <w:szCs w:val="10"/>
        </w:rPr>
      </w:pPr>
    </w:p>
    <w:p w14:paraId="3042FEC4" w14:textId="4A3F1D01" w:rsidR="00CF19FB" w:rsidRDefault="00CF19FB" w:rsidP="00CF19FB">
      <w:pPr>
        <w:pStyle w:val="Heading4"/>
      </w:pPr>
      <w:r>
        <w:t>Congress can use resolutions of disapproval or attach regulations of arms sales to “must pass” legislation like defense policy measures</w:t>
      </w:r>
    </w:p>
    <w:p w14:paraId="27924799" w14:textId="089DFEC2" w:rsidR="00CF19FB" w:rsidRDefault="00CF19FB" w:rsidP="00CF19FB">
      <w:r w:rsidRPr="00CF19FB">
        <w:t xml:space="preserve">Patricia </w:t>
      </w:r>
      <w:proofErr w:type="spellStart"/>
      <w:r w:rsidRPr="00CF19FB">
        <w:rPr>
          <w:rStyle w:val="Style13ptBold"/>
        </w:rPr>
        <w:t>Zengerle</w:t>
      </w:r>
      <w:proofErr w:type="spellEnd"/>
      <w:r w:rsidRPr="00CF19FB">
        <w:t xml:space="preserve">, </w:t>
      </w:r>
      <w:r w:rsidRPr="00CF19FB">
        <w:rPr>
          <w:rStyle w:val="Style13ptBold"/>
        </w:rPr>
        <w:t>6-5</w:t>
      </w:r>
      <w:r w:rsidRPr="00CF19FB">
        <w:t xml:space="preserve">-2019, "U.S. lawmakers to push back against Trump on Saudi weapons sales", U.S., </w:t>
      </w:r>
      <w:hyperlink r:id="rId58" w:history="1">
        <w:r w:rsidRPr="00621996">
          <w:rPr>
            <w:rStyle w:val="Hyperlink"/>
          </w:rPr>
          <w:t>https://www.reuters.com/article/us-usa-saudi-arms/u-s-lawmakers-to-push-back-against-trump-on-saudi-weapons-sales-idUSKCN1T6021</w:t>
        </w:r>
      </w:hyperlink>
      <w:r w:rsidRPr="00CF19FB">
        <w:t xml:space="preserve">, </w:t>
      </w:r>
      <w:proofErr w:type="spellStart"/>
      <w:r w:rsidRPr="00CF19FB">
        <w:t>ke</w:t>
      </w:r>
      <w:proofErr w:type="spellEnd"/>
    </w:p>
    <w:p w14:paraId="1400B007" w14:textId="05123BF1" w:rsidR="00680610" w:rsidRPr="00CF19FB" w:rsidRDefault="00CF19FB" w:rsidP="00CF19FB">
      <w:pPr>
        <w:rPr>
          <w:sz w:val="12"/>
        </w:rPr>
      </w:pPr>
      <w:r w:rsidRPr="00CF19FB">
        <w:rPr>
          <w:sz w:val="12"/>
        </w:rPr>
        <w:t xml:space="preserve">House members said they expected any measure would have support from members of both parties. “There’s a bipartisan resolve that we need to re-evaluate our relationship with Saudi Arabia, most especially the weapons that we sell them,” Representative Joaquin Castro, a Democratic member of the House Foreign Affairs Committee, told Reuters. Members of Congress had been blocking sales of offensive military equipment to Saudi Arabia and the United Arab Emirates for months, angry about the huge civilian toll from their air campaign in Yemen, as well as human rights abuses such as the murder of Saudi journalist Jamal </w:t>
      </w:r>
      <w:proofErr w:type="spellStart"/>
      <w:r w:rsidRPr="00CF19FB">
        <w:rPr>
          <w:sz w:val="12"/>
        </w:rPr>
        <w:t>Khashoggi</w:t>
      </w:r>
      <w:proofErr w:type="spellEnd"/>
      <w:r w:rsidRPr="00CF19FB">
        <w:rPr>
          <w:sz w:val="12"/>
        </w:rPr>
        <w:t xml:space="preserve"> at a Saudi consulate in Turkey. </w:t>
      </w:r>
      <w:r w:rsidRPr="00CF19FB">
        <w:rPr>
          <w:rStyle w:val="StyleUnderline"/>
        </w:rPr>
        <w:t xml:space="preserve">When Pompeo announced the sales in May, Representative Mike </w:t>
      </w:r>
      <w:proofErr w:type="spellStart"/>
      <w:r w:rsidRPr="00CF19FB">
        <w:rPr>
          <w:rStyle w:val="StyleUnderline"/>
        </w:rPr>
        <w:t>McCaul</w:t>
      </w:r>
      <w:proofErr w:type="spellEnd"/>
      <w:r w:rsidRPr="00CF19FB">
        <w:rPr>
          <w:rStyle w:val="StyleUnderline"/>
        </w:rPr>
        <w:t xml:space="preserve">, the top Republican on the Foreign Affairs panel, called the action “unfortunate” and likely to damage future White House interactions with Congress. In </w:t>
      </w:r>
      <w:r w:rsidRPr="00621C8D">
        <w:rPr>
          <w:rStyle w:val="StyleUnderline"/>
          <w:highlight w:val="cyan"/>
        </w:rPr>
        <w:t>the Senate</w:t>
      </w:r>
      <w:r w:rsidRPr="00CF19FB">
        <w:rPr>
          <w:rStyle w:val="StyleUnderline"/>
        </w:rPr>
        <w:t xml:space="preserve">, congressional aides said, lawmakers </w:t>
      </w:r>
      <w:r w:rsidRPr="00621C8D">
        <w:rPr>
          <w:rStyle w:val="StyleUnderline"/>
          <w:highlight w:val="cyan"/>
        </w:rPr>
        <w:t>planned to file “resolutions of disapproval</w:t>
      </w:r>
      <w:r w:rsidRPr="00CF19FB">
        <w:rPr>
          <w:rStyle w:val="StyleUnderline"/>
        </w:rPr>
        <w:t>,” setting up votes on each of the weapons deals approved by the Trump administration. Senator</w:t>
      </w:r>
      <w:r w:rsidRPr="00CF19FB">
        <w:rPr>
          <w:sz w:val="12"/>
        </w:rPr>
        <w:t xml:space="preserve"> Bob Menendez, the top Democrat on the Senate Foreign Relations Committee, and Republican Senator Lindsey Graham, a close ally of Trump’s, told the Washington Post that they would work together to introduce 22 resolutions. </w:t>
      </w:r>
      <w:r w:rsidRPr="00CF19FB">
        <w:rPr>
          <w:rStyle w:val="StyleUnderline"/>
        </w:rPr>
        <w:t xml:space="preserve">The Arms Export Control Act gives Congress the right to vote on whether to stop major weapons sales by passing a resolution of disapproval. </w:t>
      </w:r>
      <w:r w:rsidRPr="00CF19FB">
        <w:rPr>
          <w:sz w:val="12"/>
        </w:rPr>
        <w:t xml:space="preserve">Opponents of the weapons sale plan said strong bipartisan support for such resolutions would send a strong message to the administration - as well as defense contractors and the three countries - that Congress was unhappy about the process. </w:t>
      </w:r>
      <w:r w:rsidRPr="00621C8D">
        <w:rPr>
          <w:rStyle w:val="StyleUnderline"/>
          <w:highlight w:val="cyan"/>
        </w:rPr>
        <w:t>Backers of the plan</w:t>
      </w:r>
      <w:r w:rsidRPr="00CF19FB">
        <w:rPr>
          <w:rStyle w:val="StyleUnderline"/>
        </w:rPr>
        <w:t xml:space="preserve"> also </w:t>
      </w:r>
      <w:r w:rsidRPr="00621C8D">
        <w:rPr>
          <w:rStyle w:val="StyleUnderline"/>
          <w:highlight w:val="cyan"/>
        </w:rPr>
        <w:t>said it was possibl</w:t>
      </w:r>
      <w:r w:rsidRPr="00CF19FB">
        <w:rPr>
          <w:rStyle w:val="StyleUnderline"/>
        </w:rPr>
        <w:t xml:space="preserve">e, given the level of congressional anger over Trump’s use of the emergency declaration, </w:t>
      </w:r>
      <w:r w:rsidRPr="00621C8D">
        <w:rPr>
          <w:rStyle w:val="StyleUnderline"/>
          <w:highlight w:val="cyan"/>
        </w:rPr>
        <w:t>that some of the resolutions would garner the two-thirds majorities</w:t>
      </w:r>
      <w:r w:rsidRPr="00CF19FB">
        <w:rPr>
          <w:rStyle w:val="StyleUnderline"/>
        </w:rPr>
        <w:t xml:space="preserve"> in the Senate and House needed </w:t>
      </w:r>
      <w:r w:rsidRPr="00621C8D">
        <w:rPr>
          <w:rStyle w:val="StyleUnderline"/>
          <w:highlight w:val="cyan"/>
        </w:rPr>
        <w:t>to override a</w:t>
      </w:r>
      <w:r w:rsidRPr="00CF19FB">
        <w:rPr>
          <w:rStyle w:val="StyleUnderline"/>
        </w:rPr>
        <w:t xml:space="preserve"> Trump </w:t>
      </w:r>
      <w:r w:rsidRPr="00621C8D">
        <w:rPr>
          <w:rStyle w:val="StyleUnderline"/>
          <w:highlight w:val="cyan"/>
        </w:rPr>
        <w:t>veto</w:t>
      </w:r>
      <w:r w:rsidRPr="00CF19FB">
        <w:rPr>
          <w:rStyle w:val="StyleUnderline"/>
        </w:rPr>
        <w:t xml:space="preserve">. </w:t>
      </w:r>
      <w:r w:rsidRPr="00621C8D">
        <w:rPr>
          <w:rStyle w:val="StyleUnderline"/>
          <w:highlight w:val="cyan"/>
        </w:rPr>
        <w:t>Lawmakers could also include legislation</w:t>
      </w:r>
      <w:r w:rsidRPr="00CF19FB">
        <w:rPr>
          <w:rStyle w:val="StyleUnderline"/>
        </w:rPr>
        <w:t xml:space="preserve"> related to the weapons sale </w:t>
      </w:r>
      <w:r w:rsidRPr="00621C8D">
        <w:rPr>
          <w:rStyle w:val="StyleUnderline"/>
          <w:highlight w:val="cyan"/>
        </w:rPr>
        <w:t>in a must-pass bill such as the annual National Defense Authorization Act</w:t>
      </w:r>
      <w:r w:rsidRPr="00CF19FB">
        <w:rPr>
          <w:rStyle w:val="StyleUnderline"/>
        </w:rPr>
        <w:t xml:space="preserve">, a massive defense policy measure currently making its way through Congress. </w:t>
      </w:r>
      <w:r w:rsidRPr="00CF19FB">
        <w:rPr>
          <w:sz w:val="12"/>
        </w:rPr>
        <w:t>The U.S. military has cited what it sees as a threat of potential attack by Iran to deploy hundreds of troops to the Middle East, in addition to Patriot missiles, bombers and the accelerated movement of a carrier strike group. However, administration officials have also sought to reassure members of Congress, and the public, that they are not rushing to war with the Islamic republic.</w:t>
      </w:r>
    </w:p>
    <w:p w14:paraId="0CDF9476" w14:textId="0D3BF516" w:rsidR="00E2797F" w:rsidRDefault="00E2797F" w:rsidP="00E2797F">
      <w:pPr>
        <w:pStyle w:val="Heading4"/>
      </w:pPr>
      <w:r>
        <w:t>Congress has the ability to check emergency state department changes</w:t>
      </w:r>
    </w:p>
    <w:p w14:paraId="0DDEDDBF" w14:textId="0D40E00A" w:rsidR="00E2797F" w:rsidRDefault="00E2797F" w:rsidP="00935B45">
      <w:proofErr w:type="spellStart"/>
      <w:r w:rsidRPr="00E2797F">
        <w:t>Karoun</w:t>
      </w:r>
      <w:proofErr w:type="spellEnd"/>
      <w:r w:rsidRPr="00E2797F">
        <w:t xml:space="preserve"> </w:t>
      </w:r>
      <w:proofErr w:type="spellStart"/>
      <w:r w:rsidRPr="00E2797F">
        <w:rPr>
          <w:rStyle w:val="Style13ptBold"/>
        </w:rPr>
        <w:t>Demirjian</w:t>
      </w:r>
      <w:proofErr w:type="spellEnd"/>
      <w:r w:rsidRPr="00E2797F">
        <w:t>,</w:t>
      </w:r>
      <w:r w:rsidRPr="00E2797F">
        <w:rPr>
          <w:rStyle w:val="Style13ptBold"/>
        </w:rPr>
        <w:t xml:space="preserve"> 6-20</w:t>
      </w:r>
      <w:r w:rsidRPr="00E2797F">
        <w:t xml:space="preserve">-2019, "Senate votes to block Trump’s emergency arms sales to Saudi Arabia, UAE", Washington Post, </w:t>
      </w:r>
      <w:hyperlink r:id="rId59" w:history="1">
        <w:r w:rsidRPr="00621996">
          <w:rPr>
            <w:rStyle w:val="Hyperlink"/>
          </w:rPr>
          <w:t>https://www.washingtonpost.com/world/national-security/senate-to-vote-to-block-trumps-emergency-arms-sales-to-saudi-arabia-uae/2019/06/20/d2668efe-9360-11e9-b570-6416efdc0803_story.html?utm_term=.16cfdaabc6f5</w:t>
        </w:r>
      </w:hyperlink>
      <w:r>
        <w:t xml:space="preserve"> &lt;</w:t>
      </w:r>
      <w:r w:rsidRPr="00E2797F">
        <w:t xml:space="preserve"> Congressional reporter focusing on national security</w:t>
      </w:r>
      <w:r>
        <w:t>&gt;</w:t>
      </w:r>
      <w:r w:rsidRPr="00E2797F">
        <w:t xml:space="preserve">, </w:t>
      </w:r>
      <w:proofErr w:type="spellStart"/>
      <w:r w:rsidRPr="00E2797F">
        <w:t>ke</w:t>
      </w:r>
      <w:proofErr w:type="spellEnd"/>
    </w:p>
    <w:p w14:paraId="1E2107F6" w14:textId="3CB1D901" w:rsidR="00935B45" w:rsidRPr="00E2797F" w:rsidRDefault="00935B45" w:rsidP="00935B45">
      <w:pPr>
        <w:rPr>
          <w:rStyle w:val="StyleUnderline"/>
        </w:rPr>
      </w:pPr>
      <w:r w:rsidRPr="00621C8D">
        <w:rPr>
          <w:rStyle w:val="StyleUnderline"/>
          <w:highlight w:val="cyan"/>
        </w:rPr>
        <w:t>The Senate</w:t>
      </w:r>
      <w:r w:rsidRPr="00E2797F">
        <w:rPr>
          <w:rStyle w:val="StyleUnderline"/>
        </w:rPr>
        <w:t xml:space="preserve"> on Thursday </w:t>
      </w:r>
      <w:r w:rsidRPr="00621C8D">
        <w:rPr>
          <w:rStyle w:val="StyleUnderline"/>
          <w:highlight w:val="cyan"/>
        </w:rPr>
        <w:t>passed three measures to block President Trump from using his emergency authority to complete</w:t>
      </w:r>
      <w:r w:rsidRPr="00E2797F">
        <w:rPr>
          <w:rStyle w:val="StyleUnderline"/>
        </w:rPr>
        <w:t xml:space="preserve"> several </w:t>
      </w:r>
      <w:r w:rsidRPr="00621C8D">
        <w:rPr>
          <w:rStyle w:val="StyleUnderline"/>
          <w:highlight w:val="cyan"/>
        </w:rPr>
        <w:t>arms sales</w:t>
      </w:r>
      <w:r w:rsidRPr="00E2797F">
        <w:rPr>
          <w:rStyle w:val="StyleUnderline"/>
        </w:rPr>
        <w:t xml:space="preserve"> </w:t>
      </w:r>
      <w:r w:rsidRPr="00621C8D">
        <w:rPr>
          <w:rStyle w:val="StyleUnderline"/>
          <w:highlight w:val="cyan"/>
        </w:rPr>
        <w:t>benefiting Saudi Arabia</w:t>
      </w:r>
      <w:r w:rsidRPr="00E2797F">
        <w:rPr>
          <w:rStyle w:val="StyleUnderline"/>
        </w:rPr>
        <w:t xml:space="preserve"> and the United Arab Emirates </w:t>
      </w:r>
      <w:r w:rsidRPr="00E2797F">
        <w:rPr>
          <w:sz w:val="12"/>
        </w:rPr>
        <w:t>but fell short of the support needed to overcome a pledged veto.</w:t>
      </w:r>
      <w:r w:rsidR="00E2797F" w:rsidRPr="00E2797F">
        <w:rPr>
          <w:sz w:val="12"/>
        </w:rPr>
        <w:t xml:space="preserve"> </w:t>
      </w:r>
      <w:r w:rsidRPr="00E2797F">
        <w:rPr>
          <w:sz w:val="12"/>
        </w:rPr>
        <w:t>Trump has cited rising tensions with Iran as justification for using his emergency powers to complete the deals</w:t>
      </w:r>
      <w:r w:rsidRPr="00E2797F">
        <w:rPr>
          <w:rStyle w:val="StyleUnderline"/>
        </w:rPr>
        <w:t>.</w:t>
      </w:r>
      <w:r w:rsidR="00E2797F" w:rsidRPr="00E2797F">
        <w:rPr>
          <w:rStyle w:val="StyleUnderline"/>
        </w:rPr>
        <w:t xml:space="preserve"> </w:t>
      </w:r>
      <w:r w:rsidRPr="00621C8D">
        <w:rPr>
          <w:rStyle w:val="StyleUnderline"/>
          <w:highlight w:val="cyan"/>
        </w:rPr>
        <w:t>A</w:t>
      </w:r>
      <w:r w:rsidRPr="00E2797F">
        <w:rPr>
          <w:rStyle w:val="StyleUnderline"/>
        </w:rPr>
        <w:t xml:space="preserve"> bipartisan </w:t>
      </w:r>
      <w:r w:rsidRPr="00621C8D">
        <w:rPr>
          <w:rStyle w:val="StyleUnderline"/>
          <w:highlight w:val="cyan"/>
        </w:rPr>
        <w:t>group of senators</w:t>
      </w:r>
      <w:r w:rsidRPr="00E2797F">
        <w:rPr>
          <w:rStyle w:val="StyleUnderline"/>
        </w:rPr>
        <w:t xml:space="preserve">, led by Sens. Robert Menendez (D-N.J.) and Lindsey O. Graham (R-S.C.), had </w:t>
      </w:r>
      <w:r w:rsidRPr="00621C8D">
        <w:rPr>
          <w:rStyle w:val="StyleUnderline"/>
          <w:highlight w:val="cyan"/>
        </w:rPr>
        <w:t>filed 22 resolutions of disapproval</w:t>
      </w:r>
      <w:r w:rsidRPr="00E2797F">
        <w:rPr>
          <w:rStyle w:val="StyleUnderline"/>
        </w:rPr>
        <w:t xml:space="preserve"> against the sales — one for every contract the administration had expedited by emergency order, effectively sidestepping congressional opposition. But after weeks of negotiations, </w:t>
      </w:r>
      <w:r w:rsidRPr="00621C8D">
        <w:rPr>
          <w:rStyle w:val="StyleUnderline"/>
          <w:highlight w:val="cyan"/>
        </w:rPr>
        <w:t>Senate leaders agreed to hold just three votes</w:t>
      </w:r>
      <w:r w:rsidRPr="00E2797F">
        <w:rPr>
          <w:rStyle w:val="StyleUnderline"/>
        </w:rPr>
        <w:t xml:space="preserve"> encompassing the substance of all resolutions seeking to block the deals.</w:t>
      </w:r>
      <w:r w:rsidR="00E2797F" w:rsidRPr="00E2797F">
        <w:rPr>
          <w:sz w:val="12"/>
        </w:rPr>
        <w:t xml:space="preserve"> </w:t>
      </w:r>
      <w:r w:rsidRPr="00E2797F">
        <w:rPr>
          <w:sz w:val="12"/>
        </w:rPr>
        <w:t>Trump, according to congressional aides, would still have to issue 22 individual vetoes even though the Senate resolutions were bundled into three.</w:t>
      </w:r>
      <w:r w:rsidR="00E2797F" w:rsidRPr="00E2797F">
        <w:rPr>
          <w:sz w:val="12"/>
        </w:rPr>
        <w:t xml:space="preserve"> </w:t>
      </w:r>
      <w:r w:rsidRPr="00E2797F">
        <w:rPr>
          <w:sz w:val="12"/>
        </w:rPr>
        <w:t xml:space="preserve">The first two resolutions, to prohibit sales benefiting Saudi Arabia and various Western nations, passed 53 to 45 with seven Republicans voting in favor: Sens. Susan Collins (Maine), Graham, Mike Lee (Utah), Jerry Moran (Kan.), Lisa Murkowski (Alaska), Rand Paul (Ky.) and Todd C. Young (Ind.). </w:t>
      </w:r>
      <w:r w:rsidRPr="00E2797F">
        <w:rPr>
          <w:rStyle w:val="StyleUnderline"/>
        </w:rPr>
        <w:t xml:space="preserve">Only five of those Republicans backed the third resolution, which sought to block several arms deals also benefiting Jordan, the United Arab Emirates and others. It passed 51 to 45. </w:t>
      </w:r>
      <w:r w:rsidRPr="00E2797F">
        <w:rPr>
          <w:sz w:val="12"/>
        </w:rPr>
        <w:t>Murkowski opposed that measure, and Lee was not recorded as voting.</w:t>
      </w:r>
      <w:r w:rsidR="00E2797F" w:rsidRPr="00E2797F">
        <w:rPr>
          <w:sz w:val="12"/>
        </w:rPr>
        <w:t xml:space="preserve"> </w:t>
      </w:r>
      <w:r w:rsidRPr="00E2797F">
        <w:rPr>
          <w:sz w:val="12"/>
        </w:rPr>
        <w:t xml:space="preserve">The assassination of Jamal </w:t>
      </w:r>
      <w:proofErr w:type="spellStart"/>
      <w:r w:rsidRPr="00E2797F">
        <w:rPr>
          <w:sz w:val="12"/>
        </w:rPr>
        <w:t>Khashoggi</w:t>
      </w:r>
      <w:proofErr w:type="spellEnd"/>
      <w:r w:rsidR="00E2797F" w:rsidRPr="00E2797F">
        <w:rPr>
          <w:sz w:val="12"/>
        </w:rPr>
        <w:t xml:space="preserve"> </w:t>
      </w:r>
      <w:r w:rsidRPr="00E2797F">
        <w:rPr>
          <w:sz w:val="12"/>
        </w:rPr>
        <w:t xml:space="preserve">On Oct. 2, 2018, Saudi agents killed Washington Post columnist Jamal </w:t>
      </w:r>
      <w:proofErr w:type="spellStart"/>
      <w:r w:rsidRPr="00E2797F">
        <w:rPr>
          <w:sz w:val="12"/>
        </w:rPr>
        <w:t>Khashoggi</w:t>
      </w:r>
      <w:proofErr w:type="spellEnd"/>
      <w:r w:rsidRPr="00E2797F">
        <w:rPr>
          <w:sz w:val="12"/>
        </w:rPr>
        <w:t xml:space="preserve"> inside the Saudi Consulate in Istanbul. What has been done in the aftermath? (Joyce Lee, Thomas </w:t>
      </w:r>
      <w:proofErr w:type="spellStart"/>
      <w:r w:rsidRPr="00E2797F">
        <w:rPr>
          <w:sz w:val="12"/>
        </w:rPr>
        <w:t>LeGro</w:t>
      </w:r>
      <w:proofErr w:type="spellEnd"/>
      <w:r w:rsidRPr="00E2797F">
        <w:rPr>
          <w:sz w:val="12"/>
        </w:rPr>
        <w:t>, Dalton Bennett, John Parks/The Washington Post)</w:t>
      </w:r>
      <w:r w:rsidR="00E2797F" w:rsidRPr="00E2797F">
        <w:rPr>
          <w:sz w:val="12"/>
        </w:rPr>
        <w:t xml:space="preserve"> </w:t>
      </w:r>
      <w:r w:rsidRPr="00E2797F">
        <w:rPr>
          <w:rStyle w:val="StyleUnderline"/>
        </w:rPr>
        <w:t>The votes came just hours before the White House hosted congressional leaders — including the heads of the Senate and House committees overseeing the military, the intelligence community and diplomatic affairs — for an Iran briefing</w:t>
      </w:r>
      <w:r w:rsidRPr="00E2797F">
        <w:rPr>
          <w:sz w:val="12"/>
        </w:rPr>
        <w:t>.</w:t>
      </w:r>
      <w:r w:rsidR="00E2797F" w:rsidRPr="00E2797F">
        <w:rPr>
          <w:sz w:val="12"/>
        </w:rPr>
        <w:t xml:space="preserve"> </w:t>
      </w:r>
      <w:r w:rsidRPr="00E2797F">
        <w:rPr>
          <w:sz w:val="12"/>
        </w:rPr>
        <w:t>Senior administration officials have been on Capitol Hill all week briefing lawmakers about rising tensions with Tehran, but overnight reports that the Iranian military shot down a U.S. Navy drone over the Persian Gulf fueled concerns that the United States might be on the brink of an all-out military conflict with Iran.</w:t>
      </w:r>
      <w:r w:rsidR="00E2797F" w:rsidRPr="00E2797F">
        <w:rPr>
          <w:sz w:val="12"/>
        </w:rPr>
        <w:t xml:space="preserve"> </w:t>
      </w:r>
      <w:r w:rsidRPr="00E2797F">
        <w:rPr>
          <w:rStyle w:val="StyleUnderline"/>
        </w:rPr>
        <w:t xml:space="preserve">Democrats have argued that any arms sales to Iranian nemesis Saudi Arabia and its allies would only worsen such a regional conflict, particularly in war zones such as Yemen that have already turned into proxy battles. </w:t>
      </w:r>
      <w:r w:rsidRPr="00E2797F">
        <w:rPr>
          <w:sz w:val="12"/>
        </w:rPr>
        <w:t>But Republican leaders have repeatedly stated their opposition to efforts to scale back the United States’ defense cooperation with Saudi Arabia, including the arms sales — which makes securing a veto-proof, two-thirds majority for the resolutions a difficult endeavor.</w:t>
      </w:r>
      <w:r w:rsidR="00E2797F" w:rsidRPr="00E2797F">
        <w:rPr>
          <w:sz w:val="12"/>
        </w:rPr>
        <w:t xml:space="preserve"> </w:t>
      </w:r>
      <w:r w:rsidRPr="00E2797F">
        <w:rPr>
          <w:sz w:val="12"/>
        </w:rPr>
        <w:t>Democratic leaders in the House had been waiting to see whether the Senate would have any difficulty passing the resolutions before taking their own steps to block Trump’s actions. But there were no objections to having votes on the resolutions when Menendez raised them this week, putting to rest concerns that Senate GOP leaders might try to challenge the effort on procedural grounds.</w:t>
      </w:r>
      <w:r w:rsidR="00E2797F" w:rsidRPr="00E2797F">
        <w:rPr>
          <w:sz w:val="12"/>
        </w:rPr>
        <w:t xml:space="preserve"> </w:t>
      </w:r>
      <w:r w:rsidRPr="00E2797F">
        <w:rPr>
          <w:rStyle w:val="StyleUnderline"/>
        </w:rPr>
        <w:t xml:space="preserve">The </w:t>
      </w:r>
      <w:r w:rsidRPr="00621C8D">
        <w:rPr>
          <w:rStyle w:val="StyleUnderline"/>
          <w:highlight w:val="cyan"/>
        </w:rPr>
        <w:t>disapproval resolutions are just one of several efforts</w:t>
      </w:r>
      <w:r w:rsidRPr="00E2797F">
        <w:rPr>
          <w:rStyle w:val="StyleUnderline"/>
        </w:rPr>
        <w:t xml:space="preserve"> Trump’s critics will attempt this month </w:t>
      </w:r>
      <w:r w:rsidRPr="00621C8D">
        <w:rPr>
          <w:rStyle w:val="StyleUnderline"/>
          <w:highlight w:val="cyan"/>
        </w:rPr>
        <w:t>to challenge</w:t>
      </w:r>
      <w:r w:rsidRPr="00E2797F">
        <w:rPr>
          <w:rStyle w:val="StyleUnderline"/>
        </w:rPr>
        <w:t xml:space="preserve"> his </w:t>
      </w:r>
      <w:r w:rsidRPr="00621C8D">
        <w:rPr>
          <w:rStyle w:val="StyleUnderline"/>
          <w:highlight w:val="cyan"/>
        </w:rPr>
        <w:t>Middle East policy</w:t>
      </w:r>
      <w:r w:rsidRPr="00E2797F">
        <w:rPr>
          <w:rStyle w:val="StyleUnderline"/>
        </w:rPr>
        <w:t>, as lawmakers await definitive word from the White House about Trump’s next move regarding Iran</w:t>
      </w:r>
      <w:r w:rsidRPr="00E2797F">
        <w:rPr>
          <w:sz w:val="12"/>
        </w:rPr>
        <w:t>. When asked Thursday if the United States would respond to the downed Navy drone, Trump was vague, saying, “Let’s see what happens,” before noting that “shooting down the drone . . . this country will not stand for it.”</w:t>
      </w:r>
      <w:r w:rsidR="00E2797F" w:rsidRPr="00E2797F">
        <w:rPr>
          <w:sz w:val="12"/>
        </w:rPr>
        <w:t xml:space="preserve"> </w:t>
      </w:r>
      <w:r w:rsidRPr="00E2797F">
        <w:rPr>
          <w:sz w:val="12"/>
        </w:rPr>
        <w:t>In Congress, support for military action against Iran has largely broken down along party lines. But some Republicans are still resisting the party’s defense of Trump’s actions concerning Saudi Arabia, even as the threat of armed conflict with its regional enemy, Iran, grows.</w:t>
      </w:r>
      <w:r w:rsidR="00E2797F" w:rsidRPr="00E2797F">
        <w:rPr>
          <w:sz w:val="12"/>
        </w:rPr>
        <w:t xml:space="preserve"> </w:t>
      </w:r>
      <w:r w:rsidRPr="00E2797F">
        <w:rPr>
          <w:sz w:val="12"/>
        </w:rPr>
        <w:t xml:space="preserve">Democrats and Republicans have been troubled by Trump’s embrace of Saudi Arabia, which has endured despite international condemnation of its leaders’ reported role in the killing of Saudi journalist Jamal </w:t>
      </w:r>
      <w:proofErr w:type="spellStart"/>
      <w:r w:rsidRPr="00E2797F">
        <w:rPr>
          <w:sz w:val="12"/>
        </w:rPr>
        <w:t>Khashoggi</w:t>
      </w:r>
      <w:proofErr w:type="spellEnd"/>
      <w:r w:rsidRPr="00E2797F">
        <w:rPr>
          <w:sz w:val="12"/>
        </w:rPr>
        <w:t>, a Washington Post contributing columnist, and the kingdom’s involvement in Yemen’s civil war.</w:t>
      </w:r>
      <w:r w:rsidR="00E2797F" w:rsidRPr="00E2797F">
        <w:rPr>
          <w:sz w:val="12"/>
        </w:rPr>
        <w:t xml:space="preserve"> </w:t>
      </w:r>
      <w:r w:rsidRPr="00E2797F">
        <w:rPr>
          <w:sz w:val="12"/>
        </w:rPr>
        <w:t xml:space="preserve">“I personally feel betrayed,” especially concerning </w:t>
      </w:r>
      <w:proofErr w:type="spellStart"/>
      <w:r w:rsidRPr="00E2797F">
        <w:rPr>
          <w:sz w:val="12"/>
        </w:rPr>
        <w:t>Khashoggi</w:t>
      </w:r>
      <w:proofErr w:type="spellEnd"/>
      <w:r w:rsidRPr="00E2797F">
        <w:rPr>
          <w:sz w:val="12"/>
        </w:rPr>
        <w:t>, Graham said Wednesday during a confirmation hearing for Trump’s pick to serve as ambassador to the United Nations.</w:t>
      </w:r>
      <w:r w:rsidR="00E2797F" w:rsidRPr="00E2797F">
        <w:rPr>
          <w:sz w:val="12"/>
        </w:rPr>
        <w:t xml:space="preserve"> </w:t>
      </w:r>
      <w:r w:rsidRPr="00E2797F">
        <w:rPr>
          <w:sz w:val="12"/>
        </w:rPr>
        <w:t>“There’s no amount of oil coming out of Saudi Arabia and there’s no threat from Iran that’s going to get me back on,” he added, referring to the status quo of the U.S.-Saudi alliance.</w:t>
      </w:r>
      <w:r w:rsidR="00E2797F" w:rsidRPr="00E2797F">
        <w:rPr>
          <w:sz w:val="12"/>
        </w:rPr>
        <w:t xml:space="preserve"> </w:t>
      </w:r>
      <w:r w:rsidRPr="00E2797F">
        <w:rPr>
          <w:sz w:val="12"/>
        </w:rPr>
        <w:t xml:space="preserve">[U.N. investigator calls for probe of Saudi officials in </w:t>
      </w:r>
      <w:proofErr w:type="spellStart"/>
      <w:r w:rsidRPr="00E2797F">
        <w:rPr>
          <w:sz w:val="12"/>
        </w:rPr>
        <w:t>Khashoggi</w:t>
      </w:r>
      <w:proofErr w:type="spellEnd"/>
      <w:r w:rsidRPr="00E2797F">
        <w:rPr>
          <w:sz w:val="12"/>
        </w:rPr>
        <w:t xml:space="preserve"> killing]</w:t>
      </w:r>
      <w:r w:rsidR="00E2797F" w:rsidRPr="00E2797F">
        <w:rPr>
          <w:sz w:val="12"/>
        </w:rPr>
        <w:t xml:space="preserve"> </w:t>
      </w:r>
      <w:r w:rsidRPr="00E2797F">
        <w:rPr>
          <w:sz w:val="12"/>
        </w:rPr>
        <w:t xml:space="preserve">At the same time, Democrats are leading a charge to curtail Trump’s </w:t>
      </w:r>
      <w:proofErr w:type="spellStart"/>
      <w:r w:rsidRPr="00E2797F">
        <w:rPr>
          <w:sz w:val="12"/>
        </w:rPr>
        <w:t>warmaking</w:t>
      </w:r>
      <w:proofErr w:type="spellEnd"/>
      <w:r w:rsidRPr="00E2797F">
        <w:rPr>
          <w:sz w:val="12"/>
        </w:rPr>
        <w:t xml:space="preserve"> powers, in the hope that doing so will prevent the situation from turning into all-out war.</w:t>
      </w:r>
      <w:r w:rsidR="00E2797F" w:rsidRPr="00E2797F">
        <w:rPr>
          <w:sz w:val="12"/>
        </w:rPr>
        <w:t xml:space="preserve"> </w:t>
      </w:r>
      <w:r w:rsidRPr="00E2797F">
        <w:rPr>
          <w:rStyle w:val="StyleUnderline"/>
        </w:rPr>
        <w:t xml:space="preserve">On Wednesday night, </w:t>
      </w:r>
      <w:r w:rsidRPr="00621C8D">
        <w:rPr>
          <w:rStyle w:val="StyleUnderline"/>
          <w:highlight w:val="cyan"/>
        </w:rPr>
        <w:t>the House passed an appropriations bill that would sunset a</w:t>
      </w:r>
      <w:r w:rsidRPr="00E2797F">
        <w:rPr>
          <w:rStyle w:val="StyleUnderline"/>
        </w:rPr>
        <w:t xml:space="preserve"> 2001 </w:t>
      </w:r>
      <w:r w:rsidRPr="00621C8D">
        <w:rPr>
          <w:rStyle w:val="StyleUnderline"/>
          <w:highlight w:val="cyan"/>
        </w:rPr>
        <w:t>authorization for military force</w:t>
      </w:r>
      <w:r w:rsidRPr="00E2797F">
        <w:rPr>
          <w:rStyle w:val="StyleUnderline"/>
        </w:rPr>
        <w:t xml:space="preserve"> many </w:t>
      </w:r>
      <w:r w:rsidRPr="00621C8D">
        <w:rPr>
          <w:rStyle w:val="StyleUnderline"/>
          <w:highlight w:val="cyan"/>
        </w:rPr>
        <w:t>Dem</w:t>
      </w:r>
      <w:r w:rsidRPr="00E2797F">
        <w:rPr>
          <w:rStyle w:val="StyleUnderline"/>
        </w:rPr>
        <w:t>ocrat</w:t>
      </w:r>
      <w:r w:rsidRPr="00621C8D">
        <w:rPr>
          <w:rStyle w:val="StyleUnderline"/>
          <w:highlight w:val="cyan"/>
        </w:rPr>
        <w:t>s</w:t>
      </w:r>
      <w:r w:rsidRPr="00E2797F">
        <w:rPr>
          <w:rStyle w:val="StyleUnderline"/>
        </w:rPr>
        <w:t xml:space="preserve"> </w:t>
      </w:r>
      <w:r w:rsidRPr="00621C8D">
        <w:rPr>
          <w:rStyle w:val="StyleUnderline"/>
          <w:highlight w:val="cyan"/>
        </w:rPr>
        <w:t>worry might be used to justify a military confrontation with Iran</w:t>
      </w:r>
      <w:r w:rsidRPr="00E2797F">
        <w:rPr>
          <w:rStyle w:val="StyleUnderline"/>
        </w:rPr>
        <w:t>.</w:t>
      </w:r>
      <w:r w:rsidR="00E2797F" w:rsidRPr="00E2797F">
        <w:rPr>
          <w:rStyle w:val="StyleUnderline"/>
        </w:rPr>
        <w:t xml:space="preserve"> </w:t>
      </w:r>
      <w:r w:rsidRPr="00E2797F">
        <w:rPr>
          <w:rStyle w:val="StyleUnderline"/>
        </w:rPr>
        <w:t xml:space="preserve">Later this month, </w:t>
      </w:r>
      <w:r w:rsidRPr="00621C8D">
        <w:rPr>
          <w:rStyle w:val="StyleUnderline"/>
          <w:highlight w:val="cyan"/>
        </w:rPr>
        <w:t>Dem</w:t>
      </w:r>
      <w:r w:rsidRPr="00E2797F">
        <w:rPr>
          <w:rStyle w:val="StyleUnderline"/>
        </w:rPr>
        <w:t>ocrat</w:t>
      </w:r>
      <w:r w:rsidRPr="00621C8D">
        <w:rPr>
          <w:rStyle w:val="StyleUnderline"/>
          <w:highlight w:val="cyan"/>
        </w:rPr>
        <w:t>s</w:t>
      </w:r>
      <w:r w:rsidRPr="00E2797F">
        <w:rPr>
          <w:rStyle w:val="StyleUnderline"/>
        </w:rPr>
        <w:t xml:space="preserve"> </w:t>
      </w:r>
      <w:r w:rsidRPr="00621C8D">
        <w:rPr>
          <w:rStyle w:val="StyleUnderline"/>
          <w:highlight w:val="cyan"/>
        </w:rPr>
        <w:t>are expected to</w:t>
      </w:r>
      <w:r w:rsidRPr="00E2797F">
        <w:rPr>
          <w:rStyle w:val="StyleUnderline"/>
        </w:rPr>
        <w:t xml:space="preserve"> try to </w:t>
      </w:r>
      <w:r w:rsidRPr="00621C8D">
        <w:rPr>
          <w:rStyle w:val="StyleUnderline"/>
          <w:highlight w:val="cyan"/>
        </w:rPr>
        <w:t>amend language in a defense bill to prevent Trump from engaging in military hostilities</w:t>
      </w:r>
      <w:r w:rsidRPr="00E2797F">
        <w:rPr>
          <w:rStyle w:val="StyleUnderline"/>
        </w:rPr>
        <w:t xml:space="preserve"> with Iran </w:t>
      </w:r>
      <w:r w:rsidRPr="00621C8D">
        <w:rPr>
          <w:rStyle w:val="StyleUnderline"/>
          <w:highlight w:val="cyan"/>
        </w:rPr>
        <w:t>unless he</w:t>
      </w:r>
      <w:r w:rsidRPr="00E2797F">
        <w:rPr>
          <w:rStyle w:val="StyleUnderline"/>
        </w:rPr>
        <w:t xml:space="preserve"> first </w:t>
      </w:r>
      <w:r w:rsidRPr="00621C8D">
        <w:rPr>
          <w:rStyle w:val="StyleUnderline"/>
          <w:highlight w:val="cyan"/>
        </w:rPr>
        <w:t>seeks congressional authorization</w:t>
      </w:r>
      <w:r w:rsidRPr="00E2797F">
        <w:rPr>
          <w:rStyle w:val="StyleUnderline"/>
        </w:rPr>
        <w:t>.</w:t>
      </w:r>
    </w:p>
    <w:p w14:paraId="7BB3675D" w14:textId="067E176A" w:rsidR="00CB7708" w:rsidRDefault="00CB7708" w:rsidP="008A441E">
      <w:pPr>
        <w:pStyle w:val="Heading2"/>
      </w:pPr>
      <w:r>
        <w:t>EDA</w:t>
      </w:r>
    </w:p>
    <w:p w14:paraId="27D56B02" w14:textId="77777777" w:rsidR="00C52516" w:rsidRPr="009F3C4A" w:rsidRDefault="00C52516" w:rsidP="00C52516">
      <w:pPr>
        <w:pStyle w:val="Heading4"/>
      </w:pPr>
      <w:r>
        <w:t>EDA has many regulations on recipient countries, requires congressional review, and only supplies low-medium weapons—unlikely that a shift to a major country would occur</w:t>
      </w:r>
    </w:p>
    <w:p w14:paraId="4176FB00" w14:textId="77777777" w:rsidR="00C52516" w:rsidRDefault="00C52516" w:rsidP="00C52516">
      <w:r w:rsidRPr="009F3C4A">
        <w:rPr>
          <w:rStyle w:val="Style13ptBold"/>
        </w:rPr>
        <w:t>U.S. Navy, no date</w:t>
      </w:r>
      <w:r w:rsidRPr="000C7778">
        <w:t>, "</w:t>
      </w:r>
      <w:r>
        <w:t>Excess Defense Article (EDA)</w:t>
      </w:r>
      <w:r w:rsidRPr="000C7778">
        <w:t xml:space="preserve">", </w:t>
      </w:r>
      <w:r>
        <w:t>Navy International Programs Office</w:t>
      </w:r>
      <w:r w:rsidRPr="000C7778">
        <w:t xml:space="preserve">, https://www.secnav.navy.mil/nipo/Pages/About/Security%20Assitance/Excess-Defense-Articles.aspx, </w:t>
      </w:r>
      <w:proofErr w:type="spellStart"/>
      <w:r w:rsidRPr="000C7778">
        <w:t>ke</w:t>
      </w:r>
      <w:proofErr w:type="spellEnd"/>
    </w:p>
    <w:p w14:paraId="0C880F96" w14:textId="77777777" w:rsidR="00C52516" w:rsidRPr="00FB6CC6" w:rsidRDefault="00C52516" w:rsidP="00C52516">
      <w:pPr>
        <w:rPr>
          <w:rStyle w:val="StyleUnderline"/>
        </w:rPr>
      </w:pPr>
      <w:r w:rsidRPr="00FB6CC6">
        <w:rPr>
          <w:sz w:val="12"/>
        </w:rPr>
        <w:t xml:space="preserve">Defense articles and military equipment that are no longer needed by the U.S. armed forces are eligible for transfer to foreign countries under section 516 of the Foreign Assistance Act (FAA) of 1961. </w:t>
      </w:r>
      <w:r w:rsidRPr="00FB6CC6">
        <w:rPr>
          <w:rStyle w:val="StyleUnderline"/>
        </w:rPr>
        <w:t>These excess articles and materials range from rations and uniforms to vehicles, aircraft, and ships</w:t>
      </w:r>
      <w:r w:rsidRPr="00FB6CC6">
        <w:rPr>
          <w:sz w:val="12"/>
        </w:rPr>
        <w:t xml:space="preserve">. </w:t>
      </w:r>
      <w:r w:rsidRPr="00FB6CC6">
        <w:rPr>
          <w:rStyle w:val="StyleUnderline"/>
        </w:rPr>
        <w:t>Between 1990 and 1995, the United States transferred more than $7 billion worth of excess military equipment worldwide––most of it to developing countries</w:t>
      </w:r>
      <w:r w:rsidRPr="00FB6CC6">
        <w:rPr>
          <w:sz w:val="12"/>
        </w:rPr>
        <w:t xml:space="preserve">. During the last 20 years, the U.S. Navy has supplied 231 ships to 43 countries and 26 aircraft to six countries. The Foreign Assistant Act authorizes the President to transfer excess defense articles on a grant basis to countries which the State Department defines as eligible. The list of eligible countries must be included in the State Department's annual Congressional Presentation for Foreign Operations. Although many transfers of surplus U.S. equipment are given away ("granted") at no cost, there are also cases where supplies are sold to the recipient country. The specific armed service that is overseeing a transfer determines the current value of EDA, which normally ranges between five and 50 percent of the article's original acquisition value, depending upon the age and condition. </w:t>
      </w:r>
      <w:r w:rsidRPr="00621C8D">
        <w:rPr>
          <w:rStyle w:val="StyleUnderline"/>
          <w:highlight w:val="cyan"/>
        </w:rPr>
        <w:t xml:space="preserve">The maximum aggregate amount of EDA that may be transferred </w:t>
      </w:r>
      <w:r w:rsidRPr="00F56A22">
        <w:rPr>
          <w:rStyle w:val="StyleUnderline"/>
        </w:rPr>
        <w:t>d</w:t>
      </w:r>
      <w:r w:rsidRPr="00FB6CC6">
        <w:rPr>
          <w:rStyle w:val="StyleUnderline"/>
        </w:rPr>
        <w:t xml:space="preserve">uring any given fiscal year </w:t>
      </w:r>
      <w:r w:rsidRPr="00621C8D">
        <w:rPr>
          <w:rStyle w:val="StyleUnderline"/>
          <w:highlight w:val="cyan"/>
        </w:rPr>
        <w:t>is $425 million</w:t>
      </w:r>
      <w:r w:rsidRPr="00FB6CC6">
        <w:rPr>
          <w:rStyle w:val="StyleUnderline"/>
        </w:rPr>
        <w:t xml:space="preserve">, measured by current value, although exceptions can be made for high-cost items. </w:t>
      </w:r>
      <w:r w:rsidRPr="00FB6CC6">
        <w:rPr>
          <w:sz w:val="12"/>
        </w:rPr>
        <w:t xml:space="preserve">All EDA transactions, for example, Foreign Military Sales (FMS) purchases, are coordinated by Security Assistance Organizations (SAOs) at U.S. embassies, individual armed services, and the Defense Security Cooperation Agency (DSCA). There are some limitations for EDA under section 516. </w:t>
      </w:r>
      <w:r w:rsidRPr="00FB6CC6">
        <w:rPr>
          <w:rStyle w:val="StyleUnderline"/>
        </w:rPr>
        <w:t>Restrictions on the President's power to transfer EDA include the following: The items must be drawn from existing Defense Department stocks; The Defense Department cannot buy or repair the items for the purpose of transferring them; Giving up the defense articles must not harm the U.S. armed forces' level of readiness; Transfers on a grant basis must be preferable to the transfers on a sales basis, after taking into account the potential proceeds from and likelihood of such sales and comparative foreign policy benefits of a grant or sale; and The transfer must not harm the U.S. technological and industrial base, and must not compete with the sale of a new or used article</w:t>
      </w:r>
      <w:r w:rsidRPr="00FB6CC6">
        <w:rPr>
          <w:sz w:val="12"/>
        </w:rPr>
        <w:t>. Under section 516, EDA priority is given to NATO member countries, major non-NATO allies and the Philippines. Transportation costs and any costs associated with refurbishing and repairing the transferred items must be paid by the recipient country. The President can waive EDA transportation charges if: It is in the U.S. national interest; The recipient is a developing country receiving less than $10 million in other military assistance during the current fiscal year; The total weight of the transfer does not exceed 50,000 pounds; and The transportation is carried out on a "space available" basis</w:t>
      </w:r>
      <w:r w:rsidRPr="00621C8D">
        <w:rPr>
          <w:rStyle w:val="StyleUnderline"/>
          <w:highlight w:val="cyan"/>
        </w:rPr>
        <w:t>. Congressional notification is required if the</w:t>
      </w:r>
      <w:r w:rsidRPr="00FB6CC6">
        <w:rPr>
          <w:rStyle w:val="StyleUnderline"/>
        </w:rPr>
        <w:t xml:space="preserve"> original </w:t>
      </w:r>
      <w:r w:rsidRPr="00621C8D">
        <w:rPr>
          <w:rStyle w:val="StyleUnderline"/>
          <w:highlight w:val="cyan"/>
        </w:rPr>
        <w:t>value</w:t>
      </w:r>
      <w:r w:rsidRPr="00FB6CC6">
        <w:rPr>
          <w:rStyle w:val="StyleUnderline"/>
        </w:rPr>
        <w:t xml:space="preserve"> of a proposed EDA transfer </w:t>
      </w:r>
      <w:r w:rsidRPr="00621C8D">
        <w:rPr>
          <w:rStyle w:val="StyleUnderline"/>
          <w:highlight w:val="cyan"/>
        </w:rPr>
        <w:t>exceeds $7 million.</w:t>
      </w:r>
      <w:r w:rsidRPr="00FB6CC6">
        <w:rPr>
          <w:rStyle w:val="StyleUnderline"/>
        </w:rPr>
        <w:t xml:space="preserve"> Section 516 requires that the President provide 30 days' advance notice to the Senate Foreign Relations Committee, the House International Relations Committee, and the Senate and House Appropriations Committees</w:t>
      </w:r>
      <w:r w:rsidRPr="00FB6CC6">
        <w:rPr>
          <w:sz w:val="12"/>
        </w:rPr>
        <w:t xml:space="preserve">. DSCA provides this notification. The notification must include the following information: A statement outlining the purposes for which the article is being provided, and indication whether the article has been provided to that country in the past; An assessment of the transfer's impact on U.S. military readiness; An assessment of the transfer's impact on the U.S. technological and industrial base, and of possible competition with sales of new or used equipment to that country; and A statement of the article's current value and original value. </w:t>
      </w:r>
      <w:r w:rsidRPr="00FB6CC6">
        <w:rPr>
          <w:rStyle w:val="StyleUnderline"/>
        </w:rPr>
        <w:t>The EDA Program enables the United States to meet foreign policy objectives while simultaneously supporting our friends and allies in improving their defense capabilities</w:t>
      </w:r>
      <w:r w:rsidRPr="00FB6CC6">
        <w:rPr>
          <w:sz w:val="12"/>
        </w:rPr>
        <w:t xml:space="preserve">. Some of the objectives met by EDA are: Strengthening coalitions; Cementing bilateral foreign military relationships; Enhancing interoperability; Furthering legitimate modernization efforts of our allies; Aiding in multilateral peacekeeping efforts; and Combating illegal narcotics production and </w:t>
      </w:r>
      <w:proofErr w:type="spellStart"/>
      <w:r w:rsidRPr="00FB6CC6">
        <w:rPr>
          <w:sz w:val="12"/>
        </w:rPr>
        <w:t>narco</w:t>
      </w:r>
      <w:proofErr w:type="spellEnd"/>
      <w:r w:rsidRPr="00FB6CC6">
        <w:rPr>
          <w:sz w:val="12"/>
        </w:rPr>
        <w:t xml:space="preserve">-trafficking. EDA articles are transferred on an "as is, where is" basis to the recipient and are only offered in response to a demonstrated requirement. </w:t>
      </w:r>
      <w:r w:rsidRPr="00FB6CC6">
        <w:rPr>
          <w:rStyle w:val="StyleUnderline"/>
        </w:rPr>
        <w:t xml:space="preserve">The grant EDA program operates at essentially no cost to the U.S., with </w:t>
      </w:r>
      <w:r w:rsidRPr="00621C8D">
        <w:rPr>
          <w:rStyle w:val="StyleUnderline"/>
          <w:highlight w:val="cyan"/>
        </w:rPr>
        <w:t>the recipient responsible for any required refurbishment and repair of the items</w:t>
      </w:r>
      <w:r w:rsidRPr="00FB6CC6">
        <w:rPr>
          <w:rStyle w:val="StyleUnderline"/>
        </w:rPr>
        <w:t xml:space="preserve"> as well as any associated transportation costs. </w:t>
      </w:r>
      <w:r w:rsidRPr="00621C8D">
        <w:rPr>
          <w:rStyle w:val="StyleUnderline"/>
          <w:highlight w:val="cyan"/>
        </w:rPr>
        <w:t>The vast majority of EDA items are of low to medium technologies that do not present proliferation concerns</w:t>
      </w:r>
      <w:r w:rsidRPr="00FB6CC6">
        <w:rPr>
          <w:rStyle w:val="StyleUnderline"/>
        </w:rPr>
        <w:t>.</w:t>
      </w:r>
      <w:r w:rsidRPr="00FB6CC6">
        <w:rPr>
          <w:sz w:val="12"/>
        </w:rPr>
        <w:t xml:space="preserve"> A country's eligibility for EDA simply permits a nation to be considered for grant EDA, and does not guarantee the transfer of any EDA. </w:t>
      </w:r>
      <w:r w:rsidRPr="00FB6CC6">
        <w:rPr>
          <w:rStyle w:val="StyleUnderline"/>
        </w:rPr>
        <w:t xml:space="preserve">Furthermore, </w:t>
      </w:r>
      <w:r w:rsidRPr="00621C8D">
        <w:rPr>
          <w:rStyle w:val="StyleUnderline"/>
          <w:highlight w:val="cyan"/>
        </w:rPr>
        <w:t>all potential EDA transfers are subject to the same Conventional Arms Transfer Policy interagency review as any other government-to-government transfer.</w:t>
      </w:r>
    </w:p>
    <w:p w14:paraId="2E54F1F6" w14:textId="23BB452B" w:rsidR="00CB7708" w:rsidRDefault="00CB7708" w:rsidP="008A441E">
      <w:pPr>
        <w:pStyle w:val="Heading2"/>
      </w:pPr>
      <w:r>
        <w:t>Countries</w:t>
      </w:r>
    </w:p>
    <w:p w14:paraId="2CB8D0B5" w14:textId="360BCC16" w:rsidR="00CC420B" w:rsidRDefault="00CC420B" w:rsidP="00CC420B">
      <w:pPr>
        <w:pStyle w:val="Heading4"/>
      </w:pPr>
      <w:r>
        <w:t>Embargoes create international precedent and incentivize coalition against states</w:t>
      </w:r>
    </w:p>
    <w:p w14:paraId="51285614" w14:textId="03569C5A" w:rsidR="00CC420B" w:rsidRDefault="00CC420B" w:rsidP="00CC420B">
      <w:r w:rsidRPr="00CC420B">
        <w:t xml:space="preserve">Jennifer </w:t>
      </w:r>
      <w:proofErr w:type="spellStart"/>
      <w:r w:rsidRPr="00CC420B">
        <w:rPr>
          <w:rStyle w:val="Style13ptBold"/>
        </w:rPr>
        <w:t>Spindel</w:t>
      </w:r>
      <w:proofErr w:type="spellEnd"/>
      <w:r w:rsidRPr="00CC420B">
        <w:t xml:space="preserve">, </w:t>
      </w:r>
      <w:r w:rsidRPr="00CC420B">
        <w:rPr>
          <w:rStyle w:val="Style13ptBold"/>
        </w:rPr>
        <w:t>5-14</w:t>
      </w:r>
      <w:r w:rsidRPr="00CC420B">
        <w:t xml:space="preserve">-2019, "The Case for Suspending American Arms Sales to Saudi Arabia", War on the Rocks, https://warontherocks.com/2019/05/the-case-for-suspending-american-arms-sales-to-saudi-arabia/, </w:t>
      </w:r>
      <w:proofErr w:type="spellStart"/>
      <w:r w:rsidRPr="00CC420B">
        <w:t>ke</w:t>
      </w:r>
      <w:proofErr w:type="spellEnd"/>
    </w:p>
    <w:p w14:paraId="62594D19" w14:textId="294ED6E6" w:rsidR="00541EE5" w:rsidRDefault="00CC420B" w:rsidP="00CC420B">
      <w:pPr>
        <w:rPr>
          <w:rStyle w:val="StyleUnderline"/>
        </w:rPr>
      </w:pPr>
      <w:r w:rsidRPr="00CC420B">
        <w:rPr>
          <w:rStyle w:val="StyleUnderline"/>
        </w:rPr>
        <w:t xml:space="preserve">The second reason for </w:t>
      </w:r>
      <w:r w:rsidRPr="00621C8D">
        <w:rPr>
          <w:rStyle w:val="StyleUnderline"/>
          <w:highlight w:val="cyan"/>
        </w:rPr>
        <w:t>supporting an embargo concerns U.S. allies</w:t>
      </w:r>
      <w:r w:rsidRPr="00CC420B">
        <w:rPr>
          <w:rStyle w:val="StyleUnderline"/>
        </w:rPr>
        <w:t xml:space="preserve"> and the logistical difficulties of </w:t>
      </w:r>
      <w:r w:rsidRPr="00621C8D">
        <w:rPr>
          <w:rStyle w:val="StyleUnderline"/>
          <w:highlight w:val="cyan"/>
        </w:rPr>
        <w:t>making an embargo have an effect</w:t>
      </w:r>
      <w:r w:rsidRPr="00CC420B">
        <w:rPr>
          <w:sz w:val="14"/>
        </w:rPr>
        <w:t xml:space="preserve">.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w:t>
      </w:r>
      <w:r w:rsidRPr="00CC420B">
        <w:rPr>
          <w:rStyle w:val="StyleUnderline"/>
        </w:rPr>
        <w:t>Germany understands the importance of the embargo as a political signal</w:t>
      </w:r>
      <w:r w:rsidRPr="00CC420B">
        <w:rPr>
          <w:sz w:val="14"/>
        </w:rPr>
        <w:t>: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w:t>
      </w:r>
      <w:r w:rsidRPr="00621C8D">
        <w:rPr>
          <w:sz w:val="14"/>
          <w:highlight w:val="cyan"/>
        </w:rPr>
        <w:t xml:space="preserve">. </w:t>
      </w:r>
      <w:r w:rsidRPr="00621C8D">
        <w:rPr>
          <w:rStyle w:val="StyleUnderline"/>
          <w:highlight w:val="cyan"/>
        </w:rPr>
        <w:t>A U.S. embargo would send an important signal to</w:t>
      </w:r>
      <w:r w:rsidRPr="00CC420B">
        <w:rPr>
          <w:rStyle w:val="StyleUnderline"/>
        </w:rPr>
        <w:t xml:space="preserve"> the </w:t>
      </w:r>
      <w:r w:rsidRPr="00621C8D">
        <w:rPr>
          <w:rStyle w:val="StyleUnderline"/>
          <w:highlight w:val="cyan"/>
        </w:rPr>
        <w:t>allies</w:t>
      </w:r>
      <w:r w:rsidRPr="00CC420B">
        <w:rPr>
          <w:rStyle w:val="StyleUnderline"/>
        </w:rPr>
        <w:t xml:space="preserve"> who also supply Saudi Arabia, </w:t>
      </w:r>
      <w:r w:rsidRPr="00621C8D">
        <w:rPr>
          <w:rStyle w:val="StyleUnderline"/>
          <w:highlight w:val="cyan"/>
        </w:rPr>
        <w:t>allowing them to explain participation in the embargo to their own</w:t>
      </w:r>
      <w:r w:rsidRPr="00CC420B">
        <w:rPr>
          <w:rStyle w:val="StyleUnderline"/>
        </w:rPr>
        <w:t xml:space="preserve"> domestic </w:t>
      </w:r>
      <w:r w:rsidRPr="00621C8D">
        <w:rPr>
          <w:rStyle w:val="StyleUnderline"/>
          <w:highlight w:val="cyan"/>
        </w:rPr>
        <w:t>constituencies</w:t>
      </w:r>
      <w:r w:rsidRPr="00CC420B">
        <w:rPr>
          <w:rStyle w:val="StyleUnderline"/>
        </w:rPr>
        <w:t xml:space="preserve">. </w:t>
      </w:r>
      <w:r w:rsidRPr="00621C8D">
        <w:rPr>
          <w:rStyle w:val="StyleUnderline"/>
          <w:highlight w:val="cyan"/>
        </w:rPr>
        <w:t>This is especially important for countries like France, Germany, and the U</w:t>
      </w:r>
      <w:r w:rsidRPr="00CC420B">
        <w:rPr>
          <w:rStyle w:val="StyleUnderline"/>
        </w:rPr>
        <w:t xml:space="preserve">nited </w:t>
      </w:r>
      <w:r w:rsidRPr="00621C8D">
        <w:rPr>
          <w:rStyle w:val="StyleUnderline"/>
          <w:highlight w:val="cyan"/>
        </w:rPr>
        <w:t>K</w:t>
      </w:r>
      <w:r w:rsidRPr="00CC420B">
        <w:rPr>
          <w:rStyle w:val="StyleUnderline"/>
        </w:rPr>
        <w:t>ingdom, that need to export arms to keep their own production lines running</w:t>
      </w:r>
      <w:r w:rsidRPr="00CC420B">
        <w:rPr>
          <w:sz w:val="14"/>
        </w:rPr>
        <w:t xml:space="preserve">. While the research shows that sustaining an arms embargo is often the most difficult step, embargoes can restrain sending states’ arms exports. </w:t>
      </w:r>
      <w:r w:rsidRPr="00621C8D">
        <w:rPr>
          <w:rStyle w:val="StyleUnderline"/>
          <w:highlight w:val="cyan"/>
        </w:rPr>
        <w:t>Even if a U.S. embargo won’t have a direct effect</w:t>
      </w:r>
      <w:r w:rsidRPr="00CC420B">
        <w:rPr>
          <w:rStyle w:val="StyleUnderline"/>
        </w:rPr>
        <w:t xml:space="preserve"> on Saudi Arabia </w:t>
      </w:r>
      <w:r w:rsidRPr="00621C8D">
        <w:rPr>
          <w:rStyle w:val="StyleUnderline"/>
          <w:highlight w:val="cyan"/>
        </w:rPr>
        <w:t>on its own, an embargo is important for building coalitions for a more expansive embargo</w:t>
      </w:r>
      <w:r w:rsidRPr="00CC420B">
        <w:rPr>
          <w:rStyle w:val="StyleUnderline"/>
        </w:rPr>
        <w:t xml:space="preserve"> that could affect Saudi behavior.</w:t>
      </w:r>
    </w:p>
    <w:p w14:paraId="5096FA43" w14:textId="4B0BCBD5" w:rsidR="00541EE5" w:rsidRDefault="00541EE5" w:rsidP="00541EE5"/>
    <w:p w14:paraId="37561765" w14:textId="77777777" w:rsidR="00541EE5" w:rsidRDefault="00541EE5" w:rsidP="00541EE5">
      <w:pPr>
        <w:pStyle w:val="Heading4"/>
      </w:pPr>
      <w:bookmarkStart w:id="3" w:name="_GoBack"/>
      <w:bookmarkEnd w:id="3"/>
      <w:r>
        <w:t xml:space="preserve">France can’t fill in for increased arm sales – increased domestic pressure will stop weapons expansion </w:t>
      </w:r>
    </w:p>
    <w:p w14:paraId="7CCC4518" w14:textId="77777777" w:rsidR="00541EE5" w:rsidRDefault="00541EE5" w:rsidP="00541EE5">
      <w:r>
        <w:t xml:space="preserve">John </w:t>
      </w:r>
      <w:r w:rsidRPr="002B71CB">
        <w:rPr>
          <w:rStyle w:val="Style13ptBold"/>
        </w:rPr>
        <w:t>Irish</w:t>
      </w:r>
      <w:r>
        <w:t xml:space="preserve"> (Reuters) “</w:t>
      </w:r>
      <w:r w:rsidRPr="002B71CB">
        <w:t>Amid outcry over Yemen war, Saudi ship leaves France without arms cargo</w:t>
      </w:r>
      <w:r>
        <w:t xml:space="preserve">” May 10, </w:t>
      </w:r>
      <w:r w:rsidRPr="002B71CB">
        <w:rPr>
          <w:rStyle w:val="Style13ptBold"/>
        </w:rPr>
        <w:t>2019</w:t>
      </w:r>
      <w:r>
        <w:t xml:space="preserve"> </w:t>
      </w:r>
      <w:r w:rsidRPr="002B71CB">
        <w:t>https://www.reuters.com/article/us-yemen-security-france-arms/amid-outcry-over-yemen-war-saudi-ship-leaves-france-without-arms-cargo-idUSKCN1SG15N</w:t>
      </w:r>
    </w:p>
    <w:p w14:paraId="4383ADE4" w14:textId="77777777" w:rsidR="00541EE5" w:rsidRDefault="00541EE5" w:rsidP="00541EE5">
      <w:r w:rsidRPr="00621C8D">
        <w:rPr>
          <w:rStyle w:val="StyleUnderline"/>
          <w:highlight w:val="cyan"/>
        </w:rPr>
        <w:t>A Saudi vessel that had been due to load weapons at a</w:t>
      </w:r>
      <w:r w:rsidRPr="00782A48">
        <w:rPr>
          <w:rStyle w:val="StyleUnderline"/>
        </w:rPr>
        <w:t xml:space="preserve"> northern </w:t>
      </w:r>
      <w:r w:rsidRPr="00621C8D">
        <w:rPr>
          <w:rStyle w:val="StyleUnderline"/>
          <w:highlight w:val="cyan"/>
        </w:rPr>
        <w:t>French port</w:t>
      </w:r>
      <w:r w:rsidRPr="00782A48">
        <w:rPr>
          <w:rStyle w:val="StyleUnderline"/>
        </w:rPr>
        <w:t xml:space="preserve"> on Friday </w:t>
      </w:r>
      <w:r w:rsidRPr="00621C8D">
        <w:rPr>
          <w:rStyle w:val="StyleUnderline"/>
          <w:highlight w:val="cyan"/>
        </w:rPr>
        <w:t>set sail without them</w:t>
      </w:r>
      <w:r w:rsidRPr="00782A48">
        <w:t xml:space="preserve"> and headed for Spain, a day </w:t>
      </w:r>
      <w:r w:rsidRPr="00621C8D">
        <w:rPr>
          <w:rStyle w:val="StyleUnderline"/>
          <w:highlight w:val="cyan"/>
        </w:rPr>
        <w:t>after a rights group tried to block the cargo</w:t>
      </w:r>
      <w:r w:rsidRPr="00782A48">
        <w:rPr>
          <w:rStyle w:val="StyleUnderline"/>
        </w:rPr>
        <w:t xml:space="preserve"> on humanitarian grounds</w:t>
      </w:r>
      <w:r w:rsidRPr="00782A48">
        <w:t xml:space="preserve">. </w:t>
      </w:r>
      <w:r>
        <w:t xml:space="preserve">French rights group ACAT argued in a legal challenge on Thursday that the consignment contravened a U.N. treaty because the arms might be used against civilians in Yemen.  A French judge threw out that legal challenge but the </w:t>
      </w:r>
      <w:proofErr w:type="spellStart"/>
      <w:r>
        <w:t>Bahri</w:t>
      </w:r>
      <w:proofErr w:type="spellEnd"/>
      <w:r>
        <w:t xml:space="preserve">-Yanbu set course for Santander shortly after minus the weapons, officials said and ship-tracking data showed.  The saga is an embarrassment for President Emmanuel Macron, who on Thursday defended arms sales to Saudi Arabia.  Riyadh leads the pro-government military coalition in the four-year civil war that has devastated Yemen, killed tens of thousands and left much of the population on the brink of famine. Macron said on Thursday Riyadh, which he called a key ally in the fight against terrorism, had assured him the weapons the ship was to load were not to be used against civilians.  An official working for Jean-Paul </w:t>
      </w:r>
      <w:proofErr w:type="spellStart"/>
      <w:r>
        <w:t>Lecoq</w:t>
      </w:r>
      <w:proofErr w:type="spellEnd"/>
      <w:r>
        <w:t xml:space="preserve">, the opposition Communist member of parliament for port city Le Havre, confirmed the vessel had left without the consignment.  </w:t>
      </w:r>
      <w:r w:rsidRPr="00621C8D">
        <w:rPr>
          <w:rStyle w:val="StyleUnderline"/>
          <w:highlight w:val="cyan"/>
        </w:rPr>
        <w:t>“This is a lesson for the executive,”</w:t>
      </w:r>
      <w:r>
        <w:t xml:space="preserve"> he told Reuters.</w:t>
      </w:r>
      <w:r w:rsidRPr="002B71CB">
        <w:rPr>
          <w:rStyle w:val="StyleUnderline"/>
        </w:rPr>
        <w:t xml:space="preserve"> “It can no longer give bland statements saying ‘do not worry, we have guarantees’</w:t>
      </w:r>
      <w:r>
        <w:t xml:space="preserve">. </w:t>
      </w:r>
      <w:r w:rsidRPr="002B71CB">
        <w:rPr>
          <w:rStyle w:val="StyleUnderline"/>
        </w:rPr>
        <w:t>That no longer works.”</w:t>
      </w:r>
      <w:r>
        <w:t xml:space="preserve"> European powers are split over arms sales to Saudi Arabia, with France and Britain lobbying against German efforts to toughen the way they are regulated.  The </w:t>
      </w:r>
      <w:proofErr w:type="spellStart"/>
      <w:r>
        <w:t>Bahri</w:t>
      </w:r>
      <w:proofErr w:type="spellEnd"/>
      <w:r>
        <w:t xml:space="preserve">-Yanbu had been at anchor 25 kilometers (15 miles) off Le Havre since Wednesday evening, already carrying a separate consignment of arms loaded in Antwerp.   France’s defense ministry referred questions about the consignment to the foreign ministry, which referred Reuters back to the defense ministry. Neither the prime minister’s office, which approves arms’ sales, nor the presidency responded.  A Saudi embassy spokesman could not immediately comment.  The move by ACAT came after online investigative site Disclose published leaked military intelligence showing weapons sold by France to Saudi Arabia, including tanks and laser-guided missile systems, were being used against civilians in Yemen.  Finance Minister Bruno Le </w:t>
      </w:r>
      <w:proofErr w:type="spellStart"/>
      <w:r>
        <w:t>Maire</w:t>
      </w:r>
      <w:proofErr w:type="spellEnd"/>
      <w:r>
        <w:t xml:space="preserve"> said on Friday that Paris adhered to rules related to arms sales,  </w:t>
      </w:r>
      <w:r w:rsidRPr="00621C8D">
        <w:rPr>
          <w:rStyle w:val="StyleUnderline"/>
          <w:highlight w:val="cyan"/>
        </w:rPr>
        <w:t>France</w:t>
      </w:r>
      <w:r>
        <w:t xml:space="preserve"> is one of Saudi Arabia’s main arms’ suppliers, but </w:t>
      </w:r>
      <w:r w:rsidRPr="00621C8D">
        <w:rPr>
          <w:rStyle w:val="StyleUnderline"/>
          <w:highlight w:val="cyan"/>
        </w:rPr>
        <w:t>has</w:t>
      </w:r>
      <w:r>
        <w:t xml:space="preserve"> also </w:t>
      </w:r>
      <w:r w:rsidRPr="00621C8D">
        <w:rPr>
          <w:rStyle w:val="Emphasis"/>
          <w:highlight w:val="cyan"/>
        </w:rPr>
        <w:t>faced increasing domestic pressure to review that trade relationship as the human cost of Yemen’s war has risen</w:t>
      </w:r>
      <w:r>
        <w:t xml:space="preserve">. </w:t>
      </w:r>
      <w:r w:rsidRPr="002B71CB">
        <w:rPr>
          <w:rStyle w:val="StyleUnderline"/>
        </w:rPr>
        <w:t>ACAT had argued that the transfer contravened the U.N. Arms Trade Treaty</w:t>
      </w:r>
      <w:r>
        <w:t>, which says one country cannot authorize the transfer of weapons if it knows at the time that those weapons could be used to commit war crimes or target civilians.  U.N. officials have said all sides in the Yemeni conflict may have committed war crimes.  The government declined to give details of the arms order, which Disclose had said included eight Caesar howitzer cannons.</w:t>
      </w:r>
    </w:p>
    <w:p w14:paraId="2DB2ED8E" w14:textId="77777777" w:rsidR="00541EE5" w:rsidRDefault="00541EE5" w:rsidP="00541EE5">
      <w:r>
        <w:br w:type="page"/>
      </w:r>
    </w:p>
    <w:p w14:paraId="1E978F03" w14:textId="77777777" w:rsidR="00CB7708" w:rsidRPr="00541EE5" w:rsidRDefault="00CB7708" w:rsidP="00541EE5"/>
    <w:sectPr w:rsidR="00CB7708" w:rsidRPr="00541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9912620"/>
    <w:docVar w:name="VerbatimVersion" w:val="5.1"/>
  </w:docVars>
  <w:rsids>
    <w:rsidRoot w:val="00CB7708"/>
    <w:rsid w:val="00010B6C"/>
    <w:rsid w:val="000139A3"/>
    <w:rsid w:val="000D3DEC"/>
    <w:rsid w:val="000E1DF0"/>
    <w:rsid w:val="00100833"/>
    <w:rsid w:val="00104529"/>
    <w:rsid w:val="00105942"/>
    <w:rsid w:val="00107396"/>
    <w:rsid w:val="00144A4C"/>
    <w:rsid w:val="00160981"/>
    <w:rsid w:val="00176AB0"/>
    <w:rsid w:val="00177B7D"/>
    <w:rsid w:val="0018322D"/>
    <w:rsid w:val="001B5776"/>
    <w:rsid w:val="001E527A"/>
    <w:rsid w:val="001F78CE"/>
    <w:rsid w:val="00251FC7"/>
    <w:rsid w:val="002855A7"/>
    <w:rsid w:val="002B146A"/>
    <w:rsid w:val="002B2C54"/>
    <w:rsid w:val="002B5E17"/>
    <w:rsid w:val="002F27D9"/>
    <w:rsid w:val="00315690"/>
    <w:rsid w:val="003165B0"/>
    <w:rsid w:val="00316B75"/>
    <w:rsid w:val="00325646"/>
    <w:rsid w:val="003460F2"/>
    <w:rsid w:val="0038158C"/>
    <w:rsid w:val="003902BA"/>
    <w:rsid w:val="003A09E2"/>
    <w:rsid w:val="00403D9A"/>
    <w:rsid w:val="00407037"/>
    <w:rsid w:val="004605D6"/>
    <w:rsid w:val="004C60E8"/>
    <w:rsid w:val="004E3579"/>
    <w:rsid w:val="004E728B"/>
    <w:rsid w:val="004F39E0"/>
    <w:rsid w:val="004F4F5E"/>
    <w:rsid w:val="00537BD5"/>
    <w:rsid w:val="00541EE5"/>
    <w:rsid w:val="00567E1A"/>
    <w:rsid w:val="0057268A"/>
    <w:rsid w:val="0059367D"/>
    <w:rsid w:val="005A493B"/>
    <w:rsid w:val="005D2912"/>
    <w:rsid w:val="005F739B"/>
    <w:rsid w:val="006065BD"/>
    <w:rsid w:val="00621C8D"/>
    <w:rsid w:val="00634514"/>
    <w:rsid w:val="00645FA9"/>
    <w:rsid w:val="00647866"/>
    <w:rsid w:val="00665003"/>
    <w:rsid w:val="00680610"/>
    <w:rsid w:val="006A2AD0"/>
    <w:rsid w:val="006B52C3"/>
    <w:rsid w:val="006C2375"/>
    <w:rsid w:val="006D4ECC"/>
    <w:rsid w:val="00722258"/>
    <w:rsid w:val="007243E5"/>
    <w:rsid w:val="00766EA0"/>
    <w:rsid w:val="007A2226"/>
    <w:rsid w:val="007A2B1C"/>
    <w:rsid w:val="007D41F7"/>
    <w:rsid w:val="007F204B"/>
    <w:rsid w:val="007F5B66"/>
    <w:rsid w:val="00823A1C"/>
    <w:rsid w:val="00845B9D"/>
    <w:rsid w:val="00860984"/>
    <w:rsid w:val="008A441E"/>
    <w:rsid w:val="008B3ECB"/>
    <w:rsid w:val="008B4E85"/>
    <w:rsid w:val="008C1B2E"/>
    <w:rsid w:val="008D6069"/>
    <w:rsid w:val="0091627E"/>
    <w:rsid w:val="00922136"/>
    <w:rsid w:val="00935B45"/>
    <w:rsid w:val="0097032B"/>
    <w:rsid w:val="009D2EAD"/>
    <w:rsid w:val="009D54B2"/>
    <w:rsid w:val="009E1922"/>
    <w:rsid w:val="009F778B"/>
    <w:rsid w:val="009F7ED2"/>
    <w:rsid w:val="00A93661"/>
    <w:rsid w:val="00A95652"/>
    <w:rsid w:val="00AC0AB8"/>
    <w:rsid w:val="00B00F67"/>
    <w:rsid w:val="00B33C6D"/>
    <w:rsid w:val="00B4508F"/>
    <w:rsid w:val="00B55AD5"/>
    <w:rsid w:val="00B8057C"/>
    <w:rsid w:val="00B91B00"/>
    <w:rsid w:val="00BD6238"/>
    <w:rsid w:val="00BF593B"/>
    <w:rsid w:val="00BF773A"/>
    <w:rsid w:val="00BF7E81"/>
    <w:rsid w:val="00C13773"/>
    <w:rsid w:val="00C17CC8"/>
    <w:rsid w:val="00C52516"/>
    <w:rsid w:val="00C83417"/>
    <w:rsid w:val="00C9604F"/>
    <w:rsid w:val="00CA19AA"/>
    <w:rsid w:val="00CB508E"/>
    <w:rsid w:val="00CB7708"/>
    <w:rsid w:val="00CC420B"/>
    <w:rsid w:val="00CC5298"/>
    <w:rsid w:val="00CD736E"/>
    <w:rsid w:val="00CD798D"/>
    <w:rsid w:val="00CE161E"/>
    <w:rsid w:val="00CF19FB"/>
    <w:rsid w:val="00CF59A8"/>
    <w:rsid w:val="00D325A9"/>
    <w:rsid w:val="00D36A8A"/>
    <w:rsid w:val="00D61409"/>
    <w:rsid w:val="00D6691E"/>
    <w:rsid w:val="00D71170"/>
    <w:rsid w:val="00D73351"/>
    <w:rsid w:val="00DA1C92"/>
    <w:rsid w:val="00DA25D4"/>
    <w:rsid w:val="00DA6538"/>
    <w:rsid w:val="00E15E75"/>
    <w:rsid w:val="00E2797F"/>
    <w:rsid w:val="00E5262C"/>
    <w:rsid w:val="00E8123F"/>
    <w:rsid w:val="00EC06CC"/>
    <w:rsid w:val="00EC7DC4"/>
    <w:rsid w:val="00ED30CF"/>
    <w:rsid w:val="00ED6348"/>
    <w:rsid w:val="00EF0AF6"/>
    <w:rsid w:val="00EF5F04"/>
    <w:rsid w:val="00F133EE"/>
    <w:rsid w:val="00F176EF"/>
    <w:rsid w:val="00F45E10"/>
    <w:rsid w:val="00F56A22"/>
    <w:rsid w:val="00F6364A"/>
    <w:rsid w:val="00F76037"/>
    <w:rsid w:val="00F90660"/>
    <w:rsid w:val="00F9113A"/>
    <w:rsid w:val="00FB6CC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E7E7"/>
  <w15:chartTrackingRefBased/>
  <w15:docId w15:val="{54759EF7-8E01-435A-B951-17CDA9C5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21C8D"/>
    <w:rPr>
      <w:rFonts w:ascii="Calibri" w:hAnsi="Calibri"/>
    </w:rPr>
  </w:style>
  <w:style w:type="paragraph" w:styleId="Heading1">
    <w:name w:val="heading 1"/>
    <w:aliases w:val="Pocket"/>
    <w:basedOn w:val="Normal"/>
    <w:next w:val="Normal"/>
    <w:link w:val="Heading1Char"/>
    <w:qFormat/>
    <w:rsid w:val="00621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1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21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21C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21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1C8D"/>
  </w:style>
  <w:style w:type="character" w:customStyle="1" w:styleId="Heading1Char">
    <w:name w:val="Heading 1 Char"/>
    <w:aliases w:val="Pocket Char"/>
    <w:basedOn w:val="DefaultParagraphFont"/>
    <w:link w:val="Heading1"/>
    <w:rsid w:val="00621C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1C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1C8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21C8D"/>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Bold Underline,small,Qualifications,bold underline,normal card text,Shrunk,qualifications in card,qualifications,Debate,s,B"/>
    <w:basedOn w:val="DefaultParagraphFont"/>
    <w:link w:val="Emphasis1"/>
    <w:uiPriority w:val="7"/>
    <w:qFormat/>
    <w:rsid w:val="00621C8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21C8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621C8D"/>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21C8D"/>
    <w:rPr>
      <w:color w:val="auto"/>
      <w:u w:val="none"/>
    </w:rPr>
  </w:style>
  <w:style w:type="character" w:styleId="FollowedHyperlink">
    <w:name w:val="FollowedHyperlink"/>
    <w:basedOn w:val="DefaultParagraphFont"/>
    <w:uiPriority w:val="99"/>
    <w:semiHidden/>
    <w:unhideWhenUsed/>
    <w:rsid w:val="00621C8D"/>
    <w:rPr>
      <w:color w:val="auto"/>
      <w:u w:val="none"/>
    </w:rPr>
  </w:style>
  <w:style w:type="paragraph" w:customStyle="1" w:styleId="Card">
    <w:name w:val="Card"/>
    <w:aliases w:val="Tags,Debate Text,No Spacing11,No Spacing31,No Spacing22,No Spacing111,No Spacing3,No Spacing2,Read stuff,No Spacing1121,Dont use,No Spacing41,No Spacing111112,No Spacing112,Note Level 2,No Spacing1111,Tag and Ci,card,Medium Grid 21,No Spacing1,tag"/>
    <w:basedOn w:val="Heading1"/>
    <w:link w:val="Hyperlink"/>
    <w:autoRedefine/>
    <w:uiPriority w:val="99"/>
    <w:qFormat/>
    <w:rsid w:val="00CB770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resolvedMention">
    <w:name w:val="Unresolved Mention"/>
    <w:basedOn w:val="DefaultParagraphFont"/>
    <w:uiPriority w:val="99"/>
    <w:semiHidden/>
    <w:unhideWhenUsed/>
    <w:rsid w:val="00E2797F"/>
    <w:rPr>
      <w:color w:val="605E5C"/>
      <w:shd w:val="clear" w:color="auto" w:fill="E1DFDD"/>
    </w:rPr>
  </w:style>
  <w:style w:type="paragraph" w:customStyle="1" w:styleId="Emphasis1">
    <w:name w:val="Emphasis1"/>
    <w:basedOn w:val="Normal"/>
    <w:link w:val="Emphasis"/>
    <w:autoRedefine/>
    <w:uiPriority w:val="7"/>
    <w:qFormat/>
    <w:rsid w:val="00010B6C"/>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90924">
      <w:bodyDiv w:val="1"/>
      <w:marLeft w:val="0"/>
      <w:marRight w:val="0"/>
      <w:marTop w:val="0"/>
      <w:marBottom w:val="0"/>
      <w:divBdr>
        <w:top w:val="none" w:sz="0" w:space="0" w:color="auto"/>
        <w:left w:val="none" w:sz="0" w:space="0" w:color="auto"/>
        <w:bottom w:val="none" w:sz="0" w:space="0" w:color="auto"/>
        <w:right w:val="none" w:sz="0" w:space="0" w:color="auto"/>
      </w:divBdr>
    </w:div>
    <w:div w:id="111360866">
      <w:bodyDiv w:val="1"/>
      <w:marLeft w:val="0"/>
      <w:marRight w:val="0"/>
      <w:marTop w:val="0"/>
      <w:marBottom w:val="0"/>
      <w:divBdr>
        <w:top w:val="none" w:sz="0" w:space="0" w:color="auto"/>
        <w:left w:val="none" w:sz="0" w:space="0" w:color="auto"/>
        <w:bottom w:val="none" w:sz="0" w:space="0" w:color="auto"/>
        <w:right w:val="none" w:sz="0" w:space="0" w:color="auto"/>
      </w:divBdr>
    </w:div>
    <w:div w:id="465590994">
      <w:bodyDiv w:val="1"/>
      <w:marLeft w:val="0"/>
      <w:marRight w:val="0"/>
      <w:marTop w:val="0"/>
      <w:marBottom w:val="0"/>
      <w:divBdr>
        <w:top w:val="none" w:sz="0" w:space="0" w:color="auto"/>
        <w:left w:val="none" w:sz="0" w:space="0" w:color="auto"/>
        <w:bottom w:val="none" w:sz="0" w:space="0" w:color="auto"/>
        <w:right w:val="none" w:sz="0" w:space="0" w:color="auto"/>
      </w:divBdr>
    </w:div>
    <w:div w:id="494608300">
      <w:bodyDiv w:val="1"/>
      <w:marLeft w:val="0"/>
      <w:marRight w:val="0"/>
      <w:marTop w:val="0"/>
      <w:marBottom w:val="0"/>
      <w:divBdr>
        <w:top w:val="none" w:sz="0" w:space="0" w:color="auto"/>
        <w:left w:val="none" w:sz="0" w:space="0" w:color="auto"/>
        <w:bottom w:val="none" w:sz="0" w:space="0" w:color="auto"/>
        <w:right w:val="none" w:sz="0" w:space="0" w:color="auto"/>
      </w:divBdr>
    </w:div>
    <w:div w:id="629634159">
      <w:bodyDiv w:val="1"/>
      <w:marLeft w:val="0"/>
      <w:marRight w:val="0"/>
      <w:marTop w:val="0"/>
      <w:marBottom w:val="0"/>
      <w:divBdr>
        <w:top w:val="none" w:sz="0" w:space="0" w:color="auto"/>
        <w:left w:val="none" w:sz="0" w:space="0" w:color="auto"/>
        <w:bottom w:val="none" w:sz="0" w:space="0" w:color="auto"/>
        <w:right w:val="none" w:sz="0" w:space="0" w:color="auto"/>
      </w:divBdr>
    </w:div>
    <w:div w:id="971902311">
      <w:bodyDiv w:val="1"/>
      <w:marLeft w:val="0"/>
      <w:marRight w:val="0"/>
      <w:marTop w:val="0"/>
      <w:marBottom w:val="0"/>
      <w:divBdr>
        <w:top w:val="none" w:sz="0" w:space="0" w:color="auto"/>
        <w:left w:val="none" w:sz="0" w:space="0" w:color="auto"/>
        <w:bottom w:val="none" w:sz="0" w:space="0" w:color="auto"/>
        <w:right w:val="none" w:sz="0" w:space="0" w:color="auto"/>
      </w:divBdr>
      <w:divsChild>
        <w:div w:id="910846608">
          <w:marLeft w:val="0"/>
          <w:marRight w:val="0"/>
          <w:marTop w:val="0"/>
          <w:marBottom w:val="0"/>
          <w:divBdr>
            <w:top w:val="none" w:sz="0" w:space="0" w:color="auto"/>
            <w:left w:val="none" w:sz="0" w:space="0" w:color="auto"/>
            <w:bottom w:val="none" w:sz="0" w:space="0" w:color="auto"/>
            <w:right w:val="none" w:sz="0" w:space="0" w:color="auto"/>
          </w:divBdr>
          <w:divsChild>
            <w:div w:id="152570929">
              <w:marLeft w:val="1465"/>
              <w:marRight w:val="0"/>
              <w:marTop w:val="675"/>
              <w:marBottom w:val="675"/>
              <w:divBdr>
                <w:top w:val="none" w:sz="0" w:space="0" w:color="auto"/>
                <w:left w:val="none" w:sz="0" w:space="0" w:color="auto"/>
                <w:bottom w:val="none" w:sz="0" w:space="0" w:color="auto"/>
                <w:right w:val="none" w:sz="0" w:space="0" w:color="auto"/>
              </w:divBdr>
            </w:div>
          </w:divsChild>
        </w:div>
      </w:divsChild>
    </w:div>
    <w:div w:id="1104500041">
      <w:bodyDiv w:val="1"/>
      <w:marLeft w:val="0"/>
      <w:marRight w:val="0"/>
      <w:marTop w:val="0"/>
      <w:marBottom w:val="0"/>
      <w:divBdr>
        <w:top w:val="none" w:sz="0" w:space="0" w:color="auto"/>
        <w:left w:val="none" w:sz="0" w:space="0" w:color="auto"/>
        <w:bottom w:val="none" w:sz="0" w:space="0" w:color="auto"/>
        <w:right w:val="none" w:sz="0" w:space="0" w:color="auto"/>
      </w:divBdr>
    </w:div>
    <w:div w:id="1154178918">
      <w:bodyDiv w:val="1"/>
      <w:marLeft w:val="0"/>
      <w:marRight w:val="0"/>
      <w:marTop w:val="0"/>
      <w:marBottom w:val="0"/>
      <w:divBdr>
        <w:top w:val="none" w:sz="0" w:space="0" w:color="auto"/>
        <w:left w:val="none" w:sz="0" w:space="0" w:color="auto"/>
        <w:bottom w:val="none" w:sz="0" w:space="0" w:color="auto"/>
        <w:right w:val="none" w:sz="0" w:space="0" w:color="auto"/>
      </w:divBdr>
      <w:divsChild>
        <w:div w:id="1450929484">
          <w:marLeft w:val="0"/>
          <w:marRight w:val="0"/>
          <w:marTop w:val="0"/>
          <w:marBottom w:val="0"/>
          <w:divBdr>
            <w:top w:val="none" w:sz="0" w:space="0" w:color="auto"/>
            <w:left w:val="none" w:sz="0" w:space="0" w:color="auto"/>
            <w:bottom w:val="none" w:sz="0" w:space="0" w:color="auto"/>
            <w:right w:val="none" w:sz="0" w:space="0" w:color="auto"/>
          </w:divBdr>
        </w:div>
        <w:div w:id="374307185">
          <w:marLeft w:val="0"/>
          <w:marRight w:val="0"/>
          <w:marTop w:val="0"/>
          <w:marBottom w:val="0"/>
          <w:divBdr>
            <w:top w:val="none" w:sz="0" w:space="0" w:color="auto"/>
            <w:left w:val="none" w:sz="0" w:space="0" w:color="auto"/>
            <w:bottom w:val="none" w:sz="0" w:space="0" w:color="auto"/>
            <w:right w:val="none" w:sz="0" w:space="0" w:color="auto"/>
          </w:divBdr>
        </w:div>
        <w:div w:id="465124212">
          <w:marLeft w:val="0"/>
          <w:marRight w:val="0"/>
          <w:marTop w:val="0"/>
          <w:marBottom w:val="0"/>
          <w:divBdr>
            <w:top w:val="none" w:sz="0" w:space="0" w:color="auto"/>
            <w:left w:val="none" w:sz="0" w:space="0" w:color="auto"/>
            <w:bottom w:val="none" w:sz="0" w:space="0" w:color="auto"/>
            <w:right w:val="none" w:sz="0" w:space="0" w:color="auto"/>
          </w:divBdr>
        </w:div>
        <w:div w:id="1996716910">
          <w:marLeft w:val="0"/>
          <w:marRight w:val="0"/>
          <w:marTop w:val="0"/>
          <w:marBottom w:val="0"/>
          <w:divBdr>
            <w:top w:val="none" w:sz="0" w:space="0" w:color="auto"/>
            <w:left w:val="none" w:sz="0" w:space="0" w:color="auto"/>
            <w:bottom w:val="none" w:sz="0" w:space="0" w:color="auto"/>
            <w:right w:val="none" w:sz="0" w:space="0" w:color="auto"/>
          </w:divBdr>
        </w:div>
      </w:divsChild>
    </w:div>
    <w:div w:id="1173911657">
      <w:bodyDiv w:val="1"/>
      <w:marLeft w:val="0"/>
      <w:marRight w:val="0"/>
      <w:marTop w:val="0"/>
      <w:marBottom w:val="0"/>
      <w:divBdr>
        <w:top w:val="none" w:sz="0" w:space="0" w:color="auto"/>
        <w:left w:val="none" w:sz="0" w:space="0" w:color="auto"/>
        <w:bottom w:val="none" w:sz="0" w:space="0" w:color="auto"/>
        <w:right w:val="none" w:sz="0" w:space="0" w:color="auto"/>
      </w:divBdr>
      <w:divsChild>
        <w:div w:id="1857692596">
          <w:marLeft w:val="0"/>
          <w:marRight w:val="0"/>
          <w:marTop w:val="0"/>
          <w:marBottom w:val="0"/>
          <w:divBdr>
            <w:top w:val="none" w:sz="0" w:space="0" w:color="auto"/>
            <w:left w:val="none" w:sz="0" w:space="0" w:color="auto"/>
            <w:bottom w:val="none" w:sz="0" w:space="0" w:color="auto"/>
            <w:right w:val="none" w:sz="0" w:space="0" w:color="auto"/>
          </w:divBdr>
          <w:divsChild>
            <w:div w:id="192158945">
              <w:marLeft w:val="0"/>
              <w:marRight w:val="0"/>
              <w:marTop w:val="0"/>
              <w:marBottom w:val="0"/>
              <w:divBdr>
                <w:top w:val="none" w:sz="0" w:space="0" w:color="auto"/>
                <w:left w:val="none" w:sz="0" w:space="0" w:color="auto"/>
                <w:bottom w:val="none" w:sz="0" w:space="0" w:color="auto"/>
                <w:right w:val="none" w:sz="0" w:space="0" w:color="auto"/>
              </w:divBdr>
              <w:divsChild>
                <w:div w:id="6374321">
                  <w:marLeft w:val="0"/>
                  <w:marRight w:val="0"/>
                  <w:marTop w:val="0"/>
                  <w:marBottom w:val="0"/>
                  <w:divBdr>
                    <w:top w:val="none" w:sz="0" w:space="0" w:color="auto"/>
                    <w:left w:val="none" w:sz="0" w:space="0" w:color="auto"/>
                    <w:bottom w:val="none" w:sz="0" w:space="0" w:color="auto"/>
                    <w:right w:val="none" w:sz="0" w:space="0" w:color="auto"/>
                  </w:divBdr>
                  <w:divsChild>
                    <w:div w:id="450437142">
                      <w:marLeft w:val="0"/>
                      <w:marRight w:val="0"/>
                      <w:marTop w:val="0"/>
                      <w:marBottom w:val="0"/>
                      <w:divBdr>
                        <w:top w:val="none" w:sz="0" w:space="0" w:color="auto"/>
                        <w:left w:val="none" w:sz="0" w:space="0" w:color="auto"/>
                        <w:bottom w:val="none" w:sz="0" w:space="0" w:color="auto"/>
                        <w:right w:val="none" w:sz="0" w:space="0" w:color="auto"/>
                      </w:divBdr>
                      <w:divsChild>
                        <w:div w:id="115874151">
                          <w:marLeft w:val="0"/>
                          <w:marRight w:val="0"/>
                          <w:marTop w:val="0"/>
                          <w:marBottom w:val="375"/>
                          <w:divBdr>
                            <w:top w:val="none" w:sz="0" w:space="0" w:color="auto"/>
                            <w:left w:val="none" w:sz="0" w:space="0" w:color="auto"/>
                            <w:bottom w:val="dashed" w:sz="6" w:space="0" w:color="7E7E7E"/>
                            <w:right w:val="none" w:sz="0" w:space="0" w:color="auto"/>
                          </w:divBdr>
                          <w:divsChild>
                            <w:div w:id="1211184832">
                              <w:marLeft w:val="0"/>
                              <w:marRight w:val="0"/>
                              <w:marTop w:val="0"/>
                              <w:marBottom w:val="0"/>
                              <w:divBdr>
                                <w:top w:val="none" w:sz="0" w:space="0" w:color="auto"/>
                                <w:left w:val="none" w:sz="0" w:space="0" w:color="auto"/>
                                <w:bottom w:val="none" w:sz="0" w:space="0" w:color="auto"/>
                                <w:right w:val="none" w:sz="0" w:space="0" w:color="auto"/>
                              </w:divBdr>
                              <w:divsChild>
                                <w:div w:id="13879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375597">
      <w:bodyDiv w:val="1"/>
      <w:marLeft w:val="0"/>
      <w:marRight w:val="0"/>
      <w:marTop w:val="0"/>
      <w:marBottom w:val="0"/>
      <w:divBdr>
        <w:top w:val="none" w:sz="0" w:space="0" w:color="auto"/>
        <w:left w:val="none" w:sz="0" w:space="0" w:color="auto"/>
        <w:bottom w:val="none" w:sz="0" w:space="0" w:color="auto"/>
        <w:right w:val="none" w:sz="0" w:space="0" w:color="auto"/>
      </w:divBdr>
      <w:divsChild>
        <w:div w:id="1676415247">
          <w:marLeft w:val="0"/>
          <w:marRight w:val="0"/>
          <w:marTop w:val="0"/>
          <w:marBottom w:val="0"/>
          <w:divBdr>
            <w:top w:val="none" w:sz="0" w:space="0" w:color="auto"/>
            <w:left w:val="none" w:sz="0" w:space="0" w:color="auto"/>
            <w:bottom w:val="none" w:sz="0" w:space="0" w:color="auto"/>
            <w:right w:val="none" w:sz="0" w:space="0" w:color="auto"/>
          </w:divBdr>
        </w:div>
        <w:div w:id="1861044122">
          <w:marLeft w:val="0"/>
          <w:marRight w:val="0"/>
          <w:marTop w:val="0"/>
          <w:marBottom w:val="0"/>
          <w:divBdr>
            <w:top w:val="none" w:sz="0" w:space="0" w:color="auto"/>
            <w:left w:val="none" w:sz="0" w:space="0" w:color="auto"/>
            <w:bottom w:val="none" w:sz="0" w:space="0" w:color="auto"/>
            <w:right w:val="none" w:sz="0" w:space="0" w:color="auto"/>
          </w:divBdr>
        </w:div>
        <w:div w:id="111288754">
          <w:marLeft w:val="0"/>
          <w:marRight w:val="0"/>
          <w:marTop w:val="0"/>
          <w:marBottom w:val="0"/>
          <w:divBdr>
            <w:top w:val="none" w:sz="0" w:space="0" w:color="auto"/>
            <w:left w:val="none" w:sz="0" w:space="0" w:color="auto"/>
            <w:bottom w:val="none" w:sz="0" w:space="0" w:color="auto"/>
            <w:right w:val="none" w:sz="0" w:space="0" w:color="auto"/>
          </w:divBdr>
        </w:div>
        <w:div w:id="970986481">
          <w:marLeft w:val="0"/>
          <w:marRight w:val="0"/>
          <w:marTop w:val="0"/>
          <w:marBottom w:val="0"/>
          <w:divBdr>
            <w:top w:val="none" w:sz="0" w:space="0" w:color="auto"/>
            <w:left w:val="none" w:sz="0" w:space="0" w:color="auto"/>
            <w:bottom w:val="none" w:sz="0" w:space="0" w:color="auto"/>
            <w:right w:val="none" w:sz="0" w:space="0" w:color="auto"/>
          </w:divBdr>
        </w:div>
        <w:div w:id="32848039">
          <w:marLeft w:val="0"/>
          <w:marRight w:val="0"/>
          <w:marTop w:val="0"/>
          <w:marBottom w:val="0"/>
          <w:divBdr>
            <w:top w:val="none" w:sz="0" w:space="0" w:color="auto"/>
            <w:left w:val="none" w:sz="0" w:space="0" w:color="auto"/>
            <w:bottom w:val="none" w:sz="0" w:space="0" w:color="auto"/>
            <w:right w:val="none" w:sz="0" w:space="0" w:color="auto"/>
          </w:divBdr>
        </w:div>
        <w:div w:id="1887325869">
          <w:marLeft w:val="0"/>
          <w:marRight w:val="0"/>
          <w:marTop w:val="0"/>
          <w:marBottom w:val="0"/>
          <w:divBdr>
            <w:top w:val="none" w:sz="0" w:space="0" w:color="auto"/>
            <w:left w:val="none" w:sz="0" w:space="0" w:color="auto"/>
            <w:bottom w:val="none" w:sz="0" w:space="0" w:color="auto"/>
            <w:right w:val="none" w:sz="0" w:space="0" w:color="auto"/>
          </w:divBdr>
        </w:div>
        <w:div w:id="1401951192">
          <w:marLeft w:val="0"/>
          <w:marRight w:val="0"/>
          <w:marTop w:val="0"/>
          <w:marBottom w:val="0"/>
          <w:divBdr>
            <w:top w:val="none" w:sz="0" w:space="0" w:color="auto"/>
            <w:left w:val="none" w:sz="0" w:space="0" w:color="auto"/>
            <w:bottom w:val="none" w:sz="0" w:space="0" w:color="auto"/>
            <w:right w:val="none" w:sz="0" w:space="0" w:color="auto"/>
          </w:divBdr>
        </w:div>
      </w:divsChild>
    </w:div>
    <w:div w:id="1262762461">
      <w:bodyDiv w:val="1"/>
      <w:marLeft w:val="0"/>
      <w:marRight w:val="0"/>
      <w:marTop w:val="0"/>
      <w:marBottom w:val="0"/>
      <w:divBdr>
        <w:top w:val="none" w:sz="0" w:space="0" w:color="auto"/>
        <w:left w:val="none" w:sz="0" w:space="0" w:color="auto"/>
        <w:bottom w:val="none" w:sz="0" w:space="0" w:color="auto"/>
        <w:right w:val="none" w:sz="0" w:space="0" w:color="auto"/>
      </w:divBdr>
    </w:div>
    <w:div w:id="1844735322">
      <w:bodyDiv w:val="1"/>
      <w:marLeft w:val="0"/>
      <w:marRight w:val="0"/>
      <w:marTop w:val="0"/>
      <w:marBottom w:val="0"/>
      <w:divBdr>
        <w:top w:val="none" w:sz="0" w:space="0" w:color="auto"/>
        <w:left w:val="none" w:sz="0" w:space="0" w:color="auto"/>
        <w:bottom w:val="none" w:sz="0" w:space="0" w:color="auto"/>
        <w:right w:val="none" w:sz="0" w:space="0" w:color="auto"/>
      </w:divBdr>
      <w:divsChild>
        <w:div w:id="958687801">
          <w:marLeft w:val="0"/>
          <w:marRight w:val="0"/>
          <w:marTop w:val="0"/>
          <w:marBottom w:val="0"/>
          <w:divBdr>
            <w:top w:val="none" w:sz="0" w:space="0" w:color="auto"/>
            <w:left w:val="none" w:sz="0" w:space="0" w:color="auto"/>
            <w:bottom w:val="none" w:sz="0" w:space="0" w:color="auto"/>
            <w:right w:val="none" w:sz="0" w:space="0" w:color="auto"/>
          </w:divBdr>
        </w:div>
        <w:div w:id="765462011">
          <w:marLeft w:val="0"/>
          <w:marRight w:val="0"/>
          <w:marTop w:val="0"/>
          <w:marBottom w:val="0"/>
          <w:divBdr>
            <w:top w:val="none" w:sz="0" w:space="0" w:color="auto"/>
            <w:left w:val="none" w:sz="0" w:space="0" w:color="auto"/>
            <w:bottom w:val="none" w:sz="0" w:space="0" w:color="auto"/>
            <w:right w:val="none" w:sz="0" w:space="0" w:color="auto"/>
          </w:divBdr>
        </w:div>
        <w:div w:id="2123379659">
          <w:marLeft w:val="0"/>
          <w:marRight w:val="0"/>
          <w:marTop w:val="0"/>
          <w:marBottom w:val="0"/>
          <w:divBdr>
            <w:top w:val="none" w:sz="0" w:space="0" w:color="auto"/>
            <w:left w:val="none" w:sz="0" w:space="0" w:color="auto"/>
            <w:bottom w:val="none" w:sz="0" w:space="0" w:color="auto"/>
            <w:right w:val="none" w:sz="0" w:space="0" w:color="auto"/>
          </w:divBdr>
        </w:div>
        <w:div w:id="2120375150">
          <w:marLeft w:val="0"/>
          <w:marRight w:val="0"/>
          <w:marTop w:val="0"/>
          <w:marBottom w:val="0"/>
          <w:divBdr>
            <w:top w:val="none" w:sz="0" w:space="0" w:color="auto"/>
            <w:left w:val="none" w:sz="0" w:space="0" w:color="auto"/>
            <w:bottom w:val="none" w:sz="0" w:space="0" w:color="auto"/>
            <w:right w:val="none" w:sz="0" w:space="0" w:color="auto"/>
          </w:divBdr>
        </w:div>
        <w:div w:id="654527227">
          <w:marLeft w:val="0"/>
          <w:marRight w:val="0"/>
          <w:marTop w:val="0"/>
          <w:marBottom w:val="0"/>
          <w:divBdr>
            <w:top w:val="none" w:sz="0" w:space="0" w:color="auto"/>
            <w:left w:val="none" w:sz="0" w:space="0" w:color="auto"/>
            <w:bottom w:val="none" w:sz="0" w:space="0" w:color="auto"/>
            <w:right w:val="none" w:sz="0" w:space="0" w:color="auto"/>
          </w:divBdr>
        </w:div>
        <w:div w:id="733167655">
          <w:marLeft w:val="0"/>
          <w:marRight w:val="0"/>
          <w:marTop w:val="0"/>
          <w:marBottom w:val="0"/>
          <w:divBdr>
            <w:top w:val="none" w:sz="0" w:space="0" w:color="auto"/>
            <w:left w:val="none" w:sz="0" w:space="0" w:color="auto"/>
            <w:bottom w:val="none" w:sz="0" w:space="0" w:color="auto"/>
            <w:right w:val="none" w:sz="0" w:space="0" w:color="auto"/>
          </w:divBdr>
        </w:div>
        <w:div w:id="627588473">
          <w:marLeft w:val="0"/>
          <w:marRight w:val="0"/>
          <w:marTop w:val="0"/>
          <w:marBottom w:val="0"/>
          <w:divBdr>
            <w:top w:val="none" w:sz="0" w:space="0" w:color="auto"/>
            <w:left w:val="none" w:sz="0" w:space="0" w:color="auto"/>
            <w:bottom w:val="none" w:sz="0" w:space="0" w:color="auto"/>
            <w:right w:val="none" w:sz="0" w:space="0" w:color="auto"/>
          </w:divBdr>
        </w:div>
        <w:div w:id="1382362428">
          <w:marLeft w:val="0"/>
          <w:marRight w:val="0"/>
          <w:marTop w:val="0"/>
          <w:marBottom w:val="0"/>
          <w:divBdr>
            <w:top w:val="none" w:sz="0" w:space="0" w:color="auto"/>
            <w:left w:val="none" w:sz="0" w:space="0" w:color="auto"/>
            <w:bottom w:val="none" w:sz="0" w:space="0" w:color="auto"/>
            <w:right w:val="none" w:sz="0" w:space="0" w:color="auto"/>
          </w:divBdr>
        </w:div>
      </w:divsChild>
    </w:div>
    <w:div w:id="1882941899">
      <w:bodyDiv w:val="1"/>
      <w:marLeft w:val="0"/>
      <w:marRight w:val="0"/>
      <w:marTop w:val="0"/>
      <w:marBottom w:val="0"/>
      <w:divBdr>
        <w:top w:val="none" w:sz="0" w:space="0" w:color="auto"/>
        <w:left w:val="none" w:sz="0" w:space="0" w:color="auto"/>
        <w:bottom w:val="none" w:sz="0" w:space="0" w:color="auto"/>
        <w:right w:val="none" w:sz="0" w:space="0" w:color="auto"/>
      </w:divBdr>
    </w:div>
    <w:div w:id="2072773097">
      <w:bodyDiv w:val="1"/>
      <w:marLeft w:val="0"/>
      <w:marRight w:val="0"/>
      <w:marTop w:val="0"/>
      <w:marBottom w:val="0"/>
      <w:divBdr>
        <w:top w:val="none" w:sz="0" w:space="0" w:color="auto"/>
        <w:left w:val="none" w:sz="0" w:space="0" w:color="auto"/>
        <w:bottom w:val="none" w:sz="0" w:space="0" w:color="auto"/>
        <w:right w:val="none" w:sz="0" w:space="0" w:color="auto"/>
      </w:divBdr>
    </w:div>
    <w:div w:id="2090226047">
      <w:bodyDiv w:val="1"/>
      <w:marLeft w:val="0"/>
      <w:marRight w:val="0"/>
      <w:marTop w:val="0"/>
      <w:marBottom w:val="0"/>
      <w:divBdr>
        <w:top w:val="none" w:sz="0" w:space="0" w:color="auto"/>
        <w:left w:val="none" w:sz="0" w:space="0" w:color="auto"/>
        <w:bottom w:val="none" w:sz="0" w:space="0" w:color="auto"/>
        <w:right w:val="none" w:sz="0" w:space="0" w:color="auto"/>
      </w:divBdr>
      <w:divsChild>
        <w:div w:id="3674063">
          <w:marLeft w:val="0"/>
          <w:marRight w:val="0"/>
          <w:marTop w:val="0"/>
          <w:marBottom w:val="150"/>
          <w:divBdr>
            <w:top w:val="none" w:sz="0" w:space="0" w:color="auto"/>
            <w:left w:val="none" w:sz="0" w:space="0" w:color="auto"/>
            <w:bottom w:val="none" w:sz="0" w:space="0" w:color="auto"/>
            <w:right w:val="none" w:sz="0" w:space="0" w:color="auto"/>
          </w:divBdr>
          <w:divsChild>
            <w:div w:id="1525679516">
              <w:marLeft w:val="0"/>
              <w:marRight w:val="0"/>
              <w:marTop w:val="0"/>
              <w:marBottom w:val="0"/>
              <w:divBdr>
                <w:top w:val="none" w:sz="0" w:space="0" w:color="auto"/>
                <w:left w:val="none" w:sz="0" w:space="0" w:color="auto"/>
                <w:bottom w:val="none" w:sz="0" w:space="0" w:color="auto"/>
                <w:right w:val="none" w:sz="0" w:space="0" w:color="auto"/>
              </w:divBdr>
              <w:divsChild>
                <w:div w:id="535971677">
                  <w:marLeft w:val="0"/>
                  <w:marRight w:val="0"/>
                  <w:marTop w:val="0"/>
                  <w:marBottom w:val="0"/>
                  <w:divBdr>
                    <w:top w:val="none" w:sz="0" w:space="0" w:color="auto"/>
                    <w:left w:val="none" w:sz="0" w:space="0" w:color="auto"/>
                    <w:bottom w:val="none" w:sz="0" w:space="0" w:color="auto"/>
                    <w:right w:val="none" w:sz="0" w:space="0" w:color="auto"/>
                  </w:divBdr>
                  <w:divsChild>
                    <w:div w:id="2111008136">
                      <w:marLeft w:val="0"/>
                      <w:marRight w:val="0"/>
                      <w:marTop w:val="0"/>
                      <w:marBottom w:val="0"/>
                      <w:divBdr>
                        <w:top w:val="none" w:sz="0" w:space="0" w:color="auto"/>
                        <w:left w:val="none" w:sz="0" w:space="0" w:color="auto"/>
                        <w:bottom w:val="none" w:sz="0" w:space="0" w:color="auto"/>
                        <w:right w:val="none" w:sz="0" w:space="0" w:color="auto"/>
                      </w:divBdr>
                      <w:divsChild>
                        <w:div w:id="1381396438">
                          <w:marLeft w:val="0"/>
                          <w:marRight w:val="0"/>
                          <w:marTop w:val="0"/>
                          <w:marBottom w:val="0"/>
                          <w:divBdr>
                            <w:top w:val="none" w:sz="0" w:space="0" w:color="auto"/>
                            <w:left w:val="none" w:sz="0" w:space="0" w:color="auto"/>
                            <w:bottom w:val="none" w:sz="0" w:space="0" w:color="auto"/>
                            <w:right w:val="none" w:sz="0" w:space="0" w:color="auto"/>
                          </w:divBdr>
                          <w:divsChild>
                            <w:div w:id="876233291">
                              <w:marLeft w:val="0"/>
                              <w:marRight w:val="0"/>
                              <w:marTop w:val="0"/>
                              <w:marBottom w:val="0"/>
                              <w:divBdr>
                                <w:top w:val="none" w:sz="0" w:space="0" w:color="auto"/>
                                <w:left w:val="none" w:sz="0" w:space="0" w:color="auto"/>
                                <w:bottom w:val="none" w:sz="0" w:space="0" w:color="auto"/>
                                <w:right w:val="none" w:sz="0" w:space="0" w:color="auto"/>
                              </w:divBdr>
                              <w:divsChild>
                                <w:div w:id="174803351">
                                  <w:marLeft w:val="0"/>
                                  <w:marRight w:val="0"/>
                                  <w:marTop w:val="0"/>
                                  <w:marBottom w:val="0"/>
                                  <w:divBdr>
                                    <w:top w:val="none" w:sz="0" w:space="0" w:color="auto"/>
                                    <w:left w:val="none" w:sz="0" w:space="0" w:color="auto"/>
                                    <w:bottom w:val="none" w:sz="0" w:space="0" w:color="auto"/>
                                    <w:right w:val="none" w:sz="0" w:space="0" w:color="auto"/>
                                  </w:divBdr>
                                  <w:divsChild>
                                    <w:div w:id="1085765374">
                                      <w:marLeft w:val="0"/>
                                      <w:marRight w:val="0"/>
                                      <w:marTop w:val="0"/>
                                      <w:marBottom w:val="0"/>
                                      <w:divBdr>
                                        <w:top w:val="none" w:sz="0" w:space="0" w:color="auto"/>
                                        <w:left w:val="none" w:sz="0" w:space="0" w:color="auto"/>
                                        <w:bottom w:val="none" w:sz="0" w:space="0" w:color="auto"/>
                                        <w:right w:val="none" w:sz="0" w:space="0" w:color="auto"/>
                                      </w:divBdr>
                                      <w:divsChild>
                                        <w:div w:id="7325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1408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94937234">
      <w:bodyDiv w:val="1"/>
      <w:marLeft w:val="0"/>
      <w:marRight w:val="0"/>
      <w:marTop w:val="0"/>
      <w:marBottom w:val="0"/>
      <w:divBdr>
        <w:top w:val="none" w:sz="0" w:space="0" w:color="auto"/>
        <w:left w:val="none" w:sz="0" w:space="0" w:color="auto"/>
        <w:bottom w:val="none" w:sz="0" w:space="0" w:color="auto"/>
        <w:right w:val="none" w:sz="0" w:space="0" w:color="auto"/>
      </w:divBdr>
    </w:div>
    <w:div w:id="209500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bject.cato.org/sites/cato.org/files/articles/isenberg-private%2520military-contractors-2009.pdf" TargetMode="External"/><Relationship Id="rId18" Type="http://schemas.openxmlformats.org/officeDocument/2006/relationships/hyperlink" Target="https://www.defensenews.com/industry/2018/11/08/heres-how-the-trump-administration-plans-to-increase-american-weapon-sales-abroad/" TargetMode="External"/><Relationship Id="rId26" Type="http://schemas.openxmlformats.org/officeDocument/2006/relationships/hyperlink" Target="http://bit.ly/1RRIOsB" TargetMode="External"/><Relationship Id="rId39" Type="http://schemas.openxmlformats.org/officeDocument/2006/relationships/hyperlink" Target="https://www.washingtonpost.com/politics/2019/05/30/yes-trump-can-override-congress-sell-weapons-saudi-arabia-even-over-republican-objections/?utm_term=.819323325c77" TargetMode="External"/><Relationship Id="rId21" Type="http://schemas.openxmlformats.org/officeDocument/2006/relationships/hyperlink" Target="http://bit.ly/2dtkrTe" TargetMode="External"/><Relationship Id="rId34" Type="http://schemas.openxmlformats.org/officeDocument/2006/relationships/hyperlink" Target="https://www.state.gov/t/pm/rls/fs/2019/288737.htm" TargetMode="External"/><Relationship Id="rId42" Type="http://schemas.openxmlformats.org/officeDocument/2006/relationships/hyperlink" Target="https://www.csis.org/analysis/us-arms-transfer-policy-shaping-way-ahead" TargetMode="External"/><Relationship Id="rId47" Type="http://schemas.openxmlformats.org/officeDocument/2006/relationships/hyperlink" Target="https://www.defensenews.com/global/europe/2019/06/05/france-reports-30-percent-jump-in-arms-sales-for-2018/" TargetMode="External"/><Relationship Id="rId50" Type="http://schemas.openxmlformats.org/officeDocument/2006/relationships/hyperlink" Target="https://www.justsecurity.org/61719/arms-sales-oversight-act-prevent-american-arms-contributing-overseas-crisis/" TargetMode="External"/><Relationship Id="rId55" Type="http://schemas.openxmlformats.org/officeDocument/2006/relationships/hyperlink" Target="https://www.washingtonpost.com/world/middle_east/iran-shoots-down-us-naval-drone-in-persian-gulf-region-officials/2019/06/20/88f6dc52-9328-11e9-aadb-74e6b2b46f6a_story.html?utm_term=.58c90bfda430" TargetMode="External"/><Relationship Id="rId7" Type="http://schemas.openxmlformats.org/officeDocument/2006/relationships/hyperlink" Target="https://thenextweb.com/contributors/2018/11/24/the-panic-over-lethal-automated-weapons-systems-is-unfounded-and-could-be-dangerous/" TargetMode="External"/><Relationship Id="rId2" Type="http://schemas.openxmlformats.org/officeDocument/2006/relationships/numbering" Target="numbering.xml"/><Relationship Id="rId16" Type="http://schemas.openxmlformats.org/officeDocument/2006/relationships/hyperlink" Target="http://www.latimes.com/world/middleeast/la-fg-cia-pentagon-isis-20160327-story.html" TargetMode="External"/><Relationship Id="rId20" Type="http://schemas.openxmlformats.org/officeDocument/2006/relationships/hyperlink" Target="http://bit.ly/2dlm20R" TargetMode="External"/><Relationship Id="rId29" Type="http://schemas.openxmlformats.org/officeDocument/2006/relationships/hyperlink" Target="https://insidedefense.com/insider/trump-administration-wants-expand-fmf-loans" TargetMode="External"/><Relationship Id="rId41" Type="http://schemas.openxmlformats.org/officeDocument/2006/relationships/hyperlink" Target="https://www.justsecurity.org/64413/an-emergency-arms-deal-will-congress-acquiesce-in-another-blow-to-its-authority/" TargetMode="External"/><Relationship Id="rId54" Type="http://schemas.openxmlformats.org/officeDocument/2006/relationships/hyperlink" Target="https://www.whitehouse.gov/wp-content/uploads/2019/06/SAP_SJ-RES-36.pdf" TargetMode="External"/><Relationship Id="rId1" Type="http://schemas.openxmlformats.org/officeDocument/2006/relationships/customXml" Target="../customXml/item1.xml"/><Relationship Id="rId6" Type="http://schemas.openxmlformats.org/officeDocument/2006/relationships/hyperlink" Target="https://www.whitehouse.gov/presidential-actions/national-security-presidential-memorandum-regarding-u-s-conventional-arms-transfer-policy/" TargetMode="External"/><Relationship Id="rId11" Type="http://schemas.openxmlformats.org/officeDocument/2006/relationships/hyperlink" Target="https://www.amazon.com/Modern-Mercenary-Private-Armies-World-ebook/dp/B00LSSMIBW?ie=UTF8&amp;ref_=asap_bc" TargetMode="External"/><Relationship Id="rId24" Type="http://schemas.openxmlformats.org/officeDocument/2006/relationships/hyperlink" Target="http://bit.ly/2d9hMMu" TargetMode="External"/><Relationship Id="rId32" Type="http://schemas.openxmlformats.org/officeDocument/2006/relationships/hyperlink" Target="https://www.lockheedmartin.com/en-us/who-we-are/international/united-arab-emirates.html" TargetMode="External"/><Relationship Id="rId37" Type="http://schemas.openxmlformats.org/officeDocument/2006/relationships/hyperlink" Target="https://www.cnn.com/2018/09/13/politics/us-south-korea-aircraft-missile-sales/index.html" TargetMode="External"/><Relationship Id="rId40" Type="http://schemas.openxmlformats.org/officeDocument/2006/relationships/hyperlink" Target="https://www.cnn.com/2019/05/24/politics/trump-arms-sales-saudi-arabia-uae/index.html" TargetMode="External"/><Relationship Id="rId45" Type="http://schemas.openxmlformats.org/officeDocument/2006/relationships/hyperlink" Target="https://www.nytimes.com/2006/10/31/business/31tagsale.html" TargetMode="External"/><Relationship Id="rId53" Type="http://schemas.openxmlformats.org/officeDocument/2006/relationships/hyperlink" Target="https://www.washingtonpost.com/world/national-security/senate-to-vote-to-block-trumps-emergency-arms-sales-to-saudi-arabia-uae/2019/06/20/d2668efe-9360-11e9-b570-6416efdc0803_story.html?noredirect=on&amp;utm_term=.38c0f44b09e9" TargetMode="External"/><Relationship Id="rId58" Type="http://schemas.openxmlformats.org/officeDocument/2006/relationships/hyperlink" Target="https://www.reuters.com/article/us-usa-saudi-arms/u-s-lawmakers-to-push-back-against-trump-on-saudi-weapons-sales-idUSKCN1T6021" TargetMode="External"/><Relationship Id="rId5" Type="http://schemas.openxmlformats.org/officeDocument/2006/relationships/webSettings" Target="webSettings.xml"/><Relationship Id="rId15" Type="http://schemas.openxmlformats.org/officeDocument/2006/relationships/hyperlink" Target="https://www.whitehouse.gov/the-press-office/2014/09/10/statement-president-isil-1" TargetMode="External"/><Relationship Id="rId23" Type="http://schemas.openxmlformats.org/officeDocument/2006/relationships/hyperlink" Target="http://bit.ly/2di1QHz" TargetMode="External"/><Relationship Id="rId28" Type="http://schemas.openxmlformats.org/officeDocument/2006/relationships/hyperlink" Target="https://www.nhpr.org/post/who-shipped-61-million-worth-weapons-nh-saudi-arabia" TargetMode="External"/><Relationship Id="rId36" Type="http://schemas.openxmlformats.org/officeDocument/2006/relationships/hyperlink" Target="https://www.cnn.com/2018/04/19/politics/trump-us-arms-sales-policy/index.html" TargetMode="External"/><Relationship Id="rId49" Type="http://schemas.openxmlformats.org/officeDocument/2006/relationships/hyperlink" Target="https://theintercept.com/2019/05/14/turkey-second-drone-age/" TargetMode="External"/><Relationship Id="rId57" Type="http://schemas.openxmlformats.org/officeDocument/2006/relationships/hyperlink" Target="https://www.washingtonpost.com/world/national-security/un-investigator-calls-for-probing-saudi-officials-in-khashoggi-killing/2019/06/19/cf5ee594-91f3-11e9-aadb-74e6b2b46f6a_story.html?utm_term=.c6fdb9095ae8" TargetMode="External"/><Relationship Id="rId61" Type="http://schemas.openxmlformats.org/officeDocument/2006/relationships/theme" Target="theme/theme1.xml"/><Relationship Id="rId10" Type="http://schemas.openxmlformats.org/officeDocument/2006/relationships/hyperlink" Target="http://www.cbsnews.com/htdocs/pdf/HNT_Report.pdf" TargetMode="External"/><Relationship Id="rId19" Type="http://schemas.openxmlformats.org/officeDocument/2006/relationships/hyperlink" Target="https://www.nationaldefensemagazine.org/articles/2019/1/9/viewpoint-u-s-to-streamline-small-arms-ammo-export-regulations" TargetMode="External"/><Relationship Id="rId31" Type="http://schemas.openxmlformats.org/officeDocument/2006/relationships/hyperlink" Target="https://original.antiwar.com/kimberly_dvorak/2019/02/17/hiding-in-plain-sight-us-military-sales-gone-rogue/" TargetMode="External"/><Relationship Id="rId44" Type="http://schemas.openxmlformats.org/officeDocument/2006/relationships/hyperlink" Target="https://www.nytimes.com/2006/10/31/business/31tagsale.html" TargetMode="External"/><Relationship Id="rId52" Type="http://schemas.openxmlformats.org/officeDocument/2006/relationships/hyperlink" Target="https://www.defensenews.com/pentagon/2017/05/19/trump-budget-to-cut-foreign-military-financing-with-loan-option-looming/"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as.org/irp/congress/2010_rpt/sasc-psc.pdf" TargetMode="External"/><Relationship Id="rId14" Type="http://schemas.openxmlformats.org/officeDocument/2006/relationships/hyperlink" Target="https://sunlightfoundation.com/blog/2007/10/16/congressional-oversight-of-blackwater-hampered-by-lack-of-docum/" TargetMode="External"/><Relationship Id="rId22" Type="http://schemas.openxmlformats.org/officeDocument/2006/relationships/hyperlink" Target="http://bit.ly/2b17cXt" TargetMode="External"/><Relationship Id="rId27" Type="http://schemas.openxmlformats.org/officeDocument/2006/relationships/hyperlink" Target="https://www.lexingtoninstitute.org/foreign-military-sales-remain-an-important-tool-of-u-s-national-security/" TargetMode="External"/><Relationship Id="rId30" Type="http://schemas.openxmlformats.org/officeDocument/2006/relationships/hyperlink" Target="https://www.cgdev.org/blog/foreign-military-financing-program-loans-good-bad-and-potentially-very-ugly" TargetMode="External"/><Relationship Id="rId35" Type="http://schemas.openxmlformats.org/officeDocument/2006/relationships/hyperlink" Target="https://securityassistance.org/content/foreign%20military%20sales" TargetMode="External"/><Relationship Id="rId43" Type="http://schemas.openxmlformats.org/officeDocument/2006/relationships/hyperlink" Target="https://www.defensenews.com/top-100/2018/08/09/how-would-reforming-conventional-arms-transfer-policy-bolster-national-security/" TargetMode="External"/><Relationship Id="rId48" Type="http://schemas.openxmlformats.org/officeDocument/2006/relationships/hyperlink" Target="https://www.politico.eu/article/france-us-arms-jet-gulf-paris-un/" TargetMode="External"/><Relationship Id="rId56" Type="http://schemas.openxmlformats.org/officeDocument/2006/relationships/hyperlink" Target="https://www.washingtonpost.com/world/national-security/cia-concludes-saudi-crown-prince-ordered-jamal-khashoggis-assassination/2018/11/16/98c89fe6-e9b2-11e8-a939-9469f1166f9d_story.html" TargetMode="External"/><Relationship Id="rId8" Type="http://schemas.openxmlformats.org/officeDocument/2006/relationships/hyperlink" Target="http://www.acq.osd.mil/log/ps/.CENTCOM_reports.html/5A_July_2016_Final.pdf" TargetMode="External"/><Relationship Id="rId51" Type="http://schemas.openxmlformats.org/officeDocument/2006/relationships/hyperlink" Target="https://www.defensenews.com/congress/2018/10/24/us-house-bill-would-close-door-on-saudi-arms-sales/" TargetMode="External"/><Relationship Id="rId3" Type="http://schemas.openxmlformats.org/officeDocument/2006/relationships/styles" Target="styles.xml"/><Relationship Id="rId12" Type="http://schemas.openxmlformats.org/officeDocument/2006/relationships/hyperlink" Target="http://fas.org/irp/congress/2010_rpt/sasc-psc.pdf" TargetMode="External"/><Relationship Id="rId17" Type="http://schemas.openxmlformats.org/officeDocument/2006/relationships/hyperlink" Target="https://www.armscontrol.org/blog/2019-03-26/abramson-testimony-proposed-small-arms-transfers" TargetMode="External"/><Relationship Id="rId25" Type="http://schemas.openxmlformats.org/officeDocument/2006/relationships/hyperlink" Target="http://bit.ly/1JI5FSn" TargetMode="External"/><Relationship Id="rId33" Type="http://schemas.openxmlformats.org/officeDocument/2006/relationships/hyperlink" Target="https://www.thenational.ae/business/idex-2017-lockheed-talks-f-16-sales-and-upgrades-with-region-s-forces-1.56030" TargetMode="External"/><Relationship Id="rId38" Type="http://schemas.openxmlformats.org/officeDocument/2006/relationships/hyperlink" Target="https://www.cnn.com/2018/08/17/middleeast/us-saudi-yemen-bus-strike-intl/index.html" TargetMode="External"/><Relationship Id="rId46" Type="http://schemas.openxmlformats.org/officeDocument/2006/relationships/hyperlink" Target="https://fas.org/programs/ssp/asmp/externalresources/2009/DODIG_2009_052.pdf" TargetMode="External"/><Relationship Id="rId59" Type="http://schemas.openxmlformats.org/officeDocument/2006/relationships/hyperlink" Target="https://www.washingtonpost.com/world/national-security/senate-to-vote-to-block-trumps-emergency-arms-sales-to-saudi-arabia-uae/2019/06/20/d2668efe-9360-11e9-b570-6416efdc0803_story.html?utm_term=.16cfdaabc6f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D8D2A-FEE6-44D6-8A1E-07C01657E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27575</Words>
  <Characters>157180</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Kylee Evans</dc:creator>
  <cp:keywords>5.1.1</cp:keywords>
  <dc:description/>
  <cp:lastModifiedBy>Mobile Lab</cp:lastModifiedBy>
  <cp:revision>4</cp:revision>
  <dcterms:created xsi:type="dcterms:W3CDTF">2019-07-09T13:29:00Z</dcterms:created>
  <dcterms:modified xsi:type="dcterms:W3CDTF">2019-07-09T13:59:00Z</dcterms:modified>
</cp:coreProperties>
</file>