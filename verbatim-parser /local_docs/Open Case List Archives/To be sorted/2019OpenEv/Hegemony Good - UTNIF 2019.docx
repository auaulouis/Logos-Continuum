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3F48EB" w14:textId="5CB421A9" w:rsidR="003438A7" w:rsidRPr="003438A7" w:rsidRDefault="003438A7" w:rsidP="00105EE2">
      <w:pPr>
        <w:pStyle w:val="Heading1"/>
      </w:pPr>
      <w:r>
        <w:t>Heg Good</w:t>
      </w:r>
    </w:p>
    <w:p w14:paraId="0022DD23" w14:textId="77777777" w:rsidR="003438A7" w:rsidRDefault="003438A7" w:rsidP="003438A7">
      <w:pPr>
        <w:pStyle w:val="Heading2"/>
      </w:pPr>
      <w:r>
        <w:lastRenderedPageBreak/>
        <w:t>Impacts</w:t>
      </w:r>
    </w:p>
    <w:p w14:paraId="52681E8C" w14:textId="2EE324C3" w:rsidR="00360345" w:rsidRDefault="00360345" w:rsidP="00360345">
      <w:pPr>
        <w:pStyle w:val="Heading3"/>
      </w:pPr>
      <w:bookmarkStart w:id="0" w:name="_GoBack"/>
      <w:bookmarkEnd w:id="0"/>
      <w:r>
        <w:lastRenderedPageBreak/>
        <w:t xml:space="preserve">Impact – </w:t>
      </w:r>
      <w:r w:rsidR="007B5D04">
        <w:t>1NC/2AC</w:t>
      </w:r>
    </w:p>
    <w:p w14:paraId="7F68C2DD" w14:textId="77777777" w:rsidR="00360345" w:rsidRPr="007B5D04" w:rsidRDefault="00360345" w:rsidP="00360345">
      <w:pPr>
        <w:pStyle w:val="Heading4"/>
        <w:rPr>
          <w:rStyle w:val="Style13ptBold"/>
          <w:b/>
          <w:bCs w:val="0"/>
        </w:rPr>
      </w:pPr>
      <w:bookmarkStart w:id="1" w:name="_Hlk14695069"/>
      <w:r w:rsidRPr="007B5D04">
        <w:rPr>
          <w:rStyle w:val="Style13ptBold"/>
          <w:b/>
          <w:bCs w:val="0"/>
        </w:rPr>
        <w:t xml:space="preserve">American hegemony is crucial to the stability of the liberal world order – prevents aggression from </w:t>
      </w:r>
      <w:r w:rsidRPr="007B5D04">
        <w:rPr>
          <w:rStyle w:val="Style13ptBold"/>
          <w:b/>
          <w:bCs w:val="0"/>
          <w:u w:val="single"/>
        </w:rPr>
        <w:t>rising powers</w:t>
      </w:r>
      <w:r w:rsidRPr="007B5D04">
        <w:rPr>
          <w:rStyle w:val="Style13ptBold"/>
          <w:b/>
          <w:bCs w:val="0"/>
        </w:rPr>
        <w:t xml:space="preserve">, power vacuums that go </w:t>
      </w:r>
      <w:r w:rsidRPr="007B5D04">
        <w:rPr>
          <w:rStyle w:val="Style13ptBold"/>
          <w:b/>
          <w:bCs w:val="0"/>
          <w:u w:val="single"/>
        </w:rPr>
        <w:t>nuclear</w:t>
      </w:r>
      <w:r w:rsidRPr="007B5D04">
        <w:rPr>
          <w:rStyle w:val="Style13ptBold"/>
          <w:b/>
          <w:bCs w:val="0"/>
        </w:rPr>
        <w:t xml:space="preserve">, and violent fill-in from </w:t>
      </w:r>
      <w:r w:rsidRPr="007B5D04">
        <w:rPr>
          <w:rStyle w:val="Style13ptBold"/>
          <w:b/>
          <w:bCs w:val="0"/>
          <w:u w:val="single"/>
        </w:rPr>
        <w:t>worse hegemons</w:t>
      </w:r>
    </w:p>
    <w:p w14:paraId="7108889A" w14:textId="77777777" w:rsidR="00360345" w:rsidRPr="00DA0DE0" w:rsidRDefault="00360345" w:rsidP="00360345">
      <w:pPr>
        <w:spacing w:after="0"/>
      </w:pPr>
      <w:r w:rsidRPr="00FF6030">
        <w:rPr>
          <w:rStyle w:val="Style13ptBold"/>
        </w:rPr>
        <w:t xml:space="preserve">Kagan </w:t>
      </w:r>
      <w:r>
        <w:rPr>
          <w:rStyle w:val="Style13ptBold"/>
        </w:rPr>
        <w:t>18</w:t>
      </w:r>
      <w:r>
        <w:t xml:space="preserve"> [Robert Kagan is the Stephen &amp; Barbara Friedman Senior Fellow with the Project on International Order and Strategy in the Foreign Policy program at Brookings, “The Jungle Grows Back: America and Our Imperiled World,” </w:t>
      </w:r>
      <w:r w:rsidRPr="00471C68">
        <w:rPr>
          <w:i/>
          <w:iCs/>
        </w:rPr>
        <w:t>Alfred A. Knopf</w:t>
      </w:r>
      <w:r>
        <w:t>, 9-18-2018, ISBN: 9780525521662] sg</w:t>
      </w:r>
    </w:p>
    <w:p w14:paraId="6F6D6092" w14:textId="77777777" w:rsidR="00360345" w:rsidRPr="00482032" w:rsidRDefault="00360345" w:rsidP="00360345">
      <w:pPr>
        <w:rPr>
          <w:sz w:val="12"/>
        </w:rPr>
      </w:pPr>
      <w:r w:rsidRPr="008649B6">
        <w:rPr>
          <w:b/>
          <w:bCs/>
          <w:u w:val="single"/>
        </w:rPr>
        <w:t>Today the order remains intact, despite the hostility of the present administration and the weakness of the last.</w:t>
      </w:r>
      <w:r w:rsidRPr="00482032">
        <w:rPr>
          <w:sz w:val="12"/>
        </w:rPr>
        <w:t xml:space="preserve"> </w:t>
      </w:r>
      <w:r w:rsidRPr="008649B6">
        <w:rPr>
          <w:b/>
          <w:bCs/>
          <w:u w:val="single"/>
        </w:rPr>
        <w:t>The international structures supporting it are durable</w:t>
      </w:r>
      <w:r w:rsidRPr="00482032">
        <w:rPr>
          <w:sz w:val="12"/>
        </w:rPr>
        <w:t xml:space="preserve">. This is partly </w:t>
      </w:r>
      <w:r w:rsidRPr="008649B6">
        <w:rPr>
          <w:u w:val="single"/>
        </w:rPr>
        <w:t>because they rest on geographical realities and a distribution of power that still favor the liberal order and</w:t>
      </w:r>
      <w:r w:rsidRPr="00482032">
        <w:rPr>
          <w:sz w:val="12"/>
        </w:rPr>
        <w:t xml:space="preserve"> still </w:t>
      </w:r>
      <w:r w:rsidRPr="008649B6">
        <w:rPr>
          <w:u w:val="single"/>
        </w:rPr>
        <w:t>pose obstacles to those who would disrupt it</w:t>
      </w:r>
      <w:r w:rsidRPr="00482032">
        <w:rPr>
          <w:sz w:val="12"/>
        </w:rPr>
        <w:t xml:space="preserve">. It is also because </w:t>
      </w:r>
      <w:r w:rsidRPr="008649B6">
        <w:rPr>
          <w:u w:val="single"/>
        </w:rPr>
        <w:t>liberal values,</w:t>
      </w:r>
      <w:r w:rsidRPr="00482032">
        <w:rPr>
          <w:sz w:val="12"/>
        </w:rPr>
        <w:t xml:space="preserve"> though under assault, </w:t>
      </w:r>
      <w:r w:rsidRPr="008649B6">
        <w:rPr>
          <w:u w:val="single"/>
        </w:rPr>
        <w:t>remain a force that binds the democratic nations of the world together.</w:t>
      </w:r>
      <w:r w:rsidRPr="00482032">
        <w:rPr>
          <w:sz w:val="12"/>
        </w:rPr>
        <w:t xml:space="preserve"> Authoritarianism also has its appeal and will always compete with liberalism, but the </w:t>
      </w:r>
      <w:r w:rsidRPr="004E2CE7">
        <w:rPr>
          <w:u w:val="single"/>
        </w:rPr>
        <w:t>authoritarian governments do not feel the same sense of commonality as</w:t>
      </w:r>
      <w:r w:rsidRPr="00482032">
        <w:rPr>
          <w:sz w:val="12"/>
        </w:rPr>
        <w:t xml:space="preserve"> the monarchies and aristocracies of the early nineteenth century. </w:t>
      </w:r>
      <w:r w:rsidRPr="004E2CE7">
        <w:rPr>
          <w:u w:val="single"/>
        </w:rPr>
        <w:t xml:space="preserve">The Chinese and Russians </w:t>
      </w:r>
      <w:r w:rsidRPr="00482032">
        <w:rPr>
          <w:sz w:val="12"/>
        </w:rPr>
        <w:t xml:space="preserve">are not adversaries, but they </w:t>
      </w:r>
      <w:r w:rsidRPr="004E2CE7">
        <w:rPr>
          <w:u w:val="single"/>
        </w:rPr>
        <w:t xml:space="preserve">are not </w:t>
      </w:r>
      <w:proofErr w:type="gramStart"/>
      <w:r w:rsidRPr="004E2CE7">
        <w:rPr>
          <w:u w:val="single"/>
        </w:rPr>
        <w:t>allies</w:t>
      </w:r>
      <w:proofErr w:type="gramEnd"/>
      <w:r w:rsidRPr="00482032">
        <w:rPr>
          <w:sz w:val="12"/>
        </w:rPr>
        <w:t xml:space="preserve"> either. They share little except their antipathy to liberalism. </w:t>
      </w:r>
      <w:r w:rsidRPr="004E2CE7">
        <w:rPr>
          <w:u w:val="single"/>
        </w:rPr>
        <w:t>The democratic nations, however, are bound together</w:t>
      </w:r>
      <w:r w:rsidRPr="00482032">
        <w:rPr>
          <w:sz w:val="12"/>
        </w:rPr>
        <w:t xml:space="preserve"> by more than common adversaries, as the post–Cold War era has proved. </w:t>
      </w:r>
      <w:r w:rsidRPr="004E2CE7">
        <w:rPr>
          <w:u w:val="single"/>
        </w:rPr>
        <w:t>America’s alliances in Europe and Asia have so far held</w:t>
      </w:r>
      <w:r w:rsidRPr="00482032">
        <w:rPr>
          <w:sz w:val="12"/>
        </w:rPr>
        <w:t xml:space="preserve">, therefore, </w:t>
      </w:r>
      <w:r w:rsidRPr="004E2CE7">
        <w:rPr>
          <w:u w:val="single"/>
        </w:rPr>
        <w:t xml:space="preserve">despite the weakening of America’s commitment under two administrations. </w:t>
      </w:r>
      <w:r w:rsidRPr="004E2CE7">
        <w:rPr>
          <w:b/>
          <w:bCs/>
          <w:u w:val="single"/>
        </w:rPr>
        <w:t>There is still a liberal world order to be salvaged</w:t>
      </w:r>
      <w:r w:rsidRPr="00482032">
        <w:rPr>
          <w:sz w:val="12"/>
        </w:rPr>
        <w:t xml:space="preserve">, if the American people decide it is worth salvaging. </w:t>
      </w:r>
      <w:r w:rsidRPr="009A7B5D">
        <w:rPr>
          <w:u w:val="single"/>
        </w:rPr>
        <w:t>They will also have to decide that they are prepared to pay the costs</w:t>
      </w:r>
      <w:r w:rsidRPr="00482032">
        <w:rPr>
          <w:sz w:val="12"/>
        </w:rPr>
        <w:t xml:space="preserve">, and those costs have not changed. It took great and consistent exertions of American power and influence to create and sustain this world order. It will take no less to continue upholding it into the future. </w:t>
      </w:r>
      <w:r w:rsidRPr="009A7B5D">
        <w:rPr>
          <w:u w:val="single"/>
        </w:rPr>
        <w:t>Americans</w:t>
      </w:r>
      <w:r w:rsidRPr="00482032">
        <w:rPr>
          <w:sz w:val="12"/>
        </w:rPr>
        <w:t xml:space="preserve"> over the past two decades </w:t>
      </w:r>
      <w:r w:rsidRPr="009A7B5D">
        <w:rPr>
          <w:u w:val="single"/>
        </w:rPr>
        <w:t>have</w:t>
      </w:r>
      <w:r w:rsidRPr="00482032">
        <w:rPr>
          <w:sz w:val="12"/>
        </w:rPr>
        <w:t xml:space="preserve"> become convinced that the United States is doing too much when </w:t>
      </w:r>
      <w:proofErr w:type="gramStart"/>
      <w:r w:rsidRPr="00482032">
        <w:rPr>
          <w:sz w:val="12"/>
        </w:rPr>
        <w:t>actually it</w:t>
      </w:r>
      <w:proofErr w:type="gramEnd"/>
      <w:r w:rsidRPr="00482032">
        <w:rPr>
          <w:sz w:val="12"/>
        </w:rPr>
        <w:t xml:space="preserve"> has </w:t>
      </w:r>
      <w:r w:rsidRPr="00D711F6">
        <w:rPr>
          <w:u w:val="single"/>
        </w:rPr>
        <w:t>been doing too little.</w:t>
      </w:r>
      <w:r>
        <w:rPr>
          <w:u w:val="single"/>
        </w:rPr>
        <w:t xml:space="preserve"> </w:t>
      </w:r>
      <w:r w:rsidRPr="009A7B5D">
        <w:rPr>
          <w:u w:val="single"/>
        </w:rPr>
        <w:t>Much of what needs to be done to shore up the order requires only diplomatic and economic measures</w:t>
      </w:r>
      <w:r w:rsidRPr="00482032">
        <w:rPr>
          <w:sz w:val="12"/>
        </w:rPr>
        <w:t xml:space="preserve">. </w:t>
      </w:r>
      <w:r w:rsidRPr="00D711F6">
        <w:rPr>
          <w:u w:val="single"/>
        </w:rPr>
        <w:t>The United States needs to return to the deep engagement with Europe</w:t>
      </w:r>
      <w:r w:rsidRPr="00482032">
        <w:rPr>
          <w:sz w:val="12"/>
        </w:rPr>
        <w:t xml:space="preserve"> that characterized the relationship from the postwar years to the early post–Cold War years. Americans must understand that </w:t>
      </w:r>
      <w:r w:rsidRPr="00D711F6">
        <w:rPr>
          <w:u w:val="single"/>
        </w:rPr>
        <w:t>a healthy liberal Europe is the anchor of the order from which they benefit</w:t>
      </w:r>
      <w:r w:rsidRPr="00482032">
        <w:rPr>
          <w:sz w:val="12"/>
        </w:rPr>
        <w:t xml:space="preserve">. </w:t>
      </w:r>
      <w:proofErr w:type="gramStart"/>
      <w:r w:rsidRPr="00482032">
        <w:rPr>
          <w:sz w:val="12"/>
        </w:rPr>
        <w:t>Therefore</w:t>
      </w:r>
      <w:proofErr w:type="gramEnd"/>
      <w:r w:rsidRPr="00482032">
        <w:rPr>
          <w:sz w:val="12"/>
        </w:rPr>
        <w:t xml:space="preserve"> </w:t>
      </w:r>
      <w:r w:rsidRPr="00D711F6">
        <w:rPr>
          <w:u w:val="single"/>
        </w:rPr>
        <w:t>such matters as the negotiation of Britain’s withdrawal from the EU, the Eurozone crisis, the cyber threats from Russia, and European energy supplies must be addressed</w:t>
      </w:r>
      <w:r w:rsidRPr="00482032">
        <w:rPr>
          <w:sz w:val="12"/>
        </w:rPr>
        <w:t xml:space="preserve"> not just as European problems but as transatlantic problems that affect the United States, too. </w:t>
      </w:r>
      <w:r w:rsidRPr="00D711F6">
        <w:rPr>
          <w:u w:val="single"/>
        </w:rPr>
        <w:t>The United States also needs to work with European governments to address</w:t>
      </w:r>
      <w:r w:rsidRPr="00482032">
        <w:rPr>
          <w:sz w:val="12"/>
        </w:rPr>
        <w:t xml:space="preserve"> the </w:t>
      </w:r>
      <w:r w:rsidRPr="00D711F6">
        <w:rPr>
          <w:u w:val="single"/>
        </w:rPr>
        <w:t>democratic backsliding</w:t>
      </w:r>
      <w:r w:rsidRPr="00482032">
        <w:rPr>
          <w:sz w:val="12"/>
        </w:rPr>
        <w:t xml:space="preserve"> in Europe. Nations that entered the EU and NATO after the Cold War had to meet high standards of democratic governance in order to gain membership. If some have ceased to meet those standards, they need to be suspended from membership or denied some of the benefits of membership. Hungary and Turkey cannot expect to enjoy the benefits of NATO, and, in Hungary’s case, EU membership, so long as they celebrate their “illiberalism” and reject the basic premises of the liberal world order. Finally, </w:t>
      </w:r>
      <w:r w:rsidRPr="00D711F6">
        <w:rPr>
          <w:u w:val="single"/>
        </w:rPr>
        <w:t>the United States needs to return to</w:t>
      </w:r>
      <w:r w:rsidRPr="00482032">
        <w:rPr>
          <w:sz w:val="12"/>
        </w:rPr>
        <w:t xml:space="preserve"> the liberal compact when it comes to </w:t>
      </w:r>
      <w:r w:rsidRPr="00D711F6">
        <w:rPr>
          <w:u w:val="single"/>
        </w:rPr>
        <w:t>trade and international institutions</w:t>
      </w:r>
      <w:r w:rsidRPr="00482032">
        <w:rPr>
          <w:sz w:val="12"/>
        </w:rPr>
        <w:t xml:space="preserve">. It was a serious blow to the liberal order when the United States walked away from the Trans-Pacific Partnership—and a great boon to China. The order will suffer further if American trade policies seek “wins” over close allies like Canada and Germany. Americans need to understand that </w:t>
      </w:r>
      <w:r w:rsidRPr="00D711F6">
        <w:rPr>
          <w:u w:val="single"/>
        </w:rPr>
        <w:t>the free trade regime undergirds the order from which they benefit as much or more than anyone</w:t>
      </w:r>
      <w:r w:rsidRPr="00482032">
        <w:rPr>
          <w:sz w:val="12"/>
        </w:rPr>
        <w:t xml:space="preserve">. It is not a “win” if that regime collapses into the protectionism that characterized the decades before World War II. Then </w:t>
      </w:r>
      <w:r w:rsidRPr="001B544E">
        <w:rPr>
          <w:u w:val="single"/>
        </w:rPr>
        <w:t>there is the question of maintaining America’s military predominance</w:t>
      </w:r>
      <w:r w:rsidRPr="00482032">
        <w:rPr>
          <w:sz w:val="12"/>
        </w:rPr>
        <w:t xml:space="preserve"> in the international system. </w:t>
      </w:r>
      <w:r w:rsidRPr="007B5D04">
        <w:rPr>
          <w:u w:val="single"/>
        </w:rPr>
        <w:t>For all the talk of “soft” power and “smart” power</w:t>
      </w:r>
      <w:r w:rsidRPr="007B5D04">
        <w:rPr>
          <w:sz w:val="24"/>
          <w:szCs w:val="24"/>
          <w:u w:val="single"/>
        </w:rPr>
        <w:t>,</w:t>
      </w:r>
      <w:r w:rsidRPr="001B544E">
        <w:rPr>
          <w:b/>
          <w:bCs/>
          <w:sz w:val="24"/>
          <w:szCs w:val="24"/>
          <w:u w:val="single"/>
        </w:rPr>
        <w:t xml:space="preserve"> it is ultimately</w:t>
      </w:r>
      <w:r w:rsidRPr="00482032">
        <w:rPr>
          <w:sz w:val="12"/>
        </w:rPr>
        <w:t xml:space="preserve"> the American security guarantee, </w:t>
      </w:r>
      <w:r w:rsidRPr="001B544E">
        <w:rPr>
          <w:b/>
          <w:bCs/>
          <w:sz w:val="24"/>
          <w:szCs w:val="24"/>
          <w:u w:val="single"/>
        </w:rPr>
        <w:t>the ability to deploy hard power to deter and defeat potential aggressors, that provides the essential foundation without which the liberal world order could never survive</w:t>
      </w:r>
      <w:r w:rsidRPr="00482032">
        <w:rPr>
          <w:sz w:val="12"/>
        </w:rPr>
        <w:t xml:space="preserve">. Members of Congress from both parties have underfunded the military since the beginning of the post–Cold War era, but especially over the last decade. Defense secretaries from both parties have raised alarms about the increasing inability of the armed forces to perform their missions of deterrence around the world. And the dangers of war have only grown in recent years, not diminished. </w:t>
      </w:r>
      <w:r w:rsidRPr="001B544E">
        <w:rPr>
          <w:u w:val="single"/>
        </w:rPr>
        <w:t>Americans need to remember that deterring a war is much less expensive than fighting one.</w:t>
      </w:r>
      <w:r>
        <w:rPr>
          <w:u w:val="single"/>
        </w:rPr>
        <w:t xml:space="preserve"> </w:t>
      </w:r>
      <w:r w:rsidRPr="001B544E">
        <w:rPr>
          <w:u w:val="single"/>
        </w:rPr>
        <w:t>It is</w:t>
      </w:r>
      <w:r w:rsidRPr="00482032">
        <w:rPr>
          <w:sz w:val="12"/>
        </w:rPr>
        <w:t xml:space="preserve"> not only the money to preserve power, however, but </w:t>
      </w:r>
      <w:r w:rsidRPr="001B544E">
        <w:rPr>
          <w:u w:val="single"/>
        </w:rPr>
        <w:t>also the willingness to apply that power, with all the pain and the suffering, the uncertainties and the errors</w:t>
      </w:r>
      <w:r w:rsidRPr="00482032">
        <w:rPr>
          <w:sz w:val="12"/>
        </w:rPr>
        <w:t>, th</w:t>
      </w:r>
      <w:r w:rsidRPr="00100072">
        <w:rPr>
          <w:u w:val="single"/>
        </w:rPr>
        <w:t>e failures and follies, the immorality and brutality, the lost lives and the lost treasure.</w:t>
      </w:r>
      <w:r w:rsidRPr="00482032">
        <w:rPr>
          <w:sz w:val="12"/>
        </w:rPr>
        <w:t xml:space="preserve"> Most of what we need to do to sustain the liberal order will not require sending troops, but there will be times when it will be necessary. </w:t>
      </w:r>
      <w:r w:rsidRPr="00100072">
        <w:rPr>
          <w:u w:val="single"/>
        </w:rPr>
        <w:t xml:space="preserve">It is simply dishonest to tell </w:t>
      </w:r>
      <w:r w:rsidRPr="00482032">
        <w:rPr>
          <w:sz w:val="12"/>
        </w:rPr>
        <w:t xml:space="preserve">the American </w:t>
      </w:r>
      <w:r w:rsidRPr="00100072">
        <w:rPr>
          <w:u w:val="single"/>
        </w:rPr>
        <w:t>people that the relative security and prosperity they have enjoyed can be sustained without the occasional threat or use of force</w:t>
      </w:r>
      <w:r w:rsidRPr="00482032">
        <w:rPr>
          <w:sz w:val="12"/>
        </w:rPr>
        <w:t xml:space="preserve">. There will be challenges on the Korean Peninsula, in the South China Sea, in the Middle East, </w:t>
      </w:r>
      <w:r w:rsidRPr="00482032">
        <w:rPr>
          <w:sz w:val="12"/>
        </w:rPr>
        <w:lastRenderedPageBreak/>
        <w:t xml:space="preserve">and along the fault lines between Russia and NATO. </w:t>
      </w:r>
      <w:r w:rsidRPr="00100072">
        <w:rPr>
          <w:b/>
          <w:bCs/>
          <w:u w:val="single"/>
        </w:rPr>
        <w:t>We would like to be sure that there will be no more Iraqs and Vietnams</w:t>
      </w:r>
      <w:r w:rsidRPr="00100072">
        <w:rPr>
          <w:u w:val="single"/>
        </w:rPr>
        <w:t>, and we should do our best, learning from past mistakes, to avoid such failures</w:t>
      </w:r>
      <w:r w:rsidRPr="00100072">
        <w:rPr>
          <w:b/>
          <w:bCs/>
          <w:u w:val="single"/>
        </w:rPr>
        <w:t>.</w:t>
      </w:r>
      <w:r w:rsidRPr="00482032">
        <w:rPr>
          <w:sz w:val="12"/>
        </w:rPr>
        <w:t xml:space="preserve"> But it would be foolish to imagine we can avoid mistakes and failures entirely. </w:t>
      </w:r>
      <w:r w:rsidRPr="00100072">
        <w:rPr>
          <w:b/>
          <w:bCs/>
          <w:u w:val="single"/>
        </w:rPr>
        <w:t>There is no doctrine other than pure isolation and inaction that can prevent such tragedies.</w:t>
      </w:r>
      <w:r w:rsidRPr="00482032">
        <w:rPr>
          <w:sz w:val="12"/>
        </w:rPr>
        <w:t xml:space="preserve"> The Obama administration offered a doctrine of not doing “stupid” things; others have spoken of the need to fight only “necessary” not “unnecessary” wars; in the past people have argued for fighting only for “vital” national interests in “core” areas and avoiding fights in the “periphery.” The problem with </w:t>
      </w:r>
      <w:proofErr w:type="gramStart"/>
      <w:r w:rsidRPr="00482032">
        <w:rPr>
          <w:sz w:val="12"/>
        </w:rPr>
        <w:t>all of</w:t>
      </w:r>
      <w:proofErr w:type="gramEnd"/>
      <w:r w:rsidRPr="00482032">
        <w:rPr>
          <w:sz w:val="12"/>
        </w:rPr>
        <w:t xml:space="preserve"> these sensible-sounding proposals is that </w:t>
      </w:r>
      <w:r w:rsidRPr="00100072">
        <w:rPr>
          <w:u w:val="single"/>
        </w:rPr>
        <w:t>it is often only in hindsight that we can be sure what was “stupid” and what was “necessary,”</w:t>
      </w:r>
      <w:r w:rsidRPr="00482032">
        <w:rPr>
          <w:sz w:val="12"/>
        </w:rPr>
        <w:t xml:space="preserve"> what was “vital” and what was “peripheral” and safely ignored. There were many smart people who believed that American intervention in Vietnam was essential to forestall a communist victory, that it was a vital strategic interest for the United States, partly to protect Japan and partly in the overall effort to resist aggression. </w:t>
      </w:r>
      <w:r w:rsidRPr="00414C95">
        <w:rPr>
          <w:u w:val="single"/>
        </w:rPr>
        <w:t>An equally long and distinguished list of foreign policy thinkers and politicians supported the war in Iraq because they believed it was vital to protect the world from what most believed were Iraq’s WMD programs and from a serial aggressor and mass killer. Later on, when those efforts failed</w:t>
      </w:r>
      <w:r w:rsidRPr="00482032">
        <w:rPr>
          <w:sz w:val="12"/>
        </w:rPr>
        <w:t xml:space="preserve">, when the intelligence proved faulty and the political-military strategies inadequate, </w:t>
      </w:r>
      <w:r w:rsidRPr="00414C95">
        <w:rPr>
          <w:u w:val="single"/>
        </w:rPr>
        <w:t>many of those who supported those wars declared</w:t>
      </w:r>
      <w:r w:rsidRPr="00482032">
        <w:rPr>
          <w:sz w:val="12"/>
        </w:rPr>
        <w:t xml:space="preserve"> not only that they were a mistake but </w:t>
      </w:r>
      <w:r w:rsidRPr="00414C95">
        <w:rPr>
          <w:u w:val="single"/>
        </w:rPr>
        <w:t>they were an obvious and avoidable mistake</w:t>
      </w:r>
      <w:r w:rsidRPr="00482032">
        <w:rPr>
          <w:sz w:val="12"/>
        </w:rPr>
        <w:t xml:space="preserve">—even though they themselves did not see it at the time. That is one of the problems: </w:t>
      </w:r>
      <w:r w:rsidRPr="00414C95">
        <w:rPr>
          <w:b/>
          <w:bCs/>
          <w:u w:val="single"/>
        </w:rPr>
        <w:t>many mistakes are not obvious until they are made</w:t>
      </w:r>
      <w:r w:rsidRPr="00482032">
        <w:rPr>
          <w:sz w:val="12"/>
        </w:rPr>
        <w:t xml:space="preserve">. </w:t>
      </w:r>
      <w:r w:rsidRPr="00414C95">
        <w:rPr>
          <w:b/>
          <w:bCs/>
          <w:u w:val="single"/>
        </w:rPr>
        <w:t>So</w:t>
      </w:r>
      <w:r w:rsidRPr="00482032">
        <w:rPr>
          <w:sz w:val="12"/>
        </w:rPr>
        <w:t xml:space="preserve">, </w:t>
      </w:r>
      <w:r w:rsidRPr="00414C95">
        <w:rPr>
          <w:b/>
          <w:bCs/>
          <w:u w:val="single"/>
        </w:rPr>
        <w:t>too</w:t>
      </w:r>
      <w:r w:rsidRPr="00482032">
        <w:rPr>
          <w:sz w:val="12"/>
        </w:rPr>
        <w:t xml:space="preserve">, </w:t>
      </w:r>
      <w:r w:rsidRPr="00414C95">
        <w:rPr>
          <w:b/>
          <w:bCs/>
          <w:u w:val="single"/>
        </w:rPr>
        <w:t>the distinction between supposedly “necessary” and “unnecessary” wars</w:t>
      </w:r>
      <w:r w:rsidRPr="00482032">
        <w:rPr>
          <w:sz w:val="12"/>
        </w:rPr>
        <w:t xml:space="preserve">. </w:t>
      </w:r>
      <w:r w:rsidRPr="00414C95">
        <w:rPr>
          <w:b/>
          <w:bCs/>
          <w:u w:val="single"/>
        </w:rPr>
        <w:t>Prior to December 1941</w:t>
      </w:r>
      <w:r w:rsidRPr="00482032">
        <w:rPr>
          <w:sz w:val="12"/>
        </w:rPr>
        <w:t xml:space="preserve"> and Germany’s declaration of war on the United States, many American experts and </w:t>
      </w:r>
      <w:r w:rsidRPr="00414C95">
        <w:rPr>
          <w:b/>
          <w:bCs/>
          <w:u w:val="single"/>
        </w:rPr>
        <w:t>the great majority of the American people did not think it was necessary to go to war in Europe to defeat Hitler</w:t>
      </w:r>
      <w:r w:rsidRPr="00482032">
        <w:rPr>
          <w:sz w:val="12"/>
        </w:rPr>
        <w:t xml:space="preserve">. As for wars on the periphery, the world is not a collection of distinct regions neatly walled off from one another. We may call one region “Europe,” one “Asia,” and one “the Middle East,” and we may say we will intervene in one but not the other. This is an artificial construct, however. Regions abut one another and bleed into one another; their histories, cultures, and religions as well as their economies are tightly entangled. Great powers have been intervening in the Middle East and Persian Gulf for centuries, before there was oil and before there was a Suez Canal. </w:t>
      </w:r>
      <w:r w:rsidRPr="00E92583">
        <w:rPr>
          <w:u w:val="single"/>
        </w:rPr>
        <w:t xml:space="preserve">To extricate </w:t>
      </w:r>
      <w:proofErr w:type="gramStart"/>
      <w:r w:rsidRPr="00E92583">
        <w:rPr>
          <w:u w:val="single"/>
        </w:rPr>
        <w:t>ourselves</w:t>
      </w:r>
      <w:proofErr w:type="gramEnd"/>
      <w:r w:rsidRPr="00E92583">
        <w:rPr>
          <w:u w:val="single"/>
        </w:rPr>
        <w:t xml:space="preserve"> from the Middle East would mean extricating ourselves from the world connected to and through the whole region</w:t>
      </w:r>
      <w:r w:rsidRPr="00482032">
        <w:rPr>
          <w:sz w:val="12"/>
        </w:rPr>
        <w:t xml:space="preserve">. Even that might not keep us from having to intervene. In recent decades we have learned, tragically, that </w:t>
      </w:r>
      <w:r w:rsidRPr="00E92583">
        <w:rPr>
          <w:b/>
          <w:bCs/>
          <w:u w:val="single"/>
        </w:rPr>
        <w:t>what happens in the Middle East does not stay in the Middle East</w:t>
      </w:r>
      <w:r w:rsidRPr="00482032">
        <w:rPr>
          <w:sz w:val="12"/>
        </w:rPr>
        <w:t xml:space="preserve">. Americans would love never to have to think about the Middle East again, but no administration has succeeded in extricating the United States from it—not even Obama. Meanwhile, </w:t>
      </w:r>
      <w:r w:rsidRPr="00E92583">
        <w:rPr>
          <w:u w:val="single"/>
        </w:rPr>
        <w:t>the more we rely on proxies like Saudi Arabia, Egypt, and Israel to determine the course of events in the Middle East, the less it will be a course we would choose</w:t>
      </w:r>
      <w:r w:rsidRPr="00482032">
        <w:rPr>
          <w:sz w:val="12"/>
        </w:rPr>
        <w:t xml:space="preserve">. </w:t>
      </w:r>
      <w:r w:rsidRPr="00E92583">
        <w:rPr>
          <w:u w:val="single"/>
        </w:rPr>
        <w:t>Even if they could manage the task without us</w:t>
      </w:r>
      <w:r w:rsidRPr="00482032">
        <w:rPr>
          <w:sz w:val="12"/>
        </w:rPr>
        <w:t xml:space="preserve">, which seems unlikely, </w:t>
      </w:r>
      <w:r w:rsidRPr="00E92583">
        <w:rPr>
          <w:u w:val="single"/>
        </w:rPr>
        <w:t>it will be their interests they will be protecting, not ours</w:t>
      </w:r>
      <w:r w:rsidRPr="00482032">
        <w:rPr>
          <w:sz w:val="12"/>
        </w:rPr>
        <w:t xml:space="preserve">, and not those of the liberal order. For the United States, it is not a question of all in or all out. We cannot intervene everywhere, and we haven’t ever come close to doing so. In the Middle East and elsewhere, we will still be required to make decisions: when to intervene, how to intervene, how much to commit, and how long to stay, and the answers will not be obvious and the outcomes will not be certain or even predictable. Nor will our interventions “solve” the problem; or they will solve one problem and create others. </w:t>
      </w:r>
      <w:r w:rsidRPr="00FD6F58">
        <w:rPr>
          <w:b/>
          <w:bCs/>
          <w:u w:val="single"/>
        </w:rPr>
        <w:t>Those who insist on outcomes that pose no further dangers and require no further involvement are asking the impossible</w:t>
      </w:r>
      <w:r w:rsidRPr="00482032">
        <w:rPr>
          <w:sz w:val="12"/>
        </w:rPr>
        <w:t>. Our intervention in World War II defeated Hitler but led to Soviet communist control of half of Europe and four decades of Cold War. That is the messy reality. President Obama said he didn’t like the idea of just putting a lid on problems like Syria. But the most masterful foreign policies in history, whether those of a Bismarck or a Disraeli, have always been about containing rather than solving problems. America’s entire grand strategy since World War II has been about putting lids on problems, in Europe, in Asia, and elsewhere. Whether that is good or bad depends on what’s under the lid and whether it is better to keep things under it than to let them out. T</w:t>
      </w:r>
      <w:r w:rsidRPr="00FD6F58">
        <w:rPr>
          <w:u w:val="single"/>
        </w:rPr>
        <w:t>he American people would like a foreign policy that avoids mistakes and disasters</w:t>
      </w:r>
      <w:r w:rsidRPr="00482032">
        <w:rPr>
          <w:sz w:val="12"/>
        </w:rPr>
        <w:t xml:space="preserve">, and who can blame them? </w:t>
      </w:r>
      <w:r w:rsidRPr="00FD6F58">
        <w:rPr>
          <w:u w:val="single"/>
        </w:rPr>
        <w:t>But that is a bit like wanting to throw touchdowns but not interception</w:t>
      </w:r>
      <w:r w:rsidRPr="00482032">
        <w:rPr>
          <w:sz w:val="12"/>
        </w:rPr>
        <w:t xml:space="preserve">s, to make only good investment decisions, </w:t>
      </w:r>
      <w:r w:rsidRPr="00FD6F58">
        <w:rPr>
          <w:u w:val="single"/>
        </w:rPr>
        <w:t>or to win all your cases.</w:t>
      </w:r>
      <w:r w:rsidRPr="00482032">
        <w:rPr>
          <w:sz w:val="12"/>
        </w:rPr>
        <w:t xml:space="preserve"> The price of failures in </w:t>
      </w:r>
      <w:r w:rsidRPr="00FD6F58">
        <w:rPr>
          <w:b/>
          <w:bCs/>
          <w:u w:val="single"/>
        </w:rPr>
        <w:t>foreign policy</w:t>
      </w:r>
      <w:r w:rsidRPr="00482032">
        <w:rPr>
          <w:sz w:val="12"/>
        </w:rPr>
        <w:t xml:space="preserve"> is measured in human lives and national treasure, and therefore the greatest care must be taken to get it right, but it </w:t>
      </w:r>
      <w:r w:rsidRPr="00FD6F58">
        <w:rPr>
          <w:b/>
          <w:bCs/>
          <w:u w:val="single"/>
        </w:rPr>
        <w:t xml:space="preserve">nevertheless remains a human activity and therefore subject </w:t>
      </w:r>
      <w:r w:rsidRPr="00482032">
        <w:rPr>
          <w:sz w:val="12"/>
        </w:rPr>
        <w:t xml:space="preserve">both </w:t>
      </w:r>
      <w:r w:rsidRPr="00B65E64">
        <w:rPr>
          <w:b/>
          <w:bCs/>
          <w:u w:val="single"/>
        </w:rPr>
        <w:t>to</w:t>
      </w:r>
      <w:r w:rsidRPr="00482032">
        <w:rPr>
          <w:sz w:val="12"/>
        </w:rPr>
        <w:t xml:space="preserve"> our foibles </w:t>
      </w:r>
      <w:r w:rsidRPr="00B65E64">
        <w:rPr>
          <w:b/>
          <w:bCs/>
          <w:u w:val="single"/>
        </w:rPr>
        <w:t>and the failure of our best-intentioned efforts to predict the future</w:t>
      </w:r>
      <w:r w:rsidRPr="00482032">
        <w:rPr>
          <w:b/>
          <w:bCs/>
          <w:sz w:val="12"/>
        </w:rPr>
        <w:t>.</w:t>
      </w:r>
      <w:r w:rsidRPr="00482032">
        <w:rPr>
          <w:sz w:val="12"/>
        </w:rPr>
        <w:t xml:space="preserve"> People don’t stop what they’re doing after a mistake is made; they try to do a better job next time. </w:t>
      </w:r>
      <w:r w:rsidRPr="00B65E64">
        <w:rPr>
          <w:b/>
          <w:bCs/>
          <w:u w:val="single"/>
        </w:rPr>
        <w:t>We can’t quit having a foreign policy, even if our geography, our wealth, and our power sorely tempt us to try.</w:t>
      </w:r>
      <w:r>
        <w:rPr>
          <w:b/>
          <w:bCs/>
          <w:u w:val="single"/>
        </w:rPr>
        <w:t xml:space="preserve"> </w:t>
      </w:r>
      <w:r w:rsidRPr="00482032">
        <w:rPr>
          <w:sz w:val="12"/>
        </w:rPr>
        <w:t xml:space="preserve">There are, moreover, two kinds of errors: errors of commission and errors of omission. After World War I, Americans were more focused on the former; after World War II, they worried more about the latter. Today we are fixated almost entirely on errors of commission. A couple of years ago, Robert Merry, the editor of The American Conservative, made a list of “America’s Five Biggest Foreign Policy Fiascoes.” At the top of the list was Iraq, followed by America’s entry into World War I, the Vietnam War, the intervention in Somalia, and the Bay of Pigs “invasion.” These were all acts of commission. But </w:t>
      </w:r>
      <w:r w:rsidRPr="00B65E64">
        <w:rPr>
          <w:b/>
          <w:bCs/>
          <w:u w:val="single"/>
        </w:rPr>
        <w:t xml:space="preserve">what about the “fiascoes” that resulted from our failure to act? </w:t>
      </w:r>
      <w:r w:rsidRPr="00D90762">
        <w:rPr>
          <w:u w:val="single"/>
        </w:rPr>
        <w:t>What about our failure to destroy al Qaeda</w:t>
      </w:r>
      <w:r w:rsidRPr="00482032">
        <w:rPr>
          <w:sz w:val="12"/>
        </w:rPr>
        <w:t xml:space="preserve"> bases in Afghanistan </w:t>
      </w:r>
      <w:r w:rsidRPr="00D90762">
        <w:rPr>
          <w:u w:val="single"/>
        </w:rPr>
        <w:t>before three thousand people were killed in the Twin Towers</w:t>
      </w:r>
      <w:r w:rsidRPr="00482032">
        <w:rPr>
          <w:sz w:val="12"/>
        </w:rPr>
        <w:t xml:space="preserve"> and the Pentagon; </w:t>
      </w:r>
      <w:r w:rsidRPr="00D90762">
        <w:rPr>
          <w:u w:val="single"/>
        </w:rPr>
        <w:t>or the failure either to deter</w:t>
      </w:r>
      <w:r w:rsidRPr="00482032">
        <w:rPr>
          <w:sz w:val="12"/>
        </w:rPr>
        <w:t xml:space="preserve"> or to prepare adequately for </w:t>
      </w:r>
      <w:r w:rsidRPr="00D90762">
        <w:rPr>
          <w:u w:val="single"/>
        </w:rPr>
        <w:t>a Japanese attack on the Philippines, which led</w:t>
      </w:r>
      <w:r w:rsidRPr="00482032">
        <w:rPr>
          <w:sz w:val="12"/>
        </w:rPr>
        <w:t xml:space="preserve"> in early 1942 </w:t>
      </w:r>
      <w:r w:rsidRPr="00D90762">
        <w:rPr>
          <w:u w:val="single"/>
        </w:rPr>
        <w:t>to the death of ten thousand American and Filipino soldiers</w:t>
      </w:r>
      <w:r w:rsidRPr="00482032">
        <w:rPr>
          <w:sz w:val="12"/>
        </w:rPr>
        <w:t xml:space="preserve"> in three months of fighting followed by the deaths of thousands more in the infamous Bataan Death March? Was that not a far worse error than the tragedy which led to eighteen American dead in Mogadishu</w:t>
      </w:r>
      <w:r w:rsidRPr="00D90762">
        <w:rPr>
          <w:b/>
          <w:bCs/>
          <w:u w:val="single"/>
        </w:rPr>
        <w:t>? What about the price the liberal world order, and particularly America’s key allies in Europe, have paid for our failure to contain the crisis in Syria?</w:t>
      </w:r>
      <w:r w:rsidRPr="00482032">
        <w:rPr>
          <w:sz w:val="12"/>
        </w:rPr>
        <w:t xml:space="preserve"> Were not these errors of omission more costly than our errors of commission in Somalia? </w:t>
      </w:r>
      <w:r w:rsidRPr="00D90762">
        <w:rPr>
          <w:u w:val="single"/>
        </w:rPr>
        <w:t xml:space="preserve">At the root of such thinking is the belief </w:t>
      </w:r>
      <w:r w:rsidRPr="00D90762">
        <w:rPr>
          <w:u w:val="single"/>
        </w:rPr>
        <w:lastRenderedPageBreak/>
        <w:t xml:space="preserve">that </w:t>
      </w:r>
      <w:r w:rsidRPr="00482032">
        <w:rPr>
          <w:sz w:val="12"/>
        </w:rPr>
        <w:t xml:space="preserve">there is an escape from power or that </w:t>
      </w:r>
      <w:r w:rsidRPr="00D90762">
        <w:rPr>
          <w:u w:val="single"/>
        </w:rPr>
        <w:t>it is possible to wield power without error and without failure</w:t>
      </w:r>
      <w:r w:rsidRPr="00482032">
        <w:rPr>
          <w:sz w:val="12"/>
        </w:rPr>
        <w:t xml:space="preserve">. Americans, blessed by their favorable geography and wealth, still believe they have a choice between engaging the world and letting the world fend for itself. There has been no shortage of realists, idealists, progressives, and conservatives telling them that substantially disengaging from our alliances and overseas commitments is possible and cost-free. But </w:t>
      </w:r>
      <w:r w:rsidRPr="00775421">
        <w:rPr>
          <w:u w:val="single"/>
        </w:rPr>
        <w:t>the real choice we face is not between the good and the bad but between the bad and the worse.</w:t>
      </w:r>
      <w:r w:rsidRPr="00482032">
        <w:rPr>
          <w:sz w:val="12"/>
        </w:rPr>
        <w:t xml:space="preserve"> </w:t>
      </w:r>
      <w:r w:rsidRPr="00775421">
        <w:rPr>
          <w:b/>
          <w:bCs/>
          <w:u w:val="single"/>
        </w:rPr>
        <w:t>It is between maintaining the liberal world order</w:t>
      </w:r>
      <w:r w:rsidRPr="00482032">
        <w:rPr>
          <w:sz w:val="12"/>
        </w:rPr>
        <w:t>, with all the moral and material costs that entails</w:t>
      </w:r>
      <w:r w:rsidRPr="00775421">
        <w:rPr>
          <w:u w:val="single"/>
        </w:rPr>
        <w:t xml:space="preserve">, </w:t>
      </w:r>
      <w:r w:rsidRPr="00775421">
        <w:rPr>
          <w:b/>
          <w:bCs/>
          <w:u w:val="single"/>
        </w:rPr>
        <w:t>or letting it collapse and courting the catastrophes that must inevitably follow.</w:t>
      </w:r>
      <w:r>
        <w:rPr>
          <w:b/>
          <w:bCs/>
          <w:u w:val="single"/>
        </w:rPr>
        <w:t xml:space="preserve"> </w:t>
      </w:r>
      <w:r w:rsidRPr="00775421">
        <w:rPr>
          <w:b/>
          <w:bCs/>
          <w:u w:val="single"/>
        </w:rPr>
        <w:t>What is likely to follow is a return to the multipolar power struggles</w:t>
      </w:r>
      <w:r w:rsidRPr="00482032">
        <w:rPr>
          <w:sz w:val="12"/>
        </w:rPr>
        <w:t xml:space="preserve"> </w:t>
      </w:r>
      <w:r w:rsidRPr="00775421">
        <w:rPr>
          <w:b/>
          <w:bCs/>
          <w:u w:val="single"/>
        </w:rPr>
        <w:t>that brought so much devastation</w:t>
      </w:r>
      <w:r w:rsidRPr="00482032">
        <w:rPr>
          <w:sz w:val="12"/>
        </w:rPr>
        <w:t xml:space="preserve"> to the world before the United States redirected the course of history. That is where the deep ruts lead, back to the state of the world prior to 1945. </w:t>
      </w:r>
      <w:r w:rsidRPr="00775421">
        <w:rPr>
          <w:b/>
          <w:bCs/>
          <w:sz w:val="26"/>
          <w:szCs w:val="26"/>
          <w:u w:val="single"/>
        </w:rPr>
        <w:t xml:space="preserve">Only this time, the powers </w:t>
      </w:r>
      <w:proofErr w:type="gramStart"/>
      <w:r w:rsidRPr="00775421">
        <w:rPr>
          <w:b/>
          <w:bCs/>
          <w:sz w:val="26"/>
          <w:szCs w:val="26"/>
          <w:u w:val="single"/>
        </w:rPr>
        <w:t>competing</w:t>
      </w:r>
      <w:proofErr w:type="gramEnd"/>
      <w:r w:rsidRPr="00775421">
        <w:rPr>
          <w:b/>
          <w:bCs/>
          <w:sz w:val="26"/>
          <w:szCs w:val="26"/>
          <w:u w:val="single"/>
        </w:rPr>
        <w:t xml:space="preserve"> and clashing will be armed with nuclear weapons</w:t>
      </w:r>
      <w:r w:rsidRPr="00482032">
        <w:rPr>
          <w:sz w:val="12"/>
        </w:rPr>
        <w:t xml:space="preserve">. It is ironic that some of those who spent the Cold War warning that America’s hawkish foreign policies would result in nuclear holocaust do not seem to fear nuclear war in the competitive multipolar world that may be our future. </w:t>
      </w:r>
      <w:r w:rsidRPr="00775421">
        <w:rPr>
          <w:u w:val="single"/>
        </w:rPr>
        <w:t xml:space="preserve">We have yet to test the question of whether nations with nuclear weapons can go to war, because so </w:t>
      </w:r>
      <w:proofErr w:type="gramStart"/>
      <w:r w:rsidRPr="00775421">
        <w:rPr>
          <w:u w:val="single"/>
        </w:rPr>
        <w:t>far</w:t>
      </w:r>
      <w:proofErr w:type="gramEnd"/>
      <w:r w:rsidRPr="00775421">
        <w:rPr>
          <w:u w:val="single"/>
        </w:rPr>
        <w:t xml:space="preserve"> the United States and the liberal world order have prevented such wars.</w:t>
      </w:r>
      <w:r w:rsidRPr="00482032">
        <w:rPr>
          <w:sz w:val="12"/>
        </w:rPr>
        <w:t xml:space="preserve"> But if history is any guide, to count on the horror of new weaponry alone to maintain the peace is a most risky bet. Had you cast that bet before the two world wars, you would have lost. These days some experts tell us it was the existence of nuclear weapons that prevented the United States and the Soviet Union from coming to blows, but few at the time had any confidence that nuclear weapons were a guarantor of peace. Throughout much of the Cold War there were those who simply assumed that the world was heading inevitably toward Armageddon. They were wrong that it would come as a result of American Cold War policies, but in the long run they may still prove right. — These are the quandaries we cannot avoid no matter how hard we try. Reinhold Niebuhr believed that what he called “the world problem” could not be solved if America did not “accept its full share of responsibility in solving it.”187 To support a “world community beyond our own borders” he went on, both was virtuous and reflected a “prudent understanding of our own interests.” But he also predicted that Americans would be “the poorer for the global responsibilities which we bear.” And poorer not just in a material sense but also in a moral sense. It was impossible “to build a community without the manipulation of power,” and it was impossible “to use power and remain completely ‘pure.’ ”188 As Hans Morgenthau put it, “Whoever wants to retain his moral innocence must forsake action altogether.” Niebuhr did not want Americans to have an “easy conscience” about the things they were going to have to do, for there was always the danger that they would enjoy power too much and would use it to dominate others rather than to address the “world problem.” But he also did not want their “uneasy conscience” to “tempt us into irresponsibility.”189 Americans, it is fair to say, have not enjoyed power too much. These days, they would prefer to wield it less. Yet the struggle for power in the international system is eternal, and so is the struggle over beliefs and ideals. </w:t>
      </w:r>
      <w:r w:rsidRPr="00482032">
        <w:rPr>
          <w:u w:val="single"/>
        </w:rPr>
        <w:t>If it is not our system of security and our beliefs shaping the world order, it will be someone else’s.</w:t>
      </w:r>
      <w:r w:rsidRPr="00482032">
        <w:rPr>
          <w:sz w:val="12"/>
        </w:rPr>
        <w:t xml:space="preserve"> </w:t>
      </w:r>
      <w:r w:rsidRPr="00482032">
        <w:rPr>
          <w:b/>
          <w:bCs/>
          <w:sz w:val="26"/>
          <w:szCs w:val="26"/>
          <w:u w:val="single"/>
        </w:rPr>
        <w:t>If we do not preserve the liberal order, it will be replaced by another kind of order, or more likely by disorder and chaos</w:t>
      </w:r>
      <w:r w:rsidRPr="00482032">
        <w:rPr>
          <w:sz w:val="12"/>
        </w:rPr>
        <w:t xml:space="preserve"> of the kind we saw in the twentieth century. That is what the world “as it is” looks like. </w:t>
      </w:r>
      <w:r w:rsidRPr="00482032">
        <w:rPr>
          <w:u w:val="single"/>
        </w:rPr>
        <w:t>That is what history and human nature have led to in the past and will lead to in the future if not continually shaped, managed, and resisted</w:t>
      </w:r>
      <w:r w:rsidRPr="00482032">
        <w:rPr>
          <w:sz w:val="12"/>
        </w:rPr>
        <w:t>.</w:t>
      </w:r>
    </w:p>
    <w:bookmarkEnd w:id="1"/>
    <w:p w14:paraId="44CEAD71" w14:textId="77777777" w:rsidR="001F3333" w:rsidRDefault="001F3333" w:rsidP="001F3333">
      <w:pPr>
        <w:pStyle w:val="Heading3"/>
      </w:pPr>
      <w:r>
        <w:lastRenderedPageBreak/>
        <w:t>Impact – Nuclear War</w:t>
      </w:r>
    </w:p>
    <w:p w14:paraId="47E0A410" w14:textId="77777777" w:rsidR="001F3333" w:rsidRDefault="001F3333" w:rsidP="001F3333">
      <w:pPr>
        <w:pStyle w:val="Heading4"/>
      </w:pPr>
      <w:r>
        <w:t xml:space="preserve">American military power is the sole deterrent of </w:t>
      </w:r>
      <w:r w:rsidRPr="00FF6030">
        <w:rPr>
          <w:u w:val="single"/>
        </w:rPr>
        <w:t>nuclear war</w:t>
      </w:r>
      <w:r>
        <w:t xml:space="preserve"> – hegemony is key</w:t>
      </w:r>
    </w:p>
    <w:p w14:paraId="1002D5C1" w14:textId="77777777" w:rsidR="001F3333" w:rsidRPr="00FF6030" w:rsidRDefault="001F3333" w:rsidP="001F3333">
      <w:pPr>
        <w:spacing w:after="0"/>
      </w:pPr>
      <w:r w:rsidRPr="00FF6030">
        <w:rPr>
          <w:rStyle w:val="Style13ptBold"/>
        </w:rPr>
        <w:t>Jones 18</w:t>
      </w:r>
      <w:r>
        <w:t xml:space="preserve"> [Seth G. Jones holds the Harold Brown Chair and is director of the Transnational Threats Project at the Center for Strategic and International Studies (CSIS), “The Future of Warfare is Irregular,” 8/26/18, </w:t>
      </w:r>
      <w:hyperlink r:id="rId6" w:history="1">
        <w:r w:rsidRPr="00873869">
          <w:rPr>
            <w:rStyle w:val="Hyperlink"/>
          </w:rPr>
          <w:t>https://nationalinterest.org/feature/future-warfare-irregular-29672</w:t>
        </w:r>
      </w:hyperlink>
      <w:r>
        <w:t>] sg</w:t>
      </w:r>
    </w:p>
    <w:p w14:paraId="57CEFBB8" w14:textId="77777777" w:rsidR="001F3333" w:rsidRPr="000F5B1F" w:rsidRDefault="001F3333" w:rsidP="001F3333">
      <w:pPr>
        <w:rPr>
          <w:sz w:val="16"/>
        </w:rPr>
      </w:pPr>
      <w:r w:rsidRPr="00FF6030">
        <w:rPr>
          <w:sz w:val="16"/>
        </w:rPr>
        <w:t xml:space="preserve">AMONG THE Trump administration’s most significant national security decisions has been the shift from counterterrorism to inter-state competition. </w:t>
      </w:r>
      <w:r w:rsidRPr="00FF6030">
        <w:rPr>
          <w:u w:val="single"/>
        </w:rPr>
        <w:t>The United States is increasingly engaging in global rivalry with “revisionist” states like China, Russia, Iran and North Korea</w:t>
      </w:r>
      <w:r w:rsidRPr="00FF6030">
        <w:rPr>
          <w:sz w:val="16"/>
        </w:rPr>
        <w:t xml:space="preserve">. To do this well, </w:t>
      </w:r>
      <w:r w:rsidRPr="00FF6030">
        <w:rPr>
          <w:u w:val="single"/>
        </w:rPr>
        <w:t>some U.S. policymakers have argued that the United States needs to develop capabilities to fight</w:t>
      </w:r>
      <w:r w:rsidRPr="00FF6030">
        <w:rPr>
          <w:sz w:val="16"/>
        </w:rPr>
        <w:t>—and win—</w:t>
      </w:r>
      <w:r w:rsidRPr="00FF6030">
        <w:rPr>
          <w:u w:val="single"/>
        </w:rPr>
        <w:t>conventional and possibly even nuclear wars against these states</w:t>
      </w:r>
      <w:r w:rsidRPr="00FF6030">
        <w:rPr>
          <w:sz w:val="16"/>
        </w:rPr>
        <w:t xml:space="preserve"> if deterrence fails. As the National Defense Strategy argues, “The surest way to prevent war is to be prepared to win one. Doing so requires a competitive approach to force development and a consistent, multiyear investment to restore warfighting readiness and field a lethal force.” While there are good reasons to focus U.S. national security on balancing against global and regional state adversaries, </w:t>
      </w:r>
      <w:r w:rsidRPr="00FF6030">
        <w:rPr>
          <w:b/>
          <w:bCs/>
          <w:sz w:val="24"/>
          <w:szCs w:val="24"/>
          <w:u w:val="single"/>
        </w:rPr>
        <w:t>it would be a mistake to assume that most future conflict will be conventional or even nuclear</w:t>
      </w:r>
      <w:r w:rsidRPr="00FF6030">
        <w:rPr>
          <w:sz w:val="16"/>
        </w:rPr>
        <w:t xml:space="preserve">. It won’t. </w:t>
      </w:r>
      <w:r w:rsidRPr="00FF6030">
        <w:rPr>
          <w:b/>
          <w:bCs/>
          <w:sz w:val="24"/>
          <w:szCs w:val="24"/>
          <w:u w:val="single"/>
        </w:rPr>
        <w:t>The United States remains the world’s preponderant military power</w:t>
      </w:r>
      <w:r w:rsidRPr="00FF6030">
        <w:rPr>
          <w:sz w:val="16"/>
        </w:rPr>
        <w:t xml:space="preserve">. For Russia, Iran, North Korea and even China, </w:t>
      </w:r>
      <w:r w:rsidRPr="00FF6030">
        <w:rPr>
          <w:u w:val="single"/>
        </w:rPr>
        <w:t>conventional or nuclear war with the United States would be risky and prohibitively costly</w:t>
      </w:r>
      <w:r w:rsidRPr="00FF6030">
        <w:rPr>
          <w:sz w:val="16"/>
        </w:rPr>
        <w:t xml:space="preserve">. What’s more, America’s struggles in Afghanistan and Iraq suggest that the U.S. military is vulnerable when faced with adversaries that resort to irregular strategies, operations and tactics. These realities suggest that </w:t>
      </w:r>
      <w:r w:rsidRPr="00FF6030">
        <w:rPr>
          <w:u w:val="single"/>
        </w:rPr>
        <w:t>competition between the United States and its main adversaries will likely be irregular—not conventional</w:t>
      </w:r>
      <w:r w:rsidRPr="00FF6030">
        <w:rPr>
          <w:sz w:val="16"/>
        </w:rPr>
        <w:t xml:space="preserve">. Russia will likely continue to focus on a suite of overt and covert actions, from supporting state and nonstate proxies in Syria, Ukraine and potentially the Baltics to information warfare. Iran will attempt to expand its power through proxies in Lebanon, Syria, Iraq, Yemen, Afghanistan and Bahrain—not by amassing a more potent army, navy or air force capable of fighting conventional battles against the United States. China is already spreading its influence in the Pacific by utilizing economic coercion, conducting a sophisticated information campaign, and resorting to fishing vessels and other “grey zone” tactics to lay claim to islands. Even North Korea will likely continue to develop its special operations and cyber capabilities.The future of conflict means that the United States needs to prepare to compete with these states not primarily with divisions, aircraft carriers and strategic bombers—but by, with, and through state and nonstate proxies, cyber tools, and overt and covert information campaigns. </w:t>
      </w:r>
      <w:proofErr w:type="gramStart"/>
      <w:r w:rsidRPr="00FF6030">
        <w:rPr>
          <w:sz w:val="16"/>
        </w:rPr>
        <w:t>At the moment</w:t>
      </w:r>
      <w:proofErr w:type="gramEnd"/>
      <w:r w:rsidRPr="00FF6030">
        <w:rPr>
          <w:sz w:val="16"/>
        </w:rPr>
        <w:t xml:space="preserve">, however, the United States is ill-prepared for irregular competition. </w:t>
      </w:r>
      <w:r w:rsidRPr="00FF6030">
        <w:rPr>
          <w:u w:val="single"/>
        </w:rPr>
        <w:t>WHILE THE United States needs to prepare for</w:t>
      </w:r>
      <w:r w:rsidRPr="00FF6030">
        <w:rPr>
          <w:sz w:val="16"/>
        </w:rPr>
        <w:t xml:space="preserve"> the possibility of </w:t>
      </w:r>
      <w:r w:rsidRPr="00FF6030">
        <w:rPr>
          <w:u w:val="single"/>
        </w:rPr>
        <w:t>conventional and nuclear war</w:t>
      </w:r>
      <w:r w:rsidRPr="00FF6030">
        <w:rPr>
          <w:sz w:val="16"/>
        </w:rPr>
        <w:t xml:space="preserve">, </w:t>
      </w:r>
      <w:r w:rsidRPr="00FF6030">
        <w:rPr>
          <w:u w:val="single"/>
        </w:rPr>
        <w:t>neither will likely be the primary means of competition for at least two reasons.</w:t>
      </w:r>
      <w:r>
        <w:rPr>
          <w:u w:val="single"/>
        </w:rPr>
        <w:t xml:space="preserve"> </w:t>
      </w:r>
      <w:r w:rsidRPr="00FF6030">
        <w:rPr>
          <w:u w:val="single"/>
        </w:rPr>
        <w:t>First</w:t>
      </w:r>
      <w:r w:rsidRPr="00FF6030">
        <w:rPr>
          <w:sz w:val="16"/>
        </w:rPr>
        <w:t xml:space="preserve">, </w:t>
      </w:r>
      <w:r w:rsidRPr="00FF6030">
        <w:rPr>
          <w:b/>
          <w:bCs/>
          <w:sz w:val="24"/>
          <w:szCs w:val="24"/>
          <w:u w:val="single"/>
        </w:rPr>
        <w:t>the United States remains the dominant global military power</w:t>
      </w:r>
      <w:r w:rsidRPr="00FF6030">
        <w:rPr>
          <w:sz w:val="16"/>
        </w:rPr>
        <w:t xml:space="preserve">. </w:t>
      </w:r>
      <w:r w:rsidRPr="00FF6030">
        <w:rPr>
          <w:u w:val="single"/>
        </w:rPr>
        <w:t>Its defense budget is still larger than the defense budgets of the next eleven countries</w:t>
      </w:r>
      <w:r w:rsidRPr="00FF6030">
        <w:rPr>
          <w:sz w:val="16"/>
        </w:rPr>
        <w:t xml:space="preserve"> in the world </w:t>
      </w:r>
      <w:r w:rsidRPr="00FF6030">
        <w:rPr>
          <w:u w:val="single"/>
        </w:rPr>
        <w:t>combined</w:t>
      </w:r>
      <w:r w:rsidRPr="00FF6030">
        <w:rPr>
          <w:sz w:val="16"/>
        </w:rPr>
        <w:t xml:space="preserve">. More importantly, </w:t>
      </w:r>
      <w:r w:rsidRPr="00FF6030">
        <w:rPr>
          <w:b/>
          <w:bCs/>
          <w:sz w:val="24"/>
          <w:szCs w:val="24"/>
          <w:u w:val="single"/>
        </w:rPr>
        <w:t>the United States’ land, air, naval, space and cyber capabilities are formidable</w:t>
      </w:r>
      <w:r w:rsidRPr="00FF6030">
        <w:rPr>
          <w:sz w:val="16"/>
        </w:rPr>
        <w:t xml:space="preserve">. For Russia, Iran, North Korea and even China, conventional or </w:t>
      </w:r>
      <w:r w:rsidRPr="00FF6030">
        <w:rPr>
          <w:b/>
          <w:bCs/>
          <w:u w:val="single"/>
        </w:rPr>
        <w:t>nuclear war with the United States would be risky</w:t>
      </w:r>
      <w:r w:rsidRPr="00FF6030">
        <w:rPr>
          <w:sz w:val="16"/>
        </w:rPr>
        <w:t>. The gap between the United States and China</w:t>
      </w:r>
      <w:proofErr w:type="gramStart"/>
      <w:r w:rsidRPr="00FF6030">
        <w:rPr>
          <w:sz w:val="16"/>
        </w:rPr>
        <w:t>, in particular, is</w:t>
      </w:r>
      <w:proofErr w:type="gramEnd"/>
      <w:r w:rsidRPr="00FF6030">
        <w:rPr>
          <w:sz w:val="16"/>
        </w:rPr>
        <w:t xml:space="preserve"> narrowing. Beijing is developing more accurate, long-range missiles; integrated air defense; fourth-generation fighter aircraft; enhanced naval power projection; more advanced space and counterspace capabilities; and nuclear forces, including a new generation solid-propellant intercontinental ballistic missile, the df-41. But </w:t>
      </w:r>
      <w:r w:rsidRPr="00FF6030">
        <w:rPr>
          <w:b/>
          <w:bCs/>
          <w:u w:val="single"/>
        </w:rPr>
        <w:t>U.S. military capabilities surpass those of its competitors.</w:t>
      </w:r>
      <w:r>
        <w:rPr>
          <w:b/>
          <w:bCs/>
          <w:u w:val="single"/>
        </w:rPr>
        <w:t xml:space="preserve"> </w:t>
      </w:r>
      <w:r w:rsidRPr="00FF6030">
        <w:rPr>
          <w:sz w:val="16"/>
        </w:rPr>
        <w:t>Second</w:t>
      </w:r>
      <w:r w:rsidRPr="00FF6030">
        <w:rPr>
          <w:u w:val="single"/>
        </w:rPr>
        <w:t xml:space="preserve">, the costs of </w:t>
      </w:r>
      <w:r w:rsidRPr="00FF6030">
        <w:rPr>
          <w:sz w:val="16"/>
        </w:rPr>
        <w:t xml:space="preserve">conventional and </w:t>
      </w:r>
      <w:r w:rsidRPr="00FF6030">
        <w:rPr>
          <w:u w:val="single"/>
        </w:rPr>
        <w:t>nuclear war are likely to be staggering</w:t>
      </w:r>
      <w:r w:rsidRPr="00FF6030">
        <w:rPr>
          <w:sz w:val="16"/>
        </w:rPr>
        <w:t xml:space="preserve">. Over the past several years, </w:t>
      </w:r>
      <w:r w:rsidRPr="00FF6030">
        <w:rPr>
          <w:u w:val="single"/>
        </w:rPr>
        <w:t>the U.S. government and think tanks have conducted numerous wargames and analyses of conflicts</w:t>
      </w:r>
      <w:r w:rsidRPr="00FF6030">
        <w:rPr>
          <w:sz w:val="16"/>
        </w:rPr>
        <w:t xml:space="preserve"> </w:t>
      </w:r>
      <w:r w:rsidRPr="00FF6030">
        <w:rPr>
          <w:u w:val="single"/>
        </w:rPr>
        <w:t>with Russia</w:t>
      </w:r>
      <w:r w:rsidRPr="00FF6030">
        <w:rPr>
          <w:sz w:val="16"/>
        </w:rPr>
        <w:t xml:space="preserve"> in the Baltics, </w:t>
      </w:r>
      <w:r w:rsidRPr="00FF6030">
        <w:rPr>
          <w:u w:val="single"/>
        </w:rPr>
        <w:t>China</w:t>
      </w:r>
      <w:r w:rsidRPr="00FF6030">
        <w:rPr>
          <w:sz w:val="16"/>
        </w:rPr>
        <w:t xml:space="preserve"> in the Taiwan Straits and South China Sea, </w:t>
      </w:r>
      <w:r w:rsidRPr="00FF6030">
        <w:rPr>
          <w:u w:val="single"/>
        </w:rPr>
        <w:t>Iran</w:t>
      </w:r>
      <w:r w:rsidRPr="00FF6030">
        <w:rPr>
          <w:sz w:val="16"/>
        </w:rPr>
        <w:t xml:space="preserve"> in the Middle East </w:t>
      </w:r>
      <w:r w:rsidRPr="00FF6030">
        <w:rPr>
          <w:u w:val="single"/>
        </w:rPr>
        <w:t>and North Korea</w:t>
      </w:r>
      <w:r w:rsidRPr="00FF6030">
        <w:rPr>
          <w:sz w:val="16"/>
        </w:rPr>
        <w:t xml:space="preserve"> on the Korean Peninsula. </w:t>
      </w:r>
      <w:r w:rsidRPr="00FF6030">
        <w:rPr>
          <w:u w:val="single"/>
        </w:rPr>
        <w:t>The results are generally bleak</w:t>
      </w:r>
      <w:r w:rsidRPr="00FF6030">
        <w:rPr>
          <w:sz w:val="16"/>
        </w:rPr>
        <w:t xml:space="preserve">. Most conclude that </w:t>
      </w:r>
      <w:r w:rsidRPr="00FF6030">
        <w:rPr>
          <w:u w:val="single"/>
        </w:rPr>
        <w:t>war could lead to</w:t>
      </w:r>
      <w:r w:rsidRPr="00FF6030">
        <w:rPr>
          <w:sz w:val="16"/>
        </w:rPr>
        <w:t xml:space="preserve"> tens or </w:t>
      </w:r>
      <w:r w:rsidRPr="00FF6030">
        <w:rPr>
          <w:u w:val="single"/>
        </w:rPr>
        <w:t>hundreds of thousands of dead soldiers and civilians, domestic unrest, billions of dollars in economic damages, a global economic downturn and the potential collapse of long-held alliances</w:t>
      </w:r>
      <w:r w:rsidRPr="00FF6030">
        <w:rPr>
          <w:sz w:val="16"/>
        </w:rPr>
        <w:t xml:space="preserve">. In addition, </w:t>
      </w:r>
      <w:r w:rsidRPr="00FF6030">
        <w:rPr>
          <w:b/>
          <w:bCs/>
          <w:u w:val="single"/>
        </w:rPr>
        <w:t>these conflicts might escalate to nuclear war,</w:t>
      </w:r>
      <w:r w:rsidRPr="00FF6030">
        <w:rPr>
          <w:sz w:val="16"/>
        </w:rPr>
        <w:t xml:space="preserve"> raising the number of </w:t>
      </w:r>
      <w:proofErr w:type="gramStart"/>
      <w:r w:rsidRPr="00FF6030">
        <w:rPr>
          <w:sz w:val="16"/>
        </w:rPr>
        <w:t>dead</w:t>
      </w:r>
      <w:proofErr w:type="gramEnd"/>
      <w:r w:rsidRPr="00FF6030">
        <w:rPr>
          <w:sz w:val="16"/>
        </w:rPr>
        <w:t xml:space="preserve"> to millions of civilians, </w:t>
      </w:r>
      <w:r w:rsidRPr="00FF6030">
        <w:rPr>
          <w:b/>
          <w:bCs/>
          <w:u w:val="single"/>
        </w:rPr>
        <w:t>create far-reaching environmental destruction and trigger unthinkable global financial costs.</w:t>
      </w:r>
      <w:r w:rsidRPr="00FF6030">
        <w:rPr>
          <w:sz w:val="16"/>
        </w:rPr>
        <w:t xml:space="preserve"> A U.S. war with China could reduce China’s gross domestic product (GDP) by between 25 and 35 percent and the American GDP by between 5 and 10 percent, according to a rand report. As the report concluded: A long and severe war could ravage China’s economy, stall its hard-earned development, and cause widespread hardship and dislocation. Such economic damage could in turn aggravate political turmoil and embolden separatists in China. Both the United States and China would also suffer huge numbers of military and civilian deaths and risk large-scale destruction of their </w:t>
      </w:r>
      <w:r w:rsidRPr="00FF6030">
        <w:rPr>
          <w:sz w:val="16"/>
        </w:rPr>
        <w:lastRenderedPageBreak/>
        <w:t xml:space="preserve">military forces. If war expanded to include their allies, economic and casualty figures would skyrocket even further. </w:t>
      </w:r>
      <w:r w:rsidRPr="00FF6030">
        <w:rPr>
          <w:u w:val="single"/>
        </w:rPr>
        <w:t>Wargames that involve a conflict between NATO and Russia</w:t>
      </w:r>
      <w:r w:rsidRPr="00FF6030">
        <w:rPr>
          <w:sz w:val="16"/>
        </w:rPr>
        <w:t xml:space="preserve">, including scenarios with Russian forces invading one or more Baltic countries, </w:t>
      </w:r>
      <w:r w:rsidRPr="00FF6030">
        <w:rPr>
          <w:u w:val="single"/>
        </w:rPr>
        <w:t>often escalate to include the</w:t>
      </w:r>
      <w:r w:rsidRPr="00FF6030">
        <w:rPr>
          <w:sz w:val="16"/>
        </w:rPr>
        <w:t xml:space="preserve"> threat—or </w:t>
      </w:r>
      <w:r w:rsidRPr="00FF6030">
        <w:rPr>
          <w:u w:val="single"/>
        </w:rPr>
        <w:t>use</w:t>
      </w:r>
      <w:r w:rsidRPr="00FF6030">
        <w:rPr>
          <w:sz w:val="16"/>
        </w:rPr>
        <w:t>—</w:t>
      </w:r>
      <w:r w:rsidRPr="00FF6030">
        <w:rPr>
          <w:u w:val="single"/>
        </w:rPr>
        <w:t>of tactical nuclear weapons</w:t>
      </w:r>
      <w:r w:rsidRPr="00FF6030">
        <w:rPr>
          <w:sz w:val="16"/>
        </w:rPr>
        <w:t xml:space="preserve">. Even a conventional war in the region could led to substantial destruction. </w:t>
      </w:r>
      <w:r w:rsidRPr="00FF6030">
        <w:rPr>
          <w:b/>
          <w:bCs/>
          <w:u w:val="single"/>
        </w:rPr>
        <w:t>If one or both sides used nuclear weapons, the number of casualties would be virtually unthinkable.</w:t>
      </w:r>
      <w:r>
        <w:rPr>
          <w:b/>
          <w:bCs/>
          <w:u w:val="single"/>
        </w:rPr>
        <w:t xml:space="preserve"> </w:t>
      </w:r>
      <w:r w:rsidRPr="00FF6030">
        <w:rPr>
          <w:b/>
          <w:bCs/>
          <w:sz w:val="24"/>
          <w:szCs w:val="24"/>
          <w:u w:val="single"/>
        </w:rPr>
        <w:t>These costs and risks will likely give Washington, Moscow, Beijing, Tehran and even Pyongyang pause</w:t>
      </w:r>
      <w:r w:rsidRPr="00FF6030">
        <w:rPr>
          <w:sz w:val="16"/>
        </w:rPr>
        <w:t xml:space="preserve">. During the Cold War, Moscow and Washington confronted a similar bleak reality, which meant that most competition was irregular. THE COLD War offers a useful historical lens to assess the risks of conventional and nuclear war between major powers. NATO planners prepared for a possible Soviet and Warsaw Pact invasion of Western Europe. The United States and other NATO countries deployed forces close to the intra-German and Czech-German border to stop Warsaw Pact forces from conducting an armored blitzkrieg into West Germany. NATO also planned for nuclear war, limited or otherwise. The United States amassed a vast nuclear arsenal and adopted strategies like mutually assured destruction (MAD), which assumed that a full-scale use of nuclear weapons by two or more opposing sides would cause the annihilation of both the attacker and the defender. </w:t>
      </w:r>
      <w:r w:rsidRPr="00FF6030">
        <w:rPr>
          <w:b/>
          <w:bCs/>
          <w:sz w:val="24"/>
          <w:szCs w:val="24"/>
          <w:u w:val="single"/>
        </w:rPr>
        <w:t>The threat of such heavy costs deterred conflict</w:t>
      </w:r>
      <w:r w:rsidRPr="00FF6030">
        <w:rPr>
          <w:sz w:val="16"/>
        </w:rPr>
        <w:t>, despite some close calls. During the 1962 Cuban Missile Crisis, the United States and Soviet Union nearly went to war after a U.S. U-2 aircraft took pictures of Soviet medium-range and intermediate-range ballistic missiles (MRBMs and IRBMs) under construction in Cuba. But Washington and Moscow ultimately assessed that direct conflict was too costly. Deterrence held.</w:t>
      </w:r>
    </w:p>
    <w:p w14:paraId="32EA5755" w14:textId="302FE264" w:rsidR="00C17118" w:rsidRDefault="00C17118" w:rsidP="00360345">
      <w:pPr>
        <w:pStyle w:val="Heading3"/>
      </w:pPr>
      <w:r>
        <w:lastRenderedPageBreak/>
        <w:t>Impact – Laundry List</w:t>
      </w:r>
    </w:p>
    <w:p w14:paraId="5F1F4491" w14:textId="0C7A8C19" w:rsidR="00C17118" w:rsidRPr="00FF6030" w:rsidRDefault="00C17118" w:rsidP="00C17118">
      <w:pPr>
        <w:pStyle w:val="Heading4"/>
      </w:pPr>
      <w:r>
        <w:t>Heg</w:t>
      </w:r>
      <w:r w:rsidR="000D4B7E">
        <w:t>emony</w:t>
      </w:r>
      <w:r>
        <w:t xml:space="preserve"> is good – checks revisionism, terrorism, and global war </w:t>
      </w:r>
    </w:p>
    <w:p w14:paraId="4D96454B" w14:textId="77777777" w:rsidR="00C17118" w:rsidRPr="00FF6030" w:rsidRDefault="00C17118" w:rsidP="00C17118">
      <w:pPr>
        <w:spacing w:after="0"/>
      </w:pPr>
      <w:r w:rsidRPr="00FF6030">
        <w:rPr>
          <w:rStyle w:val="Style13ptBold"/>
        </w:rPr>
        <w:t>Kagan 17</w:t>
      </w:r>
      <w:r>
        <w:t xml:space="preserve"> [Robert Kagan is senior fellow at the Brookings Institution and the author of The World America Made, “Backing Into World War III,” 2/6/17, </w:t>
      </w:r>
      <w:hyperlink r:id="rId7" w:history="1">
        <w:r w:rsidRPr="00873869">
          <w:rPr>
            <w:rStyle w:val="Hyperlink"/>
          </w:rPr>
          <w:t>https://foreignpolicy.com/2017/02/06/backing-into-world-war-iii-russia-china-trump-obama/</w:t>
        </w:r>
      </w:hyperlink>
      <w:r>
        <w:t>] sg</w:t>
      </w:r>
    </w:p>
    <w:p w14:paraId="380CD39F" w14:textId="29BE4D76" w:rsidR="00C17118" w:rsidRPr="00C17118" w:rsidRDefault="00C17118" w:rsidP="00C17118">
      <w:pPr>
        <w:rPr>
          <w:u w:val="single"/>
        </w:rPr>
      </w:pPr>
      <w:r w:rsidRPr="00FF6030">
        <w:rPr>
          <w:u w:val="single"/>
        </w:rPr>
        <w:t xml:space="preserve">Think of two significant trend lines </w:t>
      </w:r>
      <w:r w:rsidRPr="007E7208">
        <w:rPr>
          <w:sz w:val="16"/>
        </w:rPr>
        <w:t xml:space="preserve">in the world today. </w:t>
      </w:r>
      <w:r w:rsidRPr="00FF6030">
        <w:rPr>
          <w:u w:val="single"/>
        </w:rPr>
        <w:t>One is the increasing ambition and activism of the two great revisionist powers, Russia and China</w:t>
      </w:r>
      <w:r w:rsidRPr="007E7208">
        <w:rPr>
          <w:sz w:val="16"/>
        </w:rPr>
        <w:t xml:space="preserve">. </w:t>
      </w:r>
      <w:r w:rsidRPr="00FF6030">
        <w:rPr>
          <w:u w:val="single"/>
        </w:rPr>
        <w:t>The other is the declining confidence, capacity, and will of</w:t>
      </w:r>
      <w:r w:rsidRPr="007E7208">
        <w:rPr>
          <w:sz w:val="16"/>
        </w:rPr>
        <w:t xml:space="preserve"> </w:t>
      </w:r>
      <w:r w:rsidRPr="00FF6030">
        <w:rPr>
          <w:u w:val="single"/>
        </w:rPr>
        <w:t>the democratic world, and</w:t>
      </w:r>
      <w:r w:rsidRPr="007E7208">
        <w:rPr>
          <w:sz w:val="16"/>
        </w:rPr>
        <w:t xml:space="preserve"> especially of </w:t>
      </w:r>
      <w:r w:rsidRPr="00FF6030">
        <w:rPr>
          <w:u w:val="single"/>
        </w:rPr>
        <w:t>the United States, to maintain the dominant position it has held</w:t>
      </w:r>
      <w:r w:rsidRPr="007E7208">
        <w:rPr>
          <w:sz w:val="16"/>
        </w:rPr>
        <w:t xml:space="preserve"> </w:t>
      </w:r>
      <w:r w:rsidRPr="00FF6030">
        <w:rPr>
          <w:u w:val="single"/>
        </w:rPr>
        <w:t>in the international system</w:t>
      </w:r>
      <w:r w:rsidRPr="007E7208">
        <w:rPr>
          <w:sz w:val="16"/>
        </w:rPr>
        <w:t xml:space="preserve"> since 1945. </w:t>
      </w:r>
      <w:r w:rsidRPr="00FF6030">
        <w:rPr>
          <w:u w:val="single"/>
        </w:rPr>
        <w:t>As those two lines move closer,</w:t>
      </w:r>
      <w:r w:rsidRPr="007E7208">
        <w:rPr>
          <w:sz w:val="16"/>
        </w:rPr>
        <w:t xml:space="preserve"> as the declining will and capacity of the United States and its allies to maintain the present world order meet the increasing desire and capacity of the revisionist powers to change it, </w:t>
      </w:r>
      <w:r w:rsidRPr="00FF6030">
        <w:rPr>
          <w:u w:val="single"/>
        </w:rPr>
        <w:t>we will reach the moment at which the existing order collapses and the world descends into</w:t>
      </w:r>
      <w:r w:rsidRPr="007E7208">
        <w:rPr>
          <w:sz w:val="16"/>
        </w:rPr>
        <w:t xml:space="preserve"> a phase of </w:t>
      </w:r>
      <w:r w:rsidRPr="00FF6030">
        <w:rPr>
          <w:u w:val="single"/>
        </w:rPr>
        <w:t>brutal anarchy</w:t>
      </w:r>
      <w:r w:rsidRPr="007E7208">
        <w:rPr>
          <w:sz w:val="16"/>
        </w:rPr>
        <w:t xml:space="preserve">, as it has three times in the past two centuries. </w:t>
      </w:r>
      <w:r w:rsidRPr="00FF6030">
        <w:rPr>
          <w:u w:val="single"/>
        </w:rPr>
        <w:t>The cost of that descent</w:t>
      </w:r>
      <w:r w:rsidRPr="007E7208">
        <w:rPr>
          <w:sz w:val="16"/>
        </w:rPr>
        <w:t xml:space="preserve">, in lives and treasure, in lost freedoms and lost hope, </w:t>
      </w:r>
      <w:r w:rsidRPr="00FF6030">
        <w:rPr>
          <w:u w:val="single"/>
        </w:rPr>
        <w:t>will be staggering</w:t>
      </w:r>
      <w:r w:rsidRPr="007E7208">
        <w:rPr>
          <w:sz w:val="16"/>
        </w:rPr>
        <w:t xml:space="preserve">. Where exactly we are in this classic scenario today, how close the trend lines are to that intersection point is, as always, impossible to know. Are we three years away from a global crisis, or 15? </w:t>
      </w:r>
      <w:r w:rsidRPr="00FF6030">
        <w:rPr>
          <w:u w:val="single"/>
        </w:rPr>
        <w:t>Americans</w:t>
      </w:r>
      <w:r w:rsidRPr="007E7208">
        <w:rPr>
          <w:sz w:val="16"/>
        </w:rPr>
        <w:t xml:space="preserve"> tend to </w:t>
      </w:r>
      <w:r w:rsidRPr="00FF6030">
        <w:rPr>
          <w:u w:val="single"/>
        </w:rPr>
        <w:t>take the fundamental stability of the international order for granted</w:t>
      </w:r>
      <w:r w:rsidRPr="007E7208">
        <w:rPr>
          <w:sz w:val="16"/>
        </w:rPr>
        <w:t xml:space="preserve">, even while complaining about the burden the United States carries in preserving that stability. History shows that </w:t>
      </w:r>
      <w:r w:rsidRPr="00FF6030">
        <w:rPr>
          <w:u w:val="single"/>
        </w:rPr>
        <w:t>world orders do collapse, however, and</w:t>
      </w:r>
      <w:r w:rsidRPr="007E7208">
        <w:rPr>
          <w:sz w:val="16"/>
        </w:rPr>
        <w:t xml:space="preserve"> when they do </w:t>
      </w:r>
      <w:r w:rsidRPr="00FF6030">
        <w:rPr>
          <w:u w:val="single"/>
        </w:rPr>
        <w:t>it is often unexpected, rapid, and violent</w:t>
      </w:r>
      <w:r w:rsidRPr="007E7208">
        <w:rPr>
          <w:sz w:val="16"/>
        </w:rPr>
        <w:t xml:space="preserve">. The late 18th century was the high point of the Enlightenment in Europe, before the continent fell suddenly into the abyss of the Napoleonic Wars. In the first decade of the 20th century, the world’s smartest minds predicted an end to great-power conflict as revolutions in communication and transportation knit economies and people closer together. The most devastating war in history came four years later.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we are somewhere on that path, however, is unmistakable. And while it is too soon to know what effect Donald Trump’s presidency will have on these trends, early signs suggest that the new administration is more likely to hasten us toward crisis than slow or reverse these trends. The </w:t>
      </w:r>
      <w:r w:rsidRPr="00FF6030">
        <w:rPr>
          <w:u w:val="single"/>
        </w:rPr>
        <w:t>further accommodation of Russia can only embolden Vladimir Putin</w:t>
      </w:r>
      <w:r w:rsidRPr="007E7208">
        <w:rPr>
          <w:sz w:val="16"/>
        </w:rPr>
        <w:t xml:space="preserve">, and </w:t>
      </w:r>
      <w:r w:rsidRPr="00FF6030">
        <w:rPr>
          <w:u w:val="single"/>
        </w:rPr>
        <w:t>the tough talk with China will likely lead Beijing to test the new administration’s resolve militarily</w:t>
      </w:r>
      <w:r w:rsidRPr="007E7208">
        <w:rPr>
          <w:sz w:val="16"/>
        </w:rPr>
        <w:t xml:space="preserve">. Whether the president is ready for such a confrontation is entirely unclear. For the moment, he seems not to have thought much about the future ramifications of his rhetoric and his actions. </w:t>
      </w:r>
      <w:r w:rsidRPr="00FF6030">
        <w:rPr>
          <w:b/>
          <w:bCs/>
          <w:u w:val="single"/>
        </w:rPr>
        <w:t>China and Russia are classic revisionist powers</w:t>
      </w:r>
      <w:r w:rsidRPr="007E7208">
        <w:rPr>
          <w:sz w:val="16"/>
        </w:rPr>
        <w:t xml:space="preserve">. Although both have never enjoyed greater security from foreign powers than they do today — Russia from its traditional enemies to the west, China from its traditional enemy in the east — </w:t>
      </w:r>
      <w:r w:rsidRPr="00FF6030">
        <w:rPr>
          <w:u w:val="single"/>
        </w:rPr>
        <w:t>they are dissatisfied with the current global configuration of power</w:t>
      </w:r>
      <w:r w:rsidRPr="007E7208">
        <w:rPr>
          <w:sz w:val="16"/>
        </w:rPr>
        <w:t xml:space="preserve">. </w:t>
      </w:r>
      <w:r w:rsidRPr="00FF6030">
        <w:rPr>
          <w:u w:val="single"/>
        </w:rPr>
        <w:t>Both seek to restore the hegemonic dominance they once enjoyed</w:t>
      </w:r>
      <w:r w:rsidRPr="007E7208">
        <w:rPr>
          <w:sz w:val="16"/>
        </w:rPr>
        <w:t xml:space="preserve"> in their respective regions. </w:t>
      </w:r>
      <w:r w:rsidRPr="00FF6030">
        <w:rPr>
          <w:u w:val="single"/>
        </w:rPr>
        <w:t>For China, that means dominance of East Asia</w:t>
      </w:r>
      <w:r w:rsidRPr="007E7208">
        <w:rPr>
          <w:sz w:val="16"/>
        </w:rPr>
        <w:t xml:space="preserve">, </w:t>
      </w:r>
      <w:r w:rsidRPr="00FF6030">
        <w:rPr>
          <w:u w:val="single"/>
        </w:rPr>
        <w:t>with countries like Japan, South Korea, and</w:t>
      </w:r>
      <w:r w:rsidRPr="007E7208">
        <w:rPr>
          <w:sz w:val="16"/>
        </w:rPr>
        <w:t xml:space="preserve"> the nations of </w:t>
      </w:r>
      <w:r w:rsidRPr="00FF6030">
        <w:rPr>
          <w:u w:val="single"/>
        </w:rPr>
        <w:t>Southeast Asia both acquiescing to Beijing’s will</w:t>
      </w:r>
      <w:r w:rsidRPr="007E7208">
        <w:rPr>
          <w:sz w:val="16"/>
        </w:rPr>
        <w:t xml:space="preserve"> and acting in conformity with China’s strategic, economic, and political preferences. That includes American influence withdrawn to the eastern Pacific, behind the Hawaiian Islands. </w:t>
      </w:r>
      <w:r w:rsidRPr="00FF6030">
        <w:rPr>
          <w:u w:val="single"/>
        </w:rPr>
        <w:t>For Russia, it means hegemonic influence in Central and Eastern Europe and Central Asia</w:t>
      </w:r>
      <w:r w:rsidRPr="007E7208">
        <w:rPr>
          <w:sz w:val="16"/>
        </w:rPr>
        <w:t xml:space="preserve">, which Moscow has traditionally regarded as either part of its empire or part of its sphere of influence. Both Beijing and Moscow seek to redress what they regard as an unfair distribution of power, influence, and honor in the U.S.-led postwar global order. </w:t>
      </w:r>
      <w:r w:rsidRPr="00FF6030">
        <w:rPr>
          <w:u w:val="single"/>
        </w:rPr>
        <w:t>As autocracies, both feel threatened by</w:t>
      </w:r>
      <w:r w:rsidRPr="007E7208">
        <w:rPr>
          <w:sz w:val="16"/>
        </w:rPr>
        <w:t xml:space="preserve"> the </w:t>
      </w:r>
      <w:r w:rsidRPr="00FF6030">
        <w:rPr>
          <w:u w:val="single"/>
        </w:rPr>
        <w:t>dominant democratic powers</w:t>
      </w:r>
      <w:r w:rsidRPr="007E7208">
        <w:rPr>
          <w:sz w:val="16"/>
        </w:rPr>
        <w:t xml:space="preserve"> in the international system and by the democracies on their borders. Both regard the United States as the principal obstacle to their ambitions, and </w:t>
      </w:r>
      <w:r w:rsidRPr="00FF6030">
        <w:rPr>
          <w:u w:val="single"/>
        </w:rPr>
        <w:t xml:space="preserve">therefore both seek to weaken the American-led international security order that stands in the way of </w:t>
      </w:r>
      <w:r w:rsidRPr="007E7208">
        <w:rPr>
          <w:sz w:val="16"/>
        </w:rPr>
        <w:t>their</w:t>
      </w:r>
      <w:r w:rsidRPr="00FF6030">
        <w:rPr>
          <w:u w:val="single"/>
        </w:rPr>
        <w:t xml:space="preserve"> achieving</w:t>
      </w:r>
      <w:r w:rsidRPr="007E7208">
        <w:rPr>
          <w:sz w:val="16"/>
        </w:rPr>
        <w:t xml:space="preserve"> what they regard as </w:t>
      </w:r>
      <w:r w:rsidRPr="00FF6030">
        <w:rPr>
          <w:u w:val="single"/>
        </w:rPr>
        <w:t>their rightful destinies.</w:t>
      </w:r>
      <w:r>
        <w:rPr>
          <w:u w:val="single"/>
        </w:rPr>
        <w:t xml:space="preserve"> </w:t>
      </w:r>
      <w:r w:rsidRPr="007E7208">
        <w:rPr>
          <w:sz w:val="16"/>
        </w:rPr>
        <w:t xml:space="preserve">President Xi Jinping makes a speech during the opening ceremony of the G20 Leaders Summit as President Barack Obama, left, and President Vladimir Putin, right, listen on Sept. 4, 2016 in Hangzhou, China. (Photo credit: NICOLAS ASFOURI - Pool/Getty Images) It was good while it lasted Until </w:t>
      </w:r>
      <w:proofErr w:type="gramStart"/>
      <w:r w:rsidRPr="007E7208">
        <w:rPr>
          <w:sz w:val="16"/>
        </w:rPr>
        <w:t>fairly recently</w:t>
      </w:r>
      <w:proofErr w:type="gramEnd"/>
      <w:r w:rsidRPr="007E7208">
        <w:rPr>
          <w:sz w:val="16"/>
        </w:rPr>
        <w:t xml:space="preserve">,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During the era of American primacy, China and Russia have participated in and for the most part been beneficiaries of the open international economic system the United States created and helps sustain; </w:t>
      </w:r>
      <w:r w:rsidRPr="00FF6030">
        <w:rPr>
          <w:b/>
          <w:bCs/>
          <w:u w:val="single"/>
        </w:rPr>
        <w:t xml:space="preserve">so long as that system functions, they have had more to gain by playing in it than by </w:t>
      </w:r>
      <w:r w:rsidRPr="00FF6030">
        <w:rPr>
          <w:b/>
          <w:bCs/>
          <w:u w:val="single"/>
        </w:rPr>
        <w:lastRenderedPageBreak/>
        <w:t>challenging and overturning it.</w:t>
      </w:r>
      <w:r>
        <w:rPr>
          <w:b/>
          <w:bCs/>
          <w:u w:val="single"/>
        </w:rPr>
        <w:t xml:space="preserve"> </w:t>
      </w:r>
      <w:r w:rsidRPr="007E7208">
        <w:rPr>
          <w:sz w:val="16"/>
        </w:rPr>
        <w:t xml:space="preserve">The system has checked their ambitions in both positive and negative ways. 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w:t>
      </w:r>
      <w:r w:rsidRPr="00FF6030">
        <w:rPr>
          <w:u w:val="single"/>
        </w:rPr>
        <w:t>since the end of the Cold War they have regarded every advance of democratic institutions</w:t>
      </w:r>
      <w:r w:rsidRPr="007E7208">
        <w:rPr>
          <w:sz w:val="16"/>
        </w:rPr>
        <w:t xml:space="preserve"> — especially the geographical advance of liberal democracies close to their borders — </w:t>
      </w:r>
      <w:r w:rsidRPr="00FF6030">
        <w:rPr>
          <w:u w:val="single"/>
        </w:rPr>
        <w:t>as an existential threat</w:t>
      </w:r>
      <w:r w:rsidRPr="007E7208">
        <w:rPr>
          <w:sz w:val="16"/>
        </w:rPr>
        <w:t xml:space="preserve">. That’s for good reason: Autocratic powers since the days of Klemens von Metternich have always feared the contagion of liberalism. </w:t>
      </w:r>
      <w:r w:rsidRPr="00FF6030">
        <w:rPr>
          <w:u w:val="single"/>
        </w:rPr>
        <w:t>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w:t>
      </w:r>
      <w:r w:rsidRPr="007E7208">
        <w:rPr>
          <w:sz w:val="16"/>
        </w:rPr>
        <w:t xml:space="preserve">. The continual challenge to the legitimacy of their rule posed by the U.S.-supported democratic order has therefore naturally made them hostile both to that order and to the United States. But, until recently, a preponderance of domestic and international forces has dissuaded them from confronting the order directly.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w:t>
      </w:r>
      <w:r w:rsidRPr="00FF6030">
        <w:rPr>
          <w:b/>
          <w:bCs/>
          <w:u w:val="single"/>
        </w:rPr>
        <w:t>The greatest check on Chinese and Russian ambitions has been the military and economic power of the United States</w:t>
      </w:r>
      <w:r w:rsidRPr="007E7208">
        <w:rPr>
          <w:sz w:val="16"/>
        </w:rPr>
        <w:t xml:space="preserve"> and its allies in Europe and Asia. </w:t>
      </w:r>
      <w:r w:rsidRPr="00FF6030">
        <w:rPr>
          <w:u w:val="single"/>
        </w:rPr>
        <w:t>China</w:t>
      </w:r>
      <w:r w:rsidRPr="007E7208">
        <w:rPr>
          <w:sz w:val="16"/>
        </w:rPr>
        <w:t xml:space="preserve">, although increasingly powerful, </w:t>
      </w:r>
      <w:r w:rsidRPr="00FF6030">
        <w:rPr>
          <w:u w:val="single"/>
        </w:rPr>
        <w:t>has had to contemplate facing</w:t>
      </w:r>
      <w:r w:rsidRPr="007E7208">
        <w:rPr>
          <w:sz w:val="16"/>
        </w:rPr>
        <w:t xml:space="preserve"> the combined military and economic strength of </w:t>
      </w:r>
      <w:r w:rsidRPr="00FF6030">
        <w:rPr>
          <w:u w:val="single"/>
        </w:rPr>
        <w:t>the world’s superpower and some very formidable regional powers linked by alliance or common strategic interest</w:t>
      </w:r>
      <w:r w:rsidRPr="007E7208">
        <w:rPr>
          <w:sz w:val="16"/>
        </w:rPr>
        <w:t xml:space="preserve"> — including Japan, India, and South Korea, as well as smaller but still potent nations like Vietnam and Australia. </w:t>
      </w:r>
      <w:r w:rsidRPr="00FF6030">
        <w:rPr>
          <w:u w:val="single"/>
        </w:rPr>
        <w:t>Russia has had to face the United States and its NATO allies.</w:t>
      </w:r>
      <w:r w:rsidRPr="007E7208">
        <w:rPr>
          <w:sz w:val="16"/>
        </w:rPr>
        <w:t xml:space="preserve"> When united, </w:t>
      </w:r>
      <w:r w:rsidRPr="00FF6030">
        <w:rPr>
          <w:u w:val="single"/>
        </w:rPr>
        <w:t>these U.S.-led alliances present a daunting challenge to a revisionist power</w:t>
      </w:r>
      <w:r w:rsidRPr="007E7208">
        <w:rPr>
          <w:sz w:val="16"/>
        </w:rPr>
        <w:t xml:space="preserve"> that can call on few allies of its own for assistance. Even were the Chinese to score an early victory in a conflict, such as the military subjection of Taiwan or a naval battle in the South or East China Sea, they would have to contend over time with the combined industrial productive capacities of some of the world’s richest and most technologically advanced nations and the likely cutoff of access to foreign markets on which their own economy depends. A weaker Russia, with its depleted population and oil- and gas-dependent economy, would face an even greater challenge. For decades, </w:t>
      </w:r>
      <w:r w:rsidRPr="00FF6030">
        <w:rPr>
          <w:u w:val="single"/>
        </w:rPr>
        <w:t>the strong global position enjoyed by the United States</w:t>
      </w:r>
      <w:r w:rsidRPr="007E7208">
        <w:rPr>
          <w:sz w:val="16"/>
        </w:rPr>
        <w:t xml:space="preserve"> and its allies </w:t>
      </w:r>
      <w:r w:rsidRPr="00FF6030">
        <w:rPr>
          <w:u w:val="single"/>
        </w:rPr>
        <w:t>has discouraged any serious challenge</w:t>
      </w:r>
      <w:r w:rsidRPr="007E7208">
        <w:rPr>
          <w:sz w:val="16"/>
        </w:rPr>
        <w:t xml:space="preserve">. So long as the United States was perceived as a dependable ally, Chinese and Russian leaders feared that aggressive moves would backfire and possibly bring their regimes down. This is what the political scientist William Wohlforth once described as the inherent stability of the unipolar order: </w:t>
      </w:r>
      <w:r w:rsidRPr="00FF6030">
        <w:rPr>
          <w:u w:val="single"/>
        </w:rPr>
        <w:t>As dissatisfied regional powers sought to challenge the status quo, their alarmed neighbors turned to the distant American superpower to contain their ambitions</w:t>
      </w:r>
      <w:r w:rsidRPr="007E7208">
        <w:rPr>
          <w:sz w:val="16"/>
        </w:rPr>
        <w:t xml:space="preserve">. </w:t>
      </w:r>
      <w:r w:rsidRPr="00FF6030">
        <w:rPr>
          <w:u w:val="single"/>
        </w:rPr>
        <w:t>And it worked.</w:t>
      </w:r>
      <w:r w:rsidRPr="007E7208">
        <w:rPr>
          <w:sz w:val="16"/>
        </w:rPr>
        <w:t xml:space="preserve"> The United States stepped up, and Russia and China largely backed down — or were preempted before acting at all. Faced with these obstacles, </w:t>
      </w:r>
      <w:r w:rsidRPr="00FF6030">
        <w:rPr>
          <w:u w:val="single"/>
        </w:rPr>
        <w:t xml:space="preserve">the best option for the two revisionist great powers has always been to hope for </w:t>
      </w:r>
      <w:r w:rsidRPr="007E7208">
        <w:rPr>
          <w:sz w:val="16"/>
        </w:rPr>
        <w:t xml:space="preserve">or, if possible, engineer </w:t>
      </w:r>
      <w:r w:rsidRPr="00FF6030">
        <w:rPr>
          <w:u w:val="single"/>
        </w:rPr>
        <w:t xml:space="preserve">a weakening of the U.S.-supported world order </w:t>
      </w:r>
      <w:r w:rsidRPr="007E7208">
        <w:rPr>
          <w:sz w:val="16"/>
        </w:rPr>
        <w:t xml:space="preserve">from within, </w:t>
      </w:r>
      <w:r w:rsidRPr="00FF6030">
        <w:rPr>
          <w:u w:val="single"/>
        </w:rPr>
        <w:t>either by separating the United States from its allies or by raising doubts about the U.S. commitment and</w:t>
      </w:r>
      <w:r w:rsidRPr="007E7208">
        <w:rPr>
          <w:sz w:val="16"/>
        </w:rPr>
        <w:t xml:space="preserve"> thereby </w:t>
      </w:r>
      <w:r w:rsidRPr="00FF6030">
        <w:rPr>
          <w:u w:val="single"/>
        </w:rPr>
        <w:t>encouraging</w:t>
      </w:r>
      <w:r w:rsidRPr="007E7208">
        <w:rPr>
          <w:sz w:val="16"/>
        </w:rPr>
        <w:t xml:space="preserve"> would-be </w:t>
      </w:r>
      <w:r w:rsidRPr="00FF6030">
        <w:rPr>
          <w:u w:val="single"/>
        </w:rPr>
        <w:t>allies</w:t>
      </w:r>
      <w:r w:rsidRPr="007E7208">
        <w:rPr>
          <w:sz w:val="16"/>
        </w:rPr>
        <w:t xml:space="preserve"> and partners </w:t>
      </w:r>
      <w:r w:rsidRPr="00FF6030">
        <w:rPr>
          <w:u w:val="single"/>
        </w:rPr>
        <w:t>to</w:t>
      </w:r>
      <w:r w:rsidRPr="007E7208">
        <w:rPr>
          <w:sz w:val="16"/>
        </w:rPr>
        <w:t xml:space="preserve"> forgo the strategic protection of the liberal world order and </w:t>
      </w:r>
      <w:r w:rsidRPr="00FF6030">
        <w:rPr>
          <w:u w:val="single"/>
        </w:rPr>
        <w:t>seek accommodation with its challengers.</w:t>
      </w:r>
      <w:r>
        <w:rPr>
          <w:u w:val="single"/>
        </w:rPr>
        <w:t xml:space="preserve"> </w:t>
      </w:r>
      <w:r w:rsidRPr="007E7208">
        <w:rPr>
          <w:sz w:val="16"/>
        </w:rPr>
        <w:t xml:space="preserve">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 </w:t>
      </w:r>
      <w:r w:rsidRPr="00FF6030">
        <w:rPr>
          <w:u w:val="single"/>
        </w:rPr>
        <w:t>In recent years</w:t>
      </w:r>
      <w:r w:rsidRPr="007E7208">
        <w:rPr>
          <w:sz w:val="16"/>
        </w:rPr>
        <w:t xml:space="preserve">, both pillars have been shaken. </w:t>
      </w:r>
      <w:r w:rsidRPr="00FF6030">
        <w:rPr>
          <w:u w:val="single"/>
        </w:rPr>
        <w:t>The democratic order has weakened</w:t>
      </w:r>
      <w:r w:rsidRPr="007E7208">
        <w:rPr>
          <w:sz w:val="16"/>
        </w:rPr>
        <w:t xml:space="preserve"> and fractured at its core</w:t>
      </w:r>
      <w:r w:rsidRPr="00FF6030">
        <w:rPr>
          <w:b/>
          <w:bCs/>
          <w:u w:val="single"/>
        </w:rPr>
        <w:t xml:space="preserve">. Difficult economic conditions, the recrudescence of nationalism and tribalism, weak and uncertain political leadership and unresponsive mainstream political parties, and a new era of communications that seems to strengthen </w:t>
      </w:r>
      <w:r w:rsidRPr="007E7208">
        <w:rPr>
          <w:sz w:val="16"/>
        </w:rPr>
        <w:t xml:space="preserve">rather than weaken </w:t>
      </w:r>
      <w:r w:rsidRPr="00FF6030">
        <w:rPr>
          <w:b/>
          <w:bCs/>
          <w:u w:val="single"/>
        </w:rPr>
        <w:t>tribalism</w:t>
      </w:r>
      <w:r w:rsidRPr="007E7208">
        <w:rPr>
          <w:sz w:val="16"/>
        </w:rPr>
        <w:t xml:space="preserve"> </w:t>
      </w:r>
      <w:r w:rsidRPr="00FF6030">
        <w:rPr>
          <w:b/>
          <w:bCs/>
          <w:u w:val="single"/>
        </w:rPr>
        <w:t>have</w:t>
      </w:r>
      <w:r w:rsidRPr="007E7208">
        <w:rPr>
          <w:sz w:val="16"/>
        </w:rPr>
        <w:t xml:space="preserve"> together </w:t>
      </w:r>
      <w:r w:rsidRPr="00FF6030">
        <w:rPr>
          <w:b/>
          <w:bCs/>
          <w:u w:val="single"/>
        </w:rPr>
        <w:t>produced a crisis of confidence</w:t>
      </w:r>
      <w:r w:rsidRPr="007E7208">
        <w:rPr>
          <w:sz w:val="16"/>
        </w:rPr>
        <w:t xml:space="preserve"> </w:t>
      </w:r>
      <w:r w:rsidRPr="00FF6030">
        <w:rPr>
          <w:u w:val="single"/>
        </w:rPr>
        <w:t>not only in the democracies</w:t>
      </w:r>
      <w:r w:rsidRPr="007E7208">
        <w:rPr>
          <w:sz w:val="16"/>
        </w:rPr>
        <w:t xml:space="preserve"> </w:t>
      </w:r>
      <w:r w:rsidRPr="00FF6030">
        <w:rPr>
          <w:u w:val="single"/>
        </w:rPr>
        <w:t>but in what might be called the liberal enlightenment project.</w:t>
      </w:r>
      <w:r w:rsidRPr="007E7208">
        <w:rPr>
          <w:sz w:val="16"/>
        </w:rPr>
        <w:t xml:space="preserve"> That project elevated universal principles of individual rights and common humanity over ethnic, racial, religious, national, or tribal differences. </w:t>
      </w:r>
      <w:r w:rsidRPr="00FF6030">
        <w:rPr>
          <w:u w:val="single"/>
        </w:rPr>
        <w:t>It looked to a growing economic interdependence</w:t>
      </w:r>
      <w:r w:rsidRPr="007E7208">
        <w:rPr>
          <w:sz w:val="16"/>
        </w:rPr>
        <w:t xml:space="preserve"> </w:t>
      </w:r>
      <w:r w:rsidRPr="00FF6030">
        <w:rPr>
          <w:u w:val="single"/>
        </w:rPr>
        <w:t>to create common interests</w:t>
      </w:r>
      <w:r w:rsidRPr="007E7208">
        <w:rPr>
          <w:sz w:val="16"/>
        </w:rPr>
        <w:t xml:space="preserve"> across boundaries </w:t>
      </w:r>
      <w:r w:rsidRPr="00FF6030">
        <w:rPr>
          <w:u w:val="single"/>
        </w:rPr>
        <w:t>and</w:t>
      </w:r>
      <w:r w:rsidRPr="007E7208">
        <w:rPr>
          <w:sz w:val="16"/>
        </w:rPr>
        <w:t xml:space="preserve"> to the establishment of international institutions to </w:t>
      </w:r>
      <w:r w:rsidRPr="00FF6030">
        <w:rPr>
          <w:u w:val="single"/>
        </w:rPr>
        <w:t>smooth differences and facilitate cooperation</w:t>
      </w:r>
      <w:r w:rsidRPr="007E7208">
        <w:rPr>
          <w:sz w:val="16"/>
        </w:rPr>
        <w:t xml:space="preserve"> among nations. Instead, the past decade has seen the rise of tribalism and nationalism, an increasing focus on the Other in all societies, and a loss of confidence in government, in the capitalist system, and in </w:t>
      </w:r>
      <w:r w:rsidRPr="007E7208">
        <w:rPr>
          <w:sz w:val="16"/>
        </w:rPr>
        <w:lastRenderedPageBreak/>
        <w:t xml:space="preserve">democracy. </w:t>
      </w:r>
      <w:r w:rsidRPr="00FF6030">
        <w:rPr>
          <w:u w:val="single"/>
        </w:rPr>
        <w:t>We are witnessing the opposite of Francis Fukuyama’s “end of history</w:t>
      </w:r>
      <w:r w:rsidRPr="007E7208">
        <w:rPr>
          <w:sz w:val="16"/>
        </w:rPr>
        <w:t xml:space="preserve">.” </w:t>
      </w:r>
      <w:r w:rsidRPr="00FF6030">
        <w:rPr>
          <w:u w:val="single"/>
        </w:rPr>
        <w:t xml:space="preserve">History is returning with </w:t>
      </w:r>
      <w:r w:rsidRPr="007E7208">
        <w:rPr>
          <w:sz w:val="16"/>
        </w:rPr>
        <w:t xml:space="preserve">a vengeance and with it </w:t>
      </w:r>
      <w:r w:rsidRPr="00FF6030">
        <w:rPr>
          <w:u w:val="single"/>
        </w:rPr>
        <w:t>all the darker aspects of the human soul</w:t>
      </w:r>
      <w:r w:rsidRPr="007E7208">
        <w:rPr>
          <w:sz w:val="16"/>
        </w:rPr>
        <w:t xml:space="preserve">, including, for many, the perennial human yearning for a strong leader to provide firm guidance in a time of confusion and incoherence. Left: Adolf Hitler and his staff salute teams during the opening ceremonies of the XI Olympic Games on Aug. 1, 1936 in Berlin. (Photo credit: Getty Images) Right: Former British Prime minister Winston Churchill, President Franklin Roosevelt and USSR Secretary General of the Soviet Communist Party Joseph Stalin pose at the Conference of the Allied powers in Yalta, Crimea, on Feb. 4, 1945. (Photo credit: AFP/Getty Images) The Dark Ages 2.0 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Now, </w:t>
      </w:r>
      <w:r w:rsidRPr="00FF6030">
        <w:rPr>
          <w:u w:val="single"/>
        </w:rPr>
        <w:t>the question is whether the United States is willing to continue upholding the order</w:t>
      </w:r>
      <w:r w:rsidRPr="007E7208">
        <w:rPr>
          <w:sz w:val="16"/>
        </w:rPr>
        <w:t xml:space="preserve"> </w:t>
      </w:r>
      <w:r w:rsidRPr="00FF6030">
        <w:rPr>
          <w:u w:val="single"/>
        </w:rPr>
        <w:t>that</w:t>
      </w:r>
      <w:r w:rsidRPr="007E7208">
        <w:rPr>
          <w:sz w:val="16"/>
        </w:rPr>
        <w:t xml:space="preserve"> it created and which </w:t>
      </w:r>
      <w:r w:rsidRPr="00FF6030">
        <w:rPr>
          <w:u w:val="single"/>
        </w:rPr>
        <w:t>depends entirely on American power or whether Americans are prepared to take the risk</w:t>
      </w:r>
      <w:r w:rsidRPr="007E7208">
        <w:rPr>
          <w:sz w:val="16"/>
        </w:rPr>
        <w:t xml:space="preserve"> — if they even understand the risk — </w:t>
      </w:r>
      <w:r w:rsidRPr="00FF6030">
        <w:rPr>
          <w:u w:val="single"/>
        </w:rPr>
        <w:t>of letting the order collapse into chaos and conflict.</w:t>
      </w:r>
    </w:p>
    <w:p w14:paraId="7718F7F5" w14:textId="1AAE96E9" w:rsidR="003438A7" w:rsidRDefault="003438A7" w:rsidP="003438A7">
      <w:pPr>
        <w:pStyle w:val="Heading3"/>
      </w:pPr>
      <w:r>
        <w:lastRenderedPageBreak/>
        <w:t>Impact – Democracy</w:t>
      </w:r>
    </w:p>
    <w:p w14:paraId="13ED7A3A" w14:textId="77777777" w:rsidR="003438A7" w:rsidRDefault="003438A7" w:rsidP="003438A7">
      <w:pPr>
        <w:pStyle w:val="Heading4"/>
      </w:pPr>
      <w:r>
        <w:t xml:space="preserve">American hegemony is necessary to solve threats to </w:t>
      </w:r>
      <w:r w:rsidRPr="0002561E">
        <w:rPr>
          <w:u w:val="single"/>
        </w:rPr>
        <w:t>global democracy</w:t>
      </w:r>
      <w:r>
        <w:t xml:space="preserve"> – Venezuela, Turkey, and the South China Sea</w:t>
      </w:r>
    </w:p>
    <w:p w14:paraId="1876BF3E" w14:textId="77777777" w:rsidR="003438A7" w:rsidRPr="0002561E" w:rsidRDefault="003438A7" w:rsidP="003438A7">
      <w:pPr>
        <w:spacing w:after="0"/>
      </w:pPr>
      <w:r w:rsidRPr="0002561E">
        <w:rPr>
          <w:rStyle w:val="Style13ptBold"/>
        </w:rPr>
        <w:t>Schoen 19</w:t>
      </w:r>
      <w:r>
        <w:t xml:space="preserve"> [Douglas E. Schoen (@DouglasESchoen) is a political consultant and author. He formerly served as a pollster for President Clinton, “American leadership is needed to ensure global peace and stability,” 4/7/19, </w:t>
      </w:r>
      <w:hyperlink r:id="rId8" w:history="1">
        <w:r w:rsidRPr="000B0C78">
          <w:rPr>
            <w:rStyle w:val="Hyperlink"/>
          </w:rPr>
          <w:t>https://thehill.com/opinion/international/437743-american-leadership-is-needed-to-ensure-global-peace-and-stability</w:t>
        </w:r>
      </w:hyperlink>
      <w:r>
        <w:t>] sg</w:t>
      </w:r>
    </w:p>
    <w:p w14:paraId="1E935B88" w14:textId="77777777" w:rsidR="003438A7" w:rsidRDefault="003438A7" w:rsidP="003438A7">
      <w:pPr>
        <w:rPr>
          <w:u w:val="single"/>
        </w:rPr>
      </w:pPr>
      <w:r w:rsidRPr="0002561E">
        <w:rPr>
          <w:sz w:val="16"/>
        </w:rPr>
        <w:t xml:space="preserve">For many, </w:t>
      </w:r>
      <w:r w:rsidRPr="0002561E">
        <w:rPr>
          <w:u w:val="single"/>
        </w:rPr>
        <w:t>the situation in Venezuela appears</w:t>
      </w:r>
      <w:r w:rsidRPr="0002561E">
        <w:rPr>
          <w:sz w:val="16"/>
        </w:rPr>
        <w:t xml:space="preserve"> very </w:t>
      </w:r>
      <w:r w:rsidRPr="0002561E">
        <w:rPr>
          <w:u w:val="single"/>
        </w:rPr>
        <w:t>similar to the Russia intervention in Syria</w:t>
      </w:r>
      <w:r w:rsidRPr="0002561E">
        <w:rPr>
          <w:sz w:val="16"/>
        </w:rPr>
        <w:t xml:space="preserve">, in which Russian support of President Bashar Assad helped him stay in power. Indeed, it now appears that </w:t>
      </w:r>
      <w:r w:rsidRPr="0002561E">
        <w:rPr>
          <w:u w:val="single"/>
        </w:rPr>
        <w:t>Russia is</w:t>
      </w:r>
      <w:r w:rsidRPr="0002561E">
        <w:rPr>
          <w:sz w:val="16"/>
        </w:rPr>
        <w:t xml:space="preserve"> seeking to do the same thing in Venezuela by </w:t>
      </w:r>
      <w:r w:rsidRPr="0002561E">
        <w:rPr>
          <w:u w:val="single"/>
        </w:rPr>
        <w:t>attempting to exert influence in Central America in a clear violation of the Monroe Doctrine</w:t>
      </w:r>
      <w:r w:rsidRPr="0002561E">
        <w:rPr>
          <w:sz w:val="16"/>
        </w:rPr>
        <w:t xml:space="preserve">. Put simply, </w:t>
      </w:r>
      <w:r w:rsidRPr="0002561E">
        <w:rPr>
          <w:b/>
          <w:bCs/>
          <w:u w:val="single"/>
        </w:rPr>
        <w:t>past and current Russian aggressions pose a grave threat to global order and stability</w:t>
      </w:r>
      <w:r w:rsidRPr="0002561E">
        <w:rPr>
          <w:sz w:val="16"/>
        </w:rPr>
        <w:t xml:space="preserve">, and </w:t>
      </w:r>
      <w:r w:rsidRPr="0002561E">
        <w:rPr>
          <w:b/>
          <w:bCs/>
          <w:sz w:val="26"/>
          <w:szCs w:val="26"/>
          <w:u w:val="single"/>
        </w:rPr>
        <w:t>American leadership is needed now more than ever.</w:t>
      </w:r>
      <w:r>
        <w:rPr>
          <w:b/>
          <w:bCs/>
          <w:sz w:val="26"/>
          <w:szCs w:val="26"/>
          <w:u w:val="single"/>
        </w:rPr>
        <w:t xml:space="preserve"> </w:t>
      </w:r>
      <w:r w:rsidRPr="0002561E">
        <w:rPr>
          <w:sz w:val="16"/>
        </w:rPr>
        <w:t xml:space="preserve">In his campaign, President </w:t>
      </w:r>
      <w:r w:rsidRPr="0002561E">
        <w:rPr>
          <w:u w:val="single"/>
        </w:rPr>
        <w:t>Trump spoke consistently about changing relationships with allies</w:t>
      </w:r>
      <w:r w:rsidRPr="0002561E">
        <w:rPr>
          <w:sz w:val="16"/>
        </w:rPr>
        <w:t xml:space="preserve"> and on the world stage. </w:t>
      </w:r>
      <w:r w:rsidRPr="0002561E">
        <w:rPr>
          <w:b/>
          <w:bCs/>
          <w:u w:val="single"/>
        </w:rPr>
        <w:t>Trump has threatened to pull out of NATO, rewrite NAFTA, and end wars in the Middle East</w:t>
      </w:r>
      <w:r w:rsidRPr="0002561E">
        <w:rPr>
          <w:sz w:val="16"/>
        </w:rPr>
        <w:t xml:space="preserve">. On Twitter, Trump has continued these attacks, yet very little has </w:t>
      </w:r>
      <w:proofErr w:type="gramStart"/>
      <w:r w:rsidRPr="0002561E">
        <w:rPr>
          <w:sz w:val="16"/>
        </w:rPr>
        <w:t>actually been</w:t>
      </w:r>
      <w:proofErr w:type="gramEnd"/>
      <w:r w:rsidRPr="0002561E">
        <w:rPr>
          <w:sz w:val="16"/>
        </w:rPr>
        <w:t xml:space="preserve"> done. With the escalating conflict in Venezuela</w:t>
      </w:r>
      <w:r w:rsidRPr="0002561E">
        <w:rPr>
          <w:u w:val="single"/>
        </w:rPr>
        <w:t>, it is vital that the United States reembraces an approach of assertive idealism</w:t>
      </w:r>
      <w:r w:rsidRPr="0002561E">
        <w:rPr>
          <w:sz w:val="16"/>
        </w:rPr>
        <w:t xml:space="preserve"> whereby </w:t>
      </w:r>
      <w:proofErr w:type="gramStart"/>
      <w:r w:rsidRPr="0002561E">
        <w:rPr>
          <w:sz w:val="16"/>
        </w:rPr>
        <w:t>the our</w:t>
      </w:r>
      <w:proofErr w:type="gramEnd"/>
      <w:r w:rsidRPr="0002561E">
        <w:rPr>
          <w:sz w:val="16"/>
        </w:rPr>
        <w:t xml:space="preserve"> nation can and should look out for our own interests </w:t>
      </w:r>
      <w:r w:rsidRPr="0002561E">
        <w:rPr>
          <w:u w:val="single"/>
        </w:rPr>
        <w:t>while continuing to serve as the global standard bearer of democracy.</w:t>
      </w:r>
      <w:r>
        <w:rPr>
          <w:u w:val="single"/>
        </w:rPr>
        <w:t xml:space="preserve"> </w:t>
      </w:r>
      <w:r w:rsidRPr="0002561E">
        <w:rPr>
          <w:u w:val="single"/>
        </w:rPr>
        <w:t>The current approach of passivity</w:t>
      </w:r>
      <w:r w:rsidRPr="0002561E">
        <w:rPr>
          <w:sz w:val="16"/>
        </w:rPr>
        <w:t xml:space="preserve"> that the United States has taken toward Venezuela </w:t>
      </w:r>
      <w:r w:rsidRPr="0002561E">
        <w:rPr>
          <w:u w:val="single"/>
        </w:rPr>
        <w:t>is not enough</w:t>
      </w:r>
      <w:r w:rsidRPr="0002561E">
        <w:rPr>
          <w:sz w:val="16"/>
        </w:rPr>
        <w:t xml:space="preserve">. Vladimir Putin is on the march, Maduro is regaining power, and the United States has been unsuccessful at both sanctioning the government and providing aid to the people. When discussing the situation in Venezuela, White House national security adviser </w:t>
      </w:r>
      <w:r w:rsidRPr="0002561E">
        <w:rPr>
          <w:u w:val="single"/>
        </w:rPr>
        <w:t>John Bolton noted that the Russian presence in Venezuela is a “direct threat to international peace and security in the region.”</w:t>
      </w:r>
      <w:r>
        <w:rPr>
          <w:u w:val="single"/>
        </w:rPr>
        <w:t xml:space="preserve"> </w:t>
      </w:r>
      <w:r w:rsidRPr="0002561E">
        <w:rPr>
          <w:sz w:val="16"/>
        </w:rPr>
        <w:t xml:space="preserve">This is no exaggeration and indeed the </w:t>
      </w:r>
      <w:r w:rsidRPr="0002561E">
        <w:rPr>
          <w:b/>
          <w:bCs/>
          <w:u w:val="single"/>
        </w:rPr>
        <w:t>lack of action by the United States in Venezuela is indicative of the enduring weakness in American foreign policy.</w:t>
      </w:r>
      <w:r w:rsidRPr="0002561E">
        <w:rPr>
          <w:sz w:val="16"/>
        </w:rPr>
        <w:t xml:space="preserve"> Earlier this year, Bolton was seen holding notes to send “5,000 troops to Colombia.” Nearly three months later, the United States has yet to take any firm action towards Venezuela. </w:t>
      </w:r>
      <w:r w:rsidRPr="0002561E">
        <w:rPr>
          <w:u w:val="single"/>
        </w:rPr>
        <w:t>Russia has actively worked to fill the gap caused by American</w:t>
      </w:r>
      <w:r w:rsidRPr="0002561E">
        <w:rPr>
          <w:sz w:val="16"/>
        </w:rPr>
        <w:t xml:space="preserve"> and international s</w:t>
      </w:r>
      <w:r w:rsidRPr="0002561E">
        <w:rPr>
          <w:u w:val="single"/>
        </w:rPr>
        <w:t>anctions by refining Venezuelan heavy crude oil and providing aid.</w:t>
      </w:r>
      <w:r w:rsidRPr="0002561E">
        <w:rPr>
          <w:sz w:val="16"/>
        </w:rPr>
        <w:t xml:space="preserve"> It is time that the United States and the international community step in to stop this. The United States must impose harsher sanctions on Russia, Venezuela, and any person or nation that continues to work with corrupt Maduro regime. These sanctions must be dutifully enforced by the United States and our international allies. More than 50 nations across the world have recognized Juan Guaido as the legitimate president of Venezuela, yet it is the prominent authoritarian global powers of Russia, China, and Turkey that continues to support Maduro and his corrupt government. </w:t>
      </w:r>
      <w:r w:rsidRPr="0002561E">
        <w:rPr>
          <w:u w:val="single"/>
        </w:rPr>
        <w:t>The United States must</w:t>
      </w:r>
      <w:r w:rsidRPr="0002561E">
        <w:rPr>
          <w:sz w:val="16"/>
        </w:rPr>
        <w:t xml:space="preserve"> work with our Latin American allies to support Guaido and </w:t>
      </w:r>
      <w:r w:rsidRPr="0002561E">
        <w:rPr>
          <w:u w:val="single"/>
        </w:rPr>
        <w:t>ensure a peaceful transition of power in Venezuela</w:t>
      </w:r>
      <w:r w:rsidRPr="0002561E">
        <w:rPr>
          <w:sz w:val="16"/>
        </w:rPr>
        <w:t xml:space="preserve">. Imposing sanctions on Russia and </w:t>
      </w:r>
      <w:proofErr w:type="gramStart"/>
      <w:r w:rsidRPr="0002561E">
        <w:rPr>
          <w:sz w:val="16"/>
        </w:rPr>
        <w:t>Maduro, and</w:t>
      </w:r>
      <w:proofErr w:type="gramEnd"/>
      <w:r w:rsidRPr="0002561E">
        <w:rPr>
          <w:sz w:val="16"/>
        </w:rPr>
        <w:t xml:space="preserve"> ensuring that aid can get to the people of Venezuela, will ensure Guaido can finally take the power he deserves. To be sure, the conflict in Venezuela is not the only international crisis where American leadership is urgently needed. It has been troubling to watch as </w:t>
      </w:r>
      <w:r w:rsidRPr="0002561E">
        <w:rPr>
          <w:u w:val="single"/>
        </w:rPr>
        <w:t xml:space="preserve">NATO alliances slowly crumble, which is alarming </w:t>
      </w:r>
      <w:proofErr w:type="gramStart"/>
      <w:r w:rsidRPr="0002561E">
        <w:rPr>
          <w:u w:val="single"/>
        </w:rPr>
        <w:t>in light of</w:t>
      </w:r>
      <w:proofErr w:type="gramEnd"/>
      <w:r w:rsidRPr="0002561E">
        <w:rPr>
          <w:u w:val="single"/>
        </w:rPr>
        <w:t xml:space="preserve"> the decision of Turkey to purchase a Russian air defense system</w:t>
      </w:r>
      <w:r w:rsidRPr="0002561E">
        <w:rPr>
          <w:sz w:val="16"/>
        </w:rPr>
        <w:t xml:space="preserve">. Ultimately, it would not be possible to integrate this system into the broader NATO air defense system, which has increased suspicions that Turkey is an unreliable NATO member. Its purchase of the Russian S-400 air defense system comes </w:t>
      </w:r>
      <w:proofErr w:type="gramStart"/>
      <w:r w:rsidRPr="0002561E">
        <w:rPr>
          <w:sz w:val="16"/>
        </w:rPr>
        <w:t>at the same time that</w:t>
      </w:r>
      <w:proofErr w:type="gramEnd"/>
      <w:r w:rsidRPr="0002561E">
        <w:rPr>
          <w:sz w:val="16"/>
        </w:rPr>
        <w:t xml:space="preserve"> </w:t>
      </w:r>
      <w:r w:rsidRPr="0002561E">
        <w:rPr>
          <w:u w:val="single"/>
        </w:rPr>
        <w:t>Turkey is purchasing the most advanced warplane</w:t>
      </w:r>
      <w:r w:rsidRPr="0002561E">
        <w:rPr>
          <w:sz w:val="16"/>
        </w:rPr>
        <w:t xml:space="preserve"> in the American arsenal, </w:t>
      </w:r>
      <w:r w:rsidRPr="0002561E">
        <w:rPr>
          <w:u w:val="single"/>
        </w:rPr>
        <w:t>which is the F-35.</w:t>
      </w:r>
      <w:r w:rsidRPr="0002561E">
        <w:rPr>
          <w:sz w:val="16"/>
        </w:rPr>
        <w:t xml:space="preserve"> The United States is concerned that if Turkey operates both the S-400 and the F-35, Russian intelligence will better understand the F-35 and the best way to defeat it. </w:t>
      </w:r>
      <w:r w:rsidRPr="0002561E">
        <w:rPr>
          <w:u w:val="single"/>
        </w:rPr>
        <w:t>The inability of the Trump administration to preemptively end the sale demonstrates its lack of leadership in foreign policy.</w:t>
      </w:r>
      <w:r>
        <w:rPr>
          <w:u w:val="single"/>
        </w:rPr>
        <w:t xml:space="preserve"> </w:t>
      </w:r>
      <w:r w:rsidRPr="0002561E">
        <w:rPr>
          <w:sz w:val="16"/>
        </w:rPr>
        <w:t xml:space="preserve">Moreover, this is indicative of the troubling trend of </w:t>
      </w:r>
      <w:r w:rsidRPr="0002561E">
        <w:rPr>
          <w:b/>
          <w:bCs/>
          <w:u w:val="single"/>
        </w:rPr>
        <w:t>the United States slowly abdicating its role as a leader on the world stage</w:t>
      </w:r>
      <w:r w:rsidRPr="0002561E">
        <w:rPr>
          <w:sz w:val="16"/>
        </w:rPr>
        <w:t xml:space="preserve">. Further, </w:t>
      </w:r>
      <w:r w:rsidRPr="0002561E">
        <w:rPr>
          <w:u w:val="single"/>
        </w:rPr>
        <w:t>Chinese aggression in</w:t>
      </w:r>
      <w:r w:rsidRPr="0002561E">
        <w:rPr>
          <w:sz w:val="16"/>
        </w:rPr>
        <w:t xml:space="preserve"> Asia </w:t>
      </w:r>
      <w:r w:rsidRPr="0002561E">
        <w:rPr>
          <w:u w:val="single"/>
        </w:rPr>
        <w:t xml:space="preserve">the South China Sea is another prime example of </w:t>
      </w:r>
      <w:r w:rsidRPr="0002561E">
        <w:rPr>
          <w:b/>
          <w:bCs/>
          <w:sz w:val="24"/>
          <w:szCs w:val="24"/>
          <w:u w:val="single"/>
        </w:rPr>
        <w:t>the necessity of American leadership in the international community</w:t>
      </w:r>
      <w:r w:rsidRPr="0002561E">
        <w:rPr>
          <w:sz w:val="16"/>
        </w:rPr>
        <w:t xml:space="preserve">. The recent Chinese attempt to flood the South China Sea with its ships is a clear attempt to seize control of these disputed waters from neighboring countries, and </w:t>
      </w:r>
      <w:r w:rsidRPr="0002561E">
        <w:rPr>
          <w:u w:val="single"/>
        </w:rPr>
        <w:t>it is imperative that the United States works with local allies and use our Navy to stop this Chinese aggression once and for all.</w:t>
      </w:r>
      <w:r>
        <w:rPr>
          <w:u w:val="single"/>
        </w:rPr>
        <w:t xml:space="preserve"> </w:t>
      </w:r>
      <w:r w:rsidRPr="0002561E">
        <w:rPr>
          <w:sz w:val="16"/>
        </w:rPr>
        <w:t xml:space="preserve">It is abundantly clear that </w:t>
      </w:r>
      <w:r w:rsidRPr="0002561E">
        <w:rPr>
          <w:b/>
          <w:bCs/>
          <w:sz w:val="24"/>
          <w:szCs w:val="24"/>
          <w:u w:val="single"/>
        </w:rPr>
        <w:t xml:space="preserve">this vacuum in the international </w:t>
      </w:r>
      <w:r w:rsidRPr="0002561E">
        <w:rPr>
          <w:b/>
          <w:bCs/>
          <w:sz w:val="24"/>
          <w:szCs w:val="24"/>
          <w:u w:val="single"/>
        </w:rPr>
        <w:lastRenderedPageBreak/>
        <w:t>community has enabled authoritarian regimes like Russia and China</w:t>
      </w:r>
      <w:r w:rsidRPr="0002561E">
        <w:rPr>
          <w:sz w:val="16"/>
        </w:rPr>
        <w:t xml:space="preserve"> </w:t>
      </w:r>
      <w:r w:rsidRPr="0002561E">
        <w:rPr>
          <w:b/>
          <w:bCs/>
          <w:sz w:val="24"/>
          <w:szCs w:val="24"/>
          <w:u w:val="single"/>
        </w:rPr>
        <w:t>to assert undue influence</w:t>
      </w:r>
      <w:r w:rsidRPr="0002561E">
        <w:rPr>
          <w:sz w:val="16"/>
        </w:rPr>
        <w:t xml:space="preserve"> on the world stage </w:t>
      </w:r>
      <w:r w:rsidRPr="0002561E">
        <w:rPr>
          <w:b/>
          <w:bCs/>
          <w:sz w:val="26"/>
          <w:szCs w:val="26"/>
          <w:u w:val="single"/>
        </w:rPr>
        <w:t>and endangers global democracy</w:t>
      </w:r>
      <w:r w:rsidRPr="0002561E">
        <w:rPr>
          <w:sz w:val="16"/>
        </w:rPr>
        <w:t xml:space="preserve">. It is time for the Trump administration to put words into actions in foreign policy in a concise and deliberate manner. </w:t>
      </w:r>
      <w:r w:rsidRPr="0002561E">
        <w:rPr>
          <w:u w:val="single"/>
        </w:rPr>
        <w:t>The United States needs to once again assert itself as a leader on the world stage to ensure that aggressions and threats to international peace and security do not stand anymore.</w:t>
      </w:r>
    </w:p>
    <w:p w14:paraId="162B381E" w14:textId="77777777" w:rsidR="003438A7" w:rsidRDefault="003438A7" w:rsidP="003438A7">
      <w:pPr>
        <w:rPr>
          <w:u w:val="single"/>
        </w:rPr>
      </w:pPr>
    </w:p>
    <w:p w14:paraId="131483DC" w14:textId="77777777" w:rsidR="003438A7" w:rsidRDefault="003438A7" w:rsidP="003438A7">
      <w:pPr>
        <w:pStyle w:val="Heading4"/>
      </w:pPr>
      <w:r>
        <w:t>Despite Trump, US is still leading in global development initiatives and democracy promotion – empirics</w:t>
      </w:r>
    </w:p>
    <w:p w14:paraId="151341CD" w14:textId="77777777" w:rsidR="003438A7" w:rsidRPr="002001D1" w:rsidRDefault="003438A7" w:rsidP="003438A7">
      <w:r w:rsidRPr="002001D1">
        <w:rPr>
          <w:rStyle w:val="Style13ptBold"/>
        </w:rPr>
        <w:t xml:space="preserve">Atwood 18 </w:t>
      </w:r>
      <w:r>
        <w:t xml:space="preserve">J. Brian Atwood is a Senior Fellow for International Studies and Public Affairs at Brown University’s Thomas Watson Institute for International Studies [“American leadership in development cooperation,” </w:t>
      </w:r>
      <w:r>
        <w:rPr>
          <w:i/>
          <w:iCs/>
        </w:rPr>
        <w:t>Brookings Institute</w:t>
      </w:r>
      <w:r>
        <w:t xml:space="preserve">,7-31-2018, URL: </w:t>
      </w:r>
      <w:hyperlink r:id="rId9" w:history="1">
        <w:r w:rsidRPr="00BB4DB9">
          <w:rPr>
            <w:rStyle w:val="Hyperlink"/>
          </w:rPr>
          <w:t>https://www.brookings.edu/research/american-leadership-in-development-cooperation/</w:t>
        </w:r>
      </w:hyperlink>
      <w:r>
        <w:t>] DTS</w:t>
      </w:r>
    </w:p>
    <w:p w14:paraId="1ED015C3" w14:textId="77777777" w:rsidR="003438A7" w:rsidRDefault="003438A7" w:rsidP="003438A7">
      <w:pPr>
        <w:rPr>
          <w:rStyle w:val="Emphasis"/>
        </w:rPr>
      </w:pPr>
      <w:r w:rsidRPr="00975946">
        <w:rPr>
          <w:rStyle w:val="StyleUnderline"/>
        </w:rPr>
        <w:t xml:space="preserve">The United States has been a global leader in the development cooperation field for an extended </w:t>
      </w:r>
      <w:proofErr w:type="gramStart"/>
      <w:r w:rsidRPr="00975946">
        <w:rPr>
          <w:rStyle w:val="StyleUnderline"/>
        </w:rPr>
        <w:t>period of time</w:t>
      </w:r>
      <w:proofErr w:type="gramEnd"/>
      <w:r w:rsidRPr="00975946">
        <w:rPr>
          <w:rStyle w:val="StyleUnderline"/>
        </w:rPr>
        <w:t>.</w:t>
      </w:r>
      <w:r w:rsidRPr="00975946">
        <w:rPr>
          <w:sz w:val="16"/>
        </w:rPr>
        <w:t xml:space="preserve"> Thus far</w:t>
      </w:r>
      <w:r w:rsidRPr="00975946">
        <w:rPr>
          <w:rStyle w:val="StyleUnderline"/>
        </w:rPr>
        <w:t>, despite a disturbing general attack on the rules-based international system by the current U.S. administration</w:t>
      </w:r>
      <w:r w:rsidRPr="00975946">
        <w:rPr>
          <w:sz w:val="16"/>
        </w:rPr>
        <w:t xml:space="preserve">, </w:t>
      </w:r>
      <w:r w:rsidRPr="00975946">
        <w:rPr>
          <w:rStyle w:val="Emphasis"/>
        </w:rPr>
        <w:t xml:space="preserve">country partners, international organizations, and other donors still look to the United States for leadership. </w:t>
      </w:r>
      <w:r w:rsidRPr="00975946">
        <w:rPr>
          <w:sz w:val="16"/>
        </w:rPr>
        <w:t xml:space="preserve">Yet preeminence is ephemeral, built partly on historic inertia, partly on perception, and partly on real results. Indeed, </w:t>
      </w:r>
      <w:r w:rsidRPr="00975946">
        <w:rPr>
          <w:rStyle w:val="Emphasis"/>
        </w:rPr>
        <w:t>inertia may be the key factor maintaining the U.S. position today</w:t>
      </w:r>
      <w:r w:rsidRPr="00975946">
        <w:rPr>
          <w:sz w:val="16"/>
        </w:rPr>
        <w:t xml:space="preserve">. Yet more is at play than that, including a </w:t>
      </w:r>
      <w:r w:rsidRPr="00975946">
        <w:rPr>
          <w:rStyle w:val="StyleUnderline"/>
        </w:rPr>
        <w:t>Congress</w:t>
      </w:r>
      <w:r w:rsidRPr="00975946">
        <w:rPr>
          <w:sz w:val="16"/>
        </w:rPr>
        <w:t xml:space="preserve"> </w:t>
      </w:r>
      <w:r w:rsidRPr="00975946">
        <w:rPr>
          <w:rStyle w:val="StyleUnderline"/>
        </w:rPr>
        <w:t>that is resisting isolationism and deep budget cuts in the foreign affairs budget accounts.</w:t>
      </w:r>
      <w:r>
        <w:rPr>
          <w:rStyle w:val="StyleUnderline"/>
        </w:rPr>
        <w:t xml:space="preserve"> </w:t>
      </w:r>
      <w:r w:rsidRPr="00975946">
        <w:rPr>
          <w:sz w:val="16"/>
        </w:rPr>
        <w:t xml:space="preserve">POLITICAL ANTECEDENTS </w:t>
      </w:r>
      <w:r w:rsidRPr="00975946">
        <w:rPr>
          <w:rStyle w:val="StyleUnderline"/>
        </w:rPr>
        <w:t>The U.S. development cooperation experiment grew out of both self-interest and altruism</w:t>
      </w:r>
      <w:r w:rsidRPr="00975946">
        <w:rPr>
          <w:sz w:val="16"/>
        </w:rPr>
        <w:t xml:space="preserve">. Concerns over the threat of communism motivated many who supported the Truman Doctrine and its assistance to Greece and Turkey and the even more ambitious Marshall Plan to rebuild Europe that followed. These programs from the 1940s were influenced by the Soviet Union’s expansionist intentions; yet </w:t>
      </w:r>
      <w:r w:rsidRPr="00975946">
        <w:rPr>
          <w:rStyle w:val="StyleUnderline"/>
        </w:rPr>
        <w:t>there was also strong popular support for ending the humanitarian crisis faced by European nations</w:t>
      </w:r>
      <w:r w:rsidRPr="00975946">
        <w:rPr>
          <w:sz w:val="16"/>
        </w:rPr>
        <w:t xml:space="preserve">, even the defeated Germany. </w:t>
      </w:r>
      <w:r w:rsidRPr="00975946">
        <w:rPr>
          <w:rStyle w:val="StyleUnderline"/>
        </w:rPr>
        <w:t>Feeding those devastated by war and reconstructing the essential elements of functioning economies</w:t>
      </w:r>
      <w:r w:rsidRPr="00975946">
        <w:rPr>
          <w:sz w:val="16"/>
        </w:rPr>
        <w:t xml:space="preserve"> were central both to alleviating suffering and containing the communist threat. </w:t>
      </w:r>
      <w:r w:rsidRPr="00975946">
        <w:rPr>
          <w:rStyle w:val="StyleUnderline"/>
        </w:rPr>
        <w:t>A bipartisan consensus assumed a strong and integrated Europe served U.S. economic and security interests</w:t>
      </w:r>
      <w:r w:rsidRPr="00975946">
        <w:rPr>
          <w:sz w:val="16"/>
        </w:rPr>
        <w:t xml:space="preserve">. That a foreign assistance program of the magnitude of the Marshall Plan was in the national interest did not detract from its humanitarian impact. It may not have been conceived as “the most unsordid act in history” (as Winston Churchill purportedly said), but its effect was both lifesaving and practical. As the late University of Minnesota scholar Vernon Ruttan observed in his seminal work on the antecedents of the U.S. aid program, </w:t>
      </w:r>
      <w:r w:rsidRPr="00975946">
        <w:rPr>
          <w:rStyle w:val="StyleUnderline"/>
        </w:rPr>
        <w:t>United States Development Assistance Policy, “American exceptionalism” was a powerful theme in popular political culture.</w:t>
      </w:r>
      <w:r w:rsidRPr="00975946">
        <w:rPr>
          <w:sz w:val="16"/>
        </w:rPr>
        <w:t xml:space="preserve"> According to Ruttan, this perspective “spawned two conflicting doctrines.” One was </w:t>
      </w:r>
      <w:r w:rsidRPr="00975946">
        <w:rPr>
          <w:rStyle w:val="StyleUnderline"/>
        </w:rPr>
        <w:t>the liberal ideal in which America’s role is “to lead the world…into a more democratic and prosperous future.” The other was a realist doctrine, “that a virtuous America, prosperous and democratic, is continuously threatened with contamination by the anti-democratic</w:t>
      </w:r>
      <w:r w:rsidRPr="00975946">
        <w:rPr>
          <w:sz w:val="16"/>
        </w:rPr>
        <w:t xml:space="preserve"> and corrupt Old World (and, one might add, by extreme ideologies).” Ruttan asserts that these two conflicting doctrines, </w:t>
      </w:r>
      <w:r w:rsidRPr="00975946">
        <w:rPr>
          <w:rStyle w:val="StyleUnderline"/>
        </w:rPr>
        <w:t>a desire for security, and a need to promote values, “have exerted a powerful influence on U.S. assistance policy from the beginning</w:t>
      </w:r>
      <w:proofErr w:type="gramStart"/>
      <w:r w:rsidRPr="00975946">
        <w:rPr>
          <w:rStyle w:val="StyleUnderline"/>
        </w:rPr>
        <w:t>.”[</w:t>
      </w:r>
      <w:proofErr w:type="gramEnd"/>
      <w:r w:rsidRPr="00975946">
        <w:rPr>
          <w:sz w:val="16"/>
        </w:rPr>
        <w:t xml:space="preserve">1 ]The two doctrines have co-existed for most of our post-WWII history. The emphasis has evolved, depending on presidential administrations and the nature of perceived global threats, </w:t>
      </w:r>
      <w:r w:rsidRPr="00975946">
        <w:rPr>
          <w:rStyle w:val="Emphasis"/>
        </w:rPr>
        <w:t>but the blend of security concerns and the desire to create a global community in our image provide political support for American development assistance.</w:t>
      </w:r>
      <w:r>
        <w:rPr>
          <w:rStyle w:val="Emphasis"/>
        </w:rPr>
        <w:t xml:space="preserve"> </w:t>
      </w:r>
      <w:r w:rsidRPr="00975946">
        <w:rPr>
          <w:sz w:val="16"/>
        </w:rPr>
        <w:t>POINT FOUR: SOFT POWER’S HESITANT BEGINNING IN A BI-POLAR WORLD This blend of security concerns and humanitarianism was conspicuous in President Harry Truman’s inaugural address in 1949. After listing three security-related initiatives, Truman surprised many by adding a fourth “soft power” concept. He urged the United States to “embark on a bold new program for making the benefits of our scientific advances and industrial progress available for the improvement and growth of underdeveloped areas</w:t>
      </w:r>
      <w:proofErr w:type="gramStart"/>
      <w:r w:rsidRPr="00975946">
        <w:rPr>
          <w:sz w:val="16"/>
        </w:rPr>
        <w:t>.”[</w:t>
      </w:r>
      <w:proofErr w:type="gramEnd"/>
      <w:r w:rsidRPr="00975946">
        <w:rPr>
          <w:sz w:val="16"/>
        </w:rPr>
        <w:t xml:space="preserve">2] Averell Harriman was selected by Truman to run the new Mutual Security Agency. During this period, the security focus was front and center. Despite its idealistic birth, Point Four aid was relatively short-term and typically directed at countries on the periphery of the Soviet Union or China. Harold Stassen took over the post in the </w:t>
      </w:r>
      <w:r w:rsidRPr="00975946">
        <w:rPr>
          <w:sz w:val="16"/>
        </w:rPr>
        <w:lastRenderedPageBreak/>
        <w:t xml:space="preserve">Eisenhower administration and called for a US$2 billion cut in the program, telling the Senate Appropriations Committee, “We are seeking more defense, more rapidly, with less dollars, lasting longer (a reference to his estimate that protecting countries against communism might take 10 years).” Later, Stassen, who was also assigned the task of strengthening the new United Nations and giving it an aid-giving capacity, began to express concern that the administration had been pre-occupied with military solutions at the expense of economic ones.[3] The Mutual Security Agency was the vehicle for the realist doctrine as it combined security assistance with an aid program influenced primarily by geo-strategic objectives. This was a program driven by ideological competition; development was given secondary importance, if it was even understood as a concept. The intentions of Truman’s Point Four program were largely lost as hot and cold war and the communist threat preoccupied the Eisenhower administration. Efforts to use limited resources to “aid the poor” were often awkward, culturally insensitive parodies of what passes for development today. It was in the 1950s that the moniker “Ugly American” took hold, further damaging the case for a program that could successfully advance development only by working with partners over time. THE KENNEDY ADMINISTRATION AND DEVELOPMENT DIPLOMACY </w:t>
      </w:r>
      <w:r w:rsidRPr="00975946">
        <w:rPr>
          <w:rStyle w:val="StyleUnderline"/>
        </w:rPr>
        <w:t>The shift toward the “liberal idealist” approach accelerated dramatically with the inauguration of</w:t>
      </w:r>
      <w:r w:rsidRPr="00975946">
        <w:rPr>
          <w:sz w:val="16"/>
        </w:rPr>
        <w:t xml:space="preserve"> John F. </w:t>
      </w:r>
      <w:r w:rsidRPr="00975946">
        <w:rPr>
          <w:rStyle w:val="StyleUnderline"/>
        </w:rPr>
        <w:t xml:space="preserve">Kennedy </w:t>
      </w:r>
      <w:r w:rsidRPr="00975946">
        <w:rPr>
          <w:sz w:val="16"/>
        </w:rPr>
        <w:t xml:space="preserve">in 1961. Military and economic aid were separated, as the Mutual Security Agency became </w:t>
      </w:r>
      <w:r w:rsidRPr="00975946">
        <w:rPr>
          <w:rStyle w:val="StyleUnderline"/>
        </w:rPr>
        <w:t>the United States Agency for International Development (USAID). The Peace Corps</w:t>
      </w:r>
      <w:r w:rsidRPr="00975946">
        <w:rPr>
          <w:sz w:val="16"/>
        </w:rPr>
        <w:t xml:space="preserve"> was </w:t>
      </w:r>
      <w:proofErr w:type="gramStart"/>
      <w:r w:rsidRPr="00975946">
        <w:rPr>
          <w:sz w:val="16"/>
        </w:rPr>
        <w:t>born</w:t>
      </w:r>
      <w:proofErr w:type="gramEnd"/>
      <w:r w:rsidRPr="00975946">
        <w:rPr>
          <w:sz w:val="16"/>
        </w:rPr>
        <w:t xml:space="preserve"> and the administration gave great prominence to an Alliance for Progress in Latin America. This </w:t>
      </w:r>
      <w:r w:rsidRPr="00975946">
        <w:rPr>
          <w:rStyle w:val="StyleUnderline"/>
        </w:rPr>
        <w:t>coincided with a global anti-colonial independence movement</w:t>
      </w:r>
      <w:r w:rsidRPr="00975946">
        <w:rPr>
          <w:sz w:val="16"/>
        </w:rPr>
        <w:t xml:space="preserve"> embraced by Kennedy, himself the president of a nation that itself had escaped the shackles of colonialism.[4] </w:t>
      </w:r>
      <w:r w:rsidRPr="00975946">
        <w:rPr>
          <w:rStyle w:val="StyleUnderline"/>
        </w:rPr>
        <w:t>The Foreign Assistance Act of 1961 created two accounts, the Development Assistance (DA) account to be administered by USAID, and the Economic Support Fund (ESF) to be allocated by the Department of State</w:t>
      </w:r>
      <w:r w:rsidRPr="00975946">
        <w:rPr>
          <w:sz w:val="16"/>
        </w:rPr>
        <w:t xml:space="preserve">, for the most part implemented in the field by USAID missions. The ESF account was intended to support the foreign policy and security interests of the U.S. The Development Assistance (DA) account was more focused on need and, while it reflected the national interest as well, it looked more long term and at developmental prospects. USAID would be held accountable whichever of these accounts was being used, but it was often more difficult to achieve results when partners were selected for purely political reasons. As economist Robert F. Zimmerman wrote: ESF “has largely failed to achieve its clearly stated economic and social development goals, primarily because this assistance has been first and foremost a diplomatic tool to promote U.S. political and security objectives.”[5] During this period, </w:t>
      </w:r>
      <w:r w:rsidRPr="00975946">
        <w:rPr>
          <w:rStyle w:val="StyleUnderline"/>
        </w:rPr>
        <w:t>the United States was instrumental in creating the Development Assistance Group (DAG), an initiative to coordinate donor assistance policies and produce accurate and comparable data on official development assistance (ODA).</w:t>
      </w:r>
      <w:r w:rsidRPr="00975946">
        <w:rPr>
          <w:sz w:val="16"/>
        </w:rPr>
        <w:t xml:space="preserve"> Soon after, in 1961, the U.S. ratified the convention creating the Organization for Economic Co-operation and Development (OECD), combining the DAG and the post-Marshall Plan office, the Organization for European Economic Co-operation (OEEC). The DAG became the Development Assistance Committee (the DAC), still the only permanent committee of the OECD, and an important vehicle for U.S. leadership. President Kennedy provided a strong political rationale for the aid program by appealing to both our obligations as a rich country—“</w:t>
      </w:r>
      <w:r w:rsidRPr="00975946">
        <w:rPr>
          <w:rStyle w:val="StyleUnderline"/>
        </w:rPr>
        <w:t>our moral obligations as a wise leader and good neighbor…our obligations as the wealthiest people in a world of largely poor people…” and also to our security interest “as the single largest counter to the adversaries of freedom.”</w:t>
      </w:r>
      <w:r w:rsidRPr="00975946">
        <w:rPr>
          <w:sz w:val="16"/>
        </w:rPr>
        <w:t xml:space="preserve"> In September 1961, Kennedy spoke at the United Nations and called for a “Decade of Development.” The initiative was endorsed by the General Assembly, which also established concepts of development and global priorities. A decade later, the United Nations adopted a target for the rich countries of 0.7 percent of GDP for official development assistance (the U.S. and Switzerland did not accept this commitment).[6] In practical terms, the challenge then (and now) was how to assure that these resources were being invested properly and effectively when positive results so depended on the effectiveness of our partners. These were governments with weak and often unaccountable institutions, civil societies with very little appreciation for the requirements of active citizenship, economies with poorly functioning micro-economic systems (banks, customs offices, tax systems, and commercial laws), and colonial contexts that </w:t>
      </w:r>
      <w:proofErr w:type="gramStart"/>
      <w:r w:rsidRPr="00975946">
        <w:rPr>
          <w:sz w:val="16"/>
        </w:rPr>
        <w:t>often created</w:t>
      </w:r>
      <w:proofErr w:type="gramEnd"/>
      <w:r w:rsidRPr="00975946">
        <w:rPr>
          <w:sz w:val="16"/>
        </w:rPr>
        <w:t xml:space="preserve"> ethnic tensions. Many U.S. partners were corrupt dictatorships, but they opposed communism and thus were beneficiaries of our aid (usually of the ESF variety). Fears of widespread starvation in the late 1960s inspired books like The Population Bomb, by Paul Ehrlich, and provided the impetus to share modern agricultural technology. The Green Revolution became a model for successful development and Norman Borlaug received the Nobel Peace Prize in 1970 for his contribution. The Vietnam War saw the USAID budget ramped up and the agency found itself in the middle of a hot war, working with the military and the Central Intelligence Agency </w:t>
      </w:r>
      <w:proofErr w:type="gramStart"/>
      <w:r w:rsidRPr="00975946">
        <w:rPr>
          <w:sz w:val="16"/>
        </w:rPr>
        <w:t>in an effort to</w:t>
      </w:r>
      <w:proofErr w:type="gramEnd"/>
      <w:r w:rsidRPr="00975946">
        <w:rPr>
          <w:sz w:val="16"/>
        </w:rPr>
        <w:t xml:space="preserve"> “pacify” villages. The USAID workforce expanded to some 21,000 employees, the highest number in its history. Yet this may have been the nadir of the U.S. development program, as USAID became a tool of the security establishment, calling into question its reputation as a development partner.[7] BASIC HUMAN NEEDS In the 1970s, USAID Administrator John Hannah, reinforced by presidential study commissions and working closely with Congress, encouraged the Basic Human Needs initiative, which focused on the provision of social services to the world’s poor. Senator Hubert Humphrey was the lead proponent of this approach in the Senate, and House members Clement Zablocki (D-WI), Donald Fraser (D-MN), and Brad Morse (R-MA) contributed amendments that promoted community development, democratic governance, and the building of economic, political and social institutions. A 1973 House Foreign Affairs initiative, titled New Directions, called for a focus on food production, rural development, nutrition, family planning, health, education, and human resource development. An additional amendment by Congressman Fraser linked human rights and democratic governance to development.[8] THE FALL OF THE BERLIN WALL The collapse of communist regimes in Central and Eastern Europe and the former Soviet Union in 1989 and 1990 provided a new rationale for the U.S. aid program. The George H.W. Bush Administration was somewhat slow in responding to this transition and an aggressive Congress, led by the Senate and House Committees responsible for foreign affairs, filled the gap with Support for East European Democracy Act (SEED) in 1989, and The Freedom Support Act in 1992.[9] Near the end of the George H. </w:t>
      </w:r>
      <w:r w:rsidRPr="00975946">
        <w:rPr>
          <w:sz w:val="16"/>
        </w:rPr>
        <w:lastRenderedPageBreak/>
        <w:t xml:space="preserve">W. Bush administration, USAID was facing mounting challenges as Congress cut its operations budget just as the demands on its resources were increasing. The transitions in the former communist world saw the opening of new missions </w:t>
      </w:r>
      <w:proofErr w:type="gramStart"/>
      <w:r w:rsidRPr="00975946">
        <w:rPr>
          <w:sz w:val="16"/>
        </w:rPr>
        <w:t>at the same time that</w:t>
      </w:r>
      <w:proofErr w:type="gramEnd"/>
      <w:r w:rsidRPr="00975946">
        <w:rPr>
          <w:sz w:val="16"/>
        </w:rPr>
        <w:t xml:space="preserve"> the Congressional coalition of idealists and realists that had been supportive of foreign aid began to dissipate. The end of the Cold War </w:t>
      </w:r>
      <w:proofErr w:type="gramStart"/>
      <w:r w:rsidRPr="00975946">
        <w:rPr>
          <w:sz w:val="16"/>
        </w:rPr>
        <w:t>was seen as</w:t>
      </w:r>
      <w:proofErr w:type="gramEnd"/>
      <w:r w:rsidRPr="00975946">
        <w:rPr>
          <w:sz w:val="16"/>
        </w:rPr>
        <w:t xml:space="preserve"> an opportunity for a budgetary “peace dividend” and USAID, not the Defense Department, was the target. The Agency confronted allegations that it was poorly managed, had too many ill-defined goals (some 33 goals and 75 targets) and seemed unresponsive to U.S. foreign policy needs. When in 1992 Appropriations Committee Chair, Congressman David Obey, asked Secretary of State James Baker what was wrong, he replied, “I don’t know, Mr. Chairman, I don’t know.” The Bush White House ordered a new study to find the answer. George Ferris, an old friend of the President, led a bipartisan commission to investigate. Their final report was highly critical of USAID management and recommended that USAID be merged into the State Department.[10] THE CLINTON YEARS The merger issue consumed considerable attention in both the Executive Branch and Congress. </w:t>
      </w:r>
      <w:r w:rsidRPr="00975946">
        <w:rPr>
          <w:rStyle w:val="StyleUnderline"/>
        </w:rPr>
        <w:t xml:space="preserve">USAID undertook </w:t>
      </w:r>
      <w:proofErr w:type="gramStart"/>
      <w:r w:rsidRPr="00975946">
        <w:rPr>
          <w:rStyle w:val="StyleUnderline"/>
        </w:rPr>
        <w:t>a number of</w:t>
      </w:r>
      <w:proofErr w:type="gramEnd"/>
      <w:r w:rsidRPr="00975946">
        <w:rPr>
          <w:rStyle w:val="StyleUnderline"/>
        </w:rPr>
        <w:t xml:space="preserve"> reforms, including the creation of the Office of Transitions Initiatives (OTI), which allowed the Agency to be more responsive to post-conflict situations</w:t>
      </w:r>
      <w:r w:rsidRPr="00975946">
        <w:rPr>
          <w:sz w:val="16"/>
        </w:rPr>
        <w:t xml:space="preserve">. Other reforms included: an effort to focus agency programming around five developmental and humanitarian relief goals; the merger of four Washington bureaus into two; and identification of 21 overseas missions for closure based on the quality of the partnership, a graduation plan, or coverage of smaller countries from a regional base. A year after these reforms were instituted, George Ferris was quoted publicly as describing the reforms as a “dramatic transformation” and announced that he was rescinding his recommendation to merge USAID into State. Management reforms were not enough. USAID sought to demonstrate that other donors shared the goals of peace, prosperity, and democratic principles. Taking note of USAID’s effort to define its development goals in a strategy paper, USAID joined other donor agencies to suggest that DAC members write a political paper describing the goals of the development community. DAC Chair Jim Michel, former career State Department ambassador and acting administrator of USAID, drafted what emerged in 1996, after two years of intense negotiation, as “Shaping the 21st Century: The Contribution of Development Co-operation.” What emerged from the paper were eight goals, which were in turn adopted as part of a G-7 summit statement in 1998 and subsequently by the U.N. in 2001 as the Millennium Development Goals (MDGs).[11] The creation of goals accelerated the move toward results accountability. USAID had already moved in this direction, and the adoption of the MDGs and the deadlines set for achieving the goals (by 2015 in most cases) meant that all donors had to create data measurement matrices. Development cooperation was to be held accountable as never before. Now it was time to turn to effectiveness. THE EFFECTIVENESS ERA A summit meeting in Monterrey, Mexico on “Financing for Development” in March 2002 gave new impetus, not only to the effort to increase ODA, but also to encourage the mobilization of domestic resources through efficient tax systems, and more effective use of these resources. President George W. </w:t>
      </w:r>
      <w:r w:rsidRPr="00975946">
        <w:rPr>
          <w:rStyle w:val="StyleUnderline"/>
        </w:rPr>
        <w:t>Bush went to this meeting armed with an announcement that the U.S. would increase ODA</w:t>
      </w:r>
      <w:r w:rsidRPr="00975946">
        <w:rPr>
          <w:sz w:val="16"/>
        </w:rPr>
        <w:t xml:space="preserve">. He eventually would tie his request to a new national security concept, arguing that defense, diplomacy and development–the 3Ds–were the three legs of U.S. security policy. </w:t>
      </w:r>
      <w:r w:rsidRPr="00975946">
        <w:rPr>
          <w:rStyle w:val="StyleUnderline"/>
        </w:rPr>
        <w:t>With the U.S. taking the lead in increasing ODA, the DAC organized a series of high-level aid effectiveness forums.</w:t>
      </w:r>
      <w:r w:rsidRPr="00975946">
        <w:rPr>
          <w:sz w:val="16"/>
        </w:rPr>
        <w:t xml:space="preserve"> These Forums in Rome, Paris, Accra, and Busan produced </w:t>
      </w:r>
      <w:proofErr w:type="gramStart"/>
      <w:r w:rsidRPr="00975946">
        <w:rPr>
          <w:sz w:val="16"/>
        </w:rPr>
        <w:t>a number of</w:t>
      </w:r>
      <w:proofErr w:type="gramEnd"/>
      <w:r w:rsidRPr="00975946">
        <w:rPr>
          <w:sz w:val="16"/>
        </w:rPr>
        <w:t xml:space="preserve"> effectiveness principles, calling on donors to respect local ownership, to harmonize their reporting and auditing requirements, align their projects, be more transparent, and use country systems where possible. At the 2011 Fourth Forum in Busan, Korea, the focus was on convincing South-South (S-S) donors to accept the principles adopted in the earlier forums. A “Working Party” created by the DAC engaged several “new providers” of aid including China, Brazil, and India. A Global Partnership for Effective Development Cooperation (GPEDC) was created in Busan with a Steering Committee co-chaired by a traditional donor, an S-S provider, and a partner country representative. Subsequent forums in Mexico and Nairobi focused on implementation of the U.N. Sustainable Development Goals adopted in 2015 (see Aspen paper, “U.S. Global Leadership through an SDG Lens,” by Homi Kharas). NEW GOALS AND A NEW NATIONAL SECURITY STRATEGY </w:t>
      </w:r>
      <w:r w:rsidRPr="00975946">
        <w:rPr>
          <w:rStyle w:val="StyleUnderline"/>
        </w:rPr>
        <w:t>As the 21st century moved into its second decade, there was even more convergence around the security and humanitarian rationales for foreign assistance.</w:t>
      </w:r>
      <w:r w:rsidRPr="00975946">
        <w:rPr>
          <w:sz w:val="16"/>
        </w:rPr>
        <w:t xml:space="preserve"> Today, </w:t>
      </w:r>
      <w:r w:rsidRPr="00975946">
        <w:rPr>
          <w:rStyle w:val="StyleUnderline"/>
        </w:rPr>
        <w:t>global crises are either emerging or are at risk of unfolding due to transnational issues such as migration, infectious disease, and climate-related disasters.</w:t>
      </w:r>
      <w:r w:rsidRPr="00975946">
        <w:rPr>
          <w:sz w:val="16"/>
        </w:rPr>
        <w:t xml:space="preserve"> Likewise, </w:t>
      </w:r>
      <w:r w:rsidRPr="00975946">
        <w:rPr>
          <w:rStyle w:val="StyleUnderline"/>
        </w:rPr>
        <w:t>ethnic and religious conflicts exacerbated by extreme poverty</w:t>
      </w:r>
      <w:r w:rsidRPr="00975946">
        <w:rPr>
          <w:sz w:val="16"/>
        </w:rPr>
        <w:t xml:space="preserve"> can quickly morph into region-wide conflagrations. </w:t>
      </w:r>
      <w:r w:rsidRPr="00975946">
        <w:rPr>
          <w:rStyle w:val="Emphasis"/>
        </w:rPr>
        <w:t>Preventing these threats would require even more investments in development</w:t>
      </w:r>
      <w:r w:rsidRPr="00975946">
        <w:rPr>
          <w:sz w:val="16"/>
        </w:rPr>
        <w:t xml:space="preserve">, and, to his credit, President George W. Bush recognized this, as did his successor, Barack Obama. Both presidents embraced a national security concept built around the 3Ds. International cooperation in development may have reached a peak at the beginning of the second decade of the 21st Century. </w:t>
      </w:r>
      <w:r w:rsidRPr="00975946">
        <w:rPr>
          <w:rStyle w:val="StyleUnderline"/>
        </w:rPr>
        <w:t>Traditional donors had increased Official Development Assistance (ODA) by 50 percent since the MDGs were adopted</w:t>
      </w:r>
      <w:r w:rsidRPr="00975946">
        <w:rPr>
          <w:sz w:val="16"/>
        </w:rPr>
        <w:t>. A new set of universal goals—</w:t>
      </w:r>
      <w:r w:rsidRPr="00975946">
        <w:rPr>
          <w:rStyle w:val="StyleUnderline"/>
        </w:rPr>
        <w:t>the Sustainable Development Goals—was adopted in 2015</w:t>
      </w:r>
      <w:r w:rsidRPr="00975946">
        <w:rPr>
          <w:sz w:val="16"/>
        </w:rPr>
        <w:t xml:space="preserve">. South-South providers were becoming more active led by China, and triangular projects—with traditional donors, S-S providers, and partner countries working together—were increasing exponentially. </w:t>
      </w:r>
      <w:r w:rsidRPr="00975946">
        <w:rPr>
          <w:rStyle w:val="StyleUnderline"/>
        </w:rPr>
        <w:t>Developing countries were contributing more as domestic resource mobilization systems (tax systems) became more efficient. Foreign Direct Investment was increasing particularly in middle-income countries.</w:t>
      </w:r>
      <w:r w:rsidRPr="00975946">
        <w:rPr>
          <w:sz w:val="16"/>
        </w:rPr>
        <w:t xml:space="preserve"> There was increasing evidence that the effectiveness principles were making an impact on behavior. While it was no longer the dominant influence, the United States continued to contribute to this positive trend, leading a willing international community. LEADERSHIP UNDER THE “AMERICA FIRST” BANNER Was this enough to stem the inexorable surge of population and poverty? A world population that had increased by 5 billion since the founding of the U.N. and the Bretton Woods institutions was beginning </w:t>
      </w:r>
      <w:r w:rsidRPr="00975946">
        <w:rPr>
          <w:sz w:val="16"/>
        </w:rPr>
        <w:lastRenderedPageBreak/>
        <w:t xml:space="preserve">to overwhelm the international system. It would take additional resources and new innovations to stabilize this new and increasingly volatile situation. For the most part, western democracies were not uniformly generous in responding. Instead, the immigration flows encouraged by conflict, criminal gangs, and poverty sparked a nativist, and at times populist, response. It may be too early to tell whether the “America First” policies of the Trump administration will stymy efforts to fully implement a 3D national security strategy. </w:t>
      </w:r>
      <w:r w:rsidRPr="00975946">
        <w:rPr>
          <w:rStyle w:val="StyleUnderline"/>
        </w:rPr>
        <w:t>The new administration’s recommended 30 percent cut in diplomacy and development foreign affairs accounts was rejected by Congress</w:t>
      </w:r>
      <w:r w:rsidRPr="00975946">
        <w:rPr>
          <w:sz w:val="16"/>
        </w:rPr>
        <w:t xml:space="preserve">. </w:t>
      </w:r>
      <w:r w:rsidRPr="00975946">
        <w:rPr>
          <w:rStyle w:val="Emphasis"/>
        </w:rPr>
        <w:t>Momentum for more effective development assistance—built over two administrations through initiatives such as the Millennium Challenge Corporation, the President’s Emergency Plan for AIDS Relief (PEPFAR), legislation to make food aid more efficient, reforms to AID Forward, the Development Innovation Laboratory—continue to garner strong bipartisan congressional support</w:t>
      </w:r>
      <w:r w:rsidRPr="00975946">
        <w:rPr>
          <w:sz w:val="16"/>
        </w:rPr>
        <w:t xml:space="preserve">, including through the Trump administration’s USAID transformation program. </w:t>
      </w:r>
      <w:r w:rsidRPr="00975946">
        <w:rPr>
          <w:rStyle w:val="Emphasis"/>
        </w:rPr>
        <w:t>External support for U.S. aid is strong. Non-governmental policy and advocacy organizations like the Brookings Institution, the Modernization of Foreign Assistance Network (MFAN), the U.S. Global Leadership Coalition (USGLC), the Center for Global Development (CDG), and the Blum Center for Developing Economies at the University of California, Berkeley, have contributed creative ideas for invigorating U.S. development.</w:t>
      </w:r>
    </w:p>
    <w:p w14:paraId="2FDFADD6" w14:textId="77777777" w:rsidR="003438A7" w:rsidRDefault="003438A7" w:rsidP="003438A7">
      <w:pPr>
        <w:pStyle w:val="Heading4"/>
      </w:pPr>
      <w:r>
        <w:t>US hegemony promotes democracy</w:t>
      </w:r>
    </w:p>
    <w:p w14:paraId="331CB5F9" w14:textId="77777777" w:rsidR="003438A7" w:rsidRPr="00CF2210" w:rsidRDefault="003438A7" w:rsidP="003438A7">
      <w:r w:rsidRPr="00CF2210">
        <w:rPr>
          <w:rStyle w:val="Style13ptBold"/>
        </w:rPr>
        <w:t>Schmidt 19</w:t>
      </w:r>
      <w:r>
        <w:t xml:space="preserve"> (</w:t>
      </w:r>
      <w:r w:rsidRPr="00CF2210">
        <w:t xml:space="preserve">Brian Schmidt, </w:t>
      </w:r>
      <w:r>
        <w:t>a</w:t>
      </w:r>
      <w:r w:rsidRPr="00CF2210">
        <w:t>ssociate Professor of Political Science. Previously he taught at the State University of New York, New Paltz and the University at Wales, Aberystwyth. He holds a PhD in Political Science from the University at Albany, State University of New York. 6-13-2019, "The debate on American hegemony," DOC Research Institute, https://doc-research.org/2019/06/the-debate-on-american-hegemony/</w:t>
      </w:r>
      <w:r>
        <w:t>)</w:t>
      </w:r>
    </w:p>
    <w:p w14:paraId="6F7DD304" w14:textId="77777777" w:rsidR="003438A7" w:rsidRPr="00466702" w:rsidRDefault="003438A7" w:rsidP="003438A7">
      <w:pPr>
        <w:rPr>
          <w:sz w:val="16"/>
        </w:rPr>
      </w:pPr>
      <w:r w:rsidRPr="0098278A">
        <w:rPr>
          <w:u w:val="single"/>
        </w:rPr>
        <w:t>If one believes</w:t>
      </w:r>
      <w:r w:rsidRPr="00466702">
        <w:rPr>
          <w:sz w:val="16"/>
        </w:rPr>
        <w:t xml:space="preserve"> that </w:t>
      </w:r>
      <w:r w:rsidRPr="0098278A">
        <w:rPr>
          <w:u w:val="single"/>
        </w:rPr>
        <w:t>hegemony is beneficial</w:t>
      </w:r>
      <w:r w:rsidRPr="00466702">
        <w:rPr>
          <w:sz w:val="16"/>
        </w:rPr>
        <w:t xml:space="preserve"> for the United States, as proponents of both primacy and liberalism assert, </w:t>
      </w:r>
      <w:r w:rsidRPr="0098278A">
        <w:rPr>
          <w:u w:val="single"/>
        </w:rPr>
        <w:t>then every effort should be made to maintain it.</w:t>
      </w:r>
      <w:r w:rsidRPr="00466702">
        <w:rPr>
          <w:sz w:val="16"/>
        </w:rPr>
        <w:t xml:space="preserve"> Conversely, if one does not believe that hegemony serves American interests, which is the position of balance-of-power realists and offensive realists, then instead of pursuing policies to maintain it, the United States should begin adjusting to the reality of inevitable hegemonic decline and the rise of peer-competitors such as China. </w:t>
      </w:r>
      <w:r w:rsidRPr="00466702">
        <w:rPr>
          <w:u w:val="single"/>
        </w:rPr>
        <w:t>One of the advantages of the realist conception of hegemony is its focus on the material basis of hegemony: military and economic strength</w:t>
      </w:r>
      <w:r w:rsidRPr="00466702">
        <w:rPr>
          <w:sz w:val="16"/>
        </w:rPr>
        <w:t xml:space="preserve">. Yet even while agreeing that material capabilities are the cornerstone of hegemony, there are </w:t>
      </w:r>
      <w:proofErr w:type="gramStart"/>
      <w:r w:rsidRPr="00466702">
        <w:rPr>
          <w:sz w:val="16"/>
        </w:rPr>
        <w:t>a number of</w:t>
      </w:r>
      <w:proofErr w:type="gramEnd"/>
      <w:r w:rsidRPr="00466702">
        <w:rPr>
          <w:sz w:val="16"/>
        </w:rPr>
        <w:t xml:space="preserve"> contending views on the relative power position of the United States today. A key point of contention in the debate about the durability of American hegemony is the degree to which the United States continues to have unrivalled capabilities. If one does not believe that hegemony serves American interests, which is the position of balance-of-power realists and offensive realists, then instead of pursuing policies to maintain it, the United States should begin adjusting to the reality of inevitable hegemonic decline and the rise of peer-competitors such as China In Layne’s terminology, “unipolar optimists believe that American hegemony will last for a very long time and that it is beneficial for the United States and for the international system as a whole” (Layne, 2007, p. 134). The best representatives of this view are William Wohlforth and Stephen Brooks. Wohlforth and Brooks dispute the popular view that China’s rise represents a challenge to US hegemony, insisting that the United States continues to have preponderant material capabilities that are vastly greater than any other state (Brooks and Wohlforth, 2008). According to Brooks and Wohlforth, </w:t>
      </w:r>
      <w:r w:rsidRPr="00466702">
        <w:rPr>
          <w:u w:val="single"/>
        </w:rPr>
        <w:t>American hegemony is beneficial to both the United States and the world primarily because it greatly reduces security competition by rendering the balance of power inoperable and continues to confer significant benefits to the United States.</w:t>
      </w:r>
      <w:r w:rsidRPr="00466702">
        <w:rPr>
          <w:sz w:val="16"/>
        </w:rPr>
        <w:t xml:space="preserve"> For Brooks and Wohlforth, </w:t>
      </w:r>
      <w:r w:rsidRPr="00466702">
        <w:rPr>
          <w:u w:val="single"/>
        </w:rPr>
        <w:t>it is of vital importance that the United States continues to pursue a grand strategy of primacy or “deep engagement” in order to prevent the return of balance-of-power politics, which</w:t>
      </w:r>
      <w:r w:rsidRPr="00466702">
        <w:rPr>
          <w:sz w:val="16"/>
        </w:rPr>
        <w:t xml:space="preserve"> they argue </w:t>
      </w:r>
      <w:r w:rsidRPr="00466702">
        <w:rPr>
          <w:u w:val="single"/>
        </w:rPr>
        <w:t xml:space="preserve">is not possible in a unipolar system </w:t>
      </w:r>
      <w:r w:rsidRPr="00466702">
        <w:rPr>
          <w:sz w:val="16"/>
        </w:rPr>
        <w:t xml:space="preserve">(Brooks, Ikenberry, and Wohlforth, 2013, pp. 7-51). In contrast, ‘unipolar pessimists’ believe that the United States’ relative power position is declining and view the grand strategy of primacy to be antithetical to American interests. Most structural realists believe that global hegemony is either impossible to achieve or fleeting. Not only is it difficult to dominate the entire globe, but structural realists strongly believe in the prevalence of balance-of-power politics. Contrary to unipolar optimists, structural realists do not believe that balancing has failed to take place since the dawn of the unipolar moment. Indeed, it is for the very reason that active balancing is taking place especially on the part of China and Russia, that many structural realists argue that the United States needs to abandon the grand strategy of primacy or deep </w:t>
      </w:r>
      <w:r w:rsidRPr="00466702">
        <w:rPr>
          <w:sz w:val="16"/>
        </w:rPr>
        <w:lastRenderedPageBreak/>
        <w:t xml:space="preserve">engagement and adopt a grand strategy of restraint or offshore balancing (Posen, 2002, pp. 36-42). Liberal conceptions of hegemony have much to offer on the debate about US hegemony. Instead of simply emphasising material capabilities, proponents of </w:t>
      </w:r>
      <w:r w:rsidRPr="00466702">
        <w:rPr>
          <w:u w:val="single"/>
        </w:rPr>
        <w:t>liberal hegemony accentuate the leadership and institutionalised components of hegemony.</w:t>
      </w:r>
      <w:r w:rsidRPr="00466702">
        <w:rPr>
          <w:sz w:val="16"/>
        </w:rPr>
        <w:t xml:space="preserve"> However, like unipolar optimists, </w:t>
      </w:r>
      <w:r w:rsidRPr="00466702">
        <w:rPr>
          <w:u w:val="single"/>
        </w:rPr>
        <w:t>those adhering to liberal versions of hegemonic stability theory argue that American hegemony is beneficial to both the United States and the world and should be maintained.</w:t>
      </w:r>
      <w:r>
        <w:rPr>
          <w:u w:val="single"/>
        </w:rPr>
        <w:t xml:space="preserve"> </w:t>
      </w:r>
      <w:r w:rsidRPr="00466702">
        <w:rPr>
          <w:sz w:val="16"/>
        </w:rPr>
        <w:t>The argument is that t</w:t>
      </w:r>
      <w:r w:rsidRPr="00466702">
        <w:rPr>
          <w:u w:val="single"/>
        </w:rPr>
        <w:t>he United States is better able to pursue a liberal grand strategy – democracy promotion, free trade, interdependence, and multilateral institutionalism</w:t>
      </w:r>
      <w:r w:rsidRPr="00466702">
        <w:rPr>
          <w:sz w:val="16"/>
        </w:rPr>
        <w:t xml:space="preserve"> – when it has unrivalled capabilities (Ikenberry, 2000). With respect to whether the United States can maintain its unipolar position indefinitely, liberals are, in Layne’s terminology, unipolar agnostics. The question about the durability of American hegemony is not just about trends in the relative distribution of power but about the character of American leadership. </w:t>
      </w:r>
      <w:r w:rsidRPr="00466702">
        <w:rPr>
          <w:u w:val="single"/>
        </w:rPr>
        <w:t>According to liberal conceptions of hegemonic stability theory, US power is not used to dominate others, but rather to provide the leadership that is necessary for an open, liberal international order to exist.</w:t>
      </w:r>
      <w:r w:rsidRPr="00466702">
        <w:rPr>
          <w:sz w:val="16"/>
        </w:rPr>
        <w:t xml:space="preserve"> This is the crux of Ikenberry’s story of how the United States after World War Two built and maintained a liberal hegemonic order that has produced peace and prosperity for the world. According to Ikenberry, </w:t>
      </w:r>
      <w:r w:rsidRPr="00466702">
        <w:rPr>
          <w:u w:val="single"/>
        </w:rPr>
        <w:t>the United States did not use its preponderant power after World War Two to dominate the world and create an empire. Instead, American hegemonic leadership was wisely used to strike a grand bargain and establish the foundations of a liberal international order.</w:t>
      </w:r>
      <w:r>
        <w:rPr>
          <w:u w:val="single"/>
        </w:rPr>
        <w:t xml:space="preserve"> </w:t>
      </w:r>
      <w:r w:rsidRPr="00466702">
        <w:rPr>
          <w:sz w:val="16"/>
        </w:rPr>
        <w:t xml:space="preserve">With the rise of new powers, the growth of right-wing populism, the turn to authoritarianism, and the election of Donald Trump, the durability of the liberal international order is being called into question. Yet most liberals remain confident that the liberal international order will endure. Their basic argument is that the rules and institutions the United States helped build under Pax Americana will persist, making it difficult for revisionist states to fundamentally change the liberal international order. </w:t>
      </w:r>
      <w:r w:rsidRPr="00466702">
        <w:rPr>
          <w:u w:val="single"/>
        </w:rPr>
        <w:t>The English School and Social Constructivism</w:t>
      </w:r>
      <w:r w:rsidRPr="00466702">
        <w:rPr>
          <w:sz w:val="16"/>
        </w:rPr>
        <w:t xml:space="preserve"> move the discussion of American hegemony and unipolarity away from raw material capabilities to the dynamics of legitimacy. Instead of engaging in the endless debate about China’s rise and the future of US power they </w:t>
      </w:r>
      <w:r w:rsidRPr="00466702">
        <w:rPr>
          <w:u w:val="single"/>
        </w:rPr>
        <w:t>emphasise the role of legitimacy in maintaining any given hegemonic order.</w:t>
      </w:r>
      <w:r w:rsidRPr="00466702">
        <w:rPr>
          <w:sz w:val="16"/>
        </w:rPr>
        <w:t xml:space="preserve"> Only time will tell if future US presidents will be able to reclaim a legitimate liberal order or if China is able to provide the legitimacy necessary either to take over leadership of the liberal international order or offer an alternative vision (Schweller and Pu, 2011, pp.41-72).</w:t>
      </w:r>
    </w:p>
    <w:p w14:paraId="49153E2F" w14:textId="77777777" w:rsidR="003438A7" w:rsidRDefault="003438A7" w:rsidP="003438A7"/>
    <w:p w14:paraId="4EFF631F" w14:textId="77777777" w:rsidR="003438A7" w:rsidRDefault="003438A7" w:rsidP="003438A7">
      <w:pPr>
        <w:pStyle w:val="Heading4"/>
      </w:pPr>
      <w:r>
        <w:t>Democracy promotion is a main priority for the US</w:t>
      </w:r>
    </w:p>
    <w:p w14:paraId="368A7221" w14:textId="77777777" w:rsidR="003438A7" w:rsidRPr="00395B7E" w:rsidRDefault="003438A7" w:rsidP="003438A7">
      <w:r w:rsidRPr="00395B7E">
        <w:rPr>
          <w:rStyle w:val="Style13ptBold"/>
        </w:rPr>
        <w:t>Lawson 19</w:t>
      </w:r>
      <w:r>
        <w:t xml:space="preserve"> (</w:t>
      </w:r>
      <w:r w:rsidRPr="00395B7E">
        <w:t xml:space="preserve">Marian L. Lawson Specialist in Foreign Assistance Policy, 1-4-19, Congressional Research service, </w:t>
      </w:r>
      <w:hyperlink r:id="rId10" w:history="1">
        <w:r w:rsidRPr="00395B7E">
          <w:rPr>
            <w:rStyle w:val="Hyperlink"/>
          </w:rPr>
          <w:t>https://fas.org/sgp/crs/row/R44858.pdf</w:t>
        </w:r>
      </w:hyperlink>
      <w:r>
        <w:t>)</w:t>
      </w:r>
    </w:p>
    <w:p w14:paraId="78493BF8" w14:textId="77777777" w:rsidR="003438A7" w:rsidRDefault="003438A7" w:rsidP="003438A7">
      <w:pPr>
        <w:rPr>
          <w:sz w:val="16"/>
        </w:rPr>
      </w:pPr>
      <w:r w:rsidRPr="001E3A51">
        <w:rPr>
          <w:u w:val="single"/>
        </w:rPr>
        <w:t>Promoting democratic institutions, processes, and values has long been a U.S. foreign policy objective</w:t>
      </w:r>
      <w:r w:rsidRPr="00395B7E">
        <w:rPr>
          <w:sz w:val="16"/>
        </w:rPr>
        <w:t xml:space="preserve">, though the priority given to this objective has been inconsistent. </w:t>
      </w:r>
      <w:r w:rsidRPr="001E3A51">
        <w:rPr>
          <w:u w:val="single"/>
        </w:rPr>
        <w:t>World events, competing priorities, and political change within the United States all shape the attention and resources provided to democracy promotion efforts and influence whether such efforts focus on supporting fair elections abroad, strengthening civil society, promoting rule of law and human rights, or other aspects of democracy promotion.</w:t>
      </w:r>
      <w:r w:rsidRPr="00395B7E">
        <w:rPr>
          <w:sz w:val="16"/>
        </w:rPr>
        <w:t xml:space="preserve"> Proponents of democracy promotion often assert </w:t>
      </w:r>
      <w:r w:rsidRPr="001E3A51">
        <w:rPr>
          <w:u w:val="single"/>
        </w:rPr>
        <w:t xml:space="preserve">that such efforts are essential to global development and U.S. security because stable democracies tend to have better economic growth and stronger protection of human </w:t>
      </w:r>
      <w:proofErr w:type="gramStart"/>
      <w:r w:rsidRPr="001E3A51">
        <w:rPr>
          <w:u w:val="single"/>
        </w:rPr>
        <w:t>rights, and</w:t>
      </w:r>
      <w:proofErr w:type="gramEnd"/>
      <w:r w:rsidRPr="001E3A51">
        <w:rPr>
          <w:u w:val="single"/>
        </w:rPr>
        <w:t xml:space="preserve"> are less likely to go to war with one another.</w:t>
      </w:r>
      <w:r w:rsidRPr="00395B7E">
        <w:rPr>
          <w:sz w:val="16"/>
        </w:rPr>
        <w:t xml:space="preserve"> Critics contend that U.S. relations with foreign countries should focus exclusively on U.S. interests and stability in the world order. U.S. interest in global stability, regardless of the democratic nature of national political systems, could discourage U.S. support for democratic transitions—the implementation of which is uncertain and may lead to more, rather than less, instability</w:t>
      </w:r>
      <w:r w:rsidRPr="001E3A51">
        <w:rPr>
          <w:u w:val="single"/>
        </w:rPr>
        <w:t>. Funding for democracy promotion assistance is deeply integrated into U.S. foreign policy institutions. More than $2 billion annually has been allocated from foreign assistance funds over the past decade for democracy promotion activities</w:t>
      </w:r>
      <w:r w:rsidRPr="00395B7E">
        <w:rPr>
          <w:sz w:val="16"/>
        </w:rPr>
        <w:t xml:space="preserve"> managed by the State Department, the U.S. Agency for International Development, the National Endowment for Democracy, and other entities. </w:t>
      </w:r>
      <w:r w:rsidRPr="001E3A51">
        <w:rPr>
          <w:u w:val="single"/>
        </w:rPr>
        <w:t>Programs promoting good governance</w:t>
      </w:r>
      <w:r w:rsidRPr="00395B7E">
        <w:rPr>
          <w:sz w:val="16"/>
        </w:rPr>
        <w:t xml:space="preserve"> (characterized by participation, transparency, accountability, effectiveness, and equity</w:t>
      </w:r>
      <w:r w:rsidRPr="001E3A51">
        <w:rPr>
          <w:u w:val="single"/>
        </w:rPr>
        <w:t>), rule of law, and promotion of human rights have typically received the largest share of this funding</w:t>
      </w:r>
      <w:r w:rsidRPr="00395B7E">
        <w:rPr>
          <w:sz w:val="16"/>
        </w:rPr>
        <w:t xml:space="preserve"> in contrast to lower funding for programs to promote electoral processes and political competition. In recent years, increasing restrictions imposed by some foreign governments on civil society organizations have resulted in an increased emphasis in democracy promotion assistance for strengthening civil society. </w:t>
      </w:r>
    </w:p>
    <w:p w14:paraId="2C8E8D16" w14:textId="77777777" w:rsidR="003438A7" w:rsidRDefault="003438A7" w:rsidP="003438A7">
      <w:pPr>
        <w:rPr>
          <w:sz w:val="16"/>
        </w:rPr>
      </w:pPr>
    </w:p>
    <w:p w14:paraId="73C73F5C" w14:textId="77777777" w:rsidR="003438A7" w:rsidRPr="00FB6DB4" w:rsidRDefault="003438A7" w:rsidP="003438A7">
      <w:pPr>
        <w:pStyle w:val="Heading4"/>
      </w:pPr>
      <w:r>
        <w:t>US hegemony good – leads to democracy promotion which strengthens economies, empowers citizens, and strengthens nations abroad</w:t>
      </w:r>
    </w:p>
    <w:p w14:paraId="3DD6995E" w14:textId="77777777" w:rsidR="003438A7" w:rsidRPr="00FB6DB4" w:rsidRDefault="003438A7" w:rsidP="003438A7">
      <w:r w:rsidRPr="00FB6DB4">
        <w:rPr>
          <w:rStyle w:val="Style13ptBold"/>
        </w:rPr>
        <w:t>Jones 19</w:t>
      </w:r>
      <w:r>
        <w:t xml:space="preserve"> (Steve Jones</w:t>
      </w:r>
      <w:r w:rsidRPr="00FB6DB4">
        <w:t>, professor of history at Southwestern Adventist University specializing in teaching and writing about American foreign policy and military history. 3-20-2019, "The Thinking Behind the US Policy of Promoting Democracy Worldwide," ThoughtCo, https://www.thoughtco.com/democracy-promotion-as-foreign-policy-3310329</w:t>
      </w:r>
      <w:r>
        <w:t>)</w:t>
      </w:r>
    </w:p>
    <w:p w14:paraId="6CC6892E" w14:textId="77777777" w:rsidR="003438A7" w:rsidRDefault="003438A7" w:rsidP="003438A7">
      <w:pPr>
        <w:rPr>
          <w:u w:val="single"/>
        </w:rPr>
      </w:pPr>
      <w:r w:rsidRPr="00395B7E">
        <w:rPr>
          <w:u w:val="single"/>
        </w:rPr>
        <w:t>Promoting democracy abroad has been one of the main elements of</w:t>
      </w:r>
      <w:r>
        <w:rPr>
          <w:u w:val="single"/>
        </w:rPr>
        <w:t xml:space="preserve"> </w:t>
      </w:r>
      <w:hyperlink r:id="rId11" w:history="1">
        <w:r w:rsidRPr="00395B7E">
          <w:rPr>
            <w:rStyle w:val="Hyperlink"/>
            <w:u w:val="single"/>
          </w:rPr>
          <w:t>US foreign policy</w:t>
        </w:r>
      </w:hyperlink>
      <w:r>
        <w:rPr>
          <w:u w:val="single"/>
        </w:rPr>
        <w:t xml:space="preserve"> </w:t>
      </w:r>
      <w:r w:rsidRPr="00395B7E">
        <w:rPr>
          <w:u w:val="single"/>
        </w:rPr>
        <w:t>for decades</w:t>
      </w:r>
      <w:r w:rsidRPr="00FB6DB4">
        <w:rPr>
          <w:sz w:val="16"/>
        </w:rPr>
        <w:t xml:space="preserve">. Some critics argue that it is harmful to promote democracy "in countries without liberal values" because it creates "illiberal democracies, which pose grave threats to freedom." Others argue that </w:t>
      </w:r>
      <w:r w:rsidRPr="00FB6DB4">
        <w:rPr>
          <w:u w:val="single"/>
        </w:rPr>
        <w:t>the foreign policy of promoting democracy abroad fosters economic development in those places, reduces threats to the United Staes at home and creates partners for better economic trade and development.</w:t>
      </w:r>
      <w:r w:rsidRPr="00FB6DB4">
        <w:rPr>
          <w:sz w:val="16"/>
        </w:rPr>
        <w:t xml:space="preserve"> There are varying degrees of democracies ranging from full to limited and even flawed. Democracies can also be authoritarian, meaning that people can vote but have little or no choice in what or whom they vote for. A Foreign Policy 101 Story </w:t>
      </w:r>
      <w:r w:rsidRPr="00FB6DB4">
        <w:rPr>
          <w:u w:val="single"/>
        </w:rPr>
        <w:t>When rebellion brought down the presidency of</w:t>
      </w:r>
      <w:r>
        <w:rPr>
          <w:u w:val="single"/>
        </w:rPr>
        <w:t xml:space="preserve"> </w:t>
      </w:r>
      <w:hyperlink r:id="rId12" w:history="1">
        <w:r w:rsidRPr="00FB6DB4">
          <w:rPr>
            <w:rStyle w:val="Hyperlink"/>
            <w:u w:val="single"/>
          </w:rPr>
          <w:t>Mohammed Morsi in Egypt</w:t>
        </w:r>
      </w:hyperlink>
      <w:r>
        <w:rPr>
          <w:u w:val="single"/>
        </w:rPr>
        <w:t xml:space="preserve"> </w:t>
      </w:r>
      <w:r w:rsidRPr="00FB6DB4">
        <w:rPr>
          <w:u w:val="single"/>
        </w:rPr>
        <w:t xml:space="preserve">on July 3, 2013, the United States called for a quick return to order and democracy. </w:t>
      </w:r>
      <w:r w:rsidRPr="00FB6DB4">
        <w:rPr>
          <w:sz w:val="16"/>
        </w:rPr>
        <w:t xml:space="preserve">Look at these statements from White House Press Secretary Jay Carney on July 8, 2013. "During this transitional period, Egypt's stability and democratic political order are at stake, and Egypt will not be able to emerge from this crisis unless its people come together to find a nonviolent and inclusive path forward." "We remain actively engaged with all sides, and we are committed to supporting the Egyptian people as they seek to salvage their nation's democracy." "[W]e will work with the transitional Egyptian government to promote a quick and responsible return to a sustainable, democratically elected civilian government." "We also call on all political parties and movements to remain engaged in dialogue, and to commit to participating in a political process to hasten the return of full authority to a democratically elected government." Democracy in US Foreign Policy </w:t>
      </w:r>
      <w:r w:rsidRPr="00FB6DB4">
        <w:rPr>
          <w:u w:val="single"/>
        </w:rPr>
        <w:t>There's no mistaking that promotion of democracy is one of the cornerstones of American foreign policy.</w:t>
      </w:r>
      <w:r w:rsidRPr="00FB6DB4">
        <w:rPr>
          <w:sz w:val="16"/>
        </w:rPr>
        <w:t xml:space="preserve"> It hasn't always been that way. A democracy, of course, is a government which invests power in its citizens through the franchise, or the right to vote. Democracy comes from </w:t>
      </w:r>
      <w:hyperlink r:id="rId13" w:history="1">
        <w:r w:rsidRPr="00FB6DB4">
          <w:rPr>
            <w:rStyle w:val="Hyperlink"/>
            <w:sz w:val="16"/>
          </w:rPr>
          <w:t>Ancient Greece</w:t>
        </w:r>
      </w:hyperlink>
      <w:r w:rsidRPr="00FB6DB4">
        <w:rPr>
          <w:sz w:val="16"/>
        </w:rPr>
        <w:t xml:space="preserve"> and filtered to the West and the United States through such </w:t>
      </w:r>
      <w:hyperlink r:id="rId14" w:history="1">
        <w:r w:rsidRPr="00FB6DB4">
          <w:rPr>
            <w:rStyle w:val="Hyperlink"/>
            <w:sz w:val="16"/>
          </w:rPr>
          <w:t>Enlightenment thinkers</w:t>
        </w:r>
      </w:hyperlink>
      <w:r w:rsidRPr="00FB6DB4">
        <w:rPr>
          <w:sz w:val="16"/>
        </w:rPr>
        <w:t xml:space="preserve"> as Jean-Jaques Rousseau and John Locke. The United States is a democracy and a republic, meaning that the people speak through elected representatives. At its start, American democracy was not universal: Only white, adult (over 21), property-holding males could vote. The 14th, 15th, 19th and </w:t>
      </w:r>
      <w:hyperlink r:id="rId15" w:history="1">
        <w:r w:rsidRPr="00FB6DB4">
          <w:rPr>
            <w:rStyle w:val="Hyperlink"/>
            <w:sz w:val="16"/>
          </w:rPr>
          <w:t>26th Amendments</w:t>
        </w:r>
      </w:hyperlink>
      <w:r w:rsidRPr="00FB6DB4">
        <w:rPr>
          <w:sz w:val="16"/>
        </w:rPr>
        <w:t xml:space="preserve">--plus a variety of civil rights acts--finally made voting universal in the 20th century. For its first 150 years, the United States was concerned with its own domestic problems--constitutional interpretation, states rights, slavery, expansion--more than it was with world affairs. Then the United States focused on pushing its way onto the world stage in an era of imperialism. But </w:t>
      </w:r>
      <w:r w:rsidRPr="00FB6DB4">
        <w:rPr>
          <w:u w:val="single"/>
        </w:rPr>
        <w:t>with World War I, the United States began moving in a different direction. Much of President Woodrow Wilson's proposal for a post-war Europe--</w:t>
      </w:r>
      <w:hyperlink r:id="rId16" w:history="1">
        <w:r w:rsidRPr="00FB6DB4">
          <w:rPr>
            <w:rStyle w:val="Hyperlink"/>
            <w:u w:val="single"/>
          </w:rPr>
          <w:t>the Fourteen Points</w:t>
        </w:r>
      </w:hyperlink>
      <w:r w:rsidRPr="00FB6DB4">
        <w:rPr>
          <w:u w:val="single"/>
        </w:rPr>
        <w:t>--dealt with "national self-determination." That meant imperial powers like France, Germany and Great Britain should divest themselves of their empires, and former colonies should form their own governments.</w:t>
      </w:r>
      <w:r>
        <w:rPr>
          <w:u w:val="single"/>
        </w:rPr>
        <w:t xml:space="preserve"> </w:t>
      </w:r>
      <w:r w:rsidRPr="00FB6DB4">
        <w:rPr>
          <w:u w:val="single"/>
        </w:rPr>
        <w:t>Wilson intended for the United States to lead those newly independent nations into democracies</w:t>
      </w:r>
      <w:r w:rsidRPr="00FB6DB4">
        <w:rPr>
          <w:sz w:val="16"/>
        </w:rPr>
        <w:t xml:space="preserve">, but Americans were of a different mind. After the carnage of the war, the public wanted only to retreat into isolationism and let Europe work out its own problems. After World War II, however, </w:t>
      </w:r>
      <w:r w:rsidRPr="00FB6DB4">
        <w:rPr>
          <w:u w:val="single"/>
        </w:rPr>
        <w:t>the United States</w:t>
      </w:r>
      <w:r w:rsidRPr="00FB6DB4">
        <w:rPr>
          <w:sz w:val="16"/>
        </w:rPr>
        <w:t xml:space="preserve"> could no longer retreat into isolationism. It </w:t>
      </w:r>
      <w:r w:rsidRPr="00FB6DB4">
        <w:rPr>
          <w:u w:val="single"/>
        </w:rPr>
        <w:t>actively promoted democracy</w:t>
      </w:r>
      <w:r w:rsidRPr="00FB6DB4">
        <w:rPr>
          <w:sz w:val="16"/>
        </w:rPr>
        <w:t xml:space="preserve">, but that was often a hollow phrase that allowed the United States to counter Communism with compliant governments around the globe. </w:t>
      </w:r>
      <w:r w:rsidRPr="00FB6DB4">
        <w:rPr>
          <w:u w:val="single"/>
        </w:rPr>
        <w:t>Democracy promotion continued after the</w:t>
      </w:r>
      <w:r>
        <w:rPr>
          <w:u w:val="single"/>
        </w:rPr>
        <w:t xml:space="preserve"> </w:t>
      </w:r>
      <w:hyperlink r:id="rId17" w:history="1">
        <w:r w:rsidRPr="00FB6DB4">
          <w:rPr>
            <w:rStyle w:val="Hyperlink"/>
            <w:u w:val="single"/>
          </w:rPr>
          <w:t>Cold War</w:t>
        </w:r>
      </w:hyperlink>
      <w:r w:rsidRPr="00FB6DB4">
        <w:rPr>
          <w:sz w:val="16"/>
        </w:rPr>
        <w:t xml:space="preserve">. President George W. Bush linked it to the post-9/11 invasions of Afghanistan and Iraq. How Is Democracy Promoted? Of course, there are ways of promoting democracy other than warfare. </w:t>
      </w:r>
      <w:r w:rsidRPr="00FB6DB4">
        <w:rPr>
          <w:u w:val="single"/>
        </w:rPr>
        <w:t>The State Department's</w:t>
      </w:r>
      <w:r w:rsidRPr="00FB6DB4">
        <w:rPr>
          <w:sz w:val="16"/>
        </w:rPr>
        <w:t xml:space="preserve"> website says that it </w:t>
      </w:r>
      <w:r w:rsidRPr="00FB6DB4">
        <w:rPr>
          <w:u w:val="single"/>
        </w:rPr>
        <w:t>supports and promotes democracy in a variety of areas:</w:t>
      </w:r>
      <w:r>
        <w:rPr>
          <w:u w:val="single"/>
        </w:rPr>
        <w:t xml:space="preserve"> </w:t>
      </w:r>
      <w:r w:rsidRPr="00FB6DB4">
        <w:rPr>
          <w:u w:val="single"/>
        </w:rPr>
        <w:t>Strengthening democratic institutions</w:t>
      </w:r>
      <w:r>
        <w:rPr>
          <w:u w:val="single"/>
        </w:rPr>
        <w:t xml:space="preserve">, </w:t>
      </w:r>
      <w:r w:rsidRPr="00FB6DB4">
        <w:rPr>
          <w:u w:val="single"/>
        </w:rPr>
        <w:t>Supporting civil society</w:t>
      </w:r>
      <w:r>
        <w:rPr>
          <w:u w:val="single"/>
        </w:rPr>
        <w:t xml:space="preserve">, </w:t>
      </w:r>
      <w:r w:rsidRPr="00FB6DB4">
        <w:rPr>
          <w:u w:val="single"/>
        </w:rPr>
        <w:t>Enhancing the rule of law and judicial independence</w:t>
      </w:r>
      <w:r>
        <w:rPr>
          <w:u w:val="single"/>
        </w:rPr>
        <w:t xml:space="preserve">, </w:t>
      </w:r>
      <w:r w:rsidRPr="00FB6DB4">
        <w:rPr>
          <w:u w:val="single"/>
        </w:rPr>
        <w:t>Promoting political pluralism and free, fair electoral processes</w:t>
      </w:r>
      <w:r>
        <w:rPr>
          <w:u w:val="single"/>
        </w:rPr>
        <w:t xml:space="preserve">, </w:t>
      </w:r>
      <w:r w:rsidRPr="00FB6DB4">
        <w:rPr>
          <w:u w:val="single"/>
        </w:rPr>
        <w:t>Protecting independent media</w:t>
      </w:r>
      <w:r>
        <w:rPr>
          <w:u w:val="single"/>
        </w:rPr>
        <w:t xml:space="preserve">, </w:t>
      </w:r>
      <w:r w:rsidRPr="00FB6DB4">
        <w:rPr>
          <w:u w:val="single"/>
        </w:rPr>
        <w:t>Promoting Internet freedom</w:t>
      </w:r>
      <w:r>
        <w:rPr>
          <w:u w:val="single"/>
        </w:rPr>
        <w:t xml:space="preserve">, </w:t>
      </w:r>
      <w:r w:rsidRPr="00FB6DB4">
        <w:rPr>
          <w:u w:val="single"/>
        </w:rPr>
        <w:t>Promoting human rights for all, including women</w:t>
      </w:r>
      <w:r>
        <w:rPr>
          <w:u w:val="single"/>
        </w:rPr>
        <w:t xml:space="preserve">. </w:t>
      </w:r>
      <w:r w:rsidRPr="00FB6DB4">
        <w:rPr>
          <w:sz w:val="16"/>
        </w:rPr>
        <w:t xml:space="preserve">The programs above are funded and administered through the </w:t>
      </w:r>
      <w:hyperlink r:id="rId18" w:history="1">
        <w:r w:rsidRPr="00FB6DB4">
          <w:rPr>
            <w:rStyle w:val="Hyperlink"/>
            <w:sz w:val="16"/>
          </w:rPr>
          <w:t>State Department</w:t>
        </w:r>
      </w:hyperlink>
      <w:r w:rsidRPr="00FB6DB4">
        <w:rPr>
          <w:sz w:val="16"/>
        </w:rPr>
        <w:t xml:space="preserve"> and USAID. Pros and Cons of Democracy Promotion Proponents of </w:t>
      </w:r>
      <w:r w:rsidRPr="00FB6DB4">
        <w:rPr>
          <w:u w:val="single"/>
        </w:rPr>
        <w:t>democracy promotion</w:t>
      </w:r>
      <w:r w:rsidRPr="00FB6DB4">
        <w:rPr>
          <w:sz w:val="16"/>
        </w:rPr>
        <w:t xml:space="preserve"> say that it </w:t>
      </w:r>
      <w:r w:rsidRPr="00FB6DB4">
        <w:rPr>
          <w:u w:val="single"/>
        </w:rPr>
        <w:t>creates stable environments, which in turn fosters</w:t>
      </w:r>
      <w:r>
        <w:rPr>
          <w:u w:val="single"/>
        </w:rPr>
        <w:t xml:space="preserve"> </w:t>
      </w:r>
      <w:hyperlink r:id="rId19" w:history="1">
        <w:r w:rsidRPr="00FB6DB4">
          <w:rPr>
            <w:rStyle w:val="Hyperlink"/>
            <w:u w:val="single"/>
          </w:rPr>
          <w:t>strong economies</w:t>
        </w:r>
      </w:hyperlink>
      <w:r w:rsidRPr="00FB6DB4">
        <w:rPr>
          <w:u w:val="single"/>
        </w:rPr>
        <w:t>. In theory, the stronger a nation's economy and the more educated and empowered its citizenry, the less it needs foreign aid. So, democracy promotion and US foreign aid are creating strong nations around the globe.</w:t>
      </w:r>
    </w:p>
    <w:p w14:paraId="1789A858" w14:textId="77777777" w:rsidR="003438A7" w:rsidRDefault="003438A7" w:rsidP="003438A7">
      <w:pPr>
        <w:pStyle w:val="Heading3"/>
      </w:pPr>
      <w:r>
        <w:lastRenderedPageBreak/>
        <w:t>Impact – Climate</w:t>
      </w:r>
    </w:p>
    <w:p w14:paraId="170BEA8C" w14:textId="77777777" w:rsidR="003438A7" w:rsidRDefault="003438A7" w:rsidP="003438A7">
      <w:pPr>
        <w:pStyle w:val="Heading4"/>
      </w:pPr>
      <w:r>
        <w:t>Hegemony key to force other countries to cooperate on climate change</w:t>
      </w:r>
    </w:p>
    <w:p w14:paraId="3F31C7A3" w14:textId="77777777" w:rsidR="003438A7" w:rsidRPr="007B0A51" w:rsidRDefault="003438A7" w:rsidP="003438A7">
      <w:r w:rsidRPr="007B0A51">
        <w:rPr>
          <w:rStyle w:val="Style13ptBold"/>
        </w:rPr>
        <w:t>Graham 18</w:t>
      </w:r>
      <w:r>
        <w:t xml:space="preserve"> (</w:t>
      </w:r>
      <w:r w:rsidRPr="007B0A51">
        <w:t xml:space="preserve">David A. Graham, 6-25-2018, "Can Anyone Fill the U.S. Leadership Vacuum on Climate </w:t>
      </w:r>
      <w:proofErr w:type="gramStart"/>
      <w:r w:rsidRPr="007B0A51">
        <w:t>Change?,</w:t>
      </w:r>
      <w:proofErr w:type="gramEnd"/>
      <w:r w:rsidRPr="007B0A51">
        <w:t>" Atlantic, https://www.theatlantic.com/international/archive/2018/06/can-anyone-fill-the-us-leadership-vacuum-on-climate-change/563594/</w:t>
      </w:r>
      <w:r>
        <w:t>)</w:t>
      </w:r>
    </w:p>
    <w:p w14:paraId="73C49CB1" w14:textId="77777777" w:rsidR="003438A7" w:rsidRPr="007B0A51" w:rsidRDefault="003438A7" w:rsidP="003438A7">
      <w:pPr>
        <w:rPr>
          <w:sz w:val="16"/>
        </w:rPr>
      </w:pPr>
      <w:r w:rsidRPr="007B0A51">
        <w:rPr>
          <w:sz w:val="16"/>
        </w:rPr>
        <w:t xml:space="preserve">But the U.S.-global relationship flows the other way, too: </w:t>
      </w:r>
      <w:r w:rsidRPr="007B0A51">
        <w:rPr>
          <w:u w:val="single"/>
        </w:rPr>
        <w:t>There are times when the world needs the U.S., and the effort to slow climate change is shaping up as one of those</w:t>
      </w:r>
      <w:r w:rsidRPr="007B0A51">
        <w:rPr>
          <w:sz w:val="16"/>
        </w:rPr>
        <w:t xml:space="preserve">. Even discounting the effect of U.S. emissions on the goal of limiting change to 2 degrees Celsius, </w:t>
      </w:r>
      <w:r w:rsidRPr="0012620E">
        <w:rPr>
          <w:b/>
          <w:bCs/>
          <w:u w:val="single"/>
        </w:rPr>
        <w:t>it’s simply very hard for international agreements to function without the U.S. behaving as the enforcer</w:t>
      </w:r>
      <w:r w:rsidRPr="007B0A51">
        <w:rPr>
          <w:u w:val="single"/>
        </w:rPr>
        <w:t xml:space="preserve">. </w:t>
      </w:r>
      <w:r w:rsidRPr="007B0A51">
        <w:rPr>
          <w:sz w:val="16"/>
        </w:rPr>
        <w:t xml:space="preserve">That makes Paris an interesting test case for whether global agreements can work with America withdrawing from the stage, and if so, whether anyone else can step up. </w:t>
      </w:r>
      <w:r w:rsidRPr="007B0A51">
        <w:rPr>
          <w:u w:val="single"/>
        </w:rPr>
        <w:t xml:space="preserve">“The absence of the U.S. at a political level is visible. </w:t>
      </w:r>
      <w:r w:rsidRPr="007B0A51">
        <w:rPr>
          <w:sz w:val="16"/>
        </w:rPr>
        <w:t xml:space="preserve">I was at the Conference of Parties in Bonn in November and </w:t>
      </w:r>
      <w:r w:rsidRPr="007B0A51">
        <w:rPr>
          <w:u w:val="single"/>
        </w:rPr>
        <w:t>the absence of the U.S. is absolutely felt,”</w:t>
      </w:r>
      <w:r w:rsidRPr="007B0A51">
        <w:rPr>
          <w:sz w:val="16"/>
        </w:rPr>
        <w:t xml:space="preserve"> Todd Stern, the Obama administration’s lead negotiator on Paris, said Sunday at the Aspen Ideas Festival, hosted by the Aspen Institute and The Atlantic. </w:t>
      </w:r>
      <w:r w:rsidRPr="007B0A51">
        <w:rPr>
          <w:u w:val="single"/>
        </w:rPr>
        <w:t>“There’s a lot of countries trying to pull back and backslide and it wouldn’t be happening the same way if the U.S. was there.”</w:t>
      </w:r>
      <w:r>
        <w:rPr>
          <w:u w:val="single"/>
        </w:rPr>
        <w:t xml:space="preserve"> </w:t>
      </w:r>
      <w:r w:rsidRPr="007B0A51">
        <w:rPr>
          <w:sz w:val="16"/>
        </w:rPr>
        <w:t xml:space="preserve">The biggest risk of U.S. withdrawal hasn’t come to fruition, Stern said: Other countries didn’t pull out of the agreement after the U.S. did—in fact, Syria joined in November, making the U.S. the only country in the world that is opposed. Stern worries that current levels of effort still aren’t enough to make the </w:t>
      </w:r>
      <w:proofErr w:type="gramStart"/>
      <w:r w:rsidRPr="007B0A51">
        <w:rPr>
          <w:sz w:val="16"/>
        </w:rPr>
        <w:t>2 degree</w:t>
      </w:r>
      <w:proofErr w:type="gramEnd"/>
      <w:r w:rsidRPr="007B0A51">
        <w:rPr>
          <w:sz w:val="16"/>
        </w:rPr>
        <w:t xml:space="preserve"> mark. </w:t>
      </w:r>
      <w:r w:rsidRPr="007B0A51">
        <w:rPr>
          <w:u w:val="single"/>
        </w:rPr>
        <w:t xml:space="preserve">“If the U.S. is not in there, the likelihood that you’re going to get other countries doing their best is just reduced,” </w:t>
      </w:r>
      <w:r w:rsidRPr="007B0A51">
        <w:rPr>
          <w:sz w:val="16"/>
        </w:rPr>
        <w:t xml:space="preserve">he said. But despite the foot-dragging from some countries, the most important players are all working to reduce carbon emissions, even as the U.S. loosens restrictions domestically. “China is definitely pushing forward. India, </w:t>
      </w:r>
      <w:proofErr w:type="gramStart"/>
      <w:r w:rsidRPr="007B0A51">
        <w:rPr>
          <w:sz w:val="16"/>
        </w:rPr>
        <w:t>definitely pushing</w:t>
      </w:r>
      <w:proofErr w:type="gramEnd"/>
      <w:r w:rsidRPr="007B0A51">
        <w:rPr>
          <w:sz w:val="16"/>
        </w:rPr>
        <w:t xml:space="preserve"> forward. They’re doing that domestically,” said Christiana Figueres, former longtime executive secretary UN Framework Convention on Climate Change. The motives behind that aren’t always altruistic: China’s leadership views clean technology as a huge economic growth opportunity. China is an emerging superpower, and pundits have long speculated that it could replace the U.S. as the dominant force in international agreements. So far, however, that isn’t happening, Stern and Figueres said. They’re making strides </w:t>
      </w:r>
      <w:proofErr w:type="gramStart"/>
      <w:r w:rsidRPr="007B0A51">
        <w:rPr>
          <w:sz w:val="16"/>
        </w:rPr>
        <w:t>domestically, but</w:t>
      </w:r>
      <w:proofErr w:type="gramEnd"/>
      <w:r w:rsidRPr="007B0A51">
        <w:rPr>
          <w:sz w:val="16"/>
        </w:rPr>
        <w:t xml:space="preserve"> can’t seem to translate that into leadership among other countries. “It’s hard for other countries to align their political message with what is going on on the ground,” she said. There’s an irony to this. For years, the rest of the world has often bridled at U.S. arrogance in foreign policy. Now, other countries are asking for the U.S. to assert its leadership at just the moment when the U.S. government is not only retrenching, as the Obama administration did, but withdrawing altogether. It turns out that </w:t>
      </w:r>
      <w:r w:rsidRPr="007B0A51">
        <w:rPr>
          <w:u w:val="single"/>
        </w:rPr>
        <w:t xml:space="preserve">while American power has sometimes bullied other countries into doing what they don’t want, </w:t>
      </w:r>
      <w:r w:rsidRPr="0012620E">
        <w:rPr>
          <w:b/>
          <w:bCs/>
          <w:u w:val="single"/>
        </w:rPr>
        <w:t>it’s also a useful tool for forcing them to do the things they want to do but can’t on their own</w:t>
      </w:r>
      <w:r w:rsidRPr="007B0A51">
        <w:rPr>
          <w:u w:val="single"/>
        </w:rPr>
        <w:t>.</w:t>
      </w:r>
      <w:r w:rsidRPr="007B0A51">
        <w:rPr>
          <w:sz w:val="16"/>
        </w:rPr>
        <w:t xml:space="preserve"> </w:t>
      </w:r>
      <w:r w:rsidRPr="007B0A51">
        <w:rPr>
          <w:u w:val="single"/>
        </w:rPr>
        <w:t>Climate change will be a test for Trump’s isolationist vision and whether the world can find ways to work without the U.S acting as muscle.</w:t>
      </w:r>
      <w:r w:rsidRPr="007B0A51">
        <w:rPr>
          <w:sz w:val="16"/>
        </w:rPr>
        <w:t xml:space="preserve"> It’s unfortunate that the experiment’s stakes include the future of human life.</w:t>
      </w:r>
    </w:p>
    <w:p w14:paraId="58BC2264" w14:textId="77777777" w:rsidR="003438A7" w:rsidRDefault="003438A7" w:rsidP="003438A7">
      <w:pPr>
        <w:pStyle w:val="Heading4"/>
        <w:rPr>
          <w:rFonts w:eastAsia="Times New Roman"/>
        </w:rPr>
      </w:pPr>
      <w:r>
        <w:rPr>
          <w:rFonts w:eastAsia="Times New Roman"/>
        </w:rPr>
        <w:t>US leadership key to fighting climate change</w:t>
      </w:r>
    </w:p>
    <w:p w14:paraId="44804C57" w14:textId="77777777" w:rsidR="003438A7" w:rsidRPr="007B0A51" w:rsidRDefault="003438A7" w:rsidP="003438A7">
      <w:r w:rsidRPr="007B0A51">
        <w:rPr>
          <w:rStyle w:val="Style13ptBold"/>
        </w:rPr>
        <w:t>Allen 18</w:t>
      </w:r>
      <w:r>
        <w:t xml:space="preserve"> (</w:t>
      </w:r>
      <w:r w:rsidRPr="007B0A51">
        <w:t>John R. Allen, 12-14-2018, "American climate leadership without American government," Brookings, </w:t>
      </w:r>
      <w:hyperlink r:id="rId20" w:history="1">
        <w:r w:rsidRPr="007B0A51">
          <w:rPr>
            <w:rStyle w:val="Hyperlink"/>
          </w:rPr>
          <w:t>https://www.brookings.edu/blog/planetpolicy/2018/12/14/american-climate-leadership-without-american-government/</w:t>
        </w:r>
      </w:hyperlink>
      <w:r>
        <w:t>)</w:t>
      </w:r>
    </w:p>
    <w:p w14:paraId="08FD82AC" w14:textId="77777777" w:rsidR="003438A7" w:rsidRPr="007B0A51" w:rsidRDefault="003438A7" w:rsidP="003438A7">
      <w:pPr>
        <w:rPr>
          <w:sz w:val="16"/>
        </w:rPr>
      </w:pPr>
      <w:r w:rsidRPr="007B0A51">
        <w:rPr>
          <w:sz w:val="16"/>
        </w:rPr>
        <w:t xml:space="preserve">Today, the 24th conference of parties gathering – or COP 24 – of the UN Framework Convention on Climate Change has begun to conclude. As the biggest climate change meeting since the signing of the Paris Agreement, this is a significant moment in history, and one worth reflecting on, particularly as United States leadership continues to recede on this critical global issue. In no uncertain terms, </w:t>
      </w:r>
      <w:r w:rsidRPr="00A5289A">
        <w:rPr>
          <w:u w:val="single"/>
        </w:rPr>
        <w:t>climate change is among the greatest international challenges of our time.</w:t>
      </w:r>
      <w:r>
        <w:rPr>
          <w:u w:val="single"/>
        </w:rPr>
        <w:t xml:space="preserve"> </w:t>
      </w:r>
      <w:r w:rsidRPr="00A5289A">
        <w:rPr>
          <w:u w:val="single"/>
        </w:rPr>
        <w:t>It has truly strategic implications for the United States</w:t>
      </w:r>
      <w:r w:rsidRPr="007B0A51">
        <w:rPr>
          <w:sz w:val="16"/>
        </w:rPr>
        <w:t xml:space="preserve"> and its allies, and its effects and manifestations are rising in intensity and urgency by the day. </w:t>
      </w:r>
      <w:r w:rsidRPr="00A5289A">
        <w:rPr>
          <w:u w:val="single"/>
        </w:rPr>
        <w:t xml:space="preserve">The economic, social and security effects of a rapidly changing climate will be dramatic, and </w:t>
      </w:r>
      <w:r w:rsidRPr="004469C4">
        <w:rPr>
          <w:b/>
          <w:bCs/>
          <w:u w:val="single"/>
        </w:rPr>
        <w:t>in managing this problem and mitigating its effects, the United States must showcase strong, dedicated leadership</w:t>
      </w:r>
      <w:r w:rsidRPr="004469C4">
        <w:rPr>
          <w:b/>
          <w:bCs/>
          <w:sz w:val="16"/>
        </w:rPr>
        <w:t xml:space="preserve"> </w:t>
      </w:r>
      <w:r w:rsidRPr="007B0A51">
        <w:rPr>
          <w:sz w:val="16"/>
        </w:rPr>
        <w:t xml:space="preserve">as the community of nations works towards credible and lasting solutions. Yet, what does “leadership” really mean for an issue as all-encompassing and international in nature as climate change? Increasingly, and especially here in the U.S., there’s developed an important distinction between the leadership that can be provided by a president or the federal government, and the wider values-based leadership that a country can deliver on major issues through the actions and efforts of businesses, state and local government, NGOs, and every-day citizens. Climate change is a leading example of this: where, through the collective leadership of “everyone else,” </w:t>
      </w:r>
      <w:r w:rsidRPr="004469C4">
        <w:rPr>
          <w:b/>
          <w:bCs/>
          <w:u w:val="single"/>
        </w:rPr>
        <w:t>the United States is continuing to act as a force for meaningful change despite the retrogressive thinking</w:t>
      </w:r>
      <w:r w:rsidRPr="00A5289A">
        <w:rPr>
          <w:u w:val="single"/>
        </w:rPr>
        <w:t xml:space="preserve"> and </w:t>
      </w:r>
      <w:r w:rsidRPr="00A5289A">
        <w:rPr>
          <w:u w:val="single"/>
        </w:rPr>
        <w:lastRenderedPageBreak/>
        <w:t xml:space="preserve">recalcitrant behavior </w:t>
      </w:r>
      <w:r w:rsidRPr="004469C4">
        <w:rPr>
          <w:b/>
          <w:bCs/>
          <w:u w:val="single"/>
        </w:rPr>
        <w:t>of the current Administration</w:t>
      </w:r>
      <w:r w:rsidRPr="00A5289A">
        <w:rPr>
          <w:u w:val="single"/>
        </w:rPr>
        <w:t xml:space="preserve"> on this issue.</w:t>
      </w:r>
      <w:r w:rsidRPr="007B0A51">
        <w:rPr>
          <w:sz w:val="16"/>
        </w:rPr>
        <w:t xml:space="preserve"> That’s what I call “American leadership” – or, leadership defined by the values and norms that have made America the greatest nation on the planet these many decades. And it doesn’t require the U.S. government, or, “U.S. leadership,” to be effective. On climate change, U.S. leadership has been intermittent at best. President H.W. Bush and President Clinton both deeply embraced the climate challenge, before President George W. Bush famously walked away from the Kyoto Protocols in 2001. Towards the end of his Presidency, though, </w:t>
      </w:r>
      <w:r w:rsidRPr="00A5289A">
        <w:rPr>
          <w:u w:val="single"/>
        </w:rPr>
        <w:t>President Bush took important steps to generate international climate action, most importantly through the creation of what was then known as the Major Emitters Forum (now the Major Economies Forum) – a collection of the most important economies in the world.</w:t>
      </w:r>
      <w:r>
        <w:rPr>
          <w:u w:val="single"/>
        </w:rPr>
        <w:t xml:space="preserve"> </w:t>
      </w:r>
      <w:r w:rsidRPr="00A5289A">
        <w:rPr>
          <w:u w:val="single"/>
        </w:rPr>
        <w:t>President Obama used this group to generate the first important steps towards what later became the Paris Climate Agreement.</w:t>
      </w:r>
      <w:r w:rsidRPr="007B0A51">
        <w:rPr>
          <w:sz w:val="16"/>
        </w:rPr>
        <w:t xml:space="preserve"> President Trump has reversed course, deciding that the United States will withdraw from the agreement in 2020 (absent major and highly unlikely re-negotiations). As the global community gathered at the COP 24 climate summit, a meeting Brookings scholars such as </w:t>
      </w:r>
      <w:hyperlink r:id="rId21" w:history="1">
        <w:r w:rsidRPr="007B0A51">
          <w:rPr>
            <w:rStyle w:val="Hyperlink"/>
            <w:sz w:val="16"/>
          </w:rPr>
          <w:t>Todd Stern</w:t>
        </w:r>
      </w:hyperlink>
      <w:r w:rsidRPr="007B0A51">
        <w:rPr>
          <w:sz w:val="16"/>
        </w:rPr>
        <w:t xml:space="preserve">, </w:t>
      </w:r>
      <w:hyperlink r:id="rId22" w:history="1">
        <w:r w:rsidRPr="007B0A51">
          <w:rPr>
            <w:rStyle w:val="Hyperlink"/>
            <w:sz w:val="16"/>
          </w:rPr>
          <w:t>David Victor</w:t>
        </w:r>
      </w:hyperlink>
      <w:r w:rsidRPr="007B0A51">
        <w:rPr>
          <w:sz w:val="16"/>
        </w:rPr>
        <w:t xml:space="preserve"> and </w:t>
      </w:r>
      <w:hyperlink r:id="rId23" w:history="1">
        <w:r w:rsidRPr="007B0A51">
          <w:rPr>
            <w:rStyle w:val="Hyperlink"/>
            <w:sz w:val="16"/>
          </w:rPr>
          <w:t>Samantha Gross</w:t>
        </w:r>
      </w:hyperlink>
      <w:r w:rsidRPr="007B0A51">
        <w:rPr>
          <w:sz w:val="16"/>
        </w:rPr>
        <w:t xml:space="preserve">have tracked extensively, and something the current Administration has </w:t>
      </w:r>
      <w:hyperlink r:id="rId24" w:history="1">
        <w:r w:rsidRPr="007B0A51">
          <w:rPr>
            <w:rStyle w:val="Hyperlink"/>
            <w:sz w:val="16"/>
          </w:rPr>
          <w:t>chosen to marginalize</w:t>
        </w:r>
      </w:hyperlink>
      <w:r w:rsidRPr="007B0A51">
        <w:rPr>
          <w:sz w:val="16"/>
        </w:rPr>
        <w:t xml:space="preserve">, this most recent shift in U.S. leadership is deeply troubling, both for the nation and the world. This doesn’t mean, however, that the </w:t>
      </w:r>
      <w:r w:rsidRPr="00A5289A">
        <w:rPr>
          <w:u w:val="single"/>
        </w:rPr>
        <w:t>U.S. is</w:t>
      </w:r>
      <w:r w:rsidRPr="007B0A51">
        <w:rPr>
          <w:sz w:val="16"/>
        </w:rPr>
        <w:t xml:space="preserve"> now irrelevant to the problem; in fact, it’s </w:t>
      </w:r>
      <w:r w:rsidRPr="00A5289A">
        <w:rPr>
          <w:u w:val="single"/>
        </w:rPr>
        <w:t>essential – and this is where American leadership comes in</w:t>
      </w:r>
      <w:r w:rsidRPr="007B0A51">
        <w:rPr>
          <w:sz w:val="16"/>
        </w:rPr>
        <w:t xml:space="preserve">. </w:t>
      </w:r>
      <w:r w:rsidRPr="00A5289A">
        <w:rPr>
          <w:u w:val="single"/>
        </w:rPr>
        <w:t>Though the absence of U.S. governmental leadership from climate change is deeply regrettable and the U.S. is, in fact, most impactful when its two forms of leadership are harmonized, it’s not the same as saying that America is entirely absent from the picture.</w:t>
      </w:r>
      <w:r>
        <w:rPr>
          <w:u w:val="single"/>
        </w:rPr>
        <w:t xml:space="preserve"> </w:t>
      </w:r>
      <w:r w:rsidRPr="00A5289A">
        <w:rPr>
          <w:u w:val="single"/>
        </w:rPr>
        <w:t>American carbon emissions have, in fact, declined steadily over the last several years.</w:t>
      </w:r>
      <w:r>
        <w:rPr>
          <w:u w:val="single"/>
        </w:rPr>
        <w:t xml:space="preserve"> </w:t>
      </w:r>
      <w:r w:rsidRPr="00A5289A">
        <w:rPr>
          <w:u w:val="single"/>
        </w:rPr>
        <w:t>Indeed, America is the sixth fastest declining emitter in the world</w:t>
      </w:r>
      <w:r w:rsidRPr="007B0A51">
        <w:rPr>
          <w:sz w:val="16"/>
        </w:rPr>
        <w:t xml:space="preserve">, ahead of countries like Germany, Canada and Japan. </w:t>
      </w:r>
      <w:r w:rsidRPr="00A5289A">
        <w:rPr>
          <w:u w:val="single"/>
        </w:rPr>
        <w:t>That’s less because of governmental action than it is because of American leadership at work, to include the dynamism of the American private sector, the actions taken by city and state leaders, and the engaged efforts of philanthropies and civil society, as well as universities and think tanks.</w:t>
      </w:r>
      <w:r>
        <w:rPr>
          <w:u w:val="single"/>
        </w:rPr>
        <w:t xml:space="preserve"> </w:t>
      </w:r>
      <w:r w:rsidRPr="00A5289A">
        <w:rPr>
          <w:u w:val="single"/>
        </w:rPr>
        <w:t>These groups represent the bedrock of American values and exceptionalism, and it’s through them that</w:t>
      </w:r>
      <w:r>
        <w:rPr>
          <w:u w:val="single"/>
        </w:rPr>
        <w:t xml:space="preserve"> </w:t>
      </w:r>
      <w:hyperlink r:id="rId25" w:history="1">
        <w:r w:rsidRPr="00A5289A">
          <w:rPr>
            <w:rStyle w:val="Hyperlink"/>
            <w:u w:val="single"/>
          </w:rPr>
          <w:t>America continues to lead</w:t>
        </w:r>
      </w:hyperlink>
      <w:r>
        <w:rPr>
          <w:u w:val="single"/>
        </w:rPr>
        <w:t xml:space="preserve"> </w:t>
      </w:r>
      <w:r w:rsidRPr="00A5289A">
        <w:rPr>
          <w:u w:val="single"/>
        </w:rPr>
        <w:t>in spite of the actions of current U.S. political leadership.</w:t>
      </w:r>
      <w:r w:rsidRPr="007B0A51">
        <w:rPr>
          <w:sz w:val="16"/>
        </w:rPr>
        <w:t xml:space="preserve"> Despite its abdication of leadership on climate change, the Trump Administration’s desire to claim any win as their own is resulting in senior officials trying and failing to claim credit for these limited successes from their fellow Americans. Recent Administration claims linking their decision on Paris to substantial carbon reduction successes are, in fact, specious. Indeed, </w:t>
      </w:r>
      <w:r w:rsidRPr="00C90FBD">
        <w:rPr>
          <w:b/>
          <w:bCs/>
          <w:u w:val="single"/>
        </w:rPr>
        <w:t>the success in U.S. carbon reductions came explicitly from the momentum of the Obama</w:t>
      </w:r>
      <w:r w:rsidRPr="00A5289A">
        <w:rPr>
          <w:u w:val="single"/>
        </w:rPr>
        <w:t xml:space="preserve"> and previous administrations’ efforts and continued subnational efforts.</w:t>
      </w:r>
      <w:r>
        <w:rPr>
          <w:u w:val="single"/>
        </w:rPr>
        <w:t xml:space="preserve"> </w:t>
      </w:r>
      <w:r w:rsidRPr="007B0A51">
        <w:rPr>
          <w:sz w:val="16"/>
        </w:rPr>
        <w:t xml:space="preserve">Put differently, U.S. carbon reductions have occurred despite the current Administration, not because of it. And this, of course, says nothing about Trump Administration efforts to </w:t>
      </w:r>
      <w:hyperlink r:id="rId26" w:history="1">
        <w:r w:rsidRPr="007B0A51">
          <w:rPr>
            <w:rStyle w:val="Hyperlink"/>
            <w:sz w:val="16"/>
          </w:rPr>
          <w:t>actively downplay</w:t>
        </w:r>
      </w:hyperlink>
      <w:r w:rsidRPr="007B0A51">
        <w:rPr>
          <w:sz w:val="16"/>
        </w:rPr>
        <w:t xml:space="preserve"> key international climate reports, as well as those </w:t>
      </w:r>
      <w:hyperlink r:id="rId27" w:history="1">
        <w:r w:rsidRPr="007B0A51">
          <w:rPr>
            <w:rStyle w:val="Hyperlink"/>
            <w:sz w:val="16"/>
          </w:rPr>
          <w:t>generated by the U.S. government</w:t>
        </w:r>
      </w:hyperlink>
      <w:r w:rsidRPr="007B0A51">
        <w:rPr>
          <w:sz w:val="16"/>
        </w:rPr>
        <w:t xml:space="preserve"> itself. That’s a reflection of the new realities of American leadership in the world. Even if the U.S. federal government returns to a scientifically grounded view on climate change, government action alone will be insufficient to solve this problem. In fact, the same holds true for solving most of the pressing problems of the 21st century, and American leadership in this new era will have to adapt to be able to mobilize new centers of power and new dynamics of decision-making – especially as technology reshapes the boundaries of where governments can and cannot shape public opinion. American leadership will have to transcend bilateral reflexes and transactional relationships of 2018 to pull in as wide a subset of the world’s major actors as is feasible.</w:t>
      </w:r>
    </w:p>
    <w:p w14:paraId="008AA487" w14:textId="77777777" w:rsidR="003438A7" w:rsidRDefault="003438A7" w:rsidP="003438A7"/>
    <w:p w14:paraId="61D690AE" w14:textId="77777777" w:rsidR="003438A7" w:rsidRDefault="003438A7" w:rsidP="003438A7">
      <w:pPr>
        <w:pStyle w:val="Heading4"/>
      </w:pPr>
      <w:r>
        <w:t>The US is the top climate leader – despite Trump</w:t>
      </w:r>
    </w:p>
    <w:p w14:paraId="7F79418B" w14:textId="77777777" w:rsidR="003438A7" w:rsidRPr="0002561E" w:rsidRDefault="003438A7" w:rsidP="003438A7">
      <w:pPr>
        <w:spacing w:after="0"/>
      </w:pPr>
      <w:r w:rsidRPr="0002561E">
        <w:rPr>
          <w:rStyle w:val="Style13ptBold"/>
        </w:rPr>
        <w:t>Rautkivi &amp; Levitin 18</w:t>
      </w:r>
      <w:r>
        <w:t xml:space="preserve"> [Rautkivi, an engineer, is an energy analyst and the author of Goodbye to Deerland: Leading Your Utility Through the American Energy Transition; Levitin is a journalist who covers renewable energy and is the author of the forthcoming novel, Disposable Man, “How the U.S. Became the Top Climate Leader — Despite Trump’s Denialism,” 12/6/18, </w:t>
      </w:r>
      <w:hyperlink r:id="rId28" w:history="1">
        <w:r w:rsidRPr="000B0C78">
          <w:rPr>
            <w:rStyle w:val="Hyperlink"/>
          </w:rPr>
          <w:t>https://time.com/5473013/cop24-climate-change-europe-eu-trump/</w:t>
        </w:r>
      </w:hyperlink>
      <w:r>
        <w:t>] sg</w:t>
      </w:r>
    </w:p>
    <w:p w14:paraId="69D47119" w14:textId="77777777" w:rsidR="003438A7" w:rsidRDefault="003438A7" w:rsidP="003438A7">
      <w:pPr>
        <w:rPr>
          <w:b/>
          <w:bCs/>
          <w:u w:val="single"/>
        </w:rPr>
      </w:pPr>
      <w:r w:rsidRPr="0002561E">
        <w:rPr>
          <w:u w:val="single"/>
        </w:rPr>
        <w:t>Europeans</w:t>
      </w:r>
      <w:r w:rsidRPr="0002561E">
        <w:rPr>
          <w:sz w:val="16"/>
        </w:rPr>
        <w:t xml:space="preserve"> prefer to </w:t>
      </w:r>
      <w:r w:rsidRPr="0002561E">
        <w:rPr>
          <w:u w:val="single"/>
        </w:rPr>
        <w:t>view themselves</w:t>
      </w:r>
      <w:r w:rsidRPr="0002561E">
        <w:rPr>
          <w:sz w:val="16"/>
        </w:rPr>
        <w:t xml:space="preserve"> as sober climate realists — </w:t>
      </w:r>
      <w:r w:rsidRPr="0002561E">
        <w:rPr>
          <w:u w:val="single"/>
        </w:rPr>
        <w:t>as the world’s most committed actors when it comes to fighting climate change</w:t>
      </w:r>
      <w:r w:rsidRPr="0002561E">
        <w:rPr>
          <w:sz w:val="16"/>
        </w:rPr>
        <w:t xml:space="preserve">. They </w:t>
      </w:r>
      <w:r w:rsidRPr="0002561E">
        <w:rPr>
          <w:u w:val="single"/>
        </w:rPr>
        <w:t>pride themselves on leading global treaties like the Paris accord</w:t>
      </w:r>
      <w:r w:rsidRPr="0002561E">
        <w:rPr>
          <w:sz w:val="16"/>
        </w:rPr>
        <w:t xml:space="preserve"> and decry Trump’s announcement that America will pull out. So it’s more than a little ironic when </w:t>
      </w:r>
      <w:r w:rsidRPr="0002561E">
        <w:rPr>
          <w:b/>
          <w:bCs/>
          <w:sz w:val="24"/>
          <w:szCs w:val="24"/>
          <w:u w:val="single"/>
        </w:rPr>
        <w:t>the continent that seemed to be steering the process is</w:t>
      </w:r>
      <w:r w:rsidRPr="0002561E">
        <w:rPr>
          <w:sz w:val="16"/>
        </w:rPr>
        <w:t xml:space="preserve">, in fact, </w:t>
      </w:r>
      <w:r w:rsidRPr="0002561E">
        <w:rPr>
          <w:b/>
          <w:bCs/>
          <w:sz w:val="24"/>
          <w:szCs w:val="24"/>
          <w:u w:val="single"/>
        </w:rPr>
        <w:t xml:space="preserve">lagging badly behind America </w:t>
      </w:r>
      <w:r w:rsidRPr="0002561E">
        <w:rPr>
          <w:sz w:val="16"/>
          <w:szCs w:val="24"/>
        </w:rPr>
        <w:t>— even as a climate change–denier occupies the White House</w:t>
      </w:r>
      <w:r w:rsidRPr="0002561E">
        <w:rPr>
          <w:sz w:val="16"/>
        </w:rPr>
        <w:t xml:space="preserve"> and dinosaur conservative lawmakers continue to ignore the crisis and the policies required to deal with it. </w:t>
      </w:r>
      <w:r w:rsidRPr="0002561E">
        <w:rPr>
          <w:u w:val="single"/>
        </w:rPr>
        <w:t>Despite Trump’s reckless dismissal</w:t>
      </w:r>
      <w:r w:rsidRPr="0002561E">
        <w:rPr>
          <w:sz w:val="16"/>
        </w:rPr>
        <w:t xml:space="preserve"> </w:t>
      </w:r>
      <w:r w:rsidRPr="0002561E">
        <w:rPr>
          <w:u w:val="single"/>
        </w:rPr>
        <w:t>of</w:t>
      </w:r>
      <w:r w:rsidRPr="0002561E">
        <w:rPr>
          <w:sz w:val="16"/>
        </w:rPr>
        <w:t xml:space="preserve"> recent dire </w:t>
      </w:r>
      <w:r w:rsidRPr="0002561E">
        <w:rPr>
          <w:sz w:val="16"/>
        </w:rPr>
        <w:lastRenderedPageBreak/>
        <w:t xml:space="preserve">warnings from the IPCC and 13 federal agencies predicting </w:t>
      </w:r>
      <w:r w:rsidRPr="0002561E">
        <w:rPr>
          <w:u w:val="single"/>
        </w:rPr>
        <w:t xml:space="preserve">the disastrous impacts of accelerated climate change </w:t>
      </w:r>
      <w:r w:rsidRPr="0002561E">
        <w:rPr>
          <w:sz w:val="16"/>
        </w:rPr>
        <w:t xml:space="preserve">— </w:t>
      </w:r>
      <w:r w:rsidRPr="0002561E">
        <w:rPr>
          <w:b/>
          <w:bCs/>
          <w:sz w:val="26"/>
          <w:szCs w:val="26"/>
          <w:u w:val="single"/>
        </w:rPr>
        <w:t>increased droughts, fires, super storms and floods; mass crop failure and water scarcity, and hundreds of millions of people displaced by rising seas</w:t>
      </w:r>
      <w:r w:rsidRPr="0002561E">
        <w:rPr>
          <w:sz w:val="16"/>
        </w:rPr>
        <w:t xml:space="preserve">; and projected costs of more than $500 billion annually to the U.S. economy alone — </w:t>
      </w:r>
      <w:r w:rsidRPr="0002561E">
        <w:rPr>
          <w:u w:val="single"/>
        </w:rPr>
        <w:t>the U.S. managed to slash its CO2 emissions by 42 million tons in 2016</w:t>
      </w:r>
      <w:r w:rsidRPr="0002561E">
        <w:rPr>
          <w:sz w:val="16"/>
        </w:rPr>
        <w:t xml:space="preserve">–’17. It was </w:t>
      </w:r>
      <w:r w:rsidRPr="0002561E">
        <w:rPr>
          <w:u w:val="single"/>
        </w:rPr>
        <w:t>the largest cut of any nation</w:t>
      </w:r>
      <w:r w:rsidRPr="0002561E">
        <w:rPr>
          <w:sz w:val="16"/>
        </w:rPr>
        <w:t>. By contrast, in the same period, the E.U. increased its CO2 emissions by 43 million tons — the world’s fourth-highest rise, behind China (120 million tons), India (93 million tons) and Turkey (45 million tons). From 2014 to 2017, U.S. emissions fell by 5%, while E.U. emissions grew by 3%.</w:t>
      </w:r>
      <w:r>
        <w:rPr>
          <w:b/>
          <w:bCs/>
          <w:sz w:val="26"/>
          <w:szCs w:val="26"/>
          <w:u w:val="single"/>
        </w:rPr>
        <w:t xml:space="preserve"> </w:t>
      </w:r>
      <w:r w:rsidRPr="0002561E">
        <w:rPr>
          <w:sz w:val="16"/>
        </w:rPr>
        <w:t xml:space="preserve">Going back to the 1997 Kyoto protocol, and up until just a few years ago, Europe was considered the boldest decision maker when it came to setting carbon-cutting goals; as former European Commission President Jose Manuel Barroso said in 2014: “No player in the world is as ambitious as the E.U.” How did the tables turn so quickly on Europe’s clean energy leaders? It’s certainly not the result of climate-friendly policies advanced by team Trump or the Republicans. Instead, it’s economics, plain and simple: </w:t>
      </w:r>
      <w:r w:rsidRPr="0002561E">
        <w:rPr>
          <w:u w:val="single"/>
        </w:rPr>
        <w:t>American utilities, investors and energy companies understood last decade that coal no longer makes long-term financial sense due to price-competitive alternatives</w:t>
      </w:r>
      <w:r w:rsidRPr="0002561E">
        <w:rPr>
          <w:sz w:val="16"/>
        </w:rPr>
        <w:t xml:space="preserve">, so </w:t>
      </w:r>
      <w:r w:rsidRPr="0002561E">
        <w:rPr>
          <w:u w:val="single"/>
        </w:rPr>
        <w:t>they jumped on the low-cost gas and renewables train</w:t>
      </w:r>
      <w:r w:rsidRPr="0002561E">
        <w:rPr>
          <w:sz w:val="16"/>
        </w:rPr>
        <w:t xml:space="preserve"> to move a greater share of the U.S. economy toward cleaner power. </w:t>
      </w:r>
      <w:r w:rsidRPr="0002561E">
        <w:rPr>
          <w:u w:val="single"/>
        </w:rPr>
        <w:t>The country has since seen a raft of coal plant closures and a flood of cheap gas and renewables enter the market</w:t>
      </w:r>
      <w:r w:rsidRPr="0002561E">
        <w:rPr>
          <w:sz w:val="16"/>
        </w:rPr>
        <w:t xml:space="preserve">. Which is to say that emissions regulations didn’t drive the change — money did. In the process, </w:t>
      </w:r>
      <w:r w:rsidRPr="0002561E">
        <w:rPr>
          <w:u w:val="single"/>
        </w:rPr>
        <w:t>the industry has saved consumers money</w:t>
      </w:r>
      <w:r w:rsidRPr="0002561E">
        <w:rPr>
          <w:sz w:val="16"/>
        </w:rPr>
        <w:t xml:space="preserve">, lowered emissions </w:t>
      </w:r>
      <w:r w:rsidRPr="0002561E">
        <w:rPr>
          <w:u w:val="single"/>
        </w:rPr>
        <w:t>and laid the groundwork for a more sustainable energy future.</w:t>
      </w:r>
      <w:r>
        <w:rPr>
          <w:u w:val="single"/>
        </w:rPr>
        <w:t xml:space="preserve"> </w:t>
      </w:r>
      <w:r w:rsidRPr="0002561E">
        <w:rPr>
          <w:sz w:val="16"/>
        </w:rPr>
        <w:t xml:space="preserve">In 2017, we suggested that Donald Trump could become an “accidental climate hero” thanks to the rapid replacement of coal with renewables and gas. We didn’t think our prediction would bear out this quickly. But as </w:t>
      </w:r>
      <w:r w:rsidRPr="0002561E">
        <w:rPr>
          <w:u w:val="single"/>
        </w:rPr>
        <w:t>the U.S. climate delegation</w:t>
      </w:r>
      <w:r w:rsidRPr="0002561E">
        <w:rPr>
          <w:sz w:val="16"/>
        </w:rPr>
        <w:t xml:space="preserve"> </w:t>
      </w:r>
      <w:r w:rsidRPr="0002561E">
        <w:rPr>
          <w:u w:val="single"/>
        </w:rPr>
        <w:t>reveals</w:t>
      </w:r>
      <w:r w:rsidRPr="0002561E">
        <w:rPr>
          <w:sz w:val="16"/>
        </w:rPr>
        <w:t xml:space="preserve"> its numbers this week in Poland at COP24 — a follow-up to the Paris accords — </w:t>
      </w:r>
      <w:r w:rsidRPr="0002561E">
        <w:rPr>
          <w:u w:val="single"/>
        </w:rPr>
        <w:t>it will be hard to argue against Trump’s hands-off, free-market strategy that has done more than Europe</w:t>
      </w:r>
      <w:r w:rsidRPr="0002561E">
        <w:rPr>
          <w:sz w:val="16"/>
        </w:rPr>
        <w:t xml:space="preserve">’s regulatory and subsidy framework </w:t>
      </w:r>
      <w:r w:rsidRPr="0002561E">
        <w:rPr>
          <w:u w:val="single"/>
        </w:rPr>
        <w:t>to fight climate change</w:t>
      </w:r>
      <w:r w:rsidRPr="0002561E">
        <w:rPr>
          <w:sz w:val="16"/>
        </w:rPr>
        <w:t xml:space="preserve">. America’s clean-energy transition was already well underway when Trump took office; between 2014 and 2017, 34 Gigawatts of coal-fired power plants were retired, assisted though not driven by Obama-era tax credits for wind and solar projects. Now, </w:t>
      </w:r>
      <w:r w:rsidRPr="0002561E">
        <w:rPr>
          <w:u w:val="single"/>
        </w:rPr>
        <w:t>a record-breaking 16 Gigawatts of coal plants have been taken offline in the U.S.</w:t>
      </w:r>
      <w:r w:rsidRPr="0002561E">
        <w:rPr>
          <w:sz w:val="16"/>
        </w:rPr>
        <w:t xml:space="preserve"> this year alone, the equivalent of powering 12 million homes, while the country’s overall coal power emissions have fallen by one-third since 2010. The big question Europeans must now ask is: Why aren’t we doing the same? What is preventing Germany, for instance, the world’s former leader on renewable power, from shuttering more coal facilities? Lost jobs (and the subsequent political consequences) are one reason. Just look at the violent “yellow vest” protests engulfing France, where President Emmanuel Macron was forced to back down this week on a proposed fuel tax to combat climate change. When it comes to reducing fossil fuel use, the public appears to prefer the economic carrot over the regulatory stick. Cutting a deal on a global carbon tax would be the best, most effective way to speed the planet towards goals of reaching 100% renewables and limiting warming to 1.5 degrees Celsius above preindustrial levels, as laid out in the Paris accord. This kind of mechanism is needed, though it could raise energy costs on consumers in the short-term and therefore be politically damaging. But implementing the measure won’t happen at COP24 because, for one, the U.S. won’t sign the deal — and </w:t>
      </w:r>
      <w:r w:rsidRPr="0002561E">
        <w:rPr>
          <w:u w:val="single"/>
        </w:rPr>
        <w:t>without the U.S. on board, China, India, the E.U. and others would face a competitive disadvantage.</w:t>
      </w:r>
      <w:r>
        <w:rPr>
          <w:u w:val="single"/>
        </w:rPr>
        <w:t xml:space="preserve"> </w:t>
      </w:r>
      <w:r w:rsidRPr="0002561E">
        <w:rPr>
          <w:sz w:val="16"/>
        </w:rPr>
        <w:t xml:space="preserve">So where do we go from here? </w:t>
      </w:r>
      <w:r w:rsidRPr="0002561E">
        <w:rPr>
          <w:b/>
          <w:bCs/>
          <w:u w:val="single"/>
        </w:rPr>
        <w:t>E.U. and world leaders would be advised to study the U.S. model that has</w:t>
      </w:r>
      <w:r w:rsidRPr="0002561E">
        <w:rPr>
          <w:sz w:val="16"/>
        </w:rPr>
        <w:t xml:space="preserve">, on its own economic merits, </w:t>
      </w:r>
      <w:r w:rsidRPr="0002561E">
        <w:rPr>
          <w:b/>
          <w:bCs/>
          <w:u w:val="single"/>
        </w:rPr>
        <w:t>succeeded in slashing CO2</w:t>
      </w:r>
      <w:r w:rsidRPr="0002561E">
        <w:rPr>
          <w:u w:val="single"/>
        </w:rPr>
        <w:t>.</w:t>
      </w:r>
      <w:r w:rsidRPr="0002561E">
        <w:rPr>
          <w:sz w:val="16"/>
        </w:rPr>
        <w:t xml:space="preserve"> In the absence of a carbon tax, European climate negotiators need to reckon with the fact that America, for all its anti-climate bluster, has figured something out. </w:t>
      </w:r>
      <w:r w:rsidRPr="0002561E">
        <w:rPr>
          <w:b/>
          <w:bCs/>
          <w:u w:val="single"/>
        </w:rPr>
        <w:t>It’s in everyone’s interest to follow its lead.</w:t>
      </w:r>
    </w:p>
    <w:p w14:paraId="1603B2D0" w14:textId="77777777" w:rsidR="003438A7" w:rsidRDefault="003438A7" w:rsidP="003438A7">
      <w:pPr>
        <w:pStyle w:val="Heading4"/>
      </w:pPr>
      <w:r>
        <w:t>American primary key to solving climate change</w:t>
      </w:r>
    </w:p>
    <w:p w14:paraId="26EF8A2A" w14:textId="77777777" w:rsidR="003438A7" w:rsidRPr="00ED1783" w:rsidRDefault="003438A7" w:rsidP="003438A7">
      <w:r w:rsidRPr="00BF2C0F">
        <w:t xml:space="preserve">Charles F. </w:t>
      </w:r>
      <w:r w:rsidRPr="00BF2C0F">
        <w:rPr>
          <w:rStyle w:val="Style13ptBold"/>
        </w:rPr>
        <w:t>Parker &amp;</w:t>
      </w:r>
      <w:r w:rsidRPr="00BF2C0F">
        <w:t xml:space="preserve"> Christler </w:t>
      </w:r>
      <w:r w:rsidRPr="00BF2C0F">
        <w:rPr>
          <w:rStyle w:val="Style13ptBold"/>
        </w:rPr>
        <w:t>Carlson</w:t>
      </w:r>
      <w:r w:rsidRPr="00BF2C0F">
        <w:t>, Associate Professor of Political Science at the Department of Government and serves as the deputy chair of the board for the Center of Natural Hazards and Disaster Science (CNDS) at Uppsala University &amp; Professor of the Department of Government at Uppsala University, 2-22-</w:t>
      </w:r>
      <w:r w:rsidRPr="00BF2C0F">
        <w:rPr>
          <w:rStyle w:val="Style13ptBold"/>
        </w:rPr>
        <w:t>2018</w:t>
      </w:r>
      <w:r w:rsidRPr="00BF2C0F">
        <w:t xml:space="preserve">, "The UN climate change negotiations and the role of the United States: assessing American leadership from Copenhagen to Paris," Taylor &amp; Francis, </w:t>
      </w:r>
      <w:hyperlink r:id="rId29" w:history="1">
        <w:r w:rsidRPr="007408B3">
          <w:rPr>
            <w:rStyle w:val="Hyperlink"/>
          </w:rPr>
          <w:t>https://www.tandfonline.com/doi/full/10.1080/09644016.2018.1442388</w:t>
        </w:r>
      </w:hyperlink>
      <w:r>
        <w:t xml:space="preserve"> JEJP</w:t>
      </w:r>
    </w:p>
    <w:p w14:paraId="4E94345D" w14:textId="77777777" w:rsidR="003438A7" w:rsidRPr="00ED1783" w:rsidRDefault="003438A7" w:rsidP="003438A7">
      <w:pPr>
        <w:rPr>
          <w:sz w:val="12"/>
        </w:rPr>
      </w:pPr>
      <w:r w:rsidRPr="00ED1783">
        <w:rPr>
          <w:rStyle w:val="StyleUnderline"/>
        </w:rPr>
        <w:t xml:space="preserve">The </w:t>
      </w:r>
      <w:r w:rsidRPr="00ED1783">
        <w:rPr>
          <w:rStyle w:val="Emphasis"/>
        </w:rPr>
        <w:t>US</w:t>
      </w:r>
      <w:r w:rsidRPr="00ED1783">
        <w:rPr>
          <w:rStyle w:val="StyleUnderline"/>
        </w:rPr>
        <w:t xml:space="preserve"> has attempted to back its ideational leadership with </w:t>
      </w:r>
      <w:r w:rsidRPr="00ED1783">
        <w:rPr>
          <w:rStyle w:val="Emphasis"/>
        </w:rPr>
        <w:t>structural leadership</w:t>
      </w:r>
      <w:r w:rsidRPr="00ED1783">
        <w:rPr>
          <w:rStyle w:val="StyleUnderline"/>
        </w:rPr>
        <w:t xml:space="preserve"> by offering inducements to developing countries in the form of funding for actions to </w:t>
      </w:r>
      <w:r w:rsidRPr="00ED1783">
        <w:rPr>
          <w:rStyle w:val="Emphasis"/>
        </w:rPr>
        <w:t>mitigate</w:t>
      </w:r>
      <w:r w:rsidRPr="00ED1783">
        <w:rPr>
          <w:rStyle w:val="StyleUnderline"/>
        </w:rPr>
        <w:t xml:space="preserve"> and adapt to </w:t>
      </w:r>
      <w:r w:rsidRPr="00ED1783">
        <w:rPr>
          <w:rStyle w:val="Emphasis"/>
        </w:rPr>
        <w:t>climate change</w:t>
      </w:r>
      <w:r w:rsidRPr="00ED1783">
        <w:rPr>
          <w:rStyle w:val="StyleUnderline"/>
        </w:rPr>
        <w:t xml:space="preserve">. The US, has for example, made recommendations for financing adaptation, energy investment, and support for developing countries by calling for $100 billion </w:t>
      </w:r>
      <w:r w:rsidRPr="00ED1783">
        <w:rPr>
          <w:rStyle w:val="StyleUnderline"/>
        </w:rPr>
        <w:lastRenderedPageBreak/>
        <w:t>a year to be collectively mobilized by 2020</w:t>
      </w:r>
      <w:r w:rsidRPr="00ED1783">
        <w:rPr>
          <w:sz w:val="12"/>
        </w:rPr>
        <w:t xml:space="preserve">. However, as Obama noted at the Copenhagen heads-of-state meeting, to ‘channel some of the resources from our countries into developing countries’ would be ‘a very heavy lift’ without a ‘sense of mutuality’ (Rapp et al. </w:t>
      </w:r>
      <w:hyperlink r:id="rId30" w:history="1">
        <w:r w:rsidRPr="00ED1783">
          <w:rPr>
            <w:rStyle w:val="Hyperlink"/>
            <w:sz w:val="12"/>
          </w:rPr>
          <w:t>2010</w:t>
        </w:r>
      </w:hyperlink>
      <w:r w:rsidRPr="00ED1783">
        <w:rPr>
          <w:sz w:val="12"/>
        </w:rPr>
        <w:t xml:space="preserve">Rapp, T., Schwägerl, C., and Traufetter, G., 2010.) </w:t>
      </w:r>
      <w:r w:rsidRPr="00ED1783">
        <w:rPr>
          <w:rStyle w:val="StyleUnderline"/>
        </w:rPr>
        <w:t>At a subsequent COP in Warsaw in 2013, the US highlighted its role in climate finance, noting in 2013 it had provided $2.7 billion in assistance and was playing a leading role in convening donors to develop strategies to meet the $100 billion a year 2020 finance goal</w:t>
      </w:r>
      <w:r w:rsidRPr="00ED1783">
        <w:rPr>
          <w:sz w:val="12"/>
        </w:rPr>
        <w:t xml:space="preserve"> (Stern </w:t>
      </w:r>
      <w:hyperlink r:id="rId31" w:history="1">
        <w:r w:rsidRPr="00ED1783">
          <w:rPr>
            <w:rStyle w:val="Hyperlink"/>
            <w:sz w:val="12"/>
          </w:rPr>
          <w:t>2013b</w:t>
        </w:r>
      </w:hyperlink>
      <w:r w:rsidRPr="00ED1783">
        <w:rPr>
          <w:sz w:val="12"/>
        </w:rPr>
        <w:t>Stern, T., 2013b. High level segment opening statement. Available from:</w:t>
      </w:r>
      <w:hyperlink r:id="rId32" w:tgtFrame="_blank" w:history="1">
        <w:r w:rsidRPr="00ED1783">
          <w:rPr>
            <w:rStyle w:val="Hyperlink"/>
            <w:sz w:val="12"/>
          </w:rPr>
          <w:t>https://unfccc.int/files/meetings/warsaw_nov_2013/statements/application/pdf/cop19_hls_usa.pdf</w:t>
        </w:r>
      </w:hyperlink>
      <w:r w:rsidRPr="00ED1783">
        <w:rPr>
          <w:sz w:val="12"/>
        </w:rPr>
        <w:t xml:space="preserve"> </w:t>
      </w:r>
      <w:hyperlink r:id="rId33" w:tgtFrame="_blank" w:history="1">
        <w:r w:rsidRPr="00ED1783">
          <w:rPr>
            <w:rStyle w:val="Hyperlink"/>
            <w:sz w:val="12"/>
          </w:rPr>
          <w:t>[Google Scholar]</w:t>
        </w:r>
      </w:hyperlink>
      <w:r w:rsidRPr="00ED1783">
        <w:rPr>
          <w:sz w:val="12"/>
        </w:rPr>
        <w:t xml:space="preserve">). </w:t>
      </w:r>
      <w:r w:rsidRPr="00ED1783">
        <w:rPr>
          <w:rStyle w:val="StyleUnderline"/>
        </w:rPr>
        <w:t>The US was also instrumental in helping reach the goal to raise at least $10 billion for the Green Climate Fund (GCF) prior to Paris</w:t>
      </w:r>
      <w:r w:rsidRPr="00ED1783">
        <w:rPr>
          <w:sz w:val="12"/>
        </w:rPr>
        <w:t xml:space="preserve">. The 2014 US pledge of $3 billion, combined with $1.5 billion from Japan and some $5 billion from EU member states (Oberthür and Groen </w:t>
      </w:r>
      <w:hyperlink r:id="rId34" w:history="1">
        <w:r w:rsidRPr="00ED1783">
          <w:rPr>
            <w:rStyle w:val="Hyperlink"/>
            <w:sz w:val="12"/>
          </w:rPr>
          <w:t>2017</w:t>
        </w:r>
      </w:hyperlink>
      <w:r w:rsidRPr="00ED1783">
        <w:rPr>
          <w:sz w:val="12"/>
        </w:rPr>
        <w:t xml:space="preserve">Oberthür, S. and Groen, L., 2017. </w:t>
      </w:r>
      <w:r w:rsidRPr="00ED1783">
        <w:rPr>
          <w:rStyle w:val="StyleUnderline"/>
        </w:rPr>
        <w:t>Explaining goal achievement</w:t>
      </w:r>
      <w:r w:rsidRPr="00ED1783">
        <w:rPr>
          <w:sz w:val="12"/>
        </w:rPr>
        <w:t xml:space="preserve"> in international negotiations: the EU and the Paris Agreement on climate change. Journal of European Public Policy. doi:10.1080/13501763.2017.1291708</w:t>
      </w:r>
      <w:hyperlink r:id="rId35" w:history="1">
        <w:r w:rsidRPr="00ED1783">
          <w:rPr>
            <w:rStyle w:val="Hyperlink"/>
            <w:sz w:val="12"/>
          </w:rPr>
          <w:t>[Taylor &amp; Francis Online]</w:t>
        </w:r>
      </w:hyperlink>
      <w:r w:rsidRPr="00ED1783">
        <w:rPr>
          <w:sz w:val="12"/>
        </w:rPr>
        <w:t xml:space="preserve">, </w:t>
      </w:r>
      <w:hyperlink r:id="rId36" w:tgtFrame="_blank" w:history="1">
        <w:r w:rsidRPr="00ED1783">
          <w:rPr>
            <w:rStyle w:val="Hyperlink"/>
            <w:sz w:val="12"/>
          </w:rPr>
          <w:t>[Web of Science ®]</w:t>
        </w:r>
      </w:hyperlink>
      <w:r w:rsidRPr="00ED1783">
        <w:rPr>
          <w:sz w:val="12"/>
        </w:rPr>
        <w:t xml:space="preserve">, , </w:t>
      </w:r>
      <w:hyperlink r:id="rId37" w:tgtFrame="_blank" w:history="1">
        <w:r w:rsidRPr="00ED1783">
          <w:rPr>
            <w:rStyle w:val="Hyperlink"/>
            <w:sz w:val="12"/>
          </w:rPr>
          <w:t>[Google Scholar]</w:t>
        </w:r>
      </w:hyperlink>
      <w:r w:rsidRPr="00ED1783">
        <w:rPr>
          <w:sz w:val="12"/>
        </w:rPr>
        <w:t xml:space="preserve">, p. 14), </w:t>
      </w:r>
      <w:r w:rsidRPr="00ED1783">
        <w:rPr>
          <w:rStyle w:val="StyleUnderline"/>
        </w:rPr>
        <w:t xml:space="preserve">ensured the initial GCF resource mobilization goal was met on time and demonstrated resolve by the US to deliver on its finance commitments and build momentum for reaching an agreement in Paris </w:t>
      </w:r>
      <w:r w:rsidRPr="00ED1783">
        <w:rPr>
          <w:sz w:val="12"/>
        </w:rPr>
        <w:t xml:space="preserve">(White House </w:t>
      </w:r>
      <w:hyperlink r:id="rId38" w:history="1">
        <w:r w:rsidRPr="00ED1783">
          <w:rPr>
            <w:rStyle w:val="Hyperlink"/>
            <w:sz w:val="12"/>
          </w:rPr>
          <w:t>2014a</w:t>
        </w:r>
      </w:hyperlink>
      <w:r w:rsidRPr="00ED1783">
        <w:rPr>
          <w:sz w:val="12"/>
        </w:rPr>
        <w:t>White House, 2014a. United States and Japan announce $4.5 billion in pledges to Green climate fund. Available from:</w:t>
      </w:r>
      <w:hyperlink r:id="rId39" w:tgtFrame="_blank" w:history="1">
        <w:r w:rsidRPr="00ED1783">
          <w:rPr>
            <w:rStyle w:val="Hyperlink"/>
            <w:sz w:val="12"/>
          </w:rPr>
          <w:t>https://obamawhitehouse.archives.gov/the-press-office/2014/11/15/united-states-and-japan-announce-45-billion-pledges-green-climate-fund-g</w:t>
        </w:r>
      </w:hyperlink>
      <w:r w:rsidRPr="00ED1783">
        <w:rPr>
          <w:sz w:val="12"/>
        </w:rPr>
        <w:t xml:space="preserve">[Accesed 15 Nov] </w:t>
      </w:r>
      <w:hyperlink r:id="rId40" w:tgtFrame="_blank" w:history="1">
        <w:r w:rsidRPr="00ED1783">
          <w:rPr>
            <w:rStyle w:val="Hyperlink"/>
            <w:sz w:val="12"/>
          </w:rPr>
          <w:t>[Google Scholar]</w:t>
        </w:r>
      </w:hyperlink>
      <w:r w:rsidRPr="00ED1783">
        <w:rPr>
          <w:sz w:val="12"/>
        </w:rPr>
        <w:t xml:space="preserve">). </w:t>
      </w:r>
      <w:r w:rsidRPr="00147DB8">
        <w:rPr>
          <w:rStyle w:val="StyleUnderline"/>
          <w:b/>
          <w:bCs/>
        </w:rPr>
        <w:t xml:space="preserve">In terms of structural </w:t>
      </w:r>
      <w:proofErr w:type="gramStart"/>
      <w:r w:rsidRPr="00147DB8">
        <w:rPr>
          <w:rStyle w:val="StyleUnderline"/>
          <w:b/>
          <w:bCs/>
        </w:rPr>
        <w:t>leadership</w:t>
      </w:r>
      <w:proofErr w:type="gramEnd"/>
      <w:r w:rsidRPr="00147DB8">
        <w:rPr>
          <w:rStyle w:val="StyleUnderline"/>
          <w:b/>
          <w:bCs/>
        </w:rPr>
        <w:t xml:space="preserve"> the US – with the size of its market and its role as an aid donor – is well endowed to offer economic, technological, and diplomatic incentives</w:t>
      </w:r>
      <w:r w:rsidRPr="00ED1783">
        <w:rPr>
          <w:sz w:val="12"/>
        </w:rPr>
        <w:t xml:space="preserve">, but has demonstrated only limited structural leadership. For example, the US would not commit to mandatory finance commitments in Paris and developing countries have criticized the actual amount of support mobilized by the US and the other developed countries (Clémençon </w:t>
      </w:r>
      <w:hyperlink r:id="rId41" w:history="1">
        <w:r w:rsidRPr="00ED1783">
          <w:rPr>
            <w:rStyle w:val="Hyperlink"/>
            <w:sz w:val="12"/>
          </w:rPr>
          <w:t>2016</w:t>
        </w:r>
      </w:hyperlink>
      <w:r w:rsidRPr="00ED1783">
        <w:rPr>
          <w:sz w:val="12"/>
        </w:rPr>
        <w:t>Clémençon, R., 2016. The two sides of the Paris climate agreement: dismal failure or historic breakthrough? Journal of Environment &amp; Development, 25 (1), 3–24. doi:10.1177/1070496516631362</w:t>
      </w:r>
      <w:hyperlink r:id="rId42" w:tgtFrame="_blank" w:history="1">
        <w:r w:rsidRPr="00ED1783">
          <w:rPr>
            <w:rStyle w:val="Hyperlink"/>
            <w:sz w:val="12"/>
          </w:rPr>
          <w:t>[Crossref]</w:t>
        </w:r>
      </w:hyperlink>
      <w:r w:rsidRPr="00ED1783">
        <w:rPr>
          <w:sz w:val="12"/>
        </w:rPr>
        <w:t xml:space="preserve">, </w:t>
      </w:r>
      <w:hyperlink r:id="rId43" w:tgtFrame="_blank" w:history="1">
        <w:r w:rsidRPr="00ED1783">
          <w:rPr>
            <w:rStyle w:val="Hyperlink"/>
            <w:sz w:val="12"/>
          </w:rPr>
          <w:t>[Web of Science ®]</w:t>
        </w:r>
      </w:hyperlink>
      <w:r w:rsidRPr="00ED1783">
        <w:rPr>
          <w:sz w:val="12"/>
        </w:rPr>
        <w:t xml:space="preserve">, , </w:t>
      </w:r>
      <w:hyperlink r:id="rId44" w:tgtFrame="_blank" w:history="1">
        <w:r w:rsidRPr="00ED1783">
          <w:rPr>
            <w:rStyle w:val="Hyperlink"/>
            <w:sz w:val="12"/>
          </w:rPr>
          <w:t>[Google Scholar]</w:t>
        </w:r>
      </w:hyperlink>
      <w:r w:rsidRPr="00ED1783">
        <w:rPr>
          <w:sz w:val="12"/>
        </w:rPr>
        <w:t xml:space="preserve">, pp. 10–11). The US is aware that </w:t>
      </w:r>
      <w:r w:rsidRPr="00ED1783">
        <w:rPr>
          <w:rStyle w:val="StyleUnderline"/>
        </w:rPr>
        <w:t>directional leadership is important</w:t>
      </w:r>
      <w:r w:rsidRPr="00ED1783">
        <w:rPr>
          <w:sz w:val="12"/>
        </w:rPr>
        <w:t>. As Todd Stern (</w:t>
      </w:r>
      <w:hyperlink r:id="rId45" w:history="1">
        <w:r w:rsidRPr="00ED1783">
          <w:rPr>
            <w:rStyle w:val="Hyperlink"/>
            <w:sz w:val="12"/>
          </w:rPr>
          <w:t>2010</w:t>
        </w:r>
      </w:hyperlink>
      <w:r w:rsidRPr="00ED1783">
        <w:rPr>
          <w:sz w:val="12"/>
        </w:rPr>
        <w:t>Stern, T., 2010. Keynote address. In: Energy and Climate Change 2010: Back to the Future, 18 May. Washington, DC: Brookings Institution. Available from: https://www.brookings.edu/wp-content/uploads/2012/04/20100518_energy_climate_change_full.pdf</w:t>
      </w:r>
      <w:proofErr w:type="gramStart"/>
      <w:r w:rsidRPr="00ED1783">
        <w:rPr>
          <w:sz w:val="12"/>
        </w:rPr>
        <w:t>..</w:t>
      </w:r>
      <w:proofErr w:type="gramEnd"/>
      <w:r w:rsidRPr="00ED1783">
        <w:rPr>
          <w:sz w:val="12"/>
        </w:rPr>
        <w:t xml:space="preserve"> </w:t>
      </w:r>
      <w:hyperlink r:id="rId46" w:tgtFrame="_blank" w:history="1">
        <w:r w:rsidRPr="00ED1783">
          <w:rPr>
            <w:rStyle w:val="Hyperlink"/>
            <w:sz w:val="12"/>
          </w:rPr>
          <w:t>[Google Scholar]</w:t>
        </w:r>
      </w:hyperlink>
      <w:r w:rsidRPr="00ED1783">
        <w:rPr>
          <w:sz w:val="12"/>
        </w:rPr>
        <w:t>) observed: ‘</w:t>
      </w:r>
      <w:r w:rsidRPr="00ED1783">
        <w:rPr>
          <w:rStyle w:val="StyleUnderline"/>
        </w:rPr>
        <w:t>If the United States means to assert leadership, it needs to act like a leader’</w:t>
      </w:r>
      <w:r w:rsidRPr="00ED1783">
        <w:rPr>
          <w:sz w:val="12"/>
        </w:rPr>
        <w:t xml:space="preserve">. For this reason, prior to the Copenhagen meeting, </w:t>
      </w:r>
      <w:r w:rsidRPr="00ED1783">
        <w:rPr>
          <w:rStyle w:val="StyleUnderline"/>
        </w:rPr>
        <w:t>the US tried to buttress its credentials as a climate actor by highlighting its break with the inaction of the Bush years and trumpeting its domestic and international leadership accomplishments</w:t>
      </w:r>
      <w:r w:rsidRPr="00ED1783">
        <w:rPr>
          <w:sz w:val="12"/>
        </w:rPr>
        <w:t xml:space="preserve"> (White House </w:t>
      </w:r>
      <w:hyperlink r:id="rId47" w:history="1">
        <w:r w:rsidRPr="00ED1783">
          <w:rPr>
            <w:rStyle w:val="Hyperlink"/>
            <w:sz w:val="12"/>
          </w:rPr>
          <w:t>2009</w:t>
        </w:r>
      </w:hyperlink>
      <w:r w:rsidRPr="00ED1783">
        <w:rPr>
          <w:sz w:val="12"/>
        </w:rPr>
        <w:t xml:space="preserve">White House, 2009. President to attend Copenhagen climate talks: administration announces U.S. emission target for Copenhagen. Washington: Office of the Press Secretary. </w:t>
      </w:r>
      <w:hyperlink r:id="rId48" w:tgtFrame="_blank" w:history="1">
        <w:r w:rsidRPr="00ED1783">
          <w:rPr>
            <w:rStyle w:val="Hyperlink"/>
            <w:sz w:val="12"/>
          </w:rPr>
          <w:t>[Google Scholar]</w:t>
        </w:r>
      </w:hyperlink>
      <w:r w:rsidRPr="00ED1783">
        <w:rPr>
          <w:sz w:val="12"/>
        </w:rPr>
        <w:t xml:space="preserve">). </w:t>
      </w:r>
      <w:r w:rsidRPr="00ED1783">
        <w:rPr>
          <w:rStyle w:val="StyleUnderline"/>
        </w:rPr>
        <w:t xml:space="preserve">The US came to COP15 in Copenhagen ready to commit to specific GHG reduction targets. In Copenhagen, the US offered reductions in the range of 17% below 2005 levels by 2020, with the </w:t>
      </w:r>
      <w:proofErr w:type="gramStart"/>
      <w:r w:rsidRPr="00ED1783">
        <w:rPr>
          <w:rStyle w:val="StyleUnderline"/>
        </w:rPr>
        <w:t>ultimate goal</w:t>
      </w:r>
      <w:proofErr w:type="gramEnd"/>
      <w:r w:rsidRPr="00ED1783">
        <w:rPr>
          <w:rStyle w:val="StyleUnderline"/>
        </w:rPr>
        <w:t xml:space="preserve"> of reducing emissions 83% by 2050. </w:t>
      </w:r>
      <w:r w:rsidRPr="00ED1783">
        <w:rPr>
          <w:sz w:val="12"/>
        </w:rPr>
        <w:t>The problem for the US was whether</w:t>
      </w:r>
      <w:r w:rsidRPr="00ED1783">
        <w:rPr>
          <w:rStyle w:val="StyleUnderline"/>
        </w:rPr>
        <w:t xml:space="preserve"> potential followers </w:t>
      </w:r>
      <w:proofErr w:type="gramStart"/>
      <w:r w:rsidRPr="00ED1783">
        <w:rPr>
          <w:rStyle w:val="StyleUnderline"/>
        </w:rPr>
        <w:t>saw</w:t>
      </w:r>
      <w:proofErr w:type="gramEnd"/>
      <w:r w:rsidRPr="00ED1783">
        <w:rPr>
          <w:rStyle w:val="StyleUnderline"/>
        </w:rPr>
        <w:t xml:space="preserve"> this as a </w:t>
      </w:r>
      <w:r w:rsidRPr="00ED1783">
        <w:rPr>
          <w:rStyle w:val="Emphasis"/>
        </w:rPr>
        <w:t>credible directional leadership</w:t>
      </w:r>
      <w:r w:rsidRPr="00ED1783">
        <w:rPr>
          <w:sz w:val="12"/>
        </w:rPr>
        <w:t xml:space="preserve">. First, the selection of 2005 as a base year, rather than the Kyoto Protocol’s base year of 1990, means the US pledge is less ambitious than what the EU has promised. Second, US GHGs reduction goals, which the US made as part of its Copenhagen Accord commitments and in its INDC prior to Paris, may be hard to achieve without tailor-made legislation or strong regulations, which, due congressional politics, would be extremely difficult to enact. However, upon being reelected for a second term in 2012, after 2 years of virtual silence, Obama, with his Climate Action Plan, relaunched an aggressive policy program, relying primarily on executive action and the EPA’s regulatory power. In Warsaw and Lima, the US touted its domestic actions and directional leadership credentials by reporting on its new regulations in the power and transportation sectors, its investment in clean energy and energy efficiency, its measures to reduce methane and HFC emissions, and its progress in reducing GHG emissions (Stern </w:t>
      </w:r>
      <w:hyperlink r:id="rId49" w:history="1">
        <w:r w:rsidRPr="00ED1783">
          <w:rPr>
            <w:rStyle w:val="Hyperlink"/>
            <w:sz w:val="12"/>
          </w:rPr>
          <w:t>2013b</w:t>
        </w:r>
      </w:hyperlink>
      <w:r w:rsidRPr="00ED1783">
        <w:rPr>
          <w:sz w:val="12"/>
        </w:rPr>
        <w:t>Stern, T., 2013b. High level segment opening statement. Available from:</w:t>
      </w:r>
      <w:hyperlink r:id="rId50" w:tgtFrame="_blank" w:history="1">
        <w:r w:rsidRPr="00ED1783">
          <w:rPr>
            <w:rStyle w:val="Hyperlink"/>
            <w:sz w:val="12"/>
          </w:rPr>
          <w:t>https://unfccc.int/files/meetings/warsaw_nov_2013/statements/application/pdf/cop19_hls_usa.pdf</w:t>
        </w:r>
      </w:hyperlink>
      <w:r w:rsidRPr="00ED1783">
        <w:rPr>
          <w:sz w:val="12"/>
        </w:rPr>
        <w:t xml:space="preserve"> </w:t>
      </w:r>
      <w:hyperlink r:id="rId51" w:tgtFrame="_blank" w:history="1">
        <w:r w:rsidRPr="00ED1783">
          <w:rPr>
            <w:rStyle w:val="Hyperlink"/>
            <w:sz w:val="12"/>
          </w:rPr>
          <w:t>[Google Scholar]</w:t>
        </w:r>
      </w:hyperlink>
      <w:r w:rsidRPr="00ED1783">
        <w:rPr>
          <w:sz w:val="12"/>
        </w:rPr>
        <w:t xml:space="preserve">, </w:t>
      </w:r>
      <w:hyperlink r:id="rId52" w:history="1">
        <w:r w:rsidRPr="00ED1783">
          <w:rPr>
            <w:rStyle w:val="Hyperlink"/>
            <w:sz w:val="12"/>
          </w:rPr>
          <w:t>2014</w:t>
        </w:r>
      </w:hyperlink>
      <w:r w:rsidRPr="00ED1783">
        <w:rPr>
          <w:sz w:val="12"/>
        </w:rPr>
        <w:t>Stern, T., 2014. Plenary remarks at COP 20. Available from:</w:t>
      </w:r>
      <w:hyperlink r:id="rId53" w:tgtFrame="_blank" w:history="1">
        <w:r w:rsidRPr="00ED1783">
          <w:rPr>
            <w:rStyle w:val="Hyperlink"/>
            <w:sz w:val="12"/>
          </w:rPr>
          <w:t>http://unfccc.int/files/meetings/lima_dec_2014/statements/application/pdf/cop20_hls_united_states_america.pdf</w:t>
        </w:r>
      </w:hyperlink>
      <w:r w:rsidRPr="00ED1783">
        <w:rPr>
          <w:sz w:val="12"/>
        </w:rPr>
        <w:t xml:space="preserve"> </w:t>
      </w:r>
      <w:hyperlink r:id="rId54" w:tgtFrame="_blank" w:history="1">
        <w:r w:rsidRPr="00ED1783">
          <w:rPr>
            <w:rStyle w:val="Hyperlink"/>
            <w:sz w:val="12"/>
          </w:rPr>
          <w:t>[Google Scholar]</w:t>
        </w:r>
      </w:hyperlink>
      <w:r w:rsidRPr="00ED1783">
        <w:rPr>
          <w:sz w:val="12"/>
        </w:rPr>
        <w:t xml:space="preserve">). The US also doubled renewable energy production in Obama’s first term and announced plans to double it again by 2020 (Stern </w:t>
      </w:r>
      <w:hyperlink r:id="rId55" w:history="1">
        <w:r w:rsidRPr="00ED1783">
          <w:rPr>
            <w:rStyle w:val="Hyperlink"/>
            <w:sz w:val="12"/>
          </w:rPr>
          <w:t>2013b</w:t>
        </w:r>
      </w:hyperlink>
      <w:r w:rsidRPr="00ED1783">
        <w:rPr>
          <w:sz w:val="12"/>
        </w:rPr>
        <w:t>Stern, T., 2013b. High level segment opening statement. Available from:</w:t>
      </w:r>
      <w:hyperlink r:id="rId56" w:tgtFrame="_blank" w:history="1">
        <w:r w:rsidRPr="00ED1783">
          <w:rPr>
            <w:rStyle w:val="Hyperlink"/>
            <w:sz w:val="12"/>
          </w:rPr>
          <w:t>https://unfccc.int/files/meetings/warsaw_nov_2013/statements/application/pdf/cop19_hls_usa.pdf</w:t>
        </w:r>
      </w:hyperlink>
      <w:r w:rsidRPr="00ED1783">
        <w:rPr>
          <w:sz w:val="12"/>
        </w:rPr>
        <w:t xml:space="preserve"> </w:t>
      </w:r>
      <w:hyperlink r:id="rId57" w:tgtFrame="_blank" w:history="1">
        <w:r w:rsidRPr="00ED1783">
          <w:rPr>
            <w:rStyle w:val="Hyperlink"/>
            <w:sz w:val="12"/>
          </w:rPr>
          <w:t>[Google Scholar]</w:t>
        </w:r>
      </w:hyperlink>
      <w:r w:rsidRPr="00ED1783">
        <w:rPr>
          <w:sz w:val="12"/>
        </w:rPr>
        <w:t xml:space="preserve">). In Warsaw, the US further announced that it was making good progress toward meeting its GHG reduction commitment under the Copenhagen Accord (Stern </w:t>
      </w:r>
      <w:hyperlink r:id="rId58" w:history="1">
        <w:r w:rsidRPr="00ED1783">
          <w:rPr>
            <w:rStyle w:val="Hyperlink"/>
            <w:sz w:val="12"/>
          </w:rPr>
          <w:t>2013b</w:t>
        </w:r>
      </w:hyperlink>
      <w:r w:rsidRPr="00ED1783">
        <w:rPr>
          <w:sz w:val="12"/>
        </w:rPr>
        <w:t>Stern, T., 2013b. High level segment opening statement. Available from:</w:t>
      </w:r>
      <w:hyperlink r:id="rId59" w:tgtFrame="_blank" w:history="1">
        <w:r w:rsidRPr="00ED1783">
          <w:rPr>
            <w:rStyle w:val="Hyperlink"/>
            <w:sz w:val="12"/>
          </w:rPr>
          <w:t>https://unfccc.int/files/meetings/warsaw_nov_2013/statements/application/pdf/cop19_hls_usa.pdf</w:t>
        </w:r>
      </w:hyperlink>
      <w:r w:rsidRPr="00ED1783">
        <w:rPr>
          <w:sz w:val="12"/>
        </w:rPr>
        <w:t xml:space="preserve"> </w:t>
      </w:r>
      <w:hyperlink r:id="rId60" w:tgtFrame="_blank" w:history="1">
        <w:r w:rsidRPr="00ED1783">
          <w:rPr>
            <w:rStyle w:val="Hyperlink"/>
            <w:sz w:val="12"/>
          </w:rPr>
          <w:t>[Google Scholar]</w:t>
        </w:r>
      </w:hyperlink>
      <w:r w:rsidRPr="00ED1783">
        <w:rPr>
          <w:sz w:val="12"/>
        </w:rPr>
        <w:t xml:space="preserve">). To further bolster US credibility on domestic climate action, in August 2015, Obama announced his ‘Clean Power Plan’, which was designed to reduce emissions from the power industries by 32% from 2005 levels by 2030 (EPA </w:t>
      </w:r>
      <w:hyperlink r:id="rId61" w:history="1">
        <w:r w:rsidRPr="00ED1783">
          <w:rPr>
            <w:rStyle w:val="Hyperlink"/>
            <w:sz w:val="12"/>
          </w:rPr>
          <w:t>2015</w:t>
        </w:r>
      </w:hyperlink>
      <w:r w:rsidRPr="00ED1783">
        <w:rPr>
          <w:sz w:val="12"/>
        </w:rPr>
        <w:t>EPA, 2015. Regulatory impact analysis for the clean power plan final rule. EPA-452/R-15-003, Available from:</w:t>
      </w:r>
      <w:hyperlink r:id="rId62" w:tgtFrame="_blank" w:history="1">
        <w:r w:rsidRPr="00ED1783">
          <w:rPr>
            <w:rStyle w:val="Hyperlink"/>
            <w:sz w:val="12"/>
          </w:rPr>
          <w:t>https://www3.epa.gov/ttnecas1/docs/ria/utilities_ria_final-clean-power-plan-existing-units_2015-08.pdf</w:t>
        </w:r>
      </w:hyperlink>
      <w:r w:rsidRPr="00ED1783">
        <w:rPr>
          <w:sz w:val="12"/>
        </w:rPr>
        <w:t xml:space="preserve"> </w:t>
      </w:r>
      <w:hyperlink r:id="rId63" w:tgtFrame="_blank" w:history="1">
        <w:r w:rsidRPr="00ED1783">
          <w:rPr>
            <w:rStyle w:val="Hyperlink"/>
            <w:sz w:val="12"/>
          </w:rPr>
          <w:t>[Google Scholar]</w:t>
        </w:r>
      </w:hyperlink>
      <w:r w:rsidRPr="00ED1783">
        <w:rPr>
          <w:sz w:val="12"/>
        </w:rPr>
        <w:t xml:space="preserve">). </w:t>
      </w:r>
      <w:r w:rsidRPr="00ED1783">
        <w:rPr>
          <w:rStyle w:val="StyleUnderline"/>
        </w:rPr>
        <w:t>Instrumental leadership has become a more prominent part of the US strategy for pursuing its goals post-Copenhagen. The US worked hard to form bilateral leadership alliances or coalitions with China and the EU. Obama engaged in personal diplomacy to privately lobby the leaders of China and India to support a deal at COP21 in Paris</w:t>
      </w:r>
      <w:r w:rsidRPr="00ED1783">
        <w:rPr>
          <w:sz w:val="12"/>
        </w:rPr>
        <w:t xml:space="preserve"> (Clémençon </w:t>
      </w:r>
      <w:hyperlink r:id="rId64" w:history="1">
        <w:r w:rsidRPr="00ED1783">
          <w:rPr>
            <w:rStyle w:val="Hyperlink"/>
            <w:sz w:val="12"/>
          </w:rPr>
          <w:t>2016</w:t>
        </w:r>
      </w:hyperlink>
      <w:r w:rsidRPr="00ED1783">
        <w:rPr>
          <w:sz w:val="12"/>
        </w:rPr>
        <w:t>Clémençon, R., 2016. The two sides of the Paris climate agreement: dismal failure or historic breakthrough? Journal of Environment &amp; Development, 25 (1), 3–24. doi:10.1177/1070496516631362</w:t>
      </w:r>
      <w:hyperlink r:id="rId65" w:tgtFrame="_blank" w:history="1">
        <w:r w:rsidRPr="00ED1783">
          <w:rPr>
            <w:rStyle w:val="Hyperlink"/>
            <w:sz w:val="12"/>
          </w:rPr>
          <w:t>[Crossref]</w:t>
        </w:r>
      </w:hyperlink>
      <w:r w:rsidRPr="00ED1783">
        <w:rPr>
          <w:sz w:val="12"/>
        </w:rPr>
        <w:t xml:space="preserve">, </w:t>
      </w:r>
      <w:hyperlink r:id="rId66" w:tgtFrame="_blank" w:history="1">
        <w:r w:rsidRPr="00ED1783">
          <w:rPr>
            <w:rStyle w:val="Hyperlink"/>
            <w:sz w:val="12"/>
          </w:rPr>
          <w:t>[Web of Science ®]</w:t>
        </w:r>
      </w:hyperlink>
      <w:r w:rsidRPr="00ED1783">
        <w:rPr>
          <w:sz w:val="12"/>
        </w:rPr>
        <w:t xml:space="preserve">, , </w:t>
      </w:r>
      <w:hyperlink r:id="rId67" w:tgtFrame="_blank" w:history="1">
        <w:r w:rsidRPr="00ED1783">
          <w:rPr>
            <w:rStyle w:val="Hyperlink"/>
            <w:sz w:val="12"/>
          </w:rPr>
          <w:t>[Google Scholar]</w:t>
        </w:r>
      </w:hyperlink>
      <w:r w:rsidRPr="00ED1783">
        <w:rPr>
          <w:sz w:val="12"/>
        </w:rPr>
        <w:t xml:space="preserve">, p. 6), and, in the run-up to Paris, the US invested heavily in improving cooperation with China. </w:t>
      </w:r>
      <w:r w:rsidRPr="00ED1783">
        <w:rPr>
          <w:rStyle w:val="StyleUnderline"/>
        </w:rPr>
        <w:t>In successive years prior to COP21 in Paris, the US and China made high profile bilateral climate cooperation announcements.</w:t>
      </w:r>
      <w:r w:rsidRPr="00ED1783">
        <w:rPr>
          <w:sz w:val="12"/>
        </w:rPr>
        <w:t xml:space="preserve"> In November 2014, the US and China announced their respective post-2020 intended national contributions in which the US pledged to reduce its emissions by 26–28% below its 2005 level in 2025 and China pledged to peak its CO2 emissions around 2030, while both sides pledged to increase ambition over time. </w:t>
      </w:r>
      <w:r w:rsidRPr="00ED1783">
        <w:rPr>
          <w:rStyle w:val="StyleUnderline"/>
        </w:rPr>
        <w:t>The purpose of the announcement was to ‘inject momentum into the global climate negotiations and inspire other countries to join in coming forward with ambitious actions’</w:t>
      </w:r>
      <w:r w:rsidRPr="00ED1783">
        <w:rPr>
          <w:sz w:val="12"/>
        </w:rPr>
        <w:t xml:space="preserve"> (White House </w:t>
      </w:r>
      <w:hyperlink r:id="rId68" w:history="1">
        <w:r w:rsidRPr="00ED1783">
          <w:rPr>
            <w:rStyle w:val="Hyperlink"/>
            <w:sz w:val="12"/>
          </w:rPr>
          <w:t>2014b</w:t>
        </w:r>
      </w:hyperlink>
      <w:r w:rsidRPr="00ED1783">
        <w:rPr>
          <w:sz w:val="12"/>
        </w:rPr>
        <w:t>White House, 2014b. U.S.-China joint announcement on climate change. Available from:</w:t>
      </w:r>
      <w:hyperlink r:id="rId69" w:tgtFrame="_blank" w:history="1">
        <w:r w:rsidRPr="00ED1783">
          <w:rPr>
            <w:rStyle w:val="Hyperlink"/>
            <w:sz w:val="12"/>
          </w:rPr>
          <w:t>https://obamawhitehouse.archives.gov/the-press-office/2014/11/11/us-china-joint-announcement-climate-change</w:t>
        </w:r>
      </w:hyperlink>
      <w:r w:rsidRPr="00ED1783">
        <w:rPr>
          <w:sz w:val="12"/>
        </w:rPr>
        <w:t xml:space="preserve">[Accessed 11 Nov] </w:t>
      </w:r>
      <w:hyperlink r:id="rId70" w:tgtFrame="_blank" w:history="1">
        <w:r w:rsidRPr="00ED1783">
          <w:rPr>
            <w:rStyle w:val="Hyperlink"/>
            <w:sz w:val="12"/>
          </w:rPr>
          <w:t>[Google Scholar]</w:t>
        </w:r>
      </w:hyperlink>
      <w:r w:rsidRPr="00ED1783">
        <w:rPr>
          <w:sz w:val="12"/>
        </w:rPr>
        <w:t xml:space="preserve">). The 2014 </w:t>
      </w:r>
      <w:r w:rsidRPr="00ED1783">
        <w:rPr>
          <w:sz w:val="12"/>
        </w:rPr>
        <w:lastRenderedPageBreak/>
        <w:t xml:space="preserve">announcement was followed up in September 2015 by a joint presidential statement. Both Obama and Xi Jinping stressed the need to coordinate action to combat climate change by emphasizing their personal commitment to a successful agreement in Paris, laying out their joint vision for the outcome of the negotiations, stating their goals for enhancing bilateral and multilateral cooperation, and reaffirming their commitment to take aggressive domestic climate actions (White House </w:t>
      </w:r>
      <w:hyperlink r:id="rId71" w:history="1">
        <w:r w:rsidRPr="00ED1783">
          <w:rPr>
            <w:rStyle w:val="Hyperlink"/>
            <w:sz w:val="12"/>
          </w:rPr>
          <w:t>2015b</w:t>
        </w:r>
      </w:hyperlink>
      <w:r w:rsidRPr="00ED1783">
        <w:rPr>
          <w:sz w:val="12"/>
        </w:rPr>
        <w:t>White House, 2015b. U.S.-China joint presidential statement on climate changeAvailable from:</w:t>
      </w:r>
      <w:hyperlink r:id="rId72" w:tgtFrame="_blank" w:history="1">
        <w:r w:rsidRPr="00ED1783">
          <w:rPr>
            <w:rStyle w:val="Hyperlink"/>
            <w:sz w:val="12"/>
          </w:rPr>
          <w:t>https://obamawhitehouse.archives.gov/the-press-office/2015/09/25/us-china-joint-presidential-statement-climate-change</w:t>
        </w:r>
      </w:hyperlink>
      <w:r w:rsidRPr="00ED1783">
        <w:rPr>
          <w:sz w:val="12"/>
        </w:rPr>
        <w:t xml:space="preserve">[Accessed 25 Sep]. </w:t>
      </w:r>
      <w:hyperlink r:id="rId73" w:tgtFrame="_blank" w:history="1">
        <w:r w:rsidRPr="00ED1783">
          <w:rPr>
            <w:rStyle w:val="Hyperlink"/>
            <w:sz w:val="12"/>
          </w:rPr>
          <w:t>[Google Scholar]</w:t>
        </w:r>
      </w:hyperlink>
      <w:r w:rsidRPr="00ED1783">
        <w:rPr>
          <w:sz w:val="12"/>
        </w:rPr>
        <w:t xml:space="preserve">). Their attempt to provide coordinated and joint leadership prior to Paris stands in stark contrast to the lack of cooperation and frosty relations in Copenhagen (Parker et al. </w:t>
      </w:r>
      <w:hyperlink r:id="rId74" w:history="1">
        <w:r w:rsidRPr="00ED1783">
          <w:rPr>
            <w:rStyle w:val="Hyperlink"/>
            <w:sz w:val="12"/>
          </w:rPr>
          <w:t>2012</w:t>
        </w:r>
      </w:hyperlink>
      <w:r w:rsidRPr="00ED1783">
        <w:rPr>
          <w:sz w:val="12"/>
        </w:rPr>
        <w:t>Parker, C.F., et al., 2012. Fragmented climate change leadership: making sense of the ambiguous outcome of COP-15. Environmental Politics, 21 (2), 268–286. doi:10.1080/09644016.2012.651903</w:t>
      </w:r>
      <w:hyperlink r:id="rId75" w:history="1">
        <w:r w:rsidRPr="00ED1783">
          <w:rPr>
            <w:rStyle w:val="Hyperlink"/>
            <w:sz w:val="12"/>
          </w:rPr>
          <w:t>[Taylor &amp; Francis Online]</w:t>
        </w:r>
      </w:hyperlink>
      <w:r w:rsidRPr="00ED1783">
        <w:rPr>
          <w:sz w:val="12"/>
        </w:rPr>
        <w:t xml:space="preserve">, </w:t>
      </w:r>
      <w:hyperlink r:id="rId76" w:tgtFrame="_blank" w:history="1">
        <w:r w:rsidRPr="00ED1783">
          <w:rPr>
            <w:rStyle w:val="Hyperlink"/>
            <w:sz w:val="12"/>
          </w:rPr>
          <w:t>[Web of Science ®]</w:t>
        </w:r>
      </w:hyperlink>
      <w:r w:rsidRPr="00ED1783">
        <w:rPr>
          <w:sz w:val="12"/>
        </w:rPr>
        <w:t xml:space="preserve">, , </w:t>
      </w:r>
      <w:hyperlink r:id="rId77" w:tgtFrame="_blank" w:history="1">
        <w:r w:rsidRPr="00ED1783">
          <w:rPr>
            <w:rStyle w:val="Hyperlink"/>
            <w:sz w:val="12"/>
          </w:rPr>
          <w:t>[Google Scholar]</w:t>
        </w:r>
      </w:hyperlink>
      <w:r w:rsidRPr="00ED1783">
        <w:rPr>
          <w:sz w:val="12"/>
        </w:rPr>
        <w:t xml:space="preserve">). The bilateral partnership between the US and China has been highlighted as a key factor in explaining the positive outcome in Paris (Dimitrov </w:t>
      </w:r>
      <w:hyperlink r:id="rId78" w:history="1">
        <w:r w:rsidRPr="00ED1783">
          <w:rPr>
            <w:rStyle w:val="Hyperlink"/>
            <w:sz w:val="12"/>
          </w:rPr>
          <w:t>2016</w:t>
        </w:r>
      </w:hyperlink>
      <w:r w:rsidRPr="00ED1783">
        <w:rPr>
          <w:sz w:val="12"/>
        </w:rPr>
        <w:t>Dimitrov, R.S., 2016. The Paris Agreement on climate change: behind closed doors. Global Environmental Politics, 16 (3), 1–11. doi:10.1162/GLEP_a_00361</w:t>
      </w:r>
      <w:hyperlink r:id="rId79" w:tgtFrame="_blank" w:history="1">
        <w:r w:rsidRPr="00ED1783">
          <w:rPr>
            <w:rStyle w:val="Hyperlink"/>
            <w:sz w:val="12"/>
          </w:rPr>
          <w:t>[Crossref]</w:t>
        </w:r>
      </w:hyperlink>
      <w:r w:rsidRPr="00ED1783">
        <w:rPr>
          <w:sz w:val="12"/>
        </w:rPr>
        <w:t xml:space="preserve">, </w:t>
      </w:r>
      <w:hyperlink r:id="rId80" w:tgtFrame="_blank" w:history="1">
        <w:r w:rsidRPr="00ED1783">
          <w:rPr>
            <w:rStyle w:val="Hyperlink"/>
            <w:sz w:val="12"/>
          </w:rPr>
          <w:t>[Web of Science ®]</w:t>
        </w:r>
      </w:hyperlink>
      <w:r w:rsidRPr="00ED1783">
        <w:rPr>
          <w:sz w:val="12"/>
        </w:rPr>
        <w:t xml:space="preserve">, , </w:t>
      </w:r>
      <w:hyperlink r:id="rId81" w:tgtFrame="_blank" w:history="1">
        <w:r w:rsidRPr="00ED1783">
          <w:rPr>
            <w:rStyle w:val="Hyperlink"/>
            <w:sz w:val="12"/>
          </w:rPr>
          <w:t>[Google Scholar]</w:t>
        </w:r>
      </w:hyperlink>
      <w:r w:rsidRPr="00ED1783">
        <w:rPr>
          <w:sz w:val="12"/>
        </w:rPr>
        <w:t xml:space="preserve">, p. 9). </w:t>
      </w:r>
      <w:r w:rsidRPr="00ED1783">
        <w:rPr>
          <w:rStyle w:val="StyleUnderline"/>
        </w:rPr>
        <w:t>Once it became clear that the GHG emissions goals of a new agreement would be nationally determined, the US partnered with the EU to work toward a hybrid system that would balance the flexibility of bottom-up pledges with top-down accountability in a meaningful way</w:t>
      </w:r>
      <w:r w:rsidRPr="00ED1783">
        <w:rPr>
          <w:sz w:val="12"/>
        </w:rPr>
        <w:t xml:space="preserve">. The US and EU goals were to ensure that the nationally generated commitments would be subject to rigorous reporting, monitoring, and review to confirm countries were actually following through on their obligations (Parker et al. </w:t>
      </w:r>
      <w:hyperlink r:id="rId82" w:history="1">
        <w:r w:rsidRPr="00ED1783">
          <w:rPr>
            <w:rStyle w:val="Hyperlink"/>
            <w:sz w:val="12"/>
          </w:rPr>
          <w:t>2017</w:t>
        </w:r>
      </w:hyperlink>
      <w:r w:rsidRPr="00ED1783">
        <w:rPr>
          <w:sz w:val="12"/>
        </w:rPr>
        <w:t>Parker, C.F., Karlsson, C., and Hjerpe, M., 2017. Assessing the European Union’s global climate change leadership: from Copenhagen to the Paris Agreement. Journal of European Integration, 39 (2), 239–252. doi:10.1080/07036337.2016.1275608</w:t>
      </w:r>
      <w:hyperlink r:id="rId83" w:history="1">
        <w:r w:rsidRPr="00ED1783">
          <w:rPr>
            <w:rStyle w:val="Hyperlink"/>
            <w:sz w:val="12"/>
          </w:rPr>
          <w:t>[Taylor &amp; Francis Online]</w:t>
        </w:r>
      </w:hyperlink>
      <w:r w:rsidRPr="00ED1783">
        <w:rPr>
          <w:sz w:val="12"/>
        </w:rPr>
        <w:t xml:space="preserve">, </w:t>
      </w:r>
      <w:hyperlink r:id="rId84" w:tgtFrame="_blank" w:history="1">
        <w:r w:rsidRPr="00ED1783">
          <w:rPr>
            <w:rStyle w:val="Hyperlink"/>
            <w:sz w:val="12"/>
          </w:rPr>
          <w:t>[Web of Science ®]</w:t>
        </w:r>
      </w:hyperlink>
      <w:r w:rsidRPr="00ED1783">
        <w:rPr>
          <w:sz w:val="12"/>
        </w:rPr>
        <w:t xml:space="preserve">, , </w:t>
      </w:r>
      <w:hyperlink r:id="rId85" w:tgtFrame="_blank" w:history="1">
        <w:r w:rsidRPr="00ED1783">
          <w:rPr>
            <w:rStyle w:val="Hyperlink"/>
            <w:sz w:val="12"/>
          </w:rPr>
          <w:t>[Google Scholar]</w:t>
        </w:r>
      </w:hyperlink>
      <w:r w:rsidRPr="00ED1783">
        <w:rPr>
          <w:sz w:val="12"/>
        </w:rPr>
        <w:t xml:space="preserve">). </w:t>
      </w:r>
      <w:r w:rsidRPr="00ED1783">
        <w:rPr>
          <w:rStyle w:val="StyleUnderline"/>
        </w:rPr>
        <w:t>The robust provisions for transparency, accounting, and ratcheting can be credited to the overlapping preferences of a coalition of developing and developed countries</w:t>
      </w:r>
      <w:r w:rsidRPr="00ED1783">
        <w:rPr>
          <w:sz w:val="12"/>
        </w:rPr>
        <w:t xml:space="preserve">. This informal ‘friends of the rules’ group pushed to ensure these elements were included in the final agreement (Rajamani </w:t>
      </w:r>
      <w:hyperlink r:id="rId86" w:history="1">
        <w:r w:rsidRPr="00ED1783">
          <w:rPr>
            <w:rStyle w:val="Hyperlink"/>
            <w:sz w:val="12"/>
          </w:rPr>
          <w:t>2016</w:t>
        </w:r>
      </w:hyperlink>
      <w:r w:rsidRPr="00ED1783">
        <w:rPr>
          <w:sz w:val="12"/>
        </w:rPr>
        <w:t>Rajamani, L., 2016. Ambition and differentiation in the 2015 Paris Agreement: interpretative possibilities and underlying politics. International and Comparative Law Quarterly, 65 (2), 493–514.</w:t>
      </w:r>
      <w:hyperlink r:id="rId87" w:tgtFrame="_blank" w:history="1">
        <w:r w:rsidRPr="00ED1783">
          <w:rPr>
            <w:rStyle w:val="Hyperlink"/>
            <w:sz w:val="12"/>
          </w:rPr>
          <w:t>[Crossref]</w:t>
        </w:r>
      </w:hyperlink>
      <w:r w:rsidRPr="00ED1783">
        <w:rPr>
          <w:sz w:val="12"/>
        </w:rPr>
        <w:t xml:space="preserve">, </w:t>
      </w:r>
      <w:hyperlink r:id="rId88" w:tgtFrame="_blank" w:history="1">
        <w:r w:rsidRPr="00ED1783">
          <w:rPr>
            <w:rStyle w:val="Hyperlink"/>
            <w:sz w:val="12"/>
          </w:rPr>
          <w:t>[Web of Science ®]</w:t>
        </w:r>
      </w:hyperlink>
      <w:r w:rsidRPr="00ED1783">
        <w:rPr>
          <w:sz w:val="12"/>
        </w:rPr>
        <w:t xml:space="preserve">, , </w:t>
      </w:r>
      <w:hyperlink r:id="rId89" w:tgtFrame="_blank" w:history="1">
        <w:r w:rsidRPr="00ED1783">
          <w:rPr>
            <w:rStyle w:val="Hyperlink"/>
            <w:sz w:val="12"/>
          </w:rPr>
          <w:t>[Google Scholar]</w:t>
        </w:r>
      </w:hyperlink>
      <w:r w:rsidRPr="00ED1783">
        <w:rPr>
          <w:sz w:val="12"/>
        </w:rPr>
        <w:t>, p. 500).</w:t>
      </w:r>
    </w:p>
    <w:p w14:paraId="73E53243" w14:textId="77777777" w:rsidR="00C761A5" w:rsidRDefault="00C761A5" w:rsidP="00C761A5">
      <w:pPr>
        <w:pStyle w:val="Heading3"/>
      </w:pPr>
      <w:r>
        <w:lastRenderedPageBreak/>
        <w:t>Impact – China</w:t>
      </w:r>
    </w:p>
    <w:p w14:paraId="3AC61EAA" w14:textId="33197429" w:rsidR="00C761A5" w:rsidRDefault="00C761A5" w:rsidP="00C761A5">
      <w:pPr>
        <w:pStyle w:val="Heading4"/>
      </w:pPr>
      <w:r>
        <w:t xml:space="preserve">Hegemony is key to prevent a rising China </w:t>
      </w:r>
    </w:p>
    <w:p w14:paraId="5D933001" w14:textId="77777777" w:rsidR="00C761A5" w:rsidRPr="00096A53" w:rsidRDefault="00C761A5" w:rsidP="00C761A5">
      <w:pPr>
        <w:spacing w:after="0"/>
      </w:pPr>
      <w:r w:rsidRPr="009824E3">
        <w:rPr>
          <w:rStyle w:val="Style13ptBold"/>
        </w:rPr>
        <w:t>Kitfield 18</w:t>
      </w:r>
      <w:r>
        <w:rPr>
          <w:rStyle w:val="Hyperlink"/>
        </w:rPr>
        <w:t xml:space="preserve"> (James Kitfield a senior fellow at the Center for the Study of the Presidency &amp; Congress and a Defense One contributor. He is a former senior correspondent for National Journal and has written on defense, national security and foreign policy issues from Washington, D.C. for more than two decades, ”The US &amp; China: A Colder Peace or Thucydides’ Trap?” 12/12/18, </w:t>
      </w:r>
      <w:hyperlink r:id="rId90" w:history="1">
        <w:r w:rsidRPr="00EF3429">
          <w:rPr>
            <w:rStyle w:val="Hyperlink"/>
          </w:rPr>
          <w:t>https://breakingdefense.com/2018/12/the-us-china-a-colder-peace-or-thucydides-trap/</w:t>
        </w:r>
      </w:hyperlink>
      <w:r>
        <w:rPr>
          <w:rStyle w:val="Hyperlink"/>
        </w:rPr>
        <w:t>, sg)</w:t>
      </w:r>
    </w:p>
    <w:p w14:paraId="72A584CE" w14:textId="77777777" w:rsidR="00C761A5" w:rsidRPr="009A288D" w:rsidRDefault="00C761A5" w:rsidP="00C761A5">
      <w:pPr>
        <w:rPr>
          <w:sz w:val="16"/>
        </w:rPr>
      </w:pPr>
      <w:r w:rsidRPr="002C7144">
        <w:rPr>
          <w:u w:val="single"/>
        </w:rPr>
        <w:t>In late October, Southeast Asian navies held their first-ever joint exercises with their Chinese counterparts</w:t>
      </w:r>
      <w:r w:rsidRPr="009A288D">
        <w:rPr>
          <w:sz w:val="16"/>
        </w:rPr>
        <w:t xml:space="preserve">. The hope was to ease years of tensions over disputed islands in the South China Sea. Instead, </w:t>
      </w:r>
      <w:r w:rsidRPr="002C7144">
        <w:rPr>
          <w:b/>
          <w:bCs/>
          <w:u w:val="single"/>
        </w:rPr>
        <w:t>the exercises gave an alarming preview of how Chinese hegemony would work.</w:t>
      </w:r>
      <w:r>
        <w:rPr>
          <w:b/>
          <w:bCs/>
          <w:u w:val="single"/>
        </w:rPr>
        <w:t xml:space="preserve"> </w:t>
      </w:r>
      <w:r w:rsidRPr="009A288D">
        <w:rPr>
          <w:sz w:val="16"/>
        </w:rPr>
        <w:t xml:space="preserve">(Wikimedia Commons) The “nine-dash line” describing Chinese claims to the South China Sea During a briefing for officers from the 10-country Association of South East Asian Nations, the chief of China’s Southern Theater Command presented a map including the “nine-dash line” border long used by Beijing to claim dominion over nearly the entire South China Sea — claims the ASEAN members do not recognize. Despite an international tribunal declaring in 2016 that the nine-dash demarcation had “no legal basis” in international law, the Chinese official insisted to his ASEAN counterparts not only that the 9-dash line delineated Chinese sovereignty, but that as head of Southern Theater Command, he was responsible for enforcing those boundaries. According to U.S. officials, the </w:t>
      </w:r>
      <w:r w:rsidRPr="004C0E2D">
        <w:rPr>
          <w:u w:val="single"/>
        </w:rPr>
        <w:t>ASEAN naval leaders were outraged</w:t>
      </w:r>
      <w:r w:rsidRPr="009A288D">
        <w:rPr>
          <w:sz w:val="16"/>
        </w:rPr>
        <w:t xml:space="preserve"> — though not surprised — </w:t>
      </w:r>
      <w:r w:rsidRPr="004C0E2D">
        <w:rPr>
          <w:u w:val="single"/>
        </w:rPr>
        <w:t xml:space="preserve">by </w:t>
      </w:r>
      <w:r w:rsidRPr="009A288D">
        <w:rPr>
          <w:sz w:val="16"/>
        </w:rPr>
        <w:t>what seemed like</w:t>
      </w:r>
      <w:r w:rsidRPr="004C0E2D">
        <w:rPr>
          <w:u w:val="single"/>
        </w:rPr>
        <w:t xml:space="preserve"> a deliberately insulting provocation by the Chinese.</w:t>
      </w:r>
      <w:r>
        <w:rPr>
          <w:u w:val="single"/>
        </w:rPr>
        <w:t xml:space="preserve"> </w:t>
      </w:r>
      <w:r w:rsidRPr="004C0E2D">
        <w:rPr>
          <w:u w:val="single"/>
        </w:rPr>
        <w:t>China</w:t>
      </w:r>
      <w:r w:rsidRPr="009A288D">
        <w:rPr>
          <w:sz w:val="16"/>
        </w:rPr>
        <w:t xml:space="preserve"> has done much more than talk, of course. It </w:t>
      </w:r>
      <w:r w:rsidRPr="004C0E2D">
        <w:rPr>
          <w:u w:val="single"/>
        </w:rPr>
        <w:t>has built seven artificial islands on shallow reefs in the South China Sea, all in areas claimed by other countries, and claimed exclusive maritime zones around them in contradiction to international law.</w:t>
      </w:r>
      <w:r w:rsidRPr="009A288D">
        <w:rPr>
          <w:sz w:val="16"/>
        </w:rPr>
        <w:t xml:space="preserve"> As recently as October, a Chinese destroyer nearly collided with the USS Decatur as it was conducting a routine “freedom of navigation” patrol in international waters near the Spratly Islands, prompting Secretary of Defense Jim Mattis to cancel a scheduled trip to China. Back in 2015, Chinese President Xi </w:t>
      </w:r>
      <w:r w:rsidRPr="004C0E2D">
        <w:rPr>
          <w:u w:val="single"/>
        </w:rPr>
        <w:t>Jinping tried to calm regional nerves by publicly promising not to “militarize” the man-made islands</w:t>
      </w:r>
      <w:r w:rsidRPr="009A288D">
        <w:rPr>
          <w:sz w:val="16"/>
        </w:rPr>
        <w:t>. Earlier this year</w:t>
      </w:r>
      <w:r w:rsidRPr="004C0E2D">
        <w:rPr>
          <w:u w:val="single"/>
        </w:rPr>
        <w:t>, however, U.S. surveillance confirmed the islands now boast military airstrips</w:t>
      </w:r>
      <w:r w:rsidRPr="009A288D">
        <w:rPr>
          <w:sz w:val="16"/>
        </w:rPr>
        <w:t xml:space="preserve"> and facilities and are bristling with anti-ship and surface-to-air (SAM) missiles. “What my predecessor called a ‘Great Wall of Sand’ three years ago is now a ‘Great Wall of SAMs,’ giving the People’s Republic of China the ability to exert national control over international water and airspace over which $3 trillion in goods travel every year,” said Admiral Philip Davidson. (Davidson, new head of the recently renamed U.S. Indo-Pacific Command, spoke last week via video link to a CSIS conference on China). “</w:t>
      </w:r>
      <w:r w:rsidRPr="004C0E2D">
        <w:rPr>
          <w:u w:val="single"/>
        </w:rPr>
        <w:t>The PRC says it’s militarizing these islands in order to defend Chinese ‘sovereignty,’ but</w:t>
      </w:r>
      <w:r w:rsidRPr="009A288D">
        <w:rPr>
          <w:sz w:val="16"/>
        </w:rPr>
        <w:t xml:space="preserve"> </w:t>
      </w:r>
      <w:r w:rsidRPr="004C0E2D">
        <w:rPr>
          <w:u w:val="single"/>
        </w:rPr>
        <w:t>in doing so they are violating the sovereignty of every other nation to fly, sail, trade and operate in accordance with international law.”</w:t>
      </w:r>
      <w:r>
        <w:rPr>
          <w:u w:val="single"/>
        </w:rPr>
        <w:t xml:space="preserve"> </w:t>
      </w:r>
      <w:r w:rsidRPr="009A288D">
        <w:rPr>
          <w:sz w:val="16"/>
        </w:rPr>
        <w:t xml:space="preserve">CSIS image China’s new airstrip built over Fiery Cross Reef in the South China Sea (CSIS image) “The </w:t>
      </w:r>
      <w:r w:rsidRPr="004C0E2D">
        <w:rPr>
          <w:u w:val="single"/>
        </w:rPr>
        <w:t>intensifying competition between the United States and China is not just driven by the traditional power politics between an established power and an emerging power</w:t>
      </w:r>
      <w:r w:rsidRPr="009A288D">
        <w:rPr>
          <w:sz w:val="16"/>
        </w:rPr>
        <w:t xml:space="preserve">, but rather I believe </w:t>
      </w:r>
      <w:r w:rsidRPr="009670A9">
        <w:rPr>
          <w:u w:val="single"/>
        </w:rPr>
        <w:t>we are facing something much more serious</w:t>
      </w:r>
      <w:r w:rsidRPr="009A288D">
        <w:rPr>
          <w:sz w:val="16"/>
        </w:rPr>
        <w:t>,” Davidson said, in some of the most blunt and pointed rhetoric heard from a four-star theater commander since the Cold War. “</w:t>
      </w:r>
      <w:r w:rsidRPr="009670A9">
        <w:rPr>
          <w:u w:val="single"/>
        </w:rPr>
        <w:t>I see a fundamental divergence of values that leads to two incomparable visions of the future</w:t>
      </w:r>
      <w:r w:rsidRPr="009670A9">
        <w:rPr>
          <w:b/>
          <w:bCs/>
          <w:u w:val="single"/>
        </w:rPr>
        <w:t>. I think those two incomparable visions are between China and the rules-based international order</w:t>
      </w:r>
      <w:r w:rsidRPr="009A288D">
        <w:rPr>
          <w:sz w:val="16"/>
        </w:rPr>
        <w:t xml:space="preserve">.” SPONSORED 50 Years of Innovation: 10 Key Milestones For a half century, DRS has provided military forces around the world with advanced technologies and capabilities to meet their mission needs. Here are some highlights. From LEONARDO DRS </w:t>
      </w:r>
      <w:r w:rsidRPr="009670A9">
        <w:rPr>
          <w:b/>
          <w:bCs/>
          <w:u w:val="single"/>
        </w:rPr>
        <w:t>“China is looking to change the world order to one in which national power is more important than international law,</w:t>
      </w:r>
      <w:r w:rsidRPr="009A288D">
        <w:rPr>
          <w:sz w:val="16"/>
        </w:rPr>
        <w:t xml:space="preserve"> </w:t>
      </w:r>
      <w:r w:rsidRPr="009670A9">
        <w:rPr>
          <w:u w:val="single"/>
        </w:rPr>
        <w:t>reflecting a system in which ‘the strong do what they will, and the weak do what they must</w:t>
      </w:r>
      <w:r w:rsidRPr="009A288D">
        <w:rPr>
          <w:sz w:val="16"/>
        </w:rPr>
        <w:t xml:space="preserve">,’” said Davidson, quoting the ancient historian Thucydides. </w:t>
      </w:r>
      <w:r w:rsidRPr="009824E3">
        <w:rPr>
          <w:b/>
          <w:bCs/>
          <w:u w:val="single"/>
        </w:rPr>
        <w:t>What’s needed</w:t>
      </w:r>
      <w:r w:rsidRPr="009A288D">
        <w:rPr>
          <w:sz w:val="16"/>
        </w:rPr>
        <w:t xml:space="preserve">, many experts argue, </w:t>
      </w:r>
      <w:r w:rsidRPr="009824E3">
        <w:rPr>
          <w:b/>
          <w:bCs/>
          <w:u w:val="single"/>
        </w:rPr>
        <w:t>is a more muscular U.S. strategy towards China</w:t>
      </w:r>
      <w:r w:rsidRPr="009A288D">
        <w:rPr>
          <w:sz w:val="16"/>
        </w:rPr>
        <w:t xml:space="preserve"> — a strategy informed by the same kind of hard-nosed realism that drove U.S. policy towards the Soviet Union during the Cold War. </w:t>
      </w:r>
      <w:r w:rsidRPr="009670A9">
        <w:rPr>
          <w:u w:val="single"/>
        </w:rPr>
        <w:t>The United States was able to check Soviet expansionism with a close web of alliances</w:t>
      </w:r>
      <w:r w:rsidRPr="009A288D">
        <w:rPr>
          <w:sz w:val="16"/>
        </w:rPr>
        <w:t xml:space="preserve">; a combined conventional and nuclear deterrent that matched Soviet capabilities and resisted coercion; </w:t>
      </w:r>
      <w:r w:rsidRPr="009670A9">
        <w:rPr>
          <w:u w:val="single"/>
        </w:rPr>
        <w:t>and assertive propaganda</w:t>
      </w:r>
      <w:r w:rsidRPr="009A288D">
        <w:rPr>
          <w:sz w:val="16"/>
        </w:rPr>
        <w:t xml:space="preserve"> — what today is called “information operations” — </w:t>
      </w:r>
      <w:r w:rsidRPr="009670A9">
        <w:rPr>
          <w:u w:val="single"/>
        </w:rPr>
        <w:t>that broadcast the benefits of democracy over tyranny</w:t>
      </w:r>
      <w:r w:rsidRPr="009A288D">
        <w:rPr>
          <w:sz w:val="16"/>
        </w:rPr>
        <w:t xml:space="preserve"> to the oppressed peoples of the eastern bloc. Despite the unavoidable tensions in such a strategy, the United States continued to engage with Moscow on arms control and other areas of possible cooperation., Most crucially, </w:t>
      </w:r>
      <w:r w:rsidRPr="009670A9">
        <w:rPr>
          <w:u w:val="single"/>
        </w:rPr>
        <w:t xml:space="preserve">despite proxy wars </w:t>
      </w:r>
      <w:r w:rsidRPr="009A288D">
        <w:rPr>
          <w:sz w:val="16"/>
        </w:rPr>
        <w:t xml:space="preserve">in Korea, Vietnam, and Afghanistan, </w:t>
      </w:r>
      <w:r w:rsidRPr="009670A9">
        <w:rPr>
          <w:u w:val="single"/>
        </w:rPr>
        <w:t xml:space="preserve">the </w:t>
      </w:r>
      <w:r w:rsidRPr="009670A9">
        <w:rPr>
          <w:u w:val="single"/>
        </w:rPr>
        <w:lastRenderedPageBreak/>
        <w:t>strategy avoided direct conflict between great powers through four decades of the Cold War.</w:t>
      </w:r>
      <w:r>
        <w:rPr>
          <w:u w:val="single"/>
        </w:rPr>
        <w:t xml:space="preserve"> </w:t>
      </w:r>
      <w:r w:rsidRPr="009A288D">
        <w:rPr>
          <w:sz w:val="16"/>
        </w:rPr>
        <w:t xml:space="preserve">CSIS AMTI graphic Chinese aircraft, missile, and radar ranges over the South China Sea. (Graphic by Center for Strategic &amp; International Studies) (Click to expand) Accommodation Has Failed Even before the Trump administration initiated a trade war with China involving hundreds of billions of dollars in punitive tariffs, there were signs of a fundamental, strategic divergence that echoes the Cold War. The U.S. had hoped that, by integrating China into a rules-based international order, exposure to Western values and increasing economic prosperity — including a nine-fold increase in GDP since joining the World Trade Organization in 2001 — would moderate the Communist Party’s authoritarian and mercantilist impulses. But a growing number of U.S. national security and foreign affairs experts have concluded that </w:t>
      </w:r>
      <w:r w:rsidRPr="0052168A">
        <w:rPr>
          <w:b/>
          <w:bCs/>
          <w:u w:val="single"/>
        </w:rPr>
        <w:t>the decades-old strategy of accommodation and engagement with China has simply failed.</w:t>
      </w:r>
      <w:r>
        <w:rPr>
          <w:b/>
          <w:bCs/>
          <w:u w:val="single"/>
        </w:rPr>
        <w:t xml:space="preserve"> </w:t>
      </w:r>
      <w:r w:rsidRPr="009A288D">
        <w:rPr>
          <w:sz w:val="16"/>
        </w:rPr>
        <w:t xml:space="preserve">Chinese President Xi Jinping inspects PLA troops Instead, </w:t>
      </w:r>
      <w:r w:rsidRPr="0052168A">
        <w:rPr>
          <w:u w:val="single"/>
        </w:rPr>
        <w:t>the party has used China’s rapidly accumulating power to crack down on dissent at home, bully its neighbors, and challenge the United States in Asia and worldwide.</w:t>
      </w:r>
      <w:r w:rsidRPr="009A288D">
        <w:rPr>
          <w:sz w:val="16"/>
        </w:rPr>
        <w:t xml:space="preserve"> Engagement with the US has not stopped Beijing from persistently bending the rules of international trade in service to China’s voracious mercantilism, erecting steep tariffs, forcing corporations to surrender intellectual property or compromise their ethics for the privilege of accessing the Chinese market, and outright stealing proprietary technology from U.S. corporations through cyber espionage. Benefiting from other countries’ free markets has not stopped China from launching a 10-year plan to use government subsidies, state-controlled firms, and “military-civil fusion” between the armed forces and private companies to pursue dominance in high-tech sectors from electric cars to artificial intelligence. </w:t>
      </w:r>
      <w:r w:rsidRPr="0052168A">
        <w:rPr>
          <w:u w:val="single"/>
        </w:rPr>
        <w:t>Entering the global economy has not stopped China from exercising “debt diplomacy” with its “One Belt, One Road” project, loaning hundreds of billions</w:t>
      </w:r>
      <w:r w:rsidRPr="009A288D">
        <w:rPr>
          <w:sz w:val="16"/>
        </w:rPr>
        <w:t xml:space="preserve"> of dollars </w:t>
      </w:r>
      <w:r w:rsidRPr="0052168A">
        <w:rPr>
          <w:u w:val="single"/>
        </w:rPr>
        <w:t>to</w:t>
      </w:r>
      <w:r w:rsidRPr="009A288D">
        <w:rPr>
          <w:sz w:val="16"/>
        </w:rPr>
        <w:t xml:space="preserve"> often </w:t>
      </w:r>
      <w:r w:rsidRPr="0052168A">
        <w:rPr>
          <w:u w:val="single"/>
        </w:rPr>
        <w:t>corrupt government officials in underdeveloped nations in order to bind them to Beijing</w:t>
      </w:r>
      <w:r w:rsidRPr="009A288D">
        <w:rPr>
          <w:sz w:val="16"/>
        </w:rPr>
        <w:t xml:space="preserve">. </w:t>
      </w:r>
      <w:r w:rsidRPr="0052168A">
        <w:rPr>
          <w:u w:val="single"/>
        </w:rPr>
        <w:t>Exposure</w:t>
      </w:r>
      <w:r w:rsidRPr="009A288D">
        <w:rPr>
          <w:sz w:val="16"/>
        </w:rPr>
        <w:t xml:space="preserve"> to liberal values </w:t>
      </w:r>
      <w:r w:rsidRPr="0052168A">
        <w:rPr>
          <w:u w:val="single"/>
        </w:rPr>
        <w:t>has not stopped</w:t>
      </w:r>
      <w:r w:rsidRPr="009A288D">
        <w:rPr>
          <w:sz w:val="16"/>
        </w:rPr>
        <w:t xml:space="preserve"> President </w:t>
      </w:r>
      <w:r w:rsidRPr="0052168A">
        <w:rPr>
          <w:u w:val="single"/>
        </w:rPr>
        <w:t>Xi</w:t>
      </w:r>
      <w:r w:rsidRPr="009A288D">
        <w:rPr>
          <w:sz w:val="16"/>
        </w:rPr>
        <w:t xml:space="preserve"> Jinping </w:t>
      </w:r>
      <w:r w:rsidRPr="00E17A6C">
        <w:rPr>
          <w:u w:val="single"/>
        </w:rPr>
        <w:t>from</w:t>
      </w:r>
      <w:r w:rsidRPr="009A288D">
        <w:rPr>
          <w:sz w:val="16"/>
        </w:rPr>
        <w:t xml:space="preserve"> </w:t>
      </w:r>
      <w:r w:rsidRPr="00E17A6C">
        <w:rPr>
          <w:u w:val="single"/>
        </w:rPr>
        <w:t>centralizing power, extending his term of office, or</w:t>
      </w:r>
      <w:r w:rsidRPr="009A288D">
        <w:rPr>
          <w:sz w:val="16"/>
        </w:rPr>
        <w:t xml:space="preserve"> — in an alarming echo of the Cultural Revolution — </w:t>
      </w:r>
      <w:r w:rsidRPr="00E17A6C">
        <w:rPr>
          <w:u w:val="single"/>
        </w:rPr>
        <w:t>interning a reported one million Muslim Uighurs and other minorities in “re-education camps.”</w:t>
      </w:r>
      <w:r>
        <w:rPr>
          <w:u w:val="single"/>
        </w:rPr>
        <w:t xml:space="preserve"> </w:t>
      </w:r>
      <w:r w:rsidRPr="009A288D">
        <w:rPr>
          <w:sz w:val="16"/>
        </w:rPr>
        <w:t xml:space="preserve">Recommended US, Allies Getting Larger Airborne Network </w:t>
      </w:r>
      <w:proofErr w:type="gramStart"/>
      <w:r w:rsidRPr="009A288D">
        <w:rPr>
          <w:sz w:val="16"/>
        </w:rPr>
        <w:t>With</w:t>
      </w:r>
      <w:proofErr w:type="gramEnd"/>
      <w:r w:rsidRPr="009A288D">
        <w:rPr>
          <w:sz w:val="16"/>
        </w:rPr>
        <w:t xml:space="preserve"> New JTRS Radios The software defined radios will make F/A-18E/F and F-22 aircraft communications nodes in a coalition network. By BARRY ROSENBERG “What’s happening in west China is a moral atrocity that only adds to Xi Jinping’s abysmal human rights record, even as </w:t>
      </w:r>
      <w:r w:rsidRPr="00E17A6C">
        <w:rPr>
          <w:b/>
          <w:bCs/>
          <w:u w:val="single"/>
        </w:rPr>
        <w:t>Beijing is systematically trying to undermine U.S. alliances and expand an illiberal sphere of influence that is already taking root</w:t>
      </w:r>
      <w:r w:rsidRPr="009A288D">
        <w:rPr>
          <w:sz w:val="16"/>
        </w:rPr>
        <w:t xml:space="preserve"> throughout Asia, </w:t>
      </w:r>
      <w:r w:rsidRPr="00E17A6C">
        <w:rPr>
          <w:b/>
          <w:bCs/>
          <w:u w:val="single"/>
        </w:rPr>
        <w:t>accelerating a decline of democracy around the world</w:t>
      </w:r>
      <w:r w:rsidRPr="009A288D">
        <w:rPr>
          <w:sz w:val="16"/>
        </w:rPr>
        <w:t xml:space="preserve">,” said Ely Ratner, a former China expert at the State Department and the National Security Council. “The end result of these trends is a United States that is less secure and less able to exert influence in Asia. </w:t>
      </w:r>
      <w:proofErr w:type="gramStart"/>
      <w:r w:rsidRPr="009A288D">
        <w:rPr>
          <w:sz w:val="16"/>
        </w:rPr>
        <w:t>So</w:t>
      </w:r>
      <w:proofErr w:type="gramEnd"/>
      <w:r w:rsidRPr="009A288D">
        <w:rPr>
          <w:sz w:val="16"/>
        </w:rPr>
        <w:t xml:space="preserve"> </w:t>
      </w:r>
      <w:r w:rsidRPr="00E17A6C">
        <w:rPr>
          <w:u w:val="single"/>
        </w:rPr>
        <w:t>the stakes are extremely high</w:t>
      </w:r>
      <w:r w:rsidRPr="009A288D">
        <w:rPr>
          <w:sz w:val="16"/>
        </w:rPr>
        <w:t>.”</w:t>
      </w:r>
    </w:p>
    <w:p w14:paraId="1636FDA7" w14:textId="58708D11" w:rsidR="003438A7" w:rsidRDefault="003438A7" w:rsidP="003438A7">
      <w:pPr>
        <w:pStyle w:val="Heading3"/>
      </w:pPr>
      <w:r>
        <w:lastRenderedPageBreak/>
        <w:t>Impact – Econ</w:t>
      </w:r>
    </w:p>
    <w:p w14:paraId="56ADA34B" w14:textId="77777777" w:rsidR="003438A7" w:rsidRPr="00A5289A" w:rsidRDefault="003438A7" w:rsidP="003438A7">
      <w:pPr>
        <w:pStyle w:val="Heading4"/>
        <w:rPr>
          <w:rStyle w:val="Style13ptBold"/>
          <w:b/>
          <w:bCs w:val="0"/>
        </w:rPr>
      </w:pPr>
      <w:r w:rsidRPr="00A5289A">
        <w:rPr>
          <w:rStyle w:val="Style13ptBold"/>
          <w:b/>
          <w:bCs w:val="0"/>
        </w:rPr>
        <w:t>U</w:t>
      </w:r>
      <w:r>
        <w:rPr>
          <w:rStyle w:val="Style13ptBold"/>
          <w:b/>
          <w:bCs w:val="0"/>
        </w:rPr>
        <w:t>S</w:t>
      </w:r>
      <w:r w:rsidRPr="00A5289A">
        <w:rPr>
          <w:rStyle w:val="Style13ptBold"/>
          <w:b/>
          <w:bCs w:val="0"/>
        </w:rPr>
        <w:t xml:space="preserve"> leadership good for the economy</w:t>
      </w:r>
    </w:p>
    <w:p w14:paraId="5E5E53DA" w14:textId="77777777" w:rsidR="003438A7" w:rsidRPr="00B405F0" w:rsidRDefault="003438A7" w:rsidP="003438A7">
      <w:r w:rsidRPr="00A5289A">
        <w:rPr>
          <w:rStyle w:val="Style13ptBold"/>
        </w:rPr>
        <w:t>Kagan and Daalder 16</w:t>
      </w:r>
      <w:r w:rsidRPr="00B405F0">
        <w:t xml:space="preserve"> </w:t>
      </w:r>
      <w:r>
        <w:t>(</w:t>
      </w:r>
      <w:r w:rsidRPr="00B405F0">
        <w:t>Robert Kagan and Ivo H. Daalder, 4-25-2016, "The U.S. can’t afford to end its global leadership role," Brookings, https://www.brookings.edu/blog/order-from-chaos/2016/04/25/the-u-s-cant-afford-to-end-its-global-leadership-role/</w:t>
      </w:r>
      <w:r>
        <w:t>)</w:t>
      </w:r>
    </w:p>
    <w:p w14:paraId="63C3C9B4" w14:textId="77777777" w:rsidR="003438A7" w:rsidRDefault="003438A7" w:rsidP="003438A7">
      <w:pPr>
        <w:rPr>
          <w:u w:val="single"/>
        </w:rPr>
      </w:pPr>
      <w:r w:rsidRPr="00B405F0">
        <w:rPr>
          <w:sz w:val="16"/>
        </w:rPr>
        <w:t xml:space="preserve">The economic, political and security strategy that the United States has pursued for more than seven decades, under Democratic and Republican administrations alike, is today widely questioned by large segments of the American public and is under attack by leading political candidates in both parties. Many Americans no longer seem to value the liberal international order that the United States created after World War II and sustained throughout the Cold War and beyond. Or perhaps they take it for granted and have lost sight of the essential role the United States plays in supporting the international environment from which they benefit greatly. The unprecedented prosperity made possible by </w:t>
      </w:r>
      <w:r w:rsidRPr="0012620E">
        <w:rPr>
          <w:b/>
          <w:bCs/>
          <w:u w:val="single"/>
        </w:rPr>
        <w:t>free and open markets</w:t>
      </w:r>
      <w:r w:rsidRPr="00B405F0">
        <w:rPr>
          <w:u w:val="single"/>
        </w:rPr>
        <w:t xml:space="preserve"> and thriving international trade; the spread of democracy; and the avoidance of major conflict among great powers: All these remarkable accomplishments </w:t>
      </w:r>
      <w:r w:rsidRPr="0012620E">
        <w:rPr>
          <w:b/>
          <w:bCs/>
          <w:u w:val="single"/>
        </w:rPr>
        <w:t>have depended on sustained U.S. engagement around the world</w:t>
      </w:r>
      <w:r w:rsidRPr="00B405F0">
        <w:rPr>
          <w:u w:val="single"/>
        </w:rPr>
        <w:t xml:space="preserve">. </w:t>
      </w:r>
      <w:r w:rsidRPr="00B405F0">
        <w:rPr>
          <w:sz w:val="16"/>
        </w:rPr>
        <w:t xml:space="preserve">Yet politicians in both </w:t>
      </w:r>
      <w:proofErr w:type="gramStart"/>
      <w:r w:rsidRPr="00B405F0">
        <w:rPr>
          <w:sz w:val="16"/>
        </w:rPr>
        <w:t>parties</w:t>
      </w:r>
      <w:proofErr w:type="gramEnd"/>
      <w:r w:rsidRPr="00B405F0">
        <w:rPr>
          <w:sz w:val="16"/>
        </w:rPr>
        <w:t xml:space="preserve"> dangle before the public the vision of an America freed from the burdens of leadership. What these politicians don’t say, perhaps because they don’t understand it themselves, is that </w:t>
      </w:r>
      <w:r w:rsidRPr="00B405F0">
        <w:rPr>
          <w:u w:val="single"/>
        </w:rPr>
        <w:t>the price of ending our engagement would far outweigh its costs. The international order created by the United States today faces challenges greater than at any time since the height of the Cold War. Rising authoritarian powers in Asia and Europe threaten to undermine the security structures that have kept the peace since World War II. Russia invaded Ukraine and has seized some of its territory. In East Asia, an increasingly aggressive China seeks to control the sea lanes through which a large share of global commerce flows.</w:t>
      </w:r>
      <w:r w:rsidRPr="00B405F0">
        <w:rPr>
          <w:sz w:val="16"/>
        </w:rPr>
        <w:t xml:space="preserve"> </w:t>
      </w:r>
      <w:r w:rsidRPr="00B405F0">
        <w:rPr>
          <w:u w:val="single"/>
        </w:rPr>
        <w:t>In the Middle East, Iran pursues hegemony by supporting Hezbollah and Hamas and the bloody tyranny in Syria.</w:t>
      </w:r>
      <w:r w:rsidRPr="00B405F0">
        <w:rPr>
          <w:sz w:val="16"/>
        </w:rPr>
        <w:t xml:space="preserve"> The Islamic State controls </w:t>
      </w:r>
      <w:hyperlink r:id="rId91" w:tgtFrame="_blank" w:history="1">
        <w:r w:rsidRPr="00B405F0">
          <w:rPr>
            <w:rStyle w:val="Hyperlink"/>
            <w:sz w:val="16"/>
          </w:rPr>
          <w:t>more territory</w:t>
        </w:r>
      </w:hyperlink>
      <w:r w:rsidRPr="00B405F0">
        <w:rPr>
          <w:sz w:val="16"/>
        </w:rPr>
        <w:t xml:space="preserve"> than any terrorist group in history, brutally imposing its extreme vision of Islam and striking at targets throughout the Middle East, North Africa and Europe. </w:t>
      </w:r>
      <w:r w:rsidRPr="00B405F0">
        <w:rPr>
          <w:u w:val="single"/>
        </w:rPr>
        <w:t>None of these threats will simply go away.</w:t>
      </w:r>
      <w:r w:rsidRPr="00B405F0">
        <w:rPr>
          <w:sz w:val="16"/>
        </w:rPr>
        <w:t xml:space="preserve"> Nor will the United States be spared if the international order collapses, as it did twice in the 20th century. In the 21st century, oceans provide no security. Nor do walls along borders. Nor would cutting off the United States from the international economy by trashing trade agreements and erecting barriers to commerce. In the 21st century, oceans provide no security. Nor do walls along borders. Nor would cutting off the United States from the international economy by trashing trade agreements and erecting barriers to commerce. </w:t>
      </w:r>
      <w:r w:rsidRPr="00B405F0">
        <w:rPr>
          <w:u w:val="single"/>
        </w:rPr>
        <w:t>Instead of following the irresponsible counsel of demagogues, we need to</w:t>
      </w:r>
      <w:r w:rsidRPr="00B405F0">
        <w:rPr>
          <w:sz w:val="16"/>
        </w:rPr>
        <w:t xml:space="preserve"> restore a bipartisan foreign policy consensus around </w:t>
      </w:r>
      <w:r w:rsidRPr="00B405F0">
        <w:rPr>
          <w:u w:val="single"/>
        </w:rPr>
        <w:t>renew</w:t>
      </w:r>
      <w:r w:rsidRPr="00B405F0">
        <w:rPr>
          <w:sz w:val="16"/>
        </w:rPr>
        <w:t xml:space="preserve">ing </w:t>
      </w:r>
      <w:r w:rsidRPr="00B405F0">
        <w:rPr>
          <w:u w:val="single"/>
        </w:rPr>
        <w:t xml:space="preserve">U.S. global leadership. Despite predictions of a “post-American world,” U.S. capacities remain considerable. </w:t>
      </w:r>
      <w:r w:rsidRPr="0012620E">
        <w:rPr>
          <w:b/>
          <w:bCs/>
          <w:u w:val="single"/>
        </w:rPr>
        <w:t>The U.S. economy remains the most dynamic in the world</w:t>
      </w:r>
      <w:r w:rsidRPr="00B405F0">
        <w:rPr>
          <w:u w:val="single"/>
        </w:rPr>
        <w:t>. The widely touted “rise of the rest”</w:t>
      </w:r>
      <w:r w:rsidRPr="00B405F0">
        <w:rPr>
          <w:sz w:val="16"/>
        </w:rPr>
        <w:t>—the idea that the United States was being overtaken by the economies of Brazil, Russia, India and China—</w:t>
      </w:r>
      <w:r w:rsidRPr="00B405F0">
        <w:rPr>
          <w:u w:val="single"/>
        </w:rPr>
        <w:t xml:space="preserve">has proved to be a myth. The </w:t>
      </w:r>
      <w:r w:rsidRPr="0012620E">
        <w:rPr>
          <w:b/>
          <w:bCs/>
          <w:u w:val="single"/>
        </w:rPr>
        <w:t>dollar remains the world’s reserve currency</w:t>
      </w:r>
      <w:r w:rsidRPr="00B405F0">
        <w:rPr>
          <w:u w:val="single"/>
        </w:rPr>
        <w:t xml:space="preserve">, and people across the globe seek U.S. investment and entrepreneurial skills to help their flagging economies. U.S. institutions of higher learning remain the world’s best and attract students from every corner of the globe. The political values that the United States stands for remain potent forces for change. Even at a time of resurgent autocracy, popular demands for greater freedom can be heard in Russia, China, Iran and elsewhere, and those peoples look to the United States for support, both moral and material. </w:t>
      </w:r>
      <w:r w:rsidRPr="00B405F0">
        <w:rPr>
          <w:sz w:val="16"/>
        </w:rPr>
        <w:t xml:space="preserve">And our strategic position remains strong. The United States has more than 50 allies and partners around the world. Russia and China between them have no more than a handful. </w:t>
      </w:r>
      <w:r w:rsidRPr="00B405F0">
        <w:rPr>
          <w:u w:val="single"/>
        </w:rPr>
        <w:t>The task ahead is to</w:t>
      </w:r>
      <w:r w:rsidRPr="00B405F0">
        <w:rPr>
          <w:sz w:val="16"/>
        </w:rPr>
        <w:t xml:space="preserve"> play on these strengths and </w:t>
      </w:r>
      <w:r w:rsidRPr="00B405F0">
        <w:rPr>
          <w:u w:val="single"/>
        </w:rPr>
        <w:t>provide the kind of leadership that many around the world seek and that</w:t>
      </w:r>
      <w:r w:rsidRPr="00B405F0">
        <w:rPr>
          <w:sz w:val="16"/>
        </w:rPr>
        <w:t xml:space="preserve"> the </w:t>
      </w:r>
      <w:r w:rsidRPr="00B405F0">
        <w:rPr>
          <w:u w:val="single"/>
        </w:rPr>
        <w:t>American</w:t>
      </w:r>
      <w:r w:rsidRPr="00B405F0">
        <w:rPr>
          <w:sz w:val="16"/>
        </w:rPr>
        <w:t xml:space="preserve"> public </w:t>
      </w:r>
      <w:r w:rsidRPr="00B405F0">
        <w:rPr>
          <w:u w:val="single"/>
        </w:rPr>
        <w:t>can support.</w:t>
      </w:r>
      <w:r w:rsidRPr="00B405F0">
        <w:rPr>
          <w:sz w:val="16"/>
        </w:rPr>
        <w:t xml:space="preserve"> For the past two years, under the auspices of the World Economic Forum, we have worked with a diverse, bipartisan group of Americans and representatives from other countries to put together </w:t>
      </w:r>
      <w:hyperlink r:id="rId92" w:tgtFrame="_blank" w:history="1">
        <w:r w:rsidRPr="00B405F0">
          <w:rPr>
            <w:rStyle w:val="Hyperlink"/>
            <w:sz w:val="16"/>
          </w:rPr>
          <w:t>the broad outlines of a strategy for renewed U.S. leadership</w:t>
        </w:r>
      </w:hyperlink>
      <w:r w:rsidRPr="00B405F0">
        <w:rPr>
          <w:sz w:val="16"/>
        </w:rPr>
        <w:t xml:space="preserve">. There is nothing magical about our proposals. The strategies to sustain the present international order are much the same as the strategies that created it. But they need to be adapted and updated to meet new challenges and take advantage of new opportunities. The widely touted “rise of the rest”—the idea that the United States was being overtaken by the economies of Brazil, Russia, India and China—has proved to be a myth. For instance, one prime task today is to strengthen the international economy, from which the American people derive so many benefits. This means passing trade agreements that strengthen ties between the United States and the vast economies of East Asia and Europe. </w:t>
      </w:r>
      <w:r w:rsidRPr="00B405F0">
        <w:rPr>
          <w:u w:val="single"/>
        </w:rPr>
        <w:t xml:space="preserve">Contrary to what demagogues in both parties claim, ordinary Americans stand to gain significantly from the recently negotiated Trans-Pacific Partnership. According to the Peterson Institute for </w:t>
      </w:r>
      <w:r w:rsidRPr="00B405F0">
        <w:rPr>
          <w:u w:val="single"/>
        </w:rPr>
        <w:lastRenderedPageBreak/>
        <w:t>International Economics, the agreement will increase annual real incomes in the United States by</w:t>
      </w:r>
      <w:r>
        <w:rPr>
          <w:u w:val="single"/>
        </w:rPr>
        <w:t xml:space="preserve"> </w:t>
      </w:r>
      <w:hyperlink r:id="rId93" w:tgtFrame="_blank" w:history="1">
        <w:r w:rsidRPr="00B405F0">
          <w:rPr>
            <w:rStyle w:val="Hyperlink"/>
            <w:u w:val="single"/>
          </w:rPr>
          <w:t>$131 billion</w:t>
        </w:r>
      </w:hyperlink>
      <w:r w:rsidRPr="00B405F0">
        <w:rPr>
          <w:u w:val="single"/>
        </w:rPr>
        <w:t>.</w:t>
      </w:r>
      <w:r w:rsidRPr="00B405F0">
        <w:rPr>
          <w:sz w:val="16"/>
        </w:rPr>
        <w:t xml:space="preserve"> </w:t>
      </w:r>
      <w:r w:rsidRPr="00B405F0">
        <w:rPr>
          <w:u w:val="single"/>
        </w:rPr>
        <w:t>The United States</w:t>
      </w:r>
      <w:r w:rsidRPr="00B405F0">
        <w:rPr>
          <w:sz w:val="16"/>
        </w:rPr>
        <w:t xml:space="preserve"> also </w:t>
      </w:r>
      <w:r w:rsidRPr="00B405F0">
        <w:rPr>
          <w:u w:val="single"/>
        </w:rPr>
        <w:t>needs to work to reform existing international institutions</w:t>
      </w:r>
      <w:r w:rsidRPr="00B405F0">
        <w:rPr>
          <w:sz w:val="16"/>
        </w:rPr>
        <w:t xml:space="preserve">, such as the International Monetary Fund, </w:t>
      </w:r>
      <w:r w:rsidRPr="00B405F0">
        <w:rPr>
          <w:u w:val="single"/>
        </w:rPr>
        <w:t>so that rising economic powers</w:t>
      </w:r>
      <w:r w:rsidRPr="00B405F0">
        <w:rPr>
          <w:sz w:val="16"/>
        </w:rPr>
        <w:t xml:space="preserve"> such as China </w:t>
      </w:r>
      <w:r w:rsidRPr="00B405F0">
        <w:rPr>
          <w:u w:val="single"/>
        </w:rPr>
        <w:t>feel a greater stake in them,</w:t>
      </w:r>
      <w:r w:rsidRPr="00B405F0">
        <w:rPr>
          <w:sz w:val="16"/>
        </w:rPr>
        <w:t xml:space="preserve"> while also working with new institutions such as the Asian Infrastructure Investment Bank to ensure that they reinforce rather than undermine liberal economic norms. </w:t>
      </w:r>
      <w:r w:rsidRPr="00B405F0">
        <w:rPr>
          <w:u w:val="single"/>
        </w:rPr>
        <w:t>The revolution in energy, which has made the United States one of the world’s leading suppliers, offers another powerful advantage</w:t>
      </w:r>
      <w:r w:rsidRPr="00B405F0">
        <w:rPr>
          <w:sz w:val="16"/>
        </w:rPr>
        <w:t xml:space="preserve">. With the right mix of policies, the United States could help allies in Europe and Asia diversify their sources of supply and thus reduce their vulnerability to Russian manipulation. Nations such as Russia and Iran that rely heavily on hydrocarbon exports would be weakened, as would the OPEC oil cartel. The overall result would be a relative increase in our power and ability to sustain the order. </w:t>
      </w:r>
      <w:r w:rsidRPr="00B405F0">
        <w:rPr>
          <w:u w:val="single"/>
        </w:rPr>
        <w:t xml:space="preserve">The world has come to recognize that education, creativity and innovation are key to prosperity, and most see the United States as a leader in these areas. </w:t>
      </w:r>
      <w:r w:rsidRPr="007639E8">
        <w:rPr>
          <w:b/>
          <w:bCs/>
          <w:u w:val="single"/>
        </w:rPr>
        <w:t>Other nations want access to the American market, American finance and American innovation</w:t>
      </w:r>
      <w:r w:rsidRPr="00B405F0">
        <w:rPr>
          <w:u w:val="single"/>
        </w:rPr>
        <w:t>. Businesspeople around the world seek to build up their own Silicon Valleys and other U.S.-style centers of entrepreneurship. The U.S. government can</w:t>
      </w:r>
      <w:r w:rsidRPr="00B405F0">
        <w:rPr>
          <w:sz w:val="16"/>
        </w:rPr>
        <w:t xml:space="preserve"> do a better job of </w:t>
      </w:r>
      <w:r w:rsidRPr="00B405F0">
        <w:rPr>
          <w:u w:val="single"/>
        </w:rPr>
        <w:t>work</w:t>
      </w:r>
      <w:r w:rsidRPr="00B405F0">
        <w:rPr>
          <w:sz w:val="16"/>
        </w:rPr>
        <w:t xml:space="preserve">ing </w:t>
      </w:r>
      <w:r w:rsidRPr="00B405F0">
        <w:rPr>
          <w:u w:val="single"/>
        </w:rPr>
        <w:t>with the private sector in collaborating with developing countries</w:t>
      </w:r>
      <w:r w:rsidRPr="00B405F0">
        <w:rPr>
          <w:sz w:val="16"/>
        </w:rPr>
        <w:t xml:space="preserve">. And Americans need to be more, not less, welcoming to immigrants. Students studying at our world-class universities, entrepreneurs innovating in our high-tech incubators and immigrants searching for new opportunities for their families strengthen the United States and show the world the opportunities offered by democracy. Americans need to be reminded what is at stake. Finally, the United States needs to do more to reassure allies that it will be there to back them up if they face aggression. Would-be adversaries need to know that they would do better by integrating themselves into the present international order than by trying to undermine it. Accomplishing this, however, requires ending budget sequestration and increasing spending on defense and on all the other tools of international affairs. This investment would be more than paid for by the global security it would provide. All these efforts are interrelated, and, indeed, a key task for responsible political leaders will be to show how the pieces fit together: how trade enhances security, how military power undergirds prosperity and how providing access to American education strengthens the forces dedicated to a more open and freer world. Above all, Americans need to be reminded what is at stake. </w:t>
      </w:r>
      <w:r w:rsidRPr="00B405F0">
        <w:rPr>
          <w:u w:val="single"/>
        </w:rPr>
        <w:t>Many millions around the world have benefited from an international order that has raised standards of living, opened political systems and preserved the general peace.</w:t>
      </w:r>
      <w:r w:rsidRPr="00B405F0">
        <w:rPr>
          <w:sz w:val="16"/>
        </w:rPr>
        <w:t xml:space="preserve"> But no nation and no people have benefited more than Americans. And </w:t>
      </w:r>
      <w:r w:rsidRPr="00B405F0">
        <w:rPr>
          <w:u w:val="single"/>
        </w:rPr>
        <w:t>no nation has a greater role to play in preserving this system for future generations.</w:t>
      </w:r>
    </w:p>
    <w:p w14:paraId="691DF3BA" w14:textId="77777777" w:rsidR="003438A7" w:rsidRDefault="003438A7" w:rsidP="003438A7">
      <w:pPr>
        <w:pStyle w:val="Heading4"/>
      </w:pPr>
      <w:r>
        <w:t>US leadership key to the economy</w:t>
      </w:r>
    </w:p>
    <w:p w14:paraId="3D1C11A5" w14:textId="77777777" w:rsidR="003438A7" w:rsidRDefault="003438A7" w:rsidP="003438A7">
      <w:r w:rsidRPr="00B95247">
        <w:rPr>
          <w:rStyle w:val="Style13ptBold"/>
        </w:rPr>
        <w:t>Kyl 15</w:t>
      </w:r>
      <w:r>
        <w:t xml:space="preserve"> (</w:t>
      </w:r>
      <w:r w:rsidRPr="00B95247">
        <w:t>Jon Kyl, 12-3-2015, "What to Do: Policy Recommendations on American Internationalism," AEI, http://www.aei.org/publication/why-american-leadership-still-matters/</w:t>
      </w:r>
      <w:r>
        <w:t>)</w:t>
      </w:r>
    </w:p>
    <w:p w14:paraId="78DDB011" w14:textId="77777777" w:rsidR="003438A7" w:rsidRPr="00B95247" w:rsidRDefault="003438A7" w:rsidP="003438A7">
      <w:pPr>
        <w:rPr>
          <w:sz w:val="16"/>
        </w:rPr>
      </w:pPr>
      <w:r w:rsidRPr="00B95247">
        <w:rPr>
          <w:u w:val="single"/>
        </w:rPr>
        <w:t>In the wake of the Great Depression and World War II, America’s leaders recognized that financial stability and growth elsewhere improved domestic economic conditions and, likewise, that economic crises elsewhere harmed US growth</w:t>
      </w:r>
      <w:r w:rsidRPr="00B95247">
        <w:rPr>
          <w:sz w:val="16"/>
        </w:rPr>
        <w:t xml:space="preserve">. America’s role in the postwar world reflected an understanding that it would be impossible for the United States to isolate itself from events happening elsewhere in the world. America’s leaders came to a consensus: it was far more beneficial to engage with the world than to try to insulate the country from developments abroad. The United States, then, came to exercise global leadership in pursuit of the safety, security, and prosperity of its own citizenry, which would in turn undergird peace, security, and economic growth abroad. </w:t>
      </w:r>
      <w:r w:rsidRPr="00B95247">
        <w:rPr>
          <w:u w:val="single"/>
        </w:rPr>
        <w:t>In the decades that followed, America exercised its leadership to underpin and shape globalization in a manner that ensured economic prosperity both at home and abroad. This international economic system, which could not have been created without America, has been responsible for lifting nearly a billion of people out of poverty at a pace never before seen</w:t>
      </w:r>
      <w:r w:rsidRPr="00B95247">
        <w:rPr>
          <w:sz w:val="16"/>
        </w:rPr>
        <w:t xml:space="preserve">.[17] The consensus that drove this approach is now eroding, but the reasoning behind it is as applicable today as it was 75 years ago. Today, </w:t>
      </w:r>
      <w:r w:rsidRPr="00B95247">
        <w:rPr>
          <w:u w:val="single"/>
        </w:rPr>
        <w:t>the American economy is increasingly integrated with other economies, and its vibrancy relies on foreign trade and investment as well as inflows of capital to the United States. American leadership through the support of an open, rules-based and nondiscriminatory international system</w:t>
      </w:r>
      <w:r w:rsidRPr="00B95247">
        <w:rPr>
          <w:sz w:val="16"/>
        </w:rPr>
        <w:t>—one that encourages growth, flows of people, ideas, investments, and trade—</w:t>
      </w:r>
      <w:r w:rsidRPr="00B95247">
        <w:rPr>
          <w:u w:val="single"/>
        </w:rPr>
        <w:t>remains key to ensuring that globalization continues to increase economic welfare both at home and abroad.</w:t>
      </w:r>
      <w:r>
        <w:rPr>
          <w:u w:val="single"/>
        </w:rPr>
        <w:t xml:space="preserve"> </w:t>
      </w:r>
      <w:r w:rsidRPr="00B95247">
        <w:rPr>
          <w:sz w:val="16"/>
        </w:rPr>
        <w:t xml:space="preserve">Even without active US leadership, companies will continue investing overseas, businesses will continue trading with foreign partners, and students will continue studying abroad. But </w:t>
      </w:r>
      <w:r w:rsidRPr="00B95247">
        <w:rPr>
          <w:u w:val="single"/>
        </w:rPr>
        <w:t xml:space="preserve">the absence of US leadership will likely result in American businesses, workers, and families </w:t>
      </w:r>
      <w:r w:rsidRPr="00B95247">
        <w:rPr>
          <w:u w:val="single"/>
        </w:rPr>
        <w:lastRenderedPageBreak/>
        <w:t>confronting a world where competition is less fair and less free—a world that is more protectionist, less friendly, less democratic, less safe, and ultimately less conducive to the furtherance of overall US and global prosperity and security.</w:t>
      </w:r>
      <w:r>
        <w:rPr>
          <w:u w:val="single"/>
        </w:rPr>
        <w:t xml:space="preserve"> </w:t>
      </w:r>
      <w:r w:rsidRPr="00B95247">
        <w:rPr>
          <w:sz w:val="16"/>
        </w:rPr>
        <w:t xml:space="preserve">An eroding consensus Some Americans now question whether the cost of international engagement is worth the benefits. This reflects weariness with overseas wars and entanglements that have yielded ambiguous results.[18] The international economic order that the United States has built and continues to support has created the conditions that have allowed the growth of countries worldwide, including Japan, China, India, and Brazil. Yet some of these countries want to play outside the rules that ensure an open, nondiscriminatory system. Many in the United States have also struggled to adjust to the challenges brought on by globalization. As a result, the US is seen as no longer realizing gains from globalization, and even if it were, the gains are insufficient to justify continued US leadership. This raises the question of whether the US should continue to exercise leadership, and if so, how it should proceed. Others view globalization as continuing to work to America’s advantage and believe that ongoing US leadership is essential for sustaining the existing system. According to this view, rules-based free trade necessarily increases US and global welfare, and the costs to </w:t>
      </w:r>
      <w:proofErr w:type="gramStart"/>
      <w:r w:rsidRPr="00B95247">
        <w:rPr>
          <w:sz w:val="16"/>
        </w:rPr>
        <w:t>particular industries</w:t>
      </w:r>
      <w:proofErr w:type="gramEnd"/>
      <w:r w:rsidRPr="00B95247">
        <w:rPr>
          <w:sz w:val="16"/>
        </w:rPr>
        <w:t xml:space="preserve"> and their workers need to be managed with appropriate domestic policies. This group supports strong enforcement of trade obligations but also emphasizes long-term trade liberalization goals over individual lapses in compliance. Still others support deepening flows of trade, investments, people, and ideas but see new challenges for the US from globalization, including a lack of willingness of other countries to share in the benefits and burdens of maintaining the system. While presenting a different conclusion from the isolationists on how to address these issues, this view grapples with many of the same concerns—such as whether the current framework for globalization can address challenges such as large-scale intellectual property (IP) theft, economic cybertheft, and currency manipulation that harms American workers. Ongoing US economic leadership Addressing the continuing leadership role of the US in the global economy raises the question of the nation’s capacity to continue to lead. Consider a few facts: </w:t>
      </w:r>
      <w:r w:rsidRPr="00B95247">
        <w:rPr>
          <w:u w:val="single"/>
        </w:rPr>
        <w:t>The United States remains the world’s largest economy and is almost twice as large as China’s, the world’s second-largest economy</w:t>
      </w:r>
      <w:r w:rsidRPr="00B95247">
        <w:rPr>
          <w:sz w:val="16"/>
        </w:rPr>
        <w:t xml:space="preserve">.[19] </w:t>
      </w:r>
      <w:r w:rsidRPr="00B95247">
        <w:rPr>
          <w:u w:val="single"/>
        </w:rPr>
        <w:t>The US economy is also one of the most innovative, with the world’s top universities and research institutions. It attracts talent from around the globe.</w:t>
      </w:r>
      <w:r>
        <w:rPr>
          <w:u w:val="single"/>
        </w:rPr>
        <w:t xml:space="preserve"> </w:t>
      </w:r>
      <w:r w:rsidRPr="00B95247">
        <w:rPr>
          <w:u w:val="single"/>
        </w:rPr>
        <w:t>The US dollar is, by the choice of central banks, the world’s reserve currency and is the most commonly used medium for global trade and investment. The dollar is also the world’s safe-haven currency</w:t>
      </w:r>
      <w:r w:rsidRPr="00B95247">
        <w:rPr>
          <w:sz w:val="16"/>
        </w:rPr>
        <w:t>—American Treasury securities remain the investment of choice for foreign individuals, institutions, and governments during periods of volatility—</w:t>
      </w:r>
      <w:r w:rsidRPr="00B95247">
        <w:rPr>
          <w:u w:val="single"/>
        </w:rPr>
        <w:t>reflecting a global view of the stability and solvency of the US government</w:t>
      </w:r>
      <w:r w:rsidRPr="00B95247">
        <w:rPr>
          <w:sz w:val="16"/>
        </w:rPr>
        <w:t xml:space="preserve">. In the words of one leading economist, “There is no viable challenger to the dollar’s status as the definitive safe haven currency.”[20] Unless and until these facts cease to be true, the United States will maintain the power and capacity to shape the terms of the global economy. </w:t>
      </w:r>
      <w:r w:rsidRPr="00B95247">
        <w:rPr>
          <w:u w:val="single"/>
        </w:rPr>
        <w:t>The ability of the US to exercise global economic leadership is also linked to America’s capacity to provide global security.</w:t>
      </w:r>
      <w:r w:rsidRPr="00B95247">
        <w:rPr>
          <w:sz w:val="16"/>
        </w:rPr>
        <w:t xml:space="preserve"> The United States provides a global security umbrella that has fostered the growth of cross-border trade and investment.[21] The size of the US military, along with America’s structure of alliances and overseas bases, has supported American efforts to ensure the security of the global commons, which is vital to the free movement of goods and capital. </w:t>
      </w:r>
      <w:r w:rsidRPr="00B95247">
        <w:rPr>
          <w:u w:val="single"/>
        </w:rPr>
        <w:t>Nearly 60 percent of the world’s seaborne oil, to reference one oft-cited and important example, passes through the Straits of Malacca and of Hormuz, and for decades the presence of the US Navy has ensured that they remain open for global commerce.[</w:t>
      </w:r>
      <w:r w:rsidRPr="00B95247">
        <w:rPr>
          <w:sz w:val="16"/>
        </w:rPr>
        <w:t xml:space="preserve">22] Going forward, the ability of the US to sustain this military strength is inextricably linked to the strength of the American economy, so better leveraging security relationships to achieve freer trade will be crucial. From this perspective, an international economic system that expands US opportunities for growth will also underpin the ongoing ability of the US to exercise global leadership. Although the capacity of the United States to lead in the international economic realm is clear, many still </w:t>
      </w:r>
      <w:proofErr w:type="gramStart"/>
      <w:r w:rsidRPr="00B95247">
        <w:rPr>
          <w:sz w:val="16"/>
        </w:rPr>
        <w:t>question</w:t>
      </w:r>
      <w:proofErr w:type="gramEnd"/>
      <w:r w:rsidRPr="00B95247">
        <w:rPr>
          <w:sz w:val="16"/>
        </w:rPr>
        <w:t xml:space="preserve"> whether it makes sense for the United States to do so. Just because the United States can lead does not necessarily mean that it should. Yet a closer examination of the unique role that America plays in the international economy shows that engagement remains as vital to prosperity at home and abroad today as at any other time in US history. Why US international economic leadership remains vital In a world where many countries are not inclined to promote free markets or ensure the integrity of the trade and financial system, </w:t>
      </w:r>
      <w:r w:rsidRPr="00B95247">
        <w:rPr>
          <w:u w:val="single"/>
        </w:rPr>
        <w:t>US leadership is crucial to ensure that globalization continues to evolve in ways that suit US and broader global interests. The fact is that America’s leadership continues to shape the international economic system to the advantage of Americans and foreign countries alike.</w:t>
      </w:r>
      <w:r>
        <w:rPr>
          <w:u w:val="single"/>
        </w:rPr>
        <w:t xml:space="preserve"> </w:t>
      </w:r>
      <w:r w:rsidRPr="00B95247">
        <w:rPr>
          <w:u w:val="single"/>
        </w:rPr>
        <w:t>American Leadership Ensures a Nondiscriminatory, Open, and Rules-Based System</w:t>
      </w:r>
      <w:r w:rsidRPr="00B95247">
        <w:rPr>
          <w:sz w:val="16"/>
        </w:rPr>
        <w:t xml:space="preserve">. Global growth is not only creating tremendous opportunities for American businesses, traders, and entrepreneurs, but it is also creating challenges. Currently, 95 percent of the world’s population lives outside the United States.[23] Global middle-class consumer demand is projected to grow from $21 trillion in 2009 to more than $56 trillion in 2030, with most of the growth occurring abroad.[24] As other economies develop, American businesses will face increased competition overseas, but this will also present myriad new opportunities for American businesses to enter new and fast-growing markets. To take advantage of these opportunities, it behooves America to ensure that the international economic system is open, nondiscriminatory, and rules based. Under such conditions, American businesses, traders, and entrepreneurs can compete and fully realize the opportunities presented by globalization. </w:t>
      </w:r>
      <w:r w:rsidRPr="00B95247">
        <w:rPr>
          <w:u w:val="single"/>
        </w:rPr>
        <w:t xml:space="preserve">Through its leadership in developing and maintaining a rules-based international economic system, the US has ensured that international norms of economic engagement are broadly consistent with US values. The United States was </w:t>
      </w:r>
      <w:r w:rsidRPr="00B95247">
        <w:rPr>
          <w:u w:val="single"/>
        </w:rPr>
        <w:lastRenderedPageBreak/>
        <w:t>instrumental in the creation of international economic organizations such as the World Trade Organization</w:t>
      </w:r>
      <w:r w:rsidRPr="00B95247">
        <w:rPr>
          <w:sz w:val="16"/>
        </w:rPr>
        <w:t xml:space="preserve"> (WTO), </w:t>
      </w:r>
      <w:r w:rsidRPr="00B95247">
        <w:rPr>
          <w:u w:val="single"/>
        </w:rPr>
        <w:t>the International Monetary Fund</w:t>
      </w:r>
      <w:r w:rsidRPr="00B95247">
        <w:rPr>
          <w:sz w:val="16"/>
        </w:rPr>
        <w:t xml:space="preserve"> (IMF), </w:t>
      </w:r>
      <w:r w:rsidRPr="00B95247">
        <w:rPr>
          <w:u w:val="single"/>
        </w:rPr>
        <w:t>and the World Bank and remains a crucial participant in their operations</w:t>
      </w:r>
      <w:r w:rsidRPr="00B95247">
        <w:rPr>
          <w:sz w:val="16"/>
        </w:rPr>
        <w:t xml:space="preserve">. </w:t>
      </w:r>
      <w:r w:rsidRPr="00B95247">
        <w:rPr>
          <w:u w:val="single"/>
        </w:rPr>
        <w:t>These organizations</w:t>
      </w:r>
      <w:r w:rsidRPr="00B95247">
        <w:rPr>
          <w:sz w:val="16"/>
        </w:rPr>
        <w:t xml:space="preserve">, along with a web of international trade and investment agreements, </w:t>
      </w:r>
      <w:r w:rsidRPr="00B95247">
        <w:rPr>
          <w:u w:val="single"/>
        </w:rPr>
        <w:t>provide stability and increase certainty, reducing the risks for traders and investors engaging in international economic activity</w:t>
      </w:r>
      <w:r w:rsidRPr="00B95247">
        <w:rPr>
          <w:sz w:val="16"/>
        </w:rPr>
        <w:t xml:space="preserve">. For instance, government expropriation of a foreigner’s investment without full compensation is now a broadly accepted principle, if not a rule. </w:t>
      </w:r>
      <w:r w:rsidRPr="00B95247">
        <w:rPr>
          <w:u w:val="single"/>
        </w:rPr>
        <w:t>The existence of these norms facilitates international commerce and has also aided in the growth of America’s domestic economy. Institutions like the IMF and the World Bank are not beyond criticism, and the United States should play a greater leadership role in their reform.</w:t>
      </w:r>
      <w:r w:rsidRPr="00B95247">
        <w:rPr>
          <w:sz w:val="16"/>
        </w:rPr>
        <w:t xml:space="preserve"> But, overall, the existence of this framework has been a vital tool for US economic and broader national interests. </w:t>
      </w:r>
      <w:r w:rsidRPr="00B95247">
        <w:rPr>
          <w:u w:val="single"/>
        </w:rPr>
        <w:t>American Leadership Strengthens Global Value Chains.</w:t>
      </w:r>
      <w:r w:rsidRPr="00B95247">
        <w:rPr>
          <w:sz w:val="16"/>
        </w:rPr>
        <w:t xml:space="preserve"> </w:t>
      </w:r>
      <w:r w:rsidRPr="00B95247">
        <w:rPr>
          <w:u w:val="single"/>
        </w:rPr>
        <w:t>Continued American economic leadership ensures that American businesses and workers can compete effectively in a global economic system that looks quite different than it did just two short decades ago</w:t>
      </w:r>
      <w:r w:rsidRPr="00B95247">
        <w:rPr>
          <w:sz w:val="16"/>
        </w:rPr>
        <w:t xml:space="preserve">. In the past, goods were largely manufactured in one country before being exported to foreign markets. This is no longer the case: components of complex goods are frequently manufactured in </w:t>
      </w:r>
      <w:proofErr w:type="gramStart"/>
      <w:r w:rsidRPr="00B95247">
        <w:rPr>
          <w:sz w:val="16"/>
        </w:rPr>
        <w:t>a number of</w:t>
      </w:r>
      <w:proofErr w:type="gramEnd"/>
      <w:r w:rsidRPr="00B95247">
        <w:rPr>
          <w:sz w:val="16"/>
        </w:rPr>
        <w:t xml:space="preserve"> countries, assembled by workers in another, and marketed and designed by workers in yet another country. </w:t>
      </w:r>
      <w:r w:rsidRPr="00B95247">
        <w:rPr>
          <w:u w:val="single"/>
        </w:rPr>
        <w:t>The rise of these global value chains requires that individual countries have secure and cost-effective access to exports and imports. It is especially important for America to maintain this access: many goods and services pass through several countries before being sold to end users, and American companies do much of the high-value-added work</w:t>
      </w:r>
      <w:r w:rsidRPr="00B95247">
        <w:rPr>
          <w:sz w:val="16"/>
        </w:rPr>
        <w:t xml:space="preserve">.[25] America may import assembled high-tech goods from abroad, but much of the research and development, design work, and technologically advanced inputs typically originate in the United States. For American companies to take full advantage of global value chains, other countries must lower their trade barriers, reduce customs delays, and provide access for global carrier services that can move goods quickly and cost-effectively. These policies align with the interests of American consumers and workers alike, and the US is uniquely positioned to champion them. </w:t>
      </w:r>
      <w:r w:rsidRPr="00B95247">
        <w:rPr>
          <w:u w:val="single"/>
        </w:rPr>
        <w:t>American Leadership Maximizes the Opportunities Created by the Internet’s Expanding Role in International Commerce.</w:t>
      </w:r>
      <w:r w:rsidRPr="00B95247">
        <w:rPr>
          <w:sz w:val="16"/>
        </w:rPr>
        <w:t xml:space="preserve"> The Internet is creating new opportunities for business of all sizes, including small and medium-sized enterprises (SMEs), to engage in the global economy. Internet platforms allow small companies easier access to foreign consumers. </w:t>
      </w:r>
      <w:r w:rsidRPr="00B95247">
        <w:rPr>
          <w:u w:val="single"/>
        </w:rPr>
        <w:t>The Internet is also giving businesses access to cheaper communications platforms and other technologies that increase a company’s productivity and ability to compete domestically and overseas. At the same time, some governments are seeking to restrict the free flow of data and access to the Internet. These policies include banning access to certain foreign sites and giving domestic businesses commercial preferences and advantages in cyberspace.[</w:t>
      </w:r>
      <w:r w:rsidRPr="00B95247">
        <w:rPr>
          <w:sz w:val="16"/>
        </w:rPr>
        <w:t xml:space="preserve">26] </w:t>
      </w:r>
      <w:r w:rsidRPr="00B95247">
        <w:rPr>
          <w:u w:val="single"/>
        </w:rPr>
        <w:t>US leadership is crucial to maintaining the openness of the Internet and the free flow of data globally</w:t>
      </w:r>
      <w:r w:rsidRPr="00B95247">
        <w:rPr>
          <w:sz w:val="16"/>
        </w:rPr>
        <w:t>—the equivalent to sea lanes in the 21st century.</w:t>
      </w:r>
      <w:r>
        <w:rPr>
          <w:u w:val="single"/>
        </w:rPr>
        <w:t xml:space="preserve"> </w:t>
      </w:r>
      <w:r w:rsidRPr="00B95247">
        <w:rPr>
          <w:u w:val="single"/>
        </w:rPr>
        <w:t xml:space="preserve">American Leadership Facilitates Open Global Capital Markets. </w:t>
      </w:r>
      <w:r w:rsidRPr="00B95247">
        <w:rPr>
          <w:sz w:val="16"/>
        </w:rPr>
        <w:t xml:space="preserve">The benefits of American leadership extend beyond the realm of international trade. </w:t>
      </w:r>
      <w:r w:rsidRPr="00B95247">
        <w:rPr>
          <w:u w:val="single"/>
        </w:rPr>
        <w:t>American leadership has also ensured that global capital markets develop in ways that benefit the US economy</w:t>
      </w:r>
      <w:r w:rsidRPr="00B95247">
        <w:rPr>
          <w:sz w:val="16"/>
        </w:rPr>
        <w:t xml:space="preserve">. The free flow of capital underpins the capacity of American businesses to pursue investment opportunities across the globe. The US has also received significant amounts of inward foreign investment, which has produced economic benefits for the US economy and its workers.[27] Many countries, however, still maintain policies that create barriers to foreign investment. The ability to move capital globally has also allowed multinational corporations to take advantage of international differences in corporate tax rates and structures to reduce the amount of taxes paid in their home countries. Significant tax and foreign investment policy reforms, both in America and in other countries, may be needed to address these issues. </w:t>
      </w:r>
      <w:r w:rsidRPr="00B95247">
        <w:rPr>
          <w:u w:val="single"/>
        </w:rPr>
        <w:t>International financial markets also benefit from American leadership. As the global financial crisis made clear, unevenness in regulatory measures, such as accounting, leverage standards, and supervision methodologies, within and across borders exacerbated the situation and delayed the recovery. The US has since moved more quickly than most other nations to address problems the crisis uncovered</w:t>
      </w:r>
      <w:r w:rsidRPr="00B95247">
        <w:rPr>
          <w:sz w:val="16"/>
        </w:rPr>
        <w:t>. For example, US bank regulators introduced “stress tests” for capital positions and encouraged large US banks to adopt global capital standards such as Basel III well ahead of the international schedule. Even in the wake the worst crisis to affect international financial markets in generations, American responses have set the standard for international recovery efforts and the stability of the global financial system. American Leadership in the International Economic Realm Supports Other Foreign Policy Goals</w:t>
      </w:r>
      <w:r w:rsidRPr="00B95247">
        <w:rPr>
          <w:u w:val="single"/>
        </w:rPr>
        <w:t xml:space="preserve">. US capacity to exercise global economic leadership represents a powerful tool to achieve national security goals. The size of the US market and the importance of its banking and financial system allows it </w:t>
      </w:r>
      <w:r w:rsidRPr="00B95247">
        <w:rPr>
          <w:u w:val="single"/>
        </w:rPr>
        <w:lastRenderedPageBreak/>
        <w:t>to, in many cases, impose effective trade and financial sanctions and to persuade other countries to take similar measures both through the UN Security Council and through bilateral and multilateral agreements to enhance global security.</w:t>
      </w:r>
      <w:r>
        <w:rPr>
          <w:u w:val="single"/>
        </w:rPr>
        <w:t xml:space="preserve"> </w:t>
      </w:r>
      <w:r w:rsidRPr="00B95247">
        <w:rPr>
          <w:sz w:val="16"/>
        </w:rPr>
        <w:t xml:space="preserve">In addition, </w:t>
      </w:r>
      <w:r w:rsidRPr="00B95247">
        <w:rPr>
          <w:u w:val="single"/>
        </w:rPr>
        <w:t>the US has effectively used its economic power to further the global adoption of and adherence to norms of behavior in areas such as democracy, human rights, and environmental protection.</w:t>
      </w:r>
      <w:r w:rsidRPr="00B95247">
        <w:rPr>
          <w:sz w:val="16"/>
        </w:rPr>
        <w:t xml:space="preserve"> Important US laws with extraterritorial reach, such as the Foreign Corrupt Practices Act, have also been instrumental in preventing corruption and protecting the rule of law globally.</w:t>
      </w:r>
    </w:p>
    <w:p w14:paraId="310DE73E" w14:textId="77777777" w:rsidR="00741660" w:rsidRDefault="00741660" w:rsidP="00741660">
      <w:pPr>
        <w:pStyle w:val="Heading4"/>
      </w:pPr>
      <w:r>
        <w:t>US leadership is key to the use of US dollars – dollars are important to the foundation of the economy</w:t>
      </w:r>
    </w:p>
    <w:p w14:paraId="7D6D06F8" w14:textId="77777777" w:rsidR="00741660" w:rsidRDefault="00741660" w:rsidP="00741660">
      <w:r w:rsidRPr="00BF4CEA">
        <w:rPr>
          <w:rStyle w:val="Style13ptBold"/>
        </w:rPr>
        <w:t>Smart 18</w:t>
      </w:r>
      <w:r>
        <w:t xml:space="preserve"> (</w:t>
      </w:r>
      <w:r w:rsidRPr="003171FA">
        <w:t xml:space="preserve">Christopher Smart, 12-16-2018, "The Future of the Dollar—and Its Role in Financial Diplomacy," Carnegie Endowment for International Peace, </w:t>
      </w:r>
      <w:proofErr w:type="gramStart"/>
      <w:r w:rsidRPr="003171FA">
        <w:t>https://carnegieendowment.org/2018/12/16/future-of-dollar-and-its-role-in-financial-diplomacy-pub-77986</w:t>
      </w:r>
      <w:r>
        <w:t xml:space="preserve"> )</w:t>
      </w:r>
      <w:proofErr w:type="gramEnd"/>
    </w:p>
    <w:p w14:paraId="5AB142F1" w14:textId="77777777" w:rsidR="00741660" w:rsidRDefault="00741660" w:rsidP="00741660">
      <w:pPr>
        <w:rPr>
          <w:sz w:val="16"/>
        </w:rPr>
      </w:pPr>
      <w:r w:rsidRPr="003171FA">
        <w:rPr>
          <w:u w:val="single"/>
        </w:rPr>
        <w:t>The dollar’s central role in world financial markets reflects both faith in American leadership and the absence of reasonable alternatives.</w:t>
      </w:r>
      <w:r w:rsidRPr="00BF4CEA">
        <w:rPr>
          <w:sz w:val="16"/>
        </w:rPr>
        <w:t xml:space="preserve"> </w:t>
      </w:r>
      <w:r w:rsidRPr="003171FA">
        <w:rPr>
          <w:u w:val="single"/>
        </w:rPr>
        <w:t>Currency dominance has also been a linchpin in America’s efforts to shape a global order around free markets and democracy while serving as a foundation for the sustained growth of a more integrated global economy.</w:t>
      </w:r>
      <w:r w:rsidRPr="00BF4CEA">
        <w:rPr>
          <w:sz w:val="16"/>
        </w:rPr>
        <w:t xml:space="preserve"> These roles now face rising risks. Both Republicans and Democrats question the benefits of an open and integrated economic order that seems to drain good jobs and demand repeated bailouts of bad banks and corrupt foreign governments. Meanwhile, allies and rivals alike raise doubts about the durability of U.S. leadership and the wisdom of depending so heavily on one dominant power. Such talk hardly portends imminent financial collapse or reconfiguration of the global order. </w:t>
      </w:r>
      <w:r w:rsidRPr="003171FA">
        <w:rPr>
          <w:u w:val="single"/>
        </w:rPr>
        <w:t>America’s military and political strength remain paramount and investors still retreat to dollars whenever risks mount</w:t>
      </w:r>
      <w:r w:rsidRPr="00BF4CEA">
        <w:rPr>
          <w:sz w:val="16"/>
        </w:rPr>
        <w:t xml:space="preserve">—even when those risks originate in the United States itself. Nevertheless, signs of an unravelling consensus are unmistakable. They lie not in the declining percentages of U.S. currency held in sovereign reserves, but rather the weakening faith in America’s ability to hold the system together. The clues are in the early elements of financial plumbing that bypass dollar markets, international financial institutions without active U.S. participation and increasingly rudderless economic gatherings of finance ministers. </w:t>
      </w:r>
      <w:r w:rsidRPr="003171FA">
        <w:rPr>
          <w:u w:val="single"/>
        </w:rPr>
        <w:t>The risks for the existing global order are not that another power will displace Washington on these issues, but that there will be no leadership in areas that have become increasingly important to global commerce. Worse, the response to the next financial crisis will be uncoordinated and disastrous.</w:t>
      </w:r>
      <w:r>
        <w:rPr>
          <w:u w:val="single"/>
        </w:rPr>
        <w:t xml:space="preserve"> </w:t>
      </w:r>
      <w:r w:rsidRPr="00BF4CEA">
        <w:rPr>
          <w:sz w:val="16"/>
        </w:rPr>
        <w:t xml:space="preserve">The U.S. midterm elections have triggered some renewed debate about America’s global agenda, yet there have been few voices to remind voters that international financial leadership benefits Americans and not just America’s banks. In fact, global dependence on access to the dollar gives Washington leverage to coordinate battles against terrorism and cybercrime, to shape rules against corruption and tax avoidance, and to protect privacy through the regulation of global data flows that will drive the next decades of economic innovation. Meanwhile, the United States must also build on summit communiques to make concrete progress in these areas with skeptical allies and rivals. For all its fits and starts, </w:t>
      </w:r>
      <w:r w:rsidRPr="003171FA">
        <w:rPr>
          <w:u w:val="single"/>
        </w:rPr>
        <w:t>U.S. leadership continues to provide a crucial global framework for strong, sustainable and balanced growth</w:t>
      </w:r>
      <w:r w:rsidRPr="00BF4CEA">
        <w:rPr>
          <w:sz w:val="16"/>
        </w:rPr>
        <w:t xml:space="preserve">. Yet faith in the dollar will only endure with a sense that the United States’ role has evolved from chief executive to managing partner that champions the integrity of a global financial system along with its own interests. The fundamental choice to transact, invest or save in dollars reflects a judgement that they are most useful for those purposes. These judgements are slow and cumulative, but the choices can shift surprisingly and decisively. In many ways, the dollar emerged later than it should have, but perhaps sooner than expected. The U.S. economy surpassed Britain’s in the 1870s and was a larger exporter by the First World War. Yet the dollar first gained preeminence in bond markets by 1929, only to cede leadership back to sterling with the Great Depression. </w:t>
      </w:r>
      <w:r w:rsidRPr="003171FA">
        <w:rPr>
          <w:u w:val="single"/>
        </w:rPr>
        <w:t>The end of the Second World War left the United States paramount with victorious armed forces, an unmatched economy and a network of global interests. In the decades since then, however, the dollar has endured the end of gold convertibility, inflationary fevers, expanding trade gaps, ballooning fiscal deficits, intermittent government shutdowns, a global financial crisis and even the loss of the U.S. Triple-A bond rating.</w:t>
      </w:r>
      <w:r>
        <w:rPr>
          <w:u w:val="single"/>
        </w:rPr>
        <w:t xml:space="preserve"> </w:t>
      </w:r>
      <w:r w:rsidRPr="003171FA">
        <w:rPr>
          <w:u w:val="single"/>
        </w:rPr>
        <w:t>Foreign firms use dollars because their customers, suppliers and competitors do</w:t>
      </w:r>
      <w:r w:rsidRPr="00BF4CEA">
        <w:rPr>
          <w:sz w:val="16"/>
        </w:rPr>
        <w:t xml:space="preserve">. In one survey by Harvard economics professor Gita Gopinath, now the International Monetary Fund’s (IMF) chief economist, the share of global trade invoiced in dollars is more than three times the U.S. share of global exports. Foreign governments accumulate dollars in reserves because they like to manage their own exchange rate against the world’s major trading currency. According to the IMF, the dollar still represents roughly 62 percent of all sovereign reserves, with the euro at 20 percent and the renminbi still accounting for less than 2 percent even though its share in global trade and finance is rising. Finally, investors favor dollars in part because firms and governments do, but also because the dollar markets are the deepest and most sophisticated, which makes them likely to be less </w:t>
      </w:r>
      <w:r w:rsidRPr="00BF4CEA">
        <w:rPr>
          <w:sz w:val="16"/>
        </w:rPr>
        <w:lastRenderedPageBreak/>
        <w:t xml:space="preserve">expensive to tap for loans and more likely to deliver a reliable return. </w:t>
      </w:r>
      <w:r w:rsidRPr="003171FA">
        <w:rPr>
          <w:u w:val="single"/>
        </w:rPr>
        <w:t xml:space="preserve">The economic tradeoffs for the United States are clear. Issuing the world’s reserve currency offers the prospect to literally print money everyone accepts to buy guns without giving up butter. The dollar’s dominance also allows the United States to delay or shift any costs of global adjustment to other countries. Another benefit, the United States pockets the “seigniorage” income from what are effectively no-interest loans from the foreigners who hold two-thirds of the $100 bills in circulation. Among the costs, America’s easy access to low-cost credit may contribute to a stronger exchange rate that hurts exports and makes fiscal and trade deficits larger. </w:t>
      </w:r>
      <w:r w:rsidRPr="003171FA">
        <w:rPr>
          <w:rStyle w:val="Emphasis"/>
        </w:rPr>
        <w:t>Washington also bears responsibility to provide dollars and safe assets in a crisis.</w:t>
      </w:r>
      <w:r>
        <w:rPr>
          <w:rStyle w:val="Emphasis"/>
        </w:rPr>
        <w:t xml:space="preserve"> </w:t>
      </w:r>
      <w:r w:rsidRPr="00BF4CEA">
        <w:rPr>
          <w:sz w:val="16"/>
        </w:rPr>
        <w:t xml:space="preserve">Some of </w:t>
      </w:r>
      <w:r w:rsidRPr="003171FA">
        <w:rPr>
          <w:u w:val="single"/>
        </w:rPr>
        <w:t xml:space="preserve">the dollar’s durability comes from the absence of viable alternatives. </w:t>
      </w:r>
      <w:r w:rsidRPr="00BF4CEA">
        <w:rPr>
          <w:sz w:val="16"/>
        </w:rPr>
        <w:t xml:space="preserve">Europe’s common currency was a political project to bind the continent after centuries of war, although a clear aspiration of some European leaders has been to create a counterweight to dollar dominance. Yet the European financial crisis fragmented its financial markets and triggered questions about the viability of the European project itself. Postwar Japan deliberately protected the yen from an international role so that domestic capital could be directed for domestic purposes and the exchange rate could be managed. More recently, Japanese economic woes and competition from China have proscribed any real role for the yen, which remains at roughly 4.5 percent of international reserves. Chinese officials have a clear aim to expand the role of the renminbi in global trade, finance and sovereign reserves. For example, foreign governments have issued debt and central banks have established swap lines in Chinese currency. Even the likes of Germany and Chile have added it to the mix of their global reserves. Yet for now the reach of China’s currency remains restricted. Even if there is no economic crisis that interrupts more than two decades of blistering growth and reforms open the capital account and exchange rate, China’s domestic financial markets are not deep or liquid enough to absorb vast global flows. </w:t>
      </w:r>
      <w:r w:rsidRPr="003171FA">
        <w:rPr>
          <w:u w:val="single"/>
        </w:rPr>
        <w:t xml:space="preserve">Ultimately, these require fundamental reforms in corporate governance, regulatory transparency and a system of checks and balances that a government can trust. </w:t>
      </w:r>
      <w:r w:rsidRPr="00BF4CEA">
        <w:rPr>
          <w:sz w:val="16"/>
        </w:rPr>
        <w:t>Even the nineteenth century Rothschilds preferred lending money to constitutional monarchs, whom they considered better credit risks than unconstrained absolute monarchs. “</w:t>
      </w:r>
      <w:r w:rsidRPr="003171FA">
        <w:rPr>
          <w:u w:val="single"/>
        </w:rPr>
        <w:t>Great powers have great currencies,”</w:t>
      </w:r>
      <w:r w:rsidRPr="00BF4CEA">
        <w:rPr>
          <w:sz w:val="16"/>
        </w:rPr>
        <w:t xml:space="preserve"> wrote the Nobel Laureate Robert Mundell, and </w:t>
      </w:r>
      <w:r w:rsidRPr="003171FA">
        <w:rPr>
          <w:u w:val="single"/>
        </w:rPr>
        <w:t>it seems uncontroversial that global influence and global money are intertwined</w:t>
      </w:r>
      <w:r w:rsidRPr="00BF4CEA">
        <w:rPr>
          <w:sz w:val="16"/>
        </w:rPr>
        <w:t xml:space="preserve">. Indeed, if the military strength and economic wealth of the United States underpin the dollar’s central role, </w:t>
      </w:r>
      <w:r w:rsidRPr="003171FA">
        <w:rPr>
          <w:u w:val="single"/>
        </w:rPr>
        <w:t>America’s global influence is enhanced because its currency dominates trade, finance and sovereign reserves.</w:t>
      </w:r>
      <w:r w:rsidRPr="00BF4CEA">
        <w:rPr>
          <w:sz w:val="16"/>
        </w:rPr>
        <w:t xml:space="preserve"> In the extreme, the United States has been known to leverage its military strength on behalf of economic interests—and indeed, the dollar itself. At different times, for example, Japan, Germany and Saudi Arabia have been reminded that U.S. security guarantees warranted their financial support when the dollar came under strain. Alternatively, during the Suez Crisis, the dollar’s dominance allowed the United States to force a British military withdrawal under threat of triggering a run on sterling. Yet much </w:t>
      </w:r>
      <w:r w:rsidRPr="003171FA">
        <w:rPr>
          <w:rStyle w:val="Emphasis"/>
        </w:rPr>
        <w:t>of the dollar’s influence stems directly from the prestige of America’s institutions</w:t>
      </w:r>
      <w:r w:rsidRPr="003171FA">
        <w:rPr>
          <w:u w:val="single"/>
        </w:rPr>
        <w:t xml:space="preserve"> and trust in its intentions. Military and economic power support the dollar’s dominant share of trade and investment, but </w:t>
      </w:r>
      <w:r w:rsidRPr="003171FA">
        <w:rPr>
          <w:rStyle w:val="Emphasis"/>
        </w:rPr>
        <w:t xml:space="preserve">faith in U.S. political institutions has bolstered its role as both a reserve currency and </w:t>
      </w:r>
      <w:proofErr w:type="gramStart"/>
      <w:r w:rsidRPr="003171FA">
        <w:rPr>
          <w:rStyle w:val="Emphasis"/>
        </w:rPr>
        <w:t>a safe haven</w:t>
      </w:r>
      <w:proofErr w:type="gramEnd"/>
      <w:r w:rsidRPr="003171FA">
        <w:rPr>
          <w:rStyle w:val="Emphasis"/>
        </w:rPr>
        <w:t xml:space="preserve">. </w:t>
      </w:r>
      <w:r w:rsidRPr="00BF4CEA">
        <w:rPr>
          <w:sz w:val="16"/>
        </w:rPr>
        <w:t xml:space="preserve">In a world of imperfect choices, </w:t>
      </w:r>
      <w:r w:rsidRPr="003171FA">
        <w:rPr>
          <w:u w:val="single"/>
        </w:rPr>
        <w:t>other countries have come to rely on the U.S. record of building rules-based financial institutions, proposing agendas for policy coordination and shaping progress toward open markets.</w:t>
      </w:r>
      <w:r w:rsidRPr="00BF4CEA">
        <w:rPr>
          <w:sz w:val="16"/>
        </w:rPr>
        <w:t xml:space="preserve"> This has been the story of the postwar Bretton Woods institutions, U.S. engagement in debt relief negotiations and the response to financial crises. Meanwhile, currency power ultimately depends on trust in the intentions of the issuer. The issuer’s interests may naturally come first, but its </w:t>
      </w:r>
      <w:r w:rsidRPr="00BF4CEA">
        <w:rPr>
          <w:u w:val="single"/>
        </w:rPr>
        <w:t>usage will grow if these interests are essentially aligned with shared goals of global growth and stability.</w:t>
      </w:r>
      <w:r w:rsidRPr="00BF4CEA">
        <w:rPr>
          <w:sz w:val="16"/>
        </w:rPr>
        <w:t xml:space="preserve"> The most important economic conferences of the twentieth century convened military and political allies for difficult negotiations around monetary and financial policy. How much more difficult will these discussions become with strategic rivals around the table? How eager will China or Russia be to cooperate when the G20 leaders next convene to address a global crisis? The United States put its own interests first long before the Trump administration, but it has generally interpreted this to include the construction of global financial rules and institutions that apply to all. The growing concerns among allies and rivals are the doubts of bank customers who have been told that all fees have been raised because management needs to prioritize shareholders first. The statement may be technically correct, but it’s a questionable business strategy. At a moment when other economic powers continue to emerge, these agreed rules and shared constraints become </w:t>
      </w:r>
      <w:proofErr w:type="gramStart"/>
      <w:r w:rsidRPr="00BF4CEA">
        <w:rPr>
          <w:sz w:val="16"/>
        </w:rPr>
        <w:t>all the more</w:t>
      </w:r>
      <w:proofErr w:type="gramEnd"/>
      <w:r w:rsidRPr="00BF4CEA">
        <w:rPr>
          <w:sz w:val="16"/>
        </w:rPr>
        <w:t xml:space="preserve"> important to protect U.S. interests. Amid accelerating political and technological change, they become more valuable still.</w:t>
      </w:r>
    </w:p>
    <w:p w14:paraId="6BB8872A" w14:textId="77777777" w:rsidR="003438A7" w:rsidRDefault="003438A7" w:rsidP="003438A7">
      <w:pPr>
        <w:pStyle w:val="Heading3"/>
      </w:pPr>
      <w:r>
        <w:lastRenderedPageBreak/>
        <w:t>Impact – Great Power War</w:t>
      </w:r>
    </w:p>
    <w:p w14:paraId="2126545D" w14:textId="77777777" w:rsidR="003438A7" w:rsidRPr="009A680B" w:rsidRDefault="003438A7" w:rsidP="003438A7">
      <w:pPr>
        <w:pStyle w:val="Heading4"/>
      </w:pPr>
      <w:r>
        <w:t xml:space="preserve">Rise of revisionist powers like Russia &amp; China means American hegemony is </w:t>
      </w:r>
      <w:r>
        <w:rPr>
          <w:u w:val="single"/>
        </w:rPr>
        <w:t>especially</w:t>
      </w:r>
      <w:r>
        <w:t xml:space="preserve"> key – lack of a response only </w:t>
      </w:r>
      <w:r>
        <w:rPr>
          <w:u w:val="single"/>
        </w:rPr>
        <w:t>emboldens</w:t>
      </w:r>
      <w:r>
        <w:t xml:space="preserve"> aggression </w:t>
      </w:r>
    </w:p>
    <w:p w14:paraId="567F423C" w14:textId="77777777" w:rsidR="003438A7" w:rsidRPr="0002561E" w:rsidRDefault="003438A7" w:rsidP="003438A7">
      <w:pPr>
        <w:spacing w:after="0"/>
      </w:pPr>
      <w:r w:rsidRPr="0002561E">
        <w:rPr>
          <w:rStyle w:val="Heading4Char"/>
        </w:rPr>
        <w:t>Bromund et. al 17</w:t>
      </w:r>
      <w:r>
        <w:t xml:space="preserve"> [Ted R. Bromund is a senior research fellow in Anglo-American relations at the Heritage Foundation, Michael Auslin is the Williams-Griffis Fellow in Contemporary Asia at the Hoover Institution, Stanford University, Colin Dueck is a professor in the Schar School of Policy and Government at George Mason University and a non-resident fellow at the Foreign Policy Research Institute, “Reclaiming American Realism,” Summer 2017 / Volume I, Number 2, </w:t>
      </w:r>
      <w:hyperlink r:id="rId94" w:history="1">
        <w:r w:rsidRPr="000B0C78">
          <w:rPr>
            <w:rStyle w:val="Hyperlink"/>
          </w:rPr>
          <w:t>https://americanaffairsjournal.org/2017/05/reclaiming-american-realism/</w:t>
        </w:r>
      </w:hyperlink>
      <w:r>
        <w:t>] sg</w:t>
      </w:r>
    </w:p>
    <w:p w14:paraId="6B1CD874" w14:textId="77777777" w:rsidR="003438A7" w:rsidRPr="0002561E" w:rsidRDefault="003438A7" w:rsidP="003438A7">
      <w:pPr>
        <w:rPr>
          <w:sz w:val="16"/>
        </w:rPr>
      </w:pPr>
      <w:r w:rsidRPr="0002561E">
        <w:rPr>
          <w:sz w:val="16"/>
        </w:rPr>
        <w:t xml:space="preserve">The lessons of World War II and the Cold War were too easily transmuted into the argument that our security policies must always be undergirded by morality. Today, we place more emphasis on the unquestioned evil of both Nazism and Communism than on the existential threat their power posed to Western civilization. It follows that </w:t>
      </w:r>
      <w:r w:rsidRPr="0002561E">
        <w:rPr>
          <w:u w:val="single"/>
        </w:rPr>
        <w:t xml:space="preserve">for defenders of the </w:t>
      </w:r>
      <w:r w:rsidRPr="0002561E">
        <w:rPr>
          <w:sz w:val="16"/>
        </w:rPr>
        <w:t xml:space="preserve">supposed </w:t>
      </w:r>
      <w:r w:rsidRPr="0002561E">
        <w:rPr>
          <w:u w:val="single"/>
        </w:rPr>
        <w:t>“liberal international order,” U.S. involvement in humanitarian crises or efforts at nation-building</w:t>
      </w:r>
      <w:r w:rsidRPr="0002561E">
        <w:rPr>
          <w:sz w:val="16"/>
        </w:rPr>
        <w:t xml:space="preserve"> in inhospitable climates </w:t>
      </w:r>
      <w:r w:rsidRPr="0002561E">
        <w:rPr>
          <w:u w:val="single"/>
        </w:rPr>
        <w:t>becomes the true measure of the legitimacy and wisdom of our foreign policy</w:t>
      </w:r>
      <w:r w:rsidRPr="0002561E">
        <w:rPr>
          <w:sz w:val="16"/>
        </w:rPr>
        <w:t xml:space="preserve">. </w:t>
      </w:r>
      <w:r w:rsidRPr="0002561E">
        <w:rPr>
          <w:b/>
          <w:bCs/>
          <w:u w:val="single"/>
        </w:rPr>
        <w:t>When liberal states reveal their hypocrisy by not intervening in such crises, this delegitimizes them, and thereby makes it harder to advance arguments based on real national interests</w:t>
      </w:r>
      <w:r w:rsidRPr="0002561E">
        <w:rPr>
          <w:sz w:val="16"/>
        </w:rPr>
        <w:t xml:space="preserve">. The greatest risk of all is that, </w:t>
      </w:r>
      <w:r w:rsidRPr="0002561E">
        <w:rPr>
          <w:u w:val="single"/>
        </w:rPr>
        <w:t xml:space="preserve">when do-gooding dominates policy, </w:t>
      </w:r>
      <w:r w:rsidRPr="0002561E">
        <w:rPr>
          <w:sz w:val="16"/>
        </w:rPr>
        <w:t xml:space="preserve">the </w:t>
      </w:r>
      <w:r w:rsidRPr="0002561E">
        <w:rPr>
          <w:u w:val="single"/>
        </w:rPr>
        <w:t>American people are more likely to withdraw their support for defending our overseas interests</w:t>
      </w:r>
      <w:r w:rsidRPr="0002561E">
        <w:rPr>
          <w:sz w:val="16"/>
        </w:rPr>
        <w:t xml:space="preserve">. The path to a sustainable and strong U.S. role in the world does not rest in valorizing the “rules-based international order”: it rests in understanding the value and the limits of our power. </w:t>
      </w:r>
      <w:r w:rsidRPr="0002561E">
        <w:rPr>
          <w:u w:val="single"/>
        </w:rPr>
        <w:t>Believe what you will about Iraq or Syria</w:t>
      </w:r>
      <w:r w:rsidRPr="0002561E">
        <w:rPr>
          <w:sz w:val="16"/>
        </w:rPr>
        <w:t xml:space="preserve">. The fact is that </w:t>
      </w:r>
      <w:r w:rsidRPr="0002561E">
        <w:rPr>
          <w:u w:val="single"/>
        </w:rPr>
        <w:t>there is no public support for such interventions today</w:t>
      </w:r>
      <w:r w:rsidRPr="0002561E">
        <w:rPr>
          <w:sz w:val="16"/>
        </w:rPr>
        <w:t xml:space="preserve">. It would be an act of folly to press for actions that, for lack of that support, cannot be followed through to victory. It must be an ironclad rule for the United States that we do not start a fight we do not intend to finish. But </w:t>
      </w:r>
      <w:r w:rsidRPr="0002561E">
        <w:rPr>
          <w:u w:val="single"/>
        </w:rPr>
        <w:t>this does not mean we give up the competitive struggle</w:t>
      </w:r>
      <w:r w:rsidRPr="0002561E">
        <w:rPr>
          <w:sz w:val="16"/>
        </w:rPr>
        <w:t xml:space="preserve">. Instead, </w:t>
      </w:r>
      <w:r w:rsidRPr="0002561E">
        <w:rPr>
          <w:u w:val="single"/>
        </w:rPr>
        <w:t>we must find new ways to wage it</w:t>
      </w:r>
      <w:r w:rsidRPr="0002561E">
        <w:rPr>
          <w:sz w:val="16"/>
        </w:rPr>
        <w:t xml:space="preserve">. While we should not use our national strength to uphold a fictive international community, we should recognize that </w:t>
      </w:r>
      <w:r w:rsidRPr="0002561E">
        <w:rPr>
          <w:u w:val="single"/>
        </w:rPr>
        <w:t>our interests rest in advancing towards a freer world</w:t>
      </w:r>
      <w:r w:rsidRPr="0002561E">
        <w:rPr>
          <w:sz w:val="16"/>
        </w:rPr>
        <w:t xml:space="preserve">. Thus, our goal has not changed: it is to help defend, and, where possible, to advance prudently towards </w:t>
      </w:r>
      <w:r w:rsidRPr="0002561E">
        <w:rPr>
          <w:u w:val="single"/>
        </w:rPr>
        <w:t>a world built on sovereign democracies in which Americans can be safe and free</w:t>
      </w:r>
      <w:r w:rsidRPr="0002561E">
        <w:rPr>
          <w:sz w:val="16"/>
        </w:rPr>
        <w:t xml:space="preserve">. And the American constitutional order—if we keep faith with it—has great long-run strengths, which we can use in this struggle; it imposes limits on centralized power and the competition it encourages. Principle and prudence alike tell us that we must play the long game. </w:t>
      </w:r>
      <w:r w:rsidRPr="0002561E">
        <w:rPr>
          <w:u w:val="single"/>
        </w:rPr>
        <w:t>Our method should not be imposed regime change</w:t>
      </w:r>
      <w:r w:rsidRPr="0002561E">
        <w:rPr>
          <w:sz w:val="16"/>
        </w:rPr>
        <w:t xml:space="preserve">, except in cases of vital national need: </w:t>
      </w:r>
      <w:r w:rsidRPr="0002561E">
        <w:rPr>
          <w:u w:val="single"/>
        </w:rPr>
        <w:t>it should be the creation of leverage, the use of pressure, and the imposition of costs to constrain our opponents</w:t>
      </w:r>
      <w:r w:rsidRPr="0002561E">
        <w:rPr>
          <w:sz w:val="16"/>
        </w:rPr>
        <w:t xml:space="preserve">. It is a great mistake to believe that we must always meet our adversaries head on: </w:t>
      </w:r>
      <w:r w:rsidRPr="0002561E">
        <w:rPr>
          <w:u w:val="single"/>
        </w:rPr>
        <w:t xml:space="preserve">for example, the U.S. development of hydraulic fracturing, which </w:t>
      </w:r>
      <w:r w:rsidRPr="0002561E">
        <w:rPr>
          <w:sz w:val="16"/>
        </w:rPr>
        <w:t xml:space="preserve">reduces world oil prices and thus </w:t>
      </w:r>
      <w:r w:rsidRPr="0002561E">
        <w:rPr>
          <w:u w:val="single"/>
        </w:rPr>
        <w:t>damages the Russian economy, imposes costs on Russia and decreases its strategic influence.</w:t>
      </w:r>
      <w:r>
        <w:rPr>
          <w:u w:val="single"/>
        </w:rPr>
        <w:t xml:space="preserve"> </w:t>
      </w:r>
      <w:r w:rsidRPr="0002561E">
        <w:rPr>
          <w:u w:val="single"/>
        </w:rPr>
        <w:t>Our goal should be to</w:t>
      </w:r>
      <w:r w:rsidRPr="0002561E">
        <w:rPr>
          <w:sz w:val="16"/>
        </w:rPr>
        <w:t xml:space="preserve"> seek out and </w:t>
      </w:r>
      <w:r w:rsidRPr="0002561E">
        <w:rPr>
          <w:u w:val="single"/>
        </w:rPr>
        <w:t>use such indirect methods to encourage the buildup of opposing forces</w:t>
      </w:r>
      <w:r w:rsidRPr="0002561E">
        <w:rPr>
          <w:sz w:val="16"/>
        </w:rPr>
        <w:t xml:space="preserve"> within other systems, </w:t>
      </w:r>
      <w:r w:rsidRPr="0002561E">
        <w:rPr>
          <w:u w:val="single"/>
        </w:rPr>
        <w:t>and</w:t>
      </w:r>
      <w:r w:rsidRPr="0002561E">
        <w:rPr>
          <w:sz w:val="16"/>
        </w:rPr>
        <w:t>—as Ronald Reagan did—</w:t>
      </w:r>
      <w:r w:rsidRPr="0002561E">
        <w:rPr>
          <w:u w:val="single"/>
        </w:rPr>
        <w:t>to build opportunities for negotiations to be conducted on our terms</w:t>
      </w:r>
      <w:r w:rsidRPr="0002561E">
        <w:rPr>
          <w:sz w:val="16"/>
        </w:rPr>
        <w:t xml:space="preserve">, not theirs. And at times, in part </w:t>
      </w:r>
      <w:r w:rsidRPr="0002561E">
        <w:rPr>
          <w:b/>
          <w:bCs/>
          <w:u w:val="single"/>
        </w:rPr>
        <w:t>with the aid of this strategy, change may come in another way, preferably through peaceful transitions</w:t>
      </w:r>
      <w:r w:rsidRPr="0002561E">
        <w:rPr>
          <w:sz w:val="16"/>
        </w:rPr>
        <w:t xml:space="preserve"> that reflect a change in culture, and not just a struggle for power. Such a failure to change the culture is why there was no revolution after the collapse of the Soviet Union, but rather the more efficient reorganization of power by a repressive clique. Yet autocracies are brittle: eventually they crack, especially when the people living under them seek to emulate more successful democracies. That is the great fear of the Chinese Communist Party and the reason why it is repressing civil society today. </w:t>
      </w:r>
      <w:r w:rsidRPr="0002561E">
        <w:rPr>
          <w:u w:val="single"/>
        </w:rPr>
        <w:t>We can win this struggle not primarily through force of arms, but through persistence and flexibility</w:t>
      </w:r>
      <w:r w:rsidRPr="0002561E">
        <w:rPr>
          <w:sz w:val="16"/>
        </w:rPr>
        <w:t xml:space="preserve">, backed by strength and the preservation of our national power. </w:t>
      </w:r>
      <w:r w:rsidRPr="0002561E">
        <w:rPr>
          <w:b/>
          <w:bCs/>
          <w:u w:val="single"/>
        </w:rPr>
        <w:t>The greatest strategic challenge we face today is not the strength of our main adversaries: it is the weakness of their neighbors</w:t>
      </w:r>
      <w:r w:rsidRPr="0002561E">
        <w:rPr>
          <w:sz w:val="16"/>
        </w:rPr>
        <w:t xml:space="preserve">, be they </w:t>
      </w:r>
      <w:r w:rsidRPr="0002561E">
        <w:rPr>
          <w:u w:val="single"/>
        </w:rPr>
        <w:t>the</w:t>
      </w:r>
      <w:r w:rsidRPr="0002561E">
        <w:rPr>
          <w:sz w:val="16"/>
        </w:rPr>
        <w:t xml:space="preserve"> smaller and still-</w:t>
      </w:r>
      <w:r w:rsidRPr="0002561E">
        <w:rPr>
          <w:u w:val="single"/>
        </w:rPr>
        <w:t xml:space="preserve">developing nations of Southeast Asia vis-à-vis </w:t>
      </w:r>
      <w:r w:rsidRPr="0002561E">
        <w:rPr>
          <w:b/>
          <w:bCs/>
          <w:sz w:val="24"/>
          <w:szCs w:val="24"/>
          <w:u w:val="single"/>
        </w:rPr>
        <w:t>China</w:t>
      </w:r>
      <w:r w:rsidRPr="0002561E">
        <w:rPr>
          <w:sz w:val="16"/>
        </w:rPr>
        <w:t xml:space="preserve">, </w:t>
      </w:r>
      <w:r w:rsidRPr="0002561E">
        <w:rPr>
          <w:u w:val="single"/>
        </w:rPr>
        <w:t>or the economically</w:t>
      </w:r>
      <w:r w:rsidRPr="0002561E">
        <w:rPr>
          <w:sz w:val="16"/>
        </w:rPr>
        <w:t xml:space="preserve"> challenged </w:t>
      </w:r>
      <w:r w:rsidRPr="0002561E">
        <w:rPr>
          <w:u w:val="single"/>
        </w:rPr>
        <w:t xml:space="preserve">and militarily weak nations of Europe facing </w:t>
      </w:r>
      <w:r w:rsidRPr="0002561E">
        <w:rPr>
          <w:b/>
          <w:bCs/>
          <w:sz w:val="24"/>
          <w:szCs w:val="24"/>
          <w:u w:val="single"/>
        </w:rPr>
        <w:t>Russia</w:t>
      </w:r>
      <w:r w:rsidRPr="0002561E">
        <w:rPr>
          <w:sz w:val="16"/>
        </w:rPr>
        <w:t xml:space="preserve">. </w:t>
      </w:r>
      <w:r w:rsidRPr="0002561E">
        <w:rPr>
          <w:u w:val="single"/>
        </w:rPr>
        <w:t>By various means—hybrid war, political subversion, or fear</w:t>
      </w:r>
      <w:r w:rsidRPr="0002561E">
        <w:rPr>
          <w:sz w:val="16"/>
        </w:rPr>
        <w:t xml:space="preserve"> induced by threats—</w:t>
      </w:r>
      <w:r w:rsidRPr="0002561E">
        <w:rPr>
          <w:u w:val="single"/>
        </w:rPr>
        <w:t>these nations</w:t>
      </w:r>
      <w:r w:rsidRPr="0002561E">
        <w:rPr>
          <w:sz w:val="16"/>
        </w:rPr>
        <w:t xml:space="preserve">, some of them our allies, </w:t>
      </w:r>
      <w:r w:rsidRPr="0002561E">
        <w:rPr>
          <w:u w:val="single"/>
        </w:rPr>
        <w:t xml:space="preserve">are being suborned in ways that we find hard to combat </w:t>
      </w:r>
      <w:r w:rsidRPr="0002561E">
        <w:rPr>
          <w:sz w:val="16"/>
        </w:rPr>
        <w:t>and are reluctant even to acknowledge</w:t>
      </w:r>
      <w:r w:rsidRPr="0002561E">
        <w:rPr>
          <w:b/>
          <w:bCs/>
          <w:sz w:val="26"/>
          <w:szCs w:val="26"/>
          <w:u w:val="single"/>
        </w:rPr>
        <w:t xml:space="preserve">. A world divided up into spheres of influence, largely controlled by our adversaries, would be </w:t>
      </w:r>
      <w:r w:rsidRPr="0002561E">
        <w:rPr>
          <w:b/>
          <w:bCs/>
          <w:sz w:val="26"/>
          <w:szCs w:val="26"/>
          <w:u w:val="single"/>
        </w:rPr>
        <w:lastRenderedPageBreak/>
        <w:t>neither stable nor free.</w:t>
      </w:r>
      <w:r>
        <w:rPr>
          <w:b/>
          <w:bCs/>
          <w:sz w:val="26"/>
          <w:szCs w:val="26"/>
          <w:u w:val="single"/>
        </w:rPr>
        <w:t xml:space="preserve"> </w:t>
      </w:r>
      <w:r w:rsidRPr="0002561E">
        <w:rPr>
          <w:sz w:val="16"/>
        </w:rPr>
        <w:t xml:space="preserve">While we cannot prevent powerful nations from having spheres of </w:t>
      </w:r>
      <w:proofErr w:type="gramStart"/>
      <w:r w:rsidRPr="0002561E">
        <w:rPr>
          <w:sz w:val="16"/>
        </w:rPr>
        <w:t>particular interest</w:t>
      </w:r>
      <w:proofErr w:type="gramEnd"/>
      <w:r w:rsidRPr="0002561E">
        <w:rPr>
          <w:sz w:val="16"/>
        </w:rPr>
        <w:t xml:space="preserve">, </w:t>
      </w:r>
      <w:r w:rsidRPr="0002561E">
        <w:rPr>
          <w:b/>
          <w:bCs/>
          <w:sz w:val="24"/>
          <w:szCs w:val="24"/>
          <w:u w:val="single"/>
        </w:rPr>
        <w:t>it is not in our interest to allow them to exercise neo-imperial control over their neighbors</w:t>
      </w:r>
      <w:r w:rsidRPr="0002561E">
        <w:rPr>
          <w:b/>
          <w:bCs/>
          <w:u w:val="single"/>
        </w:rPr>
        <w:t>.</w:t>
      </w:r>
      <w:r w:rsidRPr="0002561E">
        <w:rPr>
          <w:sz w:val="16"/>
        </w:rPr>
        <w:t xml:space="preserve"> We are by instinct and by interest opposed to empires. </w:t>
      </w:r>
      <w:r w:rsidRPr="0002561E">
        <w:rPr>
          <w:u w:val="single"/>
        </w:rPr>
        <w:t>If illiberal states dominate vital regions</w:t>
      </w:r>
      <w:r w:rsidRPr="0002561E">
        <w:rPr>
          <w:sz w:val="16"/>
        </w:rPr>
        <w:t>, such as East Asia or Central Europe, the result will not be good for the freedom of Americans in the world, or the idea of republican self-government, or for our relative power</w:t>
      </w:r>
      <w:r w:rsidRPr="0002561E">
        <w:rPr>
          <w:u w:val="single"/>
        </w:rPr>
        <w:t>. It would thus be profoundly antithetical to the true purpose of our foreign policy.</w:t>
      </w:r>
      <w:r>
        <w:rPr>
          <w:u w:val="single"/>
        </w:rPr>
        <w:t xml:space="preserve"> </w:t>
      </w:r>
      <w:proofErr w:type="gramStart"/>
      <w:r w:rsidRPr="0002561E">
        <w:rPr>
          <w:sz w:val="16"/>
        </w:rPr>
        <w:t>So</w:t>
      </w:r>
      <w:proofErr w:type="gramEnd"/>
      <w:r w:rsidRPr="0002561E">
        <w:rPr>
          <w:sz w:val="16"/>
        </w:rPr>
        <w:t xml:space="preserve"> </w:t>
      </w:r>
      <w:r w:rsidRPr="0002561E">
        <w:rPr>
          <w:u w:val="single"/>
        </w:rPr>
        <w:t>we must</w:t>
      </w:r>
      <w:r w:rsidRPr="0002561E">
        <w:rPr>
          <w:sz w:val="16"/>
        </w:rPr>
        <w:t xml:space="preserve"> also </w:t>
      </w:r>
      <w:r w:rsidRPr="0002561E">
        <w:rPr>
          <w:u w:val="single"/>
        </w:rPr>
        <w:t>draw the line</w:t>
      </w:r>
      <w:r w:rsidRPr="0002561E">
        <w:rPr>
          <w:sz w:val="16"/>
        </w:rPr>
        <w:t xml:space="preserve"> in two crucial areas. </w:t>
      </w:r>
      <w:r w:rsidRPr="0002561E">
        <w:rPr>
          <w:u w:val="single"/>
        </w:rPr>
        <w:t>First, no great power has the right to seize disputed territory</w:t>
      </w:r>
      <w:r w:rsidRPr="0002561E">
        <w:rPr>
          <w:sz w:val="16"/>
        </w:rPr>
        <w:t xml:space="preserve"> by force of arms or stealthy annexation: </w:t>
      </w:r>
      <w:r w:rsidRPr="0002561E">
        <w:rPr>
          <w:u w:val="single"/>
        </w:rPr>
        <w:t>the United States,</w:t>
      </w:r>
      <w:r w:rsidRPr="0002561E">
        <w:rPr>
          <w:sz w:val="16"/>
        </w:rPr>
        <w:t xml:space="preserve"> together with as many allies as it can muster, </w:t>
      </w:r>
      <w:r w:rsidRPr="0002561E">
        <w:rPr>
          <w:u w:val="single"/>
        </w:rPr>
        <w:t>must deter such seizures</w:t>
      </w:r>
      <w:r w:rsidRPr="0002561E">
        <w:rPr>
          <w:sz w:val="16"/>
        </w:rPr>
        <w:t xml:space="preserve"> if possible, and, if necessary, use all means, including its military, to restore the status quo by imposing costs on an occupying power. </w:t>
      </w:r>
      <w:r w:rsidRPr="0002561E">
        <w:rPr>
          <w:u w:val="single"/>
        </w:rPr>
        <w:t>Second</w:t>
      </w:r>
      <w:r w:rsidRPr="0002561E">
        <w:rPr>
          <w:sz w:val="16"/>
        </w:rPr>
        <w:t xml:space="preserve">, </w:t>
      </w:r>
      <w:r w:rsidRPr="0002561E">
        <w:rPr>
          <w:u w:val="single"/>
        </w:rPr>
        <w:t>the United States must support sovereign nations that are resisting attempted subjugation</w:t>
      </w:r>
      <w:r w:rsidRPr="0002561E">
        <w:rPr>
          <w:sz w:val="16"/>
        </w:rPr>
        <w:t xml:space="preserve"> by outside pressure, if that pressure is exerted by a nation that has the strength to alter the global balance of power. This means that we must oppose actions such as Russia’s assaults in Ukraine and the Caucasus, and China’s expansionism in the South China Sea. We cannot rule out the use of military force in cases such as this: if we do, other powers will simply escalate in any crisis until we quit. But </w:t>
      </w:r>
      <w:r w:rsidRPr="0002561E">
        <w:rPr>
          <w:u w:val="single"/>
        </w:rPr>
        <w:t>there are many ways to use our military, including to deter</w:t>
      </w:r>
      <w:r w:rsidRPr="0002561E">
        <w:rPr>
          <w:sz w:val="16"/>
        </w:rPr>
        <w:t xml:space="preserve">, among other things. The </w:t>
      </w:r>
      <w:r w:rsidRPr="0002561E">
        <w:rPr>
          <w:b/>
          <w:bCs/>
          <w:u w:val="single"/>
        </w:rPr>
        <w:t>crises in Ukraine and the South China Sea reflect a U.S.</w:t>
      </w:r>
      <w:r w:rsidRPr="0002561E">
        <w:rPr>
          <w:sz w:val="16"/>
        </w:rPr>
        <w:t xml:space="preserve"> and allied </w:t>
      </w:r>
      <w:r w:rsidRPr="0002561E">
        <w:rPr>
          <w:b/>
          <w:bCs/>
          <w:u w:val="single"/>
        </w:rPr>
        <w:t xml:space="preserve">failure to establish credible deterrence. </w:t>
      </w:r>
      <w:r w:rsidRPr="0002561E">
        <w:rPr>
          <w:sz w:val="16"/>
        </w:rPr>
        <w:t xml:space="preserve">Our military can also be a cost-imposing instrument: </w:t>
      </w:r>
      <w:r w:rsidRPr="0002561E">
        <w:rPr>
          <w:u w:val="single"/>
        </w:rPr>
        <w:t xml:space="preserve">even if we never fire a shot, we can use it to force the other side to respond in ways that impose disproportionate costs </w:t>
      </w:r>
      <w:r w:rsidRPr="0002561E">
        <w:rPr>
          <w:sz w:val="16"/>
        </w:rPr>
        <w:t xml:space="preserve">on it. But the most important fact for us to recognize is that crises of this sort never stand alone; they are always part of a larger strategic competition. This means that </w:t>
      </w:r>
      <w:r w:rsidRPr="0002561E">
        <w:rPr>
          <w:b/>
          <w:bCs/>
          <w:u w:val="single"/>
        </w:rPr>
        <w:t>we cannot limit ourselves to symmetric responses.</w:t>
      </w:r>
      <w:r>
        <w:rPr>
          <w:b/>
          <w:bCs/>
          <w:u w:val="single"/>
        </w:rPr>
        <w:t xml:space="preserve"> </w:t>
      </w:r>
      <w:r w:rsidRPr="0002561E">
        <w:rPr>
          <w:sz w:val="16"/>
        </w:rPr>
        <w:t xml:space="preserve">Or, to put it more concretely, </w:t>
      </w:r>
      <w:r w:rsidRPr="0002561E">
        <w:rPr>
          <w:u w:val="single"/>
        </w:rPr>
        <w:t>just because Russia attacks Ukraine does not mean that our response should be limited to Ukraine.</w:t>
      </w:r>
      <w:r w:rsidRPr="0002561E">
        <w:rPr>
          <w:sz w:val="16"/>
        </w:rPr>
        <w:t xml:space="preserve"> To limit ourselves to a single theater of our opponent’s choosing gives them the initiative, denies the larger competition, and reduces our ability to make full use of all the means—military, economic, and diplomatic—at our disposal. And since the United States has a wider range of possible responses than any other power in the world, we only hurt ourselves if we artificially narrow the field of competition to a single disputed region. In other words, it is an error to believe that our goal is simply, and narrowly, to restore the status quo </w:t>
      </w:r>
      <w:proofErr w:type="gramStart"/>
      <w:r w:rsidRPr="0002561E">
        <w:rPr>
          <w:sz w:val="16"/>
        </w:rPr>
        <w:t>ante in particular, in</w:t>
      </w:r>
      <w:proofErr w:type="gramEnd"/>
      <w:r w:rsidRPr="0002561E">
        <w:rPr>
          <w:sz w:val="16"/>
        </w:rPr>
        <w:t xml:space="preserve"> disputed areas of the world. Our goal is much broader: it is to win. Or, more subtly, it is to engage in competition in ways that improve our position and damage those of our competitors. It is therefore not right to criticize responses—such as the sanctions that the United States imposed on Russia after its invasion of Ukraine—by arguing that they did not resolve the crisis, for the point of such responses is not to resolve the crisis: it is to open another front in the wider competition, and to do so in ways that impose long-term costs on our opponent. I</w:t>
      </w:r>
      <w:r w:rsidRPr="0002561E">
        <w:rPr>
          <w:u w:val="single"/>
        </w:rPr>
        <w:t xml:space="preserve">n time, the weakness of their system, and the stresses created by our responses, will </w:t>
      </w:r>
      <w:r w:rsidRPr="0002561E">
        <w:rPr>
          <w:sz w:val="16"/>
        </w:rPr>
        <w:t xml:space="preserve">create opportunities to </w:t>
      </w:r>
      <w:r w:rsidRPr="0002561E">
        <w:rPr>
          <w:u w:val="single"/>
        </w:rPr>
        <w:t xml:space="preserve">resolve </w:t>
      </w:r>
      <w:proofErr w:type="gramStart"/>
      <w:r w:rsidRPr="0002561E">
        <w:rPr>
          <w:u w:val="single"/>
        </w:rPr>
        <w:t>particular crises</w:t>
      </w:r>
      <w:proofErr w:type="gramEnd"/>
      <w:r w:rsidRPr="0002561E">
        <w:rPr>
          <w:sz w:val="16"/>
        </w:rPr>
        <w:t>—</w:t>
      </w:r>
      <w:r w:rsidRPr="0002561E">
        <w:rPr>
          <w:u w:val="single"/>
        </w:rPr>
        <w:t>but it is foolish to expect quick results, or to draw up elaborate plans for how we will win.</w:t>
      </w:r>
      <w:r w:rsidRPr="0002561E">
        <w:rPr>
          <w:sz w:val="16"/>
        </w:rPr>
        <w:t xml:space="preserve"> After all, it took fifty years for the United States to redeem the Baltic nations from the Soviet Union, and no one could have foreseen the outcome of the Cold War in 1939. That is not to argue that all U.S. crisis responses are beyond criticism, or that they will inevitably be successful in the long run. But it is to argue that </w:t>
      </w:r>
      <w:r w:rsidRPr="0002561E">
        <w:rPr>
          <w:u w:val="single"/>
        </w:rPr>
        <w:t>we are usually at fault,</w:t>
      </w:r>
      <w:r w:rsidRPr="0002561E">
        <w:rPr>
          <w:sz w:val="16"/>
        </w:rPr>
        <w:t xml:space="preserve"> not simply in our response, but </w:t>
      </w:r>
      <w:r w:rsidRPr="0002561E">
        <w:rPr>
          <w:u w:val="single"/>
        </w:rPr>
        <w:t xml:space="preserve">in failing to recognize and engage in the wider competition. </w:t>
      </w:r>
      <w:r w:rsidRPr="0002561E">
        <w:rPr>
          <w:sz w:val="16"/>
        </w:rPr>
        <w:t xml:space="preserve">In other words, </w:t>
      </w:r>
      <w:r w:rsidRPr="0002561E">
        <w:rPr>
          <w:u w:val="single"/>
        </w:rPr>
        <w:t>the problem with U.S. sanctions on Russia is</w:t>
      </w:r>
      <w:r w:rsidRPr="0002561E">
        <w:rPr>
          <w:sz w:val="16"/>
        </w:rPr>
        <w:t xml:space="preserve"> not that they have not produced immediate results: it is </w:t>
      </w:r>
      <w:r w:rsidRPr="0002561E">
        <w:rPr>
          <w:u w:val="single"/>
        </w:rPr>
        <w:t>that sanctions are a way of isolating the crisis into a single theatre and, at the same time, disguising the wider competition</w:t>
      </w:r>
      <w:r w:rsidRPr="0002561E">
        <w:rPr>
          <w:sz w:val="16"/>
        </w:rPr>
        <w:t>—above all, from ourselves. The danger of these</w:t>
      </w:r>
      <w:r w:rsidRPr="0002561E">
        <w:rPr>
          <w:u w:val="single"/>
        </w:rPr>
        <w:t xml:space="preserve"> </w:t>
      </w:r>
      <w:r w:rsidRPr="0002561E">
        <w:rPr>
          <w:b/>
          <w:bCs/>
          <w:u w:val="single"/>
        </w:rPr>
        <w:t>crises</w:t>
      </w:r>
      <w:r w:rsidRPr="0002561E">
        <w:rPr>
          <w:u w:val="single"/>
        </w:rPr>
        <w:t xml:space="preserve"> </w:t>
      </w:r>
      <w:r w:rsidRPr="0002561E">
        <w:rPr>
          <w:sz w:val="16"/>
        </w:rPr>
        <w:t>is not that they pose a direct threat to the United States. It is that, if</w:t>
      </w:r>
      <w:r w:rsidRPr="0002561E">
        <w:rPr>
          <w:b/>
          <w:bCs/>
          <w:u w:val="single"/>
        </w:rPr>
        <w:t xml:space="preserve"> driven by great powers, they are central to the competitive world of geopolitics, and can even come to define an era</w:t>
      </w:r>
      <w:r w:rsidRPr="0002561E">
        <w:rPr>
          <w:sz w:val="16"/>
        </w:rPr>
        <w:t xml:space="preserve">. Not all crises are our business, but </w:t>
      </w:r>
      <w:r w:rsidRPr="0002561E">
        <w:rPr>
          <w:b/>
          <w:bCs/>
          <w:u w:val="single"/>
        </w:rPr>
        <w:t>we cannot allow powerful nations to believe that they can redivide the world without reference to the values and interests of the United States.</w:t>
      </w:r>
      <w:r w:rsidRPr="0002561E">
        <w:rPr>
          <w:sz w:val="16"/>
        </w:rPr>
        <w:t xml:space="preserve"> The </w:t>
      </w:r>
      <w:r w:rsidRPr="0002561E">
        <w:rPr>
          <w:b/>
          <w:bCs/>
          <w:u w:val="single"/>
        </w:rPr>
        <w:t>danger rests</w:t>
      </w:r>
      <w:r w:rsidRPr="0002561E">
        <w:rPr>
          <w:sz w:val="16"/>
        </w:rPr>
        <w:t xml:space="preserve"> not so much in any </w:t>
      </w:r>
      <w:proofErr w:type="gramStart"/>
      <w:r w:rsidRPr="0002561E">
        <w:rPr>
          <w:sz w:val="16"/>
        </w:rPr>
        <w:t>particular crisis</w:t>
      </w:r>
      <w:proofErr w:type="gramEnd"/>
      <w:r w:rsidRPr="0002561E">
        <w:rPr>
          <w:sz w:val="16"/>
        </w:rPr>
        <w:t xml:space="preserve">, </w:t>
      </w:r>
      <w:r w:rsidRPr="0002561E">
        <w:rPr>
          <w:b/>
          <w:bCs/>
          <w:u w:val="single"/>
        </w:rPr>
        <w:t>but in the rise of the belief among the powerful that the world is there for taking</w:t>
      </w:r>
      <w:r w:rsidRPr="0002561E">
        <w:rPr>
          <w:sz w:val="16"/>
        </w:rPr>
        <w:t>. As Winston Churchill put it in 1935, in response to the Italian invasion of Abyssinia, “It’s not the thing we object to . . . it’s the kind of thing.” Because the powerful and ill-intentioned learn from each other, we are perilously close today to a world in which this “kind of thing” becomes the way things are done.</w:t>
      </w:r>
    </w:p>
    <w:p w14:paraId="4CA8C01E" w14:textId="77777777" w:rsidR="003438A7" w:rsidRDefault="003438A7" w:rsidP="003438A7">
      <w:pPr>
        <w:pStyle w:val="Heading4"/>
      </w:pPr>
      <w:r>
        <w:t xml:space="preserve">American hard power is necessary to deter rising revisionist powers like Russia, China, and Iran that are creating </w:t>
      </w:r>
      <w:r w:rsidRPr="008817BA">
        <w:rPr>
          <w:u w:val="single"/>
        </w:rPr>
        <w:t>regional instability</w:t>
      </w:r>
    </w:p>
    <w:p w14:paraId="00DF20FC" w14:textId="77777777" w:rsidR="003438A7" w:rsidRPr="008817BA" w:rsidRDefault="003438A7" w:rsidP="003438A7">
      <w:pPr>
        <w:spacing w:after="0"/>
      </w:pPr>
      <w:r w:rsidRPr="008817BA">
        <w:rPr>
          <w:rStyle w:val="Style13ptBold"/>
        </w:rPr>
        <w:t>Mandelbaum 19</w:t>
      </w:r>
      <w:r>
        <w:t xml:space="preserve"> [MICHAEL MANDELBAUM is Christian A. Herter Professor Emeritus of American Foreign Policy at the Johns Hopkins School of Advanced International Studies and the author of The Rise and Fall of Peace on Earth (Oxford University Press, 2019), “The New </w:t>
      </w:r>
      <w:r>
        <w:lastRenderedPageBreak/>
        <w:t xml:space="preserve">Containment: Handling Russia, China, and Iran,” March/April 2019, </w:t>
      </w:r>
      <w:hyperlink r:id="rId95" w:history="1">
        <w:r w:rsidRPr="00C326FB">
          <w:rPr>
            <w:rStyle w:val="Hyperlink"/>
          </w:rPr>
          <w:t>https://www.foreignaffairs.com/articles/china/2019-02-12/new-containment</w:t>
        </w:r>
      </w:hyperlink>
      <w:r>
        <w:t>] sg</w:t>
      </w:r>
    </w:p>
    <w:p w14:paraId="0B010E1C" w14:textId="77777777" w:rsidR="003438A7" w:rsidRDefault="003438A7" w:rsidP="003438A7">
      <w:pPr>
        <w:rPr>
          <w:sz w:val="16"/>
        </w:rPr>
      </w:pPr>
      <w:r w:rsidRPr="009B416F">
        <w:rPr>
          <w:u w:val="single"/>
        </w:rPr>
        <w:t>The quarter century following the Cold War was the most peaceful</w:t>
      </w:r>
      <w:r w:rsidRPr="00931B62">
        <w:rPr>
          <w:sz w:val="16"/>
        </w:rPr>
        <w:t xml:space="preserve"> in modern history. The world’s strongest powers did not fight one another or even think much about doing so. They did not, </w:t>
      </w:r>
      <w:proofErr w:type="gramStart"/>
      <w:r w:rsidRPr="00931B62">
        <w:rPr>
          <w:sz w:val="16"/>
        </w:rPr>
        <w:t>on the whole</w:t>
      </w:r>
      <w:proofErr w:type="gramEnd"/>
      <w:r w:rsidRPr="00931B62">
        <w:rPr>
          <w:sz w:val="16"/>
        </w:rPr>
        <w:t xml:space="preserve">, prepare for war, anticipate war, or conduct negotiations and political maneuvers with the prospect of war looming in the background. </w:t>
      </w:r>
      <w:r w:rsidRPr="009B416F">
        <w:rPr>
          <w:u w:val="single"/>
        </w:rPr>
        <w:t>As U.S. global military hegemony persisted, the possibility of developed nations fighting one another seemed ever more remote</w:t>
      </w:r>
      <w:r w:rsidRPr="00931B62">
        <w:rPr>
          <w:sz w:val="16"/>
        </w:rPr>
        <w:t xml:space="preserve">. </w:t>
      </w:r>
      <w:r w:rsidRPr="009B416F">
        <w:rPr>
          <w:u w:val="single"/>
        </w:rPr>
        <w:t>Then history began to change course</w:t>
      </w:r>
      <w:r w:rsidRPr="00931B62">
        <w:rPr>
          <w:sz w:val="16"/>
        </w:rPr>
        <w:t xml:space="preserve">. In the last several years, </w:t>
      </w:r>
      <w:r w:rsidRPr="009B416F">
        <w:rPr>
          <w:u w:val="single"/>
        </w:rPr>
        <w:t xml:space="preserve">three powers have launched active efforts to revise security arrangements in their </w:t>
      </w:r>
      <w:r w:rsidRPr="00931B62">
        <w:rPr>
          <w:sz w:val="16"/>
        </w:rPr>
        <w:t xml:space="preserve">respective </w:t>
      </w:r>
      <w:r w:rsidRPr="009B416F">
        <w:rPr>
          <w:u w:val="single"/>
        </w:rPr>
        <w:t>regions</w:t>
      </w:r>
      <w:r w:rsidRPr="00931B62">
        <w:rPr>
          <w:sz w:val="16"/>
        </w:rPr>
        <w:t xml:space="preserve">. </w:t>
      </w:r>
      <w:r w:rsidRPr="009B416F">
        <w:rPr>
          <w:u w:val="single"/>
        </w:rPr>
        <w:t>Russia has invaded Crimea</w:t>
      </w:r>
      <w:r w:rsidRPr="00931B62">
        <w:rPr>
          <w:sz w:val="16"/>
        </w:rPr>
        <w:t xml:space="preserve"> and other parts of Ukraine </w:t>
      </w:r>
      <w:r w:rsidRPr="009B416F">
        <w:rPr>
          <w:u w:val="single"/>
        </w:rPr>
        <w:t>and has tried covertly to destabilize European democracies</w:t>
      </w:r>
      <w:r w:rsidRPr="00931B62">
        <w:rPr>
          <w:sz w:val="16"/>
        </w:rPr>
        <w:t xml:space="preserve">. </w:t>
      </w:r>
      <w:r w:rsidRPr="009B416F">
        <w:rPr>
          <w:u w:val="single"/>
        </w:rPr>
        <w:t>China has built artificial island fortresses</w:t>
      </w:r>
      <w:r w:rsidRPr="00931B62">
        <w:rPr>
          <w:sz w:val="16"/>
        </w:rPr>
        <w:t xml:space="preserve"> </w:t>
      </w:r>
      <w:r w:rsidRPr="009B416F">
        <w:rPr>
          <w:u w:val="single"/>
        </w:rPr>
        <w:t>in international waters, claimed vast swaths of the western Pacific, and moved to organize Eurasia economically</w:t>
      </w:r>
      <w:r w:rsidRPr="00931B62">
        <w:rPr>
          <w:sz w:val="16"/>
        </w:rPr>
        <w:t xml:space="preserve"> in ways favorable to Beijing. </w:t>
      </w:r>
      <w:r w:rsidRPr="009B416F">
        <w:rPr>
          <w:u w:val="single"/>
        </w:rPr>
        <w:t>And</w:t>
      </w:r>
      <w:r w:rsidRPr="00931B62">
        <w:rPr>
          <w:sz w:val="16"/>
        </w:rPr>
        <w:t xml:space="preserve"> the Islamic Republic of </w:t>
      </w:r>
      <w:r w:rsidRPr="009B416F">
        <w:rPr>
          <w:u w:val="single"/>
        </w:rPr>
        <w:t>Iran</w:t>
      </w:r>
      <w:r w:rsidRPr="00931B62">
        <w:rPr>
          <w:sz w:val="16"/>
        </w:rPr>
        <w:t xml:space="preserve"> has expanded its influence over much of Iraq, Lebanon, Syria, and Yemen and </w:t>
      </w:r>
      <w:r w:rsidRPr="009B416F">
        <w:rPr>
          <w:u w:val="single"/>
        </w:rPr>
        <w:t>is pursuing nuclear weapons.</w:t>
      </w:r>
      <w:r>
        <w:rPr>
          <w:u w:val="single"/>
        </w:rPr>
        <w:t xml:space="preserve"> </w:t>
      </w:r>
      <w:r w:rsidRPr="00931B62">
        <w:rPr>
          <w:sz w:val="16"/>
        </w:rPr>
        <w:t xml:space="preserve">Stay informed. In-depth analysis delivered weekly. </w:t>
      </w:r>
      <w:r w:rsidRPr="0014572B">
        <w:rPr>
          <w:u w:val="single"/>
        </w:rPr>
        <w:t>This</w:t>
      </w:r>
      <w:r w:rsidRPr="00931B62">
        <w:rPr>
          <w:sz w:val="16"/>
        </w:rPr>
        <w:t xml:space="preserve"> new world </w:t>
      </w:r>
      <w:r w:rsidRPr="0014572B">
        <w:rPr>
          <w:u w:val="single"/>
        </w:rPr>
        <w:t>requires a new American foreign policy</w:t>
      </w:r>
      <w:r w:rsidRPr="00931B62">
        <w:rPr>
          <w:sz w:val="16"/>
        </w:rPr>
        <w:t xml:space="preserve">. Fortunately, the country’s own not-so-distant past can offer guidance. During the Cold War, the United States chose to contain the Soviet Union, successfully deterring its military aggression and limiting its political influence for decades. </w:t>
      </w:r>
      <w:r w:rsidRPr="0014572B">
        <w:rPr>
          <w:u w:val="single"/>
        </w:rPr>
        <w:t>The United States should apply containment once again, now to Russia, China, and Iran</w:t>
      </w:r>
      <w:r w:rsidRPr="00931B62">
        <w:rPr>
          <w:sz w:val="16"/>
        </w:rPr>
        <w:t xml:space="preserve">. The contemporary world is similar enough to its mid-twentieth-century predecessor to make that old strategy relevant but different enough that it needs to be modified and updated. While success is not guaranteed, a new containment policy offers the best chance to defend American interests in the twenty-first century. Now as before, </w:t>
      </w:r>
      <w:r w:rsidRPr="0014572B">
        <w:rPr>
          <w:u w:val="single"/>
        </w:rPr>
        <w:t>the possibility of armed conflict exerts a major influence on the foreign policies of the United States</w:t>
      </w:r>
      <w:r w:rsidRPr="00931B62">
        <w:rPr>
          <w:sz w:val="16"/>
        </w:rPr>
        <w:t xml:space="preserve"> and countries throughout Asia, Europe, and the Middle East. The Cold War divided the world into rival camps, with regions and even countries split in two. Today, similar </w:t>
      </w:r>
      <w:r w:rsidRPr="0014572B">
        <w:rPr>
          <w:u w:val="single"/>
        </w:rPr>
        <w:t xml:space="preserve">cleavages are developing, with each </w:t>
      </w:r>
      <w:r w:rsidRPr="0014572B">
        <w:rPr>
          <w:b/>
          <w:bCs/>
          <w:u w:val="single"/>
        </w:rPr>
        <w:t xml:space="preserve">revisionist power seeking its own sphere of influence </w:t>
      </w:r>
      <w:r w:rsidRPr="0014572B">
        <w:rPr>
          <w:u w:val="single"/>
        </w:rPr>
        <w:t>separate from the larger U.S.-backed global order.</w:t>
      </w:r>
      <w:r>
        <w:rPr>
          <w:u w:val="single"/>
        </w:rPr>
        <w:t xml:space="preserve"> </w:t>
      </w:r>
      <w:r w:rsidRPr="00931B62">
        <w:rPr>
          <w:sz w:val="16"/>
        </w:rPr>
        <w:t xml:space="preserve">Now as before, </w:t>
      </w:r>
      <w:r w:rsidRPr="0014572B">
        <w:rPr>
          <w:u w:val="single"/>
        </w:rPr>
        <w:t>the revisionist powers</w:t>
      </w:r>
      <w:r w:rsidRPr="00931B62">
        <w:rPr>
          <w:sz w:val="16"/>
        </w:rPr>
        <w:t xml:space="preserve"> </w:t>
      </w:r>
      <w:r w:rsidRPr="0014572B">
        <w:rPr>
          <w:u w:val="single"/>
        </w:rPr>
        <w:t>are dictatorships that</w:t>
      </w:r>
      <w:r w:rsidRPr="00931B62">
        <w:rPr>
          <w:sz w:val="16"/>
        </w:rPr>
        <w:t xml:space="preserve"> challenge American values as well as American interests. They </w:t>
      </w:r>
      <w:r w:rsidRPr="0014572B">
        <w:rPr>
          <w:u w:val="single"/>
        </w:rPr>
        <w:t>seek to overturn political, military, and economic arrangements the United States helped establish long ago</w:t>
      </w:r>
      <w:r w:rsidRPr="00931B62">
        <w:rPr>
          <w:sz w:val="16"/>
        </w:rPr>
        <w:t xml:space="preserve"> and has supported ever since. </w:t>
      </w:r>
      <w:r w:rsidRPr="0014572B">
        <w:rPr>
          <w:u w:val="single"/>
        </w:rPr>
        <w:t>Should</w:t>
      </w:r>
      <w:r w:rsidRPr="00931B62">
        <w:rPr>
          <w:sz w:val="16"/>
        </w:rPr>
        <w:t xml:space="preserve"> Vladimir </w:t>
      </w:r>
      <w:r w:rsidRPr="0014572B">
        <w:rPr>
          <w:u w:val="single"/>
        </w:rPr>
        <w:t>Putin’s Russia succeed in reasserting control over parts of the former Soviet Union</w:t>
      </w:r>
      <w:r w:rsidRPr="00931B62">
        <w:rPr>
          <w:sz w:val="16"/>
        </w:rPr>
        <w:t xml:space="preserve">, </w:t>
      </w:r>
      <w:r w:rsidRPr="0014572B">
        <w:rPr>
          <w:u w:val="single"/>
        </w:rPr>
        <w:t>Xi Jinping’s China gain control over</w:t>
      </w:r>
      <w:r w:rsidRPr="00931B62">
        <w:rPr>
          <w:sz w:val="16"/>
        </w:rPr>
        <w:t xml:space="preserve"> maritime commerce in </w:t>
      </w:r>
      <w:r w:rsidRPr="0014572B">
        <w:rPr>
          <w:u w:val="single"/>
        </w:rPr>
        <w:t>the western Pacific</w:t>
      </w:r>
      <w:r w:rsidRPr="00931B62">
        <w:rPr>
          <w:sz w:val="16"/>
        </w:rPr>
        <w:t xml:space="preserve">, </w:t>
      </w:r>
      <w:r w:rsidRPr="0014572B">
        <w:rPr>
          <w:u w:val="single"/>
        </w:rPr>
        <w:t>or</w:t>
      </w:r>
      <w:r w:rsidRPr="00931B62">
        <w:rPr>
          <w:sz w:val="16"/>
        </w:rPr>
        <w:t xml:space="preserve"> Ayatollah Ali </w:t>
      </w:r>
      <w:r w:rsidRPr="0014572B">
        <w:rPr>
          <w:u w:val="single"/>
        </w:rPr>
        <w:t>Khamenei’s Iran dominate</w:t>
      </w:r>
      <w:r w:rsidRPr="00931B62">
        <w:rPr>
          <w:sz w:val="16"/>
        </w:rPr>
        <w:t xml:space="preserve"> the </w:t>
      </w:r>
      <w:r w:rsidRPr="0014572B">
        <w:rPr>
          <w:u w:val="single"/>
        </w:rPr>
        <w:t>oil reserves</w:t>
      </w:r>
      <w:r w:rsidRPr="00931B62">
        <w:rPr>
          <w:sz w:val="16"/>
        </w:rPr>
        <w:t xml:space="preserve"> of the Persian Gulf, </w:t>
      </w:r>
      <w:r w:rsidRPr="0014572B">
        <w:rPr>
          <w:u w:val="single"/>
        </w:rPr>
        <w:t>the United States</w:t>
      </w:r>
      <w:r w:rsidRPr="00931B62">
        <w:rPr>
          <w:sz w:val="16"/>
        </w:rPr>
        <w:t xml:space="preserve">, its allies, </w:t>
      </w:r>
      <w:r w:rsidRPr="0014572B">
        <w:rPr>
          <w:u w:val="single"/>
        </w:rPr>
        <w:t>and the global order they uphold would suffer a major blow</w:t>
      </w:r>
      <w:r w:rsidRPr="00931B62">
        <w:rPr>
          <w:sz w:val="16"/>
        </w:rPr>
        <w:t xml:space="preserve">. The China-occupied Subi Reef in the disputed South China Sea, April 2017 The China-occupied Subi Reef in the disputed South China Sea, April 2017 POOL / REUTERS But today’s circumstances differ from those of the past in several important ways. During most of the Cold War, Washington confronted a single powerful opponent, the Soviet Union—the leader of the international communist movement. Now it must cope with three separate adversaries, each largely independent of the other two. Russia and China cooperate, but they also </w:t>
      </w:r>
      <w:proofErr w:type="gramStart"/>
      <w:r w:rsidRPr="00931B62">
        <w:rPr>
          <w:sz w:val="16"/>
        </w:rPr>
        <w:t>compete with each other</w:t>
      </w:r>
      <w:proofErr w:type="gramEnd"/>
      <w:r w:rsidRPr="00931B62">
        <w:rPr>
          <w:sz w:val="16"/>
        </w:rPr>
        <w:t xml:space="preserve">. And while both have good relations with Iran, both also have large and potentially restive Muslim populations, giving them reason to worry about the growth of Iranian power and influence. Cold War containment was a single global undertaking, implemented regionally. Contemporary containment will involve three separate regional initiatives, implemented in coordination. The Soviet Union, moreover, presented a strong ideological challenge, devoted as it was to advancing not just Moscow’s geopolitical interests but also its communist principles. Neither Russia nor China has such a crusading ideology today. 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 to the Muslim world and, primarily, its Shiite minority. None of today’s revisionist powers possesses the Soviet Union’s fearsome military capabilities. Russia is a shrunken version of its older self militarily, and Iran lacks formidable modern military forces. China’s economic growth may ultimately allow it to match the United States in all strategic dimensions and pose a true peer threat, but to date, Beijing is concentrating on developing forces to exclude the United States from the western Pacific, not to project power globally. Moreover, the initiatives each has launched so far—Russia’s seizure of Crimea and Middle East meddling, China’s island building, Iran’s regional subversion—have been limited probes rather than all-out assaults on the existing order. The United States does not have to deal with a single mortal threat from a country committed to remaking the entire world in its own image. Lastly, the Soviet Union was largely detached from the U.S.-centered global economy during the Cold War, whereas today’s revisionist powers are very much a part of it. Russia and Iran have relatively small economies and export mostly energy, but China has the world’s second-largest economy, with deep, wide, and growing connections to countries everywhere. Economic interdependence will complicate containment. China, for example, may be a political and military rival, but it is also a crucial economic partner. The United States depends on China to finance its deficits. China depends on the United States to buy its exports. Containment in Asia will thus require other policies as well, because although a Chinese military collapse would enhance Asian security, a Chinese economic collapse would bring economic disaster. Together, these differences make today’s containment a less urgent challenge than its Cold War predecessor. The United States does not have to deal with a single mortal threat from a country committed to remaking the entire world in its own image. It must address three serious but lesser challenges, mounted by countries seeking not </w:t>
      </w:r>
      <w:r w:rsidRPr="00931B62">
        <w:rPr>
          <w:sz w:val="16"/>
        </w:rPr>
        <w:lastRenderedPageBreak/>
        <w:t xml:space="preserve">heaven on earth but greater regional power and autonomy. But if today’s challenges are less epic, they are far more complicated. The old containment was simple, if not easy. The new containment will have to blend a variety of policies, carefully coordinated with one another in design and execution. This will tax the ingenuity and flexibility of the United States and its allies. STRONGER TOGETHER As during the Cold War, </w:t>
      </w:r>
      <w:r w:rsidRPr="00996FB1">
        <w:rPr>
          <w:u w:val="single"/>
        </w:rPr>
        <w:t>containment today requires American military deployments abroad</w:t>
      </w:r>
      <w:r w:rsidRPr="00931B62">
        <w:rPr>
          <w:sz w:val="16"/>
        </w:rPr>
        <w:t xml:space="preserve">. In Europe, </w:t>
      </w:r>
      <w:r w:rsidRPr="00996FB1">
        <w:rPr>
          <w:u w:val="single"/>
        </w:rPr>
        <w:t>ground troops are needed to deter Russian aggression</w:t>
      </w:r>
      <w:r w:rsidRPr="00931B62">
        <w:rPr>
          <w:sz w:val="16"/>
        </w:rPr>
        <w:t xml:space="preserve">. The Putin regime has already sent forces into Georgia and Ukraine. </w:t>
      </w:r>
      <w:r w:rsidRPr="00996FB1">
        <w:rPr>
          <w:u w:val="single"/>
        </w:rPr>
        <w:t>The United States is committed to protecting its NATO allies</w:t>
      </w:r>
      <w:r w:rsidRPr="00931B62">
        <w:rPr>
          <w:sz w:val="16"/>
        </w:rPr>
        <w:t xml:space="preserve">. </w:t>
      </w:r>
      <w:r w:rsidRPr="00996FB1">
        <w:rPr>
          <w:u w:val="single"/>
        </w:rPr>
        <w:t>These include the Baltic states</w:t>
      </w:r>
      <w:r w:rsidRPr="00931B62">
        <w:rPr>
          <w:sz w:val="16"/>
        </w:rPr>
        <w:t xml:space="preserve">, tiny countries on Russia’s border. By defending them, the United States could encounter some of the same difficulties it did defending West Berlin, including, in the worst case, having to decide whether to bring nuclear weapons into play rather than accept military defeat. </w:t>
      </w:r>
      <w:r w:rsidRPr="00996FB1">
        <w:rPr>
          <w:u w:val="single"/>
        </w:rPr>
        <w:t>East Asia requires a robust U.S. naval presence to fend off China</w:t>
      </w:r>
      <w:r w:rsidRPr="00931B62">
        <w:rPr>
          <w:sz w:val="16"/>
        </w:rPr>
        <w:t xml:space="preserve">’s campaign to dominate the western Pacific. </w:t>
      </w:r>
      <w:r w:rsidRPr="00996FB1">
        <w:rPr>
          <w:u w:val="single"/>
        </w:rPr>
        <w:t>The United States is committed to protecting allies such as Japan, South Korea, and Taiwan and maintaining open sea-lanes</w:t>
      </w:r>
      <w:r w:rsidRPr="00931B62">
        <w:rPr>
          <w:sz w:val="16"/>
        </w:rPr>
        <w:t xml:space="preserve">, and it conducts what it calls “freedom-of-navigation operations” in international waters newly claimed by China to make clear that the rest of the world does not accept Chinese claims and Chinese dominance there. At the NATO headquarters in Brussels, Belgium, July 2018 At the NATO headquarters in Brussels, Belgium, July 2018 POOL / REUTERS And </w:t>
      </w:r>
      <w:r w:rsidRPr="00996FB1">
        <w:rPr>
          <w:u w:val="single"/>
        </w:rPr>
        <w:t>in the Middle East, American naval and air forces are needed to safeguard shipments</w:t>
      </w:r>
      <w:r w:rsidRPr="00931B62">
        <w:rPr>
          <w:sz w:val="16"/>
        </w:rPr>
        <w:t xml:space="preserve"> </w:t>
      </w:r>
      <w:r w:rsidRPr="00996FB1">
        <w:rPr>
          <w:u w:val="single"/>
        </w:rPr>
        <w:t>of</w:t>
      </w:r>
      <w:r w:rsidRPr="00931B62">
        <w:rPr>
          <w:sz w:val="16"/>
        </w:rPr>
        <w:t xml:space="preserve"> Persian Gulf </w:t>
      </w:r>
      <w:r w:rsidRPr="00996FB1">
        <w:rPr>
          <w:u w:val="single"/>
        </w:rPr>
        <w:t>oil to Europe and Asia and to support a successful rollback of the Iranian nuclear program</w:t>
      </w:r>
      <w:r w:rsidRPr="00931B62">
        <w:rPr>
          <w:sz w:val="16"/>
        </w:rPr>
        <w:t xml:space="preserve">, should that become necessary. American troops on the ground are not required; it is local forces that must check Iranian efforts at regional subversion (which are carried out by local militias). </w:t>
      </w:r>
      <w:r w:rsidRPr="00996FB1">
        <w:rPr>
          <w:u w:val="single"/>
        </w:rPr>
        <w:t>Diplomatically, Washington needs to maintain or assemble broad coalitions of local powers to oppose each revisionist challenge</w:t>
      </w:r>
      <w:r w:rsidRPr="00931B62">
        <w:rPr>
          <w:sz w:val="16"/>
        </w:rPr>
        <w:t xml:space="preserve">. In Europe, </w:t>
      </w:r>
      <w:r w:rsidRPr="00996FB1">
        <w:rPr>
          <w:u w:val="single"/>
        </w:rPr>
        <w:t>NATO</w:t>
      </w:r>
      <w:r w:rsidRPr="00931B62">
        <w:rPr>
          <w:sz w:val="16"/>
        </w:rPr>
        <w:t xml:space="preserve"> was created to carry out this very mission and so </w:t>
      </w:r>
      <w:r w:rsidRPr="00996FB1">
        <w:rPr>
          <w:u w:val="single"/>
        </w:rPr>
        <w:t>should be the pillar of the United States’ strategy there</w:t>
      </w:r>
      <w:r w:rsidRPr="00931B62">
        <w:rPr>
          <w:sz w:val="16"/>
        </w:rPr>
        <w:t xml:space="preserve">. </w:t>
      </w:r>
      <w:r w:rsidRPr="00996FB1">
        <w:rPr>
          <w:u w:val="single"/>
        </w:rPr>
        <w:t>In Asia and the Middle East, the “hub and spoke” pattern</w:t>
      </w:r>
      <w:r w:rsidRPr="00931B62">
        <w:rPr>
          <w:sz w:val="16"/>
        </w:rPr>
        <w:t xml:space="preserve"> of American Cold War alliances </w:t>
      </w:r>
      <w:r w:rsidRPr="00996FB1">
        <w:rPr>
          <w:u w:val="single"/>
        </w:rPr>
        <w:t>still exists,</w:t>
      </w:r>
      <w:r w:rsidRPr="00931B62">
        <w:rPr>
          <w:sz w:val="16"/>
        </w:rPr>
        <w:t xml:space="preserve"> even as regional powers have begun to collaborate among themselves. Working with partners exploits </w:t>
      </w:r>
      <w:r w:rsidRPr="00996FB1">
        <w:rPr>
          <w:u w:val="single"/>
        </w:rPr>
        <w:t>Washington’s</w:t>
      </w:r>
      <w:r w:rsidRPr="00931B62">
        <w:rPr>
          <w:sz w:val="16"/>
        </w:rPr>
        <w:t xml:space="preserve"> greatest strength: its </w:t>
      </w:r>
      <w:r w:rsidRPr="00996FB1">
        <w:rPr>
          <w:u w:val="single"/>
        </w:rPr>
        <w:t>ability to attract allies and create powerful coalitions</w:t>
      </w:r>
      <w:r w:rsidRPr="00931B62">
        <w:rPr>
          <w:sz w:val="16"/>
        </w:rPr>
        <w:t xml:space="preserve"> against isolated opponents. Coordinating with other countries also </w:t>
      </w:r>
      <w:r w:rsidRPr="00996FB1">
        <w:rPr>
          <w:u w:val="single"/>
        </w:rPr>
        <w:t>endows American foreign policy with a legitimacy it would otherwise lack</w:t>
      </w:r>
      <w:r w:rsidRPr="00931B62">
        <w:rPr>
          <w:sz w:val="16"/>
        </w:rPr>
        <w:t xml:space="preserve">, </w:t>
      </w:r>
      <w:r w:rsidRPr="00996FB1">
        <w:rPr>
          <w:u w:val="single"/>
        </w:rPr>
        <w:t>showing that the United States is</w:t>
      </w:r>
      <w:r w:rsidRPr="00931B62">
        <w:rPr>
          <w:sz w:val="16"/>
        </w:rPr>
        <w:t xml:space="preserve"> not simply acting for itself but </w:t>
      </w:r>
      <w:r w:rsidRPr="00996FB1">
        <w:rPr>
          <w:u w:val="single"/>
        </w:rPr>
        <w:t>defending</w:t>
      </w:r>
      <w:r w:rsidRPr="00931B62">
        <w:rPr>
          <w:sz w:val="16"/>
        </w:rPr>
        <w:t xml:space="preserve"> </w:t>
      </w:r>
      <w:r w:rsidRPr="00996FB1">
        <w:rPr>
          <w:u w:val="single"/>
        </w:rPr>
        <w:t>broad principles of international order</w:t>
      </w:r>
      <w:r w:rsidRPr="00931B62">
        <w:rPr>
          <w:sz w:val="16"/>
        </w:rPr>
        <w:t xml:space="preserve"> that many others support.</w:t>
      </w:r>
    </w:p>
    <w:p w14:paraId="4287023E" w14:textId="77777777" w:rsidR="003438A7" w:rsidRPr="00222422" w:rsidRDefault="003438A7" w:rsidP="003438A7">
      <w:pPr>
        <w:keepNext/>
        <w:keepLines/>
        <w:spacing w:before="40" w:after="0"/>
        <w:outlineLvl w:val="3"/>
        <w:rPr>
          <w:rFonts w:eastAsiaTheme="majorEastAsia" w:cstheme="majorBidi"/>
          <w:b/>
          <w:iCs/>
          <w:sz w:val="26"/>
        </w:rPr>
      </w:pPr>
      <w:r w:rsidRPr="00222422">
        <w:rPr>
          <w:rFonts w:eastAsiaTheme="majorEastAsia" w:cstheme="majorBidi"/>
          <w:b/>
          <w:iCs/>
          <w:sz w:val="26"/>
        </w:rPr>
        <w:t>US hegemony is key to prevent a great power war - empirics</w:t>
      </w:r>
    </w:p>
    <w:p w14:paraId="506DE119" w14:textId="77777777" w:rsidR="003438A7" w:rsidRPr="00222422" w:rsidRDefault="003438A7" w:rsidP="003438A7">
      <w:r w:rsidRPr="00222422">
        <w:rPr>
          <w:b/>
          <w:bCs/>
          <w:sz w:val="26"/>
        </w:rPr>
        <w:t>Spoehr 18</w:t>
      </w:r>
      <w:r w:rsidRPr="00222422">
        <w:t xml:space="preserve"> (Thomas Spoehr, expert on national defense policy and strategy, and has testified before the U.S. Congress on defense strategy, budgets and equipment modernization. 09-21-2018, "America Shouldn’t Abandon Its Global Leadership Role," Heritage Foundation, https://www.heritage.org/defense/commentary/america-shouldnt-abandon-its-global-leadership-role)</w:t>
      </w:r>
    </w:p>
    <w:p w14:paraId="226152B4" w14:textId="77777777" w:rsidR="003438A7" w:rsidRDefault="003438A7" w:rsidP="003438A7">
      <w:pPr>
        <w:rPr>
          <w:sz w:val="16"/>
        </w:rPr>
      </w:pPr>
      <w:r w:rsidRPr="00222422">
        <w:rPr>
          <w:sz w:val="16"/>
        </w:rPr>
        <w:t xml:space="preserve">In raw dollar amounts, </w:t>
      </w:r>
      <w:r w:rsidRPr="00222422">
        <w:rPr>
          <w:u w:val="single"/>
        </w:rPr>
        <w:t>the U.S. spends a great deal on defense</w:t>
      </w:r>
      <w:r w:rsidRPr="00222422">
        <w:rPr>
          <w:sz w:val="16"/>
        </w:rPr>
        <w:t xml:space="preserve">. But as the ranking committee member must know, today’s defense budget is </w:t>
      </w:r>
      <w:proofErr w:type="gramStart"/>
      <w:r w:rsidRPr="00222422">
        <w:rPr>
          <w:sz w:val="16"/>
        </w:rPr>
        <w:t>actually quite</w:t>
      </w:r>
      <w:proofErr w:type="gramEnd"/>
      <w:r w:rsidRPr="00222422">
        <w:rPr>
          <w:sz w:val="16"/>
        </w:rPr>
        <w:t xml:space="preserve"> low when measured by historic standards. As a share of the U.S. economy, it is now 3.1 percent of the country’s GDP — only slightly higher than the historic low of 2.7 percent, recorded in 1999. Meanwhile, as a percentage of federal spending, defense stands at a historic low: 14.8 percent — the least since the Pentagon started keeping statistics in 1940. As for the </w:t>
      </w:r>
      <w:hyperlink r:id="rId96" w:tgtFrame="_blank" w:history="1">
        <w:r w:rsidRPr="00222422">
          <w:rPr>
            <w:sz w:val="16"/>
          </w:rPr>
          <w:t>nuclear stockpile</w:t>
        </w:r>
      </w:hyperlink>
      <w:r w:rsidRPr="00222422">
        <w:rPr>
          <w:sz w:val="16"/>
        </w:rPr>
        <w:t xml:space="preserve">, the ultimate guarantor of our safety, it is now the smallest, least diverse, and oldest it has been since its inception. The same day that Smith made these remarks, committee chairman Mac Thornberry (R., Texas) was speaking across town at an event where he </w:t>
      </w:r>
      <w:hyperlink r:id="rId97" w:tgtFrame="_blank" w:history="1">
        <w:r w:rsidRPr="00222422">
          <w:rPr>
            <w:sz w:val="16"/>
          </w:rPr>
          <w:t>received</w:t>
        </w:r>
      </w:hyperlink>
      <w:r w:rsidRPr="00222422">
        <w:rPr>
          <w:sz w:val="16"/>
        </w:rPr>
        <w:t xml:space="preserve"> the 2018 Sam Nunn Prize from the Center for Strategic and International Studies. In his acceptance remarks, Thornberry presented a view diametrically opposed to that of Smith. The chairman’s preferred path is to preserve and strengthen the liberal international order and the military power that underpins it. Thornberry </w:t>
      </w:r>
      <w:hyperlink r:id="rId98" w:tgtFrame="_blank" w:history="1">
        <w:r w:rsidRPr="00222422">
          <w:rPr>
            <w:sz w:val="16"/>
          </w:rPr>
          <w:t>quoted</w:t>
        </w:r>
      </w:hyperlink>
      <w:r w:rsidRPr="00222422">
        <w:rPr>
          <w:sz w:val="16"/>
        </w:rPr>
        <w:t xml:space="preserve"> Georgetown professor Paul Miller on the peace–power connection: “</w:t>
      </w:r>
      <w:r w:rsidRPr="00222422">
        <w:rPr>
          <w:u w:val="single"/>
        </w:rPr>
        <w:t xml:space="preserve">The liberal international order does not exist because it is a better idea. It exists because the democratic powers built bigger and better guns.” For over 70 years, those democratic powers have been led by the United States. And they continue to look to the U.S. for leadership — a leadership that is supported by American military power and the U.S. defense budget. </w:t>
      </w:r>
      <w:r w:rsidRPr="00222422">
        <w:rPr>
          <w:sz w:val="16"/>
        </w:rPr>
        <w:t xml:space="preserve">Thornberry emphasized the connection between global stability and U.S. military might, saying, “to me </w:t>
      </w:r>
      <w:r w:rsidRPr="00222422">
        <w:rPr>
          <w:u w:val="single"/>
        </w:rPr>
        <w:t xml:space="preserve">it is not a coincidence that as our defense budget was being cut by more than 20 percent from 2010 to 2017, the world grew more dangerous.” </w:t>
      </w:r>
      <w:r w:rsidRPr="00222422">
        <w:rPr>
          <w:sz w:val="16"/>
        </w:rPr>
        <w:t xml:space="preserve">A quick stroll around the globe offers evidence supporting Thornberry’s claim. </w:t>
      </w:r>
      <w:r w:rsidRPr="00222422">
        <w:rPr>
          <w:u w:val="single"/>
        </w:rPr>
        <w:t xml:space="preserve">Russia aggression, Chinese expansion, robust Iranian support of terrorism, and North Korean nukes — all have advanced over the last decade, to the point where today they </w:t>
      </w:r>
      <w:r w:rsidRPr="00222422">
        <w:rPr>
          <w:sz w:val="16"/>
        </w:rPr>
        <w:t>seriously</w:t>
      </w:r>
      <w:r w:rsidRPr="00222422">
        <w:rPr>
          <w:u w:val="single"/>
        </w:rPr>
        <w:t xml:space="preserve"> threaten U.S. interests. </w:t>
      </w:r>
      <w:r w:rsidRPr="00222422">
        <w:rPr>
          <w:sz w:val="16"/>
        </w:rPr>
        <w:t xml:space="preserve">How well can today’s military protect those interests? The Heritage </w:t>
      </w:r>
      <w:r w:rsidRPr="00222422">
        <w:rPr>
          <w:sz w:val="16"/>
        </w:rPr>
        <w:lastRenderedPageBreak/>
        <w:t xml:space="preserve">Foundation’s </w:t>
      </w:r>
      <w:hyperlink r:id="rId99" w:tgtFrame="_blank" w:history="1">
        <w:r w:rsidRPr="00222422">
          <w:rPr>
            <w:sz w:val="16"/>
          </w:rPr>
          <w:t>Index of U.S. Military Strength</w:t>
        </w:r>
      </w:hyperlink>
      <w:r w:rsidRPr="00222422">
        <w:rPr>
          <w:sz w:val="16"/>
        </w:rPr>
        <w:t xml:space="preserve"> reports that by at least 2011 (and quite possibly earlier), U.S. military readiness was in serious decline — the result of a decade of high operational pace and insufficient investment due to the defense-spending cuts imposed by the Budget Control Act. Appearing before the House Armed Services Committee in 2017, the newly minted secretary of defense, Jim Mattis, </w:t>
      </w:r>
      <w:hyperlink r:id="rId100" w:tgtFrame="_blank" w:history="1">
        <w:r w:rsidRPr="00222422">
          <w:rPr>
            <w:sz w:val="16"/>
          </w:rPr>
          <w:t>testified</w:t>
        </w:r>
      </w:hyperlink>
      <w:r w:rsidRPr="00222422">
        <w:rPr>
          <w:sz w:val="16"/>
        </w:rPr>
        <w:t xml:space="preserve"> that he was “shocked” by the military’s poor state of readiness for combat. Chairman Thornberry went on to say, “Although we’ve begun to turn the budget around, we still have a lot more work to do to make sure we have a military that is ready for the challenges ahead.” This is why </w:t>
      </w:r>
      <w:r w:rsidRPr="00222422">
        <w:rPr>
          <w:u w:val="single"/>
        </w:rPr>
        <w:t xml:space="preserve">it is important to have the 2019 defense-appropriations bill </w:t>
      </w:r>
      <w:hyperlink r:id="rId101" w:tgtFrame="_blank" w:history="1">
        <w:r w:rsidRPr="00222422">
          <w:rPr>
            <w:u w:val="single"/>
          </w:rPr>
          <w:t>passed on time</w:t>
        </w:r>
      </w:hyperlink>
      <w:r w:rsidRPr="00222422">
        <w:rPr>
          <w:u w:val="single"/>
        </w:rPr>
        <w:t xml:space="preserve">. It is also why it is important to continue investing in </w:t>
      </w:r>
      <w:hyperlink r:id="rId102" w:tgtFrame="_blank" w:history="1">
        <w:r w:rsidRPr="00222422">
          <w:rPr>
            <w:u w:val="single"/>
          </w:rPr>
          <w:t>rebuilding our military</w:t>
        </w:r>
      </w:hyperlink>
      <w:r w:rsidRPr="00222422">
        <w:rPr>
          <w:u w:val="single"/>
        </w:rPr>
        <w:t xml:space="preserve">. </w:t>
      </w:r>
      <w:r w:rsidRPr="00222422">
        <w:rPr>
          <w:sz w:val="16"/>
        </w:rPr>
        <w:t xml:space="preserve">Representatives Smith and Thornberry have articulated two starkly different views of America’s proper role on the world stage and its national spending priorities. In the coming months and years, the American people and our political leadership will have to decide which path to take. </w:t>
      </w:r>
      <w:r w:rsidRPr="00222422">
        <w:rPr>
          <w:u w:val="single"/>
        </w:rPr>
        <w:t>Britain faced a similar choice a century ago. It emerged from World War I as one of the few countries able to preserve peace in Europe. Yet it chose to focus internally, allowing German military power to grow unchecked. Ultimately, it — and the rest of Europe — wound up with the catastrophe of World War II. To remain the world’s leading power, maintaining the liberal international order and preserving the values that built it, will require commitment. National defense will have to be treated as the priority it deserves to be</w:t>
      </w:r>
      <w:r w:rsidRPr="00222422">
        <w:rPr>
          <w:sz w:val="16"/>
        </w:rPr>
        <w:t xml:space="preserve"> — and that will require adequate, sustained funding. It is worth it? As George Washington said, “to be prepared for war is one of the most effectual means of preserving peace.”</w:t>
      </w:r>
      <w:r w:rsidRPr="00222422">
        <w:rPr>
          <w:rFonts w:ascii="Arial" w:eastAsia="Times New Roman" w:hAnsi="Arial" w:cs="Arial"/>
          <w:vanish/>
          <w:sz w:val="16"/>
          <w:szCs w:val="16"/>
        </w:rPr>
        <w:t>Bottom of Form</w:t>
      </w:r>
    </w:p>
    <w:p w14:paraId="0BD49105" w14:textId="77777777" w:rsidR="007E7208" w:rsidRDefault="007E7208" w:rsidP="007E7208">
      <w:pPr>
        <w:pStyle w:val="Heading4"/>
      </w:pPr>
      <w:r>
        <w:t>US hegemony ensures security networks which are key to challenge rising powers</w:t>
      </w:r>
    </w:p>
    <w:p w14:paraId="74CC2622" w14:textId="77777777" w:rsidR="007E7208" w:rsidRPr="00963C92" w:rsidRDefault="007E7208" w:rsidP="007E7208">
      <w:r w:rsidRPr="00963C92">
        <w:t xml:space="preserve">Carla </w:t>
      </w:r>
      <w:r w:rsidRPr="00963C92">
        <w:rPr>
          <w:rStyle w:val="Style13ptBold"/>
        </w:rPr>
        <w:t>Norrlof &amp;</w:t>
      </w:r>
      <w:r>
        <w:t xml:space="preserve"> William </w:t>
      </w:r>
      <w:r w:rsidRPr="00963C92">
        <w:rPr>
          <w:rStyle w:val="Style13ptBold"/>
        </w:rPr>
        <w:t>Wohlforth</w:t>
      </w:r>
      <w:r w:rsidRPr="00963C92">
        <w:t xml:space="preserve">, </w:t>
      </w:r>
      <w:r>
        <w:t xml:space="preserve">Carla Norrlof is an associate professor at the University of Toronto. William C. Wohlforth is the Daniel Webster Professor at Dartmouth College, </w:t>
      </w:r>
      <w:r w:rsidRPr="00963C92">
        <w:t xml:space="preserve"> </w:t>
      </w:r>
      <w:r w:rsidRPr="00963C92">
        <w:rPr>
          <w:rStyle w:val="Style13ptBold"/>
        </w:rPr>
        <w:t>6-10</w:t>
      </w:r>
      <w:r w:rsidRPr="00963C92">
        <w:t>-2019, "Raison de l’Hégémonie (The Hegemon’s Interest): Theory of the Costs and Benefits of Hegemony,"</w:t>
      </w:r>
      <w:r>
        <w:t xml:space="preserve"> pg. 23-28 ,</w:t>
      </w:r>
      <w:r w:rsidRPr="00963C92">
        <w:t xml:space="preserve"> Taylor &amp; Francis, </w:t>
      </w:r>
      <w:hyperlink r:id="rId103" w:history="1">
        <w:r w:rsidRPr="007408B3">
          <w:rPr>
            <w:rStyle w:val="Hyperlink"/>
          </w:rPr>
          <w:t>https://www.tandfonline.com/doi/full/10.1080/09636412.2019.1604982?scroll=top&amp;needAccess=true</w:t>
        </w:r>
      </w:hyperlink>
      <w:r>
        <w:t xml:space="preserve"> JEJP</w:t>
      </w:r>
    </w:p>
    <w:p w14:paraId="56DFE4D4" w14:textId="77777777" w:rsidR="007E7208" w:rsidRDefault="007E7208" w:rsidP="007E7208">
      <w:pPr>
        <w:rPr>
          <w:rStyle w:val="StyleUnderline"/>
        </w:rPr>
      </w:pPr>
      <w:r w:rsidRPr="00F76EF2">
        <w:rPr>
          <w:rStyle w:val="StyleUnderline"/>
        </w:rPr>
        <w:t xml:space="preserve">Raison de l’Hégémonie can apply to leading states in different systemic settings, with the lattertwentieth-century United States representing an especially strong case. The result is a hegemonic order that can feed back and sustain the core capabilities of the leading state. The development of social networks that may enhance complementarity between protection and production reinforces </w:t>
      </w:r>
      <w:r w:rsidRPr="00F76EF2">
        <w:rPr>
          <w:sz w:val="16"/>
        </w:rPr>
        <w:t xml:space="preserve">33 Brooks, Producing Security. 34 Stephen G. Brooks and William C. Wohlforth, “Power, Globalization and the End of the Cold War: Reevaluating a Landmark Case for Ideas,” International Security 25, no. 3 (Winter 2000/01): 5–53. 35 See Michael Mastanduno, Economic Containment: CoCom and the Politics of East–West Trade (Ithaca, NY: Cornell University Press, 1992). this logic. 36 </w:t>
      </w:r>
      <w:r w:rsidRPr="00F76EF2">
        <w:rPr>
          <w:rStyle w:val="StyleUnderline"/>
        </w:rPr>
        <w:t>Hegemonic capability is necessary</w:t>
      </w:r>
      <w:r w:rsidRPr="00F76EF2">
        <w:rPr>
          <w:sz w:val="16"/>
        </w:rPr>
        <w:t xml:space="preserve"> (but not </w:t>
      </w:r>
      <w:proofErr w:type="gramStart"/>
      <w:r w:rsidRPr="00F76EF2">
        <w:rPr>
          <w:sz w:val="16"/>
        </w:rPr>
        <w:t>sufficient</w:t>
      </w:r>
      <w:proofErr w:type="gramEnd"/>
      <w:r w:rsidRPr="00F76EF2">
        <w:rPr>
          <w:rStyle w:val="StyleUnderline"/>
        </w:rPr>
        <w:t>) to achieve centrality within a security network. Power projection is required for sustaining far-flung alliance networks in different regions. Location is also key. The combination of power projection, especially naval capability, and location helped win the British Empire and the United States central positions in their respective orders.</w:t>
      </w:r>
      <w:r w:rsidRPr="00F76EF2">
        <w:rPr>
          <w:sz w:val="16"/>
        </w:rPr>
        <w:t xml:space="preserve"> Figures 1–3 compare the US security network with those of its past and current challengers. They are textbook applications of network analysis, showing that </w:t>
      </w:r>
      <w:r w:rsidRPr="00F76EF2">
        <w:rPr>
          <w:rStyle w:val="StyleUnderline"/>
        </w:rPr>
        <w:t>superior military capability facilitates network centrality and that centrality promotes security ties between similar nodes (“homophily”) that may evolve into homogenous subgroups, as is particularly true in the US case</w:t>
      </w:r>
      <w:r w:rsidRPr="00F76EF2">
        <w:rPr>
          <w:sz w:val="16"/>
        </w:rPr>
        <w:t xml:space="preserve">.37 However, while geopolitical factors are necessary for centrality, they are insufficient for predicting what relationships will form, as shown by the US-USSR-China comparison. Despite the sharp growth in China’s military capabilities, North Korea remains Beijing’s only security ally. </w:t>
      </w:r>
      <w:r w:rsidRPr="00F76EF2">
        <w:rPr>
          <w:rStyle w:val="Emphasis"/>
        </w:rPr>
        <w:t>The United States’ vast preexisting security network has drastically reduced the probability of ties between other countries and rival great powers</w:t>
      </w:r>
      <w:r w:rsidRPr="00F76EF2">
        <w:rPr>
          <w:sz w:val="16"/>
        </w:rPr>
        <w:t xml:space="preserve">. Once formed these relationships become sticky and path dependent. They are rarely severed (though examples of 36 Unlike recent studies of hierarchy, however, we consider these relationships in network rather than dyadic terms; cf. David A. Lake, Hierarchy in International Relations (Ithaca, NY: Cornell University Press, 2009). 37 Zeev Maoz, “Preferential Attachment, Homophily, and the Structure of International Networks, 1816– 2003,” Conflict Management and Peace Science 29, no. 3 (July 2012): 341–69; Emilie M. Hafner-Burton, Miles Kahler, and Alexander H. Montgomery, “Network Analysis for International Relations,” International Organization 63, no. 3 (July 2009): 559–92. lapsed pacts exist on all sides; for example, see those between the United States and New Zealand in 1986 and between the Soviet Union and China in 1980). 38 </w:t>
      </w:r>
      <w:r w:rsidRPr="00F76EF2">
        <w:rPr>
          <w:rStyle w:val="StyleUnderline"/>
        </w:rPr>
        <w:t xml:space="preserve">Studying patterns in the security network shows the ramifications of unequal interstate </w:t>
      </w:r>
      <w:r w:rsidRPr="00F76EF2">
        <w:rPr>
          <w:rStyle w:val="StyleUnderline"/>
        </w:rPr>
        <w:lastRenderedPageBreak/>
        <w:t>connections, both in terms of their magnitude and arrangement. Of particular relevance are networks with “structural holes”—defined as the absence of connections between two states both connected to a third state</w:t>
      </w:r>
      <w:r w:rsidRPr="00F76EF2">
        <w:rPr>
          <w:sz w:val="16"/>
        </w:rPr>
        <w:t xml:space="preserve">.40 Structural holes provide third-party benefits, tertius gaudens, from brokering connections between unconnected parties.41 </w:t>
      </w:r>
      <w:r w:rsidRPr="00F76EF2">
        <w:rPr>
          <w:rStyle w:val="StyleUnderline"/>
        </w:rPr>
        <w:t>When there are no structural holes in a state’s connections but other states have them, the fully connected state also benefits from structural autonomy, which refers to the extra flexibility in managing its own connections.</w:t>
      </w:r>
      <w:r w:rsidRPr="00F76EF2">
        <w:rPr>
          <w:sz w:val="16"/>
        </w:rPr>
        <w:t xml:space="preserve"> As Figure 1 shows, </w:t>
      </w:r>
      <w:r w:rsidRPr="00F76EF2">
        <w:rPr>
          <w:rStyle w:val="StyleUnderline"/>
        </w:rPr>
        <w:t>the United States is connected to sixty-four states grouped into two alliances, NATO and the OAS</w:t>
      </w:r>
      <w:r w:rsidRPr="00F76EF2">
        <w:rPr>
          <w:sz w:val="16"/>
        </w:rPr>
        <w:t xml:space="preserve">. As Michael Mastanduno stresses in his contribution to this issue, 42 </w:t>
      </w:r>
      <w:r w:rsidRPr="00F76EF2">
        <w:rPr>
          <w:rStyle w:val="StyleUnderline"/>
        </w:rPr>
        <w:t>not all alliances are equal, nor are all alliance members equal in terms of their underlying capability or their relationship to the United States</w:t>
      </w:r>
      <w:r w:rsidRPr="00F76EF2">
        <w:rPr>
          <w:sz w:val="16"/>
        </w:rPr>
        <w:t xml:space="preserve">. Network analysis provides a way for us to think about how the United States can use these asymmetries to its advantage. Within each alliance, states are also connected to each other. </w:t>
      </w:r>
      <w:r w:rsidRPr="00F76EF2">
        <w:rPr>
          <w:rStyle w:val="Emphasis"/>
        </w:rPr>
        <w:t>Outside the two main security alliances, NATO and the OAS, the United States is connected to five additional security partners.</w:t>
      </w:r>
      <w:r w:rsidRPr="00F76EF2">
        <w:rPr>
          <w:sz w:val="16"/>
        </w:rPr>
        <w:t xml:space="preserve"> All of them have structural holes because they do not have formal security connections to members within the two alliances and Canada. Structural holes also exist between the two alliances, which are formally unconnected</w:t>
      </w:r>
      <w:r w:rsidRPr="00F76EF2">
        <w:rPr>
          <w:rStyle w:val="StyleUnderline"/>
        </w:rPr>
        <w:t xml:space="preserve">. The </w:t>
      </w:r>
      <w:r w:rsidRPr="00F76EF2">
        <w:rPr>
          <w:rStyle w:val="Emphasis"/>
        </w:rPr>
        <w:t>US security</w:t>
      </w:r>
      <w:r w:rsidRPr="00F76EF2">
        <w:rPr>
          <w:rStyle w:val="StyleUnderline"/>
        </w:rPr>
        <w:t xml:space="preserve"> network </w:t>
      </w:r>
      <w:r w:rsidRPr="00F76EF2">
        <w:rPr>
          <w:rStyle w:val="Emphasis"/>
        </w:rPr>
        <w:t>is unmatched</w:t>
      </w:r>
      <w:r w:rsidRPr="00F76EF2">
        <w:rPr>
          <w:rStyle w:val="StyleUnderline"/>
        </w:rPr>
        <w:t xml:space="preserve"> </w:t>
      </w:r>
      <w:r w:rsidRPr="00F76EF2">
        <w:rPr>
          <w:rStyle w:val="Emphasis"/>
        </w:rPr>
        <w:t>because of</w:t>
      </w:r>
      <w:r w:rsidRPr="00F76EF2">
        <w:rPr>
          <w:rStyle w:val="StyleUnderline"/>
        </w:rPr>
        <w:t xml:space="preserve"> four characteristics: the scale of the US network; disproportionate US capability within the network; US centrality within the network (as measured by the number of US ties to other countries); and </w:t>
      </w:r>
      <w:r w:rsidRPr="00F76EF2">
        <w:rPr>
          <w:rStyle w:val="Emphasis"/>
        </w:rPr>
        <w:t>the structure of the network</w:t>
      </w:r>
      <w:r w:rsidRPr="00F76EF2">
        <w:rPr>
          <w:rStyle w:val="StyleUnderline"/>
        </w:rPr>
        <w:t xml:space="preserve"> (as measured by other countries ties to the US and each other). These properties offer the United States extraordinary leverage and flexibility</w:t>
      </w:r>
    </w:p>
    <w:p w14:paraId="0AAE75F9" w14:textId="77777777" w:rsidR="003438A7" w:rsidRDefault="003438A7" w:rsidP="003438A7">
      <w:pPr>
        <w:pStyle w:val="Heading3"/>
      </w:pPr>
      <w:r>
        <w:lastRenderedPageBreak/>
        <w:t>Impact – Human Trafficking</w:t>
      </w:r>
    </w:p>
    <w:p w14:paraId="61F075DF" w14:textId="77777777" w:rsidR="003438A7" w:rsidRDefault="003438A7" w:rsidP="003438A7">
      <w:pPr>
        <w:pStyle w:val="Heading4"/>
      </w:pPr>
      <w:r>
        <w:t xml:space="preserve">American leadership solves human trafficking – empirics </w:t>
      </w:r>
    </w:p>
    <w:p w14:paraId="60E6D07D" w14:textId="77777777" w:rsidR="003438A7" w:rsidRPr="004D39B9" w:rsidRDefault="003438A7" w:rsidP="003438A7">
      <w:r w:rsidRPr="004D39B9">
        <w:rPr>
          <w:rStyle w:val="Style13ptBold"/>
        </w:rPr>
        <w:t>USGLC 19</w:t>
      </w:r>
      <w:r>
        <w:t xml:space="preserve">. </w:t>
      </w:r>
      <w:r w:rsidRPr="004D39B9">
        <w:t>The U.S. Global Leadership Coalition (USGLC) is a nonprofit organization formed by a coalition of American businesses and NGOs, senior national security and foreign policy experts, faith-based and community leaders from across the United States who promote increased support for the United States’ diplomatic and development efforts among both politicians and the public</w:t>
      </w:r>
      <w:r>
        <w:t xml:space="preserve"> [“</w:t>
      </w:r>
      <w:r w:rsidRPr="004D39B9">
        <w:t>America’s Global Leadership on Combating Human Trafficking</w:t>
      </w:r>
      <w:r>
        <w:t xml:space="preserve">,” July 2019, URL: </w:t>
      </w:r>
      <w:r w:rsidRPr="004D39B9">
        <w:t>https://www.usglc.org/americas-global-leadership-on-combating-human-trafficking</w:t>
      </w:r>
      <w:r>
        <w:t>]//vikas</w:t>
      </w:r>
    </w:p>
    <w:p w14:paraId="11D93B82" w14:textId="77777777" w:rsidR="003438A7" w:rsidRPr="00633DC0" w:rsidRDefault="003438A7" w:rsidP="003438A7">
      <w:pPr>
        <w:rPr>
          <w:sz w:val="16"/>
        </w:rPr>
      </w:pPr>
      <w:r w:rsidRPr="00633DC0">
        <w:rPr>
          <w:rStyle w:val="Emphasis"/>
        </w:rPr>
        <w:t>American leadership is critical to combatting human trafficking</w:t>
      </w:r>
      <w:r w:rsidRPr="00633DC0">
        <w:rPr>
          <w:sz w:val="16"/>
        </w:rPr>
        <w:t xml:space="preserve">, a global crisis that knows no borders and devastates individuals and families. Trafficking also undermines the global economy and threatens our national security. In 2016, the International Labor Organization estimated that 40.3 million people live in modern slavery, controlled and forced to work by others and sold as commodities (24.9 million in forced labor and sex trafficking, and 15.4 million in forced marriage). </w:t>
      </w:r>
      <w:r w:rsidRPr="00633DC0">
        <w:rPr>
          <w:b/>
          <w:bCs/>
          <w:u w:val="single"/>
        </w:rPr>
        <w:t>Trafficking is estimated to have grown into a $150 billion business</w:t>
      </w:r>
      <w:r w:rsidRPr="00633DC0">
        <w:rPr>
          <w:sz w:val="16"/>
        </w:rPr>
        <w:t xml:space="preserve">, </w:t>
      </w:r>
      <w:r w:rsidRPr="00633DC0">
        <w:rPr>
          <w:b/>
          <w:bCs/>
          <w:u w:val="single"/>
        </w:rPr>
        <w:t xml:space="preserve">one of the world’s biggest illicit industries </w:t>
      </w:r>
      <w:r w:rsidRPr="00633DC0">
        <w:rPr>
          <w:sz w:val="16"/>
        </w:rPr>
        <w:t>that undermines economic growth and traps victims and their families in inter-generational cycles of debt bondage. The United States has a strong track record of results in fighting traffickers and strengthening the rule of law, supporting survivors, and raising awareness that advances our interests abroad and at home. As Secretary of State Mike Pompeo has observed, “human trafficking is a global problem, but it’s a local one too.” This is a crisis that affects nearly every country including the United States, and many of America’s state leaders across the country – in cities like Houston and Phoenix, and states including Alabama and Missouri – have established human trafficking task forces to combat the problem at a local level.</w:t>
      </w:r>
    </w:p>
    <w:p w14:paraId="55CC9383" w14:textId="77777777" w:rsidR="003438A7" w:rsidRPr="00633DC0" w:rsidRDefault="003438A7" w:rsidP="003438A7">
      <w:pPr>
        <w:rPr>
          <w:sz w:val="16"/>
          <w:szCs w:val="16"/>
        </w:rPr>
      </w:pPr>
      <w:r w:rsidRPr="00633DC0">
        <w:rPr>
          <w:sz w:val="16"/>
          <w:szCs w:val="16"/>
        </w:rPr>
        <w:t>Prosecution: Fighting Traffickers and Strengthening the Rule of Law</w:t>
      </w:r>
    </w:p>
    <w:p w14:paraId="2443E5A7" w14:textId="77777777" w:rsidR="003438A7" w:rsidRPr="00633DC0" w:rsidRDefault="003438A7" w:rsidP="003438A7">
      <w:pPr>
        <w:rPr>
          <w:sz w:val="16"/>
        </w:rPr>
      </w:pPr>
      <w:r w:rsidRPr="00633DC0">
        <w:rPr>
          <w:b/>
          <w:bCs/>
          <w:u w:val="single"/>
        </w:rPr>
        <w:t>Thanks to</w:t>
      </w:r>
      <w:r w:rsidRPr="00633DC0">
        <w:rPr>
          <w:sz w:val="16"/>
        </w:rPr>
        <w:t xml:space="preserve"> support from </w:t>
      </w:r>
      <w:r w:rsidRPr="00633DC0">
        <w:rPr>
          <w:b/>
          <w:bCs/>
          <w:u w:val="single"/>
        </w:rPr>
        <w:t>the State Department’s Office to Monitor and Combat Trafficking in Persons</w:t>
      </w:r>
      <w:r w:rsidRPr="00633DC0">
        <w:rPr>
          <w:sz w:val="16"/>
        </w:rPr>
        <w:t xml:space="preserve"> (TIP), </w:t>
      </w:r>
      <w:r w:rsidRPr="00633DC0">
        <w:rPr>
          <w:b/>
          <w:bCs/>
          <w:u w:val="single"/>
        </w:rPr>
        <w:t xml:space="preserve">there were </w:t>
      </w:r>
      <w:r w:rsidRPr="00633DC0">
        <w:rPr>
          <w:rStyle w:val="Emphasis"/>
        </w:rPr>
        <w:t>11,096 prosecutions of traffickers around the world in 2018</w:t>
      </w:r>
      <w:r w:rsidRPr="00633DC0">
        <w:rPr>
          <w:sz w:val="16"/>
        </w:rPr>
        <w:t xml:space="preserve"> – </w:t>
      </w:r>
      <w:r w:rsidRPr="00633DC0">
        <w:rPr>
          <w:b/>
          <w:bCs/>
          <w:u w:val="single"/>
        </w:rPr>
        <w:t>a significant increase from 7,909 prosecutions</w:t>
      </w:r>
      <w:r w:rsidRPr="00633DC0">
        <w:rPr>
          <w:sz w:val="16"/>
        </w:rPr>
        <w:t xml:space="preserve"> in 2011. TIP helped to train 4,530 criminal justice practitioners in FY17 – ranging from prosecutors to judges to law enforcement officials – subsequently strengthening both investigations and prosecutions in 20 countries.</w:t>
      </w:r>
    </w:p>
    <w:p w14:paraId="5BCE0212" w14:textId="77777777" w:rsidR="003438A7" w:rsidRPr="00633DC0" w:rsidRDefault="003438A7" w:rsidP="003438A7">
      <w:pPr>
        <w:rPr>
          <w:sz w:val="16"/>
          <w:szCs w:val="16"/>
        </w:rPr>
      </w:pPr>
      <w:r w:rsidRPr="00633DC0">
        <w:rPr>
          <w:sz w:val="16"/>
          <w:szCs w:val="16"/>
        </w:rPr>
        <w:t>Protection: Supporting Survivors</w:t>
      </w:r>
    </w:p>
    <w:p w14:paraId="0932548B" w14:textId="77777777" w:rsidR="003438A7" w:rsidRPr="00633DC0" w:rsidRDefault="003438A7" w:rsidP="003438A7">
      <w:pPr>
        <w:rPr>
          <w:sz w:val="16"/>
        </w:rPr>
      </w:pPr>
      <w:r w:rsidRPr="00633DC0">
        <w:rPr>
          <w:b/>
          <w:bCs/>
          <w:u w:val="single"/>
        </w:rPr>
        <w:t xml:space="preserve">Trafficking </w:t>
      </w:r>
      <w:r w:rsidRPr="00633DC0">
        <w:rPr>
          <w:rStyle w:val="Emphasis"/>
        </w:rPr>
        <w:t>disproportionately impacts women and children</w:t>
      </w:r>
      <w:r w:rsidRPr="00633DC0">
        <w:rPr>
          <w:sz w:val="16"/>
        </w:rPr>
        <w:t xml:space="preserve">. Women and girls account for </w:t>
      </w:r>
      <w:r w:rsidRPr="00633DC0">
        <w:rPr>
          <w:b/>
          <w:bCs/>
          <w:u w:val="single"/>
        </w:rPr>
        <w:t>99% of all victims of sex trafficking</w:t>
      </w:r>
      <w:r w:rsidRPr="00633DC0">
        <w:rPr>
          <w:sz w:val="16"/>
        </w:rPr>
        <w:t xml:space="preserve">, and </w:t>
      </w:r>
      <w:r w:rsidRPr="00633DC0">
        <w:rPr>
          <w:b/>
          <w:bCs/>
          <w:u w:val="single"/>
        </w:rPr>
        <w:t>58% of all other forms of trafficking</w:t>
      </w:r>
      <w:r w:rsidRPr="00633DC0">
        <w:rPr>
          <w:sz w:val="16"/>
        </w:rPr>
        <w:t xml:space="preserve">. Children account for 26% of all victims of forced labor. In 2017 alone, USAID programs reached more than 15,000 survivors of trafficking, providing services such as legal support, medical care, skills training, and job placement. </w:t>
      </w:r>
      <w:r w:rsidRPr="00633DC0">
        <w:rPr>
          <w:b/>
          <w:bCs/>
          <w:u w:val="single"/>
        </w:rPr>
        <w:t>TIP has launched several Child Protection Compact Partnerships</w:t>
      </w:r>
      <w:r w:rsidRPr="00633DC0">
        <w:rPr>
          <w:sz w:val="16"/>
        </w:rPr>
        <w:t xml:space="preserve">, which require foreign governments to invest in anti-trafficking programs and bolster their own civil society efforts to protect children at risk. In </w:t>
      </w:r>
      <w:r w:rsidRPr="00633DC0">
        <w:rPr>
          <w:b/>
          <w:bCs/>
          <w:u w:val="single"/>
        </w:rPr>
        <w:t>Ghana</w:t>
      </w:r>
      <w:r w:rsidRPr="00633DC0">
        <w:rPr>
          <w:sz w:val="16"/>
        </w:rPr>
        <w:t xml:space="preserve">, this </w:t>
      </w:r>
      <w:r w:rsidRPr="00633DC0">
        <w:rPr>
          <w:b/>
          <w:bCs/>
          <w:u w:val="single"/>
        </w:rPr>
        <w:t>partnership has provided anti-trafficking training to 500 police officers</w:t>
      </w:r>
      <w:r w:rsidRPr="00633DC0">
        <w:rPr>
          <w:sz w:val="16"/>
        </w:rPr>
        <w:t>, renovated a shelter for children survivors, and provided community engagement to over 11,000 people.</w:t>
      </w:r>
    </w:p>
    <w:p w14:paraId="6AE21077" w14:textId="77777777" w:rsidR="003438A7" w:rsidRPr="00633DC0" w:rsidRDefault="003438A7" w:rsidP="003438A7">
      <w:pPr>
        <w:rPr>
          <w:sz w:val="16"/>
          <w:szCs w:val="16"/>
        </w:rPr>
      </w:pPr>
      <w:r w:rsidRPr="00633DC0">
        <w:rPr>
          <w:sz w:val="16"/>
          <w:szCs w:val="16"/>
        </w:rPr>
        <w:t>Prevention: Raising Awareness</w:t>
      </w:r>
    </w:p>
    <w:p w14:paraId="7D9E995E" w14:textId="77777777" w:rsidR="003438A7" w:rsidRPr="00633DC0" w:rsidRDefault="003438A7" w:rsidP="003438A7">
      <w:pPr>
        <w:rPr>
          <w:sz w:val="16"/>
        </w:rPr>
      </w:pPr>
      <w:r w:rsidRPr="00633DC0">
        <w:rPr>
          <w:b/>
          <w:bCs/>
          <w:u w:val="single"/>
        </w:rPr>
        <w:t>With State Department</w:t>
      </w:r>
      <w:r w:rsidRPr="00633DC0">
        <w:rPr>
          <w:sz w:val="16"/>
        </w:rPr>
        <w:t xml:space="preserve"> support, </w:t>
      </w:r>
      <w:r w:rsidRPr="00633DC0">
        <w:rPr>
          <w:rStyle w:val="Emphasis"/>
        </w:rPr>
        <w:t>85,613 cases of trafficking</w:t>
      </w:r>
      <w:r w:rsidRPr="00633DC0">
        <w:rPr>
          <w:b/>
          <w:bCs/>
          <w:u w:val="single"/>
        </w:rPr>
        <w:t xml:space="preserve"> were identified around the world in 2018</w:t>
      </w:r>
      <w:r w:rsidRPr="00633DC0">
        <w:rPr>
          <w:sz w:val="16"/>
        </w:rPr>
        <w:t xml:space="preserve"> – </w:t>
      </w:r>
      <w:r w:rsidRPr="00633DC0">
        <w:rPr>
          <w:b/>
          <w:bCs/>
          <w:u w:val="single"/>
        </w:rPr>
        <w:t>more than double the 42,291 cases identified in 2011</w:t>
      </w:r>
      <w:r w:rsidRPr="00633DC0">
        <w:rPr>
          <w:sz w:val="16"/>
        </w:rPr>
        <w:t xml:space="preserve">. </w:t>
      </w:r>
      <w:r w:rsidRPr="00633DC0">
        <w:rPr>
          <w:b/>
          <w:bCs/>
          <w:u w:val="single"/>
        </w:rPr>
        <w:t>USAID’s implementing partners have reached out to promote public awareness</w:t>
      </w:r>
      <w:r w:rsidRPr="00633DC0">
        <w:rPr>
          <w:sz w:val="16"/>
        </w:rPr>
        <w:t xml:space="preserve"> of the risks of trafficking to more than 1.76 million individuals in countries such as Bangladesh, Tajikistan, and Afghanistan. </w:t>
      </w:r>
      <w:r w:rsidRPr="00633DC0">
        <w:rPr>
          <w:b/>
          <w:bCs/>
          <w:u w:val="single"/>
        </w:rPr>
        <w:t>The State Department</w:t>
      </w:r>
      <w:r w:rsidRPr="00633DC0">
        <w:rPr>
          <w:sz w:val="16"/>
        </w:rPr>
        <w:t xml:space="preserve">, in partnership with the online education provider Coursera, </w:t>
      </w:r>
      <w:r w:rsidRPr="00633DC0">
        <w:rPr>
          <w:b/>
          <w:bCs/>
          <w:u w:val="single"/>
        </w:rPr>
        <w:t>provided more than 6,000 refugees with vital information</w:t>
      </w:r>
      <w:r w:rsidRPr="00633DC0">
        <w:rPr>
          <w:sz w:val="16"/>
        </w:rPr>
        <w:t xml:space="preserve"> that helps reduce their vulnerability to trafficking.</w:t>
      </w:r>
    </w:p>
    <w:p w14:paraId="486E99F8" w14:textId="77777777" w:rsidR="003438A7" w:rsidRPr="00633DC0" w:rsidRDefault="003438A7" w:rsidP="003438A7">
      <w:pPr>
        <w:rPr>
          <w:sz w:val="16"/>
        </w:rPr>
      </w:pPr>
      <w:r w:rsidRPr="00633DC0">
        <w:rPr>
          <w:sz w:val="16"/>
        </w:rPr>
        <w:t xml:space="preserve">Over the past two decades, </w:t>
      </w:r>
      <w:r w:rsidRPr="00633DC0">
        <w:rPr>
          <w:b/>
          <w:bCs/>
          <w:u w:val="single"/>
        </w:rPr>
        <w:t xml:space="preserve">bipartisan support in Congress has been a driving force in </w:t>
      </w:r>
      <w:r w:rsidRPr="00633DC0">
        <w:rPr>
          <w:rStyle w:val="Emphasis"/>
        </w:rPr>
        <w:t>strengthening U.S. leadership</w:t>
      </w:r>
      <w:r w:rsidRPr="00633DC0">
        <w:rPr>
          <w:sz w:val="16"/>
        </w:rPr>
        <w:t xml:space="preserve"> in the global fight against human trafficking.</w:t>
      </w:r>
    </w:p>
    <w:p w14:paraId="56158B72" w14:textId="77777777" w:rsidR="003438A7" w:rsidRPr="001E6914" w:rsidRDefault="003438A7" w:rsidP="003438A7">
      <w:pPr>
        <w:rPr>
          <w:sz w:val="16"/>
        </w:rPr>
      </w:pPr>
      <w:r w:rsidRPr="00633DC0">
        <w:rPr>
          <w:b/>
          <w:bCs/>
          <w:u w:val="single"/>
        </w:rPr>
        <w:lastRenderedPageBreak/>
        <w:t>The Trafficking Victims Protection Act</w:t>
      </w:r>
      <w:r w:rsidRPr="00633DC0">
        <w:rPr>
          <w:sz w:val="16"/>
        </w:rPr>
        <w:t xml:space="preserve"> (</w:t>
      </w:r>
      <w:r w:rsidRPr="00633DC0">
        <w:rPr>
          <w:b/>
          <w:bCs/>
          <w:u w:val="single"/>
        </w:rPr>
        <w:t>TVPA</w:t>
      </w:r>
      <w:r w:rsidRPr="00633DC0">
        <w:rPr>
          <w:sz w:val="16"/>
        </w:rPr>
        <w:t xml:space="preserve">) </w:t>
      </w:r>
      <w:r w:rsidRPr="00633DC0">
        <w:rPr>
          <w:b/>
          <w:bCs/>
          <w:u w:val="single"/>
        </w:rPr>
        <w:t>was signed into law in 2000 and</w:t>
      </w:r>
      <w:r w:rsidRPr="00633DC0">
        <w:rPr>
          <w:sz w:val="16"/>
        </w:rPr>
        <w:t xml:space="preserve"> has been </w:t>
      </w:r>
      <w:r w:rsidRPr="00633DC0">
        <w:rPr>
          <w:b/>
          <w:bCs/>
          <w:u w:val="single"/>
        </w:rPr>
        <w:t>reauthorized five times</w:t>
      </w:r>
      <w:r w:rsidRPr="00633DC0">
        <w:rPr>
          <w:sz w:val="16"/>
        </w:rPr>
        <w:t xml:space="preserve">, most recently in 2018. </w:t>
      </w:r>
      <w:r w:rsidRPr="00633DC0">
        <w:rPr>
          <w:b/>
          <w:bCs/>
          <w:u w:val="single"/>
        </w:rPr>
        <w:t>TVPA created an Interagency Task Force on trafficking and</w:t>
      </w:r>
      <w:r w:rsidRPr="00633DC0">
        <w:rPr>
          <w:sz w:val="16"/>
        </w:rPr>
        <w:t xml:space="preserve"> calls for an annual </w:t>
      </w:r>
      <w:r w:rsidRPr="00633DC0">
        <w:rPr>
          <w:b/>
          <w:bCs/>
          <w:u w:val="single"/>
        </w:rPr>
        <w:t>Trafficking in Persons</w:t>
      </w:r>
      <w:r w:rsidRPr="00633DC0">
        <w:rPr>
          <w:sz w:val="16"/>
        </w:rPr>
        <w:t xml:space="preserve"> (</w:t>
      </w:r>
      <w:r w:rsidRPr="00633DC0">
        <w:rPr>
          <w:b/>
          <w:bCs/>
          <w:u w:val="single"/>
        </w:rPr>
        <w:t>TIP</w:t>
      </w:r>
      <w:r w:rsidRPr="00633DC0">
        <w:rPr>
          <w:sz w:val="16"/>
        </w:rPr>
        <w:t xml:space="preserve">) </w:t>
      </w:r>
      <w:r w:rsidRPr="00633DC0">
        <w:rPr>
          <w:b/>
          <w:bCs/>
          <w:u w:val="single"/>
        </w:rPr>
        <w:t>Report</w:t>
      </w:r>
      <w:r w:rsidRPr="00633DC0">
        <w:rPr>
          <w:sz w:val="16"/>
        </w:rPr>
        <w:t xml:space="preserve"> – which includes information on progress in fighting trafficking around the world and helps the U.S. government craft country-specific strategies. The Trafficking in Persons (TIP) Report ranks the efforts of country governments to combat human trafficking each year. Countries with the worst records are ranked Tier 3, and, following TVPA legislation, may face cuts to non-humanitarian and non-trade-related U.S. assistance </w:t>
      </w:r>
      <w:proofErr w:type="gramStart"/>
      <w:r w:rsidRPr="00633DC0">
        <w:rPr>
          <w:sz w:val="16"/>
        </w:rPr>
        <w:t>as a consequence</w:t>
      </w:r>
      <w:proofErr w:type="gramEnd"/>
      <w:r w:rsidRPr="00633DC0">
        <w:rPr>
          <w:sz w:val="16"/>
        </w:rPr>
        <w:t xml:space="preserve">. The President can waive these recommendations if the assistance is in the U.S. national interest or if restrictions would negatively impact vulnerable populations in the country. Recently, Members of Congress have expressed concerns that restrictions are being used in ways not intended by the legislation – and that cutting assistance based on the TIP Report could harm U.S. efforts to respond to crises in these countries where we face other threats such as outbreaks of Ebola in the Democratic Republic of Congo (DRC). The DRC is one of 21 countries on Tier 3 of the 2019 TIP Report. </w:t>
      </w:r>
      <w:r w:rsidRPr="00633DC0">
        <w:rPr>
          <w:b/>
          <w:bCs/>
          <w:u w:val="single"/>
        </w:rPr>
        <w:t xml:space="preserve">Through the </w:t>
      </w:r>
      <w:r w:rsidRPr="00633DC0">
        <w:rPr>
          <w:rStyle w:val="Emphasis"/>
        </w:rPr>
        <w:t>Justice for Victims of Trafficking Act of 2015</w:t>
      </w:r>
      <w:r w:rsidRPr="00633DC0">
        <w:rPr>
          <w:sz w:val="16"/>
        </w:rPr>
        <w:t xml:space="preserve">, </w:t>
      </w:r>
      <w:r w:rsidRPr="00633DC0">
        <w:rPr>
          <w:b/>
          <w:bCs/>
          <w:u w:val="single"/>
        </w:rPr>
        <w:t>Congress established the U.S. Advisory Council on Human Trafficking</w:t>
      </w:r>
      <w:r w:rsidRPr="00633DC0">
        <w:rPr>
          <w:sz w:val="16"/>
        </w:rPr>
        <w:t xml:space="preserve">, </w:t>
      </w:r>
      <w:r w:rsidRPr="00633DC0">
        <w:rPr>
          <w:b/>
          <w:bCs/>
          <w:u w:val="single"/>
        </w:rPr>
        <w:t>which consists of trafficking survivors who advise</w:t>
      </w:r>
      <w:r w:rsidRPr="00633DC0">
        <w:rPr>
          <w:sz w:val="16"/>
        </w:rPr>
        <w:t xml:space="preserve"> the </w:t>
      </w:r>
      <w:r w:rsidRPr="00633DC0">
        <w:rPr>
          <w:b/>
          <w:bCs/>
          <w:u w:val="single"/>
        </w:rPr>
        <w:t>State Department on</w:t>
      </w:r>
      <w:r w:rsidRPr="00633DC0">
        <w:rPr>
          <w:sz w:val="16"/>
        </w:rPr>
        <w:t xml:space="preserve"> best practices in </w:t>
      </w:r>
      <w:r w:rsidRPr="00633DC0">
        <w:rPr>
          <w:b/>
          <w:bCs/>
          <w:u w:val="single"/>
        </w:rPr>
        <w:t>combatting human trafficking</w:t>
      </w:r>
      <w:r w:rsidRPr="00633DC0">
        <w:rPr>
          <w:sz w:val="16"/>
        </w:rPr>
        <w:t xml:space="preserve">. The </w:t>
      </w:r>
      <w:r w:rsidRPr="00633DC0">
        <w:rPr>
          <w:b/>
          <w:bCs/>
          <w:u w:val="single"/>
        </w:rPr>
        <w:t>End Modern Slavery Initiative was passed as part of the National Defense Authorization Act of 2017</w:t>
      </w:r>
      <w:r w:rsidRPr="00633DC0">
        <w:rPr>
          <w:sz w:val="16"/>
        </w:rPr>
        <w:t xml:space="preserve"> through which </w:t>
      </w:r>
      <w:r w:rsidRPr="00633DC0">
        <w:rPr>
          <w:b/>
          <w:bCs/>
          <w:u w:val="single"/>
        </w:rPr>
        <w:t>the U.S. has contributed nearly $50 million to the Global Fund to End Modern Slavery</w:t>
      </w:r>
      <w:r w:rsidRPr="00633DC0">
        <w:rPr>
          <w:sz w:val="16"/>
        </w:rPr>
        <w:t xml:space="preserve"> (</w:t>
      </w:r>
      <w:r w:rsidRPr="00633DC0">
        <w:rPr>
          <w:b/>
          <w:bCs/>
          <w:u w:val="single"/>
        </w:rPr>
        <w:t>GFEMS</w:t>
      </w:r>
      <w:r w:rsidRPr="00633DC0">
        <w:rPr>
          <w:sz w:val="16"/>
        </w:rPr>
        <w:t>), which works in critical countries to improve the rule of law, develop economic opportunities to prevent trafficking, and reintegrate and aid survivors. GFEMS ultimately hopes to catalyze $1.5 billion in both public and private investment to effectively tackle this crisis.</w:t>
      </w:r>
    </w:p>
    <w:p w14:paraId="139371C7" w14:textId="77777777" w:rsidR="003438A7" w:rsidRDefault="003438A7" w:rsidP="003438A7">
      <w:pPr>
        <w:pStyle w:val="Heading3"/>
      </w:pPr>
      <w:r>
        <w:lastRenderedPageBreak/>
        <w:t>Impact – Middle East</w:t>
      </w:r>
    </w:p>
    <w:p w14:paraId="1A809F36" w14:textId="77777777" w:rsidR="003438A7" w:rsidRPr="00FF6030" w:rsidRDefault="003438A7" w:rsidP="003438A7">
      <w:pPr>
        <w:pStyle w:val="Heading4"/>
      </w:pPr>
      <w:r>
        <w:t>Absent American primacy in the Middle East, conflict is inevitable – retrenchment risks oil instability, a power vacuum, humanitarian crises, and the reemergence of ISIS</w:t>
      </w:r>
    </w:p>
    <w:p w14:paraId="53688BC5" w14:textId="77777777" w:rsidR="003438A7" w:rsidRDefault="003438A7" w:rsidP="003438A7">
      <w:pPr>
        <w:spacing w:after="0"/>
      </w:pPr>
      <w:r w:rsidRPr="00FF6030">
        <w:rPr>
          <w:rStyle w:val="Style13ptBold"/>
        </w:rPr>
        <w:t>Edelman 19</w:t>
      </w:r>
      <w:r>
        <w:t xml:space="preserve"> [Eric Edelman, American diplomat who served as Under Secretary of Defense for Policy, U.S. Ambassador to Turkey, U.S. Ambassador to the Republic of Finland, and Principal Deputy Assistant to the Vice President for National Security Affairs. He is a recipient of the Secretary of Defense's award for Distinguished Civilian Service and the State Department's Superior Honor Award. After retiring, he became a visiting scholar at the Philip Merrill Center for Strategic Studies at the Paul H. Nitze School of Advanced International Studies (SAIS), and Distinguished Fellow at the Center for Strategic and Budgetary Assessments.[1] He was also an advisor for the 2012 Mitt Romney presidential campaign, “The US Role In The Middle East In An Era Of Renewed Great Power Competition,” 4/2/2019, </w:t>
      </w:r>
      <w:hyperlink r:id="rId104" w:history="1">
        <w:r w:rsidRPr="00873869">
          <w:rPr>
            <w:rStyle w:val="Hyperlink"/>
          </w:rPr>
          <w:t>https://www.hoover.org/research/us-role-middle-east-era-renewed-great-power-competition</w:t>
        </w:r>
      </w:hyperlink>
      <w:r>
        <w:t>] sg</w:t>
      </w:r>
    </w:p>
    <w:p w14:paraId="6CC6E466" w14:textId="77777777" w:rsidR="003438A7" w:rsidRPr="000F5B1F" w:rsidRDefault="003438A7" w:rsidP="003438A7">
      <w:pPr>
        <w:rPr>
          <w:sz w:val="16"/>
        </w:rPr>
      </w:pPr>
      <w:r w:rsidRPr="00FF6030">
        <w:rPr>
          <w:sz w:val="16"/>
        </w:rPr>
        <w:t xml:space="preserve">These are all serious arguments and some of them have a very seductive quality. After all, who wants to argue that the U.S. should persist in unceasing conflict with no prospect of victory? Unfortunately, however, </w:t>
      </w:r>
      <w:r w:rsidRPr="00FF6030">
        <w:rPr>
          <w:u w:val="single"/>
        </w:rPr>
        <w:t>the argument for retrenchment</w:t>
      </w:r>
      <w:r w:rsidRPr="00FF6030">
        <w:rPr>
          <w:sz w:val="16"/>
        </w:rPr>
        <w:t xml:space="preserve">, </w:t>
      </w:r>
      <w:r w:rsidRPr="00FF6030">
        <w:rPr>
          <w:u w:val="single"/>
        </w:rPr>
        <w:t>while superficially attractive,</w:t>
      </w:r>
      <w:r w:rsidRPr="00FF6030">
        <w:rPr>
          <w:sz w:val="16"/>
        </w:rPr>
        <w:t xml:space="preserve"> </w:t>
      </w:r>
      <w:r w:rsidRPr="00FF6030">
        <w:rPr>
          <w:u w:val="single"/>
        </w:rPr>
        <w:t>neglects</w:t>
      </w:r>
      <w:r w:rsidRPr="00FF6030">
        <w:rPr>
          <w:sz w:val="16"/>
        </w:rPr>
        <w:t xml:space="preserve"> some </w:t>
      </w:r>
      <w:r w:rsidRPr="00FF6030">
        <w:rPr>
          <w:u w:val="single"/>
        </w:rPr>
        <w:t>basic regional and geopolitical realities.</w:t>
      </w:r>
      <w:r>
        <w:rPr>
          <w:u w:val="single"/>
        </w:rPr>
        <w:t xml:space="preserve"> </w:t>
      </w:r>
      <w:r w:rsidRPr="00FF6030">
        <w:rPr>
          <w:sz w:val="16"/>
        </w:rPr>
        <w:t xml:space="preserve">The first, and perhaps, most important reality is that </w:t>
      </w:r>
      <w:r w:rsidRPr="00FF6030">
        <w:rPr>
          <w:u w:val="single"/>
        </w:rPr>
        <w:t>the Middle East</w:t>
      </w:r>
      <w:r w:rsidRPr="00FF6030">
        <w:rPr>
          <w:sz w:val="16"/>
        </w:rPr>
        <w:t xml:space="preserve"> as a subordinate element of the international system </w:t>
      </w:r>
      <w:r w:rsidRPr="00FF6030">
        <w:rPr>
          <w:u w:val="single"/>
        </w:rPr>
        <w:t>is inextricably tied up with security in both Europe and East Asia</w:t>
      </w:r>
      <w:r w:rsidRPr="00FF6030">
        <w:rPr>
          <w:sz w:val="16"/>
        </w:rPr>
        <w:t xml:space="preserve">. As L. Carl Brown noted more than 30 years ago, “for roughly the last two centuries the Middle East has been consistently and more thoroughly ensnarled in great power politics than any other part of the non-Western world.” </w:t>
      </w:r>
      <w:r w:rsidRPr="00FF6030">
        <w:rPr>
          <w:u w:val="single"/>
        </w:rPr>
        <w:t>That remains the case today</w:t>
      </w:r>
      <w:r w:rsidRPr="00FF6030">
        <w:rPr>
          <w:sz w:val="16"/>
        </w:rPr>
        <w:t xml:space="preserve"> (</w:t>
      </w:r>
      <w:r w:rsidRPr="00FF6030">
        <w:rPr>
          <w:u w:val="single"/>
        </w:rPr>
        <w:t>as Russian and Chinese attention to the region attests</w:t>
      </w:r>
      <w:r w:rsidRPr="00FF6030">
        <w:rPr>
          <w:sz w:val="16"/>
        </w:rPr>
        <w:t xml:space="preserve">) and is unlikely to change anytime soon. Since Napoleon marched into Egypt in 1798, the region has been unable to reach a stable equilibrium among the national forces unleashed by the decline and ultimate collapse of the Ottoman Empire. Outside powers have struggled for influence over and mastery of the region with a shifting constellation of alliances and alignments. As the post-World War II global order came into being, American policymakers viewed the Middle East’s energy resources as a vital interest, above all, for our allies in Europe and Asia. At the outset, the responsibility, from Washington’s point of view, for maintaining regional order largely rested with Britain. This view began to change in the 1950s and shifted decisively after the UK gave up its defense responsibilities East of Suez in 1967. Ultimately, the importance of preventing an outside hostile power from dominating the region was recognized formally by President Jimmy Carter in his State of the Union address in 1980. As a practical matter his successors have tried to preserve access to the Gulf and prevent not just an outside power but any regional power from achieving hegemony in the region as well. After 9/11 the eradication of jihadist terrorist groups became an additional strategic objective. </w:t>
      </w:r>
      <w:r w:rsidRPr="00FF6030">
        <w:rPr>
          <w:u w:val="single"/>
        </w:rPr>
        <w:t xml:space="preserve">What would be the consequences of </w:t>
      </w:r>
      <w:r w:rsidRPr="00FF6030">
        <w:rPr>
          <w:sz w:val="16"/>
        </w:rPr>
        <w:t xml:space="preserve">upending this traditional policy and </w:t>
      </w:r>
      <w:r w:rsidRPr="00FF6030">
        <w:rPr>
          <w:u w:val="single"/>
        </w:rPr>
        <w:t>ending the role of the US as the balancer of choice and organizer of security frameworks in the region?</w:t>
      </w:r>
      <w:r w:rsidRPr="00FF6030">
        <w:rPr>
          <w:sz w:val="16"/>
        </w:rPr>
        <w:t xml:space="preserve"> Does it matter in an era of US energy self-sufficiency? </w:t>
      </w:r>
      <w:r w:rsidRPr="00FF6030">
        <w:rPr>
          <w:u w:val="single"/>
        </w:rPr>
        <w:t>What reasons might exist for a continued U.S. role?</w:t>
      </w:r>
      <w:r>
        <w:rPr>
          <w:u w:val="single"/>
        </w:rPr>
        <w:t xml:space="preserve"> </w:t>
      </w:r>
      <w:r w:rsidRPr="00FF6030">
        <w:rPr>
          <w:u w:val="single"/>
        </w:rPr>
        <w:t>First, despite rising U.S. energy production</w:t>
      </w:r>
      <w:r w:rsidRPr="00FF6030">
        <w:rPr>
          <w:sz w:val="16"/>
        </w:rPr>
        <w:t xml:space="preserve"> and prospective self-sufficiency, </w:t>
      </w:r>
      <w:r w:rsidRPr="00FF6030">
        <w:rPr>
          <w:u w:val="single"/>
        </w:rPr>
        <w:t>oil remains a globally traded commodity</w:t>
      </w:r>
      <w:r w:rsidRPr="00FF6030">
        <w:rPr>
          <w:sz w:val="16"/>
        </w:rPr>
        <w:t xml:space="preserve">, </w:t>
      </w:r>
      <w:r w:rsidRPr="00FF6030">
        <w:rPr>
          <w:u w:val="single"/>
        </w:rPr>
        <w:t xml:space="preserve">and hence </w:t>
      </w:r>
      <w:r w:rsidRPr="00FF6030">
        <w:rPr>
          <w:sz w:val="16"/>
        </w:rPr>
        <w:t>real or even potential</w:t>
      </w:r>
      <w:r w:rsidRPr="00FF6030">
        <w:rPr>
          <w:u w:val="single"/>
        </w:rPr>
        <w:t xml:space="preserve"> </w:t>
      </w:r>
      <w:r w:rsidRPr="00FF6030">
        <w:rPr>
          <w:b/>
          <w:bCs/>
          <w:u w:val="single"/>
        </w:rPr>
        <w:t>disruptions to the flow of oil anywhere would have serious negative effects on</w:t>
      </w:r>
      <w:r w:rsidRPr="00FF6030">
        <w:rPr>
          <w:sz w:val="16"/>
        </w:rPr>
        <w:t xml:space="preserve"> price levels and the growth of </w:t>
      </w:r>
      <w:r w:rsidRPr="00FF6030">
        <w:rPr>
          <w:b/>
          <w:bCs/>
          <w:u w:val="single"/>
        </w:rPr>
        <w:t>the U.S. economy</w:t>
      </w:r>
      <w:r w:rsidRPr="00FF6030">
        <w:rPr>
          <w:u w:val="single"/>
        </w:rPr>
        <w:t xml:space="preserve">. </w:t>
      </w:r>
      <w:r w:rsidRPr="00FF6030">
        <w:rPr>
          <w:b/>
          <w:bCs/>
          <w:u w:val="single"/>
        </w:rPr>
        <w:t>The Middle East still contains half of global proven oil reserves</w:t>
      </w:r>
      <w:r w:rsidRPr="00FF6030">
        <w:rPr>
          <w:sz w:val="16"/>
        </w:rPr>
        <w:t xml:space="preserve">, accounts for one-third of oil production and </w:t>
      </w:r>
      <w:proofErr w:type="gramStart"/>
      <w:r w:rsidRPr="00FF6030">
        <w:rPr>
          <w:sz w:val="16"/>
        </w:rPr>
        <w:t>exports, and</w:t>
      </w:r>
      <w:proofErr w:type="gramEnd"/>
      <w:r w:rsidRPr="00FF6030">
        <w:rPr>
          <w:sz w:val="16"/>
        </w:rPr>
        <w:t xml:space="preserve"> is home to three of the world’s four biggest oil transit chokepoints. </w:t>
      </w:r>
      <w:r w:rsidRPr="00FF6030">
        <w:rPr>
          <w:u w:val="single"/>
        </w:rPr>
        <w:t>Moreover, our allies in both Europe and East Asia remain vulnerable to disruptions in the flow of oil.</w:t>
      </w:r>
      <w:r>
        <w:rPr>
          <w:u w:val="single"/>
        </w:rPr>
        <w:t xml:space="preserve"> </w:t>
      </w:r>
      <w:r w:rsidRPr="00FF6030">
        <w:rPr>
          <w:b/>
          <w:bCs/>
          <w:u w:val="single"/>
        </w:rPr>
        <w:t>Second, the withdrawal of American power will create a vacuum that</w:t>
      </w:r>
      <w:r w:rsidRPr="00FF6030">
        <w:rPr>
          <w:sz w:val="16"/>
        </w:rPr>
        <w:t xml:space="preserve">, as recent events in the Levant have demonstrated, </w:t>
      </w:r>
      <w:r w:rsidRPr="00FF6030">
        <w:rPr>
          <w:b/>
          <w:bCs/>
          <w:u w:val="single"/>
        </w:rPr>
        <w:t>will be filled by malign forces</w:t>
      </w:r>
      <w:r w:rsidRPr="00FF6030">
        <w:rPr>
          <w:sz w:val="16"/>
        </w:rPr>
        <w:t xml:space="preserve">. </w:t>
      </w:r>
      <w:r w:rsidRPr="00FF6030">
        <w:rPr>
          <w:u w:val="single"/>
        </w:rPr>
        <w:t xml:space="preserve">Russia’s armed intervention </w:t>
      </w:r>
      <w:r w:rsidRPr="00FF6030">
        <w:rPr>
          <w:sz w:val="16"/>
        </w:rPr>
        <w:t xml:space="preserve">has established it as the arbiter of the region’s political future. It </w:t>
      </w:r>
      <w:r w:rsidRPr="00FF6030">
        <w:rPr>
          <w:u w:val="single"/>
        </w:rPr>
        <w:t>has no intention of yielding up this hard-won geopolitical achievement</w:t>
      </w:r>
      <w:r w:rsidRPr="00FF6030">
        <w:rPr>
          <w:sz w:val="16"/>
        </w:rPr>
        <w:t xml:space="preserve">. </w:t>
      </w:r>
      <w:r w:rsidRPr="00FF6030">
        <w:rPr>
          <w:b/>
          <w:bCs/>
          <w:u w:val="single"/>
        </w:rPr>
        <w:t>Both Russia and Iran</w:t>
      </w:r>
      <w:r w:rsidRPr="00FF6030">
        <w:rPr>
          <w:sz w:val="16"/>
        </w:rPr>
        <w:t xml:space="preserve"> </w:t>
      </w:r>
      <w:r w:rsidRPr="00FF6030">
        <w:rPr>
          <w:u w:val="single"/>
        </w:rPr>
        <w:t>want to roll back U.S. influence even further in the region</w:t>
      </w:r>
      <w:r w:rsidRPr="00FF6030">
        <w:rPr>
          <w:sz w:val="16"/>
        </w:rPr>
        <w:t xml:space="preserve">, and each depends on the other to help it do so—primarily in Syria, but also </w:t>
      </w:r>
      <w:r w:rsidRPr="00FF6030">
        <w:rPr>
          <w:u w:val="single"/>
        </w:rPr>
        <w:t xml:space="preserve">through deepening Russian diplomatic, economic and technical assistance for </w:t>
      </w:r>
      <w:r w:rsidRPr="00FF6030">
        <w:rPr>
          <w:b/>
          <w:bCs/>
          <w:u w:val="single"/>
        </w:rPr>
        <w:t>Iran’s nuclear</w:t>
      </w:r>
      <w:r w:rsidRPr="00FF6030">
        <w:rPr>
          <w:sz w:val="16"/>
        </w:rPr>
        <w:t xml:space="preserve"> and conventional </w:t>
      </w:r>
      <w:r w:rsidRPr="00FF6030">
        <w:rPr>
          <w:b/>
          <w:bCs/>
          <w:u w:val="single"/>
        </w:rPr>
        <w:t>weapons programs</w:t>
      </w:r>
      <w:r w:rsidRPr="00FF6030">
        <w:rPr>
          <w:u w:val="single"/>
        </w:rPr>
        <w:t xml:space="preserve">. </w:t>
      </w:r>
      <w:r w:rsidRPr="00FF6030">
        <w:rPr>
          <w:sz w:val="16"/>
        </w:rPr>
        <w:t xml:space="preserve">Benefitting as much as it does, Russia is unlikely to reduce its ties with Iran at anything approaching an acceptable cost to the United States. Nor is Moscow’s approach to counterterrorism at all complementary to our own. On the contrary, Russia’s indiscriminate bludgeoning of Syrian cities from the air destroyed the moderate opposition and gave further fuel to Sunni grievances. Continued Russian and Iranian presence in Syria and beyond may be able to maintain Assad in power but it will not be able ensure stability in the region. On the contrary, it is likely </w:t>
      </w:r>
      <w:r w:rsidRPr="00FF6030">
        <w:rPr>
          <w:b/>
          <w:bCs/>
          <w:u w:val="single"/>
        </w:rPr>
        <w:lastRenderedPageBreak/>
        <w:t xml:space="preserve">that </w:t>
      </w:r>
      <w:r w:rsidRPr="00FF6030">
        <w:rPr>
          <w:b/>
          <w:bCs/>
          <w:sz w:val="24"/>
          <w:szCs w:val="24"/>
          <w:u w:val="single"/>
        </w:rPr>
        <w:t>the Russo-Iranian presence will intensify security competitions that destabilize the region and create an ongoing threat</w:t>
      </w:r>
      <w:r w:rsidRPr="00FF6030">
        <w:rPr>
          <w:b/>
          <w:bCs/>
          <w:u w:val="single"/>
        </w:rPr>
        <w:t xml:space="preserve"> </w:t>
      </w:r>
      <w:r w:rsidRPr="00FF6030">
        <w:rPr>
          <w:sz w:val="16"/>
        </w:rPr>
        <w:t xml:space="preserve">to Israel’s security. </w:t>
      </w:r>
      <w:r w:rsidRPr="00FF6030">
        <w:rPr>
          <w:u w:val="single"/>
        </w:rPr>
        <w:t>Third</w:t>
      </w:r>
      <w:r w:rsidRPr="00FF6030">
        <w:rPr>
          <w:sz w:val="16"/>
        </w:rPr>
        <w:t xml:space="preserve">, as Kenneth Pollack has recently noted </w:t>
      </w:r>
      <w:r w:rsidRPr="00FF6030">
        <w:rPr>
          <w:u w:val="single"/>
        </w:rPr>
        <w:t>Arab military effectiveness remains</w:t>
      </w:r>
      <w:r w:rsidRPr="00FF6030">
        <w:rPr>
          <w:sz w:val="16"/>
        </w:rPr>
        <w:t xml:space="preserve"> (with some notable exceptions like the UAE and Jordanian special forces who have acquitted themselves well in Afghanistan) </w:t>
      </w:r>
      <w:r w:rsidRPr="00FF6030">
        <w:rPr>
          <w:u w:val="single"/>
        </w:rPr>
        <w:t>quite limited</w:t>
      </w:r>
      <w:r w:rsidRPr="00FF6030">
        <w:rPr>
          <w:sz w:val="16"/>
        </w:rPr>
        <w:t xml:space="preserve">. The </w:t>
      </w:r>
      <w:r w:rsidRPr="00FF6030">
        <w:rPr>
          <w:u w:val="single"/>
        </w:rPr>
        <w:t>results of this</w:t>
      </w:r>
      <w:r w:rsidRPr="00FF6030">
        <w:rPr>
          <w:sz w:val="16"/>
        </w:rPr>
        <w:t xml:space="preserve"> limited effectiveness </w:t>
      </w:r>
      <w:r w:rsidRPr="00FF6030">
        <w:rPr>
          <w:u w:val="single"/>
        </w:rPr>
        <w:t xml:space="preserve">are on display </w:t>
      </w:r>
      <w:r w:rsidRPr="00FF6030">
        <w:rPr>
          <w:sz w:val="16"/>
        </w:rPr>
        <w:t xml:space="preserve">in the ongoing war </w:t>
      </w:r>
      <w:r w:rsidRPr="00FF6030">
        <w:rPr>
          <w:u w:val="single"/>
        </w:rPr>
        <w:t>in Yemen which has yielded little</w:t>
      </w:r>
      <w:r w:rsidRPr="00FF6030">
        <w:rPr>
          <w:sz w:val="16"/>
        </w:rPr>
        <w:t xml:space="preserve"> in the way of a positive </w:t>
      </w:r>
      <w:r w:rsidRPr="00FF6030">
        <w:rPr>
          <w:u w:val="single"/>
        </w:rPr>
        <w:t>geopolitical result but has created a deepening humanitarian crisis</w:t>
      </w:r>
      <w:r w:rsidRPr="00FF6030">
        <w:rPr>
          <w:sz w:val="16"/>
        </w:rPr>
        <w:t xml:space="preserve">. The Saudi-Emirati intervention in </w:t>
      </w:r>
      <w:r w:rsidRPr="00FF6030">
        <w:rPr>
          <w:b/>
          <w:bCs/>
          <w:u w:val="single"/>
        </w:rPr>
        <w:t>the ongoing Yemeni civil war</w:t>
      </w:r>
      <w:r w:rsidRPr="00FF6030">
        <w:rPr>
          <w:sz w:val="16"/>
        </w:rPr>
        <w:t xml:space="preserve"> in 2015 </w:t>
      </w:r>
      <w:r w:rsidRPr="00FF6030">
        <w:rPr>
          <w:b/>
          <w:bCs/>
          <w:u w:val="single"/>
        </w:rPr>
        <w:t>was the fruit of the Obama Administration’s efforts to diminish U.S. involvement</w:t>
      </w:r>
      <w:r w:rsidRPr="00FF6030">
        <w:rPr>
          <w:sz w:val="16"/>
        </w:rPr>
        <w:t xml:space="preserve"> in the region and its studied inaction in Syria. The </w:t>
      </w:r>
      <w:r w:rsidRPr="00FF6030">
        <w:rPr>
          <w:b/>
          <w:bCs/>
          <w:sz w:val="24"/>
          <w:szCs w:val="24"/>
          <w:u w:val="single"/>
        </w:rPr>
        <w:t>ongoing disasters in Syria and Yemen are an indication of what one can expect if the U.S. no longer provides a framework for security in the region</w:t>
      </w:r>
      <w:r w:rsidRPr="00FF6030">
        <w:rPr>
          <w:sz w:val="16"/>
        </w:rPr>
        <w:t xml:space="preserve">. </w:t>
      </w:r>
      <w:r w:rsidRPr="00FF6030">
        <w:rPr>
          <w:u w:val="single"/>
        </w:rPr>
        <w:t>Fourth</w:t>
      </w:r>
      <w:r w:rsidRPr="00FF6030">
        <w:rPr>
          <w:sz w:val="16"/>
        </w:rPr>
        <w:t xml:space="preserve">, as several commentators have noted </w:t>
      </w:r>
      <w:r w:rsidRPr="00FF6030">
        <w:rPr>
          <w:b/>
          <w:bCs/>
          <w:u w:val="single"/>
        </w:rPr>
        <w:t>what happens in the region will not necessarily stay in the region</w:t>
      </w:r>
      <w:r w:rsidRPr="00FF6030">
        <w:rPr>
          <w:sz w:val="16"/>
        </w:rPr>
        <w:t xml:space="preserve">. As a result of globalization and the region’s critical location, </w:t>
      </w:r>
      <w:r w:rsidRPr="00FF6030">
        <w:rPr>
          <w:u w:val="single"/>
        </w:rPr>
        <w:t>instability</w:t>
      </w:r>
      <w:r w:rsidRPr="00FF6030">
        <w:rPr>
          <w:sz w:val="16"/>
        </w:rPr>
        <w:t xml:space="preserve"> there still </w:t>
      </w:r>
      <w:r w:rsidRPr="00FF6030">
        <w:rPr>
          <w:u w:val="single"/>
        </w:rPr>
        <w:t>reverberates outward through Europe, Africa, East Asia, and even</w:t>
      </w:r>
      <w:r w:rsidRPr="00FF6030">
        <w:rPr>
          <w:sz w:val="16"/>
        </w:rPr>
        <w:t xml:space="preserve"> the </w:t>
      </w:r>
      <w:r w:rsidRPr="00FF6030">
        <w:rPr>
          <w:u w:val="single"/>
        </w:rPr>
        <w:t>America</w:t>
      </w:r>
      <w:r w:rsidRPr="00FF6030">
        <w:rPr>
          <w:sz w:val="16"/>
        </w:rPr>
        <w:t xml:space="preserve">n homeland. Radical Islamists have made clear their grievances run much deeper than our footprint in the region. Indeed, </w:t>
      </w:r>
      <w:r w:rsidRPr="00FF6030">
        <w:rPr>
          <w:b/>
          <w:bCs/>
          <w:sz w:val="24"/>
          <w:szCs w:val="24"/>
          <w:u w:val="single"/>
        </w:rPr>
        <w:t>ISIS only grew into a regional, then global, threat largely because of our diminishing presence and the security vacuum it created in Iraq</w:t>
      </w:r>
      <w:r w:rsidRPr="00FF6030">
        <w:rPr>
          <w:sz w:val="16"/>
        </w:rPr>
        <w:t xml:space="preserve">. At the same time, the Russian-Iranian sponsored indiscriminate offensives conducted by the Assad regime against its own people have triggered </w:t>
      </w:r>
      <w:r w:rsidRPr="00FF6030">
        <w:rPr>
          <w:u w:val="single"/>
        </w:rPr>
        <w:t>massive refugee outflows</w:t>
      </w:r>
      <w:r w:rsidRPr="00FF6030">
        <w:rPr>
          <w:sz w:val="16"/>
        </w:rPr>
        <w:t xml:space="preserve"> that </w:t>
      </w:r>
      <w:r w:rsidRPr="00FF6030">
        <w:rPr>
          <w:u w:val="single"/>
        </w:rPr>
        <w:t>are exacerbating Europe’s already strained economic and social fabric</w:t>
      </w:r>
      <w:r w:rsidRPr="00FF6030">
        <w:rPr>
          <w:sz w:val="16"/>
        </w:rPr>
        <w:t xml:space="preserve"> and threatening to overwhelm the security institutions of some our closest allies. A precipitate </w:t>
      </w:r>
      <w:r w:rsidRPr="00FF6030">
        <w:rPr>
          <w:b/>
          <w:bCs/>
          <w:sz w:val="24"/>
          <w:szCs w:val="24"/>
          <w:u w:val="single"/>
        </w:rPr>
        <w:t>U.S. withdrawal could lead to a collapse of the anti-ISIS coalition and a re-emergence of the organization as a threat to U.S. allies and ultimately the homeland.</w:t>
      </w:r>
      <w:r>
        <w:rPr>
          <w:b/>
          <w:bCs/>
          <w:sz w:val="24"/>
          <w:szCs w:val="24"/>
          <w:u w:val="single"/>
        </w:rPr>
        <w:t xml:space="preserve"> </w:t>
      </w:r>
      <w:r w:rsidRPr="00FF6030">
        <w:rPr>
          <w:u w:val="single"/>
        </w:rPr>
        <w:t>Finally</w:t>
      </w:r>
      <w:r w:rsidRPr="00FF6030">
        <w:rPr>
          <w:sz w:val="16"/>
        </w:rPr>
        <w:t xml:space="preserve">, America still faces the problem that, in a globalized world, security commitments are, to some degree, indivisible. If, in fact, our major security challenges are in Europe and East Asia, </w:t>
      </w:r>
      <w:r w:rsidRPr="00FF6030">
        <w:rPr>
          <w:u w:val="single"/>
        </w:rPr>
        <w:t>the perception that the U.S. is reneging on</w:t>
      </w:r>
      <w:r w:rsidRPr="00FF6030">
        <w:rPr>
          <w:sz w:val="16"/>
        </w:rPr>
        <w:t xml:space="preserve"> its </w:t>
      </w:r>
      <w:r w:rsidRPr="00FF6030">
        <w:rPr>
          <w:u w:val="single"/>
        </w:rPr>
        <w:t>long-standing security commitments in the region will create doubts</w:t>
      </w:r>
      <w:r w:rsidRPr="00FF6030">
        <w:rPr>
          <w:sz w:val="16"/>
        </w:rPr>
        <w:t xml:space="preserve"> – in the eyes of both friends and foes – </w:t>
      </w:r>
      <w:r w:rsidRPr="00FF6030">
        <w:rPr>
          <w:u w:val="single"/>
        </w:rPr>
        <w:t>about our willingness to maintain our commitments elsewhere</w:t>
      </w:r>
      <w:r w:rsidRPr="00FF6030">
        <w:rPr>
          <w:sz w:val="16"/>
        </w:rPr>
        <w:t xml:space="preserve"> in the world </w:t>
      </w:r>
      <w:r w:rsidRPr="00FF6030">
        <w:rPr>
          <w:u w:val="single"/>
        </w:rPr>
        <w:t>like the Baltics, the Korean Peninsula, or the South China Sea</w:t>
      </w:r>
      <w:r w:rsidRPr="00FF6030">
        <w:rPr>
          <w:sz w:val="16"/>
        </w:rPr>
        <w:t xml:space="preserve"> These are powerful arguments in favor of the U.S. retaining a strategy of engagement and forward presence in the Middle East. Regardless, </w:t>
      </w:r>
      <w:r w:rsidRPr="00FF6030">
        <w:rPr>
          <w:u w:val="single"/>
        </w:rPr>
        <w:t>the</w:t>
      </w:r>
      <w:r w:rsidRPr="00FF6030">
        <w:rPr>
          <w:sz w:val="16"/>
        </w:rPr>
        <w:t xml:space="preserve"> </w:t>
      </w:r>
      <w:r w:rsidRPr="00FF6030">
        <w:rPr>
          <w:u w:val="single"/>
        </w:rPr>
        <w:t>skeptics’ argument that such a policy lacks public support remains</w:t>
      </w:r>
      <w:r w:rsidRPr="00FF6030">
        <w:rPr>
          <w:sz w:val="16"/>
        </w:rPr>
        <w:t xml:space="preserve"> a </w:t>
      </w:r>
      <w:r w:rsidRPr="00FF6030">
        <w:rPr>
          <w:u w:val="single"/>
        </w:rPr>
        <w:t>powerful</w:t>
      </w:r>
      <w:r w:rsidRPr="00FF6030">
        <w:rPr>
          <w:sz w:val="16"/>
        </w:rPr>
        <w:t xml:space="preserve"> criticism. There is,</w:t>
      </w:r>
      <w:r w:rsidRPr="00FF6030">
        <w:rPr>
          <w:u w:val="single"/>
        </w:rPr>
        <w:t xml:space="preserve"> </w:t>
      </w:r>
      <w:r w:rsidRPr="00FF6030">
        <w:rPr>
          <w:b/>
          <w:bCs/>
          <w:u w:val="single"/>
        </w:rPr>
        <w:t>however</w:t>
      </w:r>
      <w:r w:rsidRPr="00FF6030">
        <w:rPr>
          <w:u w:val="single"/>
        </w:rPr>
        <w:t xml:space="preserve">, </w:t>
      </w:r>
      <w:r w:rsidRPr="00FF6030">
        <w:rPr>
          <w:sz w:val="16"/>
        </w:rPr>
        <w:t xml:space="preserve">an answer to that reproach. </w:t>
      </w:r>
      <w:r w:rsidRPr="00FF6030">
        <w:rPr>
          <w:u w:val="single"/>
        </w:rPr>
        <w:t>It is not the case that there is no choice between a total withdrawal of U.S. power from the region and a large-scale, costly presence</w:t>
      </w:r>
      <w:r w:rsidRPr="00FF6030">
        <w:rPr>
          <w:sz w:val="16"/>
        </w:rPr>
        <w:t xml:space="preserve"> on the order of what was involved in Operation Iraq Freedom and Operation Enduring Freedom. </w:t>
      </w:r>
      <w:r w:rsidRPr="00FF6030">
        <w:rPr>
          <w:u w:val="single"/>
        </w:rPr>
        <w:t>The U.S. does indeed have other options</w:t>
      </w:r>
      <w:r w:rsidRPr="00FF6030">
        <w:rPr>
          <w:sz w:val="16"/>
        </w:rPr>
        <w:t xml:space="preserve">, and what has been undertaken since 2014 by both the Obama and Trump Administrations points the way. That effort relied largely on small numbers of U.S. special forces as advisers and trainers, along with coalition airpower to eliminate the ISIS caliphate and maintain a limited force in Syria and Iraq that could obstruct Russian and Iran from exercising uncontested influence in both places. The presence in Syria, for example, was an enormously successful undertaking that liberated Raqqa from ISIS and is now on the cusp of eliminating the last vestiges of the Islamic State’s physical caliphate. It also provided an obstacle to Iran developing a land bridge that would stretch all the way to the border with Israel. The number of U.S. forces was small, the costs were </w:t>
      </w:r>
      <w:proofErr w:type="gramStart"/>
      <w:r w:rsidRPr="00FF6030">
        <w:rPr>
          <w:sz w:val="16"/>
        </w:rPr>
        <w:t>limited</w:t>
      </w:r>
      <w:proofErr w:type="gramEnd"/>
      <w:r w:rsidRPr="00FF6030">
        <w:rPr>
          <w:sz w:val="16"/>
        </w:rPr>
        <w:t xml:space="preserve"> and the casualties were quite light. There was no groundswell of public opinion calling for the U.S. to withdraw, before the President made his snap decision </w:t>
      </w:r>
      <w:proofErr w:type="gramStart"/>
      <w:r w:rsidRPr="00FF6030">
        <w:rPr>
          <w:sz w:val="16"/>
        </w:rPr>
        <w:t>on the basis of</w:t>
      </w:r>
      <w:proofErr w:type="gramEnd"/>
      <w:r w:rsidRPr="00FF6030">
        <w:rPr>
          <w:sz w:val="16"/>
        </w:rPr>
        <w:t xml:space="preserve"> a phone call with Turkey’s President Recep Tayipp Erdogan. </w:t>
      </w:r>
      <w:r w:rsidRPr="00FF6030">
        <w:rPr>
          <w:u w:val="single"/>
        </w:rPr>
        <w:t>A strategy that relies on a limited U.S. presence while working with and through allies and partners continues to be a viable option</w:t>
      </w:r>
      <w:r w:rsidRPr="00FF6030">
        <w:rPr>
          <w:sz w:val="16"/>
        </w:rPr>
        <w:t xml:space="preserve">, indeed perhaps the only option, for maintaining U.S. presence and influence in a vital region and limiting the influence of our Russian and Iranian competitors. </w:t>
      </w:r>
      <w:r w:rsidRPr="00FF6030">
        <w:rPr>
          <w:b/>
          <w:bCs/>
          <w:u w:val="single"/>
        </w:rPr>
        <w:t xml:space="preserve">Without a continued U.S. presence there is a chance </w:t>
      </w:r>
      <w:r w:rsidRPr="00FF6030">
        <w:rPr>
          <w:sz w:val="16"/>
        </w:rPr>
        <w:t xml:space="preserve">– and not an inconsequential one - </w:t>
      </w:r>
      <w:r w:rsidRPr="00FF6030">
        <w:rPr>
          <w:b/>
          <w:bCs/>
          <w:u w:val="single"/>
        </w:rPr>
        <w:t xml:space="preserve">that the jihadists, </w:t>
      </w:r>
      <w:r w:rsidRPr="00FF6030">
        <w:rPr>
          <w:sz w:val="16"/>
        </w:rPr>
        <w:t>whose</w:t>
      </w:r>
      <w:r w:rsidRPr="00FF6030">
        <w:rPr>
          <w:b/>
          <w:bCs/>
          <w:u w:val="single"/>
        </w:rPr>
        <w:t xml:space="preserve"> </w:t>
      </w:r>
      <w:r w:rsidRPr="00FF6030">
        <w:rPr>
          <w:sz w:val="16"/>
        </w:rPr>
        <w:t xml:space="preserve">residual cadre of some fifteen to thirty thousand fighters remains a major security challenge, </w:t>
      </w:r>
      <w:r w:rsidRPr="00FF6030">
        <w:rPr>
          <w:b/>
          <w:bCs/>
          <w:u w:val="single"/>
        </w:rPr>
        <w:t>may be able to reconstitute themselves</w:t>
      </w:r>
      <w:r w:rsidRPr="00FF6030">
        <w:rPr>
          <w:sz w:val="16"/>
        </w:rPr>
        <w:t xml:space="preserve"> and present a renewed threat to the safety and security of our European allies and the U.S. homeland. </w:t>
      </w:r>
      <w:r w:rsidRPr="00FF6030">
        <w:rPr>
          <w:u w:val="single"/>
        </w:rPr>
        <w:t>It is also likely that any effort to contain or roll back Iran’s growing malign influence</w:t>
      </w:r>
      <w:r w:rsidRPr="00FF6030">
        <w:rPr>
          <w:sz w:val="16"/>
        </w:rPr>
        <w:t xml:space="preserve"> and activity in the region </w:t>
      </w:r>
      <w:r w:rsidRPr="00FF6030">
        <w:rPr>
          <w:u w:val="single"/>
        </w:rPr>
        <w:t>will be less successful without a continued U.S. role in providing the security framework</w:t>
      </w:r>
      <w:r w:rsidRPr="00FF6030">
        <w:rPr>
          <w:sz w:val="16"/>
        </w:rPr>
        <w:t>. We already see signs that both local and NATO allies do not want to participate in any “stability” force in northeastern Syria absent a U.S. role.</w:t>
      </w:r>
    </w:p>
    <w:p w14:paraId="2A2310BA" w14:textId="77777777" w:rsidR="00C17118" w:rsidRDefault="00C17118" w:rsidP="00C17118">
      <w:pPr>
        <w:pStyle w:val="Heading3"/>
      </w:pPr>
      <w:r>
        <w:lastRenderedPageBreak/>
        <w:t>Impact – Russia</w:t>
      </w:r>
    </w:p>
    <w:p w14:paraId="1E4567D8" w14:textId="77777777" w:rsidR="00C17118" w:rsidRDefault="00C17118" w:rsidP="00C17118">
      <w:pPr>
        <w:pStyle w:val="Heading4"/>
      </w:pPr>
      <w:r>
        <w:t>Longstanding historical tensions are reverting the frayed liberal order into a collection of nationalist states. Continued decline would embolden Russian expansionism triggering nuclear exchanges. US hegemony needs to be restored to prevent global war.</w:t>
      </w:r>
    </w:p>
    <w:p w14:paraId="67AD8CC1" w14:textId="77777777" w:rsidR="00C17118" w:rsidRPr="00E972F2" w:rsidRDefault="00C17118" w:rsidP="00C17118">
      <w:pPr>
        <w:rPr>
          <w:i/>
          <w:iCs/>
        </w:rPr>
      </w:pPr>
      <w:r w:rsidRPr="00AB657C">
        <w:rPr>
          <w:rStyle w:val="Style13ptBold"/>
        </w:rPr>
        <w:t>Kagan 18</w:t>
      </w:r>
      <w:r>
        <w:t xml:space="preserve"> Robert Kagan is the Stephen &amp; Barbara Friedman Senior Fellow with the Project on International Order and Strategy in the Foreign Policy program at Brookings. [“The Jungle Grows Back: America and Our Imperiled World,” </w:t>
      </w:r>
      <w:r w:rsidRPr="00AB657C">
        <w:rPr>
          <w:i/>
          <w:iCs/>
        </w:rPr>
        <w:t>Alfred A. Knopf</w:t>
      </w:r>
      <w:r>
        <w:t>, 9-18-2018, ISBN: 9780525521662] DTS</w:t>
      </w:r>
    </w:p>
    <w:p w14:paraId="07FDA64D" w14:textId="77777777" w:rsidR="00C17118" w:rsidRDefault="00C17118" w:rsidP="00C17118">
      <w:pPr>
        <w:rPr>
          <w:sz w:val="16"/>
        </w:rPr>
      </w:pPr>
      <w:r w:rsidRPr="00E972F2">
        <w:rPr>
          <w:sz w:val="16"/>
        </w:rPr>
        <w:t xml:space="preserve">THE RETURN OF HISTORY </w:t>
      </w:r>
      <w:r w:rsidRPr="00E972F2">
        <w:rPr>
          <w:rStyle w:val="Emphasis"/>
        </w:rPr>
        <w:t>There are signs all around us today that the jungle is growing back. History is returning. Nations are reverting to old habits and traditions.</w:t>
      </w:r>
      <w:r w:rsidRPr="00E972F2">
        <w:rPr>
          <w:sz w:val="16"/>
        </w:rPr>
        <w:t xml:space="preserve"> This should not be a surprise. Those habits and traditions are shaped by powerful forces: </w:t>
      </w:r>
      <w:r w:rsidRPr="00E972F2">
        <w:rPr>
          <w:rStyle w:val="StyleUnderline"/>
        </w:rPr>
        <w:t>an unchanging geography, shared history and experiences, and often by spiritual and ideological beliefs that defy modern reason.</w:t>
      </w:r>
      <w:r w:rsidRPr="00E972F2">
        <w:rPr>
          <w:sz w:val="16"/>
        </w:rPr>
        <w:t xml:space="preserve"> Peoples and nations tend to revert to type. The Russia of today is different from the Russia of 1958 or 1918 or 1818, but it is also remarkable how much </w:t>
      </w:r>
      <w:r w:rsidRPr="00E972F2">
        <w:rPr>
          <w:rStyle w:val="StyleUnderline"/>
        </w:rPr>
        <w:t>Russians’ geopolitical ambitions and insecurities</w:t>
      </w:r>
      <w:r w:rsidRPr="00E972F2">
        <w:rPr>
          <w:sz w:val="16"/>
        </w:rPr>
        <w:t xml:space="preserve">, their ambivalent attitudes toward Europe and the West, and even their politics </w:t>
      </w:r>
      <w:r w:rsidRPr="00E972F2">
        <w:rPr>
          <w:rStyle w:val="StyleUnderline"/>
        </w:rPr>
        <w:t>have not changed</w:t>
      </w:r>
      <w:r w:rsidRPr="00E972F2">
        <w:rPr>
          <w:sz w:val="16"/>
        </w:rPr>
        <w:t xml:space="preserve">. No one doubts that </w:t>
      </w:r>
      <w:r w:rsidRPr="00E972F2">
        <w:rPr>
          <w:rStyle w:val="StyleUnderline"/>
        </w:rPr>
        <w:t>China’s past</w:t>
      </w:r>
      <w:r w:rsidRPr="00E972F2">
        <w:rPr>
          <w:sz w:val="16"/>
        </w:rPr>
        <w:t xml:space="preserve">, both its long regional hegemony in past centuries and its “century of humiliation” beginning in the early nineteenth century, </w:t>
      </w:r>
      <w:r w:rsidRPr="00E972F2">
        <w:rPr>
          <w:rStyle w:val="StyleUnderline"/>
        </w:rPr>
        <w:t>shapes present Chinese attitudes</w:t>
      </w:r>
      <w:r w:rsidRPr="00E972F2">
        <w:rPr>
          <w:sz w:val="16"/>
        </w:rPr>
        <w:t xml:space="preserve">, just as </w:t>
      </w:r>
      <w:r w:rsidRPr="00E972F2">
        <w:rPr>
          <w:rStyle w:val="StyleUnderline"/>
        </w:rPr>
        <w:t>Iranians’ ambitions are shaped by their Islamic and their Persian roots</w:t>
      </w:r>
      <w:r w:rsidRPr="00E972F2">
        <w:rPr>
          <w:sz w:val="16"/>
        </w:rPr>
        <w:t xml:space="preserve">. We are always looking for and anticipating radical shifts in the trajectories of nations, but those shifts rarely prove as dramatic as we expect. Not so </w:t>
      </w:r>
      <w:proofErr w:type="gramStart"/>
      <w:r w:rsidRPr="00E972F2">
        <w:rPr>
          <w:sz w:val="16"/>
        </w:rPr>
        <w:t>long ago</w:t>
      </w:r>
      <w:proofErr w:type="gramEnd"/>
      <w:r w:rsidRPr="00E972F2">
        <w:rPr>
          <w:sz w:val="16"/>
        </w:rPr>
        <w:t xml:space="preserve"> people were talking about the remarkable rise of the BRICS, which, in addition to India and China, included the growing economic and political clout of Brazil and the economic success of Turkey, South Africa, and Russia. But today, aside from China and India, that phenomenon is already a thing of the past. </w:t>
      </w:r>
      <w:r w:rsidRPr="00E972F2">
        <w:rPr>
          <w:rStyle w:val="StyleUnderline"/>
        </w:rPr>
        <w:t xml:space="preserve">Brazil has become Brazil again; South Africa has been mired in corruption and political turmoil; Russia has returned to being Russia. China has an emperor again. </w:t>
      </w:r>
      <w:r w:rsidRPr="00E972F2">
        <w:rPr>
          <w:rStyle w:val="Emphasis"/>
        </w:rPr>
        <w:t>They have sunk back into old political, social, and economic habits.</w:t>
      </w:r>
      <w:r>
        <w:rPr>
          <w:rStyle w:val="Emphasis"/>
        </w:rPr>
        <w:t xml:space="preserve"> </w:t>
      </w:r>
      <w:r w:rsidRPr="00E972F2">
        <w:rPr>
          <w:sz w:val="16"/>
        </w:rPr>
        <w:t xml:space="preserve">This is true even in the heart of the West. </w:t>
      </w:r>
      <w:r w:rsidRPr="00E972F2">
        <w:rPr>
          <w:rStyle w:val="StyleUnderline"/>
        </w:rPr>
        <w:t>In</w:t>
      </w:r>
      <w:r w:rsidRPr="00E972F2">
        <w:rPr>
          <w:sz w:val="16"/>
        </w:rPr>
        <w:t xml:space="preserve"> “post-historical” </w:t>
      </w:r>
      <w:r w:rsidRPr="00E972F2">
        <w:rPr>
          <w:rStyle w:val="StyleUnderline"/>
        </w:rPr>
        <w:t>Europe, the past is not forgotten but lurks always just beneath the surface</w:t>
      </w:r>
      <w:r w:rsidRPr="00E972F2">
        <w:rPr>
          <w:sz w:val="16"/>
        </w:rPr>
        <w:t xml:space="preserve">. </w:t>
      </w:r>
      <w:r w:rsidRPr="00E972F2">
        <w:rPr>
          <w:rStyle w:val="StyleUnderline"/>
        </w:rPr>
        <w:t>It doesn’t take much for Italians or Greeks to start calling Germans Nazis, for the French to joke about Germans marching down the Champs-Élysées, for Poles to feel nervously squeezed between their two historical conquerors.</w:t>
      </w:r>
      <w:r w:rsidRPr="00E972F2">
        <w:rPr>
          <w:sz w:val="16"/>
        </w:rPr>
        <w:t xml:space="preserve"> Many were surprised at the </w:t>
      </w:r>
      <w:r w:rsidRPr="00E972F2">
        <w:rPr>
          <w:rStyle w:val="StyleUnderline"/>
        </w:rPr>
        <w:t>British vote to leave the European Union</w:t>
      </w:r>
      <w:r w:rsidRPr="00E972F2">
        <w:rPr>
          <w:sz w:val="16"/>
        </w:rPr>
        <w:t xml:space="preserve">, but from a historical perspective there </w:t>
      </w:r>
      <w:r w:rsidRPr="00E972F2">
        <w:rPr>
          <w:rStyle w:val="StyleUnderline"/>
        </w:rPr>
        <w:t>was nothing unusual about the English seeking distance from the continent</w:t>
      </w:r>
      <w:r w:rsidRPr="00E972F2">
        <w:rPr>
          <w:sz w:val="16"/>
        </w:rPr>
        <w:t xml:space="preserve">. And the same holds for Americans. Their attitudes toward themselves and toward the world are still heavily shaped by the two vast oceans that stand between them and the world’s other great powers. The fact that planes and ships and missiles, as well as digital signals, cross those oceans in a way they did not in previous centuries does not seem to have disturbed Americans’ comforting belief that the world’s problems need not affect them and that they have a choice whether or not to have a foreign policy. Hence </w:t>
      </w:r>
      <w:r w:rsidRPr="00E972F2">
        <w:rPr>
          <w:rStyle w:val="StyleUnderline"/>
        </w:rPr>
        <w:t>Americans have also returned to old habits</w:t>
      </w:r>
      <w:r w:rsidRPr="00E972F2">
        <w:rPr>
          <w:sz w:val="16"/>
        </w:rPr>
        <w:t xml:space="preserve">. </w:t>
      </w:r>
      <w:r w:rsidRPr="00E972F2">
        <w:rPr>
          <w:rStyle w:val="StyleUnderline"/>
        </w:rPr>
        <w:t>History does not repeat itself, but nations travel along deep and broad ruts in which they have been traveling for hundreds of years</w:t>
      </w:r>
      <w:r w:rsidRPr="00E972F2">
        <w:rPr>
          <w:sz w:val="16"/>
        </w:rPr>
        <w:t>, and though they may be knocked or pulled out of those ruts by powerful forces and events, there will always be a tendency to slip back into them. Eadem, sed aliter was Schopenhauer’s phrase, “</w:t>
      </w:r>
      <w:r w:rsidRPr="00E972F2">
        <w:rPr>
          <w:rStyle w:val="StyleUnderline"/>
        </w:rPr>
        <w:t>the same, but different.”</w:t>
      </w:r>
      <w:r>
        <w:rPr>
          <w:rStyle w:val="StyleUnderline"/>
        </w:rPr>
        <w:t xml:space="preserve"> </w:t>
      </w:r>
      <w:r w:rsidRPr="00E972F2">
        <w:rPr>
          <w:sz w:val="16"/>
        </w:rPr>
        <w:t xml:space="preserve">We can’t see the world “as it is” by looking at the world of the past thirty years, therefore. That world was shaped by </w:t>
      </w:r>
      <w:r w:rsidRPr="00E972F2">
        <w:rPr>
          <w:rStyle w:val="StyleUnderline"/>
        </w:rPr>
        <w:t>American power and by the liberal world order to which other nations have been forced to adjust their behavior</w:t>
      </w:r>
      <w:r w:rsidRPr="00E972F2">
        <w:rPr>
          <w:sz w:val="16"/>
        </w:rPr>
        <w:t xml:space="preserve">. </w:t>
      </w:r>
      <w:r w:rsidRPr="00E972F2">
        <w:rPr>
          <w:rStyle w:val="StyleUnderline"/>
        </w:rPr>
        <w:t>Russia’s behavior has been shaped by what Russian leaders believed the United States would or had to tolerate as well as by their sense of the liberal order’s strength and cohesion</w:t>
      </w:r>
      <w:r w:rsidRPr="00E972F2">
        <w:rPr>
          <w:sz w:val="16"/>
        </w:rPr>
        <w:t xml:space="preserve">. </w:t>
      </w:r>
      <w:r w:rsidRPr="00E972F2">
        <w:rPr>
          <w:rStyle w:val="StyleUnderline"/>
        </w:rPr>
        <w:t xml:space="preserve">The same has been true of China’s behavior, and Iran’s, </w:t>
      </w:r>
      <w:r w:rsidRPr="00E972F2">
        <w:rPr>
          <w:rStyle w:val="Emphasis"/>
        </w:rPr>
        <w:t>and that of every other nation or nonstate actor that might seek to disrupt or topple the existing order. All would behave differently if America behaved differently,</w:t>
      </w:r>
      <w:r w:rsidRPr="00E972F2">
        <w:rPr>
          <w:sz w:val="16"/>
        </w:rPr>
        <w:t xml:space="preserve"> and so would America’s allies and the rest of the world. To see the world “as it is” requires imagining what the world would look like had history not been redirected by the United States, a world in which great powers returned to the paths they had been on before the United States stepped into its role. This requires no great feat of prognostication. It mostly requires remembering how nations have historically behaved when given the chance. </w:t>
      </w:r>
      <w:r w:rsidRPr="00E972F2">
        <w:rPr>
          <w:rStyle w:val="StyleUnderline"/>
        </w:rPr>
        <w:t xml:space="preserve">Russia’s behavior has </w:t>
      </w:r>
      <w:r w:rsidRPr="00E972F2">
        <w:rPr>
          <w:rStyle w:val="StyleUnderline"/>
        </w:rPr>
        <w:lastRenderedPageBreak/>
        <w:t>certainly conformed in recent years to the long sweep of Russian history.</w:t>
      </w:r>
      <w:r w:rsidRPr="00E972F2">
        <w:rPr>
          <w:sz w:val="16"/>
        </w:rPr>
        <w:t xml:space="preserve"> For </w:t>
      </w:r>
      <w:proofErr w:type="gramStart"/>
      <w:r w:rsidRPr="00E972F2">
        <w:rPr>
          <w:sz w:val="16"/>
        </w:rPr>
        <w:t>a brief moment</w:t>
      </w:r>
      <w:proofErr w:type="gramEnd"/>
      <w:r w:rsidRPr="00E972F2">
        <w:rPr>
          <w:sz w:val="16"/>
        </w:rPr>
        <w:t xml:space="preserve">, Russians toyed with breaking from their past, pulling out of the deep ruts, and redefining their interests, as Germany and Japan had been forced to do after World War II and as France and Britain did somewhat more voluntarily. </w:t>
      </w:r>
      <w:r w:rsidRPr="00E972F2">
        <w:rPr>
          <w:rStyle w:val="StyleUnderline"/>
        </w:rPr>
        <w:t>The Russians seemed prepared to embrace</w:t>
      </w:r>
      <w:r w:rsidRPr="00E972F2">
        <w:rPr>
          <w:sz w:val="16"/>
        </w:rPr>
        <w:t xml:space="preserve"> integration in the American-led world order in order to reform, </w:t>
      </w:r>
      <w:r w:rsidRPr="00E972F2">
        <w:rPr>
          <w:rStyle w:val="StyleUnderline"/>
        </w:rPr>
        <w:t>“modernize,” and achieve prosperity—and also security</w:t>
      </w:r>
      <w:r w:rsidRPr="00E972F2">
        <w:rPr>
          <w:sz w:val="16"/>
        </w:rPr>
        <w:t xml:space="preserve">—even if it meant abandoning centuries-old geopolitical ambitions, letting go of centuries-old insecurities, and giving up their historical sphere of interest. </w:t>
      </w:r>
      <w:r w:rsidRPr="00E972F2">
        <w:rPr>
          <w:rStyle w:val="StyleUnderline"/>
        </w:rPr>
        <w:t>That Russians ultimately rejected that course has been unfortunate but not entirely surprising</w:t>
      </w:r>
      <w:r w:rsidRPr="00E972F2">
        <w:rPr>
          <w:sz w:val="16"/>
        </w:rPr>
        <w:t xml:space="preserve">. Nor was Russia’s behavior primarily a response to actions by the West, such as the enlargement of NATO. </w:t>
      </w:r>
      <w:r w:rsidRPr="00E972F2">
        <w:rPr>
          <w:rStyle w:val="Emphasis"/>
        </w:rPr>
        <w:t>Long-standing Russian ambitions and insecurities, together with a tradition of autocrats benefiting from popular fears of foreign threats, have made it difficult for Russia to steer out of old ruts.</w:t>
      </w:r>
      <w:r>
        <w:rPr>
          <w:rStyle w:val="Emphasis"/>
        </w:rPr>
        <w:t xml:space="preserve"> </w:t>
      </w:r>
      <w:r w:rsidRPr="00E972F2">
        <w:rPr>
          <w:sz w:val="16"/>
        </w:rPr>
        <w:t xml:space="preserve">For the better part of three centuries, the Russian empire had included everything from the territories of the Baltics to the Black Sea, as well as parts of Poland. For decades the Soviet Union was regarded by the world as a superpower, the equal of the United States, the co-manager of a “bipolar world.” The Cold War may have been a low point for the living standards and individual freedoms of many Russians, but it was a high point in Russia’s long history as a great power and empire, equaling the triumph of 1814 when Russian forces drove across Europe and occupied Paris. </w:t>
      </w:r>
      <w:r w:rsidRPr="00E972F2">
        <w:rPr>
          <w:rStyle w:val="StyleUnderline"/>
        </w:rPr>
        <w:t>During the Cold War, pride in this superpower role even offered some compensation for the privations and abuses Russians suffered at home. If Russians had changed their historical trajectory</w:t>
      </w:r>
      <w:r w:rsidRPr="00E972F2">
        <w:rPr>
          <w:sz w:val="16"/>
        </w:rPr>
        <w:t xml:space="preserve"> after the end of the Cold War, if like Germany and Japan they had chosen economic over geopolitical competition, </w:t>
      </w:r>
      <w:r w:rsidRPr="00E972F2">
        <w:rPr>
          <w:rStyle w:val="StyleUnderline"/>
        </w:rPr>
        <w:t>focused on improving their standard of living and integrating themselves fully into the liberal world economy, they might have lived better lives</w:t>
      </w:r>
      <w:r w:rsidRPr="00E972F2">
        <w:rPr>
          <w:sz w:val="16"/>
        </w:rPr>
        <w:t xml:space="preserve"> but at the price of Russia’s historical greatness on the world stage. We would like to believe that ordinary Russian people would gladly have traded superpower status for a freer, safer, and more prosperous existence. That is part of our modern, liberal faith. </w:t>
      </w:r>
      <w:r w:rsidRPr="00E972F2">
        <w:rPr>
          <w:rStyle w:val="StyleUnderline"/>
        </w:rPr>
        <w:t>But the Russian people’s desire to restore their country to greatness on the world stage proved to be a significant factor in Russian politics after the Cold War</w:t>
      </w:r>
      <w:r w:rsidRPr="00E972F2">
        <w:rPr>
          <w:sz w:val="16"/>
        </w:rPr>
        <w:t xml:space="preserve">. Ultranationalists like Vladimir Zhirinovsky consistently received a quarter of the votes in elections, and Zhirinovsky’s platform had less to do with national security, strictly speaking, than with national honor, national greatness, and the survival of Russian culture. “Unless we get back the historical borders of Russia,” he argued, the Russian people were “slowly going to degrade and die out.” The U.S. bombing of Serbia in March 1999 outraged Russians, not only because they sympathized with their fellow Slavs but because Russia’s inability to do anything about it was a reminder of Russia’s diminished stature on the world stage. Even the billions of dollars in financial aid provided by the West was humiliating. In the 1930s Stalin had promised, “We shall catch up to America and overtake it.” Now America was giving Russia handouts.139 It did not help that the political and economic reforms instituted first by Mikhail Gorbachev and then by Boris Yeltsin neither improved Russians’ economic situation nor, it seemed, produced true democracy. Instead, a few got rich and powerful while the rest suffered. The United States and the West ended up providing Russia billions of dollars, but there were critical moments, including at the very beginning, when the Bush administration had been parsimonious. </w:t>
      </w:r>
      <w:r w:rsidRPr="00E972F2">
        <w:rPr>
          <w:rStyle w:val="StyleUnderline"/>
        </w:rPr>
        <w:t>There was no Marshall Plan for Russia as there had been for Western Europe</w:t>
      </w:r>
      <w:r w:rsidRPr="00E972F2">
        <w:rPr>
          <w:sz w:val="16"/>
        </w:rPr>
        <w:t xml:space="preserve">. It’s not clear that it would have made a difference. The Russians had their own Dolchstosslegende, a Russian version of post–World War I Germany’s stab-in-the-back story, featuring Gorbachev and Yeltsin as the villains who caved in to the West, gave up Russia’s position in Eastern and Central Europe, and allowed the Soviet Union itself to break up—the greatest “geopolitical catastrophe” of the twentieth century, as Putin put it. It was in this context that </w:t>
      </w:r>
      <w:r w:rsidRPr="00E972F2">
        <w:rPr>
          <w:rStyle w:val="StyleUnderline"/>
        </w:rPr>
        <w:t>the United States and the West came to be viewed as a threat: not to Russia’s security but to Russian ambition and Russian pride.</w:t>
      </w:r>
      <w:r w:rsidRPr="00E972F2">
        <w:rPr>
          <w:sz w:val="16"/>
        </w:rPr>
        <w:t xml:space="preserve"> Many Russians, led by Putin, have pointed to NATO enlargement as proof of the West’s hostile intent—and many American critics of the decision have agreed. But as Russian generals and strategic thinkers admitted in candid moments, </w:t>
      </w:r>
      <w:r w:rsidRPr="00E972F2">
        <w:rPr>
          <w:rStyle w:val="StyleUnderline"/>
        </w:rPr>
        <w:t>NATO’s expansion did not increase the alliance’s overall military capabilities or the threat to Russian security.</w:t>
      </w:r>
      <w:r w:rsidRPr="00E972F2">
        <w:rPr>
          <w:sz w:val="16"/>
        </w:rPr>
        <w:t xml:space="preserve"> The two decades after the Cold War saw steady decreases in the numbers of U.S. troops in Europe and, even by Russian estimates, an overall reduction of the “joint military potential of its members.”140 Putin certainly had much less reason to worry about the U.S. or NATO threat when Barack Obama was in the White House than Gorbachev did in the era of the Reagan defense buildup. More than Russia’s security, NATO’s enlargement threatened Russia’s ability to reassert its regional sphere of interest, to reclaim its position as a dominant power in Eastern and Central Europe and its standing on the world stage as an equal of the United States. </w:t>
      </w:r>
      <w:r w:rsidRPr="00E972F2">
        <w:rPr>
          <w:rStyle w:val="Emphasis"/>
        </w:rPr>
        <w:t>This may not have been strictly rational, but feelings of pride and honor are often more potent than rational calculations of interest</w:t>
      </w:r>
      <w:r w:rsidRPr="00E972F2">
        <w:rPr>
          <w:sz w:val="16"/>
        </w:rPr>
        <w:t xml:space="preserve">. They shaped the policies of Germany and Japan, the self-described “have-not” nations of the late nineteenth and twentieth centuries, and the result was to create self-fulfilling prophecies. Germany’s arms buildup accompanied by a bullying diplomacy produced the very predicament German leaders claimed to fear: the encirclement by hostile neighbors. Russia’s actions have had the same effect. By the end of the Obama administration, Putin’s attempts to restore Russian influence and military involvement from Northern Europe to the Middle East sufficiently unnerved its neighbors that the United States felt compelled to increase its military role in a region from which it had been steadily pulling away. Last year American forces in Eastern Europe increased for the first time in three decades. </w:t>
      </w:r>
      <w:r w:rsidRPr="00E972F2">
        <w:rPr>
          <w:rStyle w:val="StyleUnderline"/>
        </w:rPr>
        <w:t xml:space="preserve">Many in the West have seen this as a </w:t>
      </w:r>
      <w:r w:rsidRPr="00E972F2">
        <w:rPr>
          <w:rStyle w:val="StyleUnderline"/>
        </w:rPr>
        <w:lastRenderedPageBreak/>
        <w:t>“security dilemma” and</w:t>
      </w:r>
      <w:r w:rsidRPr="00E972F2">
        <w:rPr>
          <w:sz w:val="16"/>
        </w:rPr>
        <w:t xml:space="preserve"> sought ways to solve what they regard as an unfortunate misunderstanding. Such was the theory behind the Obama administration effort to “reset” relations with Russia back in 2009. That effort failed, however, and in large part because </w:t>
      </w:r>
      <w:proofErr w:type="gramStart"/>
      <w:r w:rsidRPr="00E972F2">
        <w:rPr>
          <w:sz w:val="16"/>
        </w:rPr>
        <w:t>it</w:t>
      </w:r>
      <w:proofErr w:type="gramEnd"/>
      <w:r w:rsidRPr="00E972F2">
        <w:rPr>
          <w:sz w:val="16"/>
        </w:rPr>
        <w:t xml:space="preserve"> misdiagnosed Russians’ feelings and motives. In the classic security dilemma as imagined by international relations theorists, insecurity rises on both sides </w:t>
      </w:r>
      <w:proofErr w:type="gramStart"/>
      <w:r w:rsidRPr="00E972F2">
        <w:rPr>
          <w:sz w:val="16"/>
        </w:rPr>
        <w:t>despite the fact that</w:t>
      </w:r>
      <w:proofErr w:type="gramEnd"/>
      <w:r w:rsidRPr="00E972F2">
        <w:rPr>
          <w:sz w:val="16"/>
        </w:rPr>
        <w:t xml:space="preserve"> both sides are trying to reduce their insecurity. Tensions rise even as both sides seek to reduce tensions. Yet reducing tensions has never been Putin’s objective. He has wanted to increase tensions, and insecurity, on both sides. And he has had sound reasons for wanting to do so. The problem Russia has faced since the end of the Cold War is that the greatness Putin and many Russians seek cannot be achieved in a world that is secure and stable, in which </w:t>
      </w:r>
      <w:r w:rsidRPr="00E972F2">
        <w:rPr>
          <w:rStyle w:val="StyleUnderline"/>
        </w:rPr>
        <w:t>the liberal order remains coherent and cohesive</w:t>
      </w:r>
      <w:r w:rsidRPr="00E972F2">
        <w:rPr>
          <w:sz w:val="16"/>
        </w:rPr>
        <w:t xml:space="preserve">, especially in Europe, and </w:t>
      </w:r>
      <w:r w:rsidRPr="00E972F2">
        <w:rPr>
          <w:rStyle w:val="StyleUnderline"/>
        </w:rPr>
        <w:t>in which the United States remains willing and able to continue providing the basic guarantees that make the liberal order possible. Russia’s economy today is the size of Spain’s. Its military</w:t>
      </w:r>
      <w:r w:rsidRPr="00E972F2">
        <w:rPr>
          <w:sz w:val="16"/>
        </w:rPr>
        <w:t xml:space="preserve">, except for its nuclear force, </w:t>
      </w:r>
      <w:r w:rsidRPr="00E972F2">
        <w:rPr>
          <w:rStyle w:val="StyleUnderline"/>
        </w:rPr>
        <w:t>is no longer that of a superpower. Its demographic trends suggest a nation in decline.</w:t>
      </w:r>
      <w:r w:rsidRPr="00E972F2">
        <w:rPr>
          <w:sz w:val="16"/>
        </w:rPr>
        <w:t xml:space="preserve"> The present world order affords Russia the chance to be more secure than at any time in its history. But in this world order Russia cannot be a superpower. To achieve greatness on the world stage, Russia must bring the world back to a past when neither Russians nor anyone else enjoyed security. To return Russia to its historical influence on the world stage, the liberal order must be weakened and toppled, and international strategic competition must be returned to its normal historical state. Such a world not only offers the best chance of restoring Russian greatness. It also serves Putin’s personal ambitions. It justifies and even requires a strong leader. Like the tsars of the past, Putin tells the Russian people that to defend a “vast territory” and to occupy “a major place in world affairs” require “enormous sacrifices and privations on the part of our people.”141 Stalin said much the same, and indeed Putin’s repeated comparisons of the United States with Nazi Germany and his claim that opponents in Ukraine and elsewhere are Nazis, evokes not only the Great Patriotic War and past Russian glory but also the need for a strong leader like Stalin. </w:t>
      </w:r>
      <w:r w:rsidRPr="00E972F2">
        <w:rPr>
          <w:rStyle w:val="StyleUnderline"/>
        </w:rPr>
        <w:t>Putin’s hostility to the liberal world is also personal.</w:t>
      </w:r>
      <w:r w:rsidRPr="00E972F2">
        <w:rPr>
          <w:sz w:val="16"/>
        </w:rPr>
        <w:t xml:space="preserve"> Ever since he consolidated power, he has worried that the external forces of liberalism would work to undermine his authoritarian rule at home. </w:t>
      </w:r>
      <w:r w:rsidRPr="00E972F2">
        <w:rPr>
          <w:rStyle w:val="StyleUnderline"/>
        </w:rPr>
        <w:t>Behind every democratic revolution on former Soviet territory, in Georgia, Ukraine, and Kyrgyzstan, he saw the hand of the West, and particularly the United States</w:t>
      </w:r>
      <w:r w:rsidRPr="00E972F2">
        <w:rPr>
          <w:sz w:val="16"/>
        </w:rPr>
        <w:t xml:space="preserve">, even though the role of outsiders was not the decisive factor in the toppling of the authoritarian regimes in those countries. His objection to the expansion of NATO has less to do with the eastward advance of the alliance’s military power than the presence of democracies closer to Russia’s borders. Putin is at least as worried about the eastward advance of the European Union as he is about NATO. It was after Ukraine negotiated a trade agreement with the EU that he invaded and seized Crimea. It is hard to see what concessions the United States and the West could offer to address the complex mix of feelings and motives whose sources are more internal than external, more psychological than strategic. Obama’s “reset,” his decision to trim back missile defenses in Poland in response to Russian objections, his tepid response to the attack on Ukraine, and his acceptance of a Russian military role in Syria and the broader Middle East did nothing to cure Russians’ sense of grievance or tame Putin’s ambitions. They only emboldened Putin to press for more. The election of Trump, who throughout his campaign expressed a desire for improved relations with Moscow, did not affect Putin’s approach to the world. Those who suggest we should recognize a Russian sphere of interest in its region should recall that Russia’s historical sphere of interest does not end in Ukraine; it begins in Ukraine. It includes the Baltic states, and it includes Poland. That is a dangerous path to head down, as history has shown. Even if we sacrificed Ukrainian independence or Georgian independence or Baltic independence in the hope of calming Russian anxieties and sating Russians’ ambitions, such concessions would not solve the problem, any more than feeding Manchuria to Japan and Czechoslovakia to Nazi Germany solved those problems. The peace established after World War II and which endures almost seventy-five years later was not based on accommodating Japanese and German anxieties, even though those nations suffered infinitely greater horrors at the hands of the Allies than anything Russians suffered at the end of the Cold War. Among the liberal order’s greatest contributions to international peace has been the discrediting and denial of great-power spheres of interest. To begin acknowledging and accepting such spheres again would be a big step back to old patterns of history and to the conflicts and instability that characterize the international system “as it is.” </w:t>
      </w:r>
      <w:r w:rsidRPr="00E972F2">
        <w:rPr>
          <w:rStyle w:val="StyleUnderline"/>
        </w:rPr>
        <w:t>Unfortunately, the liberal order has become sufficiently frayed, and the American role in the world sufficiently uncertain</w:t>
      </w:r>
      <w:r w:rsidRPr="00E972F2">
        <w:rPr>
          <w:sz w:val="16"/>
        </w:rPr>
        <w:t xml:space="preserve">, that Putin is bound to continue probing for weaknesses. Until now </w:t>
      </w:r>
      <w:r w:rsidRPr="00E972F2">
        <w:rPr>
          <w:rStyle w:val="StyleUnderline"/>
        </w:rPr>
        <w:t>Putin has sought to disrupt, divide, and degrade the liberal world order through murky actions in the gray area between war and</w:t>
      </w:r>
      <w:r w:rsidRPr="00E972F2">
        <w:rPr>
          <w:sz w:val="16"/>
        </w:rPr>
        <w:t xml:space="preserve"> </w:t>
      </w:r>
      <w:r w:rsidRPr="00E972F2">
        <w:rPr>
          <w:rStyle w:val="StyleUnderline"/>
        </w:rPr>
        <w:t>peace</w:t>
      </w:r>
      <w:r w:rsidRPr="00E972F2">
        <w:rPr>
          <w:sz w:val="16"/>
        </w:rPr>
        <w:t xml:space="preserve">—through half invasions, frozen conflicts, “little green men,” and the manipulation of the Internet and social media, including interference in elections on both sides of the Atlantic. Whether he turns to more open forms of aggression in the future, against Ukraine again or even against a NATO ally like Estonia, will depend on his reading of the United States and the state of the liberal world order. If the order is strong and confident and backed by reliable American power, he will be cautious. A losing confrontation with the West could be embarrassing and loosen Putin’s grip on power at home.142 </w:t>
      </w:r>
      <w:r w:rsidRPr="00E972F2">
        <w:rPr>
          <w:rStyle w:val="StyleUnderline"/>
        </w:rPr>
        <w:t>If the order appears weak and divided, however, and the United States appears uncertain or uninterested, he will be tempted to take the next bolder step.</w:t>
      </w:r>
      <w:r w:rsidRPr="00E972F2">
        <w:rPr>
          <w:sz w:val="16"/>
        </w:rPr>
        <w:t xml:space="preserve"> Nothing would more surely destroy the liberal order and put Russia back in the big game than proof that the United States was not prepared to come to the defense of a treaty ally in Europe. An American president will face a frightening choice if Putin decides to test the system. </w:t>
      </w:r>
      <w:r w:rsidRPr="00E972F2">
        <w:rPr>
          <w:rStyle w:val="StyleUnderline"/>
        </w:rPr>
        <w:t>Economic sanctions alone will be no answer to an attack on a treaty ally, even a murky attack in the gray</w:t>
      </w:r>
      <w:r w:rsidRPr="00E972F2">
        <w:rPr>
          <w:sz w:val="16"/>
        </w:rPr>
        <w:t xml:space="preserve"> area, but to do more, </w:t>
      </w:r>
      <w:r w:rsidRPr="00E972F2">
        <w:rPr>
          <w:rStyle w:val="StyleUnderline"/>
        </w:rPr>
        <w:t xml:space="preserve">to employ NATO conventional forces, will quickly bring Russia and the United States, two nuclear powers, to </w:t>
      </w:r>
      <w:r w:rsidRPr="00E972F2">
        <w:rPr>
          <w:rStyle w:val="Emphasis"/>
        </w:rPr>
        <w:t>the ultimate confrontation</w:t>
      </w:r>
      <w:r w:rsidRPr="00E972F2">
        <w:rPr>
          <w:rStyle w:val="StyleUnderline"/>
        </w:rPr>
        <w:t>. Putin is already using nuclear threats to try to intimidate the United States and Europe</w:t>
      </w:r>
      <w:r w:rsidRPr="00E972F2">
        <w:rPr>
          <w:sz w:val="16"/>
        </w:rPr>
        <w:t xml:space="preserve">. If the United States is prepared to go </w:t>
      </w:r>
      <w:r w:rsidRPr="00E972F2">
        <w:rPr>
          <w:sz w:val="16"/>
        </w:rPr>
        <w:lastRenderedPageBreak/>
        <w:t xml:space="preserve">eyeball-to-eyeball again, as Kennedy did with Khrushchev in 1962, Putin will likely back down. But would an American president have the courage and the understanding to make him back down? President Obama said he didn’t want to risk a nuclear war over Ukraine, but one is tempted to ask: Over which foreign country would he have been willing to risk nuclear war? If the United States </w:t>
      </w:r>
      <w:proofErr w:type="gramStart"/>
      <w:r w:rsidRPr="00E972F2">
        <w:rPr>
          <w:sz w:val="16"/>
        </w:rPr>
        <w:t>has to</w:t>
      </w:r>
      <w:proofErr w:type="gramEnd"/>
      <w:r w:rsidRPr="00E972F2">
        <w:rPr>
          <w:sz w:val="16"/>
        </w:rPr>
        <w:t xml:space="preserve"> back down every time an act of aggression is committed by a nuclear-armed power, it will be backing down more and more in the years to come. </w:t>
      </w:r>
      <w:r w:rsidRPr="00E972F2">
        <w:rPr>
          <w:rStyle w:val="StyleUnderline"/>
        </w:rPr>
        <w:t>These are the kinds of questions we may have to get used to facing if the liberal world order continues to break down.</w:t>
      </w:r>
      <w:r w:rsidRPr="00E972F2">
        <w:rPr>
          <w:sz w:val="16"/>
        </w:rPr>
        <w:t xml:space="preserve"> For the past thirty years, would-be disrupters of the order have been deterred even from bringing things to such a point, but in a world where the United States appeared no longer determined to uphold the order, they may choose a different and more dangerous course.</w:t>
      </w:r>
    </w:p>
    <w:p w14:paraId="560F83F2" w14:textId="77777777" w:rsidR="003438A7" w:rsidRDefault="003438A7" w:rsidP="003438A7">
      <w:pPr>
        <w:pStyle w:val="Heading3"/>
      </w:pPr>
      <w:r>
        <w:lastRenderedPageBreak/>
        <w:t>Impact – Space</w:t>
      </w:r>
    </w:p>
    <w:p w14:paraId="2C45CF47" w14:textId="77777777" w:rsidR="003438A7" w:rsidRPr="0002561E" w:rsidRDefault="003438A7" w:rsidP="003438A7">
      <w:pPr>
        <w:pStyle w:val="Heading4"/>
      </w:pPr>
      <w:r>
        <w:t>Heg is key to space exploration</w:t>
      </w:r>
    </w:p>
    <w:p w14:paraId="0D2DB402" w14:textId="77777777" w:rsidR="003438A7" w:rsidRDefault="003438A7" w:rsidP="003438A7">
      <w:pPr>
        <w:spacing w:after="0"/>
      </w:pPr>
      <w:r w:rsidRPr="0002561E">
        <w:rPr>
          <w:rStyle w:val="Style13ptBold"/>
        </w:rPr>
        <w:t>Garretson 7/1</w:t>
      </w:r>
      <w:r>
        <w:t xml:space="preserve"> [Peter Garretson is an independent strategy consultant who focuses on space and defense. He was previously the director of Air University’s Space Horizons Task Force, America’s think tank for space, and was deputy director of America’s premier space strategy program, the Schriever Scholars. Peter Garretson is an independent strategy consultant who focuses on space and defense. He was previously the director of Air University’s Space Horizons Task Force, America’s think tank for space, and was deputy director of America’s premier space strategy program, the Schriever Scholars., “Why the next Space Policy Directive needs to be to the Secretary of Energy,” 7/1/2019, </w:t>
      </w:r>
      <w:hyperlink r:id="rId105" w:history="1">
        <w:r w:rsidRPr="000B0C78">
          <w:rPr>
            <w:rStyle w:val="Hyperlink"/>
          </w:rPr>
          <w:t>http://www.thespacereview.com/article/3744/1</w:t>
        </w:r>
      </w:hyperlink>
      <w:r>
        <w:t>] sg</w:t>
      </w:r>
    </w:p>
    <w:p w14:paraId="2D5F62B5" w14:textId="77777777" w:rsidR="003438A7" w:rsidRPr="0002561E" w:rsidRDefault="003438A7" w:rsidP="003438A7">
      <w:pPr>
        <w:rPr>
          <w:b/>
          <w:bCs/>
          <w:sz w:val="24"/>
          <w:szCs w:val="24"/>
          <w:u w:val="single"/>
        </w:rPr>
      </w:pPr>
      <w:r w:rsidRPr="0002561E">
        <w:rPr>
          <w:sz w:val="16"/>
        </w:rPr>
        <w:t xml:space="preserve">For the first time in decades, the United States faces a serious challenge. </w:t>
      </w:r>
      <w:r w:rsidRPr="0002561E">
        <w:rPr>
          <w:u w:val="single"/>
        </w:rPr>
        <w:t>A new space race is upon us to secure the benefits of a vast and expanding space economy</w:t>
      </w:r>
      <w:r w:rsidRPr="0002561E">
        <w:rPr>
          <w:sz w:val="16"/>
        </w:rPr>
        <w:t xml:space="preserve">. Whether it was grain for horses and soldiers; wind and waterwheels for factories; coal for railroads; coal or oil for steamships; petroleum for cars, tanks, and airplanes; or atomic energy for cities and submarines, </w:t>
      </w:r>
      <w:r w:rsidRPr="0002561E">
        <w:rPr>
          <w:u w:val="single"/>
        </w:rPr>
        <w:t>energy has been central to both commerce and military power</w:t>
      </w:r>
      <w:r w:rsidRPr="0002561E">
        <w:rPr>
          <w:sz w:val="16"/>
        </w:rPr>
        <w:t xml:space="preserve">. To secure America’s continuing advantage in the space domain, </w:t>
      </w:r>
      <w:r w:rsidRPr="0002561E">
        <w:rPr>
          <w:u w:val="single"/>
        </w:rPr>
        <w:t>the President must</w:t>
      </w:r>
      <w:r w:rsidRPr="0002561E">
        <w:rPr>
          <w:sz w:val="16"/>
        </w:rPr>
        <w:t xml:space="preserve"> tap the Secretary of Energy to </w:t>
      </w:r>
      <w:r w:rsidRPr="0002561E">
        <w:rPr>
          <w:u w:val="single"/>
        </w:rPr>
        <w:t>develop an immediate and sustained response to secure space energy dominance.</w:t>
      </w:r>
      <w:r>
        <w:rPr>
          <w:u w:val="single"/>
        </w:rPr>
        <w:t xml:space="preserve"> </w:t>
      </w:r>
      <w:r w:rsidRPr="0002561E">
        <w:rPr>
          <w:sz w:val="16"/>
        </w:rPr>
        <w:t xml:space="preserve">At the center of </w:t>
      </w:r>
      <w:r w:rsidRPr="0002561E">
        <w:rPr>
          <w:u w:val="single"/>
        </w:rPr>
        <w:t>China</w:t>
      </w:r>
      <w:r w:rsidRPr="0002561E">
        <w:rPr>
          <w:sz w:val="16"/>
        </w:rPr>
        <w:t xml:space="preserve">’s </w:t>
      </w:r>
      <w:r w:rsidRPr="0002561E">
        <w:rPr>
          <w:u w:val="single"/>
        </w:rPr>
        <w:t>plans to surpass the United States as the leading spacepower</w:t>
      </w:r>
      <w:r w:rsidRPr="0002561E">
        <w:rPr>
          <w:sz w:val="16"/>
        </w:rPr>
        <w:t xml:space="preserve"> by 2045 are vast ambitions for space energy dominance. China’s military has already begun a peacetime strategic offensive to secure a position of energy dominance. Within this grand plan are four separate initiatives that demand a response: Energy maneuverability dominance using space sourced propellant Global energy dominance with space solar power and space power beaming Deep space maneuver advantage with nuclear propulsion Fusion energy advantage with helium-3 While there is significant capability within both NASA and the DoD, the majority of our nation’s expertise that can be brought to bear to respond to the People’s Republic of China’s peacetime military offensive lies within our Department of Energy. </w:t>
      </w:r>
      <w:r w:rsidRPr="0002561E">
        <w:rPr>
          <w:u w:val="single"/>
        </w:rPr>
        <w:t>To secure America’s continuing advantage in the space domain</w:t>
      </w:r>
      <w:r w:rsidRPr="0002561E">
        <w:rPr>
          <w:sz w:val="16"/>
        </w:rPr>
        <w:t xml:space="preserve">, </w:t>
      </w:r>
      <w:r w:rsidRPr="0002561E">
        <w:rPr>
          <w:u w:val="single"/>
        </w:rPr>
        <w:t>the President must</w:t>
      </w:r>
      <w:r w:rsidRPr="0002561E">
        <w:rPr>
          <w:sz w:val="16"/>
        </w:rPr>
        <w:t xml:space="preserve"> tap the Secretary of Energy to develop (in concert with NASA and the US Space Force) an immediate and sustained response to </w:t>
      </w:r>
      <w:r w:rsidRPr="0002561E">
        <w:rPr>
          <w:u w:val="single"/>
        </w:rPr>
        <w:t>secure space energy dominance</w:t>
      </w:r>
      <w:r w:rsidRPr="0002561E">
        <w:rPr>
          <w:sz w:val="16"/>
        </w:rPr>
        <w:t xml:space="preserve">. To ensure continued focus, the DoE must reorganize internally and sit on the National Space Council. Energy maneuverability dominance using space sourced propellant US Air Force fighter pilot John Boyd was the first to introduce the concept of Energy Maneuverability Theory as an explanation of maneuver advantage. Reducing energy costs are key to reducing cost and time to market for in-space transport of materials for in-space construction. Energy maneuverability advantage is also key to both combat advantage and military logistical advantage. There are certain positions within the Earth-Moon system that provide significant maneuver advantage. The ability to source rocket fuel from the Moon or asteroids is a significant force multiplier. The lunar poles are equivalent to forward coaling stations during our nation’s naval expansion, and propellant depots offer force extension analogous to aerial refueling. The PRC’s strategically wise push to secure access to the “great </w:t>
      </w:r>
      <w:proofErr w:type="gramStart"/>
      <w:r w:rsidRPr="0002561E">
        <w:rPr>
          <w:sz w:val="16"/>
        </w:rPr>
        <w:t>lakes”of</w:t>
      </w:r>
      <w:proofErr w:type="gramEnd"/>
      <w:r w:rsidRPr="0002561E">
        <w:rPr>
          <w:sz w:val="16"/>
        </w:rPr>
        <w:t xml:space="preserve"> frozen water ice (600 million metric tons) must be met in kind with our own national resolve to access lunar propellant to build on-orbit propellant depots and refuelers. Th</w:t>
      </w:r>
      <w:r w:rsidRPr="0002561E">
        <w:rPr>
          <w:u w:val="single"/>
        </w:rPr>
        <w:t>e newly formed US Space Command is already behind the PRC in lacking its own peacetime strategic military offensive</w:t>
      </w:r>
      <w:r w:rsidRPr="0002561E">
        <w:rPr>
          <w:sz w:val="16"/>
        </w:rPr>
        <w:t>, and will be derelict in its duty if it does not immediately specify the requirements to the Pentagon’s Joint Requirements Oversight Council and National Space Council for space-sourced propellant, in-space refueling, and in-space transport to meet the PRC challenge. As a remedy for this situation, the Administration should task the Secretary of Energy to coordinate with the NASA Administrator, Commandant of the US Space Force, and Secretary of Commerce, to build a plan to retire all technical risk for a cryogenic hydrogen/oxygen propellant depot with reversible fuel cells for electrolysis, and a parallel plan for a Lunar Industrial Facility (LIF) to produce and launch the required water-ice to replenish it. The plan should establish goals and standards for refueling of reusable lunar landers. Global energy dominance with space solar power and space power beaming Central to the PRC’s plans is to develop the technology to build extremely large on-orbit power stations capable of capturing gigawatts of power and beaming it to Earth and anywhere in the Earth-Moon system. Even at the megawatt class planned for their 2030 prototype, this is a game-changing dual-use technology. The United States at present has, at most, 100 kilowatts of power on the International Space Station. The DOE program should seek, via public-private partnerships, to retire the technical risk toward commercially viable utility-scale space solar power. The tactical threat, though, pales in significance to the strategic threat</w:t>
      </w:r>
      <w:r w:rsidRPr="0002561E">
        <w:rPr>
          <w:u w:val="single"/>
        </w:rPr>
        <w:t>. The PRC’s strategic plan to usurp US hegemonic power is to create</w:t>
      </w:r>
      <w:r w:rsidRPr="0002561E">
        <w:rPr>
          <w:sz w:val="16"/>
        </w:rPr>
        <w:t>—through sustained national effort—</w:t>
      </w:r>
      <w:r w:rsidRPr="0002561E">
        <w:rPr>
          <w:u w:val="single"/>
        </w:rPr>
        <w:t>the technology to build solar power satellites</w:t>
      </w:r>
      <w:r w:rsidRPr="0002561E">
        <w:rPr>
          <w:sz w:val="16"/>
        </w:rPr>
        <w:t xml:space="preserve">, </w:t>
      </w:r>
      <w:r w:rsidRPr="0002561E">
        <w:rPr>
          <w:u w:val="single"/>
        </w:rPr>
        <w:t>and then to use the material from the Moon</w:t>
      </w:r>
      <w:r w:rsidRPr="0002561E">
        <w:rPr>
          <w:sz w:val="16"/>
        </w:rPr>
        <w:t xml:space="preserve"> to build them cheaply </w:t>
      </w:r>
      <w:r w:rsidRPr="0002561E">
        <w:rPr>
          <w:u w:val="single"/>
        </w:rPr>
        <w:t>to become the major supplier of Earth-based energy</w:t>
      </w:r>
      <w:r w:rsidRPr="0002561E">
        <w:rPr>
          <w:sz w:val="16"/>
        </w:rPr>
        <w:t xml:space="preserve">. Power that is city-baseload appropriate, that can scale to the entirety of global demand, that can be sent anywhere on Earth as needed, and that is 100 percent green and non-carbon producing will be attractive to most nations. Today the Persian Gulf and the few chokepoints for oil are the strategic center, with the key energy producers—the US, Russia, OPEC—having substantial coercive power. </w:t>
      </w:r>
      <w:r w:rsidRPr="0002561E">
        <w:rPr>
          <w:u w:val="single"/>
        </w:rPr>
        <w:t xml:space="preserve">If the PRC succeeds in its plans, it will be the major energy supplier to planet Earth, and with that, enormous economic power to force others to submit to their </w:t>
      </w:r>
      <w:r w:rsidRPr="0002561E">
        <w:rPr>
          <w:u w:val="single"/>
        </w:rPr>
        <w:lastRenderedPageBreak/>
        <w:t>geopolitical designs</w:t>
      </w:r>
      <w:r w:rsidRPr="0002561E">
        <w:rPr>
          <w:sz w:val="16"/>
        </w:rPr>
        <w:t xml:space="preserve">. To meet this strategic challenge, the administration should task the Secretary of Energy, at a minimum, to maintain parity and seek strategic advantage with respect to commercial space solar power and beamed energy production. This program should not look like the DOE’s fusion science program, which has no timeline or goal for commercial energy production. Rather, the DOE program should seek, via public-private partnerships, to retire the technical risk toward commercially viable utility-scale space solar power. Central to this goal should be a companion and parallel strategy to develop multiple public-private partnerships at a Lunar Industrial Facility (LIF) with the goal of mining, benefacting, and launching 90 percent of the structural mass required to build a prototype megawatt-class solar power satellite prototype in geostationary orbit ahead of the PRC plans for 2035—the aim should be a 100-megawatt facility in GEO by 2034. Deep space maneuver advantage with nuclear propulsion America has long known that true spacefaring will require nuclear power propulsion. For a decade it led the field with project NERVA, and again later with project TIMBERWIND and Space Nuclear Test Program (SNTP). But a lack of political nerve let this leadership languish. Now the PRC is open with its design to have nuclear shuttles enabling it access for asteroid mining, exploitation, and colonization by 2040. Nuclear thermal rockets have more than twice the performance of traditional rockets, enabling much larger payloads and much shorter travel times in the solar system. It would be like asking a merchant fleet equipped with only sails to keep up with a merchant fleet equipped with oil. Or, it would be like asking an air force equipped with propellers to contend with an air force with all jet fighters. To compete successfully as a space power, the US must have a matching peacetime strategic offensive in space nuclear power and propulsion. Therefore, the Administration should task the Secretary of Energy to build a portfolio of public-private partnerships to ensure sustained US advantage in advanced space propulsion, including fission, fusion, antimatter and high-energy beamed propulsion. At a minimum, it should ensure parity such that the US is never behind on any significant test or deployment timeline for nuclear propulsion. In every case, the DOE should have a transition strategy to a private US commercial provider </w:t>
      </w:r>
      <w:proofErr w:type="gramStart"/>
      <w:r w:rsidRPr="0002561E">
        <w:rPr>
          <w:sz w:val="16"/>
        </w:rPr>
        <w:t>similar to</w:t>
      </w:r>
      <w:proofErr w:type="gramEnd"/>
      <w:r w:rsidRPr="0002561E">
        <w:rPr>
          <w:sz w:val="16"/>
        </w:rPr>
        <w:t xml:space="preserve"> the NASA commercial cargo and crew programs. Fusion energy advantage with helium-3 The PRC’s focus to prospect for lunar helium-3 is evidence of the broader strategic intent to lead in fusion power and fusion space propulsion. The reality that today’s technology cannot achieve sustained “over-unity” fusion is immaterial—we know that physics makes this possible, and it is merely a matter of sustained investment and ingenuity until this is achieved. Already there are numerous companies in the US and other nations developing fusion technologies using compact devices, and even fusion-powered rockets. These are all starved for funding because of a lack of national purpose and an unwillingness to face the reality of a serious competitor for space hegemony. Helium-3 is prized because as a fusion fuel, it produces virtually no neutron radiation, allowing for sustained fusion that neither degrades the reactor structure nor produces harmful radiation to humans. Importantly, there is not only thousands of years of helium-3 on the lunar surface, but significant concentrations of helium-3 in the outer solar system. Therefore, the Administration should task the Secretary of Energy to develop a long-term strategy to develop a portfolio of public-private partnerships to lead commercial fusion development for space power and space propulsion, with a parallel strategy to develop an ability to mine lunar helium-3. The value of lunar industrialization and a lunar industrial facility </w:t>
      </w:r>
      <w:proofErr w:type="gramStart"/>
      <w:r w:rsidRPr="0002561E">
        <w:rPr>
          <w:sz w:val="16"/>
        </w:rPr>
        <w:t>At</w:t>
      </w:r>
      <w:proofErr w:type="gramEnd"/>
      <w:r w:rsidRPr="0002561E">
        <w:rPr>
          <w:sz w:val="16"/>
        </w:rPr>
        <w:t xml:space="preserve"> the nexus of each of these strategic initiatives is the Moon. This administration’s focus on returning to the Moon quickly is laudable. </w:t>
      </w:r>
      <w:r w:rsidRPr="0002561E">
        <w:rPr>
          <w:u w:val="single"/>
        </w:rPr>
        <w:t>It is likewise meaningful to hear actual discussion of sustainability, of reusability and of making use of the resources of the Moon.</w:t>
      </w:r>
      <w:r w:rsidRPr="0002561E">
        <w:rPr>
          <w:sz w:val="16"/>
        </w:rPr>
        <w:t xml:space="preserve"> However, without a specific plan to set up a lunar industrial facility—without articulated milestones for material production—it is meaningless and ephemeral. It will take at least a generation to undo the captive “close space support” mentality of the current generation and, through education, build a succeeding generation of space professionals focused on the strategic dimensions of spacepower. A push to the lunar surface without a clear plan for industrial development is a strategic mistake of the first order. </w:t>
      </w:r>
      <w:r w:rsidRPr="0002561E">
        <w:rPr>
          <w:u w:val="single"/>
        </w:rPr>
        <w:t>What matters the to future of American power is not who gets to the Moon or Mars first, but who can make use of the energy and material resources of the Moon</w:t>
      </w:r>
      <w:r w:rsidRPr="0002561E">
        <w:rPr>
          <w:sz w:val="16"/>
        </w:rPr>
        <w:t xml:space="preserve"> </w:t>
      </w:r>
      <w:r w:rsidRPr="0002561E">
        <w:rPr>
          <w:u w:val="single"/>
        </w:rPr>
        <w:t>to convert to economic power and to the military-logistical power needed to secure that space commerce from coercion.</w:t>
      </w:r>
      <w:r>
        <w:rPr>
          <w:u w:val="single"/>
        </w:rPr>
        <w:t xml:space="preserve"> </w:t>
      </w:r>
      <w:r w:rsidRPr="0002561E">
        <w:rPr>
          <w:sz w:val="16"/>
        </w:rPr>
        <w:t xml:space="preserve">Therefore, the most important policy decision is to decide on the construction of a Lunar Industrial Facility (LIF) that will build the necessary industrial and logistical components of the new space economy. That must be done with the private sector, and with the intention of production at scale. That is not exploration. NASA’s multi-decade tone-deafness to exploitation and industrialization at scale, versus one-of-a-kind exploration, likely means the United States cannot entrust the long-term safety of its interests to NASA, which remains exploration and destination focused. The Department of Defense has also demonstrated a similar tone-deafness to even military logistical development, believing that peacetime military offensives and development of dual-use industries must be “somebody else’s job.” The fact that military logistical development of cislunar space has not been a part of the posture statements of US Strategic Command, of the Secretary of the Air Force, Chief of Staff of the Air Force, or Air Force Space Command demonstrate the extant lack of vision of space as an independent instrument of national power; it is the most compelling reason for the push by Congress and the Administration for a dedicated Space Command and Space Force. However, since the leadership will be the same actors, neither the Administration nor Congress can be confident that our military space professionals will secure American interests. It will take at least a generation to undo the captive “close space support” mentality of the current generation and, through education, build a succeeding generation of space professionals focused on the strategic dimensions of spacepower. Unfortunately, we cannot wait that long to respond to the extant and growing subversion of our national security. America, a nation of pioneers, settlers, and entrepreneurs, seeks a vision meaningful enough to mobilize them. Developing the vast energy and material resources of the inner solar system for free peoples is that vision; a new American Dream. The Department of Commerce certainly appreciates the strategic realities and is willing to lead, but it lacks the vast publicly-owned facilities of our national labs or their substantial technical budget and expertise. Therefore, because energy in the form of fuel, propellant, power, and propulsion are </w:t>
      </w:r>
      <w:proofErr w:type="gramStart"/>
      <w:r w:rsidRPr="0002561E">
        <w:rPr>
          <w:sz w:val="16"/>
        </w:rPr>
        <w:t>absolutely central</w:t>
      </w:r>
      <w:proofErr w:type="gramEnd"/>
      <w:r w:rsidRPr="0002561E">
        <w:rPr>
          <w:sz w:val="16"/>
        </w:rPr>
        <w:t xml:space="preserve"> to continued US economic and military advantage, the Administration should mobilize the Department of Energy to secure America’s future advantage in space. </w:t>
      </w:r>
      <w:r w:rsidRPr="0002561E">
        <w:rPr>
          <w:u w:val="single"/>
        </w:rPr>
        <w:t>Given the substantial lead that the PRC has in their own peacetime military advantage</w:t>
      </w:r>
      <w:r w:rsidRPr="0002561E">
        <w:rPr>
          <w:sz w:val="16"/>
        </w:rPr>
        <w:t xml:space="preserve">, </w:t>
      </w:r>
      <w:r w:rsidRPr="0002561E">
        <w:rPr>
          <w:u w:val="single"/>
        </w:rPr>
        <w:t>the Administration should</w:t>
      </w:r>
      <w:r w:rsidRPr="0002561E">
        <w:rPr>
          <w:sz w:val="16"/>
        </w:rPr>
        <w:t xml:space="preserve"> not delay in issuing a Space Policy Directive that puts the Secretary of Energy on the National Space Council, and tasks them to develop, lead, and execute a strategy to </w:t>
      </w:r>
      <w:r w:rsidRPr="0002561E">
        <w:rPr>
          <w:u w:val="single"/>
        </w:rPr>
        <w:lastRenderedPageBreak/>
        <w:t>ensure American space energy dominance.</w:t>
      </w:r>
      <w:r>
        <w:rPr>
          <w:u w:val="single"/>
        </w:rPr>
        <w:t xml:space="preserve"> </w:t>
      </w:r>
      <w:r w:rsidRPr="0002561E">
        <w:rPr>
          <w:sz w:val="16"/>
        </w:rPr>
        <w:t xml:space="preserve">That Space Policy Directive should task explicitly the DOE to: Develop (in concert with NASA, Dept of Commerce, and DoD) plans for a scalable Lunar Industrial Facility with maximum use of public-private partnerships to develop mining, benefaction, in-situ manufacture and launch at-scale to be presented to the National Space Council before January 1, 2020. Develop a plan to ensure parity and pursue advantage in advanced space nuclear power and propulsion, ensuring a road to commercial transition with a flight demonstration of a nuclear thermal rocket no later than 2024. Develop technologies and commercial providers for cryogenic propellant depots and extraction of lunar propellant for commercial and government use with initial operations beginning no later than 2028. Develop prospecting surveys and technology to access lunar nuclear material (uranium, thorium, and helium-3) with initial operations beginning in 2028. Develop a plan for a Lunar Industrial Facility to produce 90 percent of the structural mass of components for a 100-megawatt prototype solar power satellite in GEO by 2034. A vision of space exploration is too small for America. America, a nation of pioneers, settlers, and entrepreneurs, seeks a vision meaningful enough to mobilize them. </w:t>
      </w:r>
      <w:r w:rsidRPr="0002561E">
        <w:rPr>
          <w:u w:val="single"/>
        </w:rPr>
        <w:t>Developing the vast energy and material resources</w:t>
      </w:r>
      <w:r w:rsidRPr="0002561E">
        <w:rPr>
          <w:sz w:val="16"/>
        </w:rPr>
        <w:t xml:space="preserve"> </w:t>
      </w:r>
      <w:r w:rsidRPr="0002561E">
        <w:rPr>
          <w:u w:val="single"/>
        </w:rPr>
        <w:t>of</w:t>
      </w:r>
      <w:r w:rsidRPr="0002561E">
        <w:rPr>
          <w:sz w:val="16"/>
        </w:rPr>
        <w:t xml:space="preserve"> </w:t>
      </w:r>
      <w:r w:rsidRPr="0002561E">
        <w:rPr>
          <w:u w:val="single"/>
        </w:rPr>
        <w:t>the inner solar system for free peoples is that vision</w:t>
      </w:r>
      <w:r w:rsidRPr="0002561E">
        <w:rPr>
          <w:sz w:val="16"/>
        </w:rPr>
        <w:t xml:space="preserve">; a new American Dream. </w:t>
      </w:r>
      <w:r w:rsidRPr="0002561E">
        <w:rPr>
          <w:b/>
          <w:bCs/>
          <w:sz w:val="24"/>
          <w:szCs w:val="24"/>
          <w:u w:val="single"/>
        </w:rPr>
        <w:t>This is the American dream with economic and military consequences large enough to win or lose the next American century</w:t>
      </w:r>
      <w:r w:rsidRPr="0002561E">
        <w:rPr>
          <w:sz w:val="16"/>
        </w:rPr>
        <w:t xml:space="preserve">. </w:t>
      </w:r>
      <w:r w:rsidRPr="0002561E">
        <w:rPr>
          <w:b/>
          <w:bCs/>
          <w:sz w:val="24"/>
          <w:szCs w:val="24"/>
          <w:u w:val="single"/>
        </w:rPr>
        <w:t>America has what it takes to come from behind and win</w:t>
      </w:r>
      <w:r w:rsidRPr="0002561E">
        <w:rPr>
          <w:sz w:val="16"/>
        </w:rPr>
        <w:t xml:space="preserve"> this vast frontier of </w:t>
      </w:r>
      <w:proofErr w:type="gramStart"/>
      <w:r w:rsidRPr="0002561E">
        <w:rPr>
          <w:sz w:val="16"/>
        </w:rPr>
        <w:t>opportunity</w:t>
      </w:r>
      <w:proofErr w:type="gramEnd"/>
      <w:r w:rsidRPr="0002561E">
        <w:rPr>
          <w:sz w:val="16"/>
        </w:rPr>
        <w:t xml:space="preserve"> but it must not delay. The mission of the Energy Department is </w:t>
      </w:r>
      <w:r w:rsidRPr="0002561E">
        <w:rPr>
          <w:b/>
          <w:bCs/>
          <w:sz w:val="24"/>
          <w:szCs w:val="24"/>
          <w:u w:val="single"/>
        </w:rPr>
        <w:t>to ensure America’s security and prosperity</w:t>
      </w:r>
      <w:r w:rsidRPr="0002561E">
        <w:rPr>
          <w:sz w:val="16"/>
        </w:rPr>
        <w:t xml:space="preserve"> by addressing its energy, environmental, and nuclear challenges </w:t>
      </w:r>
      <w:r w:rsidRPr="0002561E">
        <w:rPr>
          <w:b/>
          <w:bCs/>
          <w:sz w:val="24"/>
          <w:szCs w:val="24"/>
          <w:u w:val="single"/>
        </w:rPr>
        <w:t>through transformative science and technology solutions.</w:t>
      </w:r>
    </w:p>
    <w:p w14:paraId="3F5A7326" w14:textId="77777777" w:rsidR="003438A7" w:rsidRPr="0002561E" w:rsidRDefault="003438A7" w:rsidP="003438A7">
      <w:pPr>
        <w:pStyle w:val="Heading4"/>
      </w:pPr>
      <w:r>
        <w:t xml:space="preserve">US leadership is key to space exploration </w:t>
      </w:r>
    </w:p>
    <w:p w14:paraId="0C0057E4" w14:textId="77777777" w:rsidR="003438A7" w:rsidRDefault="003438A7" w:rsidP="003438A7">
      <w:pPr>
        <w:spacing w:after="0"/>
      </w:pPr>
      <w:r w:rsidRPr="0002561E">
        <w:rPr>
          <w:rStyle w:val="Style13ptBold"/>
        </w:rPr>
        <w:t>Markovich &amp; Chatzky</w:t>
      </w:r>
      <w:r>
        <w:t xml:space="preserve"> </w:t>
      </w:r>
      <w:r w:rsidRPr="0002561E">
        <w:rPr>
          <w:rStyle w:val="Style13ptBold"/>
        </w:rPr>
        <w:t>19</w:t>
      </w:r>
      <w:r>
        <w:t xml:space="preserve"> [Steven J Markovich is a rising business leader who writes on economic issues for CFR.org, a news website on U.S. foreign affairs published by the nonpartisan Council on Foreign Relations, Andrew Chatzky covers economics, energy, and geopolitics for the Council on Foreign Relations, and helps edit the Daily News Brief, “Space Exploration and U.S. Competitiveness,” 7/11/19, </w:t>
      </w:r>
      <w:hyperlink r:id="rId106" w:history="1">
        <w:r w:rsidRPr="000B0C78">
          <w:rPr>
            <w:rStyle w:val="Hyperlink"/>
          </w:rPr>
          <w:t>https://www.cfr.org/backgrounder/space-exploration-and-us-competitiveness</w:t>
        </w:r>
      </w:hyperlink>
      <w:r>
        <w:t>] sg</w:t>
      </w:r>
    </w:p>
    <w:p w14:paraId="04388C90" w14:textId="77777777" w:rsidR="003438A7" w:rsidRDefault="003438A7" w:rsidP="003438A7">
      <w:pPr>
        <w:rPr>
          <w:sz w:val="16"/>
        </w:rPr>
      </w:pPr>
      <w:r w:rsidRPr="0002561E">
        <w:rPr>
          <w:sz w:val="16"/>
        </w:rPr>
        <w:t xml:space="preserve">International Competition and Cooperation Only the United States has sent people beyond low Earth orbit, but experts say </w:t>
      </w:r>
      <w:r w:rsidRPr="0002561E">
        <w:rPr>
          <w:u w:val="single"/>
        </w:rPr>
        <w:t>U.S. preeminence in space could be challenged</w:t>
      </w:r>
      <w:r w:rsidRPr="0002561E">
        <w:rPr>
          <w:sz w:val="16"/>
        </w:rPr>
        <w:t xml:space="preserve">. </w:t>
      </w:r>
      <w:r w:rsidRPr="0002561E">
        <w:rPr>
          <w:u w:val="single"/>
        </w:rPr>
        <w:t xml:space="preserve">China became the third nation to independently launch a human into orbit </w:t>
      </w:r>
      <w:r w:rsidRPr="0002561E">
        <w:rPr>
          <w:sz w:val="16"/>
        </w:rPr>
        <w:t xml:space="preserve">in 2003 and its </w:t>
      </w:r>
      <w:r w:rsidRPr="0002561E">
        <w:rPr>
          <w:u w:val="single"/>
        </w:rPr>
        <w:t>capabilities have since grown.</w:t>
      </w:r>
      <w:r w:rsidRPr="0002561E">
        <w:rPr>
          <w:sz w:val="16"/>
        </w:rPr>
        <w:t xml:space="preserve"> The People’s Liberation Army is seen as a driver of the Chinese space program, whose ambitions include sending people to the moon and building a space station. </w:t>
      </w:r>
      <w:r w:rsidRPr="0002561E">
        <w:rPr>
          <w:u w:val="single"/>
        </w:rPr>
        <w:t>Meanwhile, India launched its first unmanned mission to Mars in late 2013</w:t>
      </w:r>
      <w:r w:rsidRPr="0002561E">
        <w:rPr>
          <w:sz w:val="16"/>
        </w:rPr>
        <w:t xml:space="preserve">, and its probe entered Mars’s orbit in September 2014. The Indian Space Research Organisation has since reached an agreement with NASA on subsequent explorations of Mars. Only the United States has sent people beyond low Earth orbit, but experts say U.S. preeminence in space could be challenged. Another international mission, the landing of a European Space Agency probe on a comet, attracted widespread interest in November 2014. Though the probe was unable to anchor properly due to a landing mishap, it was still able to send a large amount of valuable data to scientists. SpaceIL, an Israeli organization, launched a moon lander in early 2019 that ultimately crashed into the moon. Nevertheless, the attempt marked the first privately funded moon landing and made Israel the fourth country to attempt a soft moon landing. </w:t>
      </w:r>
      <w:r w:rsidRPr="0002561E">
        <w:rPr>
          <w:b/>
          <w:bCs/>
          <w:u w:val="single"/>
        </w:rPr>
        <w:t>Space can also inspire international cooperation</w:t>
      </w:r>
      <w:r w:rsidRPr="0002561E">
        <w:rPr>
          <w:sz w:val="16"/>
        </w:rPr>
        <w:t xml:space="preserve">. In what would be his final speech before the United Nations, in 1963, President Kennedy asked, “Why should the United States and the Soviet Union, in preparing for such expeditions, become involved in immense duplications of research, construction, and expenditure?” Kennedy’s vision eventually materialized with </w:t>
      </w:r>
      <w:r w:rsidRPr="0002561E">
        <w:rPr>
          <w:u w:val="single"/>
        </w:rPr>
        <w:t>the 1975 Apollo-Soyuz Test Project, in which U.S. and Russian spacecraft docked for the first time</w:t>
      </w:r>
      <w:r w:rsidRPr="0002561E">
        <w:rPr>
          <w:sz w:val="16"/>
        </w:rPr>
        <w:t xml:space="preserve">. Today, </w:t>
      </w:r>
      <w:r w:rsidRPr="0002561E">
        <w:rPr>
          <w:u w:val="single"/>
        </w:rPr>
        <w:t>the United States is the ISS’s managing partner</w:t>
      </w:r>
      <w:r w:rsidRPr="0002561E">
        <w:rPr>
          <w:sz w:val="16"/>
        </w:rPr>
        <w:t xml:space="preserve">, leading fourteen nations in perhaps humanity’s most expensive project. The space agencies of Europe, Russia, and Japan were also important partners on robotic missions such as the Mars rovers Spirit and Opportunity. The ISS will likely deorbit in the 2020s, but many say deeper space missions will need to be international ventures. The Space Force and Uncertainty Ahead Space policy experts agree that NASA faces considerable challenges, including new budget pressures, aging infrastructure, the rise of competing spacefaring nations, and the lack of a strong national vision for human spaceflight. An independent assessment by the National Research Council in 2012 noted that a crewed mission to Mars “has never received sufficient funding to advance beyond the rhetoric stage.” President Trump has maintained that he is committed to the project. </w:t>
      </w:r>
      <w:r w:rsidRPr="0002561E">
        <w:rPr>
          <w:u w:val="single"/>
        </w:rPr>
        <w:t>The Trump administration’s push to create a space force within the military could be a sign that an era of cooperation in space is ending</w:t>
      </w:r>
      <w:r w:rsidRPr="0002561E">
        <w:rPr>
          <w:sz w:val="16"/>
        </w:rPr>
        <w:t xml:space="preserve">. In response to Trump’s order, Daryl G. Kimball of the Arms Control Association said, “At worst, it is the first step in an accelerated competition between the U.S., China and Russia in the space realm that is going to be more difficult to avert without direct talks about responsible rules of the road.” CFR’s Stewart M. Patrick agrees that “the stage could be set for a Cold War–style space race that overwhelms any multilateral cooperation.” At the same time, policymakers face a growing number of issues around NASA’s present-day purpose and methods. These include how the agency should balance various goals, such as driving scientific discovery, enhancing national security, and developing innovations with commercial benefits; how large a role the private sector should play; and to what extent NASA can be a vehicle for international cooperation and diplomacy. Despite these questions, </w:t>
      </w:r>
      <w:r w:rsidRPr="0002561E">
        <w:rPr>
          <w:b/>
          <w:bCs/>
          <w:sz w:val="24"/>
          <w:szCs w:val="24"/>
          <w:u w:val="single"/>
        </w:rPr>
        <w:lastRenderedPageBreak/>
        <w:t>many experts have advocated sustaining U.S. leadership in space.</w:t>
      </w:r>
      <w:r w:rsidRPr="0002561E">
        <w:rPr>
          <w:sz w:val="16"/>
        </w:rPr>
        <w:t xml:space="preserve"> “I’m convinced that in this century the </w:t>
      </w:r>
      <w:r w:rsidRPr="0002561E">
        <w:rPr>
          <w:b/>
          <w:bCs/>
          <w:sz w:val="24"/>
          <w:szCs w:val="24"/>
          <w:u w:val="single"/>
        </w:rPr>
        <w:t xml:space="preserve">nations that lead in the world are going to be those that create new knowledge. </w:t>
      </w:r>
      <w:r w:rsidRPr="0002561E">
        <w:rPr>
          <w:sz w:val="16"/>
        </w:rPr>
        <w:t xml:space="preserve">And </w:t>
      </w:r>
      <w:r w:rsidRPr="0002561E">
        <w:rPr>
          <w:b/>
          <w:bCs/>
          <w:sz w:val="24"/>
          <w:szCs w:val="24"/>
          <w:u w:val="single"/>
        </w:rPr>
        <w:t>one of the places where you have a huge opportunity to create new knowledge will be exploration of the universe</w:t>
      </w:r>
      <w:r w:rsidRPr="0002561E">
        <w:rPr>
          <w:sz w:val="16"/>
        </w:rPr>
        <w:t xml:space="preserve">, </w:t>
      </w:r>
      <w:r w:rsidRPr="0002561E">
        <w:rPr>
          <w:b/>
          <w:bCs/>
          <w:sz w:val="24"/>
          <w:szCs w:val="24"/>
          <w:u w:val="single"/>
        </w:rPr>
        <w:t>exploration of the solar system, and</w:t>
      </w:r>
      <w:r w:rsidRPr="0002561E">
        <w:rPr>
          <w:sz w:val="16"/>
        </w:rPr>
        <w:t xml:space="preserve"> the </w:t>
      </w:r>
      <w:r w:rsidRPr="0002561E">
        <w:rPr>
          <w:b/>
          <w:bCs/>
          <w:sz w:val="24"/>
          <w:szCs w:val="24"/>
          <w:u w:val="single"/>
        </w:rPr>
        <w:t>building of technology that allows you to do that</w:t>
      </w:r>
      <w:r w:rsidRPr="0002561E">
        <w:rPr>
          <w:sz w:val="16"/>
        </w:rPr>
        <w:t>,” said former congressman and aerospace expert Robert Walker at a CFR meeting on space policy in 2013.</w:t>
      </w:r>
    </w:p>
    <w:p w14:paraId="741DF87F" w14:textId="77777777" w:rsidR="003438A7" w:rsidRDefault="003438A7" w:rsidP="003438A7">
      <w:pPr>
        <w:pStyle w:val="Heading3"/>
      </w:pPr>
      <w:r>
        <w:lastRenderedPageBreak/>
        <w:t>Impact – Arms Good</w:t>
      </w:r>
    </w:p>
    <w:p w14:paraId="3CD31DCB" w14:textId="77777777" w:rsidR="003438A7" w:rsidRDefault="003438A7" w:rsidP="003438A7">
      <w:pPr>
        <w:pStyle w:val="Heading4"/>
      </w:pPr>
      <w:r>
        <w:t xml:space="preserve">Arms sales are key as a containment policy that fends off China, Russia, and Iran – reductions would signal withdrawal, disrupting broad coalitions that check revisionism </w:t>
      </w:r>
    </w:p>
    <w:p w14:paraId="0A2ABFC1" w14:textId="77777777" w:rsidR="003438A7" w:rsidRPr="00EE5AF9" w:rsidRDefault="003438A7" w:rsidP="003438A7">
      <w:pPr>
        <w:spacing w:after="0"/>
      </w:pPr>
      <w:r w:rsidRPr="008817BA">
        <w:rPr>
          <w:rStyle w:val="Style13ptBold"/>
        </w:rPr>
        <w:t>Mandelbaum 19</w:t>
      </w:r>
      <w:r>
        <w:t xml:space="preserve"> [MICHAEL MANDELBAUM is Christian A. Herter Professor Emeritus of American Foreign Policy at the Johns Hopkins School of Advanced International Studies and the author of The Rise and Fall of Peace on Earth (Oxford University Press, 2019), “The New Containment: Handling Russia, China, and Iran,” March/April 2019, </w:t>
      </w:r>
      <w:hyperlink r:id="rId107" w:history="1">
        <w:r w:rsidRPr="00C326FB">
          <w:rPr>
            <w:rStyle w:val="Hyperlink"/>
          </w:rPr>
          <w:t>https://www.foreignaffairs.com/articles/china/2019-02-12/new-containment</w:t>
        </w:r>
      </w:hyperlink>
      <w:r>
        <w:t>] sg</w:t>
      </w:r>
    </w:p>
    <w:p w14:paraId="250AFBC6" w14:textId="77777777" w:rsidR="003438A7" w:rsidRDefault="003438A7" w:rsidP="003438A7">
      <w:pPr>
        <w:rPr>
          <w:sz w:val="16"/>
        </w:rPr>
      </w:pPr>
      <w:r w:rsidRPr="00C80786">
        <w:rPr>
          <w:sz w:val="16"/>
        </w:rPr>
        <w:t xml:space="preserve">Together, these differences make today’s containment a less urgent challenge than its Cold War predecessor. </w:t>
      </w:r>
      <w:r w:rsidRPr="00D3036D">
        <w:rPr>
          <w:u w:val="single"/>
        </w:rPr>
        <w:t>The United States</w:t>
      </w:r>
      <w:r w:rsidRPr="00C80786">
        <w:rPr>
          <w:sz w:val="16"/>
        </w:rPr>
        <w:t xml:space="preserve"> does not have to deal with a single mortal threat from a country committed to remaking the entire world in its own image. It </w:t>
      </w:r>
      <w:r w:rsidRPr="00D3036D">
        <w:rPr>
          <w:u w:val="single"/>
        </w:rPr>
        <w:t>must address three serious but lesser challenges,</w:t>
      </w:r>
      <w:r w:rsidRPr="00E362E7">
        <w:rPr>
          <w:u w:val="single"/>
        </w:rPr>
        <w:t xml:space="preserve"> </w:t>
      </w:r>
      <w:r w:rsidRPr="00D3036D">
        <w:rPr>
          <w:u w:val="single"/>
        </w:rPr>
        <w:t>mounted by countries seeking</w:t>
      </w:r>
      <w:r w:rsidRPr="00C80786">
        <w:rPr>
          <w:sz w:val="16"/>
        </w:rPr>
        <w:t xml:space="preserve"> not heaven on earth but </w:t>
      </w:r>
      <w:r w:rsidRPr="00E362E7">
        <w:rPr>
          <w:u w:val="single"/>
        </w:rPr>
        <w:t>greater regional power and autonomy</w:t>
      </w:r>
      <w:r w:rsidRPr="00C80786">
        <w:rPr>
          <w:sz w:val="16"/>
        </w:rPr>
        <w:t xml:space="preserve">. But if </w:t>
      </w:r>
      <w:r w:rsidRPr="00E362E7">
        <w:rPr>
          <w:u w:val="single"/>
        </w:rPr>
        <w:t>today’s challenges</w:t>
      </w:r>
      <w:r w:rsidRPr="00C80786">
        <w:rPr>
          <w:sz w:val="16"/>
        </w:rPr>
        <w:t xml:space="preserve"> are less epic, they </w:t>
      </w:r>
      <w:r w:rsidRPr="00E362E7">
        <w:rPr>
          <w:u w:val="single"/>
        </w:rPr>
        <w:t>are far more complicated.</w:t>
      </w:r>
      <w:r w:rsidRPr="00C80786">
        <w:rPr>
          <w:sz w:val="16"/>
        </w:rPr>
        <w:t xml:space="preserve"> The old containment was simple, if not easy. The new containment will have to blend a variety of policies, carefully coordinated with one another in design and execution. This will tax the ingenuity and flexibility of the United States and its allies. STRONGER TOGETHER As during the Cold War, </w:t>
      </w:r>
      <w:r w:rsidRPr="006C0CC4">
        <w:rPr>
          <w:b/>
          <w:bCs/>
          <w:u w:val="single"/>
        </w:rPr>
        <w:t>containment today requires American military deployments abroad</w:t>
      </w:r>
      <w:r w:rsidRPr="00C80786">
        <w:rPr>
          <w:sz w:val="16"/>
        </w:rPr>
        <w:t xml:space="preserve">. In Europe, </w:t>
      </w:r>
      <w:r w:rsidRPr="00C80786">
        <w:rPr>
          <w:b/>
          <w:bCs/>
          <w:u w:val="single"/>
        </w:rPr>
        <w:t>ground troops are needed to deter Russian aggression</w:t>
      </w:r>
      <w:r w:rsidRPr="00C80786">
        <w:rPr>
          <w:sz w:val="16"/>
        </w:rPr>
        <w:t xml:space="preserve">. </w:t>
      </w:r>
      <w:r w:rsidRPr="00867CBC">
        <w:rPr>
          <w:u w:val="single"/>
        </w:rPr>
        <w:t xml:space="preserve">The Putin regime has already sent forces into Georgia and Ukraine. The United States is committed to protecting its NATO allies. </w:t>
      </w:r>
      <w:r w:rsidRPr="006C0CC4">
        <w:rPr>
          <w:u w:val="single"/>
        </w:rPr>
        <w:t xml:space="preserve">These include the Baltic states, tiny countries on Russia’s border. </w:t>
      </w:r>
      <w:r w:rsidRPr="00C80786">
        <w:rPr>
          <w:sz w:val="16"/>
        </w:rPr>
        <w:t xml:space="preserve">By defending them, the United States could encounter some of the same difficulties it did defending West Berlin, including, in the worst case, having to decide whether to bring nuclear weapons into play rather than accept military defeat. </w:t>
      </w:r>
      <w:r w:rsidRPr="00C80786">
        <w:rPr>
          <w:b/>
          <w:bCs/>
          <w:u w:val="single"/>
        </w:rPr>
        <w:t>East Asia requires a robust U.S. naval presence to fend off China’s campaign to dominate the western Pacific</w:t>
      </w:r>
      <w:r w:rsidRPr="00C80786">
        <w:rPr>
          <w:b/>
          <w:bCs/>
          <w:sz w:val="16"/>
        </w:rPr>
        <w:t>.</w:t>
      </w:r>
      <w:r w:rsidRPr="00C80786">
        <w:rPr>
          <w:sz w:val="16"/>
        </w:rPr>
        <w:t xml:space="preserve"> </w:t>
      </w:r>
      <w:r w:rsidRPr="006C0CC4">
        <w:rPr>
          <w:u w:val="single"/>
        </w:rPr>
        <w:t>The United States is committed to protecting allies such as Japan, South Korea, and Taiwan</w:t>
      </w:r>
      <w:r w:rsidRPr="00C80786">
        <w:rPr>
          <w:sz w:val="16"/>
        </w:rPr>
        <w:t xml:space="preserve"> </w:t>
      </w:r>
      <w:r w:rsidRPr="001437DE">
        <w:rPr>
          <w:u w:val="single"/>
        </w:rPr>
        <w:t>and maintaining open sea-lanes</w:t>
      </w:r>
      <w:r w:rsidRPr="00C80786">
        <w:rPr>
          <w:sz w:val="16"/>
        </w:rPr>
        <w:t xml:space="preserve">, and it conducts what it calls “freedom-of-navigation operations” in international waters newly claimed by China to make clear that the rest of the world does not accept Chinese claims and Chinese dominance there. At the NATO headquarters in Brussels, Belgium, July 2018 At the NATO headquarters in Brussels, Belgium, July 2018 POOL / REUTERS And in the Middle East, </w:t>
      </w:r>
      <w:r w:rsidRPr="00C80786">
        <w:rPr>
          <w:b/>
          <w:bCs/>
          <w:u w:val="single"/>
        </w:rPr>
        <w:t>American naval and air forces are needed to safeguard shipments of Persian Gulf oil</w:t>
      </w:r>
      <w:r w:rsidRPr="00B128D2">
        <w:rPr>
          <w:u w:val="single"/>
        </w:rPr>
        <w:t xml:space="preserve"> to Europe and Asia</w:t>
      </w:r>
      <w:r w:rsidRPr="00C80786">
        <w:rPr>
          <w:sz w:val="16"/>
        </w:rPr>
        <w:t xml:space="preserve"> </w:t>
      </w:r>
      <w:r w:rsidRPr="00C80786">
        <w:rPr>
          <w:b/>
          <w:bCs/>
          <w:u w:val="single"/>
        </w:rPr>
        <w:t>and to support a successful rollback of the Iranian nuclear program</w:t>
      </w:r>
      <w:r w:rsidRPr="00C80786">
        <w:rPr>
          <w:sz w:val="16"/>
        </w:rPr>
        <w:t xml:space="preserve">, should that become necessary. </w:t>
      </w:r>
      <w:r w:rsidRPr="000823E3">
        <w:rPr>
          <w:u w:val="single"/>
        </w:rPr>
        <w:t>American troops</w:t>
      </w:r>
      <w:r w:rsidRPr="00C80786">
        <w:rPr>
          <w:sz w:val="16"/>
        </w:rPr>
        <w:t xml:space="preserve"> on the ground </w:t>
      </w:r>
      <w:r w:rsidRPr="000823E3">
        <w:rPr>
          <w:u w:val="single"/>
        </w:rPr>
        <w:t>are not required; it is local forces that must check Iranian efforts at regional subversion (which are carried out by local militias).</w:t>
      </w:r>
      <w:r>
        <w:rPr>
          <w:u w:val="single"/>
        </w:rPr>
        <w:t xml:space="preserve"> </w:t>
      </w:r>
      <w:r w:rsidRPr="00C80786">
        <w:rPr>
          <w:sz w:val="16"/>
        </w:rPr>
        <w:t xml:space="preserve">Diplomatically, </w:t>
      </w:r>
      <w:r w:rsidRPr="00C80786">
        <w:rPr>
          <w:b/>
          <w:bCs/>
          <w:u w:val="single"/>
        </w:rPr>
        <w:t>Washington needs to maintain</w:t>
      </w:r>
      <w:r w:rsidRPr="00C80786">
        <w:rPr>
          <w:sz w:val="16"/>
        </w:rPr>
        <w:t xml:space="preserve"> or assemble </w:t>
      </w:r>
      <w:r w:rsidRPr="00C80786">
        <w:rPr>
          <w:b/>
          <w:bCs/>
          <w:u w:val="single"/>
        </w:rPr>
        <w:t>broad coalitions</w:t>
      </w:r>
      <w:r w:rsidRPr="00C80786">
        <w:rPr>
          <w:sz w:val="16"/>
        </w:rPr>
        <w:t xml:space="preserve"> of local powers </w:t>
      </w:r>
      <w:r w:rsidRPr="00C80786">
        <w:rPr>
          <w:b/>
          <w:bCs/>
          <w:u w:val="single"/>
        </w:rPr>
        <w:t>to oppose each revisionist challenge</w:t>
      </w:r>
      <w:r w:rsidRPr="000823E3">
        <w:rPr>
          <w:u w:val="single"/>
        </w:rPr>
        <w:t>.</w:t>
      </w:r>
      <w:r w:rsidRPr="00C80786">
        <w:rPr>
          <w:sz w:val="16"/>
        </w:rPr>
        <w:t xml:space="preserve"> In Europe, NATO was created to carry out this very mission and so should be the pillar of the United States’ strategy there</w:t>
      </w:r>
      <w:r w:rsidRPr="000823E3">
        <w:rPr>
          <w:u w:val="single"/>
        </w:rPr>
        <w:t>. In Asia and the Middle East, the “hub and spoke” pattern of American Cold War alliances still exists,</w:t>
      </w:r>
      <w:r w:rsidRPr="00C80786">
        <w:rPr>
          <w:sz w:val="16"/>
        </w:rPr>
        <w:t xml:space="preserve"> even as regional powers have begun to collaborate among themselves. </w:t>
      </w:r>
      <w:r w:rsidRPr="000823E3">
        <w:rPr>
          <w:u w:val="single"/>
        </w:rPr>
        <w:t>Working with partners exploits Washington’s</w:t>
      </w:r>
      <w:r w:rsidRPr="00C80786">
        <w:rPr>
          <w:sz w:val="16"/>
        </w:rPr>
        <w:t xml:space="preserve"> greatest strength: its </w:t>
      </w:r>
      <w:r w:rsidRPr="000823E3">
        <w:rPr>
          <w:u w:val="single"/>
        </w:rPr>
        <w:t>ability to attract allies and create powerful coalitions</w:t>
      </w:r>
      <w:r w:rsidRPr="00C80786">
        <w:rPr>
          <w:sz w:val="16"/>
        </w:rPr>
        <w:t xml:space="preserve"> against isolated opponents</w:t>
      </w:r>
      <w:r w:rsidRPr="000823E3">
        <w:rPr>
          <w:b/>
          <w:bCs/>
          <w:u w:val="single"/>
        </w:rPr>
        <w:t>. Coordinating with other countries also endows American foreign policy with a legitimacy it would otherwise lack</w:t>
      </w:r>
      <w:r w:rsidRPr="00C80786">
        <w:rPr>
          <w:sz w:val="16"/>
        </w:rPr>
        <w:t xml:space="preserve">, showing that the United States is not simply acting for itself but defending broad principles of international order that many others support. Working with partners exploits Washington’s greatest strength: its ability to attract allies and create powerful coalitions against isolated opponents. The </w:t>
      </w:r>
      <w:r w:rsidRPr="00F5509A">
        <w:rPr>
          <w:u w:val="single"/>
        </w:rPr>
        <w:t xml:space="preserve">dependence of </w:t>
      </w:r>
      <w:r w:rsidRPr="00C80786">
        <w:rPr>
          <w:sz w:val="16"/>
        </w:rPr>
        <w:t xml:space="preserve">the </w:t>
      </w:r>
      <w:r w:rsidRPr="00F5509A">
        <w:rPr>
          <w:u w:val="single"/>
        </w:rPr>
        <w:t>revisionists on access to the global economy gives the United States and its coalition partners a potential source of leverage</w:t>
      </w:r>
      <w:r w:rsidRPr="00C80786">
        <w:rPr>
          <w:sz w:val="16"/>
        </w:rPr>
        <w:t xml:space="preserve">. </w:t>
      </w:r>
      <w:r w:rsidRPr="00F5509A">
        <w:rPr>
          <w:u w:val="single"/>
        </w:rPr>
        <w:t>Washington</w:t>
      </w:r>
      <w:r w:rsidRPr="00C80786">
        <w:rPr>
          <w:sz w:val="16"/>
        </w:rPr>
        <w:t xml:space="preserve"> and its allies have </w:t>
      </w:r>
      <w:r w:rsidRPr="00F5509A">
        <w:rPr>
          <w:u w:val="single"/>
        </w:rPr>
        <w:t>tried to exploit this through sanctions on Russia</w:t>
      </w:r>
      <w:r w:rsidRPr="00C80786">
        <w:rPr>
          <w:sz w:val="16"/>
        </w:rPr>
        <w:t xml:space="preserve"> for its invasion of Ukraine, </w:t>
      </w:r>
      <w:r w:rsidRPr="00F5509A">
        <w:rPr>
          <w:u w:val="single"/>
        </w:rPr>
        <w:t xml:space="preserve">tariffs on China </w:t>
      </w:r>
      <w:r w:rsidRPr="00C80786">
        <w:rPr>
          <w:sz w:val="16"/>
        </w:rPr>
        <w:t xml:space="preserve">for its trade practices, </w:t>
      </w:r>
      <w:r w:rsidRPr="00F5509A">
        <w:rPr>
          <w:u w:val="single"/>
        </w:rPr>
        <w:t xml:space="preserve">and sanctions on Iran for its nuclear weapons program. </w:t>
      </w:r>
      <w:r w:rsidRPr="00C80786">
        <w:rPr>
          <w:sz w:val="16"/>
        </w:rPr>
        <w:t xml:space="preserve">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 MAKING IT OFFICIAL </w:t>
      </w:r>
      <w:r w:rsidRPr="00F5509A">
        <w:rPr>
          <w:u w:val="single"/>
        </w:rPr>
        <w:t>The prospect of a twenty-first-century triple containment strategy raises several questions</w:t>
      </w:r>
      <w:r w:rsidRPr="00C80786">
        <w:rPr>
          <w:sz w:val="16"/>
        </w:rPr>
        <w:t xml:space="preserve">. Since the United States is already doing much of what is required, how much change in American foreign policy is needed? Is it necessary or feasible to confront all three revisionist powers at once? </w:t>
      </w:r>
      <w:r w:rsidRPr="00C80786">
        <w:rPr>
          <w:sz w:val="16"/>
        </w:rPr>
        <w:lastRenderedPageBreak/>
        <w:t xml:space="preserve">And how does all this end? As for the first, </w:t>
      </w:r>
      <w:r w:rsidRPr="00F5509A">
        <w:rPr>
          <w:u w:val="single"/>
        </w:rPr>
        <w:t>explicitly committing the</w:t>
      </w:r>
      <w:r w:rsidRPr="00C80786">
        <w:rPr>
          <w:sz w:val="16"/>
        </w:rPr>
        <w:t xml:space="preserve"> </w:t>
      </w:r>
      <w:r w:rsidRPr="00F5509A">
        <w:rPr>
          <w:u w:val="single"/>
        </w:rPr>
        <w:t>U</w:t>
      </w:r>
      <w:r w:rsidRPr="00C80786">
        <w:rPr>
          <w:sz w:val="16"/>
        </w:rPr>
        <w:t xml:space="preserve">nited </w:t>
      </w:r>
      <w:r w:rsidRPr="00F5509A">
        <w:rPr>
          <w:u w:val="single"/>
        </w:rPr>
        <w:t>S</w:t>
      </w:r>
      <w:r w:rsidRPr="00C80786">
        <w:rPr>
          <w:sz w:val="16"/>
        </w:rPr>
        <w:t xml:space="preserve">tates </w:t>
      </w:r>
      <w:r w:rsidRPr="00EE5AF9">
        <w:rPr>
          <w:u w:val="single"/>
        </w:rPr>
        <w:t>to containment would build on many existing policies</w:t>
      </w:r>
      <w:r w:rsidRPr="00C80786">
        <w:rPr>
          <w:sz w:val="16"/>
        </w:rPr>
        <w:t xml:space="preserve"> </w:t>
      </w:r>
      <w:r w:rsidRPr="00EE5AF9">
        <w:rPr>
          <w:u w:val="single"/>
        </w:rPr>
        <w:t>while reframing them as part of a coherent national strategy</w:t>
      </w:r>
      <w:r w:rsidRPr="00C80786">
        <w:rPr>
          <w:sz w:val="16"/>
        </w:rPr>
        <w:t xml:space="preserve"> rather than the products of inertia or inattention. A </w:t>
      </w:r>
      <w:r w:rsidRPr="00EE5AF9">
        <w:rPr>
          <w:u w:val="single"/>
        </w:rPr>
        <w:t>public commitment</w:t>
      </w:r>
      <w:r w:rsidRPr="00C80786">
        <w:rPr>
          <w:sz w:val="16"/>
        </w:rPr>
        <w:t xml:space="preserve"> </w:t>
      </w:r>
      <w:r w:rsidRPr="00C80786">
        <w:rPr>
          <w:u w:val="single"/>
        </w:rPr>
        <w:t>to containment</w:t>
      </w:r>
      <w:r w:rsidRPr="00C80786">
        <w:rPr>
          <w:sz w:val="16"/>
        </w:rPr>
        <w:t xml:space="preserve"> </w:t>
      </w:r>
      <w:r w:rsidRPr="00EE5AF9">
        <w:rPr>
          <w:u w:val="single"/>
        </w:rPr>
        <w:t>would enhance the credibility of American deterrence</w:t>
      </w:r>
      <w:r w:rsidRPr="00C80786">
        <w:rPr>
          <w:sz w:val="16"/>
        </w:rPr>
        <w:t xml:space="preserve"> </w:t>
      </w:r>
      <w:r w:rsidRPr="00EE5AF9">
        <w:rPr>
          <w:u w:val="single"/>
        </w:rPr>
        <w:t>and lower the chance of opportunistic attacks by opponents</w:t>
      </w:r>
      <w:r w:rsidRPr="00C80786">
        <w:rPr>
          <w:sz w:val="16"/>
        </w:rPr>
        <w:t xml:space="preserve"> hoping for easy gains (as happened in Korea in 1950 and Iraq in 1990). </w:t>
      </w:r>
      <w:r w:rsidRPr="00EE5AF9">
        <w:rPr>
          <w:u w:val="single"/>
        </w:rPr>
        <w:t>That</w:t>
      </w:r>
      <w:r w:rsidRPr="00C80786">
        <w:rPr>
          <w:sz w:val="16"/>
        </w:rPr>
        <w:t xml:space="preserve">, in turn, </w:t>
      </w:r>
      <w:r w:rsidRPr="00EE5AF9">
        <w:rPr>
          <w:u w:val="single"/>
        </w:rPr>
        <w:t>would reassure actual and potential allies and increase their willingness to join the effort.</w:t>
      </w:r>
      <w:r w:rsidRPr="00C80786">
        <w:rPr>
          <w:sz w:val="16"/>
        </w:rPr>
        <w:t xml:space="preserve"> </w:t>
      </w:r>
      <w:r w:rsidRPr="00867CBC">
        <w:rPr>
          <w:u w:val="single"/>
        </w:rPr>
        <w:t>Adopting containment as a strategic frame would also help restrain Washington’s occasional impulses to do more (try to transform other societies) or less (retreat from global engagement altogether).</w:t>
      </w:r>
      <w:r>
        <w:rPr>
          <w:u w:val="single"/>
        </w:rPr>
        <w:t xml:space="preserve"> </w:t>
      </w:r>
      <w:r w:rsidRPr="00C80786">
        <w:rPr>
          <w:sz w:val="16"/>
        </w:rPr>
        <w:t xml:space="preserve">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At this point, all three revisionist regimes rely for domestic support on nationalist hostility to the United States specifically and Western democracies more generally and reject being part of a U.S.-led coalition. Fortunately, Russia is much weaker than the Soviet Union, China is restrained by both deterrence and the knowledge that military conflict would damage its economy, and Iran is a regional power. </w:t>
      </w:r>
      <w:proofErr w:type="gramStart"/>
      <w:r w:rsidRPr="00C80786">
        <w:rPr>
          <w:sz w:val="16"/>
        </w:rPr>
        <w:t>So</w:t>
      </w:r>
      <w:proofErr w:type="gramEnd"/>
      <w:r w:rsidRPr="00C80786">
        <w:rPr>
          <w:sz w:val="16"/>
        </w:rPr>
        <w:t xml:space="preserve"> the United States can afford to pursue the containment of all three simultaneously (so long as it does so as part of robust coalitions).</w:t>
      </w:r>
    </w:p>
    <w:p w14:paraId="3169984C" w14:textId="77777777" w:rsidR="003438A7" w:rsidRDefault="003438A7" w:rsidP="003438A7">
      <w:pPr>
        <w:pStyle w:val="Heading4"/>
      </w:pPr>
      <w:r>
        <w:t>Arms sales are vital to hegemony – they ensure political influence, alliances, security, domestic defense capabilities, and economic growth</w:t>
      </w:r>
    </w:p>
    <w:p w14:paraId="3B046C62" w14:textId="77777777" w:rsidR="003438A7" w:rsidRDefault="003438A7" w:rsidP="003438A7">
      <w:pPr>
        <w:spacing w:after="0"/>
      </w:pPr>
      <w:r w:rsidRPr="00BC4FA7">
        <w:rPr>
          <w:rStyle w:val="Style13ptBold"/>
        </w:rPr>
        <w:t>Caverley 18</w:t>
      </w:r>
      <w:r>
        <w:t xml:space="preserve"> [Jonathan D. Caverley is Associate Professor of Strategy, United States Naval War College and Research Scientist, Massachusetts Institute of Technology, “AMERICA’S ARMS SALES POLICY: SECURITY ABROAD, NOT JOBS AT HOME,” 4/6/2018, </w:t>
      </w:r>
      <w:hyperlink r:id="rId108" w:history="1">
        <w:r w:rsidRPr="00873869">
          <w:rPr>
            <w:rStyle w:val="Hyperlink"/>
          </w:rPr>
          <w:t>https://warontherocks.com/2018/04/americas-arms-sales-policy-security-abroad-not-jobs-at-home/</w:t>
        </w:r>
      </w:hyperlink>
      <w:r>
        <w:t>] sg</w:t>
      </w:r>
    </w:p>
    <w:p w14:paraId="33BEBE19" w14:textId="77777777" w:rsidR="003438A7" w:rsidRPr="00BC4FA7" w:rsidRDefault="003438A7" w:rsidP="003438A7">
      <w:pPr>
        <w:rPr>
          <w:sz w:val="16"/>
        </w:rPr>
      </w:pPr>
      <w:r w:rsidRPr="00B70866">
        <w:rPr>
          <w:u w:val="single"/>
        </w:rPr>
        <w:t>As the world’s leading producer</w:t>
      </w:r>
      <w:r w:rsidRPr="00BC4FA7">
        <w:rPr>
          <w:sz w:val="16"/>
        </w:rPr>
        <w:t xml:space="preserve">, consumer, and exporter </w:t>
      </w:r>
      <w:r w:rsidRPr="00B70866">
        <w:rPr>
          <w:u w:val="single"/>
        </w:rPr>
        <w:t xml:space="preserve">of high-end weaponry, the United States has long used arms sales to </w:t>
      </w:r>
      <w:r w:rsidRPr="00B70866">
        <w:rPr>
          <w:b/>
          <w:bCs/>
          <w:u w:val="single"/>
        </w:rPr>
        <w:t>influence smaller states, manage regional arms races, encourage allies’</w:t>
      </w:r>
      <w:r w:rsidRPr="00B70866">
        <w:rPr>
          <w:u w:val="single"/>
        </w:rPr>
        <w:t xml:space="preserve"> </w:t>
      </w:r>
      <w:r w:rsidRPr="00B70866">
        <w:rPr>
          <w:b/>
          <w:bCs/>
          <w:u w:val="single"/>
        </w:rPr>
        <w:t>inter-operability, and contain rivals’ capabilities</w:t>
      </w:r>
      <w:r w:rsidRPr="00BC4FA7">
        <w:rPr>
          <w:sz w:val="16"/>
        </w:rPr>
        <w:t xml:space="preserve">, </w:t>
      </w:r>
      <w:r w:rsidRPr="00B70866">
        <w:rPr>
          <w:b/>
          <w:bCs/>
          <w:u w:val="single"/>
        </w:rPr>
        <w:t>as well as to support its own defense industrial base and broader economy</w:t>
      </w:r>
      <w:r w:rsidRPr="00BC4FA7">
        <w:rPr>
          <w:sz w:val="16"/>
        </w:rPr>
        <w:t xml:space="preserve">. </w:t>
      </w:r>
      <w:r w:rsidRPr="00B70866">
        <w:rPr>
          <w:u w:val="single"/>
        </w:rPr>
        <w:t>It equips foreign militaries</w:t>
      </w:r>
      <w:r w:rsidRPr="00BC4FA7">
        <w:rPr>
          <w:sz w:val="16"/>
        </w:rPr>
        <w:t xml:space="preserve"> not only to defend themselves, but </w:t>
      </w:r>
      <w:r w:rsidRPr="00B70866">
        <w:rPr>
          <w:u w:val="single"/>
        </w:rPr>
        <w:t xml:space="preserve">to use hardware in common with the United States, making </w:t>
      </w:r>
      <w:r w:rsidRPr="00B70866">
        <w:rPr>
          <w:b/>
          <w:bCs/>
          <w:u w:val="single"/>
        </w:rPr>
        <w:t>joint operations</w:t>
      </w:r>
      <w:r w:rsidRPr="00B70866">
        <w:rPr>
          <w:u w:val="single"/>
        </w:rPr>
        <w:t xml:space="preserve"> easier</w:t>
      </w:r>
      <w:r w:rsidRPr="00BC4FA7">
        <w:rPr>
          <w:sz w:val="16"/>
        </w:rPr>
        <w:t xml:space="preserve">. The governing document for U.S. arms transfers, </w:t>
      </w:r>
      <w:r w:rsidRPr="009B6462">
        <w:rPr>
          <w:u w:val="single"/>
        </w:rPr>
        <w:t>Presidential Decision Directive</w:t>
      </w:r>
      <w:r w:rsidRPr="00BC4FA7">
        <w:rPr>
          <w:sz w:val="16"/>
        </w:rPr>
        <w:t xml:space="preserve"> </w:t>
      </w:r>
      <w:r w:rsidRPr="009B6462">
        <w:rPr>
          <w:u w:val="single"/>
        </w:rPr>
        <w:t>27</w:t>
      </w:r>
      <w:r w:rsidRPr="00BC4FA7">
        <w:rPr>
          <w:sz w:val="16"/>
        </w:rPr>
        <w:t xml:space="preserve"> from 2014, </w:t>
      </w:r>
      <w:r w:rsidRPr="009B6462">
        <w:rPr>
          <w:u w:val="single"/>
        </w:rPr>
        <w:t>lists ten “national security and foreign policy goals” that such transfers serve</w:t>
      </w:r>
      <w:r w:rsidRPr="00BC4FA7">
        <w:rPr>
          <w:sz w:val="16"/>
        </w:rPr>
        <w:t>. These range from “</w:t>
      </w:r>
      <w:r w:rsidRPr="009B6462">
        <w:rPr>
          <w:b/>
          <w:bCs/>
          <w:u w:val="single"/>
        </w:rPr>
        <w:t>Ensuring U.S. military forces, and those of allies and partners, continue to enjoy technological superiority over potential adversaries” to “Ensuring that arms transfers do not contribute to human rights violations or violations of international humanitarian law.”</w:t>
      </w:r>
      <w:r>
        <w:rPr>
          <w:b/>
          <w:bCs/>
          <w:u w:val="single"/>
        </w:rPr>
        <w:t xml:space="preserve"> </w:t>
      </w:r>
      <w:r w:rsidRPr="00BC4FA7">
        <w:rPr>
          <w:sz w:val="16"/>
        </w:rPr>
        <w:t xml:space="preserve">However, the Trump administration’s new initiative threatens to disrupt this balance and undermine the </w:t>
      </w:r>
      <w:proofErr w:type="gramStart"/>
      <w:r w:rsidRPr="00BC4FA7">
        <w:rPr>
          <w:sz w:val="16"/>
        </w:rPr>
        <w:t>often useful</w:t>
      </w:r>
      <w:proofErr w:type="gramEnd"/>
      <w:r w:rsidRPr="00BC4FA7">
        <w:rPr>
          <w:sz w:val="16"/>
        </w:rPr>
        <w:t xml:space="preserve"> role that arms sales have played in U.S. foreign policy. Tina Kaidanow, head of the State Department’s Bureau of Political-Military Affairs, recently testified that the Arms Transfer Initiative not only “bolsters our ability to protect the United States by being a force multiplier for the U.S. warfighter” but “ultimately benefits U.S. industry by driving new innovation and creating high-quality American jobs.” But simultaneously linking U.S. security and American jobs through arms sales, while it may seem intuitive, rarely works. Indeed, such a policy will carry few economic benefits, and, if done indiscriminately, undermine what should be </w:t>
      </w:r>
      <w:r w:rsidRPr="009B6462">
        <w:rPr>
          <w:b/>
          <w:bCs/>
          <w:u w:val="single"/>
        </w:rPr>
        <w:t>the central goal of the nation’s arms transfer policy: advancing the national security of the United States and its partners.</w:t>
      </w:r>
      <w:r w:rsidRPr="00BC4FA7">
        <w:rPr>
          <w:sz w:val="16"/>
        </w:rPr>
        <w:t xml:space="preserve"> Many deals that advance U.S. goals will create few jobs in the United States, while some of the most lucrative, job-creating arms deals can undermine U.S. interests.</w:t>
      </w:r>
    </w:p>
    <w:p w14:paraId="378F9E66" w14:textId="77777777" w:rsidR="003438A7" w:rsidRDefault="003438A7" w:rsidP="003438A7">
      <w:pPr>
        <w:pStyle w:val="Heading3"/>
      </w:pPr>
      <w:r>
        <w:lastRenderedPageBreak/>
        <w:t>Impact – Arms Bad</w:t>
      </w:r>
    </w:p>
    <w:p w14:paraId="1BBC7650" w14:textId="77777777" w:rsidR="003438A7" w:rsidRDefault="003438A7" w:rsidP="003438A7">
      <w:pPr>
        <w:pStyle w:val="Heading4"/>
      </w:pPr>
      <w:r>
        <w:t>US arms sales and force projection fail – its self defeating and not compatible</w:t>
      </w:r>
    </w:p>
    <w:p w14:paraId="2813AAF0" w14:textId="77777777" w:rsidR="003438A7" w:rsidRPr="00A270AC" w:rsidRDefault="003438A7" w:rsidP="003438A7">
      <w:pPr>
        <w:spacing w:after="0"/>
      </w:pPr>
      <w:r w:rsidRPr="00A270AC">
        <w:rPr>
          <w:rStyle w:val="Style13ptBold"/>
        </w:rPr>
        <w:t>Exum 19</w:t>
      </w:r>
      <w:r>
        <w:t xml:space="preserve"> Andrew Exum is a contributing editor at The Atlantic. From 2015 to 2016, he was the U.S. deputy assistant secretary of defense for Middle East policy. [“U.S. Arms Sales to the Gulf Have Failed,” </w:t>
      </w:r>
      <w:r>
        <w:rPr>
          <w:i/>
          <w:iCs/>
        </w:rPr>
        <w:t>the Atlantic</w:t>
      </w:r>
      <w:r>
        <w:t xml:space="preserve">¸ 6-21-2019, URL: </w:t>
      </w:r>
      <w:hyperlink r:id="rId109" w:history="1">
        <w:r w:rsidRPr="0041721A">
          <w:rPr>
            <w:rStyle w:val="Hyperlink"/>
          </w:rPr>
          <w:t>https://www.theatlantic.com/ideas/archive/2019/06/us-military-support-gulf-all-backwards/592249/</w:t>
        </w:r>
      </w:hyperlink>
      <w:r>
        <w:t>] DTS</w:t>
      </w:r>
    </w:p>
    <w:p w14:paraId="159184CB" w14:textId="77777777" w:rsidR="003438A7" w:rsidRDefault="003438A7" w:rsidP="003438A7">
      <w:pPr>
        <w:rPr>
          <w:sz w:val="16"/>
        </w:rPr>
      </w:pPr>
      <w:r w:rsidRPr="00C36A8A">
        <w:rPr>
          <w:sz w:val="16"/>
        </w:rPr>
        <w:t xml:space="preserve">Over the past few weeks, the parts of the world still dependent on fossil fuels—which is to say, all of them—have anxiously </w:t>
      </w:r>
      <w:r w:rsidRPr="00C36A8A">
        <w:rPr>
          <w:rStyle w:val="StyleUnderline"/>
        </w:rPr>
        <w:t>watched tensions rise in the Strait of Hormuz, the narrow channel between the oil-rich Persian Gulf and the deepwater shipping channels of the Indian Ocean.</w:t>
      </w:r>
      <w:r>
        <w:rPr>
          <w:rStyle w:val="StyleUnderline"/>
        </w:rPr>
        <w:t xml:space="preserve"> </w:t>
      </w:r>
      <w:r w:rsidRPr="00C36A8A">
        <w:rPr>
          <w:sz w:val="16"/>
        </w:rPr>
        <w:t xml:space="preserve">Television broadcasts show images of </w:t>
      </w:r>
      <w:r w:rsidRPr="00C36A8A">
        <w:rPr>
          <w:rStyle w:val="StyleUnderline"/>
        </w:rPr>
        <w:t>U.S. naval vessels escorting oil tankers through the strait, ensuring that oil and gas reach their markets</w:t>
      </w:r>
      <w:r w:rsidRPr="00C36A8A">
        <w:rPr>
          <w:sz w:val="16"/>
        </w:rPr>
        <w:t>. And on the one hand, this is entirely appropriate and encouraging: The purpose of a navy, after all, is to safeguard the movement of friendly armies and commerce—and to deny one’s enemies the ability to do the same. On the other hand, the fact that U.</w:t>
      </w:r>
      <w:r w:rsidRPr="00C36A8A">
        <w:rPr>
          <w:rStyle w:val="StyleUnderline"/>
        </w:rPr>
        <w:t>S. naval vessels are escorting commercial ships in and out of the Persian Gulf is also an indictment of a U.S. policy initiative that has spanned at least six U.S. presidential administrations</w:t>
      </w:r>
      <w:r w:rsidRPr="00C36A8A">
        <w:rPr>
          <w:sz w:val="16"/>
        </w:rPr>
        <w:t xml:space="preserve"> and has, until very recently, garnered bipartisan support in Congress: Our efforts to build military capacity among our partners in the Gulf. The current crisis in the region offers an opportunity to assess not only the scale and efficacy of our efforts but also how we might tailor them to fit our strategic needs as much as those of our partners. B</w:t>
      </w:r>
      <w:r w:rsidRPr="00C36A8A">
        <w:rPr>
          <w:rStyle w:val="StyleUnderline"/>
        </w:rPr>
        <w:t>ecause it is not clear to me that what we’ve been doing over the past three decades has served U.S. interests.</w:t>
      </w:r>
      <w:r w:rsidRPr="00C36A8A">
        <w:rPr>
          <w:sz w:val="16"/>
        </w:rPr>
        <w:t xml:space="preserve"> Recently, of course, representatives and senators from both sides of the aisle have begun to question arms sales in the Gulf—to our Saudi and Emirati </w:t>
      </w:r>
      <w:proofErr w:type="gramStart"/>
      <w:r w:rsidRPr="00C36A8A">
        <w:rPr>
          <w:sz w:val="16"/>
        </w:rPr>
        <w:t>partners, in particular</w:t>
      </w:r>
      <w:proofErr w:type="gramEnd"/>
      <w:r w:rsidRPr="00C36A8A">
        <w:rPr>
          <w:sz w:val="16"/>
        </w:rPr>
        <w:t xml:space="preserve">. Appalled by the loss of civilian life in Yemen and—in the case of Lindsey Graham, among others—pushed over the edge by the killing of the Saudi journalist Jamal Khashoggi, they have taken steps to prevent the administration from providing certain weapons to our traditional partners. </w:t>
      </w:r>
      <w:r w:rsidRPr="00C36A8A">
        <w:rPr>
          <w:rStyle w:val="StyleUnderline"/>
        </w:rPr>
        <w:t>The administration has responded by invoking a national-security emergency to continue doing just that, citing the threat posed by Iran.</w:t>
      </w:r>
      <w:r>
        <w:rPr>
          <w:rStyle w:val="StyleUnderline"/>
        </w:rPr>
        <w:t xml:space="preserve"> </w:t>
      </w:r>
      <w:r w:rsidRPr="00C36A8A">
        <w:rPr>
          <w:sz w:val="16"/>
        </w:rPr>
        <w:t xml:space="preserve">I’m largely agnostic about the roles that the legislative and executive branches play in arms sales. I have more to say, though, about the strategic utility of the arms sales themselves. From 2015 to 2017, I served as the deputy assistant secretary of defense for the Middle East, which meant I had oversight of security-cooperation programs, including foreign-military sales, in the region. And during an earlier stint at the Pentagon, between 2012 and 2013, I led a project that examined, on a country-by-country basis, what actual stand-alone military capabilities our partners in the region had developed since U.S. security-cooperation efforts had really picked up, in the aftermath of the Gulf War. That project was spurred by a persistent fantasy among think-tank types of a certain generation: What if we could build an “Arab NATO” in the Gulf? What if we could build a military coalition among our Gulf partners to constrain Iran in the same way we built a Western European military coalition to constrain Russia during the Cold War? It’s easy to see why some people advanced this idea. First, they were often among the same people who had argued for removing the most effective actual constraint on the ambitions of the Islamic Republic of Iran: Saddam Hussein’s Iraq. Second, despite in many cases serving as architects of, or cheerleaders for, </w:t>
      </w:r>
      <w:r w:rsidRPr="00C36A8A">
        <w:rPr>
          <w:rStyle w:val="StyleUnderline"/>
        </w:rPr>
        <w:t>America’s greatest blunder in the post–Cold War era, they retained enough strategic sense to realize that keeping tens of thousands of U.S. service members in the Gulf didn’t make a lot of sense in a century in which China would challenge the United States for hegemony in the Pacific.</w:t>
      </w:r>
      <w:r>
        <w:rPr>
          <w:rStyle w:val="StyleUnderline"/>
        </w:rPr>
        <w:t xml:space="preserve"> </w:t>
      </w:r>
      <w:r w:rsidRPr="00C36A8A">
        <w:rPr>
          <w:sz w:val="16"/>
        </w:rPr>
        <w:t xml:space="preserve">Indeed, by the time I left the Pentagon in January 2017, we had roughly 35,000 troops in the Gulf alone, and these troops were mostly housed in semipermanent bases. I used to review the annual construction plans submitted by U.S. Central Command and marvel at all the concrete we were pouring into a region that we all knew, in our heads if not our hearts, should matter less to us in the coming century. I hope the Saudi-led embargo of Qatar and the self-defeating fracturing of the Gulf Cooperation Council has finally pounded a wooden stake into the heart of the Arab NATO vampire, and that future Pentagon desk officers will not be as tormented as I was. What did we learn, though? Well, a few things. I’ll give you the bad news first, which isn’t entirely bad. And then I’ll give you the good news, which isn’t entirely good. (Sorry, this is the Middle East—you need to get used to such ambiguities.) First, let me be impolite but clear: </w:t>
      </w:r>
      <w:r w:rsidRPr="00C36A8A">
        <w:rPr>
          <w:rStyle w:val="Emphasis"/>
        </w:rPr>
        <w:t>Despite spending billions of dollars on military hardware, our Gulf partners do not have very good militaries</w:t>
      </w:r>
      <w:r w:rsidRPr="00C36A8A">
        <w:rPr>
          <w:rStyle w:val="StyleUnderline"/>
        </w:rPr>
        <w:t>. They sport large collections of weapons and equipment—some shiny, some rusted—but not real capabilities.</w:t>
      </w:r>
      <w:r w:rsidRPr="00C36A8A">
        <w:rPr>
          <w:sz w:val="16"/>
        </w:rPr>
        <w:t xml:space="preserve"> That’s why I raise my eyebrows when administration officials cite the threat posed by Iran as a reason to keep arming these partners over the objections of Congress: </w:t>
      </w:r>
      <w:r w:rsidRPr="00C36A8A">
        <w:rPr>
          <w:rStyle w:val="StyleUnderline"/>
        </w:rPr>
        <w:t xml:space="preserve">In an actual war with Iran, we would likely not ask our Gulf partners to do much more than stay out of the way. </w:t>
      </w:r>
      <w:r w:rsidRPr="00C36A8A">
        <w:rPr>
          <w:rStyle w:val="Emphasis"/>
        </w:rPr>
        <w:t>We do not, for the most part, trust their ability to participate in what would be a very stressful, very challenging, and highly kinetic conflict.</w:t>
      </w:r>
      <w:r>
        <w:rPr>
          <w:rStyle w:val="Emphasis"/>
        </w:rPr>
        <w:t xml:space="preserve"> </w:t>
      </w:r>
      <w:r w:rsidRPr="00C36A8A">
        <w:rPr>
          <w:rStyle w:val="Emphasis"/>
        </w:rPr>
        <w:t xml:space="preserve">The war in Yemen has been a </w:t>
      </w:r>
      <w:r w:rsidRPr="00C36A8A">
        <w:rPr>
          <w:rStyle w:val="Emphasis"/>
        </w:rPr>
        <w:lastRenderedPageBreak/>
        <w:t>humanitarian nightmare</w:t>
      </w:r>
      <w:r w:rsidRPr="00C36A8A">
        <w:rPr>
          <w:sz w:val="16"/>
        </w:rPr>
        <w:t xml:space="preserve">, but it has also been illuminating from the perspective of defense policy. </w:t>
      </w:r>
      <w:r w:rsidRPr="00C36A8A">
        <w:rPr>
          <w:rStyle w:val="StyleUnderline"/>
        </w:rPr>
        <w:t>We can finally see what our various regional partners</w:t>
      </w:r>
      <w:r w:rsidRPr="00C36A8A">
        <w:rPr>
          <w:sz w:val="16"/>
        </w:rPr>
        <w:t xml:space="preserve">—the Saudis, the Kuwaitis, the Bahrainis, the Emiratis—can and cannot do. </w:t>
      </w:r>
      <w:r w:rsidRPr="00C36A8A">
        <w:rPr>
          <w:rStyle w:val="StyleUnderline"/>
        </w:rPr>
        <w:t>The result has not, for the most part, been pretty.</w:t>
      </w:r>
      <w:r>
        <w:rPr>
          <w:rStyle w:val="StyleUnderline"/>
        </w:rPr>
        <w:t xml:space="preserve"> </w:t>
      </w:r>
      <w:r w:rsidRPr="00C36A8A">
        <w:rPr>
          <w:sz w:val="16"/>
        </w:rPr>
        <w:t xml:space="preserve">When I was at the Pentagon in my last job, we determined that the majority of civilian deaths in Yemen were not caused by crimes of malice but by crimes of incompetence: </w:t>
      </w:r>
      <w:r w:rsidRPr="00C36A8A">
        <w:rPr>
          <w:rStyle w:val="StyleUnderline"/>
        </w:rPr>
        <w:t>The Saudi-led coalition’s air force simply could not plan and execute an independent air campaign that either accomplished its strategic objectives or, failing to do that, at least minimized civilian casualties.</w:t>
      </w:r>
      <w:r w:rsidRPr="00C36A8A">
        <w:rPr>
          <w:sz w:val="16"/>
        </w:rPr>
        <w:t xml:space="preserve"> The Saudis realized this, early in the campaign, and they begged us for more help, which we were reluctant to give, because we didn’t want to own any more of their war in Yemen than we already did—especially when we had a fight against the Islamic State on our hands and needed all available resources to defeat it. </w:t>
      </w:r>
      <w:r w:rsidRPr="00C36A8A">
        <w:rPr>
          <w:rStyle w:val="StyleUnderline"/>
        </w:rPr>
        <w:t>Compounding these failures is the fact that our Gulf partners have largely invested in those areas where they cannot match the United States</w:t>
      </w:r>
      <w:r w:rsidRPr="00C36A8A">
        <w:rPr>
          <w:sz w:val="16"/>
        </w:rPr>
        <w:t xml:space="preserve">, and not in those areas for which the United States could </w:t>
      </w:r>
      <w:proofErr w:type="gramStart"/>
      <w:r w:rsidRPr="00C36A8A">
        <w:rPr>
          <w:sz w:val="16"/>
        </w:rPr>
        <w:t>actually use</w:t>
      </w:r>
      <w:proofErr w:type="gramEnd"/>
      <w:r w:rsidRPr="00C36A8A">
        <w:rPr>
          <w:sz w:val="16"/>
        </w:rPr>
        <w:t xml:space="preserve"> partner capacity. </w:t>
      </w:r>
      <w:r w:rsidRPr="00C36A8A">
        <w:rPr>
          <w:rStyle w:val="StyleUnderline"/>
        </w:rPr>
        <w:t>They have spent a lot of money building very expensive air forces, for example, that largely cannot do what their leaders need them to do. But these countries</w:t>
      </w:r>
      <w:r w:rsidRPr="00C36A8A">
        <w:rPr>
          <w:sz w:val="16"/>
        </w:rPr>
        <w:t>—whose economies depend on their ability to move oil and gas to the market by sea—</w:t>
      </w:r>
      <w:r w:rsidRPr="00C36A8A">
        <w:rPr>
          <w:rStyle w:val="StyleUnderline"/>
        </w:rPr>
        <w:t>haven’t spent much money at all on naval forces that can patrol their sea lanes, or minesweepers that can reopen those same sea lanes through either the Strait of Hormuz or the Bab el-Mandeb.</w:t>
      </w:r>
      <w:r>
        <w:rPr>
          <w:rStyle w:val="StyleUnderline"/>
        </w:rPr>
        <w:t xml:space="preserve"> </w:t>
      </w:r>
      <w:r w:rsidRPr="00C36A8A">
        <w:rPr>
          <w:sz w:val="16"/>
        </w:rPr>
        <w:t xml:space="preserve">That’s why you are more likely to see a U.S. naval vessel escorting an oil tanker through the Strait of Hormuz than you are to see a Gulf naval vessel. As a U.S. military officer wryly lamented to me on a visit to one Gulf country, “Out of the three services here, sir, the navy ranks fourth in terms of priority.” But ground forces don’t fare much better. </w:t>
      </w:r>
      <w:r w:rsidRPr="00C36A8A">
        <w:rPr>
          <w:rStyle w:val="StyleUnderline"/>
        </w:rPr>
        <w:t xml:space="preserve">Like naval surface warfare, ground combat and the things one </w:t>
      </w:r>
      <w:proofErr w:type="gramStart"/>
      <w:r w:rsidRPr="00C36A8A">
        <w:rPr>
          <w:rStyle w:val="StyleUnderline"/>
        </w:rPr>
        <w:t>has to</w:t>
      </w:r>
      <w:proofErr w:type="gramEnd"/>
      <w:r w:rsidRPr="00C36A8A">
        <w:rPr>
          <w:rStyle w:val="StyleUnderline"/>
        </w:rPr>
        <w:t xml:space="preserve"> do to be good at it are not sexy.</w:t>
      </w:r>
      <w:r w:rsidRPr="00C36A8A">
        <w:rPr>
          <w:sz w:val="16"/>
        </w:rPr>
        <w:t xml:space="preserve"> You need to be physically fit (which involves running a lot), spend a lot of time on the rifle range (which involves sweating a lot), and rehearse battle drills and other collective tasks ad nauseam (which involve both running and sweating a lot). I once spent five months doing all that with a light-infantry platoon in the heat of the Kuwaiti desert and … well, it’s not always fun. </w:t>
      </w:r>
      <w:r w:rsidRPr="00C36A8A">
        <w:rPr>
          <w:rStyle w:val="StyleUnderline"/>
        </w:rPr>
        <w:t>The sun sucks, the sand sucks, and you’re trying to keep a bunch of teenagers focused in 100-degree heat. I get it</w:t>
      </w:r>
      <w:r w:rsidRPr="00C36A8A">
        <w:rPr>
          <w:sz w:val="16"/>
        </w:rPr>
        <w:t xml:space="preserve">. Getting shot by the enemy, though, is less fun, and along the border with Yemen, Saudi ground forces </w:t>
      </w:r>
      <w:proofErr w:type="gramStart"/>
      <w:r w:rsidRPr="00C36A8A">
        <w:rPr>
          <w:sz w:val="16"/>
        </w:rPr>
        <w:t>in particular have</w:t>
      </w:r>
      <w:proofErr w:type="gramEnd"/>
      <w:r w:rsidRPr="00C36A8A">
        <w:rPr>
          <w:sz w:val="16"/>
        </w:rPr>
        <w:t xml:space="preserve"> proved largely incapable of closing with and engaging the enemy—which is the entire point of possessing ground-maneuver forces. </w:t>
      </w:r>
      <w:r w:rsidRPr="00C36A8A">
        <w:rPr>
          <w:rStyle w:val="StyleUnderline"/>
        </w:rPr>
        <w:t>The failure of Saudi and allied ground forces has contributed to their overreliance on air forces, which have spent most of the past few decades practicing air-to-air combat (which they’re still not very good at,</w:t>
      </w:r>
      <w:r w:rsidRPr="00C36A8A">
        <w:rPr>
          <w:sz w:val="16"/>
        </w:rPr>
        <w:t xml:space="preserve"> if we’re not grading on a curve) and were largely unprepared for what they were asked to do over Yemen—as lots of Yemeni civilians sadly discovered. The silver lining to all this bad news is that none of our Gulf partners looks ready to challenge Israel’s qualitative military edge anytime soon, individually or collectively, and we retain some leverage over our partners so long as they remain reliant on us for their collective defense. The good news, meanwhile, is that some of our partners in the region—not many, but some—have developed real and formidable military capabilities. Our Emirati partners, for example, </w:t>
      </w:r>
      <w:proofErr w:type="gramStart"/>
      <w:r w:rsidRPr="00C36A8A">
        <w:rPr>
          <w:sz w:val="16"/>
        </w:rPr>
        <w:t>are able to</w:t>
      </w:r>
      <w:proofErr w:type="gramEnd"/>
      <w:r w:rsidRPr="00C36A8A">
        <w:rPr>
          <w:sz w:val="16"/>
        </w:rPr>
        <w:t xml:space="preserve"> conduct truly independent military operations, and their air forces and special forces are capable of operating alongside ours. They have done so, in fact, over the past decade—including in Afghanistan. Indeed, one of the things that’s missing from the spate of recent articles bemoaning the influence of the United Arab Emirates in Washington is the real value proposition that the Emiratis bring to the table. The reason U.S. military officers, especially, fall in love with their Emirati counterparts is because the Emirati crown prince, Mohamed bin Zayed, has invested in actual capabilities and has military forces the Americans can treat as peers. Of course, </w:t>
      </w:r>
      <w:r w:rsidRPr="00C36A8A">
        <w:rPr>
          <w:rStyle w:val="StyleUnderline"/>
        </w:rPr>
        <w:t>the danger of helping your partners create independent military capabilities is that, if you succeed, you’ve helped your partners create independent military capabilities</w:t>
      </w:r>
      <w:r w:rsidRPr="00C36A8A">
        <w:rPr>
          <w:sz w:val="16"/>
        </w:rPr>
        <w:t xml:space="preserve">. </w:t>
      </w:r>
      <w:r w:rsidRPr="00C36A8A">
        <w:rPr>
          <w:rStyle w:val="Emphasis"/>
        </w:rPr>
        <w:t>They may use their newfound capabilities—from Yemen to Libya—in support of strategic aims that diverge from your own</w:t>
      </w:r>
      <w:r w:rsidRPr="00C36A8A">
        <w:rPr>
          <w:sz w:val="16"/>
        </w:rPr>
        <w:t xml:space="preserve">. (In Yemen, our Emirati friends have discovered something that we ourselves were reminded of in Iraq and Afghanistan: Operational excellence alone is often not enough to realize strategic victory.) So why does the current administration fight so hard to keep arming our partners in the Gulf? I don’t think it’s as simple as the need to support the U.S. military industrial base, though that is a concern I’m sure it has. </w:t>
      </w:r>
      <w:r w:rsidRPr="00C36A8A">
        <w:rPr>
          <w:rStyle w:val="StyleUnderline"/>
        </w:rPr>
        <w:t>Some U.S. strategists genuinely fear that if we do not arm our partners, our Russian or Chinese rivals will.</w:t>
      </w:r>
      <w:r w:rsidRPr="00C36A8A">
        <w:rPr>
          <w:sz w:val="16"/>
        </w:rPr>
        <w:t xml:space="preserve"> They can’t cite that fear to justify the “emergency” that allows us to continue arming the Saudis and Emiratis over congressional objections, because it’s more of a strategic concern, but based on my conversations with U.S., Saudi, and Emirati officials, it’s a major driver of American policy. I’m just not sure that is a good-enough reason. </w:t>
      </w:r>
      <w:r w:rsidRPr="00C36A8A">
        <w:rPr>
          <w:rStyle w:val="StyleUnderline"/>
        </w:rPr>
        <w:t>Russia and China cannot, in the near term, rival the numbers of personnel we have deployed in the region. None of our partners is going to call the Chinese military to save them from the Iranian navy.</w:t>
      </w:r>
      <w:r w:rsidRPr="00C36A8A">
        <w:rPr>
          <w:sz w:val="16"/>
        </w:rPr>
        <w:t xml:space="preserve"> </w:t>
      </w:r>
      <w:proofErr w:type="gramStart"/>
      <w:r w:rsidRPr="00C36A8A">
        <w:rPr>
          <w:sz w:val="16"/>
        </w:rPr>
        <w:t>So</w:t>
      </w:r>
      <w:proofErr w:type="gramEnd"/>
      <w:r w:rsidRPr="00C36A8A">
        <w:rPr>
          <w:sz w:val="16"/>
        </w:rPr>
        <w:t xml:space="preserve"> we should probably stop being so scared of the Russian or Chinese bogeymen, no matter how much our partners might publicly flirt with our rivals. One of the reasons they do that, after all, is because </w:t>
      </w:r>
      <w:r w:rsidRPr="00C36A8A">
        <w:rPr>
          <w:rStyle w:val="StyleUnderline"/>
        </w:rPr>
        <w:t xml:space="preserve">their strategic interests diverge from ours: We want to rebalance our resources toward future </w:t>
      </w:r>
      <w:r w:rsidRPr="00C36A8A">
        <w:rPr>
          <w:rStyle w:val="StyleUnderline"/>
        </w:rPr>
        <w:lastRenderedPageBreak/>
        <w:t>security challenges, while they want to keep as many of our forces tied down in their region as possible.</w:t>
      </w:r>
      <w:r>
        <w:rPr>
          <w:rStyle w:val="StyleUnderline"/>
        </w:rPr>
        <w:t xml:space="preserve"> </w:t>
      </w:r>
      <w:r w:rsidRPr="00C36A8A">
        <w:rPr>
          <w:sz w:val="16"/>
        </w:rPr>
        <w:t xml:space="preserve">Going forward, we can afford to focus on building our allies’ capacity only when we expect to reap a direct benefit. Especially following large recent sales of aircraft to Saudi Arabia (F-15s), Kuwait (F-18s), and Qatar (F-15s), </w:t>
      </w:r>
      <w:r w:rsidRPr="00C36A8A">
        <w:rPr>
          <w:rStyle w:val="StyleUnderline"/>
        </w:rPr>
        <w:t>we’ve probably sold enough advanced fighter aircraft to the region</w:t>
      </w:r>
      <w:r w:rsidRPr="00C36A8A">
        <w:rPr>
          <w:sz w:val="16"/>
        </w:rPr>
        <w:t xml:space="preserve">. The Saudis and others will claim they now need F-35s and F-22s to deter Iran, but there is no evidence to suggest that Iran has been in any way deterred by the fourth-generation fighters, so </w:t>
      </w:r>
      <w:r w:rsidRPr="00C36A8A">
        <w:rPr>
          <w:rStyle w:val="StyleUnderline"/>
        </w:rPr>
        <w:t>I’m not sure why fifth-generation fighter aircraft would suddenly cause Qasem Soleimani &amp; Co. to change their behavior.</w:t>
      </w:r>
      <w:r>
        <w:rPr>
          <w:rStyle w:val="StyleUnderline"/>
        </w:rPr>
        <w:t xml:space="preserve"> </w:t>
      </w:r>
      <w:r w:rsidRPr="00C36A8A">
        <w:rPr>
          <w:sz w:val="16"/>
        </w:rPr>
        <w:t xml:space="preserve">We need to help our allies build capabilities that will allow the United States to do less, and that largely means building up naval forces and integrated air and missile defenses—another rare bright spot in U.S. capacity-building efforts (at least until the Gulf militaries all stopped talking to Qatar, home to the largest U.S. air base in the region). You want to sell weapons to the Gulf? Fine. But sell them some frigates and air defenses. That’s not going to be easy for two reasons: First, unlike Egypt or Lebanon or Israel, </w:t>
      </w:r>
      <w:r w:rsidRPr="00C36A8A">
        <w:rPr>
          <w:rStyle w:val="StyleUnderline"/>
        </w:rPr>
        <w:t>the Gulf militaries are not the beneficiaries of U.S. largesse in the form of foreign military financing, a mechanism whereby we give countries funds to spend on U.S. weapons and training</w:t>
      </w:r>
      <w:r w:rsidRPr="00C36A8A">
        <w:rPr>
          <w:sz w:val="16"/>
        </w:rPr>
        <w:t xml:space="preserve">. The Gulf states have their own dollars that they can spend as they like, and they don’t have to spend those dollars on U.S. weapons. If we don’t sell them a certain weapon system, they can buy a similar one elsewhere. But they do so at their own risk. If you buy a bunch of Chinese drones and allow Chinese engineers to walk around your air bases, it will not be long before those U.S. aircraft and U.S. military personnel find another base. And our Gulf partners don’t want that. They like keeping us close. Second, </w:t>
      </w:r>
      <w:r w:rsidRPr="00C36A8A">
        <w:rPr>
          <w:rStyle w:val="StyleUnderline"/>
        </w:rPr>
        <w:t>our Gulf partners have been masterful at scaring the wits out of successive U.S. administrations,</w:t>
      </w:r>
      <w:r w:rsidRPr="00C36A8A">
        <w:rPr>
          <w:sz w:val="16"/>
        </w:rPr>
        <w:t xml:space="preserve"> by suggesting they fear we will abandon them. Condoleezza Rice, for example, came back from a meeting with the late King Abdullah of Saudi Arabia in the second term of the George W. Bush administration, alarmed by the king’s worry the United States was leaving the region—this at a time in which we had 150,000 troops in Iraq alone. </w:t>
      </w:r>
      <w:r w:rsidRPr="00C36A8A">
        <w:rPr>
          <w:rStyle w:val="StyleUnderline"/>
        </w:rPr>
        <w:t>That fear helped spark what has now been a decade-long push to sell more U.S. weapons to our Gulf partners, increasing interoperability and thus deepening the bilateral ties between our respective militaries.</w:t>
      </w:r>
      <w:r>
        <w:rPr>
          <w:rStyle w:val="StyleUnderline"/>
        </w:rPr>
        <w:t xml:space="preserve"> </w:t>
      </w:r>
      <w:r w:rsidRPr="00C36A8A">
        <w:rPr>
          <w:sz w:val="16"/>
        </w:rPr>
        <w:t>But our Gulf partners will always claim we are abandoning the region; even permanently relocating the XVIII Airborne Corps to Kuwait would not change that. They did it during the Bush administration, they did it during the Obama administration, and I bet they are doing it today, during the Trump administration. That fear is grounded in a clear-eyed view of our presence in the region. They can see it makes little sense—not in our current numbers. They know, in their hearts, that we have bigger priorities elsewhere. If only our hearts knew the same.</w:t>
      </w:r>
    </w:p>
    <w:p w14:paraId="0AA01DCA" w14:textId="77777777" w:rsidR="003438A7" w:rsidRDefault="003438A7" w:rsidP="003438A7">
      <w:pPr>
        <w:pStyle w:val="Heading4"/>
      </w:pPr>
      <w:r>
        <w:t>Arms sales are bad for American hegemony:</w:t>
      </w:r>
    </w:p>
    <w:p w14:paraId="3BA39125" w14:textId="77777777" w:rsidR="003438A7" w:rsidRDefault="003438A7" w:rsidP="003438A7">
      <w:pPr>
        <w:pStyle w:val="Heading4"/>
        <w:numPr>
          <w:ilvl w:val="0"/>
          <w:numId w:val="14"/>
        </w:numPr>
      </w:pPr>
      <w:r>
        <w:t xml:space="preserve">Blowback and entanglement – </w:t>
      </w:r>
      <w:proofErr w:type="gramStart"/>
      <w:r>
        <w:t>makes</w:t>
      </w:r>
      <w:proofErr w:type="gramEnd"/>
      <w:r>
        <w:t xml:space="preserve"> American intervention in foreign countries likely</w:t>
      </w:r>
    </w:p>
    <w:p w14:paraId="0D040C37" w14:textId="77777777" w:rsidR="003438A7" w:rsidRPr="00A4497A" w:rsidRDefault="003438A7" w:rsidP="003438A7">
      <w:pPr>
        <w:spacing w:after="0"/>
      </w:pPr>
      <w:r w:rsidRPr="000A5010">
        <w:rPr>
          <w:rStyle w:val="Style13ptBold"/>
        </w:rPr>
        <w:t>Thrall &amp; Dorminey 18</w:t>
      </w:r>
      <w:r>
        <w:t xml:space="preserve"> [Trevor Thrall is a senior fellow for the Cato Institute’s Defense and Foreign Policy Department and an associate professor at George Mason University’s Schar School of Policy and Government where he teaches courses in international security, Caroline Dorminey was a policy analyst in defense and foreign policy studies at the Cato Institute and an Emerging Expert with the Forum on the Arms Trade, “Risky Business: The Role of Arms Sales in U.S. Foreign Policy,” 3/13/18, </w:t>
      </w:r>
      <w:hyperlink r:id="rId110" w:anchor="full" w:history="1">
        <w:r w:rsidRPr="00873869">
          <w:rPr>
            <w:rStyle w:val="Hyperlink"/>
          </w:rPr>
          <w:t>https://www.cato.org/publications/policy-analysis/risky-business-role-arms-sales-us-foreign-policy#full</w:t>
        </w:r>
      </w:hyperlink>
      <w:r>
        <w:t>] sg</w:t>
      </w:r>
    </w:p>
    <w:p w14:paraId="6F55504D" w14:textId="77777777" w:rsidR="003438A7" w:rsidRPr="00FC3328" w:rsidRDefault="003438A7" w:rsidP="003438A7">
      <w:pPr>
        <w:rPr>
          <w:sz w:val="16"/>
        </w:rPr>
      </w:pPr>
      <w:r w:rsidRPr="00E4592A">
        <w:rPr>
          <w:b/>
          <w:bCs/>
          <w:u w:val="single"/>
        </w:rPr>
        <w:t>Arms Sales Have Many Potential Negative Consequences</w:t>
      </w:r>
      <w:r>
        <w:rPr>
          <w:u w:val="single"/>
        </w:rPr>
        <w:t xml:space="preserve"> </w:t>
      </w:r>
      <w:r w:rsidRPr="00FC3328">
        <w:rPr>
          <w:sz w:val="16"/>
        </w:rPr>
        <w:t xml:space="preserve">Though arms sales are of marginal value to national security and the pursuit of national interests, their negative consequences are varied and often severe. </w:t>
      </w:r>
      <w:r w:rsidRPr="00862C39">
        <w:rPr>
          <w:u w:val="single"/>
        </w:rPr>
        <w:t xml:space="preserve">Arms sales can spawn unwanted outcomes </w:t>
      </w:r>
      <w:r w:rsidRPr="00FC3328">
        <w:rPr>
          <w:sz w:val="16"/>
        </w:rPr>
        <w:t>on three levels</w:t>
      </w:r>
      <w:r w:rsidRPr="00862C39">
        <w:rPr>
          <w:u w:val="single"/>
        </w:rPr>
        <w:t>: blowback against the United States and entanglement in conflicts; regional consequences</w:t>
      </w:r>
      <w:r w:rsidRPr="00FC3328">
        <w:rPr>
          <w:sz w:val="16"/>
        </w:rPr>
        <w:t xml:space="preserve"> in the buyer’s neighborhood, </w:t>
      </w:r>
      <w:r w:rsidRPr="00862C39">
        <w:rPr>
          <w:u w:val="single"/>
        </w:rPr>
        <w:t xml:space="preserve">such as the dispersion of weapons and increased instability; and </w:t>
      </w:r>
      <w:r w:rsidRPr="00FC3328">
        <w:rPr>
          <w:sz w:val="16"/>
        </w:rPr>
        <w:t xml:space="preserve">consequences for the buyer itself, such as </w:t>
      </w:r>
      <w:r w:rsidRPr="00862C39">
        <w:rPr>
          <w:u w:val="single"/>
        </w:rPr>
        <w:t>increased levels of corruption, human rights abuses, and civil conflict</w:t>
      </w:r>
      <w:r w:rsidRPr="00FC3328">
        <w:rPr>
          <w:sz w:val="16"/>
        </w:rPr>
        <w:t xml:space="preserve">. Effects on the United States. Though the goal of </w:t>
      </w:r>
      <w:r w:rsidRPr="00862C39">
        <w:rPr>
          <w:u w:val="single"/>
        </w:rPr>
        <w:t>arms sales</w:t>
      </w:r>
      <w:r w:rsidRPr="00FC3328">
        <w:rPr>
          <w:sz w:val="16"/>
        </w:rPr>
        <w:t xml:space="preserve"> is to promote American security and U.S. interests abroad, at least two possible outcomes </w:t>
      </w:r>
      <w:r w:rsidRPr="001131D0">
        <w:rPr>
          <w:u w:val="single"/>
        </w:rPr>
        <w:t>can cause serious consequences for the United States</w:t>
      </w:r>
      <w:r w:rsidRPr="00FC3328">
        <w:rPr>
          <w:sz w:val="16"/>
        </w:rPr>
        <w:t xml:space="preserve">. The first of these — </w:t>
      </w:r>
      <w:r w:rsidRPr="00E4592A">
        <w:rPr>
          <w:b/>
          <w:bCs/>
          <w:u w:val="single"/>
        </w:rPr>
        <w:t>blowback</w:t>
      </w:r>
      <w:r w:rsidRPr="00E4592A">
        <w:rPr>
          <w:b/>
          <w:bCs/>
          <w:sz w:val="16"/>
        </w:rPr>
        <w:t xml:space="preserve"> — </w:t>
      </w:r>
      <w:r w:rsidRPr="00E4592A">
        <w:rPr>
          <w:b/>
          <w:bCs/>
          <w:u w:val="single"/>
        </w:rPr>
        <w:t>occurs when a former ally turns into an adversary and uses the weapons against the United States</w:t>
      </w:r>
      <w:r w:rsidRPr="001131D0">
        <w:rPr>
          <w:u w:val="single"/>
        </w:rPr>
        <w:t>.</w:t>
      </w:r>
      <w:r w:rsidRPr="00FC3328">
        <w:rPr>
          <w:sz w:val="16"/>
        </w:rPr>
        <w:t xml:space="preserve"> The second — </w:t>
      </w:r>
      <w:r w:rsidRPr="001131D0">
        <w:rPr>
          <w:u w:val="single"/>
        </w:rPr>
        <w:t>entanglement</w:t>
      </w:r>
      <w:r w:rsidRPr="00FC3328">
        <w:rPr>
          <w:sz w:val="16"/>
        </w:rPr>
        <w:t xml:space="preserve"> — </w:t>
      </w:r>
      <w:r w:rsidRPr="001131D0">
        <w:rPr>
          <w:u w:val="single"/>
        </w:rPr>
        <w:t>is a process whereby an arms sales relationship draws the United States into a greater level of unwanted intervention</w:t>
      </w:r>
      <w:r w:rsidRPr="00FC3328">
        <w:rPr>
          <w:sz w:val="16"/>
        </w:rPr>
        <w:t xml:space="preserve">. Blowback. </w:t>
      </w:r>
      <w:r w:rsidRPr="00132F22">
        <w:rPr>
          <w:u w:val="single"/>
        </w:rPr>
        <w:t>The fact that the United States has sold weapons to almost every nation</w:t>
      </w:r>
      <w:r w:rsidRPr="00FC3328">
        <w:rPr>
          <w:sz w:val="16"/>
        </w:rPr>
        <w:t xml:space="preserve"> on earth, combined with frequent military intervention, </w:t>
      </w:r>
      <w:r w:rsidRPr="00132F22">
        <w:rPr>
          <w:u w:val="single"/>
        </w:rPr>
        <w:t>means that blowback is an inescapable outcome</w:t>
      </w:r>
      <w:r w:rsidRPr="00FC3328">
        <w:rPr>
          <w:sz w:val="16"/>
        </w:rPr>
        <w:t xml:space="preserve"> of U.S. arms sales policy. American troops and their allies have faced American-made weapons in </w:t>
      </w:r>
      <w:r w:rsidRPr="00FC3328">
        <w:rPr>
          <w:sz w:val="16"/>
        </w:rPr>
        <w:lastRenderedPageBreak/>
        <w:t xml:space="preserve">almost every military engagement since the end of the Cold War, including in Panama, Haiti, Somalia, Iraq, Afghanistan, Yemen, and Syria. And even where the United States has not yet engaged in combat, </w:t>
      </w:r>
      <w:r w:rsidRPr="00132F22">
        <w:rPr>
          <w:u w:val="single"/>
        </w:rPr>
        <w:t>American arms sales have bolstered the military capabilities of adversaries once counted as friendly.</w:t>
      </w:r>
      <w:r>
        <w:rPr>
          <w:u w:val="single"/>
        </w:rPr>
        <w:t xml:space="preserve"> </w:t>
      </w:r>
      <w:r w:rsidRPr="00FC3328">
        <w:rPr>
          <w:sz w:val="16"/>
        </w:rPr>
        <w:t xml:space="preserve">Blowback can occur in at least three ways. </w:t>
      </w:r>
      <w:r w:rsidRPr="00132F22">
        <w:rPr>
          <w:u w:val="single"/>
        </w:rPr>
        <w:t>First, a previously friendly regime becomes unfriendly</w:t>
      </w:r>
      <w:r w:rsidRPr="00FC3328">
        <w:rPr>
          <w:sz w:val="16"/>
        </w:rPr>
        <w:t xml:space="preserve">. </w:t>
      </w:r>
      <w:r w:rsidRPr="00132F22">
        <w:rPr>
          <w:u w:val="single"/>
        </w:rPr>
        <w:t>For example, the United States sold billions of dollars in weapons to the Shah of Iran during the 1970s in the hopes that Iran would provide a stabilizing influence</w:t>
      </w:r>
      <w:r w:rsidRPr="00FC3328">
        <w:rPr>
          <w:sz w:val="16"/>
        </w:rPr>
        <w:t xml:space="preserve"> on the Middle East. The sales included everything from fighter jets for air campaigns to surface-to-air missiles to shoot down enemy fighters.70 </w:t>
      </w:r>
      <w:r w:rsidRPr="00132F22">
        <w:rPr>
          <w:u w:val="single"/>
        </w:rPr>
        <w:t>After</w:t>
      </w:r>
      <w:r w:rsidRPr="00FC3328">
        <w:rPr>
          <w:sz w:val="16"/>
        </w:rPr>
        <w:t xml:space="preserve"> the </w:t>
      </w:r>
      <w:r w:rsidRPr="00132F22">
        <w:rPr>
          <w:u w:val="single"/>
        </w:rPr>
        <w:t>1979</w:t>
      </w:r>
      <w:r w:rsidRPr="00FC3328">
        <w:rPr>
          <w:sz w:val="16"/>
        </w:rPr>
        <w:t xml:space="preserve"> revolution, </w:t>
      </w:r>
      <w:r w:rsidRPr="00132F22">
        <w:rPr>
          <w:u w:val="single"/>
        </w:rPr>
        <w:t>however, Iran used those weapons in its war with Iraq and enabled the new Iranian regime to exert its influence in the region.</w:t>
      </w:r>
      <w:r w:rsidRPr="00FC3328">
        <w:rPr>
          <w:sz w:val="16"/>
        </w:rPr>
        <w:t xml:space="preserve"> Panama, the recipient of decades of American military assistance, as well as host to a major military base and 9,000 U.S. troops, was a similar case. In 1989, Gen. Manuel Noriega — himself a CIA asset for more than 20 years — took power and threatened U.S. citizens, prompting a U.S. invasion that featured American troops facing American weapons.71 </w:t>
      </w:r>
      <w:r w:rsidRPr="00132F22">
        <w:rPr>
          <w:u w:val="single"/>
        </w:rPr>
        <w:t xml:space="preserve">Blowback also occurs when the United States sells weapons to nations </w:t>
      </w:r>
      <w:r w:rsidRPr="00FC3328">
        <w:rPr>
          <w:sz w:val="16"/>
        </w:rPr>
        <w:t xml:space="preserve">(or transfers them to nonstate actors) </w:t>
      </w:r>
      <w:r w:rsidRPr="008040C3">
        <w:rPr>
          <w:u w:val="single"/>
        </w:rPr>
        <w:t>that</w:t>
      </w:r>
      <w:r w:rsidRPr="00FC3328">
        <w:rPr>
          <w:sz w:val="16"/>
        </w:rPr>
        <w:t xml:space="preserve">, though not allies, </w:t>
      </w:r>
      <w:r w:rsidRPr="008040C3">
        <w:rPr>
          <w:u w:val="single"/>
        </w:rPr>
        <w:t>simply did not register as potential adversaries at the time of the sale</w:t>
      </w:r>
      <w:r w:rsidRPr="00FC3328">
        <w:rPr>
          <w:sz w:val="16"/>
        </w:rPr>
        <w:t xml:space="preserve">. The United States, </w:t>
      </w:r>
      <w:r w:rsidRPr="008040C3">
        <w:rPr>
          <w:u w:val="single"/>
        </w:rPr>
        <w:t>for example</w:t>
      </w:r>
      <w:r w:rsidRPr="00FC3328">
        <w:rPr>
          <w:sz w:val="16"/>
        </w:rPr>
        <w:t xml:space="preserve">, sold surface-to-air missiles, towed guns, tanks, and armored personnel carriers to </w:t>
      </w:r>
      <w:r w:rsidRPr="008040C3">
        <w:rPr>
          <w:u w:val="single"/>
        </w:rPr>
        <w:t>Somalia</w:t>
      </w:r>
      <w:r w:rsidRPr="00FC3328">
        <w:rPr>
          <w:sz w:val="16"/>
        </w:rPr>
        <w:t xml:space="preserve"> during the 1980s. </w:t>
      </w:r>
      <w:r w:rsidRPr="008040C3">
        <w:rPr>
          <w:u w:val="single"/>
        </w:rPr>
        <w:t>Few officials would have imagined that the United States would find itself intervening in Somalia in 1992</w:t>
      </w:r>
      <w:r w:rsidRPr="00FC3328">
        <w:rPr>
          <w:sz w:val="16"/>
        </w:rPr>
        <w:t xml:space="preserve">, or that the United States and its allies would provide billions in weapons and dual-use equipment to Iraq in an effort to balance against Iran, only to wind up confronting Iraq on the battlefield to reverse its annexation of Kuwait.72 And </w:t>
      </w:r>
      <w:r w:rsidRPr="008040C3">
        <w:rPr>
          <w:u w:val="single"/>
        </w:rPr>
        <w:t>finally, blowback can occur when U.S. weapons are sold or stolen from the government that bought them and wind up</w:t>
      </w:r>
      <w:r w:rsidRPr="00FC3328">
        <w:rPr>
          <w:sz w:val="16"/>
        </w:rPr>
        <w:t xml:space="preserve"> on the battlefield </w:t>
      </w:r>
      <w:r w:rsidRPr="008040C3">
        <w:rPr>
          <w:u w:val="single"/>
        </w:rPr>
        <w:t xml:space="preserve">in the hands of the adversary. </w:t>
      </w:r>
      <w:r w:rsidRPr="00FC3328">
        <w:rPr>
          <w:sz w:val="16"/>
        </w:rPr>
        <w:t xml:space="preserve">For example, </w:t>
      </w:r>
      <w:r w:rsidRPr="003E1C3B">
        <w:rPr>
          <w:u w:val="single"/>
        </w:rPr>
        <w:t>the Reagan administration covertly provided</w:t>
      </w:r>
      <w:r w:rsidRPr="00FC3328">
        <w:rPr>
          <w:sz w:val="16"/>
        </w:rPr>
        <w:t xml:space="preserve"> Stinger </w:t>
      </w:r>
      <w:r w:rsidRPr="003E1C3B">
        <w:rPr>
          <w:u w:val="single"/>
        </w:rPr>
        <w:t>missiles to the Mujahideen</w:t>
      </w:r>
      <w:r w:rsidRPr="00FC3328">
        <w:rPr>
          <w:sz w:val="16"/>
        </w:rPr>
        <w:t xml:space="preserve">, who were fighting the Soviets in Afghanistan during the 1980s; </w:t>
      </w:r>
      <w:r w:rsidRPr="003E1C3B">
        <w:rPr>
          <w:u w:val="single"/>
        </w:rPr>
        <w:t>they in turn sold them off eventually to Iran and North Korea</w:t>
      </w:r>
      <w:r w:rsidRPr="00FC3328">
        <w:rPr>
          <w:sz w:val="16"/>
        </w:rPr>
        <w:t xml:space="preserve">, among others. More recently, the Islamic State managed to capture from the Iraqi government a stunning number of Humvees and tanks the United States had sold to Iraq to rebuild its military capabilities after the 2003 invasion, as well as enough small arms and ammunition to supply three divisions of a conventional army.73 </w:t>
      </w:r>
      <w:r w:rsidRPr="003E1C3B">
        <w:rPr>
          <w:u w:val="single"/>
        </w:rPr>
        <w:t>These examples of blowback demonstrate</w:t>
      </w:r>
      <w:r w:rsidRPr="00FC3328">
        <w:rPr>
          <w:sz w:val="16"/>
        </w:rPr>
        <w:t xml:space="preserve"> how difficult it can be to forecast the long-term outcomes of arms sales and </w:t>
      </w:r>
      <w:r w:rsidRPr="003E1C3B">
        <w:rPr>
          <w:u w:val="single"/>
        </w:rPr>
        <w:t>how obvious it is that selling weapons carries a number of risks.</w:t>
      </w:r>
      <w:r w:rsidRPr="00FC3328">
        <w:rPr>
          <w:sz w:val="16"/>
        </w:rPr>
        <w:t xml:space="preserve"> Predicting what exactly will happen is </w:t>
      </w:r>
      <w:proofErr w:type="gramStart"/>
      <w:r w:rsidRPr="00FC3328">
        <w:rPr>
          <w:sz w:val="16"/>
        </w:rPr>
        <w:t>hard, but</w:t>
      </w:r>
      <w:proofErr w:type="gramEnd"/>
      <w:r w:rsidRPr="00FC3328">
        <w:rPr>
          <w:sz w:val="16"/>
        </w:rPr>
        <w:t xml:space="preserve"> predicting that arms sales to clients with red flags are likely to end badly is quite easy. </w:t>
      </w:r>
      <w:r w:rsidRPr="003E1C3B">
        <w:rPr>
          <w:u w:val="single"/>
        </w:rPr>
        <w:t>Iraq was a fragile state ravaged by a decade’s worth of American intervention and rife with terrorism and civil conflict</w:t>
      </w:r>
      <w:r w:rsidRPr="00FC3328">
        <w:rPr>
          <w:sz w:val="16"/>
        </w:rPr>
        <w:t xml:space="preserve">; to transfer such large quantities of weapons to its military and police force under such conditions was to invite disaster. Entanglement. </w:t>
      </w:r>
      <w:r w:rsidRPr="003E1C3B">
        <w:rPr>
          <w:u w:val="single"/>
        </w:rPr>
        <w:t>Arms sales raise the risk of entanglement</w:t>
      </w:r>
      <w:r w:rsidRPr="00FC3328">
        <w:rPr>
          <w:sz w:val="16"/>
        </w:rPr>
        <w:t xml:space="preserve"> in two ways. </w:t>
      </w:r>
      <w:r w:rsidRPr="003E1C3B">
        <w:rPr>
          <w:u w:val="single"/>
        </w:rPr>
        <w:t>First, they can represent early steps down the slippery slope to unwise military intervention</w:t>
      </w:r>
      <w:r w:rsidRPr="00FC3328">
        <w:rPr>
          <w:sz w:val="16"/>
        </w:rPr>
        <w:t xml:space="preserve">. Consider a case like the Syrian civil war or the many cases during the Cold War in which the United States wanted to support rebels and freedom fighters against oppressive governments.74 In </w:t>
      </w:r>
      <w:proofErr w:type="gramStart"/>
      <w:r w:rsidRPr="00FC3328">
        <w:rPr>
          <w:sz w:val="16"/>
        </w:rPr>
        <w:t>the majority of</w:t>
      </w:r>
      <w:proofErr w:type="gramEnd"/>
      <w:r w:rsidRPr="00FC3328">
        <w:rPr>
          <w:sz w:val="16"/>
        </w:rPr>
        <w:t xml:space="preserve"> those cases, American leaders were wary of intervening directly. Instead, the United States tended to rely on money, training, and arms sales. But </w:t>
      </w:r>
      <w:r w:rsidRPr="001B527E">
        <w:rPr>
          <w:u w:val="single"/>
        </w:rPr>
        <w:t>by taking concrete steps like arms sales to support rebel groups</w:t>
      </w:r>
      <w:r w:rsidRPr="00FC3328">
        <w:rPr>
          <w:sz w:val="16"/>
        </w:rPr>
        <w:t xml:space="preserve">, </w:t>
      </w:r>
      <w:r w:rsidRPr="001B527E">
        <w:rPr>
          <w:u w:val="single"/>
        </w:rPr>
        <w:t xml:space="preserve">Washington’s psychological investment in the outcome tends to rise, as do the political stakes for the president, who will be judged </w:t>
      </w:r>
      <w:r w:rsidRPr="00FC3328">
        <w:rPr>
          <w:sz w:val="16"/>
        </w:rPr>
        <w:t xml:space="preserve">on whether his efforts at support are successful or not. </w:t>
      </w:r>
      <w:r w:rsidRPr="001B527E">
        <w:rPr>
          <w:u w:val="single"/>
        </w:rPr>
        <w:t>As we saw in the Syrian civil war</w:t>
      </w:r>
      <w:r w:rsidRPr="00FC3328">
        <w:rPr>
          <w:sz w:val="16"/>
        </w:rPr>
        <w:t xml:space="preserve">, for example, Barack </w:t>
      </w:r>
      <w:r w:rsidRPr="001B527E">
        <w:rPr>
          <w:u w:val="single"/>
        </w:rPr>
        <w:t>Obama’s early efforts to arm Syrian rebels were</w:t>
      </w:r>
      <w:r w:rsidRPr="00FC3328">
        <w:rPr>
          <w:sz w:val="16"/>
        </w:rPr>
        <w:t xml:space="preserve"> roundly </w:t>
      </w:r>
      <w:r w:rsidRPr="001B527E">
        <w:rPr>
          <w:u w:val="single"/>
        </w:rPr>
        <w:t>criticized</w:t>
      </w:r>
      <w:r w:rsidRPr="00FC3328">
        <w:rPr>
          <w:sz w:val="16"/>
        </w:rPr>
        <w:t xml:space="preserve"> as feckless, </w:t>
      </w:r>
      <w:r w:rsidRPr="001B527E">
        <w:rPr>
          <w:u w:val="single"/>
        </w:rPr>
        <w:t>increasing pressure on him to intervene more seriously</w:t>
      </w:r>
      <w:r w:rsidRPr="00FC3328">
        <w:rPr>
          <w:sz w:val="16"/>
        </w:rPr>
        <w:t xml:space="preserve">.75 History does not provide much guidance about how serious the risk of this form of entanglement might be.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The risk of superpower conflict made it dangerous to intervene directly; accordingly, the Cold War-era risk of entanglement from arms sales was low.76 </w:t>
      </w:r>
      <w:r w:rsidRPr="00FC3328">
        <w:rPr>
          <w:u w:val="single"/>
        </w:rPr>
        <w:t>Today</w:t>
      </w:r>
      <w:r w:rsidRPr="00FC3328">
        <w:rPr>
          <w:sz w:val="16"/>
        </w:rPr>
        <w:t xml:space="preserve">, however, </w:t>
      </w:r>
      <w:r w:rsidRPr="00FC3328">
        <w:rPr>
          <w:u w:val="single"/>
        </w:rPr>
        <w:t>the United States does not face nearly as many constraints on its behavior</w:t>
      </w:r>
      <w:r w:rsidRPr="00FC3328">
        <w:rPr>
          <w:sz w:val="16"/>
        </w:rPr>
        <w:t xml:space="preserve">, as its track record of near-constant military intervention since the end of the Cold War indicates. </w:t>
      </w:r>
      <w:r w:rsidRPr="00FC3328">
        <w:rPr>
          <w:b/>
          <w:bCs/>
          <w:u w:val="single"/>
        </w:rPr>
        <w:t>As a result, the risk of arms sales helping trigger future military intervention is real</w:t>
      </w:r>
      <w:r w:rsidRPr="00FC3328">
        <w:rPr>
          <w:sz w:val="16"/>
        </w:rPr>
        <w:t xml:space="preserve">, even if it cannot be measured precisely. </w:t>
      </w:r>
      <w:r w:rsidRPr="00FC3328">
        <w:rPr>
          <w:u w:val="single"/>
        </w:rPr>
        <w:t>The second way in which arms sales might entangle the United States is by creating new disputes or exacerbating existing tensions. U.S. arms sales to Kurdish units</w:t>
      </w:r>
      <w:r w:rsidRPr="00FC3328">
        <w:rPr>
          <w:sz w:val="16"/>
        </w:rPr>
        <w:t xml:space="preserve"> fighting in Syria against the Islamic State, for example, </w:t>
      </w:r>
      <w:r w:rsidRPr="00FC3328">
        <w:rPr>
          <w:u w:val="single"/>
        </w:rPr>
        <w:t>have ignited tensions between the United States and its NATO ally Turkey</w:t>
      </w:r>
      <w:r w:rsidRPr="00FC3328">
        <w:rPr>
          <w:sz w:val="16"/>
        </w:rPr>
        <w:t xml:space="preserve">, which sees the Kurds as a serious threat to Turkish sovereignty and stability.77 </w:t>
      </w:r>
      <w:r w:rsidRPr="00FC3328">
        <w:rPr>
          <w:u w:val="single"/>
        </w:rPr>
        <w:t>Meanwhile</w:t>
      </w:r>
      <w:r w:rsidRPr="00FC3328">
        <w:rPr>
          <w:sz w:val="16"/>
        </w:rPr>
        <w:t xml:space="preserve">, </w:t>
      </w:r>
      <w:r w:rsidRPr="00FC3328">
        <w:rPr>
          <w:u w:val="single"/>
        </w:rPr>
        <w:t>ongoing arms sales to NATO nations</w:t>
      </w:r>
      <w:r w:rsidRPr="00FC3328">
        <w:rPr>
          <w:sz w:val="16"/>
        </w:rPr>
        <w:t xml:space="preserve"> and to other allies like South Korea and Taiwan </w:t>
      </w:r>
      <w:r w:rsidRPr="00FC3328">
        <w:rPr>
          <w:u w:val="single"/>
        </w:rPr>
        <w:t>have exacerbated tensions with Russia, China, and North Korea, raising the risk of escalation</w:t>
      </w:r>
      <w:r w:rsidRPr="00FC3328">
        <w:rPr>
          <w:sz w:val="16"/>
        </w:rPr>
        <w:t xml:space="preserve"> and the possibility that the United States might wind up involved in a direct conflict.78</w:t>
      </w:r>
    </w:p>
    <w:p w14:paraId="36F68E43" w14:textId="77777777" w:rsidR="003438A7" w:rsidRDefault="003438A7" w:rsidP="003438A7">
      <w:pPr>
        <w:pStyle w:val="Heading4"/>
        <w:numPr>
          <w:ilvl w:val="0"/>
          <w:numId w:val="14"/>
        </w:numPr>
      </w:pPr>
      <w:r>
        <w:lastRenderedPageBreak/>
        <w:t>Regional war – arms prolong &amp; intensify ongoing conflicts rather than promote peace</w:t>
      </w:r>
    </w:p>
    <w:p w14:paraId="2BBC7695" w14:textId="77777777" w:rsidR="003438A7" w:rsidRPr="00D92035" w:rsidRDefault="003438A7" w:rsidP="003438A7">
      <w:pPr>
        <w:spacing w:after="0"/>
      </w:pPr>
      <w:r w:rsidRPr="000A5010">
        <w:rPr>
          <w:rStyle w:val="Style13ptBold"/>
        </w:rPr>
        <w:t>Thrall &amp; Dorminey 18</w:t>
      </w:r>
      <w:r>
        <w:t xml:space="preserve"> [Trevor Thrall is a senior fellow for the Cato Institute’s Defense and Foreign Policy Department and an associate professor at George Mason University’s Schar School of Policy and Government where he teaches courses in international security, Caroline Dorminey was a policy analyst in defense and foreign policy studies at the Cato Institute and an Emerging Expert with the Forum on the Arms Trade, “Risky Business: The Role of Arms Sales in U.S. Foreign Policy,” 3/13/18, </w:t>
      </w:r>
      <w:hyperlink r:id="rId111" w:anchor="full" w:history="1">
        <w:r w:rsidRPr="00873869">
          <w:rPr>
            <w:rStyle w:val="Hyperlink"/>
          </w:rPr>
          <w:t>https://www.cato.org/publications/policy-analysis/risky-business-role-arms-sales-us-foreign-policy#full</w:t>
        </w:r>
      </w:hyperlink>
      <w:r>
        <w:t>] sg</w:t>
      </w:r>
    </w:p>
    <w:p w14:paraId="781E0E96" w14:textId="77777777" w:rsidR="003438A7" w:rsidRPr="00A4497A" w:rsidRDefault="003438A7" w:rsidP="003438A7">
      <w:pPr>
        <w:rPr>
          <w:sz w:val="16"/>
        </w:rPr>
      </w:pPr>
      <w:r w:rsidRPr="00524C40">
        <w:rPr>
          <w:sz w:val="16"/>
        </w:rPr>
        <w:t xml:space="preserve">Regional Effects. </w:t>
      </w:r>
      <w:r w:rsidRPr="003A6D74">
        <w:rPr>
          <w:u w:val="single"/>
        </w:rPr>
        <w:t>Arms sales</w:t>
      </w:r>
      <w:r w:rsidRPr="00524C40">
        <w:rPr>
          <w:sz w:val="16"/>
        </w:rPr>
        <w:t xml:space="preserve"> do not just affect the recipient nation; they </w:t>
      </w:r>
      <w:r w:rsidRPr="003A6D74">
        <w:rPr>
          <w:u w:val="single"/>
        </w:rPr>
        <w:t>also affect the local balance of power</w:t>
      </w:r>
      <w:r w:rsidRPr="00524C40">
        <w:rPr>
          <w:sz w:val="16"/>
        </w:rPr>
        <w:t xml:space="preserve">, often </w:t>
      </w:r>
      <w:r w:rsidRPr="003A6D74">
        <w:rPr>
          <w:u w:val="single"/>
        </w:rPr>
        <w:t>causing ripple effects</w:t>
      </w:r>
      <w:r w:rsidRPr="00524C40">
        <w:rPr>
          <w:sz w:val="16"/>
        </w:rPr>
        <w:t xml:space="preserve"> throughout the region. Though advocates of arms sales trumpet their stabilizing influence, as we have noted above, </w:t>
      </w:r>
      <w:r w:rsidRPr="003A6D74">
        <w:rPr>
          <w:b/>
          <w:bCs/>
          <w:u w:val="single"/>
        </w:rPr>
        <w:t>arms sales often lead to greater tension, less stability, and more conflict</w:t>
      </w:r>
      <w:r w:rsidRPr="00524C40">
        <w:rPr>
          <w:sz w:val="16"/>
        </w:rPr>
        <w:t xml:space="preserve">. Because of this — and the complementary problem of weapons dispersion — the regional impact of arms sales is less predictable and more problematic than advocates acknowledge. Instability, Violence, and Conflict. First, </w:t>
      </w:r>
      <w:r w:rsidRPr="003A6D74">
        <w:rPr>
          <w:u w:val="single"/>
        </w:rPr>
        <w:t>arms sales can make conflict more likely</w:t>
      </w:r>
      <w:r w:rsidRPr="00524C40">
        <w:rPr>
          <w:sz w:val="16"/>
        </w:rPr>
        <w:t xml:space="preserve">.79 This may occur </w:t>
      </w:r>
      <w:r w:rsidRPr="003A6D74">
        <w:rPr>
          <w:u w:val="single"/>
        </w:rPr>
        <w:t>because recipients of new weapons feel more confident about launching attacks or because changes in the local balance of power can fuel tensions</w:t>
      </w:r>
      <w:r w:rsidRPr="00524C40">
        <w:rPr>
          <w:sz w:val="16"/>
        </w:rPr>
        <w:t xml:space="preserve"> </w:t>
      </w:r>
      <w:r w:rsidRPr="003A6D74">
        <w:rPr>
          <w:u w:val="single"/>
        </w:rPr>
        <w:t>and promote preventive strikes</w:t>
      </w:r>
      <w:r w:rsidRPr="00524C40">
        <w:rPr>
          <w:sz w:val="16"/>
        </w:rPr>
        <w:t xml:space="preserve"> by others. A study of arms sales from 1950 to 1995, for example, found that although arms sales appeared to have some restraining effect on major-power allies, they had the opposite effect in other cases, and concluded that “</w:t>
      </w:r>
      <w:r w:rsidRPr="003A6D74">
        <w:rPr>
          <w:b/>
          <w:bCs/>
          <w:u w:val="single"/>
        </w:rPr>
        <w:t>increased arms transfers from major powers make states significantly more likely to be militarized dispute initiators</w:t>
      </w:r>
      <w:r w:rsidRPr="00524C40">
        <w:rPr>
          <w:sz w:val="16"/>
        </w:rPr>
        <w:t xml:space="preserve">.”80 Another study focused on sub-Saharan Africa from 1967 to 1997 found that “arms transfers are significant and positive predictors of increased probability of war.”81 Recent history provides supporting evidence for these findings: since 2011, Saudi Arabia, the leading buyer of American weapons, has intervened to varying degrees in Yemen, Tunisia, Syria, and Qatar. Second, </w:t>
      </w:r>
      <w:r w:rsidRPr="003A6D74">
        <w:rPr>
          <w:b/>
          <w:bCs/>
          <w:u w:val="single"/>
        </w:rPr>
        <w:t>arms sales can also prolong and intensify ongoing conflicts and erode rather than promote regional stability</w:t>
      </w:r>
      <w:r w:rsidRPr="00524C40">
        <w:rPr>
          <w:sz w:val="16"/>
        </w:rPr>
        <w:t xml:space="preserve">. Few governments, and fewer insurgencies, have large enough weapons stocks to fight for long without resupply.82 </w:t>
      </w:r>
      <w:r w:rsidRPr="00E17DB7">
        <w:rPr>
          <w:u w:val="single"/>
        </w:rPr>
        <w:t>The tendency of external powers to arm the side they support</w:t>
      </w:r>
      <w:r w:rsidRPr="00524C40">
        <w:rPr>
          <w:sz w:val="16"/>
        </w:rPr>
        <w:t xml:space="preserve">, however understandable strategically, </w:t>
      </w:r>
      <w:r w:rsidRPr="00E17DB7">
        <w:rPr>
          <w:u w:val="single"/>
        </w:rPr>
        <w:t>has the inevitable result of allowing the conflict to continue at a higher level of intensity than would otherwise be the case</w:t>
      </w:r>
      <w:r w:rsidRPr="00524C40">
        <w:rPr>
          <w:sz w:val="16"/>
        </w:rPr>
        <w:t xml:space="preserve">. As one study of arms sales to Africa notes, “Weapons imports are essential additives in this recipe for armed conflict and carnage.”83 </w:t>
      </w:r>
      <w:r w:rsidRPr="00E17DB7">
        <w:rPr>
          <w:u w:val="single"/>
        </w:rPr>
        <w:t>Third</w:t>
      </w:r>
      <w:r w:rsidRPr="00524C40">
        <w:rPr>
          <w:sz w:val="16"/>
        </w:rPr>
        <w:t xml:space="preserve">, </w:t>
      </w:r>
      <w:r w:rsidRPr="00E17DB7">
        <w:rPr>
          <w:u w:val="single"/>
        </w:rPr>
        <w:t>this dynamic appears to be particularly troublesome with respect to internal conflicts</w:t>
      </w:r>
      <w:r w:rsidRPr="00524C40">
        <w:rPr>
          <w:sz w:val="16"/>
        </w:rPr>
        <w:t xml:space="preserve">. Jennifer Erickson, for example, found that </w:t>
      </w:r>
      <w:r w:rsidRPr="00E17DB7">
        <w:rPr>
          <w:u w:val="single"/>
        </w:rPr>
        <w:t>recipients of major conventional weapons are 70 percent more likely to engage in internal conflicts than other states</w:t>
      </w:r>
      <w:r w:rsidRPr="00524C40">
        <w:rPr>
          <w:sz w:val="16"/>
        </w:rPr>
        <w:t xml:space="preserve">. Though halting arms sales alone is not a panacea for peace and stability, arms embargoes can help lessen the destructiveness of combat in both civil and interstate wars simply by restricting access to the means of violence.84 </w:t>
      </w:r>
      <w:r w:rsidRPr="00E17DB7">
        <w:rPr>
          <w:u w:val="single"/>
        </w:rPr>
        <w:t>Finally</w:t>
      </w:r>
      <w:r w:rsidRPr="00524C40">
        <w:rPr>
          <w:sz w:val="16"/>
        </w:rPr>
        <w:t xml:space="preserve">, because of their effects on both interstate and internal conflict, </w:t>
      </w:r>
      <w:r w:rsidRPr="00E17DB7">
        <w:rPr>
          <w:u w:val="single"/>
        </w:rPr>
        <w:t>arms sales can also erode rather than promote regional stability.</w:t>
      </w:r>
      <w:r w:rsidRPr="00524C40">
        <w:rPr>
          <w:sz w:val="16"/>
        </w:rPr>
        <w:t xml:space="preserve"> As noted in the previous section, </w:t>
      </w:r>
      <w:r w:rsidRPr="00E17DB7">
        <w:rPr>
          <w:u w:val="single"/>
        </w:rPr>
        <w:t>where the United States seeks to manage regional balances of power</w:t>
      </w:r>
      <w:r w:rsidRPr="00524C40">
        <w:rPr>
          <w:sz w:val="16"/>
        </w:rPr>
        <w:t xml:space="preserve">, </w:t>
      </w:r>
      <w:r w:rsidRPr="00E17DB7">
        <w:rPr>
          <w:u w:val="single"/>
        </w:rPr>
        <w:t xml:space="preserve">arms sales often create tension, whether because the American role in the region threatens others or because American clients feel emboldened. </w:t>
      </w:r>
      <w:r w:rsidRPr="00524C40">
        <w:rPr>
          <w:sz w:val="16"/>
        </w:rPr>
        <w:t xml:space="preserve">The Middle East, for example, has seesawed between violence and tense standoffs for the past many decades, at first because of Cold War competition and more recently because of the American war on terror. The notion that increased U.S. arms sales since 9/11 made the Middle East more stable is far-fetched to say the least. Similarly, though many argue that American security commitments to countries like Japan, Taiwan, and South Korea have produced greater stability, there is a strong case to be made that the opposite is now true. </w:t>
      </w:r>
      <w:r w:rsidRPr="00413EB6">
        <w:rPr>
          <w:u w:val="single"/>
        </w:rPr>
        <w:t>American support of South Korea has driven North Korea to develop nuclear weapons; the presence of U.S. missile defense systems in South Korea has aggravated China, and American support of Taiwan produces continual tension between the two powers</w:t>
      </w:r>
      <w:r w:rsidRPr="00524C40">
        <w:rPr>
          <w:sz w:val="16"/>
        </w:rPr>
        <w:t>.85</w:t>
      </w:r>
    </w:p>
    <w:p w14:paraId="3422963E" w14:textId="77777777" w:rsidR="003438A7" w:rsidRDefault="003438A7" w:rsidP="003438A7">
      <w:pPr>
        <w:pStyle w:val="Heading4"/>
        <w:numPr>
          <w:ilvl w:val="0"/>
          <w:numId w:val="14"/>
        </w:numPr>
      </w:pPr>
      <w:r>
        <w:t>National instability – arms feed corruption &amp; violent oppression in recipient nations</w:t>
      </w:r>
    </w:p>
    <w:p w14:paraId="2DEA84D8" w14:textId="77777777" w:rsidR="003438A7" w:rsidRPr="00D92035" w:rsidRDefault="003438A7" w:rsidP="003438A7">
      <w:pPr>
        <w:spacing w:after="0"/>
      </w:pPr>
      <w:r w:rsidRPr="000A5010">
        <w:rPr>
          <w:rStyle w:val="Style13ptBold"/>
        </w:rPr>
        <w:t>Thrall &amp; Dorminey 18</w:t>
      </w:r>
      <w:r>
        <w:t xml:space="preserve"> [Trevor Thrall is a senior fellow for the Cato Institute’s Defense and Foreign Policy Department and an associate professor at George Mason University’s Schar School of Policy and Government where he teaches courses in international security, Caroline Dorminey was a policy analyst in defense and foreign policy studies at the Cato Institute and an </w:t>
      </w:r>
      <w:r>
        <w:lastRenderedPageBreak/>
        <w:t xml:space="preserve">Emerging Expert with the Forum on the Arms Trade, “Risky Business: The Role of Arms Sales in U.S. Foreign Policy,” 3/13/18, </w:t>
      </w:r>
      <w:hyperlink r:id="rId112" w:anchor="full" w:history="1">
        <w:r w:rsidRPr="00873869">
          <w:rPr>
            <w:rStyle w:val="Hyperlink"/>
          </w:rPr>
          <w:t>https://www.cato.org/publications/policy-analysis/risky-business-role-arms-sales-us-foreign-policy#full</w:t>
        </w:r>
      </w:hyperlink>
      <w:r>
        <w:t>] sg</w:t>
      </w:r>
    </w:p>
    <w:p w14:paraId="18F70E6A" w14:textId="77777777" w:rsidR="003438A7" w:rsidRPr="00495518" w:rsidRDefault="003438A7" w:rsidP="003438A7">
      <w:pPr>
        <w:rPr>
          <w:b/>
          <w:bCs/>
          <w:u w:val="single"/>
        </w:rPr>
      </w:pPr>
      <w:r w:rsidRPr="00524C40">
        <w:rPr>
          <w:sz w:val="16"/>
        </w:rPr>
        <w:t xml:space="preserve">Regime Effects. Finally, </w:t>
      </w:r>
      <w:r w:rsidRPr="00495518">
        <w:rPr>
          <w:u w:val="single"/>
        </w:rPr>
        <w:t>arms sales can also have deleterious effects on recipient nations</w:t>
      </w:r>
      <w:r w:rsidRPr="00524C40">
        <w:rPr>
          <w:sz w:val="16"/>
        </w:rPr>
        <w:t xml:space="preserve"> — </w:t>
      </w:r>
      <w:r w:rsidRPr="00495518">
        <w:rPr>
          <w:u w:val="single"/>
        </w:rPr>
        <w:t>promoting government oppression, instability, and military coups</w:t>
      </w:r>
      <w:r w:rsidRPr="00524C40">
        <w:rPr>
          <w:sz w:val="16"/>
        </w:rPr>
        <w:t xml:space="preserve">. As part of the war on drugs, America inadvertently enabled the practice of forced disappearances. </w:t>
      </w:r>
      <w:r w:rsidRPr="00495518">
        <w:rPr>
          <w:u w:val="single"/>
        </w:rPr>
        <w:t>In the cases of Colombia, the Philippines, and Mexico, American weapons feed a dangerous cycle of corruption and oppression involving the police</w:t>
      </w:r>
      <w:r w:rsidRPr="00524C40">
        <w:rPr>
          <w:sz w:val="16"/>
        </w:rPr>
        <w:t xml:space="preserve">, the </w:t>
      </w:r>
      <w:r w:rsidRPr="00495518">
        <w:rPr>
          <w:u w:val="single"/>
        </w:rPr>
        <w:t>military</w:t>
      </w:r>
      <w:r w:rsidRPr="00524C40">
        <w:rPr>
          <w:sz w:val="16"/>
        </w:rPr>
        <w:t xml:space="preserve">, </w:t>
      </w:r>
      <w:r w:rsidRPr="00495518">
        <w:rPr>
          <w:u w:val="single"/>
        </w:rPr>
        <w:t>and political leaders</w:t>
      </w:r>
      <w:r w:rsidRPr="00524C40">
        <w:rPr>
          <w:sz w:val="16"/>
        </w:rPr>
        <w:t xml:space="preserve">.94 Though the United States provides weapons to Mexico ostensibly for counternarcotics operations, the </w:t>
      </w:r>
      <w:r w:rsidRPr="00495518">
        <w:rPr>
          <w:u w:val="single"/>
        </w:rPr>
        <w:t>arms transferred to the country often end up being used by police to oppress citizens</w:t>
      </w:r>
      <w:r w:rsidRPr="00524C40">
        <w:rPr>
          <w:sz w:val="16"/>
        </w:rPr>
        <w:t>, reinforcing the “climate of generalized violence in the country [that] carries with it grave consequences for the rule of law.”95 Similarly, in Colombia and the Philippines the United States has supplied arms in an effort to support governments against external threats or internal factions and to combat drug trafficking, but with mixed results. A study of military aid to Colombia found that “</w:t>
      </w:r>
      <w:r w:rsidRPr="00495518">
        <w:rPr>
          <w:u w:val="single"/>
        </w:rPr>
        <w:t>in environments such as Colombia, international military assistance can strengthen armed nonstate actors, who rival the government over the use of violence</w:t>
      </w:r>
      <w:r w:rsidRPr="00524C40">
        <w:rPr>
          <w:sz w:val="16"/>
        </w:rPr>
        <w:t xml:space="preserve">.”96 Recent research reveals that </w:t>
      </w:r>
      <w:r w:rsidRPr="00524C40">
        <w:rPr>
          <w:u w:val="single"/>
        </w:rPr>
        <w:t>American assistance programs, like foreign military officer training, can increase the likelihood of military coups</w:t>
      </w:r>
      <w:r w:rsidRPr="00524C40">
        <w:rPr>
          <w:sz w:val="16"/>
        </w:rPr>
        <w:t xml:space="preserve">. U.S. training programs frequently bought by other nations, most notably International Military Education and Training (IMET), gave formal training to the leaders of the 2009 Honduran coup, the 2012 Mali coup, and the 2013 Egyptian coup.97 In these cases, </w:t>
      </w:r>
      <w:r w:rsidRPr="00495518">
        <w:rPr>
          <w:b/>
          <w:bCs/>
          <w:u w:val="single"/>
        </w:rPr>
        <w:t>the training that was supposed to stabilize the country provided military leaders with the tools to overthrow the government they were meant to support.</w:t>
      </w:r>
    </w:p>
    <w:p w14:paraId="58F0B7F9" w14:textId="77777777" w:rsidR="003438A7" w:rsidRDefault="003438A7" w:rsidP="003438A7">
      <w:pPr>
        <w:pStyle w:val="Heading2"/>
      </w:pPr>
      <w:r>
        <w:lastRenderedPageBreak/>
        <w:t>Heg Sustainable</w:t>
      </w:r>
    </w:p>
    <w:p w14:paraId="25CE9F87" w14:textId="65A3350A" w:rsidR="003438A7" w:rsidRDefault="00C761A5" w:rsidP="003438A7">
      <w:pPr>
        <w:pStyle w:val="Heading3"/>
      </w:pPr>
      <w:r>
        <w:lastRenderedPageBreak/>
        <w:t>Sustainable – Top Level</w:t>
      </w:r>
    </w:p>
    <w:p w14:paraId="5130F686" w14:textId="77777777" w:rsidR="00C761A5" w:rsidRDefault="00C761A5" w:rsidP="00C761A5">
      <w:pPr>
        <w:pStyle w:val="Heading4"/>
      </w:pPr>
      <w:r>
        <w:t>Hegemony is sustainable – policies are formed within an existing security framework and influenced by an elite class of experts –that constrains Trump’s effect and subsumes public disinvestment</w:t>
      </w:r>
    </w:p>
    <w:p w14:paraId="5E6E5489" w14:textId="77777777" w:rsidR="00C761A5" w:rsidRPr="00122DE8" w:rsidRDefault="00C761A5" w:rsidP="00C761A5">
      <w:pPr>
        <w:rPr>
          <w:i/>
          <w:iCs/>
        </w:rPr>
      </w:pPr>
      <w:r w:rsidRPr="00122DE8">
        <w:rPr>
          <w:rStyle w:val="Style13ptBold"/>
        </w:rPr>
        <w:t>Porter 18</w:t>
      </w:r>
      <w:r>
        <w:t xml:space="preserve"> [Professor Patrick Porter is the Chair of Strategic Studies at the University of Exeter, Academic Director of Strategy and Security Institute and Senior Associate Fellow at RUSI, “Why America's Grand Strategy Has Not Changed: Power, Habit, and the U.S. Foreign Policy Establishment,” 5/4/18, </w:t>
      </w:r>
      <w:r w:rsidRPr="00122DE8">
        <w:rPr>
          <w:i/>
          <w:iCs/>
        </w:rPr>
        <w:t>International Security</w:t>
      </w:r>
      <w:r>
        <w:rPr>
          <w:i/>
          <w:iCs/>
        </w:rPr>
        <w:t xml:space="preserve">, </w:t>
      </w:r>
      <w:r>
        <w:t xml:space="preserve">Volume 42 | Issue 04 | Spring 2018, p.9-46, </w:t>
      </w:r>
      <w:hyperlink r:id="rId113" w:history="1">
        <w:r w:rsidRPr="00777338">
          <w:rPr>
            <w:rStyle w:val="Hyperlink"/>
          </w:rPr>
          <w:t>https://www.mitpressjournals.org/doi/full/10.1162/isec_a_00311</w:t>
        </w:r>
      </w:hyperlink>
      <w:r>
        <w:t>] sg</w:t>
      </w:r>
    </w:p>
    <w:p w14:paraId="49ADEE26" w14:textId="77777777" w:rsidR="00C761A5" w:rsidRPr="00122DE8" w:rsidRDefault="00C761A5" w:rsidP="00C761A5">
      <w:pPr>
        <w:rPr>
          <w:u w:val="single"/>
        </w:rPr>
      </w:pPr>
      <w:r w:rsidRPr="00122DE8">
        <w:rPr>
          <w:sz w:val="16"/>
        </w:rPr>
        <w:t xml:space="preserve">I argue that </w:t>
      </w:r>
      <w:r w:rsidRPr="00122DE8">
        <w:rPr>
          <w:u w:val="single"/>
        </w:rPr>
        <w:t>an interaction of power and habit makes U.S. grand strategy stable</w:t>
      </w:r>
      <w:r w:rsidRPr="00122DE8">
        <w:rPr>
          <w:sz w:val="16"/>
        </w:rPr>
        <w:t xml:space="preserve">. By “power,” I mean a state's relative economic size and military capabilities. By “habit,” I mean collective ideas that come to seem obvious, axiomatic choices made from unexamined assumptions.10 Material power may enable the United States to pursue primacy. </w:t>
      </w:r>
      <w:r w:rsidRPr="00122DE8">
        <w:rPr>
          <w:u w:val="single"/>
        </w:rPr>
        <w:t>Habitual ideas</w:t>
      </w:r>
      <w:r w:rsidRPr="00122DE8">
        <w:rPr>
          <w:sz w:val="16"/>
        </w:rPr>
        <w:t xml:space="preserve">, however, </w:t>
      </w:r>
      <w:r w:rsidRPr="00122DE8">
        <w:rPr>
          <w:u w:val="single"/>
        </w:rPr>
        <w:t>make U.S. grand strategy hard to change</w:t>
      </w:r>
      <w:r w:rsidRPr="00122DE8">
        <w:rPr>
          <w:sz w:val="16"/>
        </w:rPr>
        <w:t xml:space="preserve">. </w:t>
      </w:r>
      <w:r w:rsidRPr="00122DE8">
        <w:rPr>
          <w:u w:val="single"/>
        </w:rPr>
        <w:t>These habits are perpetuated by a foreign policy establishment known as the “Blob.”</w:t>
      </w:r>
      <w:r w:rsidRPr="00122DE8">
        <w:rPr>
          <w:sz w:val="16"/>
        </w:rPr>
        <w:t xml:space="preserve"> A nickname popularized by former Deputy National Security Adviser Benjamin Rhodes, the Blob comprises </w:t>
      </w:r>
      <w:r w:rsidRPr="00122DE8">
        <w:rPr>
          <w:u w:val="single"/>
        </w:rPr>
        <w:t>a class of officials and commentators who worry incessantly about the “collapse of the American security order.”</w:t>
      </w:r>
      <w:r w:rsidRPr="00122DE8">
        <w:rPr>
          <w:sz w:val="16"/>
        </w:rPr>
        <w:t xml:space="preserve">11 </w:t>
      </w:r>
      <w:r w:rsidRPr="00122DE8">
        <w:rPr>
          <w:u w:val="single"/>
        </w:rPr>
        <w:t>The Blob emerged from World War II,</w:t>
      </w:r>
      <w:r w:rsidRPr="00122DE8">
        <w:rPr>
          <w:sz w:val="16"/>
        </w:rPr>
        <w:t xml:space="preserve"> as the United States' rising power generated a demand for security expertise. </w:t>
      </w:r>
      <w:r w:rsidRPr="00122DE8">
        <w:rPr>
          <w:u w:val="single"/>
        </w:rPr>
        <w:t>U.S. government officials turned to a group of experts who formed into a cohesive, influential class</w:t>
      </w:r>
      <w:r w:rsidRPr="00122DE8">
        <w:rPr>
          <w:sz w:val="16"/>
        </w:rPr>
        <w:t xml:space="preserve">. Their commitment to primacy became an article of faith. As a grand strategy, primacy warrants scrutiny. It demands significant upfront investments, implicates national security in developments far and wide, and makes the United States prone to the frequent use of force.12 Yet </w:t>
      </w:r>
      <w:r w:rsidRPr="00122DE8">
        <w:rPr>
          <w:u w:val="single"/>
        </w:rPr>
        <w:t>the Blob's achievement was to erect primacy as the seemingly natural framework of U.S. diplomacy</w:t>
      </w:r>
      <w:r w:rsidRPr="00122DE8">
        <w:rPr>
          <w:sz w:val="16"/>
        </w:rPr>
        <w:t xml:space="preserve">. </w:t>
      </w:r>
      <w:r w:rsidRPr="00122DE8">
        <w:rPr>
          <w:u w:val="single"/>
        </w:rPr>
        <w:t>The pervasive ideology of U.S. leadership constrains Washington's foreign policy choices.</w:t>
      </w:r>
      <w:r w:rsidRPr="00122DE8">
        <w:rPr>
          <w:sz w:val="16"/>
        </w:rPr>
        <w:t xml:space="preserve"> Successive presidents have been predisposed toward the status quo with little critical evaluation. Alternative strategies based on the retrenchment of commitments are effectively taken off the table. </w:t>
      </w:r>
      <w:r w:rsidRPr="00122DE8">
        <w:rPr>
          <w:u w:val="single"/>
        </w:rPr>
        <w:t>For U.S. grand strategy to change, two developments would need to combine: rapidly changing material conditions</w:t>
      </w:r>
      <w:r w:rsidRPr="00122DE8">
        <w:rPr>
          <w:sz w:val="16"/>
        </w:rPr>
        <w:t xml:space="preserve">, shocking enough to disconfirm the assumptions of the status quo, </w:t>
      </w:r>
      <w:r w:rsidRPr="00122DE8">
        <w:rPr>
          <w:u w:val="single"/>
        </w:rPr>
        <w:t>and determined agents of change willing to incur domestic costs to drive it</w:t>
      </w:r>
      <w:r w:rsidRPr="00122DE8">
        <w:rPr>
          <w:sz w:val="16"/>
        </w:rPr>
        <w:t xml:space="preserve">. Absent these developments, Washington is likely to remain committed to primacy. I test my argument by examining two cases. The first is the presidency of Bill Clinton (1993–2001). The Clinton administration had discretionary power to choose an alternative grand strategy and strong incentives to consider change. Yet Clinton preserved primacy in its essentials. The second case is the first year of </w:t>
      </w:r>
      <w:r w:rsidRPr="00122DE8">
        <w:rPr>
          <w:u w:val="single"/>
        </w:rPr>
        <w:t>the presidency of Donald Trump</w:t>
      </w:r>
      <w:r w:rsidRPr="00122DE8">
        <w:rPr>
          <w:sz w:val="16"/>
        </w:rPr>
        <w:t xml:space="preserve">. Trump </w:t>
      </w:r>
      <w:r w:rsidRPr="00122DE8">
        <w:rPr>
          <w:u w:val="single"/>
        </w:rPr>
        <w:t>challenged the bipartisan consensus that the United States should lead the world.</w:t>
      </w:r>
      <w:r w:rsidRPr="00122DE8">
        <w:rPr>
          <w:sz w:val="16"/>
        </w:rPr>
        <w:t xml:space="preserve"> He threatened to shred alliances, abandon commitments, and tolerate horizontal nuclear proliferation. </w:t>
      </w:r>
      <w:r w:rsidRPr="00122DE8">
        <w:rPr>
          <w:u w:val="single"/>
        </w:rPr>
        <w:t>Even in this case,</w:t>
      </w:r>
      <w:r w:rsidRPr="00122DE8">
        <w:rPr>
          <w:sz w:val="16"/>
        </w:rPr>
        <w:t xml:space="preserve"> my argument accords with preliminary observations</w:t>
      </w:r>
      <w:r w:rsidRPr="00122DE8">
        <w:rPr>
          <w:u w:val="single"/>
        </w:rPr>
        <w:t>. The Blob asserted itself.</w:t>
      </w:r>
      <w:r>
        <w:rPr>
          <w:u w:val="single"/>
        </w:rPr>
        <w:t xml:space="preserve"> </w:t>
      </w:r>
      <w:r w:rsidRPr="00122DE8">
        <w:rPr>
          <w:sz w:val="16"/>
        </w:rPr>
        <w:t xml:space="preserve">Existing accounts of U.S. grand strategy provide some explanation of </w:t>
      </w:r>
      <w:proofErr w:type="gramStart"/>
      <w:r w:rsidRPr="00122DE8">
        <w:rPr>
          <w:sz w:val="16"/>
        </w:rPr>
        <w:t>continuity, but</w:t>
      </w:r>
      <w:proofErr w:type="gramEnd"/>
      <w:r w:rsidRPr="00122DE8">
        <w:rPr>
          <w:sz w:val="16"/>
        </w:rPr>
        <w:t xml:space="preserve"> are inadequate. Structural interpretations rightly highlight the importance of objective power realities that allow the United States to pursue primacy in the first place. The distribution of material capabilities is only a permissive condition, however, enabling the pursuit of primacy, not causing it. In earlier periods, when the United States was ascendant, it passed up opportunities to increase its power. </w:t>
      </w:r>
      <w:r w:rsidRPr="00122DE8">
        <w:rPr>
          <w:u w:val="single"/>
        </w:rPr>
        <w:t>Structural interpretations also fail to explain why Washington selects traditional ways of maximizing power over others, balancing rather than buck-passing, retaining alliances, and fighting peripheral wars.</w:t>
      </w:r>
      <w:r>
        <w:rPr>
          <w:u w:val="single"/>
        </w:rPr>
        <w:t xml:space="preserve"> </w:t>
      </w:r>
      <w:r w:rsidRPr="00122DE8">
        <w:rPr>
          <w:sz w:val="16"/>
        </w:rPr>
        <w:t xml:space="preserve">Domestic-level explanations rightly incorporate ideas, but also struggle to explain U.S. grand strategy. They predict more change than has </w:t>
      </w:r>
      <w:proofErr w:type="gramStart"/>
      <w:r w:rsidRPr="00122DE8">
        <w:rPr>
          <w:sz w:val="16"/>
        </w:rPr>
        <w:t>actually happened</w:t>
      </w:r>
      <w:proofErr w:type="gramEnd"/>
      <w:r w:rsidRPr="00122DE8">
        <w:rPr>
          <w:sz w:val="16"/>
        </w:rPr>
        <w:t xml:space="preserve">. Those that emphasize the content of ideas mostly treat grand strategy as a deliberative planning process of cost-benefit calculation, where the United States selects primacy against competing alternatives in an open contest. As I demonstrate, a rigorously self-conscious process is mostly absent from U.S. foreign policy decisionmaking circles. Some observers acknowledge that grand strategic debate in Washington is sterile.13 Yet the question of how an organically evolving grand strategy emerges from the interaction of policy agents and external conditions remains undertheorized. The power of habit helps explain this process by showing why some policy ideas do or do not receive a hearing in debates designed to chart a course in response to external circumstances. I thus help connect systemic- and domestic-level theories of grand strategy by showing how the policymaking process itself is shaped by prior events alongside individual and group beliefs. This article proceeds in four sections. I begin by offering a deductive argument that explains the stability of U.S. grand strategy, and then derive predictions about U.S. behavior since the Cold War. Next, I demonstrate how this argument explains continuities in U.S. diplomatic behavior in the Clinton era and the first year of Trump's presidency. In the conclusion, I forecast that primacy will prove resilient. Power and Habit in Washington </w:t>
      </w:r>
      <w:r w:rsidRPr="00122DE8">
        <w:rPr>
          <w:u w:val="single"/>
        </w:rPr>
        <w:t>Why is U.S. grand strategy hard to change, even when conditions change?</w:t>
      </w:r>
      <w:r w:rsidRPr="00122DE8">
        <w:rPr>
          <w:sz w:val="16"/>
        </w:rPr>
        <w:t xml:space="preserve"> To understand why, it is necessary to examine not only what decisionmakers think about, but where they think from. </w:t>
      </w:r>
      <w:r w:rsidRPr="00122DE8">
        <w:rPr>
          <w:u w:val="single"/>
        </w:rPr>
        <w:t xml:space="preserve">Habit is a </w:t>
      </w:r>
      <w:r w:rsidRPr="00122DE8">
        <w:rPr>
          <w:u w:val="single"/>
        </w:rPr>
        <w:lastRenderedPageBreak/>
        <w:t>type of path dependency</w:t>
      </w:r>
      <w:r w:rsidRPr="00122DE8">
        <w:rPr>
          <w:sz w:val="16"/>
        </w:rPr>
        <w:t xml:space="preserve">, the process </w:t>
      </w:r>
      <w:r w:rsidRPr="00122DE8">
        <w:rPr>
          <w:u w:val="single"/>
        </w:rPr>
        <w:t>where</w:t>
      </w:r>
      <w:r w:rsidRPr="00122DE8">
        <w:rPr>
          <w:sz w:val="16"/>
        </w:rPr>
        <w:t xml:space="preserve">by </w:t>
      </w:r>
      <w:r w:rsidRPr="00122DE8">
        <w:rPr>
          <w:u w:val="single"/>
        </w:rPr>
        <w:t>prior historical developments limit the scope of choices set before decisionmakers, reproducing behavior even in the absence of the conditions where it began.</w:t>
      </w:r>
      <w:r w:rsidRPr="00122DE8">
        <w:rPr>
          <w:sz w:val="16"/>
        </w:rPr>
        <w:t xml:space="preserve"> </w:t>
      </w:r>
      <w:r w:rsidRPr="00122DE8">
        <w:rPr>
          <w:b/>
          <w:bCs/>
          <w:u w:val="single"/>
        </w:rPr>
        <w:t>States move</w:t>
      </w:r>
      <w:r w:rsidRPr="00122DE8">
        <w:rPr>
          <w:sz w:val="16"/>
        </w:rPr>
        <w:t xml:space="preserve"> not from a neutral zero but </w:t>
      </w:r>
      <w:r w:rsidRPr="00122DE8">
        <w:rPr>
          <w:b/>
          <w:bCs/>
          <w:u w:val="single"/>
        </w:rPr>
        <w:t xml:space="preserve">from legacies that prescribe what is legitimate and effective. </w:t>
      </w:r>
      <w:r w:rsidRPr="00122DE8">
        <w:rPr>
          <w:sz w:val="16"/>
        </w:rPr>
        <w:t xml:space="preserve">The logic of habit is distinct from the logic of consequences, where actors consciously make instrumental cost-benefit calculations, and the logic of appropriateness, where agents choose with conscious reference to rules and norms. It is distinct from bureaucratic politics theory, where policy is the outcome of bargaining within government, with officials driven by organizational and personal interests.14 To say that habit drives U.S. grand strategy is to suggest that policymakers become unreflective and non-deliberative about the framework within which decisions are made. The process is not automatic, but </w:t>
      </w:r>
      <w:r w:rsidRPr="00122DE8">
        <w:rPr>
          <w:b/>
          <w:bCs/>
          <w:u w:val="single"/>
        </w:rPr>
        <w:t>prior beliefs about the United States' place in the international order mostly set the agenda and impose tight parameters within which bureaucratic politics play out.</w:t>
      </w:r>
      <w:r w:rsidRPr="00122DE8">
        <w:rPr>
          <w:sz w:val="16"/>
        </w:rPr>
        <w:t xml:space="preserve"> Habituated decisionmakers are insufficiently stimulated by changing conditions. They deliberate mostly within the boundaries of traditional rationales. A “common sense” mediates between the environment and decisionmakers, turning what were once calculated choices into axiomatic ones.15 Winston Churchill, for instance, invoked Britain's “unconscious tradition” of supporting weaker states “to oppose the strongest, most aggressive” powers in continental Europe.16 The process of habituation manifests itself negatively and positively. Negatively, it takes the form of self-censorship, with senior policymakers sidestepping reevaluation of first-order questions. Scrutiny will be absent even where one should most expect it, within authoritative institutions charged with examining choices. Policy discussion will mostly be conducted through an operational mind-set, confined to issues of implementation. Positively, habit functions as a conformist pressure visibly applied to officials who question assumptions. When officials question basic assumptions, gatekeepers with privileged access, expert status, and agenda-setting power will discipline discussion. Where does the habit of primacy come from? In the final years of World War II, the United States rapidly became the most powerful nation on Earth.17 With other major powers exhausted by war, it experienced unprecedented industrial expansion. Its gross domestic product doubled. It enjoyed the world's highest per capita productivity. It dominated the world's gold reserves and became the largest creditor and exporter. The dollar was the reserve currency. It had a monopoly on atomic weapons. Its long-range bombers, carrier task forces, and bases gave it unrivaled reach. There was worldwide demand for its loans, arms, and patronage. The United States recognized, as any state would, its vastly increased power position. This growth in relative power enabled the United States to enlarge its ambitions and reorder the international system. Its rise amid the dangers of conflict generated demand for security experts. America at war became a national security state, organizing intensively to mobilize and project power. The global disorder of the 1930s and 1940s had already prompted an intellectual rediscovery of strategy, with security experts urging the United States to realize its latent strength and flex its geopolitical muscles.18 Experts then urged Washington to translate victory into hegemony, under a Washington-designed world order,19 assuming that the United States would “succeed Britain as the military and economic guarantor and moral leader of the world.”20 This Washington did in concrete form, placing large parts of the globe under U.S. military commands, reshaping the global economy through U.S.-designed institutions, and creating a security bureaucracy. </w:t>
      </w:r>
      <w:r w:rsidRPr="00122DE8">
        <w:rPr>
          <w:u w:val="single"/>
        </w:rPr>
        <w:t xml:space="preserve">Out of this process emerged a cohesive U.S. foreign policy elite. </w:t>
      </w:r>
      <w:proofErr w:type="gramStart"/>
      <w:r w:rsidRPr="00122DE8">
        <w:rPr>
          <w:u w:val="single"/>
        </w:rPr>
        <w:t>This elite advanced major policies</w:t>
      </w:r>
      <w:proofErr w:type="gramEnd"/>
      <w:r w:rsidRPr="00122DE8">
        <w:rPr>
          <w:sz w:val="16"/>
        </w:rPr>
        <w:t xml:space="preserve">, </w:t>
      </w:r>
      <w:r w:rsidRPr="00122DE8">
        <w:rPr>
          <w:u w:val="single"/>
        </w:rPr>
        <w:t>from</w:t>
      </w:r>
      <w:r w:rsidRPr="00122DE8">
        <w:rPr>
          <w:sz w:val="16"/>
        </w:rPr>
        <w:t xml:space="preserve"> the postwar revival of Western Europe's economies and </w:t>
      </w:r>
      <w:r w:rsidRPr="00122DE8">
        <w:rPr>
          <w:u w:val="single"/>
        </w:rPr>
        <w:t>the formation of</w:t>
      </w:r>
      <w:r w:rsidRPr="00122DE8">
        <w:rPr>
          <w:sz w:val="16"/>
        </w:rPr>
        <w:t xml:space="preserve"> the North Atlantic Treaty Organization (</w:t>
      </w:r>
      <w:r w:rsidRPr="00122DE8">
        <w:rPr>
          <w:u w:val="single"/>
        </w:rPr>
        <w:t>NATO</w:t>
      </w:r>
      <w:r w:rsidRPr="00122DE8">
        <w:rPr>
          <w:sz w:val="16"/>
        </w:rPr>
        <w:t xml:space="preserve">) </w:t>
      </w:r>
      <w:r w:rsidRPr="00122DE8">
        <w:rPr>
          <w:u w:val="single"/>
        </w:rPr>
        <w:t>to the creation of a National Economic Council.</w:t>
      </w:r>
      <w:r w:rsidRPr="00122DE8">
        <w:rPr>
          <w:sz w:val="16"/>
        </w:rPr>
        <w:t xml:space="preserve"> The establishment was demoralized by the Vietnam War and economic malaise in the late 1960s and early </w:t>
      </w:r>
      <w:proofErr w:type="gramStart"/>
      <w:r w:rsidRPr="00122DE8">
        <w:rPr>
          <w:sz w:val="16"/>
        </w:rPr>
        <w:t>1970s, but</w:t>
      </w:r>
      <w:proofErr w:type="gramEnd"/>
      <w:r w:rsidRPr="00122DE8">
        <w:rPr>
          <w:sz w:val="16"/>
        </w:rPr>
        <w:t xml:space="preserve"> rebuilt itself on the back of Ronald Reagan's presidency.21 It often gets its way. As research demonstrates, “the gravitational pull” on foreign policy decisions by the foreign policy establishment tends to be “stronger than the attraction of public opinion.”22 The foreign policy establishment is not monolithic. Its members dispute issues below the grand strategic level, such as human rights, the extent of multilateral cooperation, democracy promotion, and specific interventions. Until the 1960s, it was mostly a patrician, predominantly white, Protestant class that internalized values nurtured “in prep schools, at college clubs, in the boardrooms of Wall Street, and at dinner parties.”23 It then incorporated nonwhites, women, first-generation immigrants, Jews, and Roman Catholics, to form a more heterogeneous class of coastal internationalists, oriented around the Ivy League. Still, this cross-section of internationalist elites is united by a consensus. </w:t>
      </w:r>
      <w:r w:rsidRPr="00122DE8">
        <w:rPr>
          <w:u w:val="single"/>
        </w:rPr>
        <w:t>They want the United States to remain engaged in upholding world order. They are primacists. They fear U.S. retreat from overseas responsibilities and warn that abandonment would lead to the return of rival power blocs, economic stagnation, and catastrophe. They have established primacy as the only viable, legitimate grand strategy, and as an ingrained set of ideas, while installing themselves as insiders, positioned to steer the state.</w:t>
      </w:r>
      <w:r>
        <w:rPr>
          <w:u w:val="single"/>
        </w:rPr>
        <w:t xml:space="preserve"> </w:t>
      </w:r>
      <w:r w:rsidRPr="00122DE8">
        <w:rPr>
          <w:sz w:val="16"/>
        </w:rPr>
        <w:t xml:space="preserve">The Blob reproduces its ideology through four causal mechanisms. </w:t>
      </w:r>
      <w:r w:rsidRPr="00122DE8">
        <w:rPr>
          <w:u w:val="single"/>
        </w:rPr>
        <w:t>First, security elites accumulate knowledge about how grand strategy succeeds</w:t>
      </w:r>
      <w:r w:rsidRPr="00122DE8">
        <w:rPr>
          <w:sz w:val="16"/>
        </w:rPr>
        <w:t xml:space="preserve"> and form mental shortcuts that they repeat and internalize</w:t>
      </w:r>
      <w:r w:rsidRPr="00122DE8">
        <w:rPr>
          <w:u w:val="single"/>
        </w:rPr>
        <w:t>. Second, they socialize personnel into their worldview</w:t>
      </w:r>
      <w:r w:rsidRPr="00122DE8">
        <w:rPr>
          <w:sz w:val="16"/>
        </w:rPr>
        <w:t>, educating and selecting individuals who conform, excluding or penalizing those who do not, and linking conformity to an axiomatic worldview with insider status; they also dominate the pool of experienced talent that makes up officialdom. They have privileged access to power via an institutional revolving door, a set of social networks, and institutions—the locations where grand strategic ideas intervene at the unit level, between appointments in government through to foundations, think tanks, universities, and bodies from the Council on Foreign Relations to the Trilateral Commission.24 New presidential administrations will often retain career security officials for the sake of continuity. As the cohorts of qualified officialdom are socialized into orthodoxy, even presidents who wish to institute change will be drawn to select from that pool</w:t>
      </w:r>
      <w:r w:rsidRPr="00122DE8">
        <w:rPr>
          <w:u w:val="single"/>
        </w:rPr>
        <w:t>. The Blob has close ties to corporate networks</w:t>
      </w:r>
      <w:r w:rsidRPr="00122DE8">
        <w:rPr>
          <w:sz w:val="16"/>
        </w:rPr>
        <w:t xml:space="preserve">. Fifteen of Clinton's key policymakers, according to one study, had a total of forty-one corporate affiliations, breeding an instinctive sympathy toward the penetration of transnational capital,25 which was reflected in Clinton's goal of “open and equal U.S. access to </w:t>
      </w:r>
      <w:r w:rsidRPr="00122DE8">
        <w:rPr>
          <w:sz w:val="16"/>
        </w:rPr>
        <w:lastRenderedPageBreak/>
        <w:t xml:space="preserve">foreign markets.”26 </w:t>
      </w:r>
      <w:r w:rsidRPr="00122DE8">
        <w:rPr>
          <w:u w:val="single"/>
        </w:rPr>
        <w:t>Third, the Blob dominates public discourse and sets its agenda</w:t>
      </w:r>
      <w:r w:rsidRPr="00122DE8">
        <w:rPr>
          <w:sz w:val="16"/>
        </w:rPr>
        <w:t xml:space="preserve">, through privileged access to the commentariat, of which it forms a part. Presidential candidates routinely approach establishment figures at think tanks to formulate their foreign policy manifestos. They define the terms of debate, delegitimizing alternative strategies as alien and foolish. </w:t>
      </w:r>
      <w:r w:rsidRPr="00122DE8">
        <w:rPr>
          <w:u w:val="single"/>
        </w:rPr>
        <w:t>They present alternatives to primacy, involving retrenchment or the avoidance of war, in binary terms as retreat or isolationism.</w:t>
      </w:r>
      <w:r w:rsidRPr="00122DE8">
        <w:rPr>
          <w:sz w:val="16"/>
        </w:rPr>
        <w:t xml:space="preserve"> </w:t>
      </w:r>
      <w:r w:rsidRPr="00122DE8">
        <w:rPr>
          <w:u w:val="single"/>
        </w:rPr>
        <w:t>Fourth, they exert influence via a transnational pathway</w:t>
      </w:r>
      <w:r w:rsidRPr="00122DE8">
        <w:rPr>
          <w:sz w:val="16"/>
        </w:rPr>
        <w:t xml:space="preserve">, supplying allies with ideas that those allies repeat, creating a feedback loop. The Blob itself is candid about its privileged access to state power. For Richard Haass, former director of the Policy Planning Staff, </w:t>
      </w:r>
      <w:r w:rsidRPr="00122DE8">
        <w:rPr>
          <w:u w:val="single"/>
        </w:rPr>
        <w:t>think tanks constitute an “informal shadow foreign affairs establishment.”</w:t>
      </w:r>
      <w:r w:rsidRPr="00122DE8">
        <w:rPr>
          <w:sz w:val="16"/>
        </w:rPr>
        <w:t xml:space="preserve"> As Haass once observed, “Madeleine Albright, Colin Powell's predecessor as Secretary of State, once headed the Center for National Policy. Her former deputy, Strobe Talbott, is now president of the Brookings Institution—where I previously served as vice-president and director of foreign policy studies…. I've alternated stints at the National Security Council, the Defense and State Departments, and on Capitol Hill with time at Brookings, the International Institute for Strategic Studies, the Council on Foreign Relations, and the Carnegie Endowment.”27 </w:t>
      </w:r>
      <w:r w:rsidRPr="00122DE8">
        <w:rPr>
          <w:u w:val="single"/>
        </w:rPr>
        <w:t>Self-identified members of the Blob acknowledge the conformist pressures that this policy environment creates.</w:t>
      </w:r>
      <w:r w:rsidRPr="00122DE8">
        <w:rPr>
          <w:sz w:val="16"/>
        </w:rPr>
        <w:t xml:space="preserve"> Leslie Gelb confessed he supported the invasion of Iraq in 2003 out of the “disposition and incentives to support wars to retain political and professional credibility.”28 Derek Chollet observes an “ecosystem” that incentivizes support for activism and delegitimizes arguments for restraint.29 Michael Mandelbaum notes that the establishment defines the policy “ballpark,” setting boundaries for “what may be legitimately proposed and carried out.”30 Contrary to theories that the marketplace of ideas ensures rigorous weighing of choices, the suggestions of those outside the security establishment rarely penetrate foreign policy decisionmaking.31 If </w:t>
      </w:r>
      <w:r w:rsidRPr="00122DE8">
        <w:rPr>
          <w:b/>
          <w:bCs/>
          <w:sz w:val="24"/>
          <w:szCs w:val="24"/>
          <w:u w:val="single"/>
        </w:rPr>
        <w:t>habit often shapes grand strategy by inhibiting actors from revising it</w:t>
      </w:r>
      <w:r w:rsidRPr="00122DE8">
        <w:rPr>
          <w:sz w:val="16"/>
        </w:rPr>
        <w:t xml:space="preserve">, how do grand strategies change? </w:t>
      </w:r>
      <w:r w:rsidRPr="00122DE8">
        <w:rPr>
          <w:u w:val="single"/>
        </w:rPr>
        <w:t>Alteration happens normally through an interaction of two variables: rapidly changing external conditions</w:t>
      </w:r>
      <w:r w:rsidRPr="00122DE8">
        <w:rPr>
          <w:sz w:val="16"/>
        </w:rPr>
        <w:t xml:space="preserve"> </w:t>
      </w:r>
      <w:r w:rsidRPr="00122DE8">
        <w:rPr>
          <w:u w:val="single"/>
        </w:rPr>
        <w:t>sufficiently shocking to disconfirm</w:t>
      </w:r>
      <w:r w:rsidRPr="00122DE8">
        <w:rPr>
          <w:sz w:val="16"/>
        </w:rPr>
        <w:t xml:space="preserve"> the assumptions of </w:t>
      </w:r>
      <w:r w:rsidRPr="00122DE8">
        <w:rPr>
          <w:u w:val="single"/>
        </w:rPr>
        <w:t xml:space="preserve">the </w:t>
      </w:r>
      <w:proofErr w:type="gramStart"/>
      <w:r w:rsidRPr="00122DE8">
        <w:rPr>
          <w:u w:val="single"/>
        </w:rPr>
        <w:t>status quo, and</w:t>
      </w:r>
      <w:proofErr w:type="gramEnd"/>
      <w:r w:rsidRPr="00122DE8">
        <w:rPr>
          <w:u w:val="single"/>
        </w:rPr>
        <w:t xml:space="preserve"> determined agents of change willing to incur domestic costs to drive it.</w:t>
      </w:r>
      <w:r w:rsidRPr="00122DE8">
        <w:rPr>
          <w:sz w:val="16"/>
        </w:rPr>
        <w:t xml:space="preserve"> A good example is Great Britain's postwar abandonment of empire. External conditions had turned against the maintenance of colonies, through the cumulative fiscal pressures of World War II; a growing decolonization resistance; the United States' dismantling of the economic order of imperial preference and the sterling bloc; and the shock of the Suez crisis of 1956, which revealed Britain's vulnerability to U.S. coercion. Domestically, successive governments redefined Britain's status around alliances and nuclear weapons, presenting retreat from empire as a graceful management of change and casting the emergence of independent countries as “the crowning achievement of British rule.”32 Short of external circumstances quite so overwhelming as those confronting postwar Britain, grand strategic change remains possible but difficult. For the United States, the major interruption to its traditional strategy was the Richard Nixon administration.33 When Nixon became president, multiple pressures— including the Vietnam War, the oil embargo imposed by the Organization of Petroleum Exporting Countries, inflation, an imbalance of payments, and racial conflict at home—were eroding the United States' international supremacy. Nixon was determined to shift Washington toward accepting stable multipolarity, particularly through his opening to China and his treatment of the Soviet Union as a permanent partner in a post-hegemonic world order, downplaying and at times abandoning nuclear counterproliferation as a priority, and pursuing hard-line realpolitik.34 To achieve this objective, Nixon and his national security adviser, Henry Kissinger, issued public explanations to legitimize their shift. They also made policy secretly and obstructed oversight, by turns excluding, deflecting, or dominating the national security bureaucracy, State Department, and Congress, to concentrate power among a small coterie of presidential advisers. This project attracted strong opposition. By the time of President Gerald Ford, it had unraveled. </w:t>
      </w:r>
      <w:r w:rsidRPr="00122DE8">
        <w:rPr>
          <w:u w:val="single"/>
        </w:rPr>
        <w:t>Grand strategic change is therefore rare. Hardwired beliefs are resistant to change.</w:t>
      </w:r>
      <w:r w:rsidRPr="00122DE8">
        <w:rPr>
          <w:sz w:val="16"/>
        </w:rPr>
        <w:t xml:space="preserve">35 </w:t>
      </w:r>
      <w:r w:rsidRPr="00122DE8">
        <w:rPr>
          <w:b/>
          <w:bCs/>
          <w:u w:val="single"/>
        </w:rPr>
        <w:t>Major powers can retrench in order to adjust</w:t>
      </w:r>
      <w:r w:rsidRPr="00122DE8">
        <w:rPr>
          <w:sz w:val="16"/>
        </w:rPr>
        <w:t xml:space="preserve"> to adversity, </w:t>
      </w:r>
      <w:r w:rsidRPr="00122DE8">
        <w:rPr>
          <w:b/>
          <w:bCs/>
          <w:u w:val="single"/>
        </w:rPr>
        <w:t>but they often fall prey to adjustment failure and overreach.</w:t>
      </w:r>
      <w:r w:rsidRPr="00122DE8">
        <w:rPr>
          <w:sz w:val="16"/>
        </w:rPr>
        <w:t xml:space="preserve">36 People revise habits only when contradictory information is received dramatically and in large batches, making them realize they cannot assimilate those shocks into their worldview. Japan's attack on Pearl Harbor in 1941 is an example of a shocking event discrediting established orthodoxy. </w:t>
      </w:r>
      <w:r w:rsidRPr="00122DE8">
        <w:rPr>
          <w:u w:val="single"/>
        </w:rPr>
        <w:t>U.S. primacy, and the confidence that the United States possesses vast latent power, is especially resilient to shocks.</w:t>
      </w:r>
      <w:r w:rsidRPr="00122DE8">
        <w:rPr>
          <w:sz w:val="16"/>
        </w:rPr>
        <w:t xml:space="preserve"> </w:t>
      </w:r>
      <w:r w:rsidRPr="00122DE8">
        <w:rPr>
          <w:u w:val="single"/>
        </w:rPr>
        <w:t>The country's relative strength is almost unparalleled in history and enables a story hard to falsify</w:t>
      </w:r>
      <w:r w:rsidRPr="00122DE8">
        <w:rPr>
          <w:sz w:val="16"/>
        </w:rPr>
        <w:t xml:space="preserve">. </w:t>
      </w:r>
      <w:r w:rsidRPr="00122DE8">
        <w:rPr>
          <w:b/>
          <w:bCs/>
          <w:u w:val="single"/>
        </w:rPr>
        <w:t>It predisposes policymakers to interpret disasters</w:t>
      </w:r>
      <w:r w:rsidRPr="00122DE8">
        <w:rPr>
          <w:sz w:val="16"/>
        </w:rPr>
        <w:t>—such as the terrorist attacks of September 11, 2001—</w:t>
      </w:r>
      <w:r w:rsidRPr="00122DE8">
        <w:rPr>
          <w:b/>
          <w:bCs/>
          <w:u w:val="single"/>
        </w:rPr>
        <w:t>as caused by an insufficiency of U.S. dominance and as evidence of the need for more.</w:t>
      </w:r>
      <w:r w:rsidRPr="00122DE8">
        <w:rPr>
          <w:sz w:val="16"/>
        </w:rPr>
        <w:t xml:space="preserve"> The “Bush Doctrine,” triggered by those attacks, unapologetically reasserted primacy and revived U.S. traditions of preventive war.37 Washington keeps its core commitments even in the wake of setbacks. Based on the deductive argument I have set out, </w:t>
      </w:r>
      <w:r w:rsidRPr="00122DE8">
        <w:rPr>
          <w:u w:val="single"/>
        </w:rPr>
        <w:t>I offer a prediction about U.S. grand strategy</w:t>
      </w:r>
      <w:r w:rsidRPr="00122DE8">
        <w:rPr>
          <w:sz w:val="16"/>
        </w:rPr>
        <w:t xml:space="preserve"> since the United States became the world's sole superpower. </w:t>
      </w:r>
      <w:r w:rsidRPr="00122DE8">
        <w:rPr>
          <w:b/>
          <w:bCs/>
          <w:sz w:val="24"/>
          <w:szCs w:val="24"/>
          <w:u w:val="single"/>
        </w:rPr>
        <w:t xml:space="preserve">There will be an essential continuity </w:t>
      </w:r>
      <w:r w:rsidRPr="00122DE8">
        <w:rPr>
          <w:sz w:val="16"/>
        </w:rPr>
        <w:t xml:space="preserve">in the decades after the Cold War. </w:t>
      </w:r>
      <w:r w:rsidRPr="00122DE8">
        <w:rPr>
          <w:b/>
          <w:bCs/>
          <w:u w:val="single"/>
        </w:rPr>
        <w:t>The four parts of that grand strategy</w:t>
      </w:r>
      <w:r w:rsidRPr="00122DE8">
        <w:rPr>
          <w:sz w:val="16"/>
        </w:rPr>
        <w:t>—preponderance, reassurance, integration, and nuclear inhibition—</w:t>
      </w:r>
      <w:r w:rsidRPr="00122DE8">
        <w:rPr>
          <w:b/>
          <w:bCs/>
          <w:u w:val="single"/>
        </w:rPr>
        <w:t>will persist despite shifts between presidencies, a changing political balance in Congress, economic change and demands for re-allocation of resources, a more benign threat environment, and a public increasingly averse to the costs of primacy</w:t>
      </w:r>
      <w:r w:rsidRPr="00122DE8">
        <w:rPr>
          <w:sz w:val="16"/>
        </w:rPr>
        <w:t xml:space="preserve">. With the Soviet Union gone as the last major check on its </w:t>
      </w:r>
      <w:r w:rsidRPr="00122DE8">
        <w:rPr>
          <w:sz w:val="16"/>
        </w:rPr>
        <w:lastRenderedPageBreak/>
        <w:t xml:space="preserve">power, </w:t>
      </w:r>
      <w:r w:rsidRPr="00122DE8">
        <w:rPr>
          <w:u w:val="single"/>
        </w:rPr>
        <w:t>the United States will look to realize its long-held goal of unrivaled dominance.</w:t>
      </w:r>
      <w:r w:rsidRPr="00122DE8">
        <w:rPr>
          <w:sz w:val="16"/>
        </w:rPr>
        <w:t xml:space="preserve"> No fundamental review of its grand strategy will occur, despite incentives and opportunities for revision. </w:t>
      </w:r>
      <w:r w:rsidRPr="00122DE8">
        <w:rPr>
          <w:u w:val="single"/>
        </w:rPr>
        <w:t>The policy process within the executive branch</w:t>
      </w:r>
      <w:r w:rsidRPr="00122DE8">
        <w:rPr>
          <w:sz w:val="16"/>
        </w:rPr>
        <w:t xml:space="preserve">, the branch that directs U.S. statecraft, commands military forces, and makes treaties, </w:t>
      </w:r>
      <w:r w:rsidRPr="00122DE8">
        <w:rPr>
          <w:u w:val="single"/>
        </w:rPr>
        <w:t>will be disciplined by gatekeepers, and public grand-strategic debate will hardly intrude</w:t>
      </w:r>
      <w:r w:rsidRPr="00122DE8">
        <w:rPr>
          <w:sz w:val="16"/>
        </w:rPr>
        <w:t xml:space="preserve">. An operational mind-set, or the “how” and “when,” will overshadow “whether.” </w:t>
      </w:r>
      <w:r w:rsidRPr="00122DE8">
        <w:rPr>
          <w:u w:val="single"/>
        </w:rPr>
        <w:t>Allies of the United States will encourage and reinforce the reigning ideology.</w:t>
      </w:r>
    </w:p>
    <w:p w14:paraId="243B77FD" w14:textId="77777777" w:rsidR="003438A7" w:rsidRDefault="003438A7" w:rsidP="003438A7">
      <w:pPr>
        <w:pStyle w:val="Heading4"/>
      </w:pPr>
      <w:r>
        <w:t xml:space="preserve">American hegemony is sustainable. </w:t>
      </w:r>
    </w:p>
    <w:p w14:paraId="1876EE6B" w14:textId="77777777" w:rsidR="003438A7" w:rsidRPr="003A1AFB" w:rsidRDefault="003438A7" w:rsidP="003438A7">
      <w:r>
        <w:rPr>
          <w:b/>
          <w:bCs/>
        </w:rPr>
        <w:t xml:space="preserve">Atwood 18 </w:t>
      </w:r>
      <w:r>
        <w:t>[</w:t>
      </w:r>
      <w:r w:rsidRPr="003A1AFB">
        <w:t>J. Brian Atwood,</w:t>
      </w:r>
      <w:r>
        <w:t xml:space="preserve"> a senior fellow in International and Public Affiars,</w:t>
      </w:r>
      <w:r w:rsidRPr="003A1AFB">
        <w:t xml:space="preserve"> 7-31-2018, "American leadership in development cooperation," Brookings, </w:t>
      </w:r>
      <w:hyperlink r:id="rId114" w:history="1">
        <w:r w:rsidRPr="001362A0">
          <w:rPr>
            <w:rStyle w:val="Hyperlink"/>
          </w:rPr>
          <w:t>https://www.brookings.edu/research/american-leadership-in-development-cooperation/</w:t>
        </w:r>
      </w:hyperlink>
      <w:r>
        <w:t>] AK</w:t>
      </w:r>
    </w:p>
    <w:p w14:paraId="25A5399E" w14:textId="77777777" w:rsidR="003438A7" w:rsidRPr="00A549B7" w:rsidRDefault="003438A7" w:rsidP="003438A7">
      <w:pPr>
        <w:rPr>
          <w:u w:val="single"/>
        </w:rPr>
      </w:pPr>
      <w:r w:rsidRPr="00756799">
        <w:rPr>
          <w:rStyle w:val="StyleUnderline"/>
        </w:rPr>
        <w:t xml:space="preserve">The United States has been a global leader in the development cooperation field for an extended </w:t>
      </w:r>
      <w:proofErr w:type="gramStart"/>
      <w:r w:rsidRPr="00756799">
        <w:rPr>
          <w:rStyle w:val="StyleUnderline"/>
        </w:rPr>
        <w:t>period of time</w:t>
      </w:r>
      <w:proofErr w:type="gramEnd"/>
      <w:r w:rsidRPr="00756799">
        <w:rPr>
          <w:rStyle w:val="StyleUnderline"/>
        </w:rPr>
        <w:t>.</w:t>
      </w:r>
      <w:r w:rsidRPr="003A1AFB">
        <w:rPr>
          <w:sz w:val="12"/>
        </w:rPr>
        <w:t xml:space="preserve"> Thus far, despite a disturbing general attack on the rules-based international system by the current U.S. administration, country partners, international organizations, and other donors still look to the United States for leadership. Yet preeminence is ephemeral, built partly on historic inertia, partly on perception, and partly on real results. Indeed, </w:t>
      </w:r>
      <w:r w:rsidRPr="00756799">
        <w:rPr>
          <w:rStyle w:val="StyleUnderline"/>
        </w:rPr>
        <w:t>inertia may be the key factor maintaining the U.S. position today</w:t>
      </w:r>
      <w:r w:rsidRPr="003A1AFB">
        <w:rPr>
          <w:sz w:val="12"/>
        </w:rPr>
        <w:t xml:space="preserve">. Yet more is at play than that, including a Congress that is resisting isolationism and deep budget cuts in the foreign affairs budget accounts. Political antecedents </w:t>
      </w:r>
      <w:r w:rsidRPr="00756799">
        <w:rPr>
          <w:rStyle w:val="StyleUnderline"/>
        </w:rPr>
        <w:t xml:space="preserve">The U.S. development cooperation experiment grew out of both self-interest and altruism. </w:t>
      </w:r>
      <w:r w:rsidRPr="003A1AFB">
        <w:rPr>
          <w:sz w:val="12"/>
        </w:rPr>
        <w:t>Concerns over the threat of communism motivated many who supported the Truman Doctrine and its assistance to Greece and Turkey and the even more ambitious Marshall Plan to rebuild Europe that followed. These programs from the 1940s were influenced by the Soviet Union’s expansionist intentions; yet there was also strong popular support for ending the humanitarian crisis faced by European nations, even the defeated Germany. Feeding those devastated by war and reconstructing the essential elements of functioning economies were central both to alleviating suffering and containing the communist threat. A bipartisan consensus assumed a strong and integrated Europe served U.S. economic and security interests. That a foreign assistance program of the magnitude of the Marshall Plan was in the national interest did not detract from its humanitarian impact. It may not have been conceived as “the most unsordid act in history” (as Winston Churchill purportedly said), but its effect was both lifesaving and practical. As the late University of Minnesota scholar Vernon Ruttan observed in his seminal work on the antecedents of the U.S. aid program, United States Development Assistance Policy, “American exceptionalism” was a powerful theme in popular political culture. According to Ruttan, this perspective “spawned two conflicting doctrines.” One was the liberal ideal in which America’s role is “to lead the world…into a more democratic and prosperous future.” The other was a realist doctrine, “that a virtuous America, prosperous and democratic, is continuously threatened with contamination by the anti-democratic and corrupt Old World (and, one might add, by extreme ideologies).” Ruttan asserts that these two conflicting doctrines, a desire for security, and a need to promote values, “have exerted a powerful influence on U.S. assistance policy from the beginning</w:t>
      </w:r>
      <w:proofErr w:type="gramStart"/>
      <w:r w:rsidRPr="003A1AFB">
        <w:rPr>
          <w:sz w:val="12"/>
        </w:rPr>
        <w:t>.”The</w:t>
      </w:r>
      <w:proofErr w:type="gramEnd"/>
      <w:r w:rsidRPr="003A1AFB">
        <w:rPr>
          <w:sz w:val="12"/>
        </w:rPr>
        <w:t xml:space="preserve"> two doctrines have co-existed for most of our post-WWII history. The emphasis has evolved, depending on presidential administrations and the nature of perceived global threats, but the blend of security concerns and the desire to create a global community in our image provide political support for American development assistance. Point Four: Soft power’s hesitant beginning in a bi-polar world This blend of security concerns and humanitarianism was conspicuous in </w:t>
      </w:r>
      <w:r w:rsidRPr="00756799">
        <w:rPr>
          <w:rStyle w:val="StyleUnderline"/>
        </w:rPr>
        <w:t>President Harry Truman</w:t>
      </w:r>
      <w:r w:rsidRPr="003A1AFB">
        <w:rPr>
          <w:sz w:val="12"/>
        </w:rPr>
        <w:t xml:space="preserve">’s inaugural address in 1949. After listing three security-related initiatives, Truman surprised many by adding a fourth “soft power” concept. He </w:t>
      </w:r>
      <w:r w:rsidRPr="00756799">
        <w:rPr>
          <w:rStyle w:val="StyleUnderline"/>
        </w:rPr>
        <w:t>urged the United States to “embark on a bold new program for making the benefits of our scientific advances and industrial progress available for the improvement and growth of underdeveloped areas.”</w:t>
      </w:r>
      <w:r>
        <w:rPr>
          <w:rStyle w:val="StyleUnderline"/>
        </w:rPr>
        <w:t xml:space="preserve"> </w:t>
      </w:r>
      <w:r w:rsidRPr="003A1AFB">
        <w:rPr>
          <w:sz w:val="12"/>
        </w:rPr>
        <w:t xml:space="preserve">Averell Harriman was selected by Truman to run the new Mutual Security Agency. During this period, the security focus was front and center. Despite its idealistic birth, Point Four aid was relatively short-term and typically directed at countries on the periphery of the Soviet Union or China. Harold Stassen took over the post in the Eisenhower administration and called for a US$2 billion cut in the program, telling the Senate Appropriations Committee, “We are seeking more defense, more rapidly, with less dollars, lasting longer (a reference to his estimate that protecting countries against communism might take 10 years).” Later, Stassen, who was also assigned the task of strengthening the new United Nations and giving it an aid-giving capacity, began to express concern that the administration had been pre-occupied with military solutions at the expense of economic ones. The Mutual Security Agency was the vehicle for the realist doctrine as </w:t>
      </w:r>
      <w:proofErr w:type="gramStart"/>
      <w:r w:rsidRPr="003A1AFB">
        <w:rPr>
          <w:sz w:val="12"/>
        </w:rPr>
        <w:t>it</w:t>
      </w:r>
      <w:proofErr w:type="gramEnd"/>
      <w:r w:rsidRPr="003A1AFB">
        <w:rPr>
          <w:sz w:val="12"/>
        </w:rPr>
        <w:t xml:space="preserve"> combined security assistance with an aid program influenced primarily by geo-strategic objectives. This was a program driven by ideological competition; development was given secondary importance, if it was even understood as a concept. The intentions of Truman’s Point Four program were largely lost as hot and cold war and the communist threat preoccupied the Eisenhower administration. Efforts to use limited resources to “aid the poor” were often awkward, culturally insensitive parodies of what passes for development today. It was in the 1950s that the moniker “Ugly American” took hold, further damaging the case for a program that could successfully advance development only by working with partners over time. The Kennedy administration and development diplomacy </w:t>
      </w:r>
      <w:proofErr w:type="gramStart"/>
      <w:r w:rsidRPr="00756799">
        <w:rPr>
          <w:rStyle w:val="StyleUnderline"/>
        </w:rPr>
        <w:t>The</w:t>
      </w:r>
      <w:proofErr w:type="gramEnd"/>
      <w:r w:rsidRPr="00756799">
        <w:rPr>
          <w:rStyle w:val="StyleUnderline"/>
        </w:rPr>
        <w:t xml:space="preserve"> shift toward the “liberal idealist” approach accelerated dramatically with the inauguration of John F. Kennedy in 1961. Military and economic aid were separated, as the Mutual Security Agency became the</w:t>
      </w:r>
      <w:r>
        <w:rPr>
          <w:rStyle w:val="StyleUnderline"/>
        </w:rPr>
        <w:t xml:space="preserve"> </w:t>
      </w:r>
      <w:r w:rsidRPr="00756799">
        <w:rPr>
          <w:rStyle w:val="StyleUnderline"/>
        </w:rPr>
        <w:t>United States Agency for International Development (USAID)</w:t>
      </w:r>
      <w:r w:rsidRPr="003A1AFB">
        <w:rPr>
          <w:sz w:val="12"/>
        </w:rPr>
        <w:t xml:space="preserve">. The Peace Corps was </w:t>
      </w:r>
      <w:proofErr w:type="gramStart"/>
      <w:r w:rsidRPr="003A1AFB">
        <w:rPr>
          <w:sz w:val="12"/>
        </w:rPr>
        <w:t>born</w:t>
      </w:r>
      <w:proofErr w:type="gramEnd"/>
      <w:r w:rsidRPr="003A1AFB">
        <w:rPr>
          <w:sz w:val="12"/>
        </w:rPr>
        <w:t xml:space="preserve"> and the administration gave great prominence to an Alliance for Progress in Latin America. This coincided with a global anti-colonial independence movement embraced by Kennedy, himself the president of a nation that itself had escaped the shackles of colonialism. The Foreign Assistance Act of 1961 created two accounts, the Development Assistance (DA) account to be administered by USAID, and the Economic Support Fund (ESF) to be allocated by the Department of State, for the most part implemented in the field by USAID missions. The ESF account was intended to support the foreign policy and security interests of the U.S. The Development Assistance (DA) account was more focused on need and, while it reflected the national interest as well, it looked more long term and at developmental prospects. USAID would be held accountable whichever of these accounts was being used, but it was often more difficult to achieve results when partners were selected for purely political reasons. As economist Robert F. Zimmerman wrote: ESF “has largely failed to achieve its clearly stated economic and social development goals, primarily because this assistance has been first and foremost a diplomatic tool to promote U.S. political and security objectives.” During this period, the United States was instrumental in creating the Development Assistance Group (DAG), an initiative to coordinate donor assistance policies and produce accurate and comparable data on official development assistance (ODA). Soon after, in 1961, the U.S. ratified the convention creating the Organization for Economic Co-operation and Development (OECD), combining the DAG and the post-Marshall Plan office, the Organization for European Economic Co-operation (OEEC). The DAG became the Development Assistance Committee (the DAC), still the only permanent committee of the OECD, and an important vehicle for U.S. leadership. President Kennedy provided a strong political rationale for the aid program by appealing to both our obligations as a rich country—“our moral obligations as a wise leader and good neighbor…our obligations as the wealthiest people in a world of largely poor people…” and also to our security interest “as the single largest counter to the adversaries of freedom.” In September 1961, Kennedy spoke at the United Nations and called for a “Decade of Development.” The initiative was endorsed by the General Assembly, which also established concepts of development and global priorities. A decade later, the United Nations adopted a target for the rich countries of 0.7 percent of GDP for official development assistance (the U.S. and Switzerland did not accept this commitment). In practical terms, the challenge then (and now) was how to assure that these resources were being invested properly and effectively when positive results so depended on the effectiveness of our partners. These were governments with weak and often unaccountable institutions, civil societies with very little appreciation for the requirements of active citizenship, economies with poorly functioning micro-economic systems (banks, customs offices, tax systems, and commercial laws), and colonial contexts that </w:t>
      </w:r>
      <w:proofErr w:type="gramStart"/>
      <w:r w:rsidRPr="003A1AFB">
        <w:rPr>
          <w:sz w:val="12"/>
        </w:rPr>
        <w:t>often created</w:t>
      </w:r>
      <w:proofErr w:type="gramEnd"/>
      <w:r w:rsidRPr="003A1AFB">
        <w:rPr>
          <w:sz w:val="12"/>
        </w:rPr>
        <w:t xml:space="preserve"> ethnic tensions. Many U.S. partners were corrupt dictatorships, but they opposed communism and thus were beneficiaries of our aid (usually of the ESF variety). Fears of widespread starvation in the late 1960s inspired books like The Population Bomb, by Paul Ehrlich, and provided the </w:t>
      </w:r>
      <w:r w:rsidRPr="003A1AFB">
        <w:rPr>
          <w:sz w:val="12"/>
        </w:rPr>
        <w:lastRenderedPageBreak/>
        <w:t xml:space="preserve">impetus to share modern agricultural technology. The Green Revolution became a model for successful development and Norman Borlaug received the Nobel Peace Prize in 1970 for his contribution. The Vietnam War saw the USAID budget ramped up and the agency found itself in the middle of a hot war, working with the military and the Central Intelligence Agency </w:t>
      </w:r>
      <w:proofErr w:type="gramStart"/>
      <w:r w:rsidRPr="003A1AFB">
        <w:rPr>
          <w:sz w:val="12"/>
        </w:rPr>
        <w:t>in an effort to</w:t>
      </w:r>
      <w:proofErr w:type="gramEnd"/>
      <w:r w:rsidRPr="003A1AFB">
        <w:rPr>
          <w:sz w:val="12"/>
        </w:rPr>
        <w:t xml:space="preserve"> “pacify” villages. The USAID workforce expanded to some 21,000 employees, the highest number in its history. Yet this may have been the nadir of the U.S. development program, as USAID became a tool of the security establishment, calling into question its reputation as a development partner. Basic human needs </w:t>
      </w:r>
      <w:proofErr w:type="gramStart"/>
      <w:r w:rsidRPr="003A1AFB">
        <w:rPr>
          <w:sz w:val="12"/>
        </w:rPr>
        <w:t>In</w:t>
      </w:r>
      <w:proofErr w:type="gramEnd"/>
      <w:r w:rsidRPr="003A1AFB">
        <w:rPr>
          <w:sz w:val="12"/>
        </w:rPr>
        <w:t xml:space="preserve"> the 1970s, USAID Administrator John Hannah, reinforced by presidential study commissions and working closely with Congress, encouraged the Basic Human Needs initiative, which focused on the provision of social services to the world’s poor. Senator Hubert Humphrey was the lead proponent of this approach in </w:t>
      </w:r>
      <w:r w:rsidRPr="00756799">
        <w:rPr>
          <w:rStyle w:val="StyleUnderline"/>
        </w:rPr>
        <w:t>the Senate, and House members</w:t>
      </w:r>
      <w:r w:rsidRPr="003A1AFB">
        <w:rPr>
          <w:sz w:val="12"/>
        </w:rPr>
        <w:t xml:space="preserve"> Clement Zablocki (D-WI), Donald Fraser (D-MN), and Brad Morse (R-MA) </w:t>
      </w:r>
      <w:r w:rsidRPr="00756799">
        <w:rPr>
          <w:rStyle w:val="Emphasis"/>
        </w:rPr>
        <w:t>contributed amendments that promoted community development, democratic governance, and the building of economic, political and social institutions</w:t>
      </w:r>
      <w:r w:rsidRPr="003A1AFB">
        <w:rPr>
          <w:sz w:val="12"/>
        </w:rPr>
        <w:t xml:space="preserve">. A 1973 House Foreign Affairs initiative, titled New Directions, called for a focus on food production, rural development, nutrition, family planning, health, education, and human resource development. An additional amendment by Congressman Fraser linked human rights and democratic governance to development. The fall of the Berlin Wall The collapse of communist regimes in Central and Eastern Europe and the former Soviet Union in 1989 and 1990 provided a new rationale for the U.S. aid program. The George H.W. Bush Administration was somewhat slow in responding to this transition and an aggressive Congress, led by the Senate and House Committees responsible for foreign affairs, filled the gap with Support for East European Democracy Act (SEED) in 1989, and The Freedom Support Act in 1992. Near the end of the George H. W. Bush administration, USAID was facing mounting challenges as Congress cut its operations budget just as the demands on its resources were increasing. The transitions in the former communist world saw the opening of new missions </w:t>
      </w:r>
      <w:proofErr w:type="gramStart"/>
      <w:r w:rsidRPr="003A1AFB">
        <w:rPr>
          <w:sz w:val="12"/>
        </w:rPr>
        <w:t>at the same time that</w:t>
      </w:r>
      <w:proofErr w:type="gramEnd"/>
      <w:r w:rsidRPr="003A1AFB">
        <w:rPr>
          <w:sz w:val="12"/>
        </w:rPr>
        <w:t xml:space="preserve"> the Congressional coalition of idealists and realists that had been supportive of foreign aid began to dissipate. The end of the Cold War </w:t>
      </w:r>
      <w:proofErr w:type="gramStart"/>
      <w:r w:rsidRPr="003A1AFB">
        <w:rPr>
          <w:sz w:val="12"/>
        </w:rPr>
        <w:t>was seen as</w:t>
      </w:r>
      <w:proofErr w:type="gramEnd"/>
      <w:r w:rsidRPr="003A1AFB">
        <w:rPr>
          <w:sz w:val="12"/>
        </w:rPr>
        <w:t xml:space="preserve"> an opportunity for a budgetary “peace dividend” and USAID, not the Defense Department, was the target. The Agency confronted allegations that it was poorly managed, had too many ill-defined goals (some 33 goals and 75 targets) and seemed unresponsive to U.S. foreign policy needs. When in 1992 Appropriations Committee Chair, Congressman David Obey, asked Secretary of State James Baker what was wrong, he replied, “I don’t know, Mr. Chairman, I don’t know.” </w:t>
      </w:r>
      <w:r w:rsidRPr="00756799">
        <w:rPr>
          <w:rStyle w:val="StyleUnderline"/>
        </w:rPr>
        <w:t>The Bush White House ordered a new study to find the answer.</w:t>
      </w:r>
      <w:r w:rsidRPr="003A1AFB">
        <w:rPr>
          <w:sz w:val="12"/>
        </w:rPr>
        <w:t xml:space="preserve"> George Ferris, an old friend of the President, led a bipartisan commission to investigate. Their final report was highly critical of USAID management and recommended that USAID be merged into the State Department. The Clinton years </w:t>
      </w:r>
      <w:proofErr w:type="gramStart"/>
      <w:r w:rsidRPr="003A1AFB">
        <w:rPr>
          <w:sz w:val="12"/>
        </w:rPr>
        <w:t>The</w:t>
      </w:r>
      <w:proofErr w:type="gramEnd"/>
      <w:r w:rsidRPr="003A1AFB">
        <w:rPr>
          <w:sz w:val="12"/>
        </w:rPr>
        <w:t xml:space="preserve"> merger issue consumed considerable attention in both the Executive Branch and Congress. USAID undertook </w:t>
      </w:r>
      <w:proofErr w:type="gramStart"/>
      <w:r w:rsidRPr="003A1AFB">
        <w:rPr>
          <w:sz w:val="12"/>
        </w:rPr>
        <w:t>a number of</w:t>
      </w:r>
      <w:proofErr w:type="gramEnd"/>
      <w:r w:rsidRPr="003A1AFB">
        <w:rPr>
          <w:sz w:val="12"/>
        </w:rPr>
        <w:t xml:space="preserve"> reforms, including the creation of the Office of Transitions Initiatives (OTI), which allowed the Agency to be more responsive to post-conflict situations. Other reforms included: an effort to focus agency programming around five developmental and humanitarian relief goals; the merger of four Washington bureaus into two; and identification of 21 overseas missions for closure based on the quality of the partnership, a graduation plan, or coverage of smaller countries from a regional base. A year after these reforms were instituted, George Ferris was quoted publicly as describing the reforms as a “dramatic transformation” and announced that he was rescinding his recommendation to merge USAID into State. Management reforms were not enough. </w:t>
      </w:r>
      <w:r w:rsidRPr="00756799">
        <w:rPr>
          <w:rStyle w:val="StyleUnderline"/>
        </w:rPr>
        <w:t>USAID sought to demonstrate that other donors shared the goals of peace, prosperity, and democratic principles.</w:t>
      </w:r>
      <w:r w:rsidRPr="003A1AFB">
        <w:rPr>
          <w:sz w:val="12"/>
        </w:rPr>
        <w:t xml:space="preserve"> Taking note of USAID’s effort to define its development goals in a strategy paper, USAID joined other donor agencies to suggest that DAC members write a political paper describing the goals of the development community. DAC Chair Jim Michel, former career State Department ambassador and acting administrator of USAID, drafted what emerged in 1996, after two years of intense negotiation, as “Shaping the 21st Century: The Contribution of Development Co-operation.” What emerged from the paper were eight goals, which were in turn adopted as part of a G-7 summit statement in 1998 and subsequently by the U.N. in 2001 as the Millennium Development Goals (MDGs). The creation of goals accelerated the move toward results accountability. USAID had already moved in this direction, and the adoption of the MDGs and the deadlines set for achieving the goals (by 2015 in most cases) meant that all donors had to create data measurement matrices. Development cooperation was to be held accountable as never before. Now it was time to turn to effectiveness. The effectiveness era A summit meeting in Monterrey, Mexico on “Financing for Development” in March 2002 gave new impetus, not only to the effort to increase ODA, but also to encourage the mobilization of domestic resources through efficient tax systems, and more effective use of these resources. President George W. Bush went to this meeting armed with an announcement that the U.S. would increase ODA. He eventually would tie his request to a new national security concept, arguing that defense, diplomacy and development–the 3Ds–were the three legs of U.S. security policy. With the U.S. taking the lead in increasing ODA, the DAC organized a series of high-level aid effectiveness forums. These Forums in Rome, Paris, Accra, and Busan produced </w:t>
      </w:r>
      <w:proofErr w:type="gramStart"/>
      <w:r w:rsidRPr="003A1AFB">
        <w:rPr>
          <w:sz w:val="12"/>
        </w:rPr>
        <w:t>a number of</w:t>
      </w:r>
      <w:proofErr w:type="gramEnd"/>
      <w:r w:rsidRPr="003A1AFB">
        <w:rPr>
          <w:sz w:val="12"/>
        </w:rPr>
        <w:t xml:space="preserve"> effectiveness principles, calling on donors to respect local ownership, to harmonize their reporting and auditing requirements, align their projects, be more transparent, and use country systems where possible. At the 2011 Fourth Forum in Busan, Korea, the focus was on convincing South-South (S-S) donors to accept the principles adopted in the earlier forums. A “Working Party” created by the DAC engaged several “new providers” of aid including China, Brazil, and India. A Global Partnership for Effective Development Cooperation (GPEDC) was created in Busan with a Steering Committee co-chaired by a traditional donor, an S-S provider, and a partner country representative. Subsequent forums in Mexico and Nairobi focused on implementation of the U.N. Sustainable Development Goals adopted in 2015 (see Aspen paper, “U.S. Global Leadership through an SDG Lens,” by Homi Kharas). New goals and a new national security strategy </w:t>
      </w:r>
      <w:proofErr w:type="gramStart"/>
      <w:r w:rsidRPr="00756799">
        <w:rPr>
          <w:rStyle w:val="StyleUnderline"/>
        </w:rPr>
        <w:t>As</w:t>
      </w:r>
      <w:proofErr w:type="gramEnd"/>
      <w:r w:rsidRPr="00756799">
        <w:rPr>
          <w:rStyle w:val="StyleUnderline"/>
        </w:rPr>
        <w:t xml:space="preserve"> the 21st century moved into its second decade, there was even more convergence around the security and humanitarian rationales for foreign assistance. Today, global crises are either emerging or are at risk of unfolding due to transnational issues such as migration, infectious disease, and climate-related disasters.</w:t>
      </w:r>
      <w:r w:rsidRPr="003A1AFB">
        <w:rPr>
          <w:sz w:val="12"/>
        </w:rPr>
        <w:t xml:space="preserve"> </w:t>
      </w:r>
      <w:r w:rsidRPr="00756799">
        <w:rPr>
          <w:rStyle w:val="StyleUnderline"/>
        </w:rPr>
        <w:t>Likewise, ethnic and religious conflicts exacerbated by extreme poverty can quickly morph into region-wide conflagrations.</w:t>
      </w:r>
      <w:r w:rsidRPr="003A1AFB">
        <w:rPr>
          <w:sz w:val="12"/>
        </w:rPr>
        <w:t xml:space="preserve"> Preventing these threats would require even more investments in development, and, to his credit, President George W. Bush recognized this, as did his successor, Barack Obama. Both presidents embraced a national security concept built around the 3Ds. </w:t>
      </w:r>
      <w:r w:rsidRPr="00756799">
        <w:rPr>
          <w:rStyle w:val="StyleUnderline"/>
        </w:rPr>
        <w:t>International cooperation in development may have reached a peak at the beginning of the second decade of the 21st Century.</w:t>
      </w:r>
      <w:r w:rsidRPr="003A1AFB">
        <w:rPr>
          <w:sz w:val="12"/>
        </w:rPr>
        <w:t xml:space="preserve"> Traditional donors had increased Official Development Assistance (ODA) by 50 percent since the MDGs were adopted. A new set of universal goals—the Sustainable Development Goals—was adopted in 2015. South-South providers were becoming more active led by China, and triangular projects—with traditional donors, S-S providers, and partner countries working together—were increasing exponentially. </w:t>
      </w:r>
      <w:r w:rsidRPr="00756799">
        <w:rPr>
          <w:rStyle w:val="StyleUnderline"/>
        </w:rPr>
        <w:t>Developing countries were contributing more as domestic resource mobilization systems (tax systems) became more efficient. Foreign Direct Investment was increasing particularly in middle-income countries. There was increasing evidence that the effectiveness principles were making an impact on behavior. While it was no longer the dominant influence, the United States continued to contribute to this positive trend, leading a willing international community.</w:t>
      </w:r>
      <w:r>
        <w:rPr>
          <w:rStyle w:val="StyleUnderline"/>
        </w:rPr>
        <w:t xml:space="preserve"> </w:t>
      </w:r>
      <w:r w:rsidRPr="003A1AFB">
        <w:rPr>
          <w:sz w:val="12"/>
        </w:rPr>
        <w:t xml:space="preserve">Leadership under the “America First” banner </w:t>
      </w:r>
      <w:r w:rsidRPr="00756799">
        <w:rPr>
          <w:rStyle w:val="StyleUnderline"/>
        </w:rPr>
        <w:t>Was this enough to stem the inexorable surge of population and poverty? A world population that had increased by 5 billion since the founding of the U.N. and the Bretton Woods institutions was beginning to overwhelm the international system.</w:t>
      </w:r>
      <w:r w:rsidRPr="003A1AFB">
        <w:rPr>
          <w:sz w:val="12"/>
        </w:rPr>
        <w:t xml:space="preserve"> It would take additional resources and new innovations to stabilize this new and increasingly volatile situation. For the most part, western democracies were not uniformly generous in responding. Instead, the immigration flows encouraged by conflict, criminal gangs, and poverty sparked a nativist, and at times populist, response. It may be too early to tell whether the “America First” policies of the Trump administration will stymy efforts to fully implement a 3D national security strategy. The new administration’s recommended 30 percent cut in diplomacy and development foreign affairs accounts was rejected by Congress. Momentum for more effective development assistance—built over two administrations through initiatives such as the Millennium Challenge Corporation, the President’s Emergency Plan for AIDS Relief </w:t>
      </w:r>
      <w:r w:rsidRPr="003A1AFB">
        <w:rPr>
          <w:sz w:val="12"/>
        </w:rPr>
        <w:lastRenderedPageBreak/>
        <w:t xml:space="preserve">(PEPFAR), legislation to make food aid more efficient, reforms to AID Forward, the Development Innovation Laboratory—continue to garner strong bipartisan congressional support, including through the Trump administration’s USAID transformation program. External support for U.S. aid is strong. Non-governmental policy and advocacy organizations like the Brookings Institution, the Modernization of Foreign Assistance Network (MFAN), the U.S. Global Leadership Coalition (USGLC), the Center for Global Development (CDG), and the Blum Center for Developing Economies at the University of California, Berkeley, have contributed creative ideas for invigorating U.S. development. Efforts at reinvigorating U.S. architecture include: A proposal to merge and strengthen development finance programs under a new International Development Finance Corporation (see paper for Session III); the Aid Accountability and Transparency Act requiring public disclosure of official development assistance (ODA) in real time; Support for USAID Administrator Mark Green’s plan to merge the Office of U.S. Disaster Assistance and Office of Food for Peace; Creating a new Bureau for Development, Democracy, and Innovation, and combining (once again) USAID’s policy and budget functions; Promoting technology innovations, and; Introducing legislation to reform food aid. The community of nations is under threat as populist political leaders challenge the international system. </w:t>
      </w:r>
      <w:r w:rsidRPr="003A1AFB">
        <w:rPr>
          <w:rStyle w:val="StyleUnderline"/>
        </w:rPr>
        <w:t>It is difficult to be optimistic, but so long as there is a vibrant development community seeking solutions, hope endures that logic will prevail. Development professionals are by nature patient. They know that political leaders will turn to them when all else fails.</w:t>
      </w:r>
    </w:p>
    <w:p w14:paraId="168D9409" w14:textId="77777777" w:rsidR="00ED06FE" w:rsidRPr="007316AE" w:rsidRDefault="00ED06FE" w:rsidP="00ED06FE">
      <w:pPr>
        <w:pStyle w:val="Heading4"/>
      </w:pPr>
      <w:bookmarkStart w:id="2" w:name="_Hlk15077283"/>
      <w:r>
        <w:t>Hegemony is sustainable – international structures &amp; power distribution remain durable</w:t>
      </w:r>
    </w:p>
    <w:p w14:paraId="5074D265" w14:textId="77777777" w:rsidR="00ED06FE" w:rsidRPr="009A7B5D" w:rsidRDefault="00ED06FE" w:rsidP="00ED06FE">
      <w:pPr>
        <w:spacing w:after="0"/>
      </w:pPr>
      <w:r w:rsidRPr="00FF6030">
        <w:rPr>
          <w:rStyle w:val="Style13ptBold"/>
        </w:rPr>
        <w:t xml:space="preserve">Kagan </w:t>
      </w:r>
      <w:r>
        <w:rPr>
          <w:rStyle w:val="Style13ptBold"/>
        </w:rPr>
        <w:t>18</w:t>
      </w:r>
      <w:r>
        <w:t xml:space="preserve"> [Robert Kagan is the Stephen &amp; Barbara Friedman Senior Fellow with the Project on International Order and Strategy in the Foreign Policy program at Brookings, “The Jungle Grows Back: America and Our Imperiled World,” </w:t>
      </w:r>
      <w:r w:rsidRPr="00471C68">
        <w:rPr>
          <w:i/>
          <w:iCs/>
        </w:rPr>
        <w:t>Alfred A. Knopf</w:t>
      </w:r>
      <w:r>
        <w:t>, 9-18-2018, ISBN: 9780525521662] sg</w:t>
      </w:r>
    </w:p>
    <w:p w14:paraId="2CB83E37" w14:textId="77777777" w:rsidR="00ED06FE" w:rsidRPr="006A1D3B" w:rsidRDefault="00ED06FE" w:rsidP="00ED06FE">
      <w:pPr>
        <w:rPr>
          <w:sz w:val="16"/>
        </w:rPr>
      </w:pPr>
      <w:r w:rsidRPr="006A1D3B">
        <w:rPr>
          <w:sz w:val="16"/>
        </w:rPr>
        <w:t xml:space="preserve">Despite everything that has happened, </w:t>
      </w:r>
      <w:r w:rsidRPr="008649B6">
        <w:rPr>
          <w:u w:val="single"/>
        </w:rPr>
        <w:t>if we reject the counsels of the new “realism” and resume our support for the liberal world order, it is still within our capacity to defend it and put off its collapse,</w:t>
      </w:r>
      <w:r w:rsidRPr="006A1D3B">
        <w:rPr>
          <w:sz w:val="16"/>
        </w:rPr>
        <w:t xml:space="preserve"> perhaps for quite some time. </w:t>
      </w:r>
      <w:r w:rsidRPr="008649B6">
        <w:rPr>
          <w:b/>
          <w:bCs/>
          <w:u w:val="single"/>
        </w:rPr>
        <w:t>Today the order remains intact, despite the hostility of the present administration and the weakness of the last.</w:t>
      </w:r>
      <w:r w:rsidRPr="006A1D3B">
        <w:rPr>
          <w:sz w:val="16"/>
        </w:rPr>
        <w:t xml:space="preserve"> </w:t>
      </w:r>
      <w:r w:rsidRPr="008649B6">
        <w:rPr>
          <w:b/>
          <w:bCs/>
          <w:u w:val="single"/>
        </w:rPr>
        <w:t>The international structures supporting it are durable</w:t>
      </w:r>
      <w:r w:rsidRPr="006A1D3B">
        <w:rPr>
          <w:sz w:val="16"/>
        </w:rPr>
        <w:t xml:space="preserve">. This is partly </w:t>
      </w:r>
      <w:r w:rsidRPr="008649B6">
        <w:rPr>
          <w:u w:val="single"/>
        </w:rPr>
        <w:t>because they rest on geographical realities and a distribution of power that still favor the liberal order and</w:t>
      </w:r>
      <w:r w:rsidRPr="006A1D3B">
        <w:rPr>
          <w:sz w:val="16"/>
        </w:rPr>
        <w:t xml:space="preserve"> still </w:t>
      </w:r>
      <w:r w:rsidRPr="008649B6">
        <w:rPr>
          <w:u w:val="single"/>
        </w:rPr>
        <w:t>pose obstacles to those who would disrupt it</w:t>
      </w:r>
      <w:r w:rsidRPr="006A1D3B">
        <w:rPr>
          <w:sz w:val="16"/>
        </w:rPr>
        <w:t xml:space="preserve">. It is also because </w:t>
      </w:r>
      <w:r w:rsidRPr="008649B6">
        <w:rPr>
          <w:u w:val="single"/>
        </w:rPr>
        <w:t>liberal values,</w:t>
      </w:r>
      <w:r w:rsidRPr="006A1D3B">
        <w:rPr>
          <w:sz w:val="16"/>
        </w:rPr>
        <w:t xml:space="preserve"> though under assault, </w:t>
      </w:r>
      <w:r w:rsidRPr="008649B6">
        <w:rPr>
          <w:u w:val="single"/>
        </w:rPr>
        <w:t>remain a force that binds the democratic nations of the world together.</w:t>
      </w:r>
      <w:r w:rsidRPr="006A1D3B">
        <w:rPr>
          <w:sz w:val="16"/>
        </w:rPr>
        <w:t xml:space="preserve"> Authoritarianism also has its appeal and will always compete with liberalism, but the </w:t>
      </w:r>
      <w:r w:rsidRPr="004E2CE7">
        <w:rPr>
          <w:u w:val="single"/>
        </w:rPr>
        <w:t>authoritarian governments do not feel the same sense of commonality as</w:t>
      </w:r>
      <w:r w:rsidRPr="006A1D3B">
        <w:rPr>
          <w:sz w:val="16"/>
        </w:rPr>
        <w:t xml:space="preserve"> the monarchies and aristocracies of the early nineteenth century. </w:t>
      </w:r>
      <w:r w:rsidRPr="004E2CE7">
        <w:rPr>
          <w:u w:val="single"/>
        </w:rPr>
        <w:t xml:space="preserve">The Chinese and Russians </w:t>
      </w:r>
      <w:r w:rsidRPr="006A1D3B">
        <w:rPr>
          <w:sz w:val="16"/>
        </w:rPr>
        <w:t xml:space="preserve">are not adversaries, but they </w:t>
      </w:r>
      <w:r w:rsidRPr="004E2CE7">
        <w:rPr>
          <w:u w:val="single"/>
        </w:rPr>
        <w:t xml:space="preserve">are not </w:t>
      </w:r>
      <w:proofErr w:type="gramStart"/>
      <w:r w:rsidRPr="004E2CE7">
        <w:rPr>
          <w:u w:val="single"/>
        </w:rPr>
        <w:t>allies</w:t>
      </w:r>
      <w:proofErr w:type="gramEnd"/>
      <w:r w:rsidRPr="006A1D3B">
        <w:rPr>
          <w:sz w:val="16"/>
        </w:rPr>
        <w:t xml:space="preserve"> either. They share little except their antipathy to liberalism. </w:t>
      </w:r>
      <w:r w:rsidRPr="004E2CE7">
        <w:rPr>
          <w:u w:val="single"/>
        </w:rPr>
        <w:t>The democratic nations, however, are bound together</w:t>
      </w:r>
      <w:r w:rsidRPr="006A1D3B">
        <w:rPr>
          <w:sz w:val="16"/>
        </w:rPr>
        <w:t xml:space="preserve"> by more than common adversaries, as the post–Cold War era has proved. </w:t>
      </w:r>
      <w:r w:rsidRPr="004E2CE7">
        <w:rPr>
          <w:u w:val="single"/>
        </w:rPr>
        <w:t>America’s alliances in Europe and Asia have so far held</w:t>
      </w:r>
      <w:r w:rsidRPr="006A1D3B">
        <w:rPr>
          <w:sz w:val="16"/>
        </w:rPr>
        <w:t xml:space="preserve">, therefore, </w:t>
      </w:r>
      <w:r w:rsidRPr="004E2CE7">
        <w:rPr>
          <w:u w:val="single"/>
        </w:rPr>
        <w:t xml:space="preserve">despite the weakening of America’s commitment under two administrations. </w:t>
      </w:r>
      <w:r w:rsidRPr="004E2CE7">
        <w:rPr>
          <w:b/>
          <w:bCs/>
          <w:u w:val="single"/>
        </w:rPr>
        <w:t>There is still a liberal world order to be salvaged</w:t>
      </w:r>
      <w:r w:rsidRPr="006A1D3B">
        <w:rPr>
          <w:sz w:val="16"/>
        </w:rPr>
        <w:t>, if the American people decide it is worth salvaging.</w:t>
      </w:r>
    </w:p>
    <w:bookmarkEnd w:id="2"/>
    <w:p w14:paraId="7A5452B0" w14:textId="41CA65D2" w:rsidR="00C761A5" w:rsidRDefault="00C761A5" w:rsidP="00C761A5">
      <w:pPr>
        <w:pStyle w:val="Heading3"/>
      </w:pPr>
      <w:r>
        <w:lastRenderedPageBreak/>
        <w:t>Sustainable – Economy</w:t>
      </w:r>
    </w:p>
    <w:p w14:paraId="38315F9F" w14:textId="35FB0750" w:rsidR="000D4B7E" w:rsidRPr="001D7B39" w:rsidRDefault="00C761A5" w:rsidP="000D4B7E">
      <w:pPr>
        <w:pStyle w:val="Heading4"/>
      </w:pPr>
      <w:r>
        <w:t>Heg is sustainable – fiscal capacities and lack of a challenge</w:t>
      </w:r>
    </w:p>
    <w:p w14:paraId="592E1B3F" w14:textId="77777777" w:rsidR="000D4B7E" w:rsidRPr="001D7B39" w:rsidRDefault="000D4B7E" w:rsidP="000D4B7E">
      <w:r w:rsidRPr="001D7B39">
        <w:rPr>
          <w:rStyle w:val="Style13ptBold"/>
        </w:rPr>
        <w:t>Babones 15</w:t>
      </w:r>
      <w:r>
        <w:t xml:space="preserve"> (</w:t>
      </w:r>
      <w:r w:rsidRPr="001D7B39">
        <w:t>Salvatore Babones, 6-11-2015, "American Hegemony Is Here to Stay," National Interest, https://nationalinterest.org/feature/american-hegemony-here-stay-13089?page=0%2C2</w:t>
      </w:r>
      <w:r>
        <w:t>)</w:t>
      </w:r>
    </w:p>
    <w:p w14:paraId="58D81A79" w14:textId="77777777" w:rsidR="000D4B7E" w:rsidRDefault="000D4B7E" w:rsidP="000D4B7E">
      <w:pPr>
        <w:rPr>
          <w:u w:val="single"/>
        </w:rPr>
      </w:pPr>
      <w:r w:rsidRPr="001D7B39">
        <w:rPr>
          <w:sz w:val="16"/>
        </w:rPr>
        <w:t>IS RETREAT from global hegemony in America’s national interest? No idea has percolated more widely over the past decade—and none is more bogus</w:t>
      </w:r>
      <w:r w:rsidRPr="003156C2">
        <w:rPr>
          <w:u w:val="single"/>
        </w:rPr>
        <w:t>. The United States is not headed for the skids and there is no reason it should be. The truth is that America can</w:t>
      </w:r>
      <w:r w:rsidRPr="001D7B39">
        <w:rPr>
          <w:sz w:val="16"/>
        </w:rPr>
        <w:t xml:space="preserve"> and should seek to </w:t>
      </w:r>
      <w:r w:rsidRPr="003156C2">
        <w:rPr>
          <w:u w:val="single"/>
        </w:rPr>
        <w:t>remain the world’s top dog.</w:t>
      </w:r>
      <w:r>
        <w:rPr>
          <w:u w:val="single"/>
        </w:rPr>
        <w:t xml:space="preserve"> </w:t>
      </w:r>
      <w:r w:rsidRPr="001D7B39">
        <w:rPr>
          <w:sz w:val="16"/>
        </w:rPr>
        <w:t xml:space="preserve">The idea of American hegemony is as old as </w:t>
      </w:r>
      <w:proofErr w:type="gramStart"/>
      <w:r w:rsidRPr="001D7B39">
        <w:rPr>
          <w:sz w:val="16"/>
        </w:rPr>
        <w:t>Benjamin Franklin, but</w:t>
      </w:r>
      <w:proofErr w:type="gramEnd"/>
      <w:r w:rsidRPr="001D7B39">
        <w:rPr>
          <w:sz w:val="16"/>
        </w:rPr>
        <w:t xml:space="preserve"> has its practical roots in World War II. The United States emerged from that war as the dominant economic, political and technological power. The only major combatant to avoid serious damage to its infrastructure, its housing stock or its demographic profile, the United States ended the war with the greatest naval order of battle ever seen in the history of the world. It became the postwar home of the United Nations, the International Monetary Fund and the World Bank. And, of course, the United States had the bomb. America was, in every sense of the word, a hegemon. “Hegemony”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w:t>
      </w:r>
      <w:r w:rsidRPr="003156C2">
        <w:rPr>
          <w:u w:val="single"/>
        </w:rPr>
        <w:t>America’s only global rival in the twentieth century was the Soviet Union. The Soviet Union never produced more than about half of America’s total national output.</w:t>
      </w:r>
      <w:r w:rsidRPr="001D7B39">
        <w:rPr>
          <w:sz w:val="16"/>
        </w:rPr>
        <w:t xml:space="preserve"> Its nominal allies in Eastern Europe were in fact restive occupied countries, as were many of its constituent republics. Its client states overseas were at best partners of convenience, and at worst expensive drains on its limited resources. </w:t>
      </w:r>
      <w:r w:rsidRPr="003156C2">
        <w:rPr>
          <w:u w:val="single"/>
        </w:rPr>
        <w:t>The Soviet Union had the power to resist American hegemony, but not to displace it.</w:t>
      </w:r>
      <w:r w:rsidRPr="001D7B39">
        <w:rPr>
          <w:sz w:val="16"/>
        </w:rPr>
        <w:t xml:space="preserve"> It had the bomb and an impressive space program, but little else. </w:t>
      </w:r>
      <w:r w:rsidRPr="003156C2">
        <w:rPr>
          <w:u w:val="single"/>
        </w:rPr>
        <w:t>When the Soviet Union finally disintegrated in 1991, American hegemony was complete.</w:t>
      </w:r>
      <w:r w:rsidRPr="001D7B39">
        <w:rPr>
          <w:sz w:val="16"/>
        </w:rPr>
        <w:t xml:space="preserve"> The United States sat at the top of the international system, facing no serious rivals for global leadership. This “unipolar moment” lasted a mere decade. September 11, 2001, signaled the emergence of a new kind of threat to global stability, and the ensuing rise of China and reemergence of Russia put paid to the era of unchallenged American leadership. Now, America’s internal politics have </w:t>
      </w:r>
      <w:proofErr w:type="gramStart"/>
      <w:r w:rsidRPr="001D7B39">
        <w:rPr>
          <w:sz w:val="16"/>
        </w:rPr>
        <w:t>deadlocked</w:t>
      </w:r>
      <w:proofErr w:type="gramEnd"/>
      <w:r w:rsidRPr="001D7B39">
        <w:rPr>
          <w:sz w:val="16"/>
        </w:rPr>
        <w:t xml:space="preserve"> and the U.S. government shrinks from playing the role of global policeman. In the second decade of the twenty-first century, American hegemony is widely perceived to be in terminal decline. Or so the story goes. In fact, </w:t>
      </w:r>
      <w:r w:rsidRPr="003156C2">
        <w:rPr>
          <w:u w:val="single"/>
        </w:rPr>
        <w:t>reports of the passing of U.S. hegemony are greatly exaggerated. America’s costly wars in Iraq and Afghanistan were relatively minor affairs considered in long-term perspective.</w:t>
      </w:r>
      <w:r w:rsidRPr="001D7B39">
        <w:rPr>
          <w:sz w:val="16"/>
        </w:rPr>
        <w:t xml:space="preserve"> </w:t>
      </w:r>
      <w:r w:rsidRPr="003156C2">
        <w:rPr>
          <w:u w:val="single"/>
        </w:rPr>
        <w:t>The strategic challenge posed by China has</w:t>
      </w:r>
      <w:r w:rsidRPr="001D7B39">
        <w:rPr>
          <w:sz w:val="16"/>
        </w:rPr>
        <w:t xml:space="preserve"> also </w:t>
      </w:r>
      <w:r w:rsidRPr="003156C2">
        <w:rPr>
          <w:u w:val="single"/>
        </w:rPr>
        <w:t>been exaggerated</w:t>
      </w:r>
      <w:r w:rsidRPr="001D7B39">
        <w:rPr>
          <w:sz w:val="16"/>
        </w:rPr>
        <w:t xml:space="preserve">. Together with its inner circle of unshakable English-speaking allies, </w:t>
      </w:r>
      <w:r w:rsidRPr="003156C2">
        <w:rPr>
          <w:u w:val="single"/>
        </w:rPr>
        <w:t xml:space="preserve">the United States possesses near-total control of the world’s seas, skies, airwaves and cyberspace, while American universities, think tanks and journals dominate the world of ideas. </w:t>
      </w:r>
      <w:r w:rsidRPr="001D7B39">
        <w:rPr>
          <w:sz w:val="16"/>
        </w:rPr>
        <w:t xml:space="preserve">Put aside all the alarmist punditry. </w:t>
      </w:r>
      <w:r w:rsidRPr="003156C2">
        <w:rPr>
          <w:u w:val="single"/>
        </w:rPr>
        <w:t xml:space="preserve">American hegemony is now as firm as or firmer than it has ever </w:t>
      </w:r>
      <w:proofErr w:type="gramStart"/>
      <w:r w:rsidRPr="003156C2">
        <w:rPr>
          <w:u w:val="single"/>
        </w:rPr>
        <w:t>been, and</w:t>
      </w:r>
      <w:proofErr w:type="gramEnd"/>
      <w:r w:rsidRPr="003156C2">
        <w:rPr>
          <w:u w:val="single"/>
        </w:rPr>
        <w:t xml:space="preserve"> will remain so for a long time to come.</w:t>
      </w:r>
      <w:r>
        <w:rPr>
          <w:u w:val="single"/>
        </w:rPr>
        <w:t xml:space="preserve"> </w:t>
      </w:r>
      <w:r w:rsidRPr="001D7B39">
        <w:rPr>
          <w:sz w:val="16"/>
        </w:rPr>
        <w:t xml:space="preserve">THE MASSIVE federal deficit, negative credit-agency reports, repeated debt-ceiling crises and the 2013 government shutdown all created the impression that the U.S. government is bankrupt, or close to it. The U.S. economy imports half a trillion dollars a year more than it exports. Among the American population, poverty rates are high and ordinary workers’ wages have been stagnant (in real terms) for decades. Washington seems to be paralyzed by perpetual gridlock. </w:t>
      </w:r>
      <w:proofErr w:type="gramStart"/>
      <w:r w:rsidRPr="001D7B39">
        <w:rPr>
          <w:sz w:val="16"/>
        </w:rPr>
        <w:t>On top of all this</w:t>
      </w:r>
      <w:proofErr w:type="gramEnd"/>
      <w:r w:rsidRPr="001D7B39">
        <w:rPr>
          <w:sz w:val="16"/>
        </w:rPr>
        <w:t xml:space="preserve">, strategic exhaustion after two costly wars in Afghanistan and Iraq has substantially degraded U.S. military capabilities. Then, at the very moment the military needed to regroup, rebuild and rearm, its budget was hit by sequestration. </w:t>
      </w:r>
      <w:r w:rsidRPr="003156C2">
        <w:rPr>
          <w:u w:val="single"/>
        </w:rPr>
        <w:t xml:space="preserve">If economic power forms the long-term foundation for political and military power, </w:t>
      </w:r>
      <w:proofErr w:type="gramStart"/>
      <w:r w:rsidRPr="003156C2">
        <w:rPr>
          <w:u w:val="single"/>
        </w:rPr>
        <w:t>it would seem that America</w:t>
      </w:r>
      <w:proofErr w:type="gramEnd"/>
      <w:r w:rsidRPr="003156C2">
        <w:rPr>
          <w:u w:val="single"/>
        </w:rPr>
        <w:t xml:space="preserve"> is in terminal decline. But policy analysts tend to have short memories. Cycles of hegemony run in centuries, not decades</w:t>
      </w:r>
      <w:r w:rsidRPr="001D7B39">
        <w:rPr>
          <w:sz w:val="16"/>
        </w:rPr>
        <w:t xml:space="preserve"> (or seasons). When the United Kingdom finally defeated Napoleon at Waterloo in 1815, its national resources were completely exhausted. Britain’s public-debt-to-GDP ratio was over 250 percent, and early nineteenth-century governments lacked access to the full range of fiscal and financial tools that are available today. Yet the British Century was only just beginning. The Pax Britannica and the elevation of Queen Victoria to become empress of India were just around the corner. By comparison, </w:t>
      </w:r>
      <w:r w:rsidRPr="003156C2">
        <w:rPr>
          <w:u w:val="single"/>
        </w:rPr>
        <w:t>America’s current public-debt-to- GDP ratio of less than 80 percent is relatively benign.</w:t>
      </w:r>
      <w:r w:rsidRPr="001D7B39">
        <w:rPr>
          <w:sz w:val="16"/>
        </w:rPr>
        <w:t xml:space="preserve"> Those with even a limited historical memory may remember the day in January 2001 when the then chairman of the Federal Reserve, Alan Greenspan, testified to the Senate Budget Committee that “if current policies remain in place, the total unified surplus will reach $800 billion in fiscal year 2011. . . . The emerging key fiscal policy need is to address the implications of maintaining surpluses.” As the poet said, bliss was it in that dawn to be alive! Two tax cuts, two wars and one financial crisis later, America’s budget deficit was roughly the size of the projected surplus that so worried Greenspan. This is not to argue that </w:t>
      </w:r>
      <w:r w:rsidRPr="003156C2">
        <w:rPr>
          <w:u w:val="single"/>
        </w:rPr>
        <w:t>the U.S. government</w:t>
      </w:r>
      <w:r w:rsidRPr="001D7B39">
        <w:rPr>
          <w:sz w:val="16"/>
        </w:rPr>
        <w:t xml:space="preserve"> should ramp up taxes and spending, but it does illustrate the fact that it </w:t>
      </w:r>
      <w:r w:rsidRPr="003156C2">
        <w:rPr>
          <w:u w:val="single"/>
        </w:rPr>
        <w:t>has enormous potential fiscal resources available to it,</w:t>
      </w:r>
      <w:r w:rsidRPr="001D7B39">
        <w:rPr>
          <w:sz w:val="16"/>
        </w:rPr>
        <w:t xml:space="preserve"> should it choose to use them. </w:t>
      </w:r>
      <w:r w:rsidRPr="003156C2">
        <w:rPr>
          <w:u w:val="single"/>
        </w:rPr>
        <w:lastRenderedPageBreak/>
        <w:t>Deficits come and go.</w:t>
      </w:r>
      <w:r w:rsidRPr="001D7B39">
        <w:rPr>
          <w:sz w:val="16"/>
        </w:rPr>
        <w:t xml:space="preserve"> </w:t>
      </w:r>
      <w:r w:rsidRPr="003156C2">
        <w:rPr>
          <w:u w:val="single"/>
        </w:rPr>
        <w:t>America’s fiscal capacity in 2015 is stupendously greater than Great Britain’s was in 1815. Financially, there is every reason to think that America’s century lies in the future, not in the past.</w:t>
      </w:r>
      <w:r>
        <w:rPr>
          <w:u w:val="single"/>
        </w:rPr>
        <w:t xml:space="preserve"> </w:t>
      </w:r>
      <w:r w:rsidRPr="001D7B39">
        <w:rPr>
          <w:sz w:val="16"/>
        </w:rPr>
        <w:t xml:space="preserve">The same is true of the supposed exhaustion of the U.S. military. On the one hand, thirteen years of continuous warfare have reduced the readiness of many U.S. combat units, particularly in the army. On the other hand, </w:t>
      </w:r>
      <w:r w:rsidRPr="003156C2">
        <w:rPr>
          <w:u w:val="single"/>
        </w:rPr>
        <w:t>U.S. troops are now far more experienced in actual combat than the forces of any other major military in the world. In any future conflict, the advantage given by this experience would likely outweigh any decline in effectiveness due to deferred maintenance and training</w:t>
      </w:r>
      <w:r w:rsidRPr="001D7B39">
        <w:rPr>
          <w:sz w:val="16"/>
        </w:rPr>
        <w:t xml:space="preserve">. Constant deployment may place an unpleasant and unfair burden on U.S. service personnel and their families, but it does not necessarily diminish the capability of the U.S. military. On the contrary, it may enhance it. </w:t>
      </w:r>
      <w:r w:rsidRPr="003156C2">
        <w:rPr>
          <w:u w:val="single"/>
        </w:rPr>
        <w:t>America’s limited wars in Afghanistan and Iraq were hardly the final throes of a passing hegemon. They are more akin to Britain’s bloody but relatively inconsequential conflicts in Afghanistan and Crimea in the middle of the nineteenth century. Brutal wars like these repeatedly punctured, but never burst, British hegemony.</w:t>
      </w:r>
      <w:r w:rsidRPr="001D7B39">
        <w:rPr>
          <w:sz w:val="16"/>
        </w:rPr>
        <w:t xml:space="preserve"> In fact, Britain engaged in costly and sometimes disastrous conflicts throughout the century-long Pax Britannica. British hegemony did not come to an end until the country faced Germany head-on in World War I. Even then, Britain ultimately prevailed (with American help). Its empire reached its maximum extent not before World War I but immediately after, in 1922. Ultimately, it is inevitable that in the long run American power will weaken and American hegemony over the rest of the world will fade. But how long is the long run? </w:t>
      </w:r>
      <w:r w:rsidRPr="003156C2">
        <w:rPr>
          <w:u w:val="single"/>
        </w:rPr>
        <w:t>There are few factual indications that American decline has begun—or that it will begin anytime soon. Short-term fluctuations should not be extrapolated into long-term trends.</w:t>
      </w:r>
      <w:r w:rsidRPr="001D7B39">
        <w:rPr>
          <w:sz w:val="16"/>
        </w:rPr>
        <w:t xml:space="preserve"> Without a doubt, 1991 was a moment of supreme U.S. superiority. But so was 1946, after which came the Soviet bomb, Korea and Vietnam. American hegemony has waxed and waned over the last seventy years, but it has never been eclipsed. And it is unlikely that the eclipse is nigh. WHEN PUNDITS scope out the imminent threats to U.S. hegemony, the one country on their radar screens is China. While the former Soviet Union never reached above 45 percent of U.S. total national income, the Chinese economy may already have overtaken the American economy, and if </w:t>
      </w:r>
      <w:proofErr w:type="gramStart"/>
      <w:r w:rsidRPr="001D7B39">
        <w:rPr>
          <w:sz w:val="16"/>
        </w:rPr>
        <w:t>not</w:t>
      </w:r>
      <w:proofErr w:type="gramEnd"/>
      <w:r w:rsidRPr="001D7B39">
        <w:rPr>
          <w:sz w:val="16"/>
        </w:rPr>
        <w:t xml:space="preserve"> it certainly will soon. If sheer economic size is the foundation of political and military power, China is positioned for future global hegemony. Will it build on this foundation? Can it? Much depends on the future of China’s relationships with its neighbors. China lives in a tough neighborhood. It faces major middle-tier powers on three sides: Russia to the north, South Korea and Japan to the east, and Vietnam and India to the south. To the west it faces a series of weak and failing states, but that may be more of a burden than a blessing: China’s own western regions are also sites of persistent instability. </w:t>
      </w:r>
      <w:r w:rsidRPr="001D7B39">
        <w:rPr>
          <w:u w:val="single"/>
        </w:rPr>
        <w:t>It is perhaps realistic to imagine China seeking to expand to the north at the expense of Russia and Mongolia</w:t>
      </w:r>
      <w:r w:rsidRPr="001D7B39">
        <w:rPr>
          <w:sz w:val="16"/>
        </w:rPr>
        <w:t xml:space="preserve">. Ethnic Russians are abandoning Siberia and the Pacific coast in droves, and strategic areas along Russia’s border with China have been demographically and economically overwhelmed by Chinese immigration. </w:t>
      </w:r>
      <w:r w:rsidRPr="001D7B39">
        <w:rPr>
          <w:u w:val="single"/>
        </w:rPr>
        <w:t>Twenty-second-century Russia may find it difficult to hold the Far East against China. But that is not a serious threat to U.S. hegemony. If anything, increasing Sino-Russian tensions may reinforce U.S. global hegemony,</w:t>
      </w:r>
      <w:r w:rsidRPr="001D7B39">
        <w:rPr>
          <w:sz w:val="16"/>
        </w:rPr>
        <w:t xml:space="preserve"> much as Sino-Soviet tensions did in the 1970s. To the southeast, China clearly seeks to dominate the South China Sea and beyond. The main barrier to </w:t>
      </w:r>
      <w:proofErr w:type="gramStart"/>
      <w:r w:rsidRPr="001D7B39">
        <w:rPr>
          <w:sz w:val="16"/>
        </w:rPr>
        <w:t>its</w:t>
      </w:r>
      <w:proofErr w:type="gramEnd"/>
      <w:r w:rsidRPr="001D7B39">
        <w:rPr>
          <w:sz w:val="16"/>
        </w:rPr>
        <w:t xml:space="preserve"> doing so is the autonomy of Taiwan. Were Taiwan ever to be reintegrated with China, it would be difficult for other regional powers to successfully challenge a united China for control of the basin. In the future, it is entirely possible that China will come to dominate these, its own coastal waters. This would be a minor setback to an America accustomed to dominating </w:t>
      </w:r>
      <w:proofErr w:type="gramStart"/>
      <w:r w:rsidRPr="001D7B39">
        <w:rPr>
          <w:sz w:val="16"/>
        </w:rPr>
        <w:t>all of</w:t>
      </w:r>
      <w:proofErr w:type="gramEnd"/>
      <w:r w:rsidRPr="001D7B39">
        <w:rPr>
          <w:sz w:val="16"/>
        </w:rPr>
        <w:t xml:space="preserve"> the world’s seas, but it would not constitute a serious strategic threat to the United States. Across the East China Sea, China faces Japan and South Korea—two of the most prosperous, technologically advanced and militarily best-equipped countries in the world. Historical enmities ensure that China will never expand in that direction. Worse for China, it is quite likely that any increase in China’s ability to project power beyond its borders will be matched with similar steps by a wary, remilitarizing Japan. The countries on China’s southern border are so large, populous and poor that it is difficult to imagine China taking much interest in the region beyond simple resource exploitation. Chinese companies may seek profit opportunities in Cambodia, Myanmar and Pakistan, but there is little for China to gain from strategic domination of the region. There will be no Chinese-sponsored Asian equivalent of NATO or the Warsaw Pact. Farther abroad, much has been made of China’s strategic engagement in Africa and Latin America. Investment-starved countries in these regions have been eager to access Chinese capital </w:t>
      </w:r>
      <w:proofErr w:type="gramStart"/>
      <w:r w:rsidRPr="001D7B39">
        <w:rPr>
          <w:sz w:val="16"/>
        </w:rPr>
        <w:t>and in many cases</w:t>
      </w:r>
      <w:proofErr w:type="gramEnd"/>
      <w:r w:rsidRPr="001D7B39">
        <w:rPr>
          <w:sz w:val="16"/>
        </w:rPr>
        <w:t xml:space="preserve"> have welcomed Chinese investment, expertise and even immigration. But it is hard to imagine them welcoming Chinese military bases, and equally hard to imagine China asking them for bases. The American presence in Africa is in large part the legacy of centuries of European colonialism. China has no such legacy to build on. Above all, however, the prospects for future Chinese hegemony depend on the prospects for future Chinese economic growth. Measured in per capita terms, China is still poorer than Mexico. That China will catch up to Mexico seems certain. That China will continue its extraordinary growth trajectory once it has caught up to Mexico is less obvious. In 2011, when the Chinese economy was growing by more than 10 percent a year, I predicted that China was headed for much slower growth. At the time, the IMF was projecting a long-term growth rate of 9.5 percent. Today, the same IMF projections assume 7 percent growth. Even at 7 percent annual growth, the Chinese economy would account for more than half of total global output by 2050. The United States in its post–World War II heyday never achieved that level of dominance. But exponential extrapolations are inherently tricky. If China continues to grow at 7 percent while the world economy </w:t>
      </w:r>
      <w:proofErr w:type="gramStart"/>
      <w:r w:rsidRPr="001D7B39">
        <w:rPr>
          <w:sz w:val="16"/>
        </w:rPr>
        <w:t>as a whole grows</w:t>
      </w:r>
      <w:proofErr w:type="gramEnd"/>
      <w:r w:rsidRPr="001D7B39">
        <w:rPr>
          <w:sz w:val="16"/>
        </w:rPr>
        <w:t xml:space="preserve"> by 3 percent per year, China will account for 90 percent of global economic output by 2100 and 100 percent by 2110. After that, China’s economy will be even larger than the world’s economy, which of course is impossible unless China moves a large portion of its production off-planet. A more reasonable assumption is that China’s economic growth will eventually settle down to global average rates. The only question is when. Existing demographic trends make it almost certain that the answer is: soon. The </w:t>
      </w:r>
      <w:r w:rsidRPr="001D7B39">
        <w:rPr>
          <w:sz w:val="16"/>
        </w:rPr>
        <w:lastRenderedPageBreak/>
        <w:t xml:space="preserve">U.S. Census Bureau has projected that China’s working-age population would reach its peak in 2014 and then go into long-term decline. In the twenty years from 2014 to 2034, China’s working-age population will fall by eighty-seven million, while its elderly population will rise by 149 million. In the language of economic punditry, China will “grow old before it grows rich.” </w:t>
      </w:r>
      <w:r w:rsidRPr="001D7B39">
        <w:rPr>
          <w:u w:val="single"/>
        </w:rPr>
        <w:t>The U.S. population</w:t>
      </w:r>
      <w:r w:rsidRPr="001D7B39">
        <w:rPr>
          <w:sz w:val="16"/>
        </w:rPr>
        <w:t xml:space="preserve">, by contrast, </w:t>
      </w:r>
      <w:r w:rsidRPr="001D7B39">
        <w:rPr>
          <w:u w:val="single"/>
        </w:rPr>
        <w:t>is young and growing. In 2034, the U.S. population is projected to be growing at a rate of 0.6 percent per year</w:t>
      </w:r>
      <w:r w:rsidRPr="001D7B39">
        <w:rPr>
          <w:sz w:val="16"/>
        </w:rPr>
        <w:t xml:space="preserve"> (compared to -0.2 percent in China), </w:t>
      </w:r>
      <w:r w:rsidRPr="001D7B39">
        <w:rPr>
          <w:u w:val="single"/>
        </w:rPr>
        <w:t>with substantial immigration of talented, productive people</w:t>
      </w:r>
      <w:r w:rsidRPr="001D7B39">
        <w:rPr>
          <w:sz w:val="16"/>
        </w:rPr>
        <w:t xml:space="preserve"> (compared to net emigration from China). The U.S. median age of 39.2 will be significantly younger than the Chinese median age of 44.8. Over the long term these trends may change, but the twenty-year scenario is almost certain, because for the most part it has already happened. Economic trends can turn on a dime, but demographic trends are mostly immutable: tomorrow’s child-bearers have already been born. IN THE ancient Mediterranean world, Rome rose to regional hegemony a century or two after the passing of the Athenian empire. The hegemonic Roman Republic was a hybrid political entity. It consisted of Rome itself, Roman colonies, Roman protectorates, cities conquered by Rome and cities allied to Rome. For four hundred years before 91 BC, the Italian cities allied to Rome were effectively part of the Roman state despite their formal political independence. They participated in Rome’s wars under Roman command. They did not pay taxes or tribute to Rome, but they were fully incorporated into a political system centered on Rome. When Hannibal crossed the Alps in 218 BC, most of the Italian cities did not </w:t>
      </w:r>
      <w:proofErr w:type="gramStart"/>
      <w:r w:rsidRPr="001D7B39">
        <w:rPr>
          <w:sz w:val="16"/>
        </w:rPr>
        <w:t>rise up against</w:t>
      </w:r>
      <w:proofErr w:type="gramEnd"/>
      <w:r w:rsidRPr="001D7B39">
        <w:rPr>
          <w:sz w:val="16"/>
        </w:rPr>
        <w:t xml:space="preserve"> Rome as he expected. They stood with Rome because they were effectively part of Rome. In a similar way, </w:t>
      </w:r>
      <w:r w:rsidRPr="001D7B39">
        <w:rPr>
          <w:u w:val="single"/>
        </w:rPr>
        <w:t xml:space="preserve">the effective borders of the American polity extend well beyond the Atlantic and Pacific coasts. </w:t>
      </w:r>
      <w:r w:rsidRPr="001D7B39">
        <w:rPr>
          <w:sz w:val="16"/>
        </w:rPr>
        <w:t xml:space="preserve">If the Edward Snowden leaks have revealed nothing else, they have shown the depth of intelligence cooperation between the United States and its English-speaking allies Australia, Canada, New Zealand and the United Kingdom. These are the so-called Five Eyes countries. These English-speaking allies work so closely with the United States on security issues that they resemble ancient Rome’s Italian allies. Despite their formal political independence, they do not make major strategic decisions without considering America’s interests as well as their own. Curiously, America’s English-speaking allies resemble the United States in their demographic structures as well. While East Asia’s birthrates have fallen well below replacement levels and parts of continental Europe face outright depopulation, the English-speaking countries have stable birthrates and substantial immigration. The most talented people in the world don’t always move to the United States, but </w:t>
      </w:r>
      <w:proofErr w:type="gramStart"/>
      <w:r w:rsidRPr="001D7B39">
        <w:rPr>
          <w:sz w:val="16"/>
        </w:rPr>
        <w:t>more often than not</w:t>
      </w:r>
      <w:proofErr w:type="gramEnd"/>
      <w:r w:rsidRPr="001D7B39">
        <w:rPr>
          <w:sz w:val="16"/>
        </w:rPr>
        <w:t xml:space="preserve"> they move to English-speaking countries. It doesn’t hurt that English is the global lingua franca as well as the language of the Internet. One surprising result of these trends is that the once-unfathomable demographic gap between China and the English-speaking world is narrowing. According to U.S. Census Bureau projections, in 2050 the U.S. population will be 399 million and rising by 0.5 percent per year while the Chinese population will be 1.304 billion and falling by 0.5 percent per year. Throw in America’s four English-speaking allies, and the combined five-country population will be 546 million—nearly 42 percent of China’s population—with a growth rate of 0.4 percent per year. No longer will China have the overwhelming demographic advantage that has historically let it punch above its economic weight. Is it reasonable to treat America’s English-speaking allies as integrated components of the U.S. power structure? Of course, they are not formally integrated into the U.S. state. But the real, effective borders of countries are much fuzzier than the legal lines drawn on maps. The United States exercises different levels of influence over its sovereign territory, extraterritorial possessions, the English-speaking allies, NATO allies, other treaty allies, nontreaty allies, client states, spheres of influence, exclusionary zones and even enemy territories. All of these categories are fluid in their memberships and </w:t>
      </w:r>
      <w:proofErr w:type="gramStart"/>
      <w:r w:rsidRPr="001D7B39">
        <w:rPr>
          <w:sz w:val="16"/>
        </w:rPr>
        <w:t>meanings, but</w:t>
      </w:r>
      <w:proofErr w:type="gramEnd"/>
      <w:r w:rsidRPr="001D7B39">
        <w:rPr>
          <w:sz w:val="16"/>
        </w:rPr>
        <w:t xml:space="preserve"> taken together they constitute more than just a network of relationships. They constitute a cooperative system of shared sovereignty, something akin to the power structure of the Roman Republic. </w:t>
      </w:r>
      <w:r w:rsidRPr="001D7B39">
        <w:rPr>
          <w:u w:val="single"/>
        </w:rPr>
        <w:t xml:space="preserve">No other country in the world possesses, has ever possessed, or is likely to possess in this century such a world-straddling vehicle for the enforcement of its will. </w:t>
      </w:r>
      <w:r w:rsidRPr="001D7B39">
        <w:rPr>
          <w:sz w:val="16"/>
        </w:rPr>
        <w:t xml:space="preserve">More to the point, the U.S.-dominated system shows no signs of falling apart. Even the revelation that America and its English-speaking allies have been spying on the leaders of their NATO peers has not led to calls for the dissolution of NATO. </w:t>
      </w:r>
      <w:r w:rsidRPr="001D7B39">
        <w:rPr>
          <w:u w:val="single"/>
        </w:rPr>
        <w:t>The American system</w:t>
      </w:r>
      <w:r w:rsidRPr="001D7B39">
        <w:rPr>
          <w:sz w:val="16"/>
        </w:rPr>
        <w:t xml:space="preserve"> may not last forever, but its </w:t>
      </w:r>
      <w:r w:rsidRPr="001D7B39">
        <w:rPr>
          <w:u w:val="single"/>
        </w:rPr>
        <w:t>remaining life may be measured in centuries</w:t>
      </w:r>
      <w:r w:rsidRPr="001D7B39">
        <w:rPr>
          <w:sz w:val="16"/>
        </w:rPr>
        <w:t xml:space="preserve"> rather than decades. </w:t>
      </w:r>
      <w:r w:rsidRPr="001D7B39">
        <w:rPr>
          <w:u w:val="single"/>
        </w:rPr>
        <w:t>Cycles of hegemony turn very slowly because systems of hegemony are very robust. The American power network is much bigger, much stronger and much more resilient than the formal American state as such.</w:t>
      </w:r>
    </w:p>
    <w:p w14:paraId="5BA40BC3" w14:textId="24576F39" w:rsidR="00D602C6" w:rsidRDefault="00D602C6" w:rsidP="00D602C6">
      <w:pPr>
        <w:pStyle w:val="Heading3"/>
      </w:pPr>
      <w:r>
        <w:lastRenderedPageBreak/>
        <w:t>Pursuit Inevitable</w:t>
      </w:r>
    </w:p>
    <w:p w14:paraId="53CE6F1F" w14:textId="77777777" w:rsidR="00C761A5" w:rsidRPr="00AC7558" w:rsidRDefault="00C761A5" w:rsidP="00C761A5">
      <w:pPr>
        <w:pStyle w:val="Heading4"/>
        <w:rPr>
          <w:rFonts w:cstheme="minorHAnsi"/>
        </w:rPr>
      </w:pPr>
      <w:bookmarkStart w:id="3" w:name="_Hlk531168387"/>
      <w:r>
        <w:rPr>
          <w:rFonts w:cstheme="minorHAnsi"/>
        </w:rPr>
        <w:t>Heg p</w:t>
      </w:r>
      <w:r w:rsidRPr="00AC7558">
        <w:rPr>
          <w:rFonts w:cstheme="minorHAnsi"/>
        </w:rPr>
        <w:t xml:space="preserve">ursuit is </w:t>
      </w:r>
      <w:r w:rsidRPr="00AC7558">
        <w:rPr>
          <w:rFonts w:cstheme="minorHAnsi"/>
          <w:u w:val="single"/>
        </w:rPr>
        <w:t>inevitable and sustainable</w:t>
      </w:r>
    </w:p>
    <w:p w14:paraId="3189E1C3" w14:textId="77777777" w:rsidR="00C761A5" w:rsidRPr="00AC7558" w:rsidRDefault="00C761A5" w:rsidP="00C761A5">
      <w:pPr>
        <w:rPr>
          <w:rFonts w:cstheme="minorHAnsi"/>
        </w:rPr>
      </w:pPr>
      <w:r w:rsidRPr="00AC7558">
        <w:rPr>
          <w:rFonts w:cstheme="minorHAnsi"/>
        </w:rPr>
        <w:t xml:space="preserve">Zhang </w:t>
      </w:r>
      <w:r w:rsidRPr="00AC7558">
        <w:rPr>
          <w:rStyle w:val="Style13ptBold"/>
        </w:rPr>
        <w:t>Tengjun,</w:t>
      </w:r>
      <w:r>
        <w:rPr>
          <w:rStyle w:val="Style13ptBold"/>
        </w:rPr>
        <w:t xml:space="preserve"> </w:t>
      </w:r>
      <w:r w:rsidRPr="00AC7558">
        <w:rPr>
          <w:rFonts w:cstheme="minorHAnsi"/>
        </w:rPr>
        <w:t xml:space="preserve">Ph.D. in Diplomacy from Renmin University, M.A. in International Politics from Zhejiang University, assistant research fellow at the China Institute of International Studies, </w:t>
      </w:r>
      <w:r>
        <w:rPr>
          <w:rFonts w:cstheme="minorHAnsi"/>
        </w:rPr>
        <w:t>2</w:t>
      </w:r>
      <w:r w:rsidRPr="00AC7558">
        <w:rPr>
          <w:rFonts w:cstheme="minorHAnsi"/>
        </w:rPr>
        <w:t>-</w:t>
      </w:r>
      <w:r>
        <w:rPr>
          <w:rFonts w:cstheme="minorHAnsi"/>
        </w:rPr>
        <w:t>6</w:t>
      </w:r>
      <w:r w:rsidRPr="00AC7558">
        <w:rPr>
          <w:rFonts w:cstheme="minorHAnsi"/>
        </w:rPr>
        <w:t>-</w:t>
      </w:r>
      <w:r w:rsidRPr="002C2764">
        <w:rPr>
          <w:rStyle w:val="Style13ptBold"/>
        </w:rPr>
        <w:t>2017</w:t>
      </w:r>
      <w:r w:rsidRPr="00AC7558">
        <w:rPr>
          <w:rFonts w:cstheme="minorHAnsi"/>
        </w:rPr>
        <w:t xml:space="preserve">, "Will Washington abandon world leadership under Trump?", </w:t>
      </w:r>
      <w:r>
        <w:rPr>
          <w:rFonts w:cstheme="minorHAnsi"/>
        </w:rPr>
        <w:t xml:space="preserve">Foreign Policy, </w:t>
      </w:r>
      <w:hyperlink r:id="rId115" w:history="1">
        <w:r w:rsidRPr="00426727">
          <w:rPr>
            <w:rStyle w:val="Hyperlink"/>
            <w:rFonts w:cstheme="minorHAnsi"/>
          </w:rPr>
          <w:t>http://www.globaltimes.cn/content/1051172.shtml</w:t>
        </w:r>
      </w:hyperlink>
      <w:r>
        <w:rPr>
          <w:rFonts w:cstheme="minorHAnsi"/>
        </w:rPr>
        <w:t xml:space="preserve"> JEJP</w:t>
      </w:r>
    </w:p>
    <w:p w14:paraId="11A6C617" w14:textId="77777777" w:rsidR="00C761A5" w:rsidRPr="00872108" w:rsidRDefault="00C761A5" w:rsidP="00C761A5">
      <w:pPr>
        <w:rPr>
          <w:rFonts w:cstheme="minorHAnsi"/>
          <w:u w:val="single"/>
        </w:rPr>
      </w:pPr>
      <w:r w:rsidRPr="002C2764">
        <w:rPr>
          <w:rStyle w:val="StyleUnderline"/>
          <w:rFonts w:cstheme="minorHAnsi"/>
        </w:rPr>
        <w:t>America under the rule of the business tycoon-turned politico has triggered worldwide concern for globalization and its future and raised doubts as to whether the most powerful country is seeking to give up world leadership.</w:t>
      </w:r>
      <w:r w:rsidRPr="002C2764">
        <w:rPr>
          <w:rFonts w:cstheme="minorHAnsi"/>
          <w:sz w:val="16"/>
        </w:rPr>
        <w:t xml:space="preserve"> What's more, there is a view that the liberal international order is </w:t>
      </w:r>
      <w:proofErr w:type="gramStart"/>
      <w:r w:rsidRPr="002C2764">
        <w:rPr>
          <w:rFonts w:cstheme="minorHAnsi"/>
          <w:sz w:val="16"/>
        </w:rPr>
        <w:t>crumbling</w:t>
      </w:r>
      <w:proofErr w:type="gramEnd"/>
      <w:r w:rsidRPr="002C2764">
        <w:rPr>
          <w:rFonts w:cstheme="minorHAnsi"/>
          <w:sz w:val="16"/>
        </w:rPr>
        <w:t xml:space="preserve"> and Washington's retreat is the beginning of a great transformation. If the rise of Trump is viewed as a phenomenon, then its main significance lies in shaking the US' long-standing political ecology. Trump has mostly focused on domestic issues in the past five months, and the changes he has brought about to the country's foreign policy are </w:t>
      </w:r>
      <w:proofErr w:type="gramStart"/>
      <w:r w:rsidRPr="002C2764">
        <w:rPr>
          <w:rFonts w:cstheme="minorHAnsi"/>
          <w:sz w:val="16"/>
        </w:rPr>
        <w:t>actually less</w:t>
      </w:r>
      <w:proofErr w:type="gramEnd"/>
      <w:r w:rsidRPr="002C2764">
        <w:rPr>
          <w:rFonts w:cstheme="minorHAnsi"/>
          <w:sz w:val="16"/>
        </w:rPr>
        <w:t xml:space="preserve"> than expected. </w:t>
      </w:r>
      <w:r w:rsidRPr="002C2764">
        <w:rPr>
          <w:rStyle w:val="StyleUnderline"/>
          <w:rFonts w:cstheme="minorHAnsi"/>
        </w:rPr>
        <w:t xml:space="preserve">By his own admission, the "America First" position means that he puts most of his energy into addressing domestic affairs. His nature as a businessman determines the negotiability of foreign affairs. All the arrangements conducive to achieving his political goals can be compromised and changed. In this sense, the view that the US will abandon the world leadership is a </w:t>
      </w:r>
      <w:r w:rsidRPr="002C2764">
        <w:rPr>
          <w:rStyle w:val="Emphasis"/>
          <w:rFonts w:cstheme="minorHAnsi"/>
        </w:rPr>
        <w:t>pseudo-proposition</w:t>
      </w:r>
      <w:r w:rsidRPr="002C2764">
        <w:rPr>
          <w:rStyle w:val="StyleUnderline"/>
          <w:rFonts w:cstheme="minorHAnsi"/>
        </w:rPr>
        <w:t>. H</w:t>
      </w:r>
      <w:r w:rsidRPr="002C2764">
        <w:rPr>
          <w:rFonts w:cstheme="minorHAnsi"/>
          <w:sz w:val="16"/>
        </w:rPr>
        <w:t xml:space="preserve">ampered by a slew of conundrums at home, the Trump administration has yet to formulate an explicit global strategy or more specific Asia-Pacific policy. Its foreign policy is somewhat fragmented, subject to a severe lack of coherence and consistency. It has so far been handling diplomatic episodes quite passively. </w:t>
      </w:r>
      <w:r w:rsidRPr="002C2764">
        <w:rPr>
          <w:rStyle w:val="StyleUnderline"/>
          <w:rFonts w:cstheme="minorHAnsi"/>
        </w:rPr>
        <w:t xml:space="preserve">Though many of Trump's foreign policy measures are questioned by the international community at large, </w:t>
      </w:r>
      <w:r w:rsidRPr="002C2764">
        <w:rPr>
          <w:rStyle w:val="Emphasis"/>
          <w:rFonts w:cstheme="minorHAnsi"/>
        </w:rPr>
        <w:t>it should not be viewed as an abdication of US hegemony</w:t>
      </w:r>
      <w:r w:rsidRPr="002C2764">
        <w:rPr>
          <w:rStyle w:val="StyleUnderline"/>
          <w:rFonts w:cstheme="minorHAnsi"/>
        </w:rPr>
        <w:t xml:space="preserve">. Currently speaking, it would be wrong to draw the conclusion that Trump is intentional giving up regional and global dominance. Two main pillars of US hegemony are the </w:t>
      </w:r>
      <w:r w:rsidRPr="002C2764">
        <w:rPr>
          <w:rStyle w:val="Emphasis"/>
          <w:rFonts w:cstheme="minorHAnsi"/>
        </w:rPr>
        <w:t>military and financial sectors.</w:t>
      </w:r>
      <w:r w:rsidRPr="002C2764">
        <w:rPr>
          <w:rStyle w:val="StyleUnderline"/>
          <w:rFonts w:cstheme="minorHAnsi"/>
        </w:rPr>
        <w:t xml:space="preserve"> The former is backed by military power far better than other countries, the strongest circle of allies, and military bases spanning the globe. The latter is heavily dependent on dollar hegemony and the US-dominated international financial system. </w:t>
      </w:r>
      <w:r w:rsidRPr="002C2764">
        <w:rPr>
          <w:rStyle w:val="Emphasis"/>
          <w:rFonts w:cstheme="minorHAnsi"/>
        </w:rPr>
        <w:t>Trump has no intention of abandoning</w:t>
      </w:r>
      <w:r w:rsidRPr="002C2764">
        <w:rPr>
          <w:rStyle w:val="StyleUnderline"/>
          <w:rFonts w:cstheme="minorHAnsi"/>
        </w:rPr>
        <w:t xml:space="preserve"> American military hegemony. Instead, he seeks to boost military spending by 10 percent in the coming fiscal year, further equipping the ground force, air force and navy with advanced weaponry. In this way, he inherits many of Obama's strategies. </w:t>
      </w:r>
      <w:r w:rsidRPr="002C2764">
        <w:rPr>
          <w:rFonts w:cstheme="minorHAnsi"/>
          <w:sz w:val="16"/>
        </w:rPr>
        <w:t xml:space="preserve">In addition, Trump remains ambiguous toward the financial system under US governance. Given the domestic landscape, he will prefer trade protectionism and a curtailment in expenditure of public products. </w:t>
      </w:r>
      <w:r w:rsidRPr="002C2764">
        <w:rPr>
          <w:rStyle w:val="StyleUnderline"/>
          <w:rFonts w:cstheme="minorHAnsi"/>
        </w:rPr>
        <w:t xml:space="preserve">But </w:t>
      </w:r>
      <w:r w:rsidRPr="002C2764">
        <w:rPr>
          <w:rStyle w:val="Emphasis"/>
          <w:rFonts w:cstheme="minorHAnsi"/>
        </w:rPr>
        <w:t>he will never discard US financial leadership</w:t>
      </w:r>
      <w:r w:rsidRPr="002C2764">
        <w:rPr>
          <w:rStyle w:val="StyleUnderline"/>
          <w:rFonts w:cstheme="minorHAnsi"/>
        </w:rPr>
        <w:t xml:space="preserve"> on the world stage. More importantly, the US dollar, as a major international currency, is closely related to the country's leadership, and Trump understands this well. </w:t>
      </w:r>
      <w:r w:rsidRPr="002C2764">
        <w:rPr>
          <w:rFonts w:cstheme="minorHAnsi"/>
          <w:sz w:val="16"/>
        </w:rPr>
        <w:t xml:space="preserve">To say the least, </w:t>
      </w:r>
      <w:r w:rsidRPr="002C2764">
        <w:rPr>
          <w:rStyle w:val="StyleUnderline"/>
          <w:rFonts w:cstheme="minorHAnsi"/>
        </w:rPr>
        <w:t xml:space="preserve">even if he once planned on giving up Washington's global leadership and drawing back to the North American continent, it seems that he lacks the capacity to do so. The existing international order features a US hegemony which </w:t>
      </w:r>
      <w:proofErr w:type="gramStart"/>
      <w:r w:rsidRPr="002C2764">
        <w:rPr>
          <w:rStyle w:val="StyleUnderline"/>
          <w:rFonts w:cstheme="minorHAnsi"/>
        </w:rPr>
        <w:t>dates back to</w:t>
      </w:r>
      <w:proofErr w:type="gramEnd"/>
      <w:r w:rsidRPr="002C2764">
        <w:rPr>
          <w:rStyle w:val="StyleUnderline"/>
          <w:rFonts w:cstheme="minorHAnsi"/>
        </w:rPr>
        <w:t xml:space="preserve"> the start of WWII and has since been maintained through the strenuous efforts of generations of governments. Washington is unlikely to detach itself from the decades-long, consolidated framework. The conception of "peace under American governance" begun in the US has spread to every corner of the world</w:t>
      </w:r>
      <w:r w:rsidRPr="002C2764">
        <w:rPr>
          <w:rFonts w:cstheme="minorHAnsi"/>
          <w:sz w:val="16"/>
        </w:rPr>
        <w:t xml:space="preserve"> to the extent that it is America's allies, instead of the American people, that are most concerned with Trump leading from the White House. They fear that if Washington breaks its promises on security, the international order will be plunged into chaos and conflict. By then they will find themselves mired in gridlock. Furthermore, </w:t>
      </w:r>
      <w:r w:rsidRPr="002C2764">
        <w:rPr>
          <w:rStyle w:val="StyleUnderline"/>
          <w:rFonts w:cstheme="minorHAnsi"/>
        </w:rPr>
        <w:t xml:space="preserve">Trump will think twice and be prudent given domestic obstruction. </w:t>
      </w:r>
      <w:r w:rsidRPr="002C2764">
        <w:rPr>
          <w:rStyle w:val="Emphasis"/>
          <w:rFonts w:cstheme="minorHAnsi"/>
        </w:rPr>
        <w:t>Both the Democrats and the Republicans</w:t>
      </w:r>
      <w:r w:rsidRPr="002C2764">
        <w:rPr>
          <w:rStyle w:val="StyleUnderline"/>
          <w:rFonts w:cstheme="minorHAnsi"/>
        </w:rPr>
        <w:t xml:space="preserve"> continue to support American leadership in the world; they merely differ on policy and how to best exert leadership.</w:t>
      </w:r>
      <w:r w:rsidRPr="00AC7558">
        <w:rPr>
          <w:rStyle w:val="StyleUnderline"/>
          <w:rFonts w:cstheme="minorHAnsi"/>
        </w:rPr>
        <w:t xml:space="preserve"> </w:t>
      </w:r>
      <w:bookmarkEnd w:id="3"/>
    </w:p>
    <w:p w14:paraId="3F640DDC" w14:textId="77777777" w:rsidR="00D602C6" w:rsidRDefault="00D602C6" w:rsidP="00D602C6">
      <w:pPr>
        <w:pStyle w:val="Heading4"/>
      </w:pPr>
      <w:r>
        <w:t>Trump’s pursuit of hegemony is inevitable – America First</w:t>
      </w:r>
    </w:p>
    <w:p w14:paraId="7C74787A" w14:textId="77777777" w:rsidR="00D602C6" w:rsidRPr="007E235D" w:rsidRDefault="00D602C6" w:rsidP="00D602C6">
      <w:r w:rsidRPr="007E235D">
        <w:rPr>
          <w:rStyle w:val="Style13ptBold"/>
        </w:rPr>
        <w:t>Graca 18</w:t>
      </w:r>
      <w:r>
        <w:t xml:space="preserve"> Patricia Graca is a Project Assistant in the Europe and Central Asia Division at DCAF and holds a Master of Arts in Diplomacy and International Relations, an MBA in Business and </w:t>
      </w:r>
      <w:r>
        <w:lastRenderedPageBreak/>
        <w:t xml:space="preserve">Marketing. [“Analysis of the U.S. Grand Strategy,” </w:t>
      </w:r>
      <w:r>
        <w:rPr>
          <w:i/>
          <w:iCs/>
        </w:rPr>
        <w:t xml:space="preserve">International Policy Digest, </w:t>
      </w:r>
      <w:r>
        <w:t xml:space="preserve">12-31-2018, URL: </w:t>
      </w:r>
      <w:hyperlink r:id="rId116" w:history="1">
        <w:r w:rsidRPr="0041721A">
          <w:rPr>
            <w:rStyle w:val="Hyperlink"/>
          </w:rPr>
          <w:t>https://intpolicydigest.org/2018/12/31/analysis-of-the-u-s-grand-strategy/</w:t>
        </w:r>
      </w:hyperlink>
      <w:r>
        <w:t>] DTS</w:t>
      </w:r>
    </w:p>
    <w:p w14:paraId="1B3ECC12" w14:textId="77777777" w:rsidR="00D602C6" w:rsidRPr="00D602C6" w:rsidRDefault="00D602C6" w:rsidP="00D602C6">
      <w:pPr>
        <w:rPr>
          <w:sz w:val="16"/>
        </w:rPr>
      </w:pPr>
      <w:r w:rsidRPr="00F311C8">
        <w:rPr>
          <w:sz w:val="16"/>
        </w:rPr>
        <w:t xml:space="preserve">Since WWII, the </w:t>
      </w:r>
      <w:r w:rsidRPr="00F311C8">
        <w:rPr>
          <w:rStyle w:val="StyleUnderline"/>
        </w:rPr>
        <w:t>US grand strategy has focused on pursuing geopolitical dominance, a unipolar strategy, which has revolved around maintaining its overwhelming military, economic, and political preponderance through the promotion of democracy</w:t>
      </w:r>
      <w:r w:rsidRPr="00F311C8">
        <w:rPr>
          <w:sz w:val="16"/>
        </w:rPr>
        <w:t xml:space="preserve"> and human rights abroad that is often touted as national security or foreign policy. With the end of the Cold War, the US has managed to maintain its great advantage by making its allies more secure and therefore, keeping its hegemony and the world order. The </w:t>
      </w:r>
      <w:r w:rsidRPr="00F311C8">
        <w:rPr>
          <w:rStyle w:val="StyleUnderline"/>
        </w:rPr>
        <w:t>US continues to dominate the international system and thus discourages advanced industrial nations from challenging its leadership.</w:t>
      </w:r>
      <w:r w:rsidRPr="00F311C8">
        <w:rPr>
          <w:sz w:val="16"/>
        </w:rPr>
        <w:t xml:space="preserve"> Furthermore, the </w:t>
      </w:r>
      <w:r w:rsidRPr="00F311C8">
        <w:rPr>
          <w:rStyle w:val="StyleUnderline"/>
        </w:rPr>
        <w:t>US has used</w:t>
      </w:r>
      <w:r w:rsidRPr="00F311C8">
        <w:rPr>
          <w:sz w:val="16"/>
        </w:rPr>
        <w:t xml:space="preserve"> a policy of </w:t>
      </w:r>
      <w:r w:rsidRPr="00F311C8">
        <w:rPr>
          <w:rStyle w:val="StyleUnderline"/>
        </w:rPr>
        <w:t>reassurance to secure US interests</w:t>
      </w:r>
      <w:r w:rsidRPr="00F311C8">
        <w:rPr>
          <w:sz w:val="16"/>
        </w:rPr>
        <w:t xml:space="preserve"> and provide security to key allies </w:t>
      </w:r>
      <w:r w:rsidRPr="00F311C8">
        <w:rPr>
          <w:rStyle w:val="StyleUnderline"/>
        </w:rPr>
        <w:t>which has prevented them from building their own military capabilities.</w:t>
      </w:r>
      <w:r>
        <w:rPr>
          <w:rStyle w:val="StyleUnderline"/>
        </w:rPr>
        <w:t xml:space="preserve"> </w:t>
      </w:r>
      <w:r w:rsidRPr="00F311C8">
        <w:rPr>
          <w:sz w:val="16"/>
        </w:rPr>
        <w:t xml:space="preserve">Some may argue that this US unipolar strategy provoked terrorist attacks against the US and its allies, and it did not prevent the rise of new global powers. Thus, US primacy has not been entirely successful in guaranteeing its security or economic and political supremacy. Moreover, </w:t>
      </w:r>
      <w:r w:rsidRPr="00F311C8">
        <w:rPr>
          <w:rStyle w:val="StyleUnderline"/>
        </w:rPr>
        <w:t>the US has moved far beyond counterterrorism to counterinsurgency, and from the temporary deployment of small anti-terrorism forces to a near-permanent military presence</w:t>
      </w:r>
      <w:r w:rsidRPr="00F311C8">
        <w:rPr>
          <w:sz w:val="16"/>
        </w:rPr>
        <w:t xml:space="preserve">. The American response to terrorism has undermined critical elements of US ‘soft’ power in the international arena, even as its ‘hard’ power has been reinforced. Notwithstanding its unipolar status, the terrorist assaults on American and its allies’ homeland demonstrated dramatically that the US faces significant challenges beyond the realm of great power competition. In terms of security strategy, </w:t>
      </w:r>
      <w:r w:rsidRPr="00F311C8">
        <w:rPr>
          <w:rStyle w:val="Emphasis"/>
        </w:rPr>
        <w:t>the Trump administration has clearly drawn away from the American grand strategic tradition of retrenchment or deep engagement.</w:t>
      </w:r>
      <w:r w:rsidRPr="00F311C8">
        <w:rPr>
          <w:sz w:val="16"/>
        </w:rPr>
        <w:t xml:space="preserve"> </w:t>
      </w:r>
      <w:r w:rsidRPr="00F311C8">
        <w:rPr>
          <w:rStyle w:val="Emphasis"/>
        </w:rPr>
        <w:t>‘America First’ seems to have to address US foreign policy by withdrawing from certain treaties and intervening in the pursuit of US security and prosperity</w:t>
      </w:r>
      <w:r w:rsidRPr="00F311C8">
        <w:rPr>
          <w:sz w:val="16"/>
        </w:rPr>
        <w:t xml:space="preserve">. The US current administration aims to maintain its security and prosperity by allowing other great powers to promote a global liberal order. </w:t>
      </w:r>
      <w:r w:rsidRPr="00F311C8">
        <w:rPr>
          <w:rStyle w:val="StyleUnderline"/>
        </w:rPr>
        <w:t>The Trump administration uses foreign policy more ambitiously because it considers an unprecedented grand strategy of illiberal hegemony.</w:t>
      </w:r>
      <w:r>
        <w:rPr>
          <w:rStyle w:val="StyleUnderline"/>
        </w:rPr>
        <w:t xml:space="preserve"> </w:t>
      </w:r>
      <w:r w:rsidRPr="00F311C8">
        <w:rPr>
          <w:sz w:val="16"/>
        </w:rPr>
        <w:t xml:space="preserve">Traditional US liberal hegemony strategy used to focus on promoting democracy and human rights, creating multilateral institutions, and mirroring the international system vis-à-vis the US values. In contrast, </w:t>
      </w:r>
      <w:r w:rsidRPr="00F311C8">
        <w:rPr>
          <w:rStyle w:val="Emphasis"/>
        </w:rPr>
        <w:t>Trump’s illiberal hegemony strategy seeks superior economic and military capability by portraying the US as the world’s arbiter</w:t>
      </w:r>
      <w:r w:rsidRPr="00F311C8">
        <w:rPr>
          <w:sz w:val="16"/>
        </w:rPr>
        <w:t xml:space="preserve">. Such an expensive strategy has increased the US defense budget, security and military commitments, </w:t>
      </w:r>
      <w:r w:rsidRPr="00F311C8">
        <w:rPr>
          <w:rStyle w:val="Emphasis"/>
        </w:rPr>
        <w:t>and nuclear modernization programs</w:t>
      </w:r>
      <w:r w:rsidRPr="00F311C8">
        <w:rPr>
          <w:sz w:val="16"/>
        </w:rPr>
        <w:t>. Contrary to previous administrations that invested considerable sums of money in building democracy abroad</w:t>
      </w:r>
      <w:r w:rsidRPr="00F311C8">
        <w:rPr>
          <w:rStyle w:val="StyleUnderline"/>
        </w:rPr>
        <w:t>, the Trump administration envisions engagement with the world’s security problems by targeting its main allies – Europe, Japan, and Saudi Arabia.</w:t>
      </w:r>
      <w:r>
        <w:rPr>
          <w:rStyle w:val="StyleUnderline"/>
        </w:rPr>
        <w:t xml:space="preserve"> </w:t>
      </w:r>
      <w:r w:rsidRPr="00F311C8">
        <w:rPr>
          <w:rStyle w:val="StyleUnderline"/>
        </w:rPr>
        <w:t>Trump’s foreign policy in Europe intensified EU efforts to reduce an over-reliance on US protection</w:t>
      </w:r>
      <w:r w:rsidRPr="00F311C8">
        <w:rPr>
          <w:sz w:val="16"/>
        </w:rPr>
        <w:t xml:space="preserve">. It seems that the US administration is trying to return NATO to Europe </w:t>
      </w:r>
      <w:r w:rsidRPr="00F311C8">
        <w:rPr>
          <w:rStyle w:val="StyleUnderline"/>
        </w:rPr>
        <w:t>by mitigating its financial contribution and military spending for a NATO expansion.</w:t>
      </w:r>
      <w:r w:rsidRPr="00F311C8">
        <w:rPr>
          <w:sz w:val="16"/>
        </w:rPr>
        <w:t xml:space="preserve"> As a result, the EU launched a military joint-force, PESCO, that could pave the way for an EU army.</w:t>
      </w:r>
    </w:p>
    <w:p w14:paraId="4EA02575" w14:textId="77777777" w:rsidR="003438A7" w:rsidRPr="00FF6030" w:rsidRDefault="003438A7" w:rsidP="003438A7">
      <w:pPr>
        <w:pStyle w:val="Heading3"/>
      </w:pPr>
      <w:r>
        <w:lastRenderedPageBreak/>
        <w:t>AT: Hard Power Decreasing</w:t>
      </w:r>
    </w:p>
    <w:p w14:paraId="70C9E925" w14:textId="77777777" w:rsidR="003438A7" w:rsidRPr="00FF6030" w:rsidRDefault="003438A7" w:rsidP="003438A7">
      <w:pPr>
        <w:pStyle w:val="Heading4"/>
      </w:pPr>
      <w:r>
        <w:t xml:space="preserve">American hegemony is </w:t>
      </w:r>
      <w:r>
        <w:rPr>
          <w:u w:val="single"/>
        </w:rPr>
        <w:t>sustainable</w:t>
      </w:r>
      <w:r>
        <w:t xml:space="preserve"> – economic &amp; military capabilities remain </w:t>
      </w:r>
      <w:r>
        <w:rPr>
          <w:u w:val="single"/>
        </w:rPr>
        <w:t>unchallenged</w:t>
      </w:r>
    </w:p>
    <w:p w14:paraId="0D022303" w14:textId="77777777" w:rsidR="003438A7" w:rsidRPr="00FF6030" w:rsidRDefault="003438A7" w:rsidP="003438A7">
      <w:pPr>
        <w:spacing w:after="0"/>
      </w:pPr>
      <w:r w:rsidRPr="00FF6030">
        <w:rPr>
          <w:rStyle w:val="Style13ptBold"/>
        </w:rPr>
        <w:t>Drezner 19</w:t>
      </w:r>
      <w:r>
        <w:t xml:space="preserve"> [Daniel W. Drezner is a professor of international politics at the Fletcher School of Law and Diplomacy at Tufts University and a regular contributor to PostEverything, “The uncertain state of American hegemony,” 4/4/2019, </w:t>
      </w:r>
      <w:hyperlink r:id="rId117" w:history="1">
        <w:r w:rsidRPr="00873869">
          <w:rPr>
            <w:rStyle w:val="Hyperlink"/>
          </w:rPr>
          <w:t>https://www.washingtonpost.com/outlook/2019/04/04/uncertain-state-american-hegemony/?noredirect=on&amp;utm_term=.80ecffc83aee</w:t>
        </w:r>
      </w:hyperlink>
      <w:r>
        <w:t>] sg</w:t>
      </w:r>
    </w:p>
    <w:p w14:paraId="2605D33A" w14:textId="77777777" w:rsidR="003438A7" w:rsidRPr="00FF6030" w:rsidRDefault="003438A7" w:rsidP="003438A7">
      <w:pPr>
        <w:rPr>
          <w:sz w:val="16"/>
        </w:rPr>
      </w:pPr>
      <w:r w:rsidRPr="00FF6030">
        <w:rPr>
          <w:sz w:val="16"/>
        </w:rPr>
        <w:t xml:space="preserve">There is a schizophrenia at the heart of debates about U.S. hegemony. On the one hand, the </w:t>
      </w:r>
      <w:r w:rsidRPr="00FF6030">
        <w:rPr>
          <w:u w:val="single"/>
        </w:rPr>
        <w:t>Trump</w:t>
      </w:r>
      <w:r w:rsidRPr="00FF6030">
        <w:rPr>
          <w:sz w:val="16"/>
        </w:rPr>
        <w:t xml:space="preserve"> administration </w:t>
      </w:r>
      <w:r w:rsidRPr="00FF6030">
        <w:rPr>
          <w:u w:val="single"/>
        </w:rPr>
        <w:t>has made it easy for critics to argue that America has ended.</w:t>
      </w:r>
      <w:r w:rsidRPr="00FF6030">
        <w:rPr>
          <w:sz w:val="16"/>
        </w:rPr>
        <w:t xml:space="preserve"> </w:t>
      </w:r>
      <w:r w:rsidRPr="00FF6030">
        <w:rPr>
          <w:u w:val="single"/>
        </w:rPr>
        <w:t>Long-term trends show that China is catching up to the United States</w:t>
      </w:r>
      <w:r w:rsidRPr="00FF6030">
        <w:rPr>
          <w:sz w:val="16"/>
        </w:rPr>
        <w:t xml:space="preserve"> on just about every conceivable capability metric. </w:t>
      </w:r>
      <w:r w:rsidRPr="00FF6030">
        <w:rPr>
          <w:u w:val="single"/>
        </w:rPr>
        <w:t>Short-term trends show the European Union is a more potent regulatory power</w:t>
      </w:r>
      <w:r w:rsidRPr="00FF6030">
        <w:rPr>
          <w:sz w:val="16"/>
        </w:rPr>
        <w:t xml:space="preserve"> and the United States has become more isolated on questions of, say, aviation regulation. At the same time, </w:t>
      </w:r>
      <w:r w:rsidRPr="00FF6030">
        <w:rPr>
          <w:u w:val="single"/>
        </w:rPr>
        <w:t>serious international relations scholars have argued that U.S. hegemonic power has persisted</w:t>
      </w:r>
      <w:r w:rsidRPr="00FF6030">
        <w:rPr>
          <w:sz w:val="16"/>
        </w:rPr>
        <w:t xml:space="preserve">. Stephen Brooks and William Wohlforth made the case a few years ago that the United States remained the preeminent power in the world. My Tufts University colleague Michael Beckley made a similar argument last year. Andrea and Mauro Gilli have further argued that China will be unable to catch up in technological sophistication to the U.S. military. </w:t>
      </w:r>
      <w:r w:rsidRPr="00FF6030">
        <w:rPr>
          <w:u w:val="single"/>
        </w:rPr>
        <w:t>The latest addition</w:t>
      </w:r>
      <w:r w:rsidRPr="00FF6030">
        <w:rPr>
          <w:sz w:val="16"/>
        </w:rPr>
        <w:t xml:space="preserve"> to the latter genre comes from Adam Tooze in the London Review of Books. Tooze </w:t>
      </w:r>
      <w:r w:rsidRPr="00FF6030">
        <w:rPr>
          <w:u w:val="single"/>
        </w:rPr>
        <w:t>does not dispute the low caliber of current American foreign policy.</w:t>
      </w:r>
      <w:r w:rsidRPr="00FF6030">
        <w:rPr>
          <w:sz w:val="16"/>
        </w:rPr>
        <w:t xml:space="preserve"> </w:t>
      </w:r>
      <w:r w:rsidRPr="00FF6030">
        <w:rPr>
          <w:u w:val="single"/>
        </w:rPr>
        <w:t>Rather, he asks whether it matters in the grand scheme of things</w:t>
      </w:r>
      <w:r w:rsidRPr="00FF6030">
        <w:rPr>
          <w:sz w:val="16"/>
        </w:rPr>
        <w:t xml:space="preserve">. On the military front, for example, Tooze writes: </w:t>
      </w:r>
      <w:proofErr w:type="gramStart"/>
      <w:r w:rsidRPr="00FF6030">
        <w:rPr>
          <w:u w:val="single"/>
        </w:rPr>
        <w:t>Never before</w:t>
      </w:r>
      <w:proofErr w:type="gramEnd"/>
      <w:r w:rsidRPr="00FF6030">
        <w:rPr>
          <w:sz w:val="16"/>
        </w:rPr>
        <w:t xml:space="preserve"> in history </w:t>
      </w:r>
      <w:r w:rsidRPr="00FF6030">
        <w:rPr>
          <w:u w:val="single"/>
        </w:rPr>
        <w:t>has military power been as skewed as it is today</w:t>
      </w:r>
      <w:r w:rsidRPr="00FF6030">
        <w:rPr>
          <w:sz w:val="16"/>
        </w:rPr>
        <w:t xml:space="preserve">. For better or worse, </w:t>
      </w:r>
      <w:r w:rsidRPr="00FF6030">
        <w:rPr>
          <w:u w:val="single"/>
        </w:rPr>
        <w:t>it is America’s preponderance that shapes whatever we call the international order</w:t>
      </w:r>
      <w:r w:rsidRPr="00FF6030">
        <w:rPr>
          <w:sz w:val="16"/>
        </w:rPr>
        <w:t xml:space="preserve">. And given how freely that power has been used, to call it a Pax Americana seems inapposite. A generation of American soldiers has grown used to fighting wars on totally asymmetrical terms. That for them is what the American world order means. </w:t>
      </w:r>
      <w:r w:rsidRPr="00FF6030">
        <w:rPr>
          <w:u w:val="single"/>
        </w:rPr>
        <w:t>Tooze makes similar points on the economic side</w:t>
      </w:r>
      <w:r w:rsidRPr="00FF6030">
        <w:rPr>
          <w:sz w:val="16"/>
        </w:rPr>
        <w:t xml:space="preserve"> of the power equation: “</w:t>
      </w:r>
      <w:r w:rsidRPr="00FF6030">
        <w:rPr>
          <w:b/>
          <w:bCs/>
          <w:sz w:val="24"/>
          <w:szCs w:val="24"/>
          <w:u w:val="single"/>
        </w:rPr>
        <w:t>The hegemony of the dollar-Treasury nexus in global finance remains unchallenged</w:t>
      </w:r>
      <w:r w:rsidRPr="00FF6030">
        <w:rPr>
          <w:u w:val="single"/>
        </w:rPr>
        <w:t>. The dollar’s role in global finance didn’t just survive</w:t>
      </w:r>
      <w:r w:rsidRPr="00FF6030">
        <w:rPr>
          <w:sz w:val="16"/>
        </w:rPr>
        <w:t xml:space="preserve"> the crisis of </w:t>
      </w:r>
      <w:r w:rsidRPr="00FF6030">
        <w:rPr>
          <w:u w:val="single"/>
        </w:rPr>
        <w:t>2008</w:t>
      </w:r>
      <w:r w:rsidRPr="00FF6030">
        <w:rPr>
          <w:sz w:val="16"/>
        </w:rPr>
        <w:t xml:space="preserve">: </w:t>
      </w:r>
      <w:r w:rsidRPr="00FF6030">
        <w:rPr>
          <w:u w:val="single"/>
        </w:rPr>
        <w:t>it was reinforced by it.</w:t>
      </w:r>
      <w:r w:rsidRPr="00FF6030">
        <w:rPr>
          <w:sz w:val="16"/>
        </w:rPr>
        <w:t xml:space="preserve"> As the world’s banks gasped for dollar liquidity, </w:t>
      </w:r>
      <w:r w:rsidRPr="00FF6030">
        <w:rPr>
          <w:u w:val="single"/>
        </w:rPr>
        <w:t>the Federal Reserve transformed itself into a global lender of last resort.”</w:t>
      </w:r>
      <w:r>
        <w:rPr>
          <w:u w:val="single"/>
        </w:rPr>
        <w:t xml:space="preserve"> </w:t>
      </w:r>
      <w:r w:rsidRPr="00FF6030">
        <w:rPr>
          <w:sz w:val="16"/>
        </w:rPr>
        <w:t>Tooze’s conclusion is that “</w:t>
      </w:r>
      <w:r w:rsidRPr="00FF6030">
        <w:rPr>
          <w:b/>
          <w:bCs/>
          <w:sz w:val="24"/>
          <w:szCs w:val="24"/>
          <w:u w:val="single"/>
        </w:rPr>
        <w:t xml:space="preserve">two years into the Trump presidency, it is </w:t>
      </w:r>
      <w:proofErr w:type="gramStart"/>
      <w:r w:rsidRPr="00FF6030">
        <w:rPr>
          <w:b/>
          <w:bCs/>
          <w:sz w:val="24"/>
          <w:szCs w:val="24"/>
          <w:u w:val="single"/>
        </w:rPr>
        <w:t>a gross exaggeration</w:t>
      </w:r>
      <w:proofErr w:type="gramEnd"/>
      <w:r w:rsidRPr="00FF6030">
        <w:rPr>
          <w:b/>
          <w:bCs/>
          <w:sz w:val="24"/>
          <w:szCs w:val="24"/>
          <w:u w:val="single"/>
        </w:rPr>
        <w:t xml:space="preserve"> to talk of an end to the American world order</w:t>
      </w:r>
      <w:r w:rsidRPr="00FF6030">
        <w:rPr>
          <w:sz w:val="16"/>
        </w:rPr>
        <w:t xml:space="preserve">. </w:t>
      </w:r>
      <w:r w:rsidRPr="00FF6030">
        <w:rPr>
          <w:b/>
          <w:bCs/>
          <w:sz w:val="24"/>
          <w:szCs w:val="24"/>
          <w:u w:val="single"/>
        </w:rPr>
        <w:t>The two pillars of its global power — military and financial — are still firmly in place</w:t>
      </w:r>
      <w:r w:rsidRPr="00FF6030">
        <w:rPr>
          <w:b/>
          <w:bCs/>
          <w:sz w:val="16"/>
          <w:szCs w:val="24"/>
        </w:rPr>
        <w:t>.</w:t>
      </w:r>
      <w:r w:rsidRPr="00FF6030">
        <w:rPr>
          <w:sz w:val="16"/>
        </w:rPr>
        <w:t xml:space="preserve"> What has ended is any claim on the part of American democracy to provide a political model.” Is Tooze correct? He does hit upon the central paradox of the current state of world politics. </w:t>
      </w:r>
      <w:r w:rsidRPr="00FF6030">
        <w:rPr>
          <w:u w:val="single"/>
        </w:rPr>
        <w:t xml:space="preserve">Not even the incompetence of </w:t>
      </w:r>
      <w:r w:rsidRPr="00FF6030">
        <w:rPr>
          <w:sz w:val="16"/>
        </w:rPr>
        <w:t xml:space="preserve">the </w:t>
      </w:r>
      <w:r w:rsidRPr="00FF6030">
        <w:rPr>
          <w:u w:val="single"/>
        </w:rPr>
        <w:t>Trump</w:t>
      </w:r>
      <w:r w:rsidRPr="00FF6030">
        <w:rPr>
          <w:sz w:val="16"/>
        </w:rPr>
        <w:t xml:space="preserve"> administration </w:t>
      </w:r>
      <w:r w:rsidRPr="00FF6030">
        <w:rPr>
          <w:u w:val="single"/>
        </w:rPr>
        <w:t>can necessarily dent U.S. structural power</w:t>
      </w:r>
      <w:r w:rsidRPr="00FF6030">
        <w:rPr>
          <w:sz w:val="16"/>
        </w:rPr>
        <w:t xml:space="preserve"> (though I am more worried about the dollar than Tooze). The hard-working staff here at Spoiler Alerts has noted repeatedly that </w:t>
      </w:r>
      <w:r w:rsidRPr="00FF6030">
        <w:rPr>
          <w:u w:val="single"/>
        </w:rPr>
        <w:t>the Trump administration</w:t>
      </w:r>
      <w:r w:rsidRPr="00FF6030">
        <w:rPr>
          <w:sz w:val="16"/>
        </w:rPr>
        <w:t xml:space="preserve"> has accomplished next to nothing in rewriting the deals that make the world go </w:t>
      </w:r>
      <w:proofErr w:type="gramStart"/>
      <w:r w:rsidRPr="00FF6030">
        <w:rPr>
          <w:sz w:val="16"/>
        </w:rPr>
        <w:t>round</w:t>
      </w:r>
      <w:proofErr w:type="gramEnd"/>
      <w:r w:rsidRPr="00FF6030">
        <w:rPr>
          <w:sz w:val="16"/>
        </w:rPr>
        <w:t xml:space="preserve">. Its </w:t>
      </w:r>
      <w:r w:rsidRPr="00FF6030">
        <w:rPr>
          <w:u w:val="single"/>
        </w:rPr>
        <w:t xml:space="preserve">strategy of antagonizing allies </w:t>
      </w:r>
      <w:proofErr w:type="gramStart"/>
      <w:r w:rsidRPr="00FF6030">
        <w:rPr>
          <w:u w:val="single"/>
        </w:rPr>
        <w:t>at the same time that</w:t>
      </w:r>
      <w:proofErr w:type="gramEnd"/>
      <w:r w:rsidRPr="00FF6030">
        <w:rPr>
          <w:u w:val="single"/>
        </w:rPr>
        <w:t xml:space="preserve"> it antagonizes adversaries has been self-defeating</w:t>
      </w:r>
      <w:r w:rsidRPr="00FF6030">
        <w:rPr>
          <w:sz w:val="16"/>
        </w:rPr>
        <w:t xml:space="preserve">. America’s soft power has been temporarily eviscerated. </w:t>
      </w:r>
      <w:r w:rsidRPr="00FF6030">
        <w:rPr>
          <w:b/>
          <w:bCs/>
          <w:u w:val="single"/>
        </w:rPr>
        <w:t>Despite all this</w:t>
      </w:r>
      <w:r w:rsidRPr="00FF6030">
        <w:rPr>
          <w:sz w:val="16"/>
        </w:rPr>
        <w:t>, however</w:t>
      </w:r>
      <w:r w:rsidRPr="00FF6030">
        <w:rPr>
          <w:b/>
          <w:bCs/>
          <w:u w:val="single"/>
        </w:rPr>
        <w:t xml:space="preserve">, U.S. military and economic capabilities remain </w:t>
      </w:r>
      <w:proofErr w:type="gramStart"/>
      <w:r w:rsidRPr="00FF6030">
        <w:rPr>
          <w:b/>
          <w:bCs/>
          <w:u w:val="single"/>
        </w:rPr>
        <w:t>pretty formidable</w:t>
      </w:r>
      <w:proofErr w:type="gramEnd"/>
      <w:r w:rsidRPr="00FF6030">
        <w:rPr>
          <w:sz w:val="16"/>
        </w:rPr>
        <w:t xml:space="preserve">. </w:t>
      </w:r>
      <w:r w:rsidRPr="00FF6030">
        <w:rPr>
          <w:b/>
          <w:bCs/>
          <w:u w:val="single"/>
        </w:rPr>
        <w:t xml:space="preserve">The United States is at the center of </w:t>
      </w:r>
      <w:r w:rsidRPr="00FF6030">
        <w:rPr>
          <w:sz w:val="16"/>
        </w:rPr>
        <w:t xml:space="preserve">most of the key networks that drive </w:t>
      </w:r>
      <w:r w:rsidRPr="00FF6030">
        <w:rPr>
          <w:b/>
          <w:bCs/>
          <w:u w:val="single"/>
        </w:rPr>
        <w:t>world politics and the global economy</w:t>
      </w:r>
      <w:r w:rsidRPr="00FF6030">
        <w:rPr>
          <w:sz w:val="16"/>
        </w:rPr>
        <w:t>.</w:t>
      </w:r>
    </w:p>
    <w:p w14:paraId="48852732" w14:textId="77777777" w:rsidR="003438A7" w:rsidRPr="001D7B39" w:rsidRDefault="003438A7" w:rsidP="003438A7">
      <w:pPr>
        <w:pStyle w:val="Heading3"/>
      </w:pPr>
      <w:r>
        <w:lastRenderedPageBreak/>
        <w:t>AT: China</w:t>
      </w:r>
    </w:p>
    <w:p w14:paraId="373D7BD0" w14:textId="77777777" w:rsidR="003438A7" w:rsidRPr="001A69CA" w:rsidRDefault="003438A7" w:rsidP="003438A7">
      <w:pPr>
        <w:keepNext/>
        <w:keepLines/>
        <w:spacing w:before="40" w:after="0"/>
        <w:outlineLvl w:val="3"/>
        <w:rPr>
          <w:rFonts w:eastAsiaTheme="majorEastAsia" w:cstheme="majorBidi"/>
          <w:b/>
          <w:iCs/>
          <w:sz w:val="26"/>
        </w:rPr>
      </w:pPr>
      <w:r>
        <w:rPr>
          <w:rFonts w:eastAsiaTheme="majorEastAsia" w:cstheme="majorBidi"/>
          <w:b/>
          <w:iCs/>
          <w:sz w:val="26"/>
        </w:rPr>
        <w:t>*retag*</w:t>
      </w:r>
      <w:r w:rsidRPr="001A69CA">
        <w:rPr>
          <w:rFonts w:eastAsiaTheme="majorEastAsia" w:cstheme="majorBidi"/>
          <w:b/>
          <w:iCs/>
          <w:sz w:val="26"/>
        </w:rPr>
        <w:t>US hegemony is sustainable - lack of global powers willing to seek heg, the economy, innovation, and an influx of skilled immigrants prove</w:t>
      </w:r>
    </w:p>
    <w:p w14:paraId="4CC39B73" w14:textId="77777777" w:rsidR="003438A7" w:rsidRPr="00222422" w:rsidRDefault="003438A7" w:rsidP="003438A7">
      <w:r w:rsidRPr="00222422">
        <w:rPr>
          <w:b/>
          <w:bCs/>
          <w:sz w:val="26"/>
        </w:rPr>
        <w:t>Li and Zhangxi 18</w:t>
      </w:r>
      <w:r w:rsidRPr="00222422">
        <w:t xml:space="preserve"> (Xue Li, Director, Department of International Strategy, Institute of World Economics and Politics (IWEP), Chinese Academy of Social Sciences (CASS), and Cheng Zhangxi, PhD graduate from the School of International Relations of the University of St Andrews, The Diplomat, 4-28-2018, "Will China Replace the US Global Role?," Diplomat, https://thediplomat.com/2018/04/will-china-replace-the-us-global-role/)</w:t>
      </w:r>
    </w:p>
    <w:p w14:paraId="072F7029" w14:textId="77777777" w:rsidR="003438A7" w:rsidRPr="00222422" w:rsidRDefault="003438A7" w:rsidP="003438A7">
      <w:pPr>
        <w:rPr>
          <w:u w:val="single"/>
        </w:rPr>
      </w:pPr>
      <w:r w:rsidRPr="00222422">
        <w:rPr>
          <w:u w:val="single"/>
        </w:rPr>
        <w:t>Chinese leaders including Deng Xiaoping, Jiang Zemin, Hu Jintao, and Xi Jinping have all clearly stated that “China will never seek hegemony.” Xi</w:t>
      </w:r>
      <w:r w:rsidRPr="00222422">
        <w:rPr>
          <w:sz w:val="16"/>
        </w:rPr>
        <w:t xml:space="preserve"> </w:t>
      </w:r>
      <w:hyperlink r:id="rId118" w:tgtFrame="_blank" w:history="1">
        <w:r w:rsidRPr="00222422">
          <w:rPr>
            <w:sz w:val="16"/>
          </w:rPr>
          <w:t>also</w:t>
        </w:r>
        <w:r w:rsidRPr="00222422">
          <w:rPr>
            <w:sz w:val="16"/>
            <w:u w:val="single"/>
          </w:rPr>
          <w:t xml:space="preserve"> further mentioned</w:t>
        </w:r>
      </w:hyperlink>
      <w:r w:rsidRPr="00222422">
        <w:rPr>
          <w:u w:val="single"/>
        </w:rPr>
        <w:t xml:space="preserve"> that China “is not willing to become the so-called ‘world police’, nor to replace anyone.”</w:t>
      </w:r>
      <w:r w:rsidRPr="00222422">
        <w:rPr>
          <w:sz w:val="16"/>
        </w:rPr>
        <w:t xml:space="preserve"> This can be taken to mean that </w:t>
      </w:r>
      <w:r w:rsidRPr="00222422">
        <w:rPr>
          <w:b/>
          <w:iCs/>
          <w:u w:val="single"/>
        </w:rPr>
        <w:t>China does not have the desire to replace the United States’ global role</w:t>
      </w:r>
      <w:r w:rsidRPr="00222422">
        <w:rPr>
          <w:u w:val="single"/>
        </w:rPr>
        <w:t>.</w:t>
      </w:r>
      <w:r w:rsidRPr="00222422">
        <w:rPr>
          <w:sz w:val="16"/>
        </w:rPr>
        <w:t xml:space="preserve"> Some may argue, however, that a country’s desires are volatile, and that capacity matters more – meaning that China will change its desires when its capacity rises. Is China’s capacity likely to exceed that of the United States, then? One country’s capacity could be divided into “hard power” and “soft power.” </w:t>
      </w:r>
      <w:proofErr w:type="gramStart"/>
      <w:r w:rsidRPr="00222422">
        <w:rPr>
          <w:b/>
          <w:iCs/>
          <w:u w:val="single"/>
        </w:rPr>
        <w:t>Hard power, particularly economic capacity and military strength,</w:t>
      </w:r>
      <w:proofErr w:type="gramEnd"/>
      <w:r w:rsidRPr="00222422">
        <w:rPr>
          <w:b/>
          <w:iCs/>
          <w:u w:val="single"/>
        </w:rPr>
        <w:t xml:space="preserve"> is the foundation of the United States’ global leading</w:t>
      </w:r>
      <w:r w:rsidRPr="00222422">
        <w:rPr>
          <w:u w:val="single"/>
        </w:rPr>
        <w:t xml:space="preserve"> role after World War II. </w:t>
      </w:r>
      <w:r w:rsidRPr="00222422">
        <w:rPr>
          <w:sz w:val="16"/>
        </w:rPr>
        <w:t xml:space="preserve">But a combination of hard and soft power is the necessary and </w:t>
      </w:r>
      <w:proofErr w:type="gramStart"/>
      <w:r w:rsidRPr="00222422">
        <w:rPr>
          <w:sz w:val="16"/>
        </w:rPr>
        <w:t>sufficient</w:t>
      </w:r>
      <w:proofErr w:type="gramEnd"/>
      <w:r w:rsidRPr="00222422">
        <w:rPr>
          <w:sz w:val="16"/>
        </w:rPr>
        <w:t xml:space="preserve"> condition for a global leader’s rise. </w:t>
      </w:r>
      <w:r w:rsidRPr="00222422">
        <w:rPr>
          <w:u w:val="single"/>
        </w:rPr>
        <w:t>The soft power of the United States is mainly embodied in the construction and leadership of the postwar international system, its cultural attributes, the development of science and technology and higher education, and the relatively loose immigration policy. At the end of WWII, the United States accounted for 60 percent of the global GDP and its industrial production capacity was half of that of the world.</w:t>
      </w:r>
      <w:r w:rsidRPr="00222422">
        <w:rPr>
          <w:sz w:val="16"/>
        </w:rPr>
        <w:t xml:space="preserve"> Its oil and steel production accounted for 70 percent and 64 percent of the world total, respectively, and the United States held 73.4 percent of the gold reserves of the entire capitalist world at the time. </w:t>
      </w:r>
      <w:r w:rsidRPr="00222422">
        <w:rPr>
          <w:u w:val="single"/>
        </w:rPr>
        <w:t>With this hard power as the base, in addition to the United States’ advanced production capacity and technological development, U.S. military strength at the end of the WWII surpassed that of the other victorious Allied powers. Thanks to these advantages, the United States has continuously been the world’s largest economy</w:t>
      </w:r>
      <w:r w:rsidRPr="00222422">
        <w:rPr>
          <w:sz w:val="16"/>
        </w:rPr>
        <w:t xml:space="preserve"> since </w:t>
      </w:r>
      <w:proofErr w:type="gramStart"/>
      <w:r w:rsidRPr="00222422">
        <w:rPr>
          <w:sz w:val="16"/>
        </w:rPr>
        <w:t xml:space="preserve">WWII, </w:t>
      </w:r>
      <w:r w:rsidRPr="00222422">
        <w:rPr>
          <w:u w:val="single"/>
        </w:rPr>
        <w:t>and</w:t>
      </w:r>
      <w:proofErr w:type="gramEnd"/>
      <w:r w:rsidRPr="00222422">
        <w:rPr>
          <w:u w:val="single"/>
        </w:rPr>
        <w:t xml:space="preserve"> built a global alliance system and a network of global military bases at the same time. </w:t>
      </w:r>
      <w:r w:rsidRPr="00222422">
        <w:rPr>
          <w:sz w:val="16"/>
        </w:rPr>
        <w:t xml:space="preserve">Unlike Great Britain, France, and other countries that exerted international influence through colonies, </w:t>
      </w:r>
      <w:r w:rsidRPr="00222422">
        <w:rPr>
          <w:u w:val="single"/>
        </w:rPr>
        <w:t xml:space="preserve">the United States preferred to govern the world by establishing a series of international systems: the United Nations and its affiliates for the political and security arena; the alliance system and military base network in the military arena; the Bretton Woods system for finance, and the General Agreement on Tariffs and Trade (GATT, which later evolved into the WTO) for trade. </w:t>
      </w:r>
      <w:r w:rsidRPr="00222422">
        <w:rPr>
          <w:sz w:val="16"/>
        </w:rPr>
        <w:t xml:space="preserve">The United States already ranked first in the world in terms of industrial output in 1894. However, it was not until after World War II that it surpassed European countries in terms of technology and higher education. </w:t>
      </w:r>
      <w:r w:rsidRPr="00222422">
        <w:rPr>
          <w:u w:val="single"/>
        </w:rPr>
        <w:t xml:space="preserve">Given the rapid development of the United States in the humanities and social sciences, as well as the influx of European intellectuals during WWII, the United States, by this stage, had replaced the European countries as the global center for scientific research and higher education, thereby attracted talents from all over the world. </w:t>
      </w:r>
      <w:r w:rsidRPr="00222422">
        <w:rPr>
          <w:sz w:val="16"/>
        </w:rPr>
        <w:t xml:space="preserve">The United States’ relatively loose immigration policy also promoted this trend. </w:t>
      </w:r>
      <w:r w:rsidRPr="00222422">
        <w:rPr>
          <w:b/>
          <w:iCs/>
          <w:u w:val="single"/>
        </w:rPr>
        <w:t>As a result of gathering global talents, the United States gained an unrivalled capacity for innovation and became a universal home for capable peoples</w:t>
      </w:r>
      <w:r w:rsidRPr="00222422">
        <w:rPr>
          <w:u w:val="single"/>
        </w:rPr>
        <w:t xml:space="preserve"> from different countries and civilizations</w:t>
      </w:r>
      <w:r w:rsidRPr="00222422">
        <w:rPr>
          <w:sz w:val="16"/>
        </w:rPr>
        <w:t xml:space="preserve">. </w:t>
      </w:r>
      <w:r w:rsidRPr="00222422">
        <w:rPr>
          <w:u w:val="single"/>
        </w:rPr>
        <w:t>After WWII, the United States consequently contributed more than 50 percent of the Nobel Prize winners</w:t>
      </w:r>
      <w:r w:rsidRPr="00222422">
        <w:rPr>
          <w:sz w:val="16"/>
        </w:rPr>
        <w:t xml:space="preserve">. </w:t>
      </w:r>
      <w:r w:rsidRPr="00222422">
        <w:rPr>
          <w:u w:val="single"/>
        </w:rPr>
        <w:t xml:space="preserve">This talent influx also boosted the U.S. global leadership role. </w:t>
      </w:r>
      <w:r w:rsidRPr="00222422">
        <w:rPr>
          <w:b/>
          <w:iCs/>
          <w:u w:val="single"/>
        </w:rPr>
        <w:t>The United States will keep its advantage in attracting high quality immigrants in the foreseeable future</w:t>
      </w:r>
      <w:r w:rsidRPr="00222422">
        <w:rPr>
          <w:u w:val="single"/>
        </w:rPr>
        <w:t>.</w:t>
      </w:r>
      <w:r w:rsidRPr="00222422">
        <w:rPr>
          <w:sz w:val="16"/>
        </w:rPr>
        <w:t xml:space="preserve"> WWII provided the United States an exceptional opportunity to become a world leader. Reconstructing the world order through war is hard to imagine in the era of nuclear weapons. Given that a peaceful rise is the only realistic choice for China at present, </w:t>
      </w:r>
      <w:r w:rsidRPr="00222422">
        <w:rPr>
          <w:u w:val="single"/>
        </w:rPr>
        <w:t xml:space="preserve">China can only surpass the United States in some specific </w:t>
      </w:r>
      <w:proofErr w:type="gramStart"/>
      <w:r w:rsidRPr="00222422">
        <w:rPr>
          <w:u w:val="single"/>
        </w:rPr>
        <w:lastRenderedPageBreak/>
        <w:t>aspects</w:t>
      </w:r>
      <w:proofErr w:type="gramEnd"/>
      <w:r w:rsidRPr="00222422">
        <w:rPr>
          <w:u w:val="single"/>
        </w:rPr>
        <w:t xml:space="preserve"> </w:t>
      </w:r>
      <w:r w:rsidRPr="00222422">
        <w:rPr>
          <w:sz w:val="16"/>
        </w:rPr>
        <w:t xml:space="preserve">such as GDP, national defense expenditures, the number of international students, and so on. </w:t>
      </w:r>
      <w:r w:rsidRPr="00222422">
        <w:rPr>
          <w:u w:val="single"/>
        </w:rPr>
        <w:t xml:space="preserve">In terms of the number of allies, global military bases, influence on the United Nations and its affiliates, influence on the global finance sector and so forth, it is very difficult for China to rival the United States. </w:t>
      </w:r>
      <w:r w:rsidRPr="00222422">
        <w:rPr>
          <w:sz w:val="16"/>
        </w:rPr>
        <w:t xml:space="preserve">In addition, cross-civilization governance costs dearly. While U.S. soft power was helped by a global familiarity with European cultural elements, as spread during colonialism, </w:t>
      </w:r>
      <w:r w:rsidRPr="00222422">
        <w:rPr>
          <w:u w:val="single"/>
        </w:rPr>
        <w:t xml:space="preserve">Chinese culture is a typical regional civilization – this significantly raises the cost of China’s global governance and limits China’s global appeal. Further, considering that it is difficult for China to attract global talents like the United States and become a new home for immigrants, China is highly unlikely to outperform the United States in higher education, scientific research, and innovation. </w:t>
      </w:r>
      <w:r w:rsidRPr="00222422">
        <w:rPr>
          <w:sz w:val="16"/>
        </w:rPr>
        <w:t xml:space="preserve">In the process of its rise, </w:t>
      </w:r>
      <w:r w:rsidRPr="00222422">
        <w:rPr>
          <w:u w:val="single"/>
        </w:rPr>
        <w:t>China is likely to concentrate on building its own order or system</w:t>
      </w:r>
      <w:r w:rsidRPr="00222422">
        <w:rPr>
          <w:sz w:val="16"/>
        </w:rPr>
        <w:t xml:space="preserve">. However, </w:t>
      </w:r>
      <w:r w:rsidRPr="00222422">
        <w:rPr>
          <w:u w:val="single"/>
        </w:rPr>
        <w:t>this will be largely limited to regional influence,</w:t>
      </w:r>
      <w:r w:rsidRPr="00222422">
        <w:rPr>
          <w:sz w:val="16"/>
        </w:rPr>
        <w:t xml:space="preserve"> and mainly reflected in nonmilitary aspects. China can be expected to establish international mechanisms confined to certain areas (such as the Asian Infrastructure Investment Bank), but again, </w:t>
      </w:r>
      <w:r w:rsidRPr="00222422">
        <w:rPr>
          <w:u w:val="single"/>
        </w:rPr>
        <w:t xml:space="preserve">creating dominant international organizations like the United Nations will be impossible for China. </w:t>
      </w:r>
      <w:r w:rsidRPr="00222422">
        <w:rPr>
          <w:sz w:val="16"/>
        </w:rPr>
        <w:t xml:space="preserve">All in all, </w:t>
      </w:r>
      <w:r w:rsidRPr="00222422">
        <w:rPr>
          <w:u w:val="single"/>
        </w:rPr>
        <w:t>China is unlikely to replace the United States’ global role after its rise.</w:t>
      </w:r>
    </w:p>
    <w:p w14:paraId="41EE7F28" w14:textId="77777777" w:rsidR="003438A7" w:rsidRPr="00222422" w:rsidRDefault="003438A7" w:rsidP="003438A7"/>
    <w:p w14:paraId="29D027FF" w14:textId="61DA5AF8" w:rsidR="00D602C6" w:rsidRPr="00222422" w:rsidRDefault="00D602C6" w:rsidP="00D602C6">
      <w:pPr>
        <w:keepNext/>
        <w:keepLines/>
        <w:spacing w:before="40" w:after="0"/>
        <w:outlineLvl w:val="3"/>
        <w:rPr>
          <w:rFonts w:eastAsiaTheme="majorEastAsia" w:cstheme="majorBidi"/>
          <w:b/>
          <w:iCs/>
          <w:sz w:val="26"/>
        </w:rPr>
      </w:pPr>
      <w:r>
        <w:rPr>
          <w:rFonts w:eastAsiaTheme="majorEastAsia" w:cstheme="majorBidi"/>
          <w:b/>
          <w:iCs/>
          <w:sz w:val="26"/>
        </w:rPr>
        <w:t>China won’t surpass</w:t>
      </w:r>
      <w:r w:rsidRPr="00222422">
        <w:rPr>
          <w:rFonts w:eastAsiaTheme="majorEastAsia" w:cstheme="majorBidi"/>
          <w:b/>
          <w:iCs/>
          <w:sz w:val="26"/>
        </w:rPr>
        <w:t xml:space="preserve"> – economic, military, and cultural domination prove</w:t>
      </w:r>
    </w:p>
    <w:p w14:paraId="319B1F9B" w14:textId="77777777" w:rsidR="00D602C6" w:rsidRPr="00222422" w:rsidRDefault="00D602C6" w:rsidP="00D602C6">
      <w:r w:rsidRPr="00222422">
        <w:rPr>
          <w:b/>
          <w:bCs/>
          <w:sz w:val="26"/>
        </w:rPr>
        <w:t>Pass 4/12</w:t>
      </w:r>
      <w:r w:rsidRPr="00222422">
        <w:t xml:space="preserve"> (Jonathan Pass, Lecturer at the School of Public International Law and International Relations at the Universidad Pablo de Olavide, 04-12-2019, "Jonathan Pass: 'It's too soon to talk about the end of American hegemony'," </w:t>
      </w:r>
      <w:proofErr w:type="gramStart"/>
      <w:r w:rsidRPr="00222422">
        <w:t>EurekAlert!,</w:t>
      </w:r>
      <w:proofErr w:type="gramEnd"/>
      <w:r w:rsidRPr="00222422">
        <w:t xml:space="preserve"> https://www.eurekalert.org/pub_releases/2019-04/updo-jp041219.php)</w:t>
      </w:r>
    </w:p>
    <w:p w14:paraId="2718391A" w14:textId="77777777" w:rsidR="00D602C6" w:rsidRPr="00222422" w:rsidRDefault="00D602C6" w:rsidP="00D602C6">
      <w:pPr>
        <w:rPr>
          <w:sz w:val="16"/>
        </w:rPr>
      </w:pPr>
      <w:r w:rsidRPr="00222422">
        <w:rPr>
          <w:u w:val="single"/>
        </w:rPr>
        <w:t>"For now, I would say that it is still too soon to talk about the end of American hegemony: global structural changes occur slowly and often in contradictory forms",</w:t>
      </w:r>
      <w:r w:rsidRPr="00222422">
        <w:rPr>
          <w:sz w:val="16"/>
        </w:rPr>
        <w:t xml:space="preserve"> Dr. Pass affirms, citing as an example how, </w:t>
      </w:r>
      <w:r w:rsidRPr="00222422">
        <w:rPr>
          <w:u w:val="single"/>
        </w:rPr>
        <w:t>after the 2008 financial crisis, investors fled to the dollar and US Treasury bonds.</w:t>
      </w:r>
      <w:r w:rsidRPr="00222422">
        <w:rPr>
          <w:sz w:val="16"/>
        </w:rPr>
        <w:t xml:space="preserve"> "</w:t>
      </w:r>
      <w:r w:rsidRPr="00222422">
        <w:rPr>
          <w:u w:val="single"/>
        </w:rPr>
        <w:t>Until China carries out the complete internationalisation of the renminbi, current account liberalization, and opens up its internal market to foreign investors</w:t>
      </w:r>
      <w:r w:rsidRPr="00222422">
        <w:rPr>
          <w:sz w:val="16"/>
        </w:rPr>
        <w:t xml:space="preserve"> - </w:t>
      </w:r>
      <w:r w:rsidRPr="00222422">
        <w:rPr>
          <w:u w:val="single"/>
        </w:rPr>
        <w:t>measures with</w:t>
      </w:r>
      <w:r w:rsidRPr="00222422">
        <w:rPr>
          <w:sz w:val="16"/>
        </w:rPr>
        <w:t xml:space="preserve"> potentially important </w:t>
      </w:r>
      <w:r w:rsidRPr="00222422">
        <w:rPr>
          <w:u w:val="single"/>
        </w:rPr>
        <w:t>domestic</w:t>
      </w:r>
      <w:r w:rsidRPr="00222422">
        <w:rPr>
          <w:sz w:val="16"/>
        </w:rPr>
        <w:t xml:space="preserve"> political </w:t>
      </w:r>
      <w:r w:rsidRPr="00222422">
        <w:rPr>
          <w:u w:val="single"/>
        </w:rPr>
        <w:t>repercussions - it is likely that the United States will continue to enjoy this privileged position"</w:t>
      </w:r>
      <w:r w:rsidRPr="00222422">
        <w:rPr>
          <w:sz w:val="16"/>
        </w:rPr>
        <w:t>, he adds. One of work's principal merits is the elaboration of a novel theoretical framework, which has also been published in the article "Gramsci Meets Emergent Materialism: Towards a Neo Neo-Gramscian Perspective on World Order" in the journal Review of International Studies (Cambridge University Press). The author carries out a critique of the neo-Gramscian perspective, offering a sophisticated, explicitly materialist, theory on world hegemony rooted in critical realism. "</w:t>
      </w:r>
      <w:r w:rsidRPr="00222422">
        <w:rPr>
          <w:u w:val="single"/>
        </w:rPr>
        <w:t>In international relations", he explains, "there is a tendency to conceptualise hegemony as being synonymous with either 'domination'</w:t>
      </w:r>
      <w:r w:rsidRPr="00222422">
        <w:rPr>
          <w:sz w:val="16"/>
        </w:rPr>
        <w:t xml:space="preserve"> (based on coercion</w:t>
      </w:r>
      <w:r w:rsidRPr="00222422">
        <w:rPr>
          <w:u w:val="single"/>
        </w:rPr>
        <w:t>) or 'intellectual and moral leadership'</w:t>
      </w:r>
      <w:r w:rsidRPr="00222422">
        <w:rPr>
          <w:sz w:val="16"/>
        </w:rPr>
        <w:t xml:space="preserve"> (a consensual and intersubjective relationship), </w:t>
      </w:r>
      <w:r w:rsidRPr="00222422">
        <w:rPr>
          <w:u w:val="single"/>
        </w:rPr>
        <w:t xml:space="preserve">when </w:t>
      </w:r>
      <w:proofErr w:type="gramStart"/>
      <w:r w:rsidRPr="00222422">
        <w:rPr>
          <w:u w:val="single"/>
        </w:rPr>
        <w:t>in reality both</w:t>
      </w:r>
      <w:proofErr w:type="gramEnd"/>
      <w:r w:rsidRPr="00222422">
        <w:rPr>
          <w:u w:val="single"/>
        </w:rPr>
        <w:t xml:space="preserve"> elements are always present".</w:t>
      </w:r>
      <w:r w:rsidRPr="00222422">
        <w:rPr>
          <w:sz w:val="16"/>
        </w:rPr>
        <w:t xml:space="preserve"> With regards its main theme, 'American Hegemony in the 21st Century: a Neo neo-Gramscian Perspective' focuses on American hegemony, exploring the origins and construction process of this 'leadership', in addition to its shifts and transformations during periods of crisis. Jonathan Pass emphasizes that </w:t>
      </w:r>
      <w:r w:rsidRPr="00222422">
        <w:rPr>
          <w:u w:val="single"/>
        </w:rPr>
        <w:t>the causes of American hegemony's present crisis can be found in the internal contradictions of the neoliberal/financialization accumulation regime and the conservative revolution that United States 'exported' from the mid-1970s onwards. Nevertheless, and although its hegemony might be weakening, the author makes clear that the US still maintains its dominance in key economic sectors</w:t>
      </w:r>
      <w:r w:rsidRPr="00222422">
        <w:rPr>
          <w:sz w:val="16"/>
        </w:rPr>
        <w:t xml:space="preserve"> (e.g. finance, IT and retail) </w:t>
      </w:r>
      <w:r w:rsidRPr="00222422">
        <w:rPr>
          <w:u w:val="single"/>
        </w:rPr>
        <w:t>and industries</w:t>
      </w:r>
      <w:r w:rsidRPr="00222422">
        <w:rPr>
          <w:sz w:val="16"/>
        </w:rPr>
        <w:t xml:space="preserve"> (e.g. aerospace, pharmaceuticals and arms). Likewise, </w:t>
      </w:r>
      <w:r w:rsidRPr="00222422">
        <w:rPr>
          <w:u w:val="single"/>
        </w:rPr>
        <w:t>he stresses that both cultural and military hegemony are in good health:</w:t>
      </w:r>
      <w:r w:rsidRPr="00222422">
        <w:rPr>
          <w:sz w:val="16"/>
        </w:rPr>
        <w:t xml:space="preserve"> </w:t>
      </w:r>
      <w:r w:rsidRPr="00222422">
        <w:rPr>
          <w:u w:val="single"/>
        </w:rPr>
        <w:t>"For now, nobody questions US supremacy in the audiovisual sector, advertising/marketing and the arts.</w:t>
      </w:r>
      <w:r w:rsidRPr="00222422">
        <w:rPr>
          <w:sz w:val="16"/>
        </w:rPr>
        <w:t xml:space="preserve"> </w:t>
      </w:r>
      <w:r w:rsidRPr="00222422">
        <w:rPr>
          <w:u w:val="single"/>
        </w:rPr>
        <w:t>Nobody doubts</w:t>
      </w:r>
      <w:r w:rsidRPr="00222422">
        <w:rPr>
          <w:sz w:val="16"/>
        </w:rPr>
        <w:t xml:space="preserve"> it boasts the most influential media, social networks and elite universities in the world, or that </w:t>
      </w:r>
      <w:r w:rsidRPr="00222422">
        <w:rPr>
          <w:u w:val="single"/>
        </w:rPr>
        <w:t>its military forces far exceed any rival with regards the sophistication and might of its weaponry and global power projection".</w:t>
      </w:r>
      <w:r w:rsidRPr="00222422">
        <w:rPr>
          <w:sz w:val="16"/>
        </w:rPr>
        <w:t xml:space="preserve"> Pass maintains that we are living through what Gramsci called 'interregnum': a crisis created when the old order is dying but the new one has yet to be born. "When the capitalist </w:t>
      </w:r>
      <w:r w:rsidRPr="00222422">
        <w:rPr>
          <w:sz w:val="16"/>
        </w:rPr>
        <w:lastRenderedPageBreak/>
        <w:t>system enters a crisis, it is usually those 'at the bottom' who end up paying the consequences. Unsurprisingly the lower classes seek solutions outside the 'mainstream'. Given the weakness of the Left, predictably it is right-wing popularism such as that of Trump, UKIP or Vox, that end up attracting followers", he asserts. In the book, the researcher describes the rise of China as an "historical event" producing a restructuring of the global capitalist system and affecting power relations both between and within states. To evaluate China's 'world hegemon' potential, the author dedicates chapter 5 to analysing its evolution over the last 40 years. "It has been undergoing what Gramsci termed a 'passive revolution': a socio-economic transformation directed from above. During almost all this time it has remained faithful to Deng Xiaoping's maxim 'hide our capabilities and bide our time' with respects to the world order", Dr. Pass claims, adding that things started to change for China following the 2008 financial crisis, which made it clear just how unsustainable its economic growth model and neoliberal/financialization accumulation regime were. "Since then, Beijing has been much more proactive in the global economy, supporting the international expansion of its corporations, setting up its own multilateral institutions, away from of the Bretton Woods 'trio', and launching its own particular Marshall Plan across Eurasia (Belt and Road Initiative). Said measures</w:t>
      </w:r>
      <w:proofErr w:type="gramStart"/>
      <w:r w:rsidRPr="00222422">
        <w:rPr>
          <w:sz w:val="16"/>
        </w:rPr>
        <w:t>, needless to say, have</w:t>
      </w:r>
      <w:proofErr w:type="gramEnd"/>
      <w:r w:rsidRPr="00222422">
        <w:rPr>
          <w:sz w:val="16"/>
        </w:rPr>
        <w:t xml:space="preserve"> not gone down well with Washington", he holds. Finally, one of the key arguments of the book is that </w:t>
      </w:r>
      <w:r w:rsidRPr="00222422">
        <w:rPr>
          <w:u w:val="single"/>
        </w:rPr>
        <w:t>world hegemony depends upon the 'internationalization' of the social forces emergent from the dynamics of its national class system. The</w:t>
      </w:r>
      <w:r w:rsidRPr="00222422">
        <w:rPr>
          <w:sz w:val="16"/>
        </w:rPr>
        <w:t xml:space="preserve"> author explains that the </w:t>
      </w:r>
      <w:r w:rsidRPr="00222422">
        <w:rPr>
          <w:u w:val="single"/>
        </w:rPr>
        <w:t>big challenge for Xi Jinping is how to reconcile the official, nominally communist, political regime with the socio-economic reality:</w:t>
      </w:r>
      <w:r w:rsidRPr="00222422">
        <w:rPr>
          <w:sz w:val="16"/>
        </w:rPr>
        <w:t xml:space="preserve"> a ferociously capitalist country with exorbitant levels of economic and regional inequality. Concerning the outlook for the coming years, Pass errs on the side of caution: "It's difficult to make predictions about the future. One </w:t>
      </w:r>
      <w:proofErr w:type="gramStart"/>
      <w:r w:rsidRPr="00222422">
        <w:rPr>
          <w:sz w:val="16"/>
        </w:rPr>
        <w:t>has to</w:t>
      </w:r>
      <w:proofErr w:type="gramEnd"/>
      <w:r w:rsidRPr="00222422">
        <w:rPr>
          <w:sz w:val="16"/>
        </w:rPr>
        <w:t xml:space="preserve"> remember that hegemony is not a 'state', but rather a 'process'. Historically, </w:t>
      </w:r>
      <w:r w:rsidRPr="00222422">
        <w:rPr>
          <w:u w:val="single"/>
        </w:rPr>
        <w:t>hegemonic transitions are long, complex and bellicose. Much will depend on how the huge contradictions inside China play out</w:t>
      </w:r>
      <w:r w:rsidRPr="00222422">
        <w:rPr>
          <w:sz w:val="16"/>
        </w:rPr>
        <w:t>, especially the dynamic of its 'passive revolution'.</w:t>
      </w:r>
    </w:p>
    <w:p w14:paraId="5034A97F" w14:textId="7577B8AB" w:rsidR="001F3333" w:rsidRDefault="001F3333" w:rsidP="003438A7">
      <w:pPr>
        <w:pStyle w:val="Heading3"/>
      </w:pPr>
      <w:r>
        <w:lastRenderedPageBreak/>
        <w:t>AT: Challenges Successful</w:t>
      </w:r>
    </w:p>
    <w:p w14:paraId="3583DF97" w14:textId="439E2B40" w:rsidR="001F3333" w:rsidRDefault="001F3333" w:rsidP="001F3333">
      <w:pPr>
        <w:pStyle w:val="Heading4"/>
      </w:pPr>
      <w:r>
        <w:t xml:space="preserve">Challenging states don’t see costs as worth the benefits – alliances check anarchism </w:t>
      </w:r>
    </w:p>
    <w:p w14:paraId="1F256C50" w14:textId="77777777" w:rsidR="001F3333" w:rsidRPr="00963C92" w:rsidRDefault="001F3333" w:rsidP="001F3333">
      <w:r w:rsidRPr="00963C92">
        <w:t xml:space="preserve">Carla </w:t>
      </w:r>
      <w:r w:rsidRPr="00963C92">
        <w:rPr>
          <w:rStyle w:val="Style13ptBold"/>
        </w:rPr>
        <w:t>Norrlof &amp;</w:t>
      </w:r>
      <w:r>
        <w:t xml:space="preserve"> William </w:t>
      </w:r>
      <w:r w:rsidRPr="00963C92">
        <w:rPr>
          <w:rStyle w:val="Style13ptBold"/>
        </w:rPr>
        <w:t>Wohlforth</w:t>
      </w:r>
      <w:r w:rsidRPr="00963C92">
        <w:t xml:space="preserve">, </w:t>
      </w:r>
      <w:r>
        <w:t xml:space="preserve">Carla Norrlof is an associate professor at the University of Toronto. William C. Wohlforth is the Daniel Webster Professor at Dartmouth College, </w:t>
      </w:r>
      <w:r w:rsidRPr="00963C92">
        <w:t xml:space="preserve"> </w:t>
      </w:r>
      <w:r w:rsidRPr="00963C92">
        <w:rPr>
          <w:rStyle w:val="Style13ptBold"/>
        </w:rPr>
        <w:t>6-10</w:t>
      </w:r>
      <w:r w:rsidRPr="00963C92">
        <w:t>-2019, "Raison de l’Hégémonie (The Hegemon’s Interest): Theory of the Costs and Benefits of Hegemony,"</w:t>
      </w:r>
      <w:r>
        <w:t>pg. 3-6 ,</w:t>
      </w:r>
      <w:r w:rsidRPr="00963C92">
        <w:t xml:space="preserve"> Taylor &amp; Francis, </w:t>
      </w:r>
      <w:hyperlink r:id="rId119" w:history="1">
        <w:r w:rsidRPr="007408B3">
          <w:rPr>
            <w:rStyle w:val="Hyperlink"/>
          </w:rPr>
          <w:t>https://www.tandfonline.com/doi/full/10.1080/09636412.2019.1604982?scroll=top&amp;needAccess=true</w:t>
        </w:r>
      </w:hyperlink>
      <w:r>
        <w:t xml:space="preserve"> JEJP</w:t>
      </w:r>
    </w:p>
    <w:p w14:paraId="79B90556" w14:textId="77777777" w:rsidR="001F3333" w:rsidRPr="00202241" w:rsidRDefault="001F3333" w:rsidP="001F3333">
      <w:pPr>
        <w:rPr>
          <w:sz w:val="14"/>
        </w:rPr>
      </w:pPr>
      <w:r w:rsidRPr="00202241">
        <w:rPr>
          <w:sz w:val="14"/>
        </w:rPr>
        <w:t xml:space="preserve">Sustaining a hegemonic order is expensive, and the domestic and international politics of any such order will hinge on its net benefits to key actors, particularly the hegemon itself. </w:t>
      </w:r>
      <w:r w:rsidRPr="008373C7">
        <w:rPr>
          <w:rStyle w:val="StyleUnderline"/>
        </w:rPr>
        <w:t>When does hegemony pay? As G. John Ikenberry and Daniel H. Nexon note, this is a critical question in the study of hegemonic orders</w:t>
      </w:r>
      <w:r w:rsidRPr="00202241">
        <w:rPr>
          <w:sz w:val="14"/>
        </w:rPr>
        <w:t xml:space="preserve">. </w:t>
      </w:r>
      <w:r w:rsidRPr="008373C7">
        <w:rPr>
          <w:rStyle w:val="StyleUnderline"/>
        </w:rPr>
        <w:t>3 We show that Rousseau and Carr pointed to the answer: the relationship between military power, political order, and economic plenty</w:t>
      </w:r>
      <w:r w:rsidRPr="00202241">
        <w:rPr>
          <w:sz w:val="14"/>
        </w:rPr>
        <w:t xml:space="preserve">. Notwithstanding major research traditions dealing with this relationship, international relations scholarship remains poorly equipped to grapple with it. In addressing this gap, we show how </w:t>
      </w:r>
      <w:r w:rsidRPr="008373C7">
        <w:rPr>
          <w:rStyle w:val="Emphasis"/>
        </w:rPr>
        <w:t>hegemonic states in different international systems can use military power to structure beneficial orders</w:t>
      </w:r>
      <w:r w:rsidRPr="008373C7">
        <w:rPr>
          <w:rStyle w:val="StyleUnderline"/>
        </w:rPr>
        <w:t>, and how those orders, in turn, can shape the hegemon’s capabilities</w:t>
      </w:r>
      <w:r w:rsidRPr="00202241">
        <w:rPr>
          <w:sz w:val="14"/>
        </w:rPr>
        <w:t xml:space="preserve">. The current bout of “declinist” angst about whether the United States can and should sustain its hegemonic position is but the latest in a long series of hand-wringing running back seven decades. The first phase, in the 1950s, was primarily about the technological, economic, and ideological competitiveness of the United States vis-à-vis what was thought to be a fastrising Soviet challenger. The second, in the 1970s, combined geopolitical setbacks (fall of Saigon, Soviet nuclear parity) with economic challenges (end of Bretton Woods). The third combined concern about the rising deficits of the early to mid-1980s and slowing growth with apprehension about the rising security costs of containing the Soviet Union. The current episode again melds geopolitical challenges (rising costs of sustaining US positions in Asia, the Middle East, and Europe) with economic ones (2008 financial crisis, slower growth, trade and budget deficits, declining domestic working class, and public infrastructure). 3 G. John Ikenberry and Daniel H. Nexon, “Hegmony Studies 3.0: The Dynamics of Hegemonic Orders,” Security Studies 28, no. 3 (July–September 2019) The decline scares spanning the 1970s and 1980s helped to propel a major wave of scholarship on hegemonic order. As we show below, however, </w:t>
      </w:r>
      <w:r w:rsidRPr="008373C7">
        <w:rPr>
          <w:rStyle w:val="StyleUnderline"/>
        </w:rPr>
        <w:t>scholarship focused on the security and economic dimensions of hegemony generally developed separately and often did not cohere, impeding scholars’ ability to assess the scale of decline challenges</w:t>
      </w:r>
      <w:r w:rsidRPr="00202241">
        <w:rPr>
          <w:sz w:val="14"/>
        </w:rPr>
        <w:t xml:space="preserve">. </w:t>
      </w:r>
      <w:r w:rsidRPr="008373C7">
        <w:rPr>
          <w:rStyle w:val="StyleUnderline"/>
        </w:rPr>
        <w:t>After all, each previous wave of declinism seems to have been overblown, and each ended with the United States’ position sustained and sometimes strengthened</w:t>
      </w:r>
      <w:r w:rsidRPr="00202241">
        <w:rPr>
          <w:sz w:val="14"/>
        </w:rPr>
        <w:t>. While there are many reasons for past failures to anticipate the resilience of US leadership, we show that part of the problem is misspecifying this core security–economics interaction. We advance an argument that extends raison d’état logic to a logic of raison de l’hégémonie</w:t>
      </w:r>
      <w:r w:rsidRPr="008373C7">
        <w:rPr>
          <w:rStyle w:val="StyleUnderline"/>
        </w:rPr>
        <w:t>. The epigrams above from Carr and Rousseau capture the two key threads that wind through hegemonic-order studies but have yet to be sewn into a cost-benefit framework that encompasses the American experience and situates it in historical patterns. First, as Carr stressed, production requires protection: economic exchange depends on political order.</w:t>
      </w:r>
      <w:r w:rsidRPr="00202241">
        <w:rPr>
          <w:sz w:val="14"/>
        </w:rPr>
        <w:t xml:space="preserve"> Yet the vast preponderance of writing on hegemonic order posits a trade-off relation in which resources devoted to protection are diverted from productive activity, and the costs of organizing a capacity for violence increase with the scale of protection, threatening economic well-being. The dilemmas presented by this trade-off between protection and production are central to foundational mid-twentieth-century scholarship on hegemony and hegemonic stability, notably Robert Gilpin’s War and Change in World Politics.4 </w:t>
      </w:r>
      <w:r w:rsidRPr="008373C7">
        <w:rPr>
          <w:rStyle w:val="StyleUnderline"/>
        </w:rPr>
        <w:t xml:space="preserve">Rousseau stresses a second, less often noted, and still poorly theorized thread: the potential complementarity between protection and production. Under certain circumstances, the costs of providing protection internationally </w:t>
      </w:r>
      <w:r w:rsidRPr="008373C7">
        <w:rPr>
          <w:rStyle w:val="Emphasis"/>
        </w:rPr>
        <w:t>complement a hegemonic actor’s</w:t>
      </w:r>
      <w:r w:rsidRPr="008373C7">
        <w:rPr>
          <w:rStyle w:val="StyleUnderline"/>
        </w:rPr>
        <w:t xml:space="preserve"> productive </w:t>
      </w:r>
      <w:r w:rsidRPr="00202241">
        <w:rPr>
          <w:sz w:val="14"/>
        </w:rPr>
        <w:t xml:space="preserve">4 Robert Gilpin, War and Change in Global Politics (Cambridge: Cambridge University Press, 1981). </w:t>
      </w:r>
      <w:r w:rsidRPr="008373C7">
        <w:rPr>
          <w:rStyle w:val="StyleUnderline"/>
        </w:rPr>
        <w:t>activity</w:t>
      </w:r>
      <w:r w:rsidRPr="00202241">
        <w:rPr>
          <w:sz w:val="14"/>
        </w:rPr>
        <w:t xml:space="preserve">. We take this complementarity for granted in domestic settings where order provision is contingent on violence capacity and is the dominant strategy for a ruler or prince. </w:t>
      </w:r>
      <w:r w:rsidRPr="008373C7">
        <w:rPr>
          <w:rStyle w:val="StyleUnderline"/>
        </w:rPr>
        <w:t xml:space="preserve">Here, we simply extend this logic to the leading state in a formally anarchic system. The argument is familiar in discussions of the emergence of states, less so in scholarship on the costs and benefits of hegemony. It applies in three stages corresponding roughly to the complexity of political order: Stage 1: Domestic order and the emergence of states. </w:t>
      </w:r>
      <w:r w:rsidRPr="008373C7">
        <w:rPr>
          <w:rStyle w:val="Emphasis"/>
        </w:rPr>
        <w:t>A state with a monopoly on legitimate collective violence capacity solves the anarchy problem and allows for institutions that enable riskier economic activities with a long-term time horizon</w:t>
      </w:r>
      <w:r w:rsidRPr="008373C7">
        <w:rPr>
          <w:rStyle w:val="StyleUnderline"/>
        </w:rPr>
        <w:t xml:space="preserve">. Stage 2: Defense from external </w:t>
      </w:r>
      <w:r w:rsidRPr="008373C7">
        <w:rPr>
          <w:rStyle w:val="StyleUnderline"/>
        </w:rPr>
        <w:lastRenderedPageBreak/>
        <w:t>predators. Military capabilities protect actors on a given territory from external predation. Stage 3: International extension of the domestic-order logic of stages 1 and 2</w:t>
      </w:r>
      <w:r w:rsidRPr="00202241">
        <w:rPr>
          <w:sz w:val="14"/>
        </w:rPr>
        <w:t xml:space="preserve">. The first two stages are well understood in the literature. The third less so. It extends the logics of stages 1 and 2 to some or all states by protecting them from external predation and by attenuating anarchy-driven security dilemmas. </w:t>
      </w:r>
      <w:r w:rsidRPr="008373C7">
        <w:rPr>
          <w:rStyle w:val="StyleUnderline"/>
        </w:rPr>
        <w:t>If protection can complement production within a state, it follows that protection and production may also shift from trade-off to complementarity externally</w:t>
      </w:r>
      <w:r w:rsidRPr="00202241">
        <w:rPr>
          <w:sz w:val="14"/>
        </w:rPr>
        <w:t xml:space="preserve">. In the sections that follow, we show how </w:t>
      </w:r>
      <w:r w:rsidRPr="00531CF1">
        <w:rPr>
          <w:rStyle w:val="StyleUnderline"/>
        </w:rPr>
        <w:t>complementarity between protection and production depends on key underlying relationships that vary through time, illustrating each with reference to the ways in which previous hegemonic-order studies missed these key relationships or how they vary.</w:t>
      </w:r>
      <w:r w:rsidRPr="00202241">
        <w:rPr>
          <w:sz w:val="14"/>
        </w:rPr>
        <w:t xml:space="preserve"> In the first section we address the most basic military-economic interactions: </w:t>
      </w:r>
      <w:r w:rsidRPr="00531CF1">
        <w:rPr>
          <w:rStyle w:val="StyleUnderline"/>
        </w:rPr>
        <w:t>do military powers have to be productive to be strong, and do productive economies have to be militarily strong to be wealthy?</w:t>
      </w:r>
      <w:r w:rsidRPr="00202241">
        <w:rPr>
          <w:sz w:val="14"/>
        </w:rPr>
        <w:t xml:space="preserve"> The second section addresses a more complex set of interactions between security and economics: </w:t>
      </w:r>
      <w:r w:rsidRPr="00531CF1">
        <w:rPr>
          <w:rStyle w:val="StyleUnderline"/>
        </w:rPr>
        <w:t xml:space="preserve">how sensitive is state security to economic openness, and how sensitive is the international economy to insecurity? </w:t>
      </w:r>
      <w:r w:rsidRPr="00202241">
        <w:rPr>
          <w:sz w:val="14"/>
        </w:rPr>
        <w:t xml:space="preserve">The third section examines another crucial interaction between military power and economic plenty: how social relationships growing out of security networks centered around massive military power can, under some circumstances, complement economic power in ways that lower its leadership costs and raise benefits. </w:t>
      </w:r>
      <w:r w:rsidRPr="00531CF1">
        <w:rPr>
          <w:rStyle w:val="StyleUnderline"/>
        </w:rPr>
        <w:t>These propositions provide a</w:t>
      </w:r>
      <w:r w:rsidRPr="00202241">
        <w:rPr>
          <w:sz w:val="14"/>
        </w:rPr>
        <w:t xml:space="preserve"> theoretical </w:t>
      </w:r>
      <w:r w:rsidRPr="00531CF1">
        <w:rPr>
          <w:rStyle w:val="StyleUnderline"/>
        </w:rPr>
        <w:t>framework for understanding the costs and benefits of hegemony with an emphasis on the conditions that affect potential complementarity between military protection and economic production.</w:t>
      </w:r>
      <w:r w:rsidRPr="00202241">
        <w:rPr>
          <w:sz w:val="14"/>
        </w:rPr>
        <w:t xml:space="preserve"> </w:t>
      </w:r>
      <w:r w:rsidRPr="00531CF1">
        <w:rPr>
          <w:rStyle w:val="StyleUnderline"/>
        </w:rPr>
        <w:t xml:space="preserve">The theory situates the post–World War II United States as a </w:t>
      </w:r>
      <w:proofErr w:type="gramStart"/>
      <w:r w:rsidRPr="00531CF1">
        <w:rPr>
          <w:rStyle w:val="StyleUnderline"/>
        </w:rPr>
        <w:t>particular case</w:t>
      </w:r>
      <w:proofErr w:type="gramEnd"/>
      <w:r w:rsidRPr="00531CF1">
        <w:rPr>
          <w:rStyle w:val="StyleUnderline"/>
        </w:rPr>
        <w:t xml:space="preserve"> of a hegemon and helps reconcile the US experience with large scholarly literatures in political science, historical sociology, and economics that capture only aspects of the US case.</w:t>
      </w:r>
      <w:r w:rsidRPr="00202241">
        <w:rPr>
          <w:sz w:val="14"/>
        </w:rPr>
        <w:t xml:space="preserve"> In the fourth section, we zero in on the current debate, extracting from the theory a set of core questions to answer in order to determine whether “this time, it’s for real.” 5</w:t>
      </w:r>
    </w:p>
    <w:p w14:paraId="7C787DED" w14:textId="77777777" w:rsidR="001F3333" w:rsidRPr="001F3333" w:rsidRDefault="001F3333" w:rsidP="001F3333"/>
    <w:p w14:paraId="10E37F87" w14:textId="57075AD6" w:rsidR="003438A7" w:rsidRDefault="003438A7" w:rsidP="003438A7">
      <w:pPr>
        <w:pStyle w:val="Heading3"/>
      </w:pPr>
      <w:r>
        <w:lastRenderedPageBreak/>
        <w:t>AT: Trump</w:t>
      </w:r>
    </w:p>
    <w:p w14:paraId="01AB53BE" w14:textId="77777777" w:rsidR="00D602C6" w:rsidRDefault="00D602C6" w:rsidP="00D602C6">
      <w:pPr>
        <w:pStyle w:val="Heading4"/>
      </w:pPr>
      <w:r>
        <w:t>Global data shows most countries positively view US hegemony despite Trump</w:t>
      </w:r>
    </w:p>
    <w:p w14:paraId="24B843EB" w14:textId="77777777" w:rsidR="00D602C6" w:rsidRPr="00DE3995" w:rsidRDefault="00D602C6" w:rsidP="00D602C6">
      <w:r w:rsidRPr="00DE3995">
        <w:rPr>
          <w:rStyle w:val="Style13ptBold"/>
        </w:rPr>
        <w:t>Olsen 19</w:t>
      </w:r>
      <w:r>
        <w:t>. Henry Olsen is a Washington Post columnist and a senior fellow at the Ethics and Public Policy Center – Claremont McKenna College, BA in political science; University of Chicago Law School, JD [“</w:t>
      </w:r>
      <w:r w:rsidRPr="00DE3995">
        <w:t>The world doesn’t hate Trump’s America as much as people think</w:t>
      </w:r>
      <w:r>
        <w:t xml:space="preserve">,” July 9, </w:t>
      </w:r>
      <w:r>
        <w:rPr>
          <w:i/>
          <w:iCs/>
        </w:rPr>
        <w:t>Washington Post</w:t>
      </w:r>
      <w:r>
        <w:t xml:space="preserve">, URL: </w:t>
      </w:r>
      <w:r w:rsidRPr="00DE3995">
        <w:t>https://www.washingtonpost.com/opinions/2019/07/09/world-doesnt-hate-trumps-america-much-people-think/?noredirect=on&amp;utm_term=.34ec28c4224b</w:t>
      </w:r>
      <w:r>
        <w:t>]//vikas+DTS</w:t>
      </w:r>
    </w:p>
    <w:p w14:paraId="4C124213" w14:textId="77777777" w:rsidR="00D602C6" w:rsidRPr="00227ACD" w:rsidRDefault="00D602C6" w:rsidP="00D602C6">
      <w:pPr>
        <w:rPr>
          <w:sz w:val="16"/>
        </w:rPr>
      </w:pPr>
      <w:r w:rsidRPr="00227ACD">
        <w:rPr>
          <w:rStyle w:val="StyleUnderline"/>
        </w:rPr>
        <w:t>Common wisdom</w:t>
      </w:r>
      <w:r w:rsidRPr="00227ACD">
        <w:rPr>
          <w:sz w:val="16"/>
        </w:rPr>
        <w:t xml:space="preserve"> seems to </w:t>
      </w:r>
      <w:r w:rsidRPr="00227ACD">
        <w:rPr>
          <w:rStyle w:val="StyleUnderline"/>
        </w:rPr>
        <w:t>tell us that the United States has suffered under President Trump</w:t>
      </w:r>
      <w:r w:rsidRPr="00227ACD">
        <w:rPr>
          <w:sz w:val="16"/>
        </w:rPr>
        <w:t xml:space="preserve"> in terms of its image and influence around the world. </w:t>
      </w:r>
      <w:r w:rsidRPr="00227ACD">
        <w:rPr>
          <w:rStyle w:val="Emphasis"/>
        </w:rPr>
        <w:t>Recent data, however, suggests there’s less to that charge than people might think.</w:t>
      </w:r>
      <w:r w:rsidRPr="00227ACD">
        <w:rPr>
          <w:sz w:val="16"/>
        </w:rPr>
        <w:t xml:space="preserve"> I recently attended the Copenhagen Democracy Summit, convened by former Danish prime minister and NATO secretary general Anders Fogh Rasmussen’s foundation, which brought together leaders and democracy activists from across the globe. Participants explored topics such as how activists in Syria, Myanmar and Nigeria are bringing democratic practices and values to their countries and the role that private-sector entrepreneurship in places such as Iraq can expand economic growth and civil society. But </w:t>
      </w:r>
      <w:r w:rsidRPr="00227ACD">
        <w:rPr>
          <w:rStyle w:val="StyleUnderline"/>
        </w:rPr>
        <w:t>the burning issues on everyone’s mind — Trump, populism, and the state of democracy in the West — were fully addressed, too</w:t>
      </w:r>
      <w:r w:rsidRPr="00227ACD">
        <w:rPr>
          <w:sz w:val="16"/>
        </w:rPr>
        <w:t>. Rasmussen’s opening remarks set the tone: “</w:t>
      </w:r>
      <w:r w:rsidRPr="00227ACD">
        <w:rPr>
          <w:rStyle w:val="StyleUnderline"/>
        </w:rPr>
        <w:t>Democracy is in crisis</w:t>
      </w:r>
      <w:r w:rsidRPr="00227ACD">
        <w:rPr>
          <w:sz w:val="16"/>
        </w:rPr>
        <w:t xml:space="preserve">,” he contended. </w:t>
      </w:r>
      <w:r w:rsidRPr="00227ACD">
        <w:rPr>
          <w:rStyle w:val="StyleUnderline"/>
        </w:rPr>
        <w:t>The reasons: “Western self-doubt” and an unwillingness of Western political leaders to take “a good look in the mirror</w:t>
      </w:r>
      <w:r w:rsidRPr="00227ACD">
        <w:rPr>
          <w:sz w:val="16"/>
        </w:rPr>
        <w:t>.” The United States was not spared from this critique. “</w:t>
      </w:r>
      <w:r w:rsidRPr="00227ACD">
        <w:rPr>
          <w:rStyle w:val="Emphasis"/>
        </w:rPr>
        <w:t>For our democracies to survive,” he said, “we need American leadership. Today, the world is on fire because the U.S. decided to stop being the world’s fireman.”</w:t>
      </w:r>
      <w:r w:rsidRPr="00227ACD">
        <w:rPr>
          <w:sz w:val="16"/>
        </w:rPr>
        <w:t xml:space="preserve"> House Majority Leader Steny H. Hoyer (D-Md.) argued at the event that there was still bipartisan congressional commitment to the postwar global structure. He voiced strong support for democratic values and movements, specifically calling out Turkey, Hungary and the Philippines as countries moving in the wrong direction. House Intelligence Committee Chair Adam B. Schiff (D-Calif.) concurred but argued that this consensus “was not always reflected in the White House.” Overall, </w:t>
      </w:r>
      <w:r w:rsidRPr="00227ACD">
        <w:rPr>
          <w:rStyle w:val="StyleUnderline"/>
        </w:rPr>
        <w:t>the gist of the summit seemed to follow the standard story that Trump’s election has upset the previously placid democratic apple cart — though participants such as Schiff acknowledged that “the fire began before Trump,”</w:t>
      </w:r>
      <w:r w:rsidRPr="00227ACD">
        <w:rPr>
          <w:sz w:val="16"/>
        </w:rPr>
        <w:t xml:space="preserve"> </w:t>
      </w:r>
      <w:r w:rsidRPr="00227ACD">
        <w:rPr>
          <w:rStyle w:val="Emphasis"/>
        </w:rPr>
        <w:t xml:space="preserve">noting that globalization, social media manipulation, economic anxiety and populism were rising before his election. </w:t>
      </w:r>
      <w:r w:rsidRPr="00227ACD">
        <w:rPr>
          <w:sz w:val="16"/>
        </w:rPr>
        <w:t xml:space="preserve">Rasmussen, for his part, told me that the United States stopped being the world’s fireman during the Obama administration, most acutely when the president decided not to enforce the “red line” in Syria. Polling data presented by Dalia Research confirms the negative views many Europeans hold toward the United States today. The company polled more than 177,000 people in 54 countries this spring. It asked, among other questions, whether the United States was a positive or negative force for democracy in the world. </w:t>
      </w:r>
      <w:r w:rsidRPr="00227ACD">
        <w:rPr>
          <w:rStyle w:val="StyleUnderline"/>
        </w:rPr>
        <w:t>The opinion was decidedly negative in much of western Europe, Canada and Australia. Margins ranged from minus-47 in Austria and minus-40 in Germany to “only” minus-32 in Canada and minus-16 in France and minus-15 in Australia.</w:t>
      </w:r>
      <w:r w:rsidRPr="00227ACD">
        <w:rPr>
          <w:sz w:val="16"/>
        </w:rPr>
        <w:t xml:space="preserve"> People in many of our strongest allies are clearly upset with U.S. leadership in the Trump era. But that’s far from the whole story. </w:t>
      </w:r>
      <w:proofErr w:type="gramStart"/>
      <w:r w:rsidRPr="00227ACD">
        <w:rPr>
          <w:rStyle w:val="StyleUnderline"/>
        </w:rPr>
        <w:t>Similarly</w:t>
      </w:r>
      <w:proofErr w:type="gramEnd"/>
      <w:r w:rsidRPr="00227ACD">
        <w:rPr>
          <w:rStyle w:val="StyleUnderline"/>
        </w:rPr>
        <w:t xml:space="preserve"> large and negative margins arose elsewhere only in countries such as Russia and Turkey that Trump has sharply criticized</w:t>
      </w:r>
      <w:r w:rsidRPr="00227ACD">
        <w:rPr>
          <w:sz w:val="16"/>
        </w:rPr>
        <w:t xml:space="preserve">. </w:t>
      </w:r>
      <w:r w:rsidRPr="00227ACD">
        <w:rPr>
          <w:rStyle w:val="Emphasis"/>
        </w:rPr>
        <w:t xml:space="preserve">Almost </w:t>
      </w:r>
      <w:proofErr w:type="gramStart"/>
      <w:r w:rsidRPr="00227ACD">
        <w:rPr>
          <w:rStyle w:val="Emphasis"/>
        </w:rPr>
        <w:t>all of</w:t>
      </w:r>
      <w:proofErr w:type="gramEnd"/>
      <w:r w:rsidRPr="00227ACD">
        <w:rPr>
          <w:rStyle w:val="Emphasis"/>
        </w:rPr>
        <w:t xml:space="preserve"> the rest of the world still sees the United States as a net positive force for democracy — in many cases, strongly so. Asia is an excellent example</w:t>
      </w:r>
      <w:r w:rsidRPr="00227ACD">
        <w:rPr>
          <w:sz w:val="16"/>
        </w:rPr>
        <w:t xml:space="preserve">. People in every country surveyed except China and Malaysia viewed U.S. influence positively. </w:t>
      </w:r>
      <w:r w:rsidRPr="00227ACD">
        <w:rPr>
          <w:rStyle w:val="StyleUnderline"/>
        </w:rPr>
        <w:t>Residents of the Philippines, Vietnam, India, South Korea and Taiwan gave extremely positive scores to U.S. influence, while positives outweighed negatives in Japan by nine points</w:t>
      </w:r>
      <w:r w:rsidRPr="00227ACD">
        <w:rPr>
          <w:sz w:val="16"/>
        </w:rPr>
        <w:t xml:space="preserve">. The Trump administration’s confrontational stances toward China and North Korea seem to have produced a much different reaction in the nations close to the danger than in places much farther away. This pattern — </w:t>
      </w:r>
      <w:r w:rsidRPr="00227ACD">
        <w:rPr>
          <w:rStyle w:val="StyleUnderline"/>
        </w:rPr>
        <w:t>the enemy of my enemy is my friend — was repeated everywhere else in the world. Every South American country included in the poll except Argentina thought the United States was a force for democratic good</w:t>
      </w:r>
      <w:r w:rsidRPr="00227ACD">
        <w:rPr>
          <w:sz w:val="16"/>
        </w:rPr>
        <w:t xml:space="preserve">, with the highest margin in Venezuela. </w:t>
      </w:r>
      <w:r w:rsidRPr="00227ACD">
        <w:rPr>
          <w:rStyle w:val="Emphasis"/>
        </w:rPr>
        <w:t xml:space="preserve">Trump unites the Middle East with his anti-Iranian campaign, as Israelis, Saudis, Egyptians and even Iranians agree the United States is </w:t>
      </w:r>
      <w:r w:rsidRPr="00227ACD">
        <w:rPr>
          <w:rStyle w:val="Emphasis"/>
        </w:rPr>
        <w:lastRenderedPageBreak/>
        <w:t>good for democracy;</w:t>
      </w:r>
      <w:r w:rsidRPr="00227ACD">
        <w:rPr>
          <w:sz w:val="16"/>
        </w:rPr>
        <w:t xml:space="preserve"> so, too, do the few African countries included in the poll. The more data one examines, the more it appears that </w:t>
      </w:r>
      <w:r w:rsidRPr="00227ACD">
        <w:rPr>
          <w:rStyle w:val="Emphasis"/>
        </w:rPr>
        <w:t>Western Europe is the outlier, not the United States</w:t>
      </w:r>
      <w:r w:rsidRPr="00227ACD">
        <w:rPr>
          <w:sz w:val="16"/>
        </w:rPr>
        <w:t xml:space="preserve">. That message comes through plainly when one looks at European governments with populist governments or which have Russian troops nearby. U.S. influence is viewed extremely positively by Poles (plus-36 percent) and Ukrainians (plus-30 percent). </w:t>
      </w:r>
      <w:r w:rsidRPr="00227ACD">
        <w:rPr>
          <w:rStyle w:val="StyleUnderline"/>
        </w:rPr>
        <w:t>The United States is also viewed positively in Romania, Hungary, Italy and Portugal</w:t>
      </w:r>
      <w:r w:rsidRPr="00227ACD">
        <w:rPr>
          <w:sz w:val="16"/>
        </w:rPr>
        <w:t xml:space="preserve">. Again, this neatly mirrors the split within the European Union between populist, eastern nations and the more developed, western ones. Trump has clearly disrupted traditional U.S. foreign policy — and not always in a good direction. But for all the complaining, </w:t>
      </w:r>
      <w:r w:rsidRPr="00227ACD">
        <w:rPr>
          <w:rStyle w:val="Emphasis"/>
        </w:rPr>
        <w:t>the data presented at the conference shows that the United States continues to be well regarded in many places around the globe.</w:t>
      </w:r>
      <w:r w:rsidRPr="00227ACD">
        <w:rPr>
          <w:sz w:val="16"/>
        </w:rPr>
        <w:t xml:space="preserve"> Maybe that’s something Western leaders should consider if they follow Rasmussen’s advice and start looking in the mirror.</w:t>
      </w:r>
    </w:p>
    <w:p w14:paraId="02A011D3" w14:textId="77777777" w:rsidR="003438A7" w:rsidRDefault="003438A7" w:rsidP="003438A7">
      <w:pPr>
        <w:pStyle w:val="Heading4"/>
      </w:pPr>
      <w:r>
        <w:t xml:space="preserve">Global multilateral organizations ignore Trump </w:t>
      </w:r>
    </w:p>
    <w:p w14:paraId="51D86C78" w14:textId="77777777" w:rsidR="003438A7" w:rsidRPr="008453CD" w:rsidRDefault="003438A7" w:rsidP="003438A7">
      <w:r w:rsidRPr="008453CD">
        <w:rPr>
          <w:rStyle w:val="Style13ptBold"/>
        </w:rPr>
        <w:t>Pieraccini 18</w:t>
      </w:r>
      <w:r>
        <w:t xml:space="preserve"> Federico Pieraccini is an independent freelance writer specialized in international affairs, conflicts, politics and strategies [“Weaponizing the US Dollar Is Accelerating Global De-Dollarization,” </w:t>
      </w:r>
      <w:r>
        <w:rPr>
          <w:i/>
          <w:iCs/>
        </w:rPr>
        <w:t>Strategic Culture Foundation</w:t>
      </w:r>
      <w:r>
        <w:t xml:space="preserve">, 8-23-2018, URL: </w:t>
      </w:r>
      <w:hyperlink r:id="rId120" w:history="1">
        <w:r w:rsidRPr="00147881">
          <w:rPr>
            <w:rStyle w:val="Hyperlink"/>
          </w:rPr>
          <w:t>https://www.strategic-culture.org/news/2018/08/23/weaponizing-us-dollar-is-accelerating-global-de-dollarization/</w:t>
        </w:r>
      </w:hyperlink>
      <w:r>
        <w:t>] DTS</w:t>
      </w:r>
    </w:p>
    <w:p w14:paraId="76C626DD" w14:textId="77777777" w:rsidR="003438A7" w:rsidRDefault="003438A7" w:rsidP="003438A7">
      <w:pPr>
        <w:rPr>
          <w:sz w:val="16"/>
        </w:rPr>
      </w:pPr>
      <w:r w:rsidRPr="008453CD">
        <w:rPr>
          <w:rStyle w:val="StyleUnderline"/>
        </w:rPr>
        <w:t xml:space="preserve">Donald Trump has in just over two years abandoned the </w:t>
      </w:r>
      <w:r w:rsidRPr="00385A1A">
        <w:rPr>
          <w:sz w:val="16"/>
        </w:rPr>
        <w:t xml:space="preserve">Trans-Pacific Partnership </w:t>
      </w:r>
      <w:r w:rsidRPr="008453CD">
        <w:rPr>
          <w:rStyle w:val="StyleUnderline"/>
        </w:rPr>
        <w:t>(TPP), ditched the</w:t>
      </w:r>
      <w:r w:rsidRPr="00385A1A">
        <w:rPr>
          <w:sz w:val="16"/>
        </w:rPr>
        <w:t xml:space="preserve"> Transatlantic Trade and Investment Partnership </w:t>
      </w:r>
      <w:r w:rsidRPr="008453CD">
        <w:rPr>
          <w:rStyle w:val="StyleUnderline"/>
        </w:rPr>
        <w:t>(TTIP),</w:t>
      </w:r>
      <w:r w:rsidRPr="00385A1A">
        <w:rPr>
          <w:sz w:val="16"/>
        </w:rPr>
        <w:t xml:space="preserve"> </w:t>
      </w:r>
      <w:r w:rsidRPr="008453CD">
        <w:rPr>
          <w:rStyle w:val="StyleUnderline"/>
        </w:rPr>
        <w:t>withdrawn the US from the Paris climate agreement, and unilaterally removed American participation in</w:t>
      </w:r>
      <w:r w:rsidRPr="00385A1A">
        <w:rPr>
          <w:sz w:val="16"/>
        </w:rPr>
        <w:t xml:space="preserve"> the Iranian nuclear agreement known as the Joint Comprehensive Plan of Action </w:t>
      </w:r>
      <w:r w:rsidRPr="008453CD">
        <w:rPr>
          <w:rStyle w:val="StyleUnderline"/>
        </w:rPr>
        <w:t>(JCPOA).</w:t>
      </w:r>
      <w:r w:rsidRPr="00385A1A">
        <w:rPr>
          <w:sz w:val="16"/>
        </w:rPr>
        <w:t xml:space="preserve"> Some of these decisions have undoubtedly received popular support from far beyond America’s shores. Washington's withdrawal from the TPP was welcomed by the People's Republic of China. During the Obama presidency, Xi Jinping strongly protested the exclusion of Beijing from the TPP. In the case of the TTIP, European allies for the most part were strongly opposed to the treaty because European multinationals would be subjected to sanctions and fines from American authorities. The climate agreement, placing important limits on CO2 emissions as well as imposing regulations governing pollution, has been strongly resisted by US energy oligarchs. The withdrawal from the Paris accord has satisfied a substantial proportion of Trump's donors linked to the hydrocarbon industry and beyond. Finally, the abandonment of the JCPOA was praised by Riyadh and Tel Aviv, two essential partners in Trump's domestic and foreign strategies. Observing the consequences of these political choices in the months since, it is easy to see how </w:t>
      </w:r>
      <w:r w:rsidRPr="008453CD">
        <w:rPr>
          <w:rStyle w:val="StyleUnderline"/>
        </w:rPr>
        <w:t>the world has</w:t>
      </w:r>
      <w:r w:rsidRPr="00385A1A">
        <w:rPr>
          <w:sz w:val="16"/>
        </w:rPr>
        <w:t xml:space="preserve"> reacted in a </w:t>
      </w:r>
      <w:proofErr w:type="gramStart"/>
      <w:r w:rsidRPr="00385A1A">
        <w:rPr>
          <w:sz w:val="16"/>
        </w:rPr>
        <w:t>more or less similar</w:t>
      </w:r>
      <w:proofErr w:type="gramEnd"/>
      <w:r w:rsidRPr="00385A1A">
        <w:rPr>
          <w:sz w:val="16"/>
        </w:rPr>
        <w:t xml:space="preserve"> fashion, which has been by </w:t>
      </w:r>
      <w:r w:rsidRPr="008453CD">
        <w:rPr>
          <w:rStyle w:val="StyleUnderline"/>
        </w:rPr>
        <w:t xml:space="preserve">ignoring the United States and emphasizing cooperation amongst themselves. </w:t>
      </w:r>
      <w:r w:rsidRPr="00385A1A">
        <w:rPr>
          <w:rStyle w:val="StyleUnderline"/>
        </w:rPr>
        <w:t>The TPP</w:t>
      </w:r>
      <w:r w:rsidRPr="00385A1A">
        <w:rPr>
          <w:sz w:val="16"/>
        </w:rPr>
        <w:t xml:space="preserve">, with its agreements between 11 countries, </w:t>
      </w:r>
      <w:r w:rsidRPr="00385A1A">
        <w:rPr>
          <w:rStyle w:val="StyleUnderline"/>
        </w:rPr>
        <w:t xml:space="preserve">has remained in place without Washington. The development of relations between ASEAN and China </w:t>
      </w:r>
      <w:proofErr w:type="gramStart"/>
      <w:r w:rsidRPr="00385A1A">
        <w:rPr>
          <w:rStyle w:val="StyleUnderline"/>
        </w:rPr>
        <w:t>continues on</w:t>
      </w:r>
      <w:proofErr w:type="gramEnd"/>
      <w:r w:rsidRPr="00385A1A">
        <w:rPr>
          <w:rStyle w:val="StyleUnderline"/>
        </w:rPr>
        <w:t xml:space="preserve"> without Washingto</w:t>
      </w:r>
      <w:r w:rsidRPr="00385A1A">
        <w:rPr>
          <w:sz w:val="16"/>
        </w:rPr>
        <w:t xml:space="preserve">n’s participation. While the TTIP has been halted, </w:t>
      </w:r>
      <w:r w:rsidRPr="00385A1A">
        <w:rPr>
          <w:rStyle w:val="StyleUnderline"/>
        </w:rPr>
        <w:t>the Comprehensive Economic and Trade Agreement (CETA), is in its final approval stage, an agreement between Canada and the EU that bypasses the American-inspired TTIP</w:t>
      </w:r>
      <w:r w:rsidRPr="00385A1A">
        <w:rPr>
          <w:sz w:val="16"/>
        </w:rPr>
        <w:t xml:space="preserve">. The Iran deal remains in force despite Washington's cowardly withdrawal, and the five countries remaining in the Iranian nuclear agreement have every intention of respecting the JCPOA, which had been negotiated over </w:t>
      </w:r>
      <w:proofErr w:type="gramStart"/>
      <w:r w:rsidRPr="00385A1A">
        <w:rPr>
          <w:sz w:val="16"/>
        </w:rPr>
        <w:t>a number of</w:t>
      </w:r>
      <w:proofErr w:type="gramEnd"/>
      <w:r w:rsidRPr="00385A1A">
        <w:rPr>
          <w:sz w:val="16"/>
        </w:rPr>
        <w:t xml:space="preserve"> years. In addition to withdrawing from the above treaties, </w:t>
      </w:r>
      <w:r w:rsidRPr="008453CD">
        <w:rPr>
          <w:rStyle w:val="StyleUnderline"/>
        </w:rPr>
        <w:t xml:space="preserve">Washington has started a serious trade war and is imposing tariffs on allies and enemies alike. From Russia to the EU, as well as China, South Korea, Japan and Turkey, everyone is facing the unprecedented decision to apply tariffs on trade. </w:t>
      </w:r>
      <w:r w:rsidRPr="00385A1A">
        <w:rPr>
          <w:sz w:val="16"/>
        </w:rPr>
        <w:t xml:space="preserve">In Trump's mind, this is the only way to balance a trade deficit that has now reached more than 500 billion dollars. In addition to the dismantled treaties and imposition of tariffs, </w:t>
      </w:r>
      <w:r w:rsidRPr="008453CD">
        <w:rPr>
          <w:rStyle w:val="StyleUnderline"/>
        </w:rPr>
        <w:t>Trump strongly criticized some pillars of the post-World War II liberal order, such as NATO and America’s European allies themselves.</w:t>
      </w:r>
      <w:r w:rsidRPr="00385A1A">
        <w:rPr>
          <w:sz w:val="16"/>
        </w:rPr>
        <w:t xml:space="preserve"> The suggestion that NATO may be obsolete has shaken the European capitals to their core, even as the Russian Federation may see it as signalling the prospect of positive relations with the United States. </w:t>
      </w:r>
      <w:r w:rsidRPr="00385A1A">
        <w:rPr>
          <w:rStyle w:val="StyleUnderline"/>
        </w:rPr>
        <w:t>Later it was understood that Trump's strategy was to present himself before his electors with tangible achievements, in this case a substantial increase in military spending by NATO countries in Europe</w:t>
      </w:r>
      <w:r w:rsidRPr="00385A1A">
        <w:rPr>
          <w:sz w:val="16"/>
        </w:rPr>
        <w:t xml:space="preserve">. Trump wants a commitment of 2% of GDP to be spent on defense, and </w:t>
      </w:r>
      <w:r w:rsidRPr="00385A1A">
        <w:rPr>
          <w:rStyle w:val="Emphasis"/>
        </w:rPr>
        <w:t>NATO’s leaders are now agreeing on the need to invest more money.</w:t>
      </w:r>
    </w:p>
    <w:p w14:paraId="2BA4271A" w14:textId="77777777" w:rsidR="00CD39AB" w:rsidRDefault="00CD39AB" w:rsidP="00CD39AB">
      <w:pPr>
        <w:pStyle w:val="Heading4"/>
      </w:pPr>
      <w:r>
        <w:t xml:space="preserve">Trump doesn’t hurt soft power – </w:t>
      </w:r>
    </w:p>
    <w:p w14:paraId="537CD933" w14:textId="77777777" w:rsidR="00CD39AB" w:rsidRPr="00B12155" w:rsidRDefault="00CD39AB" w:rsidP="00CD39AB">
      <w:pPr>
        <w:spacing w:after="0"/>
      </w:pPr>
      <w:r w:rsidRPr="00B12155">
        <w:rPr>
          <w:rStyle w:val="Style13ptBold"/>
        </w:rPr>
        <w:t>Frazee 18</w:t>
      </w:r>
      <w:r>
        <w:t xml:space="preserve"> [Gretchen Frazee is the deputy digital editor for the PBS NewsHour, “Is Trump undermining America’s most persuasive form of global power?” 9/21/18, </w:t>
      </w:r>
      <w:hyperlink r:id="rId121" w:history="1">
        <w:r w:rsidRPr="007611A8">
          <w:rPr>
            <w:rStyle w:val="Hyperlink"/>
          </w:rPr>
          <w:t>https://www.pbs.org/newshour/world/is-trump-undermining-americas-most-persuasive-form-of-global-power</w:t>
        </w:r>
      </w:hyperlink>
      <w:r>
        <w:t>] sg</w:t>
      </w:r>
    </w:p>
    <w:p w14:paraId="77A561AD" w14:textId="77777777" w:rsidR="00CD39AB" w:rsidRPr="00EB4304" w:rsidRDefault="00CD39AB" w:rsidP="00CD39AB">
      <w:pPr>
        <w:rPr>
          <w:sz w:val="16"/>
        </w:rPr>
      </w:pPr>
      <w:r w:rsidRPr="00E219C4">
        <w:rPr>
          <w:u w:val="single"/>
        </w:rPr>
        <w:t xml:space="preserve">Trump has </w:t>
      </w:r>
      <w:r w:rsidRPr="00B12155">
        <w:rPr>
          <w:sz w:val="16"/>
        </w:rPr>
        <w:t xml:space="preserve">now </w:t>
      </w:r>
      <w:r w:rsidRPr="00E219C4">
        <w:rPr>
          <w:u w:val="single"/>
        </w:rPr>
        <w:t>lost the trust of world leaders and become a “net exporter of instability,</w:t>
      </w:r>
      <w:r w:rsidRPr="00B12155">
        <w:rPr>
          <w:sz w:val="16"/>
        </w:rPr>
        <w:t xml:space="preserve">” she added. </w:t>
      </w:r>
      <w:r w:rsidRPr="00E219C4">
        <w:rPr>
          <w:u w:val="single"/>
        </w:rPr>
        <w:t>Trump “is so fearful of being ridiculed</w:t>
      </w:r>
      <w:r w:rsidRPr="00B12155">
        <w:rPr>
          <w:sz w:val="16"/>
        </w:rPr>
        <w:t xml:space="preserve">. </w:t>
      </w:r>
      <w:r w:rsidRPr="00E219C4">
        <w:rPr>
          <w:u w:val="single"/>
        </w:rPr>
        <w:t>He constantly talks about the fact that we were the laughing stock,”</w:t>
      </w:r>
      <w:r w:rsidRPr="00B12155">
        <w:rPr>
          <w:sz w:val="16"/>
        </w:rPr>
        <w:t xml:space="preserve"> McEldowney continued. “He doesn’t understand that the world is laughing at him now.” “Trump does see himself as an </w:t>
      </w:r>
      <w:proofErr w:type="gramStart"/>
      <w:r w:rsidRPr="00B12155">
        <w:rPr>
          <w:sz w:val="16"/>
        </w:rPr>
        <w:t>unconventional statesmen</w:t>
      </w:r>
      <w:proofErr w:type="gramEnd"/>
      <w:r w:rsidRPr="00B12155">
        <w:rPr>
          <w:sz w:val="16"/>
        </w:rPr>
        <w:t xml:space="preserve">, and he makes no apologies for that.” Former Secretary of State John Kerry told the NewsHour’s Judy Woodruff earlier this month that </w:t>
      </w:r>
      <w:r w:rsidRPr="00E219C4">
        <w:rPr>
          <w:u w:val="single"/>
        </w:rPr>
        <w:t>Trump’s fear and his unfamiliarity with the world can lead to other problems.</w:t>
      </w:r>
      <w:r>
        <w:rPr>
          <w:u w:val="single"/>
        </w:rPr>
        <w:t xml:space="preserve"> </w:t>
      </w:r>
      <w:r w:rsidRPr="00B12155">
        <w:rPr>
          <w:sz w:val="16"/>
        </w:rPr>
        <w:t>“There are certain people who are readily and happily taking advantage of this president,” Kerry said. “And you have seen that, I think, with what China is doing right now in certain places. You see that with President Putin in so many ways.” Other foreign policy watchers said the focus should be on the big picture instead of individual instances where Trump might have ruffled some feathers. “</w:t>
      </w:r>
      <w:r w:rsidRPr="00E219C4">
        <w:rPr>
          <w:u w:val="single"/>
        </w:rPr>
        <w:t xml:space="preserve">Trump does see himself as an </w:t>
      </w:r>
      <w:proofErr w:type="gramStart"/>
      <w:r w:rsidRPr="00E219C4">
        <w:rPr>
          <w:u w:val="single"/>
        </w:rPr>
        <w:t>unconventional statesmen</w:t>
      </w:r>
      <w:proofErr w:type="gramEnd"/>
      <w:r w:rsidRPr="00B12155">
        <w:rPr>
          <w:sz w:val="16"/>
        </w:rPr>
        <w:t xml:space="preserve">, </w:t>
      </w:r>
      <w:r w:rsidRPr="00E219C4">
        <w:rPr>
          <w:u w:val="single"/>
        </w:rPr>
        <w:t>and he makes no apologies for that,</w:t>
      </w:r>
      <w:r w:rsidRPr="00B12155">
        <w:rPr>
          <w:sz w:val="16"/>
        </w:rPr>
        <w:t xml:space="preserve">” said James Carafano, a vice president at the Heritage Foundation, a conservative think tank. </w:t>
      </w:r>
      <w:r w:rsidRPr="00110217">
        <w:rPr>
          <w:u w:val="single"/>
        </w:rPr>
        <w:t>Trump backers point to the summit</w:t>
      </w:r>
      <w:r w:rsidRPr="00B12155">
        <w:rPr>
          <w:sz w:val="16"/>
        </w:rPr>
        <w:t xml:space="preserve"> in Singapore </w:t>
      </w:r>
      <w:r w:rsidRPr="00110217">
        <w:rPr>
          <w:u w:val="single"/>
        </w:rPr>
        <w:t>between the president and Kim Jong Un as an example of an effective use of soft power</w:t>
      </w:r>
      <w:r w:rsidRPr="00B12155">
        <w:rPr>
          <w:sz w:val="16"/>
        </w:rPr>
        <w:t xml:space="preserve">. Obama did not go so far as to meet with Kim’s father, Kim Jong Il, who was in power at the time, although he did say he would meet with foreign leaders without preconditions and was criticized for it. Kerry said he supported Trump’s efforts to reach out to Kim Jong Un but did not support “diplomacy that has not been thought through sufficiently.” </w:t>
      </w:r>
      <w:r w:rsidRPr="00110217">
        <w:rPr>
          <w:u w:val="single"/>
        </w:rPr>
        <w:t>The diplomatic effort in North Korea included Trump’s own unique take on U.S. soft powe</w:t>
      </w:r>
      <w:r w:rsidRPr="00B12155">
        <w:rPr>
          <w:sz w:val="16"/>
        </w:rPr>
        <w:t xml:space="preserve">r. Trump’s team presented Kim with a Hollywood blockbuster trailer-style video that mapped out a possible future for North Korea, filled with U.S. cultural references like professional basketball games, high-tech manufacturing, and and large-scale public works construction projects. </w:t>
      </w:r>
      <w:r w:rsidRPr="00110217">
        <w:rPr>
          <w:u w:val="single"/>
        </w:rPr>
        <w:t>After the Singapore summit,</w:t>
      </w:r>
      <w:r w:rsidRPr="00B12155">
        <w:rPr>
          <w:sz w:val="16"/>
        </w:rPr>
        <w:t xml:space="preserve"> Trump said</w:t>
      </w:r>
      <w:r w:rsidRPr="00110217">
        <w:rPr>
          <w:u w:val="single"/>
        </w:rPr>
        <w:t xml:space="preserve"> North Korea had agreed to denuclearization</w:t>
      </w:r>
      <w:r w:rsidRPr="00B12155">
        <w:rPr>
          <w:sz w:val="16"/>
        </w:rPr>
        <w:t xml:space="preserve">, even though no formal agreement was made. National Security Adviser John Bolton told PBS NewsHour last month that North Korea has not taken effective steps to denuclearize. But in a joint statement with South Korea on Wednesday, North Korea announced it was prepared to dismantle a main nuclear complex if the U.S. took corresponding measures. Pletka, with the American Enterprise Institute, said </w:t>
      </w:r>
      <w:r w:rsidRPr="00110217">
        <w:rPr>
          <w:b/>
          <w:bCs/>
          <w:sz w:val="24"/>
          <w:szCs w:val="24"/>
          <w:u w:val="single"/>
        </w:rPr>
        <w:t xml:space="preserve">once you get past the rhetoric, </w:t>
      </w:r>
      <w:proofErr w:type="gramStart"/>
      <w:r w:rsidRPr="00110217">
        <w:rPr>
          <w:b/>
          <w:bCs/>
          <w:sz w:val="24"/>
          <w:szCs w:val="24"/>
          <w:u w:val="single"/>
        </w:rPr>
        <w:t>Trump</w:t>
      </w:r>
      <w:proofErr w:type="gramEnd"/>
      <w:r w:rsidRPr="00110217">
        <w:rPr>
          <w:b/>
          <w:bCs/>
          <w:sz w:val="24"/>
          <w:szCs w:val="24"/>
          <w:u w:val="single"/>
        </w:rPr>
        <w:t xml:space="preserve"> administration officials are, for the most part, acting in line with their predecessors</w:t>
      </w:r>
      <w:r w:rsidRPr="00B12155">
        <w:rPr>
          <w:sz w:val="16"/>
        </w:rPr>
        <w:t xml:space="preserve">. “One can, as many on the left and many on the right do as well, focus on the things that Donald Trump says, but most of those things don’t translate into policy,” Pletka said. “I think governments recognize that there is a disconnect between the rhetoric and the policies, and [they] act accordingly.” Carafano countered that </w:t>
      </w:r>
      <w:r w:rsidRPr="00DC0010">
        <w:rPr>
          <w:u w:val="single"/>
        </w:rPr>
        <w:t>even when Trump is criticizing his allies, like he did at the NATO summit in July, he is exerting soft power</w:t>
      </w:r>
      <w:r w:rsidRPr="00B12155">
        <w:rPr>
          <w:sz w:val="16"/>
        </w:rPr>
        <w:t>. “</w:t>
      </w:r>
      <w:r w:rsidRPr="00DC0010">
        <w:rPr>
          <w:u w:val="single"/>
        </w:rPr>
        <w:t>Soft power is not all pleasurable</w:t>
      </w:r>
      <w:r w:rsidRPr="00B12155">
        <w:rPr>
          <w:sz w:val="16"/>
        </w:rPr>
        <w:t xml:space="preserve">,” he said. Does a strong economy create soft power? A nation’s economic might does not fall neatly in any one category. As Nye wrote in Foreign Policy, “You can coerce countries with sanctions or woo them with wealth.” Either way, </w:t>
      </w:r>
      <w:r w:rsidRPr="00DC0010">
        <w:rPr>
          <w:u w:val="single"/>
        </w:rPr>
        <w:t>the U.S. still has the world’s largest economy — something that cannot be ignored</w:t>
      </w:r>
      <w:r w:rsidRPr="00B12155">
        <w:rPr>
          <w:sz w:val="16"/>
        </w:rPr>
        <w:t xml:space="preserve">. </w:t>
      </w:r>
      <w:r w:rsidRPr="00DC0010">
        <w:rPr>
          <w:u w:val="single"/>
        </w:rPr>
        <w:t xml:space="preserve">Since Trump took office, the unemployment rate has fallen below 4 percent, stocks have continued to climb, and blue-collar jobs are growing more quickly than they have in 30 years. </w:t>
      </w:r>
      <w:r w:rsidRPr="00B12155">
        <w:rPr>
          <w:sz w:val="16"/>
        </w:rPr>
        <w:t xml:space="preserve">Gross domestic product ticked up to 2.3 percent in 2017 after dropping to a paltry 1.5 percent in 2016. Economists debate how much Trump’s policies have influenced the economy, but </w:t>
      </w:r>
      <w:r w:rsidRPr="00DC0010">
        <w:rPr>
          <w:u w:val="single"/>
        </w:rPr>
        <w:t>the president regularly takes credit for the gains</w:t>
      </w:r>
      <w:r w:rsidRPr="00B12155">
        <w:rPr>
          <w:sz w:val="16"/>
        </w:rPr>
        <w:t xml:space="preserve">. At a recent White House press briefing, Kevin Hassett, the chair of the Council of Economic Advisers, argued that the Obama administration should not get all the credit for the economic growth seen in recent months. “I can promise you that </w:t>
      </w:r>
      <w:r w:rsidRPr="00DC0010">
        <w:rPr>
          <w:u w:val="single"/>
        </w:rPr>
        <w:t>economic historians will 100 percent accept the fact that there was an inflection at the election of Donald Trump</w:t>
      </w:r>
      <w:r w:rsidRPr="00B12155">
        <w:rPr>
          <w:sz w:val="16"/>
        </w:rPr>
        <w:t xml:space="preserve">,” Hassett said. Demonstrators in London protest Trump's visit to the UK in July. Polls show the world's view of the U.S. has become more negative since Trump took office. REUTERS/Yves Herman Demonstrators in London protest Trump’s visit to the UK in July. Polls show the world’s view of the U.S. has become more negative since Trump took office. REUTERS/Yves Herman </w:t>
      </w:r>
      <w:r w:rsidRPr="00DC0010">
        <w:rPr>
          <w:u w:val="single"/>
        </w:rPr>
        <w:t>Carafano described the White House strategy as “peace through strength,”</w:t>
      </w:r>
      <w:r w:rsidRPr="00B12155">
        <w:rPr>
          <w:sz w:val="16"/>
        </w:rPr>
        <w:t xml:space="preserve"> and said having </w:t>
      </w:r>
      <w:r w:rsidRPr="00DC0010">
        <w:rPr>
          <w:u w:val="single"/>
        </w:rPr>
        <w:t>a strong economic base is a key component of the administration’s foreign policy.</w:t>
      </w:r>
      <w:r w:rsidRPr="00B12155">
        <w:rPr>
          <w:sz w:val="16"/>
        </w:rPr>
        <w:t xml:space="preserve"> Administration officials say “let’s fix the economy. Let’s have strong defense. Then, how do we layer the soft power over those to make them the most effective?” Carafano said. The question is whether the president’s tariffs and broader trade policies will hurt economic interests at home and abroad. “Establishing sales relationships where a farmer in the United States can grow soybeans and sell them to China, these take years to set up, years to grow, and they can be destroyed overnight,” McEldowney said. Other sources of soft power </w:t>
      </w:r>
      <w:proofErr w:type="gramStart"/>
      <w:r w:rsidRPr="00B12155">
        <w:rPr>
          <w:sz w:val="16"/>
        </w:rPr>
        <w:t>The</w:t>
      </w:r>
      <w:proofErr w:type="gramEnd"/>
      <w:r w:rsidRPr="00B12155">
        <w:rPr>
          <w:sz w:val="16"/>
        </w:rPr>
        <w:t xml:space="preserve"> debate over soft power won’t end anytime soon. But many foreign policy experts seem to agree on at least one thing: </w:t>
      </w:r>
      <w:r w:rsidRPr="00B12155">
        <w:rPr>
          <w:u w:val="single"/>
        </w:rPr>
        <w:t>the president does not solely determine how much soft power the U.S. has or how the country uses it.</w:t>
      </w:r>
      <w:r>
        <w:rPr>
          <w:u w:val="single"/>
        </w:rPr>
        <w:t xml:space="preserve"> </w:t>
      </w:r>
      <w:r w:rsidRPr="00B12155">
        <w:rPr>
          <w:u w:val="single"/>
        </w:rPr>
        <w:t>“American soft power is</w:t>
      </w:r>
      <w:r w:rsidRPr="00B12155">
        <w:rPr>
          <w:sz w:val="16"/>
        </w:rPr>
        <w:t xml:space="preserve"> generated not just by the government,” Nye said. “It’s </w:t>
      </w:r>
      <w:r w:rsidRPr="00B12155">
        <w:rPr>
          <w:u w:val="single"/>
        </w:rPr>
        <w:t>also generated by the nature of our society.”</w:t>
      </w:r>
      <w:r w:rsidRPr="00B12155">
        <w:rPr>
          <w:sz w:val="16"/>
        </w:rPr>
        <w:t xml:space="preserve"> “There are large parts of the world that crave American leadership.” Polling from the Soft Power 30 index did show a substantial drop in favorability toward the United States after Trump came into office. But universities, Hollywood and nonprofit organizations also affect how people abroad view the </w:t>
      </w:r>
      <w:r w:rsidRPr="00B12155">
        <w:rPr>
          <w:sz w:val="16"/>
        </w:rPr>
        <w:lastRenderedPageBreak/>
        <w:t xml:space="preserve">United States, and public opinion can have a large influence on how their leaders deal or don’t deal with the U.S. Plus, foreign policy experts emphasize, </w:t>
      </w:r>
      <w:r w:rsidRPr="00B12155">
        <w:rPr>
          <w:u w:val="single"/>
        </w:rPr>
        <w:t>the United States’ reputation has been built over centuries and is not determined by any one administration</w:t>
      </w:r>
      <w:r w:rsidRPr="00B12155">
        <w:rPr>
          <w:sz w:val="16"/>
        </w:rPr>
        <w:t>. “I believe there are large parts of the world that crave American leadership, that want the responsible and benign exercise of American power to effect good in the world,” McEldowney said.</w:t>
      </w:r>
    </w:p>
    <w:p w14:paraId="316DB615" w14:textId="77777777" w:rsidR="00CD39AB" w:rsidRDefault="00CD39AB" w:rsidP="00CD39AB">
      <w:pPr>
        <w:pStyle w:val="Heading4"/>
      </w:pPr>
      <w:r>
        <w:t xml:space="preserve">America first good </w:t>
      </w:r>
    </w:p>
    <w:p w14:paraId="58EF154D" w14:textId="77777777" w:rsidR="00CD39AB" w:rsidRPr="002001D1" w:rsidRDefault="00CD39AB" w:rsidP="00CD39AB">
      <w:r w:rsidRPr="006D664F">
        <w:rPr>
          <w:rStyle w:val="Style13ptBold"/>
        </w:rPr>
        <w:t xml:space="preserve">Carafano 19 </w:t>
      </w:r>
      <w:r>
        <w:t xml:space="preserve">James Jay Carafano is Vice President for Foreign and Defense Policy at the Heritage Foundation. [“Instead of Democracy Promotion, Sell Trumpism to the World,” </w:t>
      </w:r>
      <w:r>
        <w:rPr>
          <w:i/>
          <w:iCs/>
        </w:rPr>
        <w:t>the National Interest</w:t>
      </w:r>
      <w:r>
        <w:t xml:space="preserve">, 2-27-2019, URL: </w:t>
      </w:r>
      <w:hyperlink r:id="rId122" w:history="1">
        <w:r>
          <w:rPr>
            <w:rStyle w:val="Hyperlink"/>
          </w:rPr>
          <w:t>https://nationalinterest.org/feature/instead-democracy-promotion-sell-trumpism-world-45767</w:t>
        </w:r>
      </w:hyperlink>
      <w:r>
        <w:rPr>
          <w:rStyle w:val="Hyperlink"/>
        </w:rPr>
        <w:t>] DTS</w:t>
      </w:r>
    </w:p>
    <w:p w14:paraId="6711045C" w14:textId="77777777" w:rsidR="00CD39AB" w:rsidRPr="00725503" w:rsidRDefault="00CD39AB" w:rsidP="00CD39AB">
      <w:pPr>
        <w:rPr>
          <w:u w:val="single"/>
        </w:rPr>
      </w:pPr>
      <w:r w:rsidRPr="00EB6715">
        <w:rPr>
          <w:rStyle w:val="StyleUnderline"/>
        </w:rPr>
        <w:t>Donald Trump doesn’t believe in regime change or nation-building. He is skeptical of international organizations and institutions. He frets over allies that aren’t pulling their weight.</w:t>
      </w:r>
      <w:r>
        <w:rPr>
          <w:rStyle w:val="StyleUnderline"/>
        </w:rPr>
        <w:t xml:space="preserve"> </w:t>
      </w:r>
      <w:r w:rsidRPr="00EB6715">
        <w:rPr>
          <w:rStyle w:val="Emphasis"/>
        </w:rPr>
        <w:t>But Trump is no isolationist, and he’s shown no interest in “leading from behind.”</w:t>
      </w:r>
      <w:r>
        <w:rPr>
          <w:rStyle w:val="Emphasis"/>
        </w:rPr>
        <w:t xml:space="preserve"> </w:t>
      </w:r>
      <w:proofErr w:type="gramStart"/>
      <w:r w:rsidRPr="006D664F">
        <w:rPr>
          <w:sz w:val="16"/>
        </w:rPr>
        <w:t>So</w:t>
      </w:r>
      <w:proofErr w:type="gramEnd"/>
      <w:r w:rsidRPr="006D664F">
        <w:rPr>
          <w:sz w:val="16"/>
        </w:rPr>
        <w:t xml:space="preserve"> what does Trump believe in? His catchphrase, “</w:t>
      </w:r>
      <w:r w:rsidRPr="00EB6715">
        <w:rPr>
          <w:rStyle w:val="StyleUnderline"/>
        </w:rPr>
        <w:t>America First,” suggests that the president views his job as protecting the vital interests of America</w:t>
      </w:r>
      <w:r w:rsidRPr="006D664F">
        <w:rPr>
          <w:sz w:val="16"/>
        </w:rPr>
        <w:t xml:space="preserve">. But the slogan itself doesn’t have much explanatory value. Moreover, his large public persona, hyperbolic rhetoric and free-wheeling tweets often cloud an understanding of administration policy. </w:t>
      </w:r>
      <w:r w:rsidRPr="00EB6715">
        <w:rPr>
          <w:rStyle w:val="Emphasis"/>
        </w:rPr>
        <w:t>This leaves the administration open to equally outlandish criticisms, with charges ranging from coddling dictators to ignoring human rights.</w:t>
      </w:r>
      <w:r>
        <w:rPr>
          <w:rStyle w:val="Emphasis"/>
        </w:rPr>
        <w:t xml:space="preserve"> </w:t>
      </w:r>
      <w:r w:rsidRPr="00EB6715">
        <w:rPr>
          <w:rStyle w:val="StyleUnderline"/>
        </w:rPr>
        <w:t>But tweets are not policy. The president’s policies have been neither mercurial nor unreasonable</w:t>
      </w:r>
      <w:r w:rsidRPr="006D664F">
        <w:rPr>
          <w:sz w:val="16"/>
        </w:rPr>
        <w:t xml:space="preserve">. Trump does, however, need to do a better job selling Trumpism around the world. The 2017 National Security Strategy offers a clear blueprint of Trump’s foreign policy. As my colleague Nile Gardiner summarized: “It takes a clear-cut view of the immense challenges faced by the United States from an array of actors, from Russia, China, and North Korea to transnational, largely Islamist terror networks. In addition, </w:t>
      </w:r>
      <w:r w:rsidRPr="00EB6715">
        <w:rPr>
          <w:rStyle w:val="StyleUnderline"/>
        </w:rPr>
        <w:t>the strategy emphatically rules out the idea of extending the hand of friendship to rogue regimes such as Iran.”</w:t>
      </w:r>
      <w:r>
        <w:rPr>
          <w:rStyle w:val="StyleUnderline"/>
        </w:rPr>
        <w:t xml:space="preserve"> </w:t>
      </w:r>
      <w:r w:rsidRPr="006D664F">
        <w:rPr>
          <w:sz w:val="16"/>
        </w:rPr>
        <w:t xml:space="preserve">The document reveals </w:t>
      </w:r>
      <w:r w:rsidRPr="00EB6715">
        <w:rPr>
          <w:rStyle w:val="StyleUnderline"/>
        </w:rPr>
        <w:t>a president committed to pursuing a “peace through strength” military and leaning forward in critical parts of the world where America’s vital interests are under assault.</w:t>
      </w:r>
      <w:r>
        <w:rPr>
          <w:rStyle w:val="StyleUnderline"/>
        </w:rPr>
        <w:t xml:space="preserve"> </w:t>
      </w:r>
      <w:r w:rsidRPr="006D664F">
        <w:rPr>
          <w:sz w:val="16"/>
        </w:rPr>
        <w:t xml:space="preserve">For two years now </w:t>
      </w:r>
      <w:r w:rsidRPr="00EB6715">
        <w:rPr>
          <w:rStyle w:val="Emphasis"/>
        </w:rPr>
        <w:t>the administration has largely followed the game plan: improving military readiness; crushing the Caliphate; stiff-arming Iran; reinforcing the U.S. presence in Europe; pushing back on Putin; challenging China and attempting to tame Kim’s nuclear program.</w:t>
      </w:r>
      <w:r>
        <w:rPr>
          <w:rStyle w:val="Emphasis"/>
        </w:rPr>
        <w:t xml:space="preserve"> </w:t>
      </w:r>
      <w:r w:rsidRPr="006D664F">
        <w:rPr>
          <w:sz w:val="16"/>
        </w:rPr>
        <w:t xml:space="preserve">Even the president’s recent pronouncements on the way forward in </w:t>
      </w:r>
      <w:r w:rsidRPr="00EB6715">
        <w:rPr>
          <w:rStyle w:val="StyleUnderline"/>
        </w:rPr>
        <w:t>Syria and Afghanistan are not necessarily a reversal of his stated course; they may just portend an adjustment to the American footprint to accommodate a long-term U.S. presence there</w:t>
      </w:r>
      <w:r w:rsidRPr="006D664F">
        <w:rPr>
          <w:sz w:val="16"/>
        </w:rPr>
        <w:t xml:space="preserve">. But the administration must size the footprint correctly; American cannot afford to repeat the kind of mistake Obama made in withdrawing from Iraq. Running Out of Gas? Executing the National Security Strategy requires more than adjusting military deployments, however. Trump faces a combative House of Representatives, confused allies overseas, and foreign competitors who may try to just wait out the Trump presidency. To keep on track, </w:t>
      </w:r>
      <w:r w:rsidRPr="00EB6715">
        <w:rPr>
          <w:rStyle w:val="StyleUnderline"/>
        </w:rPr>
        <w:t>the White House will need to make better use of the nonmilitary instruments of national power its disposal. To date, the administration has undervalued some of these tools.</w:t>
      </w:r>
      <w:r>
        <w:rPr>
          <w:rStyle w:val="StyleUnderline"/>
        </w:rPr>
        <w:t xml:space="preserve"> </w:t>
      </w:r>
      <w:r w:rsidRPr="006D664F">
        <w:rPr>
          <w:sz w:val="16"/>
        </w:rPr>
        <w:t xml:space="preserve">In his resignation letter, Defense Secretary Jim Mattis rightly observed that the administration has done a poor job explaining U.S. policies to both friends and enemies. </w:t>
      </w:r>
      <w:r w:rsidRPr="00EB6715">
        <w:rPr>
          <w:rStyle w:val="Emphasis"/>
        </w:rPr>
        <w:t xml:space="preserve">The president can be an </w:t>
      </w:r>
      <w:proofErr w:type="gramStart"/>
      <w:r w:rsidRPr="00EB6715">
        <w:rPr>
          <w:rStyle w:val="Emphasis"/>
        </w:rPr>
        <w:t>unconventional statesmen</w:t>
      </w:r>
      <w:proofErr w:type="gramEnd"/>
      <w:r w:rsidRPr="00EB6715">
        <w:rPr>
          <w:rStyle w:val="Emphasis"/>
        </w:rPr>
        <w:t xml:space="preserve"> if he wishes, but that does not absolve him of his responsibility to ensure the world clearly understands his policies.</w:t>
      </w:r>
      <w:r>
        <w:rPr>
          <w:rStyle w:val="Emphasis"/>
        </w:rPr>
        <w:t xml:space="preserve"> </w:t>
      </w:r>
      <w:r w:rsidRPr="006D664F">
        <w:rPr>
          <w:sz w:val="16"/>
        </w:rPr>
        <w:t xml:space="preserve">To date, </w:t>
      </w:r>
      <w:r w:rsidRPr="00EB6715">
        <w:rPr>
          <w:rStyle w:val="StyleUnderline"/>
        </w:rPr>
        <w:t xml:space="preserve">Trump </w:t>
      </w:r>
      <w:r w:rsidRPr="006D664F">
        <w:rPr>
          <w:sz w:val="16"/>
        </w:rPr>
        <w:t xml:space="preserve">has made only a handful of big speeches on foreign and national security policy. His August 2017 </w:t>
      </w:r>
      <w:r w:rsidRPr="00EB6715">
        <w:rPr>
          <w:rStyle w:val="StyleUnderline"/>
        </w:rPr>
        <w:t>speech in Warsaw was quite impressive, as was his address on Afghanistan policy, delivered that same month. Trump should do more of these.</w:t>
      </w:r>
      <w:r>
        <w:rPr>
          <w:rStyle w:val="StyleUnderline"/>
        </w:rPr>
        <w:t xml:space="preserve"> </w:t>
      </w:r>
      <w:r w:rsidRPr="006D664F">
        <w:rPr>
          <w:sz w:val="16"/>
        </w:rPr>
        <w:t xml:space="preserve">The administration’s public diplomacy efforts have been broadly lacking, as well. The White House has shown little sense of urgency about putting its imprint on this mission. </w:t>
      </w:r>
      <w:r w:rsidRPr="00EB6715">
        <w:rPr>
          <w:rStyle w:val="StyleUnderline"/>
        </w:rPr>
        <w:t>Most of the key appointive positions remain vacant or occupied by Obama holdovers.</w:t>
      </w:r>
      <w:r>
        <w:rPr>
          <w:rStyle w:val="StyleUnderline"/>
        </w:rPr>
        <w:t xml:space="preserve"> </w:t>
      </w:r>
      <w:r w:rsidRPr="006D664F">
        <w:rPr>
          <w:sz w:val="16"/>
        </w:rPr>
        <w:t>This is not entirely Trump’s fault. Helle Dale observes that “</w:t>
      </w:r>
      <w:r w:rsidRPr="00EB6715">
        <w:rPr>
          <w:rStyle w:val="StyleUnderline"/>
        </w:rPr>
        <w:t>without fail, every time a Trump nominee gets closer to a Senate confirmation hearing to head the International Broadcasting Bureau, the media pounces and sounds the alarm</w:t>
      </w:r>
      <w:r w:rsidRPr="006D664F">
        <w:rPr>
          <w:sz w:val="16"/>
        </w:rPr>
        <w:t xml:space="preserve">.” But it is problematic that, for the most part, the White House seems content to do little about it. This is not to say that Team Trump has touched none of the levers of power </w:t>
      </w:r>
      <w:r w:rsidRPr="006D664F">
        <w:rPr>
          <w:sz w:val="16"/>
        </w:rPr>
        <w:lastRenderedPageBreak/>
        <w:t xml:space="preserve">beyond troops, tariffs and sanctions. For example, </w:t>
      </w:r>
      <w:r w:rsidRPr="00EB6715">
        <w:rPr>
          <w:rStyle w:val="StyleUnderline"/>
        </w:rPr>
        <w:t>National Security Advisor John Bolton recently laid out an Africa strategy that seeks to make better use of the instruments of engagement, influence and investment. The administration also championed passage of the Build Act, which will “facilitate the participation of private sector capital and skills in the economic development of countries with low- or lower-middle-income economies.”</w:t>
      </w:r>
      <w:r>
        <w:rPr>
          <w:rStyle w:val="StyleUnderline"/>
        </w:rPr>
        <w:t xml:space="preserve"> </w:t>
      </w:r>
      <w:r w:rsidRPr="006D664F">
        <w:rPr>
          <w:sz w:val="16"/>
        </w:rPr>
        <w:t xml:space="preserve">But the administration still underperforms in selling Trump’s self-help brand of empowerment to America’s friends, allies and strategic partners. </w:t>
      </w:r>
      <w:r w:rsidRPr="00EB6715">
        <w:rPr>
          <w:rStyle w:val="Emphasis"/>
        </w:rPr>
        <w:t>Though uninterested in democracy promotion, nation-building or regime-change, Trump wants to see our partners become freer, stronger, more prosperous, and more self-confident partners. He can do to speed up that outcome to America’s benefit.</w:t>
      </w:r>
      <w:r>
        <w:rPr>
          <w:rStyle w:val="Emphasis"/>
        </w:rPr>
        <w:t xml:space="preserve"> </w:t>
      </w:r>
      <w:r w:rsidRPr="006D664F">
        <w:rPr>
          <w:sz w:val="16"/>
        </w:rPr>
        <w:t xml:space="preserve">The Art of the Sale To keep the National Security Strategy on track, the administration will need to build bipartisan congressional support for U.S. institutions working constructively overseas. It will also need to help build the capabilities, expertise, and capacity of effective nongovernmental organizations and foreign agencies. This will require a subordinate strategy to harness these institutions in support of the National Security Strategy—like a matryoshka doll that fits neatly inside a larger one. As with any good strategy, this will require making hard choices and tackling big problems to drive significant change in organizational behavior. </w:t>
      </w:r>
      <w:r w:rsidRPr="00EB6715">
        <w:rPr>
          <w:rStyle w:val="StyleUnderline"/>
        </w:rPr>
        <w:t>Good strategy does not simply catalogue or validate things already being done. Rather it fiercely commits to turning the ship of state in a different direction—toward a clear goal (ends) with a defined path (ways) and the means to get there.</w:t>
      </w:r>
      <w:r>
        <w:rPr>
          <w:rStyle w:val="StyleUnderline"/>
        </w:rPr>
        <w:t xml:space="preserve"> </w:t>
      </w:r>
      <w:r w:rsidRPr="006D664F">
        <w:rPr>
          <w:sz w:val="16"/>
        </w:rPr>
        <w:t xml:space="preserve">Ends Ongoing diplomatic efforts will have to be reshaped to match the National Security Strategy. </w:t>
      </w:r>
      <w:r w:rsidRPr="00EB6715">
        <w:rPr>
          <w:rStyle w:val="StyleUnderline"/>
        </w:rPr>
        <w:t xml:space="preserve">What were once called “democracy promotion activities,” just for the sake of promoting democracy, now </w:t>
      </w:r>
      <w:proofErr w:type="gramStart"/>
      <w:r w:rsidRPr="00EB6715">
        <w:rPr>
          <w:rStyle w:val="StyleUnderline"/>
        </w:rPr>
        <w:t>have to</w:t>
      </w:r>
      <w:proofErr w:type="gramEnd"/>
      <w:r w:rsidRPr="00EB6715">
        <w:rPr>
          <w:rStyle w:val="StyleUnderline"/>
        </w:rPr>
        <w:t xml:space="preserve"> be justified as part of the American effort to manage great power competition.</w:t>
      </w:r>
      <w:r>
        <w:rPr>
          <w:rStyle w:val="StyleUnderline"/>
        </w:rPr>
        <w:t xml:space="preserve"> </w:t>
      </w:r>
      <w:r w:rsidRPr="006D664F">
        <w:rPr>
          <w:sz w:val="16"/>
        </w:rPr>
        <w:t xml:space="preserve">The overall objective </w:t>
      </w:r>
      <w:proofErr w:type="gramStart"/>
      <w:r w:rsidRPr="006D664F">
        <w:rPr>
          <w:sz w:val="16"/>
        </w:rPr>
        <w:t>has to</w:t>
      </w:r>
      <w:proofErr w:type="gramEnd"/>
      <w:r w:rsidRPr="006D664F">
        <w:rPr>
          <w:sz w:val="16"/>
        </w:rPr>
        <w:t xml:space="preserve"> be to protect America’s interests by stabilizing global competition, not by remaking the world order. “What is in the best interests of a country?” is a different question than “What’s in best interests of the U.S.?” </w:t>
      </w:r>
      <w:r w:rsidRPr="00EB6715">
        <w:rPr>
          <w:rStyle w:val="StyleUnderline"/>
        </w:rPr>
        <w:t>But efforts to protect U.S. interests should aim for the sweet spot where our goals and those of our partner countries converge. Programs that serve these interests gain the most credibility and legitimacy.</w:t>
      </w:r>
      <w:r>
        <w:rPr>
          <w:rStyle w:val="StyleUnderline"/>
        </w:rPr>
        <w:t xml:space="preserve"> </w:t>
      </w:r>
      <w:r w:rsidRPr="006D664F">
        <w:rPr>
          <w:sz w:val="16"/>
        </w:rPr>
        <w:t xml:space="preserve">There is, of course, no single solution for achieving better outcomes everywhere. The United States will need to pursue a variety of programs to achieve a cluster of favorable outcomes. One effort will aim to help our friends and strategic partners strengthen the resilience of their democratic institutions. The focus here should be to reduce corruption and promote good, stable governance and institutions—not to drive </w:t>
      </w:r>
      <w:proofErr w:type="gramStart"/>
      <w:r w:rsidRPr="006D664F">
        <w:rPr>
          <w:sz w:val="16"/>
        </w:rPr>
        <w:t>particular political</w:t>
      </w:r>
      <w:proofErr w:type="gramEnd"/>
      <w:r w:rsidRPr="006D664F">
        <w:rPr>
          <w:sz w:val="16"/>
        </w:rPr>
        <w:t xml:space="preserve"> outcomes (pushing one political party over another) and agendas (like marriage equality). Another effort should aim to strengthen the resilience of institutions and infrastructure critical to our friends’ economic and military development. </w:t>
      </w:r>
      <w:r w:rsidRPr="006D664F">
        <w:rPr>
          <w:rStyle w:val="StyleUnderline"/>
        </w:rPr>
        <w:t>Chinese and Russian “sharp power” poses a strategic threat to many key allies.</w:t>
      </w:r>
      <w:r w:rsidRPr="006D664F">
        <w:rPr>
          <w:sz w:val="16"/>
        </w:rPr>
        <w:t xml:space="preserve"> The administration will need to develop specific objectives to counter this threat. A second cluster of initiatives should be aimed at our adversaries, exploiting their weakness and lack of credible institutions. </w:t>
      </w:r>
      <w:r w:rsidRPr="006D664F">
        <w:rPr>
          <w:rStyle w:val="StyleUnderline"/>
        </w:rPr>
        <w:t>Authoritarian regimes in Iran, Russia, and China pose the chief threats to regional stability today. Such regimes are most constrained when they feel pressure from within and without, simultaneously</w:t>
      </w:r>
      <w:r w:rsidRPr="006D664F">
        <w:rPr>
          <w:sz w:val="16"/>
        </w:rPr>
        <w:t xml:space="preserve">. Hence, </w:t>
      </w:r>
      <w:r w:rsidRPr="006D664F">
        <w:rPr>
          <w:rStyle w:val="Emphasis"/>
        </w:rPr>
        <w:t>it makes sense to support reform from within while exerting external pressure.</w:t>
      </w:r>
      <w:r w:rsidRPr="006D664F">
        <w:rPr>
          <w:sz w:val="16"/>
        </w:rPr>
        <w:t xml:space="preserve"> Further, by understanding their instruments of internal repression, we better understand the means of repression these regimes export and how to deal with them most effectively. The third cluster should aim to build capacity in states strategically relevant to Washington. </w:t>
      </w:r>
      <w:r w:rsidRPr="006D664F">
        <w:rPr>
          <w:rStyle w:val="StyleUnderline"/>
        </w:rPr>
        <w:t>What’s not needed is a quixotic effort to promote democratic ideology per se. Rather, we should promote legitimate, accountable institutions of governance.</w:t>
      </w:r>
      <w:r>
        <w:rPr>
          <w:rStyle w:val="StyleUnderline"/>
        </w:rPr>
        <w:t xml:space="preserve"> </w:t>
      </w:r>
      <w:r w:rsidRPr="006D664F">
        <w:rPr>
          <w:sz w:val="16"/>
        </w:rPr>
        <w:t xml:space="preserve">Democracy is predicated upon the legitimacy of government for the governed. If, for example, the Muslim Brotherhood is voted to power, describing the country as a “democracy” is unhelpful because that country will bring poor leaders to power who will poorly serve the people. As Cliff May of The Foundation for the Defense of Democracies has noted, </w:t>
      </w:r>
      <w:r w:rsidRPr="006D664F">
        <w:rPr>
          <w:rStyle w:val="StyleUnderline"/>
        </w:rPr>
        <w:t xml:space="preserve">it is not enough that a regime </w:t>
      </w:r>
      <w:proofErr w:type="gramStart"/>
      <w:r w:rsidRPr="006D664F">
        <w:rPr>
          <w:rStyle w:val="StyleUnderline"/>
        </w:rPr>
        <w:t>don</w:t>
      </w:r>
      <w:proofErr w:type="gramEnd"/>
      <w:r w:rsidRPr="006D664F">
        <w:rPr>
          <w:rStyle w:val="StyleUnderline"/>
        </w:rPr>
        <w:t xml:space="preserve"> the “trappings” of democracy (such as elections). What’s needed is “legitimate governance.” Ends ought to be framed and measured in these terms. Also, building weak regimes’ capacity for good governance will entail battling Russian and Chinese “corrosive capital.”</w:t>
      </w:r>
    </w:p>
    <w:p w14:paraId="60E766FD" w14:textId="77777777" w:rsidR="003438A7" w:rsidRDefault="003438A7" w:rsidP="003438A7">
      <w:pPr>
        <w:pStyle w:val="Heading2"/>
      </w:pPr>
      <w:r>
        <w:lastRenderedPageBreak/>
        <w:t>AT: Heg Bad</w:t>
      </w:r>
    </w:p>
    <w:p w14:paraId="2DE289C3" w14:textId="2C65469F" w:rsidR="0050427D" w:rsidRDefault="0050427D" w:rsidP="003438A7">
      <w:pPr>
        <w:pStyle w:val="Heading3"/>
      </w:pPr>
      <w:r>
        <w:lastRenderedPageBreak/>
        <w:t>Heg is Peaceful</w:t>
      </w:r>
    </w:p>
    <w:p w14:paraId="4176AA37" w14:textId="64FB7346" w:rsidR="0050427D" w:rsidRDefault="0050427D" w:rsidP="0050427D">
      <w:pPr>
        <w:pStyle w:val="Heading4"/>
      </w:pPr>
      <w:r>
        <w:t>Hegemony promotes peace – alliances are an impact filter</w:t>
      </w:r>
    </w:p>
    <w:p w14:paraId="006CD70D" w14:textId="77777777" w:rsidR="0050427D" w:rsidRPr="0026255E" w:rsidRDefault="0050427D" w:rsidP="0050427D">
      <w:pPr>
        <w:spacing w:after="0"/>
      </w:pPr>
      <w:r w:rsidRPr="0026255E">
        <w:t xml:space="preserve">Brook </w:t>
      </w:r>
      <w:r w:rsidRPr="0026255E">
        <w:rPr>
          <w:rStyle w:val="Style13ptBold"/>
        </w:rPr>
        <w:t>Manville</w:t>
      </w:r>
      <w:r w:rsidRPr="0026255E">
        <w:t xml:space="preserve">, </w:t>
      </w:r>
      <w:r>
        <w:t>04-08-</w:t>
      </w:r>
      <w:r w:rsidRPr="0026255E">
        <w:rPr>
          <w:rStyle w:val="Style13ptBold"/>
        </w:rPr>
        <w:t>2018</w:t>
      </w:r>
      <w:r w:rsidRPr="0026255E">
        <w:t xml:space="preserve">, "Why A Crumbling World Order Urgently Needs U.S. Leadership," Forbes, </w:t>
      </w:r>
      <w:hyperlink r:id="rId123" w:anchor="46e3c3b2e61e" w:history="1">
        <w:r w:rsidRPr="007408B3">
          <w:rPr>
            <w:rStyle w:val="Hyperlink"/>
          </w:rPr>
          <w:t>https://www.forbes.com/sites/brookmanville/2018/10/14/why-a-crumbling-world-order-urgently-needs-u-s-leadership/#46e3c3b2e61e</w:t>
        </w:r>
      </w:hyperlink>
      <w:r>
        <w:t xml:space="preserve"> JEJP</w:t>
      </w:r>
    </w:p>
    <w:p w14:paraId="6A82C3BE" w14:textId="77777777" w:rsidR="0050427D" w:rsidRPr="007E7208" w:rsidRDefault="0050427D" w:rsidP="0050427D">
      <w:pPr>
        <w:rPr>
          <w:sz w:val="16"/>
        </w:rPr>
      </w:pPr>
      <w:r w:rsidRPr="007E7208">
        <w:rPr>
          <w:sz w:val="16"/>
        </w:rPr>
        <w:t>Still a</w:t>
      </w:r>
      <w:hyperlink r:id="rId124" w:tgtFrame="_blank" w:history="1">
        <w:r w:rsidRPr="007E7208">
          <w:rPr>
            <w:rStyle w:val="Hyperlink"/>
            <w:sz w:val="16"/>
          </w:rPr>
          <w:t>ngry about Justice Kavanaugh</w:t>
        </w:r>
      </w:hyperlink>
      <w:r w:rsidRPr="007E7208">
        <w:rPr>
          <w:sz w:val="16"/>
        </w:rPr>
        <w:t>? Or are you anxious about the latest</w:t>
      </w:r>
      <w:hyperlink r:id="rId125" w:tgtFrame="_blank" w:history="1">
        <w:r w:rsidRPr="007E7208">
          <w:rPr>
            <w:rStyle w:val="Hyperlink"/>
            <w:sz w:val="16"/>
          </w:rPr>
          <w:t>UN climate report</w:t>
        </w:r>
      </w:hyperlink>
      <w:r w:rsidRPr="007E7208">
        <w:rPr>
          <w:sz w:val="16"/>
        </w:rPr>
        <w:t xml:space="preserve">, warning of faster-rising oceans? Or do you </w:t>
      </w:r>
      <w:hyperlink r:id="rId126" w:tgtFrame="_blank" w:history="1">
        <w:r w:rsidRPr="007E7208">
          <w:rPr>
            <w:rStyle w:val="Hyperlink"/>
            <w:sz w:val="16"/>
          </w:rPr>
          <w:t>fret about wrong-headed immigration laws</w:t>
        </w:r>
      </w:hyperlink>
      <w:r w:rsidRPr="007E7208">
        <w:rPr>
          <w:sz w:val="16"/>
        </w:rPr>
        <w:t xml:space="preserve">? Or can’t we just talk about the </w:t>
      </w:r>
      <w:hyperlink r:id="rId127" w:tgtFrame="_blank" w:history="1">
        <w:r w:rsidRPr="007E7208">
          <w:rPr>
            <w:rStyle w:val="Hyperlink"/>
            <w:sz w:val="16"/>
          </w:rPr>
          <w:t>Red Sox getting to the World Series</w:t>
        </w:r>
      </w:hyperlink>
      <w:r w:rsidRPr="007E7208">
        <w:rPr>
          <w:sz w:val="16"/>
        </w:rPr>
        <w:t xml:space="preserve">? No, we can’t. Read </w:t>
      </w:r>
      <w:hyperlink r:id="rId128" w:tgtFrame="_blank" w:history="1">
        <w:r w:rsidRPr="007E7208">
          <w:rPr>
            <w:rStyle w:val="Hyperlink"/>
            <w:sz w:val="16"/>
          </w:rPr>
          <w:t>Robert Kagan</w:t>
        </w:r>
      </w:hyperlink>
      <w:r w:rsidRPr="007E7208">
        <w:rPr>
          <w:sz w:val="16"/>
        </w:rPr>
        <w:t xml:space="preserve">’s new book, </w:t>
      </w:r>
      <w:hyperlink r:id="rId129" w:tgtFrame="_blank" w:history="1">
        <w:r w:rsidRPr="007E7208">
          <w:rPr>
            <w:rStyle w:val="Hyperlink"/>
            <w:sz w:val="16"/>
          </w:rPr>
          <w:t xml:space="preserve">The Jungle Grows Back: America and Our Imperiled World </w:t>
        </w:r>
      </w:hyperlink>
      <w:r w:rsidRPr="007E7208">
        <w:rPr>
          <w:sz w:val="16"/>
        </w:rPr>
        <w:t xml:space="preserve">(Knopf, 2018), and you’ll find a full-throated case for drop-everything-emergency aid for something more existential, the colorless oxygen of today’s civilization we dangerously take for granted: </w:t>
      </w:r>
      <w:hyperlink r:id="rId130" w:tgtFrame="_blank" w:history="1">
        <w:r w:rsidRPr="007E7208">
          <w:rPr>
            <w:rStyle w:val="Hyperlink"/>
            <w:sz w:val="16"/>
          </w:rPr>
          <w:t>the liberal world order</w:t>
        </w:r>
      </w:hyperlink>
      <w:r w:rsidRPr="007E7208">
        <w:rPr>
          <w:sz w:val="16"/>
        </w:rPr>
        <w:t>. This plain-spoken senior fellow of Brookings wants to grab you by the lapels and scream urgency in your face—</w:t>
      </w:r>
      <w:r w:rsidRPr="00281370">
        <w:rPr>
          <w:rStyle w:val="StyleUnderline"/>
        </w:rPr>
        <w:t>because if we lose the American-guaranteed collection of laws, democratic values, economic and defense treaties that have produced seven unprecedented decades of peace and prosperity, you’ll wonder why you ever worried about anything else.</w:t>
      </w:r>
      <w:r>
        <w:rPr>
          <w:rStyle w:val="StyleUnderline"/>
        </w:rPr>
        <w:t xml:space="preserve"> </w:t>
      </w:r>
      <w:r w:rsidRPr="00281370">
        <w:rPr>
          <w:rStyle w:val="StyleUnderline"/>
        </w:rPr>
        <w:t>If U.S. global leadership slides, Kagan asserts, the invisible protective bubble we’ve enjoyed since 1945 won’t just deflate. It will explode. Good-bye</w:t>
      </w:r>
      <w:r>
        <w:rPr>
          <w:rStyle w:val="StyleUnderline"/>
        </w:rPr>
        <w:t xml:space="preserve"> </w:t>
      </w:r>
      <w:hyperlink r:id="rId131" w:tgtFrame="_blank" w:history="1">
        <w:r w:rsidRPr="00281370">
          <w:rPr>
            <w:rStyle w:val="StyleUnderline"/>
          </w:rPr>
          <w:t>rules-based trade</w:t>
        </w:r>
      </w:hyperlink>
      <w:r w:rsidRPr="00281370">
        <w:rPr>
          <w:rStyle w:val="StyleUnderline"/>
        </w:rPr>
        <w:t xml:space="preserve">, hello shortages of food and essential products. </w:t>
      </w:r>
      <w:hyperlink r:id="rId132" w:tgtFrame="_blank" w:history="1">
        <w:r w:rsidRPr="00281370">
          <w:rPr>
            <w:rStyle w:val="StyleUnderline"/>
          </w:rPr>
          <w:t>Dictators not just threatening but using nuclear weapons</w:t>
        </w:r>
      </w:hyperlink>
      <w:r w:rsidRPr="00281370">
        <w:rPr>
          <w:rStyle w:val="StyleUnderline"/>
        </w:rPr>
        <w:t>.</w:t>
      </w:r>
      <w:r>
        <w:rPr>
          <w:rStyle w:val="StyleUnderline"/>
        </w:rPr>
        <w:t xml:space="preserve"> </w:t>
      </w:r>
      <w:hyperlink r:id="rId133" w:tgtFrame="_blank" w:history="1">
        <w:r w:rsidRPr="00281370">
          <w:rPr>
            <w:rStyle w:val="StyleUnderline"/>
          </w:rPr>
          <w:t>More innocents repressed or killed in civilized countries</w:t>
        </w:r>
      </w:hyperlink>
      <w:r w:rsidRPr="00281370">
        <w:rPr>
          <w:rStyle w:val="StyleUnderline"/>
        </w:rPr>
        <w:t>.</w:t>
      </w:r>
      <w:r>
        <w:rPr>
          <w:rStyle w:val="StyleUnderline"/>
        </w:rPr>
        <w:t xml:space="preserve"> </w:t>
      </w:r>
      <w:hyperlink r:id="rId134" w:tgtFrame="_blank" w:history="1">
        <w:r w:rsidRPr="00281370">
          <w:rPr>
            <w:rStyle w:val="StyleUnderline"/>
          </w:rPr>
          <w:t>Cross-border migrations</w:t>
        </w:r>
      </w:hyperlink>
      <w:r w:rsidRPr="00281370">
        <w:rPr>
          <w:rStyle w:val="StyleUnderline"/>
        </w:rPr>
        <w:t xml:space="preserve"> magnitudes beyond the crises of today’s detention centers and Mediterranean rescues.</w:t>
      </w:r>
      <w:r>
        <w:rPr>
          <w:rStyle w:val="StyleUnderline"/>
        </w:rPr>
        <w:t xml:space="preserve"> </w:t>
      </w:r>
      <w:r w:rsidRPr="007E7208">
        <w:rPr>
          <w:sz w:val="16"/>
        </w:rPr>
        <w:t>Dark Forces Re-emerging The botanical metaphor in Kagan’s book title began our recent conversation. “</w:t>
      </w:r>
      <w:r w:rsidRPr="00281370">
        <w:rPr>
          <w:rStyle w:val="StyleUnderline"/>
        </w:rPr>
        <w:t>We’ve been living in a tranquil garden of largely peaceful practices and liberal expectations across much of the world, ignoring the dark forces of jungle multiplying under the rocks</w:t>
      </w:r>
      <w:r w:rsidRPr="007E7208">
        <w:rPr>
          <w:sz w:val="16"/>
        </w:rPr>
        <w:t xml:space="preserve">. If we don’t defend civilization’s cultivation—especially American’s guarantee of peace and economic integration across the world—the toxic creatures and weeds will roar back.” Thus </w:t>
      </w:r>
      <w:hyperlink r:id="rId135" w:tgtFrame="_blank" w:history="1">
        <w:r w:rsidRPr="007E7208">
          <w:rPr>
            <w:rStyle w:val="Hyperlink"/>
            <w:sz w:val="16"/>
          </w:rPr>
          <w:t>China’s determined military rise</w:t>
        </w:r>
      </w:hyperlink>
      <w:r w:rsidRPr="007E7208">
        <w:rPr>
          <w:sz w:val="16"/>
        </w:rPr>
        <w:t xml:space="preserve">, </w:t>
      </w:r>
      <w:hyperlink r:id="rId136" w:tgtFrame="_blank" w:history="1">
        <w:r w:rsidRPr="007E7208">
          <w:rPr>
            <w:rStyle w:val="Hyperlink"/>
            <w:sz w:val="16"/>
          </w:rPr>
          <w:t>Russia’s continuing aggressions</w:t>
        </w:r>
      </w:hyperlink>
      <w:r w:rsidRPr="007E7208">
        <w:rPr>
          <w:sz w:val="16"/>
        </w:rPr>
        <w:t>,</w:t>
      </w:r>
      <w:hyperlink r:id="rId137" w:tgtFrame="_blank" w:history="1">
        <w:r w:rsidRPr="007E7208">
          <w:rPr>
            <w:rStyle w:val="Hyperlink"/>
            <w:sz w:val="16"/>
          </w:rPr>
          <w:t xml:space="preserve"> fiery authoritarians on the march in so many once democratic countries</w:t>
        </w:r>
      </w:hyperlink>
      <w:r w:rsidRPr="007E7208">
        <w:rPr>
          <w:sz w:val="16"/>
        </w:rPr>
        <w:t>. As Kagan continued, “</w:t>
      </w:r>
      <w:hyperlink r:id="rId138" w:tgtFrame="_blank" w:history="1">
        <w:r w:rsidRPr="007E7208">
          <w:rPr>
            <w:rStyle w:val="Hyperlink"/>
            <w:sz w:val="16"/>
          </w:rPr>
          <w:t>Trump has been damaging the system</w:t>
        </w:r>
      </w:hyperlink>
      <w:r w:rsidRPr="007E7208">
        <w:rPr>
          <w:sz w:val="16"/>
        </w:rPr>
        <w:t xml:space="preserve">—he too seems to have forgotten what good it has delivered—but actually America’s desire for maintaining the global order has been diminishing for years. After </w:t>
      </w:r>
      <w:hyperlink r:id="rId139" w:tgtFrame="_blank" w:history="1">
        <w:r w:rsidRPr="007E7208">
          <w:rPr>
            <w:rStyle w:val="Hyperlink"/>
            <w:sz w:val="16"/>
          </w:rPr>
          <w:t>the dissolution of the Soviet empire in the 1990s</w:t>
        </w:r>
      </w:hyperlink>
      <w:r w:rsidRPr="007E7208">
        <w:rPr>
          <w:sz w:val="16"/>
        </w:rPr>
        <w:t xml:space="preserve">, people talked about </w:t>
      </w:r>
      <w:hyperlink r:id="rId140" w:tgtFrame="_blank" w:history="1">
        <w:r w:rsidRPr="007E7208">
          <w:rPr>
            <w:rStyle w:val="Hyperlink"/>
            <w:sz w:val="16"/>
          </w:rPr>
          <w:t>‘the end of history”</w:t>
        </w:r>
      </w:hyperlink>
      <w:r w:rsidRPr="007E7208">
        <w:rPr>
          <w:sz w:val="16"/>
        </w:rPr>
        <w:t xml:space="preserve">—that America didn’t have to worry anymore about war or aggression. History doesn’t end, it simply paused. The ugliest aspects of human nature are surging again.” Vanishing Leadership, Vanishing Peace Kagan’s apocalyptic message, repeated </w:t>
      </w:r>
      <w:hyperlink r:id="rId141" w:tgtFrame="_blank" w:history="1">
        <w:r w:rsidRPr="007E7208">
          <w:rPr>
            <w:rStyle w:val="Hyperlink"/>
            <w:sz w:val="16"/>
          </w:rPr>
          <w:t>in other recent writings</w:t>
        </w:r>
      </w:hyperlink>
      <w:r w:rsidRPr="007E7208">
        <w:rPr>
          <w:sz w:val="16"/>
        </w:rPr>
        <w:t xml:space="preserve">, is lucid and terrifying, all the more devastating for its relentless use of history. It’s a footnoted plea that “we’ve seen this movie before.” </w:t>
      </w:r>
      <w:r w:rsidRPr="00281370">
        <w:rPr>
          <w:rStyle w:val="StyleUnderline"/>
        </w:rPr>
        <w:t xml:space="preserve">He reminds us that </w:t>
      </w:r>
      <w:r w:rsidRPr="00281370">
        <w:rPr>
          <w:rStyle w:val="Emphasis"/>
        </w:rPr>
        <w:t>Americans have frequently turned away from defending world order, with regrettably familiar outcomes</w:t>
      </w:r>
      <w:r w:rsidRPr="00281370">
        <w:rPr>
          <w:rStyle w:val="StyleUnderline"/>
        </w:rPr>
        <w:t>: to be dragged in later at greater cost (e.g.</w:t>
      </w:r>
      <w:r>
        <w:rPr>
          <w:rStyle w:val="StyleUnderline"/>
        </w:rPr>
        <w:t xml:space="preserve"> </w:t>
      </w:r>
      <w:hyperlink r:id="rId142" w:tgtFrame="_blank" w:history="1">
        <w:r w:rsidRPr="00281370">
          <w:rPr>
            <w:rStyle w:val="StyleUnderline"/>
          </w:rPr>
          <w:t>helping to stop Hitler earlier might have prevented World War II</w:t>
        </w:r>
      </w:hyperlink>
      <w:r w:rsidRPr="00281370">
        <w:rPr>
          <w:rStyle w:val="StyleUnderline"/>
        </w:rPr>
        <w:t>); or, simply hoping that “the problem would go away,” to watch it get ten times worse (e.g.</w:t>
      </w:r>
      <w:r>
        <w:rPr>
          <w:rStyle w:val="StyleUnderline"/>
        </w:rPr>
        <w:t xml:space="preserve"> </w:t>
      </w:r>
      <w:hyperlink r:id="rId143" w:tgtFrame="_blank" w:history="1">
        <w:r w:rsidRPr="00281370">
          <w:rPr>
            <w:rStyle w:val="StyleUnderline"/>
          </w:rPr>
          <w:t>Obama’s policy in Syria</w:t>
        </w:r>
      </w:hyperlink>
      <w:r w:rsidRPr="00281370">
        <w:rPr>
          <w:rStyle w:val="StyleUnderline"/>
        </w:rPr>
        <w:t>)</w:t>
      </w:r>
      <w:r w:rsidRPr="007E7208">
        <w:rPr>
          <w:sz w:val="16"/>
        </w:rPr>
        <w:t xml:space="preserve">. Kagan acknowledges that America has sometimes misstepped (e.g. Viet Nam, Iraq), but he still argues that overall </w:t>
      </w:r>
      <w:r w:rsidRPr="00281370">
        <w:rPr>
          <w:rStyle w:val="StyleUnderline"/>
        </w:rPr>
        <w:t>our foreign engagement has produced more peace and prosperity than not. “History shows,”</w:t>
      </w:r>
      <w:r w:rsidRPr="007E7208">
        <w:rPr>
          <w:sz w:val="16"/>
        </w:rPr>
        <w:t xml:space="preserve"> he summarized, “</w:t>
      </w:r>
      <w:r w:rsidRPr="00281370">
        <w:rPr>
          <w:rStyle w:val="StyleUnderline"/>
        </w:rPr>
        <w:t>that world order has never been achieved without some constructive force to keep the peace. The relative harmony and fair play we’ve created in the modern world will vanish if the U.S. forsakes international leadership.”</w:t>
      </w:r>
      <w:r>
        <w:rPr>
          <w:rStyle w:val="StyleUnderline"/>
        </w:rPr>
        <w:t xml:space="preserve"> </w:t>
      </w:r>
      <w:r w:rsidRPr="007E7208">
        <w:rPr>
          <w:sz w:val="16"/>
        </w:rPr>
        <w:t xml:space="preserve">Can Today’s Peaceful Garden Be Saved? “The odds are against our preserving today’s world order,” Kagan flatly commented. “But the game isn’t over, and demise isn’t inevitable. But any rescue will require lots of new thinking and bucking current political tides.” I turned our discussion to leadership, probing about the skills and mindsets of the people who built the postwar liberal order. </w:t>
      </w:r>
      <w:proofErr w:type="gramStart"/>
      <w:r w:rsidRPr="007E7208">
        <w:rPr>
          <w:sz w:val="16"/>
        </w:rPr>
        <w:t>So</w:t>
      </w:r>
      <w:proofErr w:type="gramEnd"/>
      <w:r w:rsidRPr="007E7208">
        <w:rPr>
          <w:sz w:val="16"/>
        </w:rPr>
        <w:t xml:space="preserve"> what would take to rebuild it now? His replies led to several interesting insights beyond the book per se. Four have implications for all of us who should care about keeping the garden safe--as leaders in our own right, citizens of this country, and future voters in important elections forthcoming. 1. </w:t>
      </w:r>
      <w:r w:rsidRPr="00281370">
        <w:rPr>
          <w:rStyle w:val="StyleUnderline"/>
        </w:rPr>
        <w:t>Today’s global liberal order was built piecemeal, evolving more through continuous improvement than “grand design.”</w:t>
      </w:r>
      <w:r w:rsidRPr="007E7208">
        <w:rPr>
          <w:sz w:val="16"/>
        </w:rPr>
        <w:t xml:space="preserve"> Kagan quickly listed the post-WWII </w:t>
      </w:r>
      <w:r w:rsidRPr="00281370">
        <w:rPr>
          <w:rStyle w:val="StyleUnderline"/>
        </w:rPr>
        <w:t>building blocks of the order, led by the U.S—“first undoing the military capability of Japan and Germany, and then fostering their financial success; economic integration for them and others based on open trade</w:t>
      </w:r>
      <w:r w:rsidRPr="007E7208">
        <w:rPr>
          <w:sz w:val="16"/>
        </w:rPr>
        <w:t xml:space="preserve"> and fair competition with America; creating a democratic and liberal culture among allies, guaranteed by America’s power, and our willingness to punish those who threatened it.” Yet he resisted the idea of any detailed vision. “The system emerged step by step as different American statesmen took on this or that immediate problem. How to keep Germany and Japan from causing war again? OK, next how to make it worthwhile for them and other nations to invest in trade and business, not more armies? And then, later, how to push back on Russia and Communism when they started to threaten the order?” “It wasn’t a vision but a process. </w:t>
      </w:r>
      <w:r w:rsidRPr="00281370">
        <w:rPr>
          <w:rStyle w:val="StyleUnderline"/>
        </w:rPr>
        <w:t xml:space="preserve">As broader benefits started to accrue, allies saw the value, and with that we built further on what </w:t>
      </w:r>
      <w:r w:rsidRPr="00281370">
        <w:rPr>
          <w:rStyle w:val="StyleUnderline"/>
        </w:rPr>
        <w:lastRenderedPageBreak/>
        <w:t>had been achieved</w:t>
      </w:r>
      <w:r w:rsidRPr="007E7208">
        <w:rPr>
          <w:sz w:val="16"/>
        </w:rPr>
        <w:t xml:space="preserve">. When we made mistakes—like Viet Nam—we had the strength to learn and course-correct, as </w:t>
      </w:r>
      <w:hyperlink r:id="rId144" w:tgtFrame="_blank" w:history="1">
        <w:r w:rsidRPr="007E7208">
          <w:rPr>
            <w:rStyle w:val="Hyperlink"/>
            <w:sz w:val="16"/>
          </w:rPr>
          <w:t>Reagan led us to do</w:t>
        </w:r>
      </w:hyperlink>
      <w:r w:rsidRPr="007E7208">
        <w:rPr>
          <w:sz w:val="16"/>
        </w:rPr>
        <w:t>.” So perhaps, I reflect, thinking of our discussion, we need to stop worrying about big theoretical frameworks, and start tackling specific problems to protect the garden we have—and just keep learning from mistakes and building on progress. 2. Today’s order emerged from “generational leadership.” Though Kagan acknowledges contributions of well-known policy makers—</w:t>
      </w:r>
      <w:hyperlink r:id="rId145" w:tgtFrame="_blank" w:history="1">
        <w:r w:rsidRPr="007E7208">
          <w:rPr>
            <w:rStyle w:val="Hyperlink"/>
            <w:sz w:val="16"/>
          </w:rPr>
          <w:t>Dean Acheson</w:t>
        </w:r>
      </w:hyperlink>
      <w:r w:rsidRPr="007E7208">
        <w:rPr>
          <w:sz w:val="16"/>
        </w:rPr>
        <w:t xml:space="preserve">, </w:t>
      </w:r>
      <w:hyperlink r:id="rId146" w:tgtFrame="_blank" w:history="1">
        <w:r w:rsidRPr="007E7208">
          <w:rPr>
            <w:rStyle w:val="Hyperlink"/>
            <w:sz w:val="16"/>
          </w:rPr>
          <w:t>George Kennan</w:t>
        </w:r>
      </w:hyperlink>
      <w:r w:rsidRPr="007E7208">
        <w:rPr>
          <w:sz w:val="16"/>
        </w:rPr>
        <w:t xml:space="preserve">, </w:t>
      </w:r>
      <w:hyperlink r:id="rId147" w:tgtFrame="_blank" w:history="1">
        <w:r w:rsidRPr="007E7208">
          <w:rPr>
            <w:rStyle w:val="Hyperlink"/>
            <w:sz w:val="16"/>
          </w:rPr>
          <w:t>Franklin D. Roosevelt</w:t>
        </w:r>
      </w:hyperlink>
      <w:r w:rsidRPr="007E7208">
        <w:rPr>
          <w:sz w:val="16"/>
        </w:rPr>
        <w:t xml:space="preserve">, </w:t>
      </w:r>
      <w:hyperlink r:id="rId148" w:tgtFrame="_blank" w:history="1">
        <w:r w:rsidRPr="007E7208">
          <w:rPr>
            <w:rStyle w:val="Hyperlink"/>
            <w:sz w:val="16"/>
          </w:rPr>
          <w:t>Harry Truman</w:t>
        </w:r>
      </w:hyperlink>
      <w:r w:rsidRPr="007E7208">
        <w:rPr>
          <w:sz w:val="16"/>
        </w:rPr>
        <w:t xml:space="preserve"> et al-- he de-emphasized any “</w:t>
      </w:r>
      <w:hyperlink r:id="rId149" w:tgtFrame="_blank" w:history="1">
        <w:r w:rsidRPr="007E7208">
          <w:rPr>
            <w:rStyle w:val="Hyperlink"/>
            <w:sz w:val="16"/>
          </w:rPr>
          <w:t>great man theory</w:t>
        </w:r>
      </w:hyperlink>
      <w:r w:rsidRPr="007E7208">
        <w:rPr>
          <w:sz w:val="16"/>
        </w:rPr>
        <w:t xml:space="preserve">." “The legacy was created by a whole generation, people born in the 1890s, who lived through the optimism of the early 20th C., and then watched it collapse in forty years of conflict. They had a shared experience, animated by fear and memory of war, so they worked together to prevent reemergence of the same horror. American Presidents have implicitly accepted that challenge and reliably invested in the order—until recently.” And as we all join political debates and go to the polls in coming weeks, we might thus ask: has the current generation of American leaders lost touch with the risk of abandoning our global role? 3. The best leaders refuse the “either/or” choice between domestic and foreign policy investment. Kagan railed about </w:t>
      </w:r>
      <w:hyperlink r:id="rId150" w:tgtFrame="_blank" w:history="1">
        <w:r w:rsidRPr="007E7208">
          <w:rPr>
            <w:rStyle w:val="Hyperlink"/>
            <w:sz w:val="16"/>
          </w:rPr>
          <w:t>prioritizing domestic welfare over keeping the peace abroad</w:t>
        </w:r>
      </w:hyperlink>
      <w:r w:rsidRPr="007E7208">
        <w:rPr>
          <w:sz w:val="16"/>
        </w:rPr>
        <w:t xml:space="preserve">. “Americans have periodically shied away from foreign affairs, claiming ‘we can’t afford to maintain military bases </w:t>
      </w:r>
      <w:proofErr w:type="gramStart"/>
      <w:r w:rsidRPr="007E7208">
        <w:rPr>
          <w:sz w:val="16"/>
        </w:rPr>
        <w:t>and also</w:t>
      </w:r>
      <w:proofErr w:type="gramEnd"/>
      <w:r w:rsidRPr="007E7208">
        <w:rPr>
          <w:sz w:val="16"/>
        </w:rPr>
        <w:t xml:space="preserve"> take care of our own people.’ Or that our own ‘social justice’ is more important than ‘freedom in the world.’ When we turn inwards we threaten our own prosperity and even survival. The greatest advances in racial justice in this country happened while we were building the liberal world order. Our guarantees of world commerce </w:t>
      </w:r>
      <w:proofErr w:type="gramStart"/>
      <w:r w:rsidRPr="007E7208">
        <w:rPr>
          <w:sz w:val="16"/>
        </w:rPr>
        <w:t>is</w:t>
      </w:r>
      <w:proofErr w:type="gramEnd"/>
      <w:r w:rsidRPr="007E7208">
        <w:rPr>
          <w:sz w:val="16"/>
        </w:rPr>
        <w:t xml:space="preserve"> what allows our own economy and people to flourish. Our military leadership is what protects us from the evil actors gunning for us today.” As we spoke further, I came to appreciate </w:t>
      </w:r>
      <w:r w:rsidRPr="00281370">
        <w:rPr>
          <w:rStyle w:val="StyleUnderline"/>
        </w:rPr>
        <w:t>the complex leadership needed to build and maintain the liberal world order</w:t>
      </w:r>
      <w:r w:rsidRPr="007E7208">
        <w:rPr>
          <w:sz w:val="16"/>
        </w:rPr>
        <w:t xml:space="preserve"> that we still enjoy—engagement and capabilities on three levels at the same time: first, leaders with strength and </w:t>
      </w:r>
      <w:r w:rsidRPr="00281370">
        <w:rPr>
          <w:rStyle w:val="StyleUnderline"/>
        </w:rPr>
        <w:t>courage against foes</w:t>
      </w:r>
      <w:r w:rsidRPr="007E7208">
        <w:rPr>
          <w:sz w:val="16"/>
        </w:rPr>
        <w:t xml:space="preserve">; second, leaders that also have empathy </w:t>
      </w:r>
      <w:r w:rsidRPr="00281370">
        <w:rPr>
          <w:rStyle w:val="StyleUnderline"/>
        </w:rPr>
        <w:t>and</w:t>
      </w:r>
      <w:r w:rsidRPr="007E7208">
        <w:rPr>
          <w:sz w:val="16"/>
        </w:rPr>
        <w:t xml:space="preserve"> ability to </w:t>
      </w:r>
      <w:r w:rsidRPr="00281370">
        <w:rPr>
          <w:rStyle w:val="StyleUnderline"/>
        </w:rPr>
        <w:t>collaboratively guide fractious allies</w:t>
      </w:r>
      <w:r w:rsidRPr="007E7208">
        <w:rPr>
          <w:sz w:val="16"/>
        </w:rPr>
        <w:t xml:space="preserve">; third, also leadership skills for teaching and inspiring the citizens of our country. This third element in fact sparked Kagan’s final thoughts and the insight below. 4. We desperately need leaders who can explain and mobilize the rebuilding of this most precious asset. Kagan had a ready list to save the flagging liberal order (indeed reversing Trump’s current approach)—“rebuild our </w:t>
      </w:r>
      <w:hyperlink r:id="rId151" w:tgtFrame="_blank" w:history="1">
        <w:r w:rsidRPr="007E7208">
          <w:rPr>
            <w:rStyle w:val="Hyperlink"/>
            <w:sz w:val="16"/>
          </w:rPr>
          <w:t>allies’ solidarity</w:t>
        </w:r>
      </w:hyperlink>
      <w:r w:rsidRPr="007E7208">
        <w:rPr>
          <w:sz w:val="16"/>
        </w:rPr>
        <w:t xml:space="preserve">; strengthen our </w:t>
      </w:r>
      <w:hyperlink r:id="rId152" w:tgtFrame="_blank" w:history="1">
        <w:r w:rsidRPr="007E7208">
          <w:rPr>
            <w:rStyle w:val="Hyperlink"/>
            <w:sz w:val="16"/>
          </w:rPr>
          <w:t>global security guarantees</w:t>
        </w:r>
      </w:hyperlink>
      <w:r w:rsidRPr="007E7208">
        <w:rPr>
          <w:sz w:val="16"/>
        </w:rPr>
        <w:t xml:space="preserve">; </w:t>
      </w:r>
      <w:hyperlink r:id="rId153" w:tgtFrame="_blank" w:history="1">
        <w:r w:rsidRPr="007E7208">
          <w:rPr>
            <w:rStyle w:val="Hyperlink"/>
            <w:sz w:val="16"/>
          </w:rPr>
          <w:t>re-assert the practices of free trade</w:t>
        </w:r>
      </w:hyperlink>
      <w:r w:rsidRPr="007E7208">
        <w:rPr>
          <w:sz w:val="16"/>
        </w:rPr>
        <w:t xml:space="preserve">; and pressure </w:t>
      </w:r>
      <w:hyperlink r:id="rId154" w:tgtFrame="_blank" w:history="1">
        <w:r w:rsidRPr="007E7208">
          <w:rPr>
            <w:rStyle w:val="Hyperlink"/>
            <w:sz w:val="16"/>
          </w:rPr>
          <w:t>countries like Hungary, Poland, and Turkey to stop backsliding on democratic values</w:t>
        </w:r>
      </w:hyperlink>
      <w:r w:rsidRPr="007E7208">
        <w:rPr>
          <w:sz w:val="16"/>
        </w:rPr>
        <w:t xml:space="preserve">.” But most important, he called for </w:t>
      </w:r>
      <w:r w:rsidRPr="00281370">
        <w:rPr>
          <w:rStyle w:val="StyleUnderline"/>
        </w:rPr>
        <w:t xml:space="preserve">new American leadership that can rally tomorrow’s citizens around what our fathers’ generation collectively and intuitively knew—that the world is fundamentally dangerous; that peace and prosperity are not natural; that preserving an international liberal community </w:t>
      </w:r>
      <w:r w:rsidRPr="00281370">
        <w:rPr>
          <w:rStyle w:val="Emphasis"/>
        </w:rPr>
        <w:t>depends critically on America’s political will</w:t>
      </w:r>
      <w:r w:rsidRPr="00281370">
        <w:rPr>
          <w:rStyle w:val="StyleUnderline"/>
        </w:rPr>
        <w:t xml:space="preserve"> to invest money and lives to keep open markets, and prevent violence against our allies and values.</w:t>
      </w:r>
      <w:r>
        <w:rPr>
          <w:rStyle w:val="StyleUnderline"/>
        </w:rPr>
        <w:t xml:space="preserve"> </w:t>
      </w:r>
      <w:r w:rsidRPr="007E7208">
        <w:rPr>
          <w:sz w:val="16"/>
        </w:rPr>
        <w:t xml:space="preserve">Kagan closed with a blend of pessimism and aspiration. “It’s very difficult to explain all this to the American people. Even the gifted FDR struggled with the challenge. But we need a president now who can convince Americans that preserving our global liberal system is </w:t>
      </w:r>
      <w:proofErr w:type="gramStart"/>
      <w:r w:rsidRPr="007E7208">
        <w:rPr>
          <w:sz w:val="16"/>
        </w:rPr>
        <w:t>absolutely worth</w:t>
      </w:r>
      <w:proofErr w:type="gramEnd"/>
      <w:r w:rsidRPr="007E7208">
        <w:rPr>
          <w:sz w:val="16"/>
        </w:rPr>
        <w:t xml:space="preserve"> doing. That the cost of letting it come undone will be so much more than saving it. We have to find leaders who can motivate tomorrow’s generation to join this cause, and do whatever it takes, so </w:t>
      </w:r>
      <w:r w:rsidRPr="00281370">
        <w:rPr>
          <w:rStyle w:val="StyleUnderline"/>
        </w:rPr>
        <w:t>our nation can reassert our fundamentally benign—even if self-interested—hegemony in the world.”</w:t>
      </w:r>
    </w:p>
    <w:p w14:paraId="2866F27F" w14:textId="156A6648" w:rsidR="003438A7" w:rsidRDefault="003438A7" w:rsidP="003438A7">
      <w:pPr>
        <w:pStyle w:val="Heading3"/>
      </w:pPr>
      <w:r>
        <w:lastRenderedPageBreak/>
        <w:t>Yes Revisionism – Russia &amp; China</w:t>
      </w:r>
    </w:p>
    <w:p w14:paraId="1071ABE9" w14:textId="77777777" w:rsidR="003438A7" w:rsidRDefault="003438A7" w:rsidP="003438A7">
      <w:pPr>
        <w:pStyle w:val="Heading4"/>
      </w:pPr>
      <w:r>
        <w:t>Yes revisionism – perception of American retrenchment encourages Russia &amp; China</w:t>
      </w:r>
    </w:p>
    <w:p w14:paraId="73DCBED7" w14:textId="77777777" w:rsidR="003438A7" w:rsidRPr="00FF6030" w:rsidRDefault="003438A7" w:rsidP="003438A7">
      <w:pPr>
        <w:spacing w:after="0"/>
      </w:pPr>
      <w:r w:rsidRPr="00FF6030">
        <w:rPr>
          <w:rStyle w:val="Style13ptBold"/>
        </w:rPr>
        <w:t>Kagan 17</w:t>
      </w:r>
      <w:r>
        <w:t xml:space="preserve"> [Robert Kagan is senior fellow at the Brookings Institution and the author of The World America Made, “Backing Into World War III,” 2/6/17, </w:t>
      </w:r>
      <w:hyperlink r:id="rId155" w:history="1">
        <w:r w:rsidRPr="00873869">
          <w:rPr>
            <w:rStyle w:val="Hyperlink"/>
          </w:rPr>
          <w:t>https://foreignpolicy.com/2017/02/06/backing-into-world-war-iii-russia-china-trump-obama/</w:t>
        </w:r>
      </w:hyperlink>
      <w:r>
        <w:t>] sg</w:t>
      </w:r>
    </w:p>
    <w:p w14:paraId="76923CF5" w14:textId="77777777" w:rsidR="003438A7" w:rsidRDefault="003438A7" w:rsidP="003438A7">
      <w:pPr>
        <w:rPr>
          <w:sz w:val="16"/>
        </w:rPr>
      </w:pPr>
      <w:r w:rsidRPr="00FF6030">
        <w:rPr>
          <w:sz w:val="16"/>
        </w:rPr>
        <w:t xml:space="preserve">The two great powers have differed, so far, chiefly in their methods. </w:t>
      </w:r>
      <w:r w:rsidRPr="00FF6030">
        <w:rPr>
          <w:u w:val="single"/>
        </w:rPr>
        <w:t>China has</w:t>
      </w:r>
      <w:r w:rsidRPr="00FF6030">
        <w:rPr>
          <w:sz w:val="16"/>
        </w:rPr>
        <w:t xml:space="preserve"> </w:t>
      </w:r>
      <w:r w:rsidRPr="00FF6030">
        <w:rPr>
          <w:u w:val="single"/>
        </w:rPr>
        <w:t>until now been</w:t>
      </w:r>
      <w:r w:rsidRPr="00FF6030">
        <w:rPr>
          <w:sz w:val="16"/>
        </w:rPr>
        <w:t xml:space="preserve"> the </w:t>
      </w:r>
      <w:r w:rsidRPr="00FF6030">
        <w:rPr>
          <w:u w:val="single"/>
        </w:rPr>
        <w:t>more careful</w:t>
      </w:r>
      <w:r w:rsidRPr="00FF6030">
        <w:rPr>
          <w:sz w:val="16"/>
        </w:rPr>
        <w:t xml:space="preserve">, cautious, and patient of the two, </w:t>
      </w:r>
      <w:r w:rsidRPr="00FF6030">
        <w:rPr>
          <w:u w:val="single"/>
        </w:rPr>
        <w:t>seeking influence primarily through its great economic clout</w:t>
      </w:r>
      <w:r w:rsidRPr="00FF6030">
        <w:rPr>
          <w:sz w:val="16"/>
        </w:rPr>
        <w:t xml:space="preserve"> and using its growing military power chiefly as a source of deterrence and regional intimidation. </w:t>
      </w:r>
      <w:r w:rsidRPr="00FF6030">
        <w:rPr>
          <w:u w:val="single"/>
        </w:rPr>
        <w:t>It has not resorted to the outright use of force yet, although</w:t>
      </w:r>
      <w:r w:rsidRPr="00FF6030">
        <w:rPr>
          <w:sz w:val="16"/>
        </w:rPr>
        <w:t xml:space="preserve"> its </w:t>
      </w:r>
      <w:r w:rsidRPr="00FF6030">
        <w:rPr>
          <w:u w:val="single"/>
        </w:rPr>
        <w:t>actions in the South China Sea are military in nature</w:t>
      </w:r>
      <w:r w:rsidRPr="00FF6030">
        <w:rPr>
          <w:sz w:val="16"/>
        </w:rPr>
        <w:t xml:space="preserve">, with strategic objectives. And while Beijing has been wary of using military force until now, </w:t>
      </w:r>
      <w:r w:rsidRPr="00FF6030">
        <w:rPr>
          <w:b/>
          <w:bCs/>
          <w:u w:val="single"/>
        </w:rPr>
        <w:t>it would be a mistake to assume it will continue show such restraint in the future</w:t>
      </w:r>
      <w:r w:rsidRPr="00FF6030">
        <w:rPr>
          <w:sz w:val="16"/>
        </w:rPr>
        <w:t xml:space="preserve"> — possibly the near future. Revisionist great powers with growing military capabilities invariably make use of those capabilities when they believe the possible gains outweigh the risks and costs. </w:t>
      </w:r>
      <w:r w:rsidRPr="00FF6030">
        <w:rPr>
          <w:b/>
          <w:bCs/>
          <w:u w:val="single"/>
        </w:rPr>
        <w:t>If the Chinese perceive America’s commitment to its allies</w:t>
      </w:r>
      <w:r w:rsidRPr="00FF6030">
        <w:rPr>
          <w:sz w:val="16"/>
        </w:rPr>
        <w:t xml:space="preserve"> and its position in the region </w:t>
      </w:r>
      <w:r w:rsidRPr="00FF6030">
        <w:rPr>
          <w:b/>
          <w:bCs/>
          <w:u w:val="single"/>
        </w:rPr>
        <w:t>to be weakening</w:t>
      </w:r>
      <w:r w:rsidRPr="00FF6030">
        <w:rPr>
          <w:sz w:val="16"/>
        </w:rPr>
        <w:t xml:space="preserve">, or its capacity to make good on those commitments to be declining, then </w:t>
      </w:r>
      <w:r w:rsidRPr="00FF6030">
        <w:rPr>
          <w:b/>
          <w:bCs/>
          <w:u w:val="single"/>
        </w:rPr>
        <w:t>they will be more inclined to</w:t>
      </w:r>
      <w:r w:rsidRPr="00FF6030">
        <w:rPr>
          <w:sz w:val="16"/>
        </w:rPr>
        <w:t xml:space="preserve"> attempt to </w:t>
      </w:r>
      <w:r w:rsidRPr="00FF6030">
        <w:rPr>
          <w:b/>
          <w:bCs/>
          <w:u w:val="single"/>
        </w:rPr>
        <w:t>use the power they are acquiring in order to achieve their objectives</w:t>
      </w:r>
      <w:r w:rsidRPr="00FF6030">
        <w:rPr>
          <w:sz w:val="16"/>
        </w:rPr>
        <w:t xml:space="preserve">. As the trend lines draw closer, </w:t>
      </w:r>
      <w:r w:rsidRPr="00FF6030">
        <w:rPr>
          <w:u w:val="single"/>
        </w:rPr>
        <w:t>this is where the first crisis is likely to take place</w:t>
      </w:r>
      <w:r w:rsidRPr="00FF6030">
        <w:rPr>
          <w:sz w:val="16"/>
        </w:rPr>
        <w:t xml:space="preserve">. </w:t>
      </w:r>
      <w:r w:rsidRPr="00FF6030">
        <w:rPr>
          <w:u w:val="single"/>
        </w:rPr>
        <w:t>Russia has been far more aggressive</w:t>
      </w:r>
      <w:r w:rsidRPr="00FF6030">
        <w:rPr>
          <w:sz w:val="16"/>
        </w:rPr>
        <w:t xml:space="preserve">. </w:t>
      </w:r>
      <w:r w:rsidRPr="00FF6030">
        <w:rPr>
          <w:u w:val="single"/>
        </w:rPr>
        <w:t>It has invaded</w:t>
      </w:r>
      <w:r w:rsidRPr="00FF6030">
        <w:rPr>
          <w:sz w:val="16"/>
        </w:rPr>
        <w:t xml:space="preserve"> two neighboring states — </w:t>
      </w:r>
      <w:r w:rsidRPr="00FF6030">
        <w:rPr>
          <w:u w:val="single"/>
        </w:rPr>
        <w:t>Georgia</w:t>
      </w:r>
      <w:r w:rsidRPr="00FF6030">
        <w:rPr>
          <w:sz w:val="16"/>
        </w:rPr>
        <w:t xml:space="preserve"> in 2008 </w:t>
      </w:r>
      <w:r w:rsidRPr="00FF6030">
        <w:rPr>
          <w:u w:val="single"/>
        </w:rPr>
        <w:t>and Ukraine</w:t>
      </w:r>
      <w:r w:rsidRPr="00FF6030">
        <w:rPr>
          <w:sz w:val="16"/>
        </w:rPr>
        <w:t xml:space="preserve"> in 2014 — and in both cases hived off significant portions of those two nations’ sovereign territory. Given the intensity with which the United States and its allies would have responded to such actions during the four decades of the Cold War, their </w:t>
      </w:r>
      <w:r w:rsidRPr="00FF6030">
        <w:rPr>
          <w:u w:val="single"/>
        </w:rPr>
        <w:t>relative lack of a response</w:t>
      </w:r>
      <w:r w:rsidRPr="00FF6030">
        <w:rPr>
          <w:sz w:val="16"/>
        </w:rPr>
        <w:t xml:space="preserve"> must have </w:t>
      </w:r>
      <w:r w:rsidRPr="00FF6030">
        <w:rPr>
          <w:u w:val="single"/>
        </w:rPr>
        <w:t>sent quite a signal to the Kremlin</w:t>
      </w:r>
      <w:r w:rsidRPr="00FF6030">
        <w:rPr>
          <w:sz w:val="16"/>
        </w:rPr>
        <w:t xml:space="preserve"> — and to others around the world. Moscow then followed by sending substantial forces into Syria. </w:t>
      </w:r>
      <w:r w:rsidRPr="00FF6030">
        <w:rPr>
          <w:u w:val="single"/>
        </w:rPr>
        <w:t>It has used its dominance of European energy markets as a weapon</w:t>
      </w:r>
      <w:r w:rsidRPr="00FF6030">
        <w:rPr>
          <w:sz w:val="16"/>
        </w:rPr>
        <w:t xml:space="preserve">. </w:t>
      </w:r>
      <w:r w:rsidRPr="00FF6030">
        <w:rPr>
          <w:u w:val="single"/>
        </w:rPr>
        <w:t>It has used cyberwarfare against neighboring states. It has engaged in extensive information warfare on a global scale.</w:t>
      </w:r>
      <w:r>
        <w:rPr>
          <w:u w:val="single"/>
        </w:rPr>
        <w:t xml:space="preserve"> </w:t>
      </w:r>
      <w:r w:rsidRPr="00FF6030">
        <w:rPr>
          <w:sz w:val="16"/>
        </w:rPr>
        <w:t xml:space="preserve">More recently, </w:t>
      </w:r>
      <w:r w:rsidRPr="00FF6030">
        <w:rPr>
          <w:u w:val="single"/>
        </w:rPr>
        <w:t>the Russian government</w:t>
      </w:r>
      <w:r w:rsidRPr="00FF6030">
        <w:rPr>
          <w:sz w:val="16"/>
        </w:rPr>
        <w:t xml:space="preserve"> has </w:t>
      </w:r>
      <w:r w:rsidRPr="00FF6030">
        <w:rPr>
          <w:u w:val="single"/>
        </w:rPr>
        <w:t>deployed</w:t>
      </w:r>
      <w:r w:rsidRPr="00FF6030">
        <w:rPr>
          <w:sz w:val="16"/>
        </w:rPr>
        <w:t xml:space="preserve"> a weapon that the Chinese either lack or have so far chosen not to deploy — </w:t>
      </w:r>
      <w:r w:rsidRPr="00FF6030">
        <w:rPr>
          <w:u w:val="single"/>
        </w:rPr>
        <w:t>the ability to interfere directly in Western electoral processes</w:t>
      </w:r>
      <w:r w:rsidRPr="00FF6030">
        <w:rPr>
          <w:sz w:val="16"/>
        </w:rPr>
        <w:t xml:space="preserve">,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 Although Russia, by any measure, is the weaker of the two great powers, </w:t>
      </w:r>
      <w:r w:rsidRPr="00FF6030">
        <w:rPr>
          <w:u w:val="single"/>
        </w:rPr>
        <w:t>it has so far had more success than China in accomplishing its objective of dividing and disrupting the West.</w:t>
      </w:r>
      <w:r>
        <w:rPr>
          <w:u w:val="single"/>
        </w:rPr>
        <w:t xml:space="preserve"> </w:t>
      </w:r>
      <w:r w:rsidRPr="00FF6030">
        <w:rPr>
          <w:sz w:val="16"/>
        </w:rPr>
        <w:t xml:space="preserve">Although Russia, by any measure, is the weaker of the two great powers, it has so far had more success than China in accomplishing its objective of dividing and disrupting the West. </w:t>
      </w:r>
      <w:r w:rsidRPr="00FF6030">
        <w:rPr>
          <w:u w:val="single"/>
        </w:rPr>
        <w:t>Its interference in Western democratic political systems</w:t>
      </w:r>
      <w:r w:rsidRPr="00FF6030">
        <w:rPr>
          <w:sz w:val="16"/>
        </w:rPr>
        <w:t xml:space="preserve">, its </w:t>
      </w:r>
      <w:r w:rsidRPr="00FF6030">
        <w:rPr>
          <w:u w:val="single"/>
        </w:rPr>
        <w:t>information warfare</w:t>
      </w:r>
      <w:r w:rsidRPr="00FF6030">
        <w:rPr>
          <w:sz w:val="16"/>
        </w:rPr>
        <w:t xml:space="preserve">, </w:t>
      </w:r>
      <w:r w:rsidRPr="00FF6030">
        <w:rPr>
          <w:u w:val="single"/>
        </w:rPr>
        <w:t>and</w:t>
      </w:r>
      <w:r w:rsidRPr="00FF6030">
        <w:rPr>
          <w:sz w:val="16"/>
        </w:rPr>
        <w:t xml:space="preserve"> its </w:t>
      </w:r>
      <w:r w:rsidRPr="00FF6030">
        <w:rPr>
          <w:u w:val="single"/>
        </w:rPr>
        <w:t>role in creating increased refugee flows from Syria into Europe have all contributed to the sapping of Europeans’ confidence in their political systems and established political parties</w:t>
      </w:r>
      <w:r w:rsidRPr="00FF6030">
        <w:rPr>
          <w:sz w:val="16"/>
        </w:rPr>
        <w:t xml:space="preserve">.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w:t>
      </w:r>
      <w:proofErr w:type="gramStart"/>
      <w:r w:rsidRPr="00FF6030">
        <w:rPr>
          <w:sz w:val="16"/>
        </w:rPr>
        <w:t>continues on</w:t>
      </w:r>
      <w:proofErr w:type="gramEnd"/>
      <w:r w:rsidRPr="00FF6030">
        <w:rPr>
          <w:sz w:val="16"/>
        </w:rPr>
        <w:t xml:space="preserve"> its present trajectory. </w:t>
      </w:r>
      <w:r w:rsidRPr="00FF6030">
        <w:rPr>
          <w:b/>
          <w:bCs/>
          <w:u w:val="single"/>
        </w:rPr>
        <w:t>There are signs that regional powers are already recalculating</w:t>
      </w:r>
      <w:r w:rsidRPr="00FF6030">
        <w:rPr>
          <w:sz w:val="16"/>
        </w:rPr>
        <w:t xml:space="preserve">: </w:t>
      </w:r>
      <w:r w:rsidRPr="00FF6030">
        <w:rPr>
          <w:u w:val="single"/>
        </w:rPr>
        <w:t>East Asian countries are contemplating regional trade agreements that need not include the United States</w:t>
      </w:r>
      <w:r w:rsidRPr="00FF6030">
        <w:rPr>
          <w:sz w:val="16"/>
        </w:rPr>
        <w:t xml:space="preserve"> or, in the case of </w:t>
      </w:r>
      <w:r w:rsidRPr="00FF6030">
        <w:rPr>
          <w:u w:val="single"/>
        </w:rPr>
        <w:t>the Philippines, are actively courting China</w:t>
      </w:r>
      <w:r w:rsidRPr="00FF6030">
        <w:rPr>
          <w:sz w:val="16"/>
        </w:rPr>
        <w:t xml:space="preserve">, while a number of </w:t>
      </w:r>
      <w:r w:rsidRPr="00FF6030">
        <w:rPr>
          <w:u w:val="single"/>
        </w:rPr>
        <w:t>nations in Eastern and Central Europe are moving closer to Russia</w:t>
      </w:r>
      <w:r w:rsidRPr="00FF6030">
        <w:rPr>
          <w:sz w:val="16"/>
        </w:rPr>
        <w:t xml:space="preserve">, both strategically and ideologically. We could soon face a situation where </w:t>
      </w:r>
      <w:r w:rsidRPr="00FF6030">
        <w:rPr>
          <w:b/>
          <w:bCs/>
          <w:sz w:val="24"/>
          <w:szCs w:val="24"/>
          <w:u w:val="single"/>
        </w:rPr>
        <w:t>both great revisionist powers</w:t>
      </w:r>
      <w:r w:rsidRPr="00FF6030">
        <w:rPr>
          <w:sz w:val="16"/>
        </w:rPr>
        <w:t xml:space="preserve"> </w:t>
      </w:r>
      <w:r w:rsidRPr="00FF6030">
        <w:rPr>
          <w:b/>
          <w:bCs/>
          <w:sz w:val="24"/>
          <w:szCs w:val="24"/>
          <w:u w:val="single"/>
        </w:rPr>
        <w:t>are</w:t>
      </w:r>
      <w:r w:rsidRPr="00FF6030">
        <w:rPr>
          <w:sz w:val="16"/>
        </w:rPr>
        <w:t xml:space="preserve"> acting aggressively, including by military means, </w:t>
      </w:r>
      <w:r w:rsidRPr="00FF6030">
        <w:rPr>
          <w:b/>
          <w:bCs/>
          <w:sz w:val="24"/>
          <w:szCs w:val="24"/>
          <w:u w:val="single"/>
        </w:rPr>
        <w:t>posing extreme challenges to American and global security in two regions at once.</w:t>
      </w:r>
      <w:r>
        <w:rPr>
          <w:b/>
          <w:bCs/>
          <w:sz w:val="24"/>
          <w:szCs w:val="24"/>
          <w:u w:val="single"/>
        </w:rPr>
        <w:t xml:space="preserve"> </w:t>
      </w:r>
      <w:r w:rsidRPr="00FF6030">
        <w:rPr>
          <w:sz w:val="16"/>
        </w:rPr>
        <w:t xml:space="preserve">Then-Republican presidential candidate Donald Trump speaks during a rally at Macomb Community College on March 4, 2016 in Warren, Michigan. (Photo credit: SCOTT OLSON/Getty Images) The dispensable nation </w:t>
      </w:r>
      <w:r w:rsidRPr="00FF6030">
        <w:rPr>
          <w:u w:val="single"/>
        </w:rPr>
        <w:t>All this comes as</w:t>
      </w:r>
      <w:r w:rsidRPr="00FF6030">
        <w:rPr>
          <w:sz w:val="16"/>
        </w:rPr>
        <w:t xml:space="preserve"> </w:t>
      </w:r>
      <w:r w:rsidRPr="00FF6030">
        <w:rPr>
          <w:u w:val="single"/>
        </w:rPr>
        <w:t>Americans continue to signal their reluctance to uphold the world order</w:t>
      </w:r>
      <w:r w:rsidRPr="00FF6030">
        <w:rPr>
          <w:sz w:val="16"/>
        </w:rPr>
        <w:t xml:space="preserve"> they created after World War II. Donald Trump was not the only major political figure in this past election season to call for a much narrower </w:t>
      </w:r>
      <w:r w:rsidRPr="00FF6030">
        <w:rPr>
          <w:sz w:val="16"/>
        </w:rPr>
        <w:lastRenderedPageBreak/>
        <w:t xml:space="preserve">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w:t>
      </w:r>
      <w:r w:rsidRPr="00FF6030">
        <w:rPr>
          <w:u w:val="single"/>
        </w:rPr>
        <w:t>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w:t>
      </w:r>
      <w:r>
        <w:rPr>
          <w:u w:val="single"/>
        </w:rPr>
        <w:t xml:space="preserve"> </w:t>
      </w:r>
      <w:r w:rsidRPr="00FF6030">
        <w:rPr>
          <w:b/>
          <w:bCs/>
          <w:u w:val="single"/>
        </w:rPr>
        <w:t>The weakness at the core of the democratic world and the shedding by the United States of global responsibilities have already encouraged a more aggressive revisionism by the dissatisfied powers.</w:t>
      </w:r>
      <w:r>
        <w:rPr>
          <w:b/>
          <w:bCs/>
          <w:u w:val="single"/>
        </w:rPr>
        <w:t xml:space="preserve"> </w:t>
      </w:r>
      <w:r w:rsidRPr="00FF6030">
        <w:rPr>
          <w:sz w:val="16"/>
        </w:rPr>
        <w:t xml:space="preserve">Coming as it does at a time of growing great-power competition, </w:t>
      </w:r>
      <w:r w:rsidRPr="00FF6030">
        <w:rPr>
          <w:u w:val="single"/>
        </w:rPr>
        <w:t xml:space="preserve">this narrowing definition of American interests will likely hasten </w:t>
      </w:r>
      <w:r w:rsidRPr="00FF6030">
        <w:rPr>
          <w:b/>
          <w:bCs/>
          <w:u w:val="single"/>
        </w:rPr>
        <w:t>a return to the instability and clashes of previous eras</w:t>
      </w:r>
      <w:r w:rsidRPr="00FF6030">
        <w:rPr>
          <w:b/>
          <w:bCs/>
          <w:sz w:val="16"/>
        </w:rPr>
        <w:t>.</w:t>
      </w:r>
      <w:r w:rsidRPr="00FF6030">
        <w:rPr>
          <w:sz w:val="16"/>
        </w:rPr>
        <w:t xml:space="preserve"> The weakness at the core of the democratic world and the shedding by the United States of global responsibilities have already encouraged a more aggressive revisionism by the dissatisfied powers. That, in turn, has further sapped the democratic world’s confidence and willingness to resist. History suggests that </w:t>
      </w:r>
      <w:r w:rsidRPr="00FF6030">
        <w:rPr>
          <w:b/>
          <w:bCs/>
          <w:u w:val="single"/>
        </w:rPr>
        <w:t>this is a downward spiral from which it will be difficult to recover</w:t>
      </w:r>
      <w:r w:rsidRPr="00FF6030">
        <w:rPr>
          <w:sz w:val="16"/>
        </w:rPr>
        <w:t>, absent a rather dramatic shift of course by the United States.</w:t>
      </w:r>
    </w:p>
    <w:p w14:paraId="35BBBD09" w14:textId="77777777" w:rsidR="009955C9" w:rsidRDefault="009955C9" w:rsidP="009955C9">
      <w:pPr>
        <w:pStyle w:val="Heading3"/>
      </w:pPr>
      <w:r>
        <w:lastRenderedPageBreak/>
        <w:t>Chinese Heg Bad</w:t>
      </w:r>
    </w:p>
    <w:p w14:paraId="7E4FCC38" w14:textId="77777777" w:rsidR="009955C9" w:rsidRDefault="009955C9" w:rsidP="009955C9">
      <w:pPr>
        <w:pStyle w:val="Heading4"/>
      </w:pPr>
      <w:r>
        <w:t xml:space="preserve">Chinese heg would be worse than US heg. </w:t>
      </w:r>
    </w:p>
    <w:p w14:paraId="565A8B43" w14:textId="77777777" w:rsidR="009955C9" w:rsidRDefault="009955C9" w:rsidP="009955C9">
      <w:r>
        <w:rPr>
          <w:b/>
          <w:bCs/>
        </w:rPr>
        <w:t xml:space="preserve">Thayer 19 </w:t>
      </w:r>
      <w:r>
        <w:t>[</w:t>
      </w:r>
      <w:r w:rsidRPr="00913B65">
        <w:t>Bradley A.</w:t>
      </w:r>
      <w:r>
        <w:t xml:space="preserve"> Thayer</w:t>
      </w:r>
      <w:r w:rsidRPr="00913B65">
        <w:t>,</w:t>
      </w:r>
      <w:r>
        <w:t xml:space="preserve"> an associate professor in political science from Minnesota-Duluth, and an author,</w:t>
      </w:r>
      <w:r w:rsidRPr="00913B65">
        <w:t xml:space="preserve"> 4-14-2019, "Why America Must Maintain Ideological Dominance," National Interest, </w:t>
      </w:r>
      <w:hyperlink r:id="rId156" w:history="1">
        <w:r w:rsidRPr="00913B65">
          <w:rPr>
            <w:rStyle w:val="Hyperlink"/>
          </w:rPr>
          <w:t>https://nationalinterest.org/feature/why-america-must-maintain-ideological-dominance-52082</w:t>
        </w:r>
      </w:hyperlink>
      <w:r>
        <w:t>] AK</w:t>
      </w:r>
    </w:p>
    <w:p w14:paraId="6A9D5A2F" w14:textId="77777777" w:rsidR="009955C9" w:rsidRPr="005150E7" w:rsidRDefault="009955C9" w:rsidP="009955C9">
      <w:pPr>
        <w:rPr>
          <w:u w:val="single"/>
        </w:rPr>
      </w:pPr>
      <w:r w:rsidRPr="00913B65">
        <w:rPr>
          <w:rStyle w:val="StyleUnderline"/>
        </w:rPr>
        <w:t>China is the single most formidable peer competitive threat faced by the United States. It alone has the potential to replace the United States as the world’s hegemon, an ambition the Soviets may have possessed but never could have achieved due to their weaknesses, particularly economically.</w:t>
      </w:r>
      <w:r w:rsidRPr="00913B65">
        <w:rPr>
          <w:sz w:val="12"/>
        </w:rPr>
        <w:t xml:space="preserve"> We can foresee a future where China </w:t>
      </w:r>
      <w:proofErr w:type="gramStart"/>
      <w:r w:rsidRPr="00913B65">
        <w:rPr>
          <w:sz w:val="12"/>
        </w:rPr>
        <w:t>has the ability to</w:t>
      </w:r>
      <w:proofErr w:type="gramEnd"/>
      <w:r w:rsidRPr="00913B65">
        <w:rPr>
          <w:sz w:val="12"/>
        </w:rPr>
        <w:t xml:space="preserve"> force Washington to yield and cede its regional and global interests in favor of Beijing’s. China’s greater willingness to use coercion to advance its interests provides a window into that future, as its territorial expansion and militarization of the South China Sea illuminate. </w:t>
      </w:r>
      <w:r w:rsidRPr="00913B65">
        <w:rPr>
          <w:rStyle w:val="StyleUnderline"/>
        </w:rPr>
        <w:t>Whether the United States can remain the preeminent force for free and open societies in the face of a rising China is the defining element of international politics in the twenty-first century, and the most immediate U.S. national security policy interest.</w:t>
      </w:r>
      <w:r>
        <w:rPr>
          <w:rStyle w:val="StyleUnderline"/>
        </w:rPr>
        <w:t xml:space="preserve"> </w:t>
      </w:r>
      <w:r w:rsidRPr="00913B65">
        <w:rPr>
          <w:sz w:val="12"/>
        </w:rPr>
        <w:t xml:space="preserve">An understanding of the future of the Sino-American confrontation entails an understanding of why both China and the United States are motivated for conflict. Despite the importance of the issue, the nature and scope of the threat are still not fully grasped in America. However, there are three ways to understand Sino-American confrontation. First, there are the causes: the change in the balance of power in China’s favor and the conflicting ideologies of the two states. Second, the United States leadership and the American people must understand “Why China Fights.” That is, what the Chinese leadership want, and why they are willing to fight America. Third, Americans must grasp “Why the U.S. Fights,” to maintain freedom and other liberal values and to preserve its dominant position, while comprehending the fundamental advantages Washington possesses. Illuminating the two conceptions of victory demonstrates the ultimate and irreconcilable gap in the visions for international politics between Washington and Beijing, and consequently why conflict—certainly cold, and very possibly hot—is inevitable. The Causes of the Sino-American Conflict: Shifting Balance of Power and Ideology </w:t>
      </w:r>
      <w:r w:rsidRPr="00913B65">
        <w:rPr>
          <w:sz w:val="12"/>
        </w:rPr>
        <w:fldChar w:fldCharType="begin"/>
      </w:r>
      <w:r w:rsidRPr="00913B65">
        <w:rPr>
          <w:sz w:val="12"/>
        </w:rPr>
        <w:instrText xml:space="preserve"> INCLUDEPICTURE "https://pixel.carambo.la/Pixel/thnt83/112176/0/1/0" \* MERGEFORMATINET </w:instrText>
      </w:r>
      <w:r w:rsidRPr="00913B65">
        <w:rPr>
          <w:sz w:val="12"/>
        </w:rPr>
        <w:fldChar w:fldCharType="separate"/>
      </w:r>
      <w:r w:rsidRPr="00913B65">
        <w:rPr>
          <w:noProof/>
          <w:sz w:val="12"/>
        </w:rPr>
        <w:drawing>
          <wp:inline distT="0" distB="0" distL="0" distR="0" wp14:anchorId="3199BCE7" wp14:editId="71F0BF1C">
            <wp:extent cx="9525" cy="9525"/>
            <wp:effectExtent l="0" t="0" r="0" b="0"/>
            <wp:docPr id="2" name="Picture 2"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xel.carambo.la/Pixel/thnt83/112176/0/1/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13B65">
        <w:rPr>
          <w:sz w:val="12"/>
        </w:rPr>
        <w:fldChar w:fldCharType="end"/>
      </w:r>
      <w:r w:rsidRPr="00913B65">
        <w:rPr>
          <w:sz w:val="12"/>
        </w:rPr>
        <w:t xml:space="preserve"> Do You Know What Happened Today In History? Jul </w:t>
      </w:r>
      <w:proofErr w:type="gramStart"/>
      <w:r w:rsidRPr="00913B65">
        <w:rPr>
          <w:sz w:val="12"/>
        </w:rPr>
        <w:t>18</w:t>
      </w:r>
      <w:proofErr w:type="gramEnd"/>
      <w:r w:rsidRPr="00913B65">
        <w:rPr>
          <w:sz w:val="12"/>
        </w:rPr>
        <w:t xml:space="preserve"> 1976 Nadia Comaneci became the first person in Olympic Games history to score a perfect 10 in gymnastics at the 1976 Summer Olympics. The Government of Detroit, with up to $20 billion in debt, files for the largest municipal bankruptcy in U.S. history. From both the Chinese and American perspectives, two fundamental factors explain the source of the conflict. </w:t>
      </w:r>
      <w:r w:rsidRPr="00913B65">
        <w:rPr>
          <w:rStyle w:val="StyleUnderline"/>
        </w:rPr>
        <w:t>First, the Sino-American struggle is material—economic and military power matter, particularly the shifting balance of relative power from the United States to China.</w:t>
      </w:r>
      <w:r w:rsidRPr="00913B65">
        <w:rPr>
          <w:sz w:val="12"/>
        </w:rPr>
        <w:t xml:space="preserve"> This shift feeds ambition in China and fear in Washington. Given its strongly nationalistic and ethnocentric beliefs, China as a rising hegemon would challenge any dominant state—as it did the United States and the Soviet Union during the Cold War. It is of historical importance that this is the first time in its long history that China is a rising hegemon. In its past, it was the dominant state in Asia—the primary world it knew. Even after its defeat in the First Opium War, China maintained the pretension that it was still dominant until colonization by Europeans, Japanese, and Americans forced the abandonment of its pretensions. Now, for the first time in its history, China is the challenger to the dominant state. This is something new in the history of empires because the example of China shows you can be on top, lose it all, and return to greatness or even dominance. In historical context, this is a remarkably impressive feat—unmatched by any empire in history. Second, the cause of the struggle is also inherently ideological. Ideology illuminates what will be gained for the victor—the return of the Middle Kingdom or the triumph of freedom—and what will be lost for the defeated. It inspires the leadership and population of both sides. It also provides an understanding of the intensity of passion on the Chinese side—the hatred for America for hindering China’s return to its rightful position and for Washington’s arrogance. Beijing and Chinese citizens are also upset with Americans for not realizing its time is past, and so it must yield gracefully to the new hegemon. Yet so far, a concomitant level of strategic focus and passion is absent on the U.S. side. That needs to change. </w:t>
      </w:r>
      <w:hyperlink r:id="rId158" w:anchor="report-ad" w:history="1">
        <w:r w:rsidRPr="00913B65">
          <w:rPr>
            <w:rStyle w:val="Hyperlink"/>
            <w:sz w:val="12"/>
          </w:rPr>
          <w:t>Report Advertisement</w:t>
        </w:r>
      </w:hyperlink>
      <w:r w:rsidRPr="00913B65">
        <w:rPr>
          <w:sz w:val="12"/>
        </w:rPr>
        <w:t xml:space="preserve"> “Why China Fights:” The Return of the Middle Kingdom </w:t>
      </w:r>
      <w:proofErr w:type="gramStart"/>
      <w:r w:rsidRPr="00913B65">
        <w:rPr>
          <w:sz w:val="12"/>
        </w:rPr>
        <w:t>The</w:t>
      </w:r>
      <w:proofErr w:type="gramEnd"/>
      <w:r w:rsidRPr="00913B65">
        <w:rPr>
          <w:sz w:val="12"/>
        </w:rPr>
        <w:t xml:space="preserve"> Chinese seek confrontation in order to achieve their conception of victory—the return of the Middle Kingdom’s suzerainty and the replacement of Washington by Beijing as the dominant power in international politics. This ambition is a natural one for the Chinese leadership and </w:t>
      </w:r>
      <w:proofErr w:type="gramStart"/>
      <w:r w:rsidRPr="00913B65">
        <w:rPr>
          <w:sz w:val="12"/>
        </w:rPr>
        <w:t>population, and</w:t>
      </w:r>
      <w:proofErr w:type="gramEnd"/>
      <w:r w:rsidRPr="00913B65">
        <w:rPr>
          <w:sz w:val="12"/>
        </w:rPr>
        <w:t xml:space="preserve"> is caused by their conception of China’s place in the world. </w:t>
      </w:r>
      <w:r w:rsidRPr="00913B65">
        <w:rPr>
          <w:rStyle w:val="StyleUnderline"/>
        </w:rPr>
        <w:t xml:space="preserve">For the Chinese, or more particularly, the majority Han population, there is the supremacist belief that the Han are the greatest people, </w:t>
      </w:r>
      <w:r w:rsidRPr="00913B65">
        <w:rPr>
          <w:sz w:val="12"/>
        </w:rPr>
        <w:t xml:space="preserve">the creators of the most sophisticated polity, and to whom other peoples and states should be deferential. </w:t>
      </w:r>
      <w:hyperlink r:id="rId159" w:anchor="report-ad" w:history="1">
        <w:r w:rsidRPr="00913B65">
          <w:rPr>
            <w:rStyle w:val="Hyperlink"/>
            <w:sz w:val="12"/>
          </w:rPr>
          <w:t>Report Advertisement</w:t>
        </w:r>
      </w:hyperlink>
      <w:r w:rsidRPr="00913B65">
        <w:rPr>
          <w:sz w:val="12"/>
        </w:rPr>
        <w:t xml:space="preserve"> For Han-supremacists, it is right and proper that China dominates international politics because China was the most advanced, culturally refined, and humane civilization in history. Han-supremacy is anchored in millennia and is a core component of Chinese political culture. Consequently, it is a far deeper force than Communism or capitalism. Han culture is viewed as the epitome of civilized life and contains traditional values of industriousness, discipline, patriotism, love of the Han and their history. </w:t>
      </w:r>
      <w:proofErr w:type="gramStart"/>
      <w:r w:rsidRPr="00913B65">
        <w:rPr>
          <w:sz w:val="12"/>
        </w:rPr>
        <w:t>In essence, the</w:t>
      </w:r>
      <w:proofErr w:type="gramEnd"/>
      <w:r w:rsidRPr="00913B65">
        <w:rPr>
          <w:sz w:val="12"/>
        </w:rPr>
        <w:t xml:space="preserve"> Chinese seek a Warren Hardingesque “return to normalcy,” where they resume their position as the epitome of civilization and the world’s fountainhead of economic and political power. For its adherents, the United States is a malevolent force which seeks to prevent the natural and right order of international politics—Chinese hegemony—from returning. This perspective is not likely to change. Beijing will fight the United States because it is the single major impediment to China’s strategic objectives. With America removed, there is no single power, or constellation of powers such as Australia, Japan, and India, that could prevent Beijing from achieving its aims, which Xi Jinping transparently and boldly advances in his conception of a hegemonic China by 2049. The United States is the barrier to the realization of China’s ambitions and is its ideological opponent, and so it is the focus of China’s enmity. “Why the U.S. Fights:” Preservation of Freedom </w:t>
      </w:r>
      <w:r w:rsidRPr="00913B65">
        <w:rPr>
          <w:rStyle w:val="StyleUnderline"/>
        </w:rPr>
        <w:t>U.S. leadership seeks to maintain its position because that is best, first, for U.S. security; second, the security of its allies; and third, for the promotion of its ideology. America’s ideological push is vital to ensure that freedom and democratic government, open societies, and free markets are the dominant values of international politics. In sum, Washington fights for the international order it created after World War II, and which it expanded after the Cold War.</w:t>
      </w:r>
      <w:r>
        <w:rPr>
          <w:rStyle w:val="StyleUnderline"/>
        </w:rPr>
        <w:t xml:space="preserve"> </w:t>
      </w:r>
      <w:r w:rsidRPr="00913B65">
        <w:rPr>
          <w:sz w:val="12"/>
        </w:rPr>
        <w:t xml:space="preserve">America seeks to maintain the status quo, its position and the order it has known, and that both Washington and the American people expect to continue. That expectation was conceived and conditioned in the calm geopolitical seas of the 1990s and 2000s. That time is past. </w:t>
      </w:r>
      <w:r w:rsidRPr="00913B65">
        <w:rPr>
          <w:rStyle w:val="StyleUnderline"/>
        </w:rPr>
        <w:t xml:space="preserve">As China has risen, Washington must now battle to maintain its place in the world and the dominance of its military, economy, ideology, and technological leadership. Indeed, America is forced to fight to defend its position, allies, and values. But this cannot be wholly a defensive war, the United States must actively confront China in each </w:t>
      </w:r>
      <w:proofErr w:type="gramStart"/>
      <w:r w:rsidRPr="00913B65">
        <w:rPr>
          <w:rStyle w:val="StyleUnderline"/>
        </w:rPr>
        <w:t>realm, and</w:t>
      </w:r>
      <w:proofErr w:type="gramEnd"/>
      <w:r w:rsidRPr="00913B65">
        <w:rPr>
          <w:rStyle w:val="StyleUnderline"/>
        </w:rPr>
        <w:t xml:space="preserve"> put China on the back foot in order to ensure the United States and its allies triumph in each aspect of the competition.</w:t>
      </w:r>
      <w:r>
        <w:rPr>
          <w:rStyle w:val="StyleUnderline"/>
        </w:rPr>
        <w:t xml:space="preserve"> </w:t>
      </w:r>
      <w:hyperlink r:id="rId160" w:anchor="report-ad" w:history="1">
        <w:r w:rsidRPr="00913B65">
          <w:rPr>
            <w:rStyle w:val="Hyperlink"/>
            <w:sz w:val="12"/>
          </w:rPr>
          <w:t>Report Advertisement</w:t>
        </w:r>
      </w:hyperlink>
      <w:r w:rsidRPr="00913B65">
        <w:rPr>
          <w:sz w:val="12"/>
        </w:rPr>
        <w:t xml:space="preserve"> While the military and economic components are essential, ideology is their equal. Ideology is critical for Washington as it motivates the U.S. response to China with a comprehension, energy, and vigor that material forces cannot. As the U.S. Navy historically contends: “ships don’t fight, men </w:t>
      </w:r>
      <w:r w:rsidRPr="00913B65">
        <w:rPr>
          <w:sz w:val="12"/>
        </w:rPr>
        <w:lastRenderedPageBreak/>
        <w:t xml:space="preserve">do.” People fight to defend their country and ideology. Accordingly, the value of the ideology of the United States is the spine that supports U.S. power. U.S. ideology unifies and inspires the American people, as well as ideological sympathizers around the world, and explains why China’s ideology and vision for the world should be resisted. In explaining “Why We Fight,” the United States must contrast its dynamic, innovative, free, and open society, with the wealthy and increasingly prosperous, but ethnocentric, racist, and closed society of the Chinese. The West went through a Civil Rights Movement to create cultures of anti-racism throughout their societies. In China, the idea of a Civil Rights Movement that would aid the condition of women and minorities, and so undermine Han-supremacy, is unthinkable. That stark recognition captures the profound differences between the two societies. Equally importantly, U.S. ideology may serve to undermine the legitimacy of the authoritarian rule of the Communist Party of China in the minds of the Chinese people. </w:t>
      </w:r>
      <w:hyperlink r:id="rId161" w:anchor="report-ad" w:history="1">
        <w:r w:rsidRPr="00913B65">
          <w:rPr>
            <w:rStyle w:val="Hyperlink"/>
            <w:sz w:val="12"/>
          </w:rPr>
          <w:t>Report Advertisement</w:t>
        </w:r>
      </w:hyperlink>
      <w:r w:rsidRPr="00913B65">
        <w:rPr>
          <w:sz w:val="12"/>
        </w:rPr>
        <w:t xml:space="preserve"> </w:t>
      </w:r>
      <w:r w:rsidRPr="00913B65">
        <w:rPr>
          <w:rStyle w:val="StyleUnderline"/>
        </w:rPr>
        <w:t xml:space="preserve">Ideology also provides Washington with key advantages. As a free and open society, the United States is a better ally for states in Africa, Asia, and Latin America, than China, whose alliances are frequently characterized by abuse of its erstwhile ally’s people and resources. In contrast to China, U.S. decision-making is transparent to allies, it is a dynamic and inclusive society, and has a long history of protecting the interests of its </w:t>
      </w:r>
      <w:proofErr w:type="gramStart"/>
      <w:r w:rsidRPr="00913B65">
        <w:rPr>
          <w:rStyle w:val="StyleUnderline"/>
        </w:rPr>
        <w:t>allies, and</w:t>
      </w:r>
      <w:proofErr w:type="gramEnd"/>
      <w:r w:rsidRPr="00913B65">
        <w:rPr>
          <w:rStyle w:val="StyleUnderline"/>
        </w:rPr>
        <w:t xml:space="preserve"> treating them as equal partners. America’s free and open political principles make the United States a more valuable and dependable ally.</w:t>
      </w:r>
    </w:p>
    <w:p w14:paraId="73965F42" w14:textId="77777777" w:rsidR="009955C9" w:rsidRPr="00CA4831" w:rsidRDefault="009955C9" w:rsidP="009955C9">
      <w:pPr>
        <w:pStyle w:val="Heading3"/>
      </w:pPr>
      <w:r>
        <w:lastRenderedPageBreak/>
        <w:t>AT: Unethical</w:t>
      </w:r>
    </w:p>
    <w:p w14:paraId="6AD1630E" w14:textId="77777777" w:rsidR="009955C9" w:rsidRPr="006F54F3" w:rsidRDefault="009955C9" w:rsidP="009955C9">
      <w:pPr>
        <w:pStyle w:val="Heading4"/>
      </w:pPr>
      <w:r>
        <w:t xml:space="preserve">Failures of hegemony aren’t a reason to reject it – their argument is </w:t>
      </w:r>
      <w:r>
        <w:rPr>
          <w:u w:val="single"/>
        </w:rPr>
        <w:t>hindsight bias</w:t>
      </w:r>
      <w:r>
        <w:t xml:space="preserve"> and inaction is uniquely </w:t>
      </w:r>
      <w:r>
        <w:rPr>
          <w:u w:val="single"/>
        </w:rPr>
        <w:t>worse</w:t>
      </w:r>
      <w:r>
        <w:t xml:space="preserve"> – their examples are all </w:t>
      </w:r>
      <w:r>
        <w:rPr>
          <w:u w:val="single"/>
        </w:rPr>
        <w:t>commission errors</w:t>
      </w:r>
      <w:r>
        <w:t xml:space="preserve"> that trade off with focus on omission errors caused by complacency – </w:t>
      </w:r>
      <w:r w:rsidRPr="00E82A1B">
        <w:rPr>
          <w:u w:val="single"/>
        </w:rPr>
        <w:t>Syria</w:t>
      </w:r>
      <w:r>
        <w:t xml:space="preserve"> and </w:t>
      </w:r>
      <w:r w:rsidRPr="00E82A1B">
        <w:rPr>
          <w:u w:val="single"/>
        </w:rPr>
        <w:t>Rwanda</w:t>
      </w:r>
      <w:r>
        <w:t xml:space="preserve"> prove</w:t>
      </w:r>
    </w:p>
    <w:p w14:paraId="7DD2087E" w14:textId="77777777" w:rsidR="009955C9" w:rsidRPr="00B006DB" w:rsidRDefault="009955C9" w:rsidP="009955C9">
      <w:pPr>
        <w:pStyle w:val="ListParagraph"/>
        <w:numPr>
          <w:ilvl w:val="0"/>
          <w:numId w:val="15"/>
        </w:numPr>
        <w:spacing w:after="0"/>
      </w:pPr>
      <w:r>
        <w:t>Answers examples like the bay of pigs, Iraq, Vietnam, &amp; Somalia – they’re all commission errors that trade off w/focus on omission errors (syria, 9/11, Rwanda)</w:t>
      </w:r>
    </w:p>
    <w:p w14:paraId="7D9CC613" w14:textId="77777777" w:rsidR="009955C9" w:rsidRPr="00557021" w:rsidRDefault="009955C9" w:rsidP="009955C9">
      <w:pPr>
        <w:spacing w:after="0"/>
      </w:pPr>
      <w:r w:rsidRPr="00FF6030">
        <w:rPr>
          <w:rStyle w:val="Style13ptBold"/>
        </w:rPr>
        <w:t xml:space="preserve">Kagan </w:t>
      </w:r>
      <w:r>
        <w:rPr>
          <w:rStyle w:val="Style13ptBold"/>
        </w:rPr>
        <w:t>18</w:t>
      </w:r>
      <w:r>
        <w:t xml:space="preserve"> [Robert Kagan is the Stephen &amp; Barbara Friedman Senior Fellow with the Project on International Order and Strategy in the Foreign Policy program at Brookings, “The Jungle Grows Back: America and Our Imperiled World,” </w:t>
      </w:r>
      <w:r w:rsidRPr="00471C68">
        <w:rPr>
          <w:i/>
          <w:iCs/>
        </w:rPr>
        <w:t>Alfred A. Knopf</w:t>
      </w:r>
      <w:r>
        <w:t>, 9-18-2018, ISBN: 9780525521662] sg</w:t>
      </w:r>
    </w:p>
    <w:p w14:paraId="0267D44C" w14:textId="77777777" w:rsidR="009955C9" w:rsidRPr="00161096" w:rsidRDefault="009955C9" w:rsidP="009955C9">
      <w:pPr>
        <w:rPr>
          <w:b/>
          <w:bCs/>
          <w:u w:val="single"/>
        </w:rPr>
      </w:pPr>
      <w:r w:rsidRPr="00DC3F6A">
        <w:rPr>
          <w:sz w:val="14"/>
        </w:rPr>
        <w:t xml:space="preserve">Then </w:t>
      </w:r>
      <w:r w:rsidRPr="001B544E">
        <w:rPr>
          <w:u w:val="single"/>
        </w:rPr>
        <w:t>there is the question of maintaining America’s military predominance</w:t>
      </w:r>
      <w:r w:rsidRPr="00DC3F6A">
        <w:rPr>
          <w:sz w:val="14"/>
        </w:rPr>
        <w:t xml:space="preserve"> in the international system. </w:t>
      </w:r>
      <w:r w:rsidRPr="00471C68">
        <w:rPr>
          <w:u w:val="single"/>
        </w:rPr>
        <w:t>For all the talk of “soft” power and “smart” power, it is ultimately</w:t>
      </w:r>
      <w:r w:rsidRPr="00471C68">
        <w:rPr>
          <w:sz w:val="14"/>
        </w:rPr>
        <w:t xml:space="preserve"> the American security guarantee, </w:t>
      </w:r>
      <w:r w:rsidRPr="00471C68">
        <w:rPr>
          <w:u w:val="single"/>
        </w:rPr>
        <w:t>the ability to deploy hard power to deter and defeat potential aggressors, that provides the essential foundation without which the liberal world order could never survive</w:t>
      </w:r>
      <w:r w:rsidRPr="00DC3F6A">
        <w:rPr>
          <w:sz w:val="14"/>
        </w:rPr>
        <w:t xml:space="preserve">. Members of Congress from both parties have underfunded the military since the beginning of the post–Cold War era, but especially over the last decade. Defense secretaries from both parties have raised alarms about the increasing inability of the armed forces to perform their missions of deterrence around the world. And </w:t>
      </w:r>
      <w:r w:rsidRPr="00DC0F78">
        <w:rPr>
          <w:u w:val="single"/>
        </w:rPr>
        <w:t>the dangers of war have only grown in recent years</w:t>
      </w:r>
      <w:r w:rsidRPr="00DC3F6A">
        <w:rPr>
          <w:sz w:val="14"/>
        </w:rPr>
        <w:t xml:space="preserve">, not diminished. </w:t>
      </w:r>
      <w:r w:rsidRPr="001B544E">
        <w:rPr>
          <w:u w:val="single"/>
        </w:rPr>
        <w:t>Americans need to remember that deterring a war is much less expensive than fighting one.</w:t>
      </w:r>
      <w:r>
        <w:rPr>
          <w:u w:val="single"/>
        </w:rPr>
        <w:t xml:space="preserve"> </w:t>
      </w:r>
      <w:r w:rsidRPr="00DC0F78">
        <w:rPr>
          <w:b/>
          <w:bCs/>
          <w:u w:val="single"/>
        </w:rPr>
        <w:t>It is not only the money to preserve power</w:t>
      </w:r>
      <w:r w:rsidRPr="00DC3F6A">
        <w:rPr>
          <w:sz w:val="14"/>
        </w:rPr>
        <w:t xml:space="preserve">, however, </w:t>
      </w:r>
      <w:r w:rsidRPr="00DC0F78">
        <w:rPr>
          <w:b/>
          <w:bCs/>
          <w:u w:val="single"/>
        </w:rPr>
        <w:t>but</w:t>
      </w:r>
      <w:r w:rsidRPr="00DC3F6A">
        <w:rPr>
          <w:b/>
          <w:bCs/>
          <w:sz w:val="14"/>
        </w:rPr>
        <w:t xml:space="preserve"> </w:t>
      </w:r>
      <w:r w:rsidRPr="00DC0F78">
        <w:rPr>
          <w:b/>
          <w:bCs/>
          <w:u w:val="single"/>
        </w:rPr>
        <w:t>also the willingness to apply that power, with all the pain and the suffering</w:t>
      </w:r>
      <w:r w:rsidRPr="001B544E">
        <w:rPr>
          <w:u w:val="single"/>
        </w:rPr>
        <w:t xml:space="preserve">, </w:t>
      </w:r>
      <w:r w:rsidRPr="00DC0F78">
        <w:rPr>
          <w:b/>
          <w:bCs/>
          <w:u w:val="single"/>
        </w:rPr>
        <w:t>the uncertainties and the errors</w:t>
      </w:r>
      <w:r w:rsidRPr="00DC3F6A">
        <w:rPr>
          <w:sz w:val="14"/>
        </w:rPr>
        <w:t>, th</w:t>
      </w:r>
      <w:r w:rsidRPr="00100072">
        <w:rPr>
          <w:u w:val="single"/>
        </w:rPr>
        <w:t>e failures and follies, the immorality and brutality, the lost lives and the lost treasure.</w:t>
      </w:r>
      <w:r w:rsidRPr="00DC3F6A">
        <w:rPr>
          <w:sz w:val="14"/>
        </w:rPr>
        <w:t xml:space="preserve"> Most of what we need to do to sustain the liberal order will not require sending troops, but there will be times when it will be necessary. </w:t>
      </w:r>
      <w:r w:rsidRPr="00100072">
        <w:rPr>
          <w:u w:val="single"/>
        </w:rPr>
        <w:t xml:space="preserve">It is simply dishonest to tell </w:t>
      </w:r>
      <w:r w:rsidRPr="00DC3F6A">
        <w:rPr>
          <w:sz w:val="14"/>
        </w:rPr>
        <w:t xml:space="preserve">the American </w:t>
      </w:r>
      <w:r w:rsidRPr="00100072">
        <w:rPr>
          <w:u w:val="single"/>
        </w:rPr>
        <w:t>people that the relative security and prosperity they have enjoyed can be sustained without the occasional threat or use of force</w:t>
      </w:r>
      <w:r w:rsidRPr="00DC3F6A">
        <w:rPr>
          <w:sz w:val="14"/>
        </w:rPr>
        <w:t xml:space="preserve">. There will be challenges on the Korean Peninsula, in the South China Sea, in the Middle East, and along the fault lines between Russia and NATO. </w:t>
      </w:r>
      <w:r w:rsidRPr="00100072">
        <w:rPr>
          <w:b/>
          <w:bCs/>
          <w:u w:val="single"/>
        </w:rPr>
        <w:t>We would like to be sure that there will be no more Iraqs and Vietnams</w:t>
      </w:r>
      <w:r w:rsidRPr="00100072">
        <w:rPr>
          <w:u w:val="single"/>
        </w:rPr>
        <w:t>, and we should do our best, learning from past mistakes, to avoid such failures</w:t>
      </w:r>
      <w:r w:rsidRPr="00100072">
        <w:rPr>
          <w:b/>
          <w:bCs/>
          <w:u w:val="single"/>
        </w:rPr>
        <w:t>.</w:t>
      </w:r>
      <w:r w:rsidRPr="00DC3F6A">
        <w:rPr>
          <w:sz w:val="14"/>
        </w:rPr>
        <w:t xml:space="preserve"> But </w:t>
      </w:r>
      <w:r w:rsidRPr="006A1D3B">
        <w:rPr>
          <w:u w:val="single"/>
        </w:rPr>
        <w:t xml:space="preserve">it would be foolish to imagine we can avoid mistakes and failures entirely. </w:t>
      </w:r>
      <w:r w:rsidRPr="00100072">
        <w:rPr>
          <w:b/>
          <w:bCs/>
          <w:u w:val="single"/>
        </w:rPr>
        <w:t>There is no doctrine other than pure isolation and inaction that can prevent such tragedies.</w:t>
      </w:r>
      <w:r w:rsidRPr="00DC3F6A">
        <w:rPr>
          <w:sz w:val="14"/>
        </w:rPr>
        <w:t xml:space="preserve"> The Obama administration offered a doctrine of not doing “stupid” things; others have spoken of the need to fight only “necessary” not “unnecessary” wars; in the past people have argued for fighting only for “vital” national interests in “core” areas and avoiding fights in the “periphery.” The problem with </w:t>
      </w:r>
      <w:proofErr w:type="gramStart"/>
      <w:r w:rsidRPr="00DC3F6A">
        <w:rPr>
          <w:sz w:val="14"/>
        </w:rPr>
        <w:t>all of</w:t>
      </w:r>
      <w:proofErr w:type="gramEnd"/>
      <w:r w:rsidRPr="00DC3F6A">
        <w:rPr>
          <w:sz w:val="14"/>
        </w:rPr>
        <w:t xml:space="preserve"> these sensible-sounding proposals is that </w:t>
      </w:r>
      <w:r w:rsidRPr="006A1D3B">
        <w:rPr>
          <w:b/>
          <w:bCs/>
          <w:u w:val="single"/>
        </w:rPr>
        <w:t xml:space="preserve">it is often only in hindsight that we can be sure what was “stupid” </w:t>
      </w:r>
      <w:r w:rsidRPr="00100072">
        <w:rPr>
          <w:u w:val="single"/>
        </w:rPr>
        <w:t>and what was “necessary,”</w:t>
      </w:r>
      <w:r w:rsidRPr="00DC3F6A">
        <w:rPr>
          <w:sz w:val="14"/>
        </w:rPr>
        <w:t xml:space="preserve"> what was “vital” and what was “peripheral” and safely ignored. There were many smart people who believed that American intervention in Vietnam was essential to forestall a communist victory, that it was a vital strategic interest for the United States, partly to protect Japan and partly in the overall effort to resist aggression. </w:t>
      </w:r>
      <w:r w:rsidRPr="00414C95">
        <w:rPr>
          <w:u w:val="single"/>
        </w:rPr>
        <w:t>An equally long and distinguished list of foreign policy thinkers and politicians supported the war in Iraq because they believed it was vital to protect the world from what most believed were Iraq’s WMD programs and from a serial aggressor and mass killer. Later on, when those efforts failed</w:t>
      </w:r>
      <w:r w:rsidRPr="00DC3F6A">
        <w:rPr>
          <w:sz w:val="14"/>
        </w:rPr>
        <w:t xml:space="preserve">, when the intelligence proved faulty and the political-military strategies inadequate, </w:t>
      </w:r>
      <w:r w:rsidRPr="00414C95">
        <w:rPr>
          <w:u w:val="single"/>
        </w:rPr>
        <w:t>many of those who supported those wars declared</w:t>
      </w:r>
      <w:r w:rsidRPr="00DC3F6A">
        <w:rPr>
          <w:sz w:val="14"/>
        </w:rPr>
        <w:t xml:space="preserve"> not only that they were a mistake but </w:t>
      </w:r>
      <w:r w:rsidRPr="00414C95">
        <w:rPr>
          <w:u w:val="single"/>
        </w:rPr>
        <w:t>they were an obvious and avoidable mistake</w:t>
      </w:r>
      <w:r w:rsidRPr="00DC3F6A">
        <w:rPr>
          <w:sz w:val="14"/>
        </w:rPr>
        <w:t xml:space="preserve">—even though they themselves did not see it at the time. That is one of the problems: </w:t>
      </w:r>
      <w:r w:rsidRPr="00414C95">
        <w:rPr>
          <w:b/>
          <w:bCs/>
          <w:u w:val="single"/>
        </w:rPr>
        <w:t>many mistakes are not obvious until they are made</w:t>
      </w:r>
      <w:r w:rsidRPr="00DC3F6A">
        <w:rPr>
          <w:sz w:val="14"/>
        </w:rPr>
        <w:t xml:space="preserve">. </w:t>
      </w:r>
      <w:r w:rsidRPr="00414C95">
        <w:rPr>
          <w:b/>
          <w:bCs/>
          <w:u w:val="single"/>
        </w:rPr>
        <w:t>So</w:t>
      </w:r>
      <w:r w:rsidRPr="00DC3F6A">
        <w:rPr>
          <w:sz w:val="14"/>
        </w:rPr>
        <w:t xml:space="preserve">, </w:t>
      </w:r>
      <w:r w:rsidRPr="00414C95">
        <w:rPr>
          <w:b/>
          <w:bCs/>
          <w:u w:val="single"/>
        </w:rPr>
        <w:t>too</w:t>
      </w:r>
      <w:r w:rsidRPr="00DC3F6A">
        <w:rPr>
          <w:sz w:val="14"/>
        </w:rPr>
        <w:t xml:space="preserve">, </w:t>
      </w:r>
      <w:r w:rsidRPr="00414C95">
        <w:rPr>
          <w:b/>
          <w:bCs/>
          <w:u w:val="single"/>
        </w:rPr>
        <w:t>the distinction between supposedly “necessary” and “unnecessary” wars</w:t>
      </w:r>
      <w:r w:rsidRPr="00DC3F6A">
        <w:rPr>
          <w:sz w:val="14"/>
        </w:rPr>
        <w:t xml:space="preserve">. </w:t>
      </w:r>
      <w:r w:rsidRPr="00414C95">
        <w:rPr>
          <w:b/>
          <w:bCs/>
          <w:u w:val="single"/>
        </w:rPr>
        <w:t>Prior to December 1941</w:t>
      </w:r>
      <w:r w:rsidRPr="00DC3F6A">
        <w:rPr>
          <w:sz w:val="14"/>
        </w:rPr>
        <w:t xml:space="preserve"> and Germany’s declaration of war on the United States, many American experts and </w:t>
      </w:r>
      <w:r w:rsidRPr="00414C95">
        <w:rPr>
          <w:b/>
          <w:bCs/>
          <w:u w:val="single"/>
        </w:rPr>
        <w:t>the great majority of the American people did not think it was necessary to go to war in Europe to defeat Hitler</w:t>
      </w:r>
      <w:r w:rsidRPr="00DC3F6A">
        <w:rPr>
          <w:sz w:val="14"/>
        </w:rPr>
        <w:t xml:space="preserve">. As for wars on the periphery, the world is not a collection of distinct regions neatly walled off from one another. We may call one region “Europe,” one “Asia,” and one “the Middle East,” and we may say we will intervene in one but not the other. This is an artificial construct, however. Regions abut one another and bleed into one another; their histories, cultures, and religions as well as their economies are tightly entangled. Great powers have been intervening in the Middle East and Persian Gulf for centuries, before there was oil and before there was a Suez Canal. </w:t>
      </w:r>
      <w:r w:rsidRPr="00E92583">
        <w:rPr>
          <w:u w:val="single"/>
        </w:rPr>
        <w:t xml:space="preserve">To extricate </w:t>
      </w:r>
      <w:proofErr w:type="gramStart"/>
      <w:r w:rsidRPr="00E92583">
        <w:rPr>
          <w:u w:val="single"/>
        </w:rPr>
        <w:t>ourselves</w:t>
      </w:r>
      <w:proofErr w:type="gramEnd"/>
      <w:r w:rsidRPr="00E92583">
        <w:rPr>
          <w:u w:val="single"/>
        </w:rPr>
        <w:t xml:space="preserve"> from the Middle East would mean extricating ourselves from the world connected to and through the whole region</w:t>
      </w:r>
      <w:r w:rsidRPr="00DC3F6A">
        <w:rPr>
          <w:sz w:val="14"/>
        </w:rPr>
        <w:t xml:space="preserve">. Even </w:t>
      </w:r>
      <w:r w:rsidRPr="00DC3F6A">
        <w:rPr>
          <w:sz w:val="14"/>
        </w:rPr>
        <w:lastRenderedPageBreak/>
        <w:t xml:space="preserve">that might not keep us from having to intervene. In recent decades we have learned, tragically, that </w:t>
      </w:r>
      <w:r w:rsidRPr="00E92583">
        <w:rPr>
          <w:b/>
          <w:bCs/>
          <w:u w:val="single"/>
        </w:rPr>
        <w:t>what happens in the Middle East does not stay in the Middle East</w:t>
      </w:r>
      <w:r w:rsidRPr="00DC3F6A">
        <w:rPr>
          <w:sz w:val="14"/>
        </w:rPr>
        <w:t xml:space="preserve">. Americans would love never to have to think about the Middle East again, but no administration has succeeded in extricating the United States from it—not even Obama. Meanwhile, </w:t>
      </w:r>
      <w:r w:rsidRPr="00E92583">
        <w:rPr>
          <w:u w:val="single"/>
        </w:rPr>
        <w:t>the more we rely on proxies like Saudi Arabia, Egypt, and Israel to determine the course of events in the Middle East, the less it will be a course we would choose</w:t>
      </w:r>
      <w:r w:rsidRPr="00DC3F6A">
        <w:rPr>
          <w:sz w:val="14"/>
        </w:rPr>
        <w:t xml:space="preserve">. </w:t>
      </w:r>
      <w:r w:rsidRPr="00E92583">
        <w:rPr>
          <w:u w:val="single"/>
        </w:rPr>
        <w:t>Even if they could manage the task without us</w:t>
      </w:r>
      <w:r w:rsidRPr="00DC3F6A">
        <w:rPr>
          <w:sz w:val="14"/>
        </w:rPr>
        <w:t xml:space="preserve">, which seems unlikely, </w:t>
      </w:r>
      <w:r w:rsidRPr="00E92583">
        <w:rPr>
          <w:u w:val="single"/>
        </w:rPr>
        <w:t>it will be their interests they will be protecting, not ours</w:t>
      </w:r>
      <w:r w:rsidRPr="00DC3F6A">
        <w:rPr>
          <w:sz w:val="14"/>
        </w:rPr>
        <w:t xml:space="preserve">, and not those of the liberal order. For the United States, it is not a question of all in or all out. We cannot intervene everywhere, and we haven’t ever come close to doing so. In the Middle East and elsewhere, we will still be required to make decisions: when to intervene, how to intervene, how much to commit, and how long to stay, and the answers will not be obvious and the outcomes will not be certain or even predictable. Nor will our interventions “solve” the problem; or they will solve one problem and create others. </w:t>
      </w:r>
      <w:r w:rsidRPr="00FD6F58">
        <w:rPr>
          <w:b/>
          <w:bCs/>
          <w:u w:val="single"/>
        </w:rPr>
        <w:t>Those who insist on outcomes that pose no further dangers and require no further involvement are asking the impossible</w:t>
      </w:r>
      <w:r w:rsidRPr="00DC3F6A">
        <w:rPr>
          <w:sz w:val="14"/>
        </w:rPr>
        <w:t>. Our intervention in World War II defeated Hitler but led to Soviet communist control of half of Europe and four decades of Cold War. That is the messy reality. President Obama said he didn’t like the idea of just putting a lid on problems like Syria. But the most masterful foreign policies in history, whether those of a Bismarck or a Disraeli, have always been about containing rather than solving problems. America’s entire grand strategy since World War II has been about putting lids on problems, in Europe, in Asia, and elsewhere. Whether that is good or bad depends on what’s under the lid and whether it is better to keep things under it than to let them out. T</w:t>
      </w:r>
      <w:r w:rsidRPr="00FD6F58">
        <w:rPr>
          <w:u w:val="single"/>
        </w:rPr>
        <w:t>he American people would like a foreign policy that avoids mistakes and disasters</w:t>
      </w:r>
      <w:r w:rsidRPr="00DC3F6A">
        <w:rPr>
          <w:sz w:val="14"/>
        </w:rPr>
        <w:t xml:space="preserve">, and who can blame them? </w:t>
      </w:r>
      <w:r w:rsidRPr="00FD6F58">
        <w:rPr>
          <w:u w:val="single"/>
        </w:rPr>
        <w:t>But that is a bit like wanting to throw touchdowns but not interception</w:t>
      </w:r>
      <w:r w:rsidRPr="00DC3F6A">
        <w:rPr>
          <w:sz w:val="14"/>
        </w:rPr>
        <w:t xml:space="preserve">s, to make only good investment decisions, </w:t>
      </w:r>
      <w:r w:rsidRPr="00FD6F58">
        <w:rPr>
          <w:u w:val="single"/>
        </w:rPr>
        <w:t>or to win all your cases.</w:t>
      </w:r>
      <w:r w:rsidRPr="00DC3F6A">
        <w:rPr>
          <w:sz w:val="14"/>
        </w:rPr>
        <w:t xml:space="preserve"> The price of failures in </w:t>
      </w:r>
      <w:r w:rsidRPr="00FD6F58">
        <w:rPr>
          <w:b/>
          <w:bCs/>
          <w:u w:val="single"/>
        </w:rPr>
        <w:t>foreign policy</w:t>
      </w:r>
      <w:r w:rsidRPr="00DC3F6A">
        <w:rPr>
          <w:sz w:val="14"/>
        </w:rPr>
        <w:t xml:space="preserve"> is measured in human lives and national treasure, and therefore the greatest care must be taken to get it right, but it </w:t>
      </w:r>
      <w:r w:rsidRPr="00FD6F58">
        <w:rPr>
          <w:b/>
          <w:bCs/>
          <w:u w:val="single"/>
        </w:rPr>
        <w:t xml:space="preserve">nevertheless remains a human activity and therefore subject </w:t>
      </w:r>
      <w:r w:rsidRPr="00DC3F6A">
        <w:rPr>
          <w:sz w:val="14"/>
        </w:rPr>
        <w:t xml:space="preserve">both </w:t>
      </w:r>
      <w:r w:rsidRPr="00B65E64">
        <w:rPr>
          <w:b/>
          <w:bCs/>
          <w:u w:val="single"/>
        </w:rPr>
        <w:t>to</w:t>
      </w:r>
      <w:r w:rsidRPr="00DC3F6A">
        <w:rPr>
          <w:sz w:val="14"/>
        </w:rPr>
        <w:t xml:space="preserve"> our foibles </w:t>
      </w:r>
      <w:r w:rsidRPr="00B65E64">
        <w:rPr>
          <w:b/>
          <w:bCs/>
          <w:u w:val="single"/>
        </w:rPr>
        <w:t>and the failure of our best-intentioned efforts to predict the future</w:t>
      </w:r>
      <w:r w:rsidRPr="00DC3F6A">
        <w:rPr>
          <w:b/>
          <w:bCs/>
          <w:sz w:val="14"/>
        </w:rPr>
        <w:t>.</w:t>
      </w:r>
      <w:r w:rsidRPr="00DC3F6A">
        <w:rPr>
          <w:sz w:val="14"/>
        </w:rPr>
        <w:t xml:space="preserve"> People don’t stop what they’re doing after a mistake is made; they try to do a better job next time. </w:t>
      </w:r>
      <w:r w:rsidRPr="00B65E64">
        <w:rPr>
          <w:b/>
          <w:bCs/>
          <w:u w:val="single"/>
        </w:rPr>
        <w:t>We can’t quit having a foreign policy, even if our geography, our wealth, and our power sorely tempt us to try.</w:t>
      </w:r>
      <w:r>
        <w:rPr>
          <w:b/>
          <w:bCs/>
          <w:u w:val="single"/>
        </w:rPr>
        <w:t xml:space="preserve"> </w:t>
      </w:r>
      <w:r w:rsidRPr="00DC3F6A">
        <w:rPr>
          <w:sz w:val="14"/>
        </w:rPr>
        <w:t xml:space="preserve">There are, moreover, two kinds of errors: errors of commission and errors of omission. After World War I, Americans were more focused on the former; after World War II, they worried more about the latter. Today we are fixated almost entirely on errors of commission. A couple of years ago, Robert Merry, the editor of The American Conservative, made a list of “America’s Five Biggest Foreign Policy Fiascoes.” At the top of the list was Iraq, followed by America’s entry into World War I, the Vietnam War, the intervention in Somalia, and the Bay of Pigs “invasion.” These were all acts of commission. But </w:t>
      </w:r>
      <w:r w:rsidRPr="00B65E64">
        <w:rPr>
          <w:b/>
          <w:bCs/>
          <w:u w:val="single"/>
        </w:rPr>
        <w:t xml:space="preserve">what about the “fiascoes” that resulted from our failure to act? </w:t>
      </w:r>
      <w:r w:rsidRPr="00D90762">
        <w:rPr>
          <w:u w:val="single"/>
        </w:rPr>
        <w:t>What about our failure to destroy al Qaeda</w:t>
      </w:r>
      <w:r w:rsidRPr="00DC3F6A">
        <w:rPr>
          <w:sz w:val="14"/>
        </w:rPr>
        <w:t xml:space="preserve"> bases in Afghanistan </w:t>
      </w:r>
      <w:r w:rsidRPr="00D90762">
        <w:rPr>
          <w:u w:val="single"/>
        </w:rPr>
        <w:t>before three thousand people were killed in the Twin Towers</w:t>
      </w:r>
      <w:r w:rsidRPr="00DC3F6A">
        <w:rPr>
          <w:sz w:val="14"/>
        </w:rPr>
        <w:t xml:space="preserve"> and the Pentagon; </w:t>
      </w:r>
      <w:r w:rsidRPr="00D90762">
        <w:rPr>
          <w:u w:val="single"/>
        </w:rPr>
        <w:t>or the failure either to deter</w:t>
      </w:r>
      <w:r w:rsidRPr="00DC3F6A">
        <w:rPr>
          <w:sz w:val="14"/>
        </w:rPr>
        <w:t xml:space="preserve"> or to prepare adequately for </w:t>
      </w:r>
      <w:r w:rsidRPr="00D90762">
        <w:rPr>
          <w:u w:val="single"/>
        </w:rPr>
        <w:t>a Japanese attack on the Philippines, which led</w:t>
      </w:r>
      <w:r w:rsidRPr="00DC3F6A">
        <w:rPr>
          <w:sz w:val="14"/>
        </w:rPr>
        <w:t xml:space="preserve"> in early 1942 </w:t>
      </w:r>
      <w:r w:rsidRPr="00D90762">
        <w:rPr>
          <w:u w:val="single"/>
        </w:rPr>
        <w:t>to the death of ten thousand American and Filipino soldiers</w:t>
      </w:r>
      <w:r w:rsidRPr="00DC3F6A">
        <w:rPr>
          <w:sz w:val="14"/>
        </w:rPr>
        <w:t xml:space="preserve"> in three months of fighting followed by the deaths of thousands more in the infamous Bataan Death March? Was that not a far worse error than the tragedy which led to eighteen American dead in Mogadishu</w:t>
      </w:r>
      <w:r w:rsidRPr="00D90762">
        <w:rPr>
          <w:b/>
          <w:bCs/>
          <w:u w:val="single"/>
        </w:rPr>
        <w:t>? What about the price the liberal world order, and particularly America’s key allies in Europe, have paid for our failure to contain the crisis in Syria?</w:t>
      </w:r>
      <w:r w:rsidRPr="00DC3F6A">
        <w:rPr>
          <w:sz w:val="14"/>
        </w:rPr>
        <w:t xml:space="preserve"> Were not these errors of omission more costly than our errors of commission in Somalia? </w:t>
      </w:r>
      <w:r w:rsidRPr="00D90762">
        <w:rPr>
          <w:u w:val="single"/>
        </w:rPr>
        <w:t xml:space="preserve">At the root of such thinking is the belief that </w:t>
      </w:r>
      <w:r w:rsidRPr="00DC3F6A">
        <w:rPr>
          <w:sz w:val="14"/>
        </w:rPr>
        <w:t xml:space="preserve">there is an escape from power or that </w:t>
      </w:r>
      <w:r w:rsidRPr="00D90762">
        <w:rPr>
          <w:u w:val="single"/>
        </w:rPr>
        <w:t>it is possible to wield power without error and without failure</w:t>
      </w:r>
      <w:r w:rsidRPr="00DC3F6A">
        <w:rPr>
          <w:sz w:val="14"/>
        </w:rPr>
        <w:t xml:space="preserve">. Americans, blessed by their favorable geography and wealth, still believe they have a choice between engaging the world and letting the world fend for itself. There has been no shortage of realists, idealists, progressives, and conservatives telling them that substantially disengaging from our alliances and overseas commitments is possible and cost-free. But </w:t>
      </w:r>
      <w:r w:rsidRPr="00775421">
        <w:rPr>
          <w:u w:val="single"/>
        </w:rPr>
        <w:t>the real choice we face is not between the good and the bad but between the bad and the worse.</w:t>
      </w:r>
      <w:r w:rsidRPr="00DC3F6A">
        <w:rPr>
          <w:sz w:val="14"/>
        </w:rPr>
        <w:t xml:space="preserve"> </w:t>
      </w:r>
      <w:r w:rsidRPr="00775421">
        <w:rPr>
          <w:b/>
          <w:bCs/>
          <w:u w:val="single"/>
        </w:rPr>
        <w:t>It is between maintaining the liberal world order</w:t>
      </w:r>
      <w:r w:rsidRPr="00DC3F6A">
        <w:rPr>
          <w:sz w:val="14"/>
        </w:rPr>
        <w:t>, with all the moral and material costs that entails</w:t>
      </w:r>
      <w:r w:rsidRPr="00775421">
        <w:rPr>
          <w:u w:val="single"/>
        </w:rPr>
        <w:t xml:space="preserve">, </w:t>
      </w:r>
      <w:r w:rsidRPr="00775421">
        <w:rPr>
          <w:b/>
          <w:bCs/>
          <w:u w:val="single"/>
        </w:rPr>
        <w:t>or letting it collapse and courting the catastrophes that must inevitably follow.</w:t>
      </w:r>
    </w:p>
    <w:p w14:paraId="644811CB" w14:textId="77777777" w:rsidR="009955C9" w:rsidRDefault="009955C9" w:rsidP="009955C9">
      <w:pPr>
        <w:pStyle w:val="Heading4"/>
      </w:pPr>
      <w:r>
        <w:t xml:space="preserve">Even if hegemony is flawed, their alternatives are worse </w:t>
      </w:r>
    </w:p>
    <w:p w14:paraId="3BDF7CB4" w14:textId="77777777" w:rsidR="009955C9" w:rsidRDefault="009955C9" w:rsidP="009955C9">
      <w:pPr>
        <w:pStyle w:val="ListParagraph"/>
        <w:numPr>
          <w:ilvl w:val="0"/>
          <w:numId w:val="11"/>
        </w:numPr>
      </w:pPr>
      <w:r>
        <w:t>A2 beinart, porter, allison</w:t>
      </w:r>
    </w:p>
    <w:p w14:paraId="07BFDBB6" w14:textId="77777777" w:rsidR="009955C9" w:rsidRDefault="009955C9" w:rsidP="009955C9">
      <w:pPr>
        <w:spacing w:after="0"/>
      </w:pPr>
      <w:r w:rsidRPr="00244261">
        <w:rPr>
          <w:rStyle w:val="Style13ptBold"/>
        </w:rPr>
        <w:t>Kagan 18</w:t>
      </w:r>
      <w:r>
        <w:t xml:space="preserve"> [Robert Kagan is the Stephen &amp; Barbara Friedman Senior Fellow with the Project on International Order and Strategy in the Foreign Policy program at Brookings. He is a contributing columnist at The Washington Post, “The world America made—and Trump wants to unmake,” 8/28/18, </w:t>
      </w:r>
      <w:hyperlink r:id="rId162" w:history="1">
        <w:r w:rsidRPr="007611A8">
          <w:rPr>
            <w:rStyle w:val="Hyperlink"/>
          </w:rPr>
          <w:t>https://www.brookings.edu/opinions/the-world-america-made-and-trump-wants-to-unmake/</w:t>
        </w:r>
      </w:hyperlink>
      <w:r>
        <w:t>] sg</w:t>
      </w:r>
    </w:p>
    <w:p w14:paraId="665C922F" w14:textId="77777777" w:rsidR="009955C9" w:rsidRPr="005150E7" w:rsidRDefault="009955C9" w:rsidP="009955C9">
      <w:pPr>
        <w:rPr>
          <w:b/>
          <w:bCs/>
          <w:sz w:val="26"/>
          <w:szCs w:val="26"/>
          <w:u w:val="single"/>
        </w:rPr>
      </w:pPr>
      <w:r w:rsidRPr="00244261">
        <w:rPr>
          <w:sz w:val="16"/>
        </w:rPr>
        <w:t xml:space="preserve">So, </w:t>
      </w:r>
      <w:r w:rsidRPr="00244261">
        <w:rPr>
          <w:u w:val="single"/>
        </w:rPr>
        <w:t>yes, the liberal order has been flawed, with its share of failure and hypocrisy</w:t>
      </w:r>
      <w:r w:rsidRPr="00244261">
        <w:rPr>
          <w:sz w:val="16"/>
        </w:rPr>
        <w:t xml:space="preserve">. Liberal goals have sometimes been pursued by illiberal means. Power, coercion and violence have played a big part. The order has been the product of American hegemony and it has also served to reinforce that hegemony. </w:t>
      </w:r>
      <w:r w:rsidRPr="00244261">
        <w:rPr>
          <w:u w:val="single"/>
        </w:rPr>
        <w:t xml:space="preserve">But to note these facts is hardly to condemn </w:t>
      </w:r>
      <w:r w:rsidRPr="00244261">
        <w:rPr>
          <w:u w:val="single"/>
        </w:rPr>
        <w:lastRenderedPageBreak/>
        <w:t>the order. No order of any kind can exist without some element of hegemony.</w:t>
      </w:r>
      <w:r w:rsidRPr="00244261">
        <w:rPr>
          <w:sz w:val="16"/>
        </w:rPr>
        <w:t xml:space="preserve"> The Roman order was based on the hegemony of Rome; the British order of the 18th and 19th centuries was based on the hegemony of the Royal Navy; such order as existed briefly in Europe after the defeat of Napoleon—the so-called Concert of Europe—rested on the collective hegemony of the four victorious great powers. </w:t>
      </w:r>
      <w:r w:rsidRPr="00244261">
        <w:rPr>
          <w:u w:val="single"/>
        </w:rPr>
        <w:t>The idea of a peaceful, stable multipolar world</w:t>
      </w:r>
      <w:r w:rsidRPr="00244261">
        <w:rPr>
          <w:sz w:val="16"/>
        </w:rPr>
        <w:t xml:space="preserve"> where no power or powers enjoy predominance </w:t>
      </w:r>
      <w:r w:rsidRPr="00244261">
        <w:rPr>
          <w:u w:val="single"/>
        </w:rPr>
        <w:t>is a dream that exists only in the minds of one-world idealists and international relations theorists. The same is true of those who would condemn the liberal world order because of the persistence of violence</w:t>
      </w:r>
      <w:r w:rsidRPr="00244261">
        <w:rPr>
          <w:sz w:val="16"/>
        </w:rPr>
        <w:t xml:space="preserve">, coercion, hypocrisy, selfishness, stupidity and all the other evils and foibles </w:t>
      </w:r>
      <w:r w:rsidRPr="00244261">
        <w:rPr>
          <w:u w:val="single"/>
        </w:rPr>
        <w:t>endemic to human nature</w:t>
      </w:r>
      <w:r w:rsidRPr="00244261">
        <w:rPr>
          <w:sz w:val="16"/>
        </w:rPr>
        <w:t xml:space="preserve">. Perhaps in the confines of academia it is possible to imagine a system of international relations where our deeply flawed humanness is removed from the equation. But </w:t>
      </w:r>
      <w:r w:rsidRPr="00244261">
        <w:rPr>
          <w:b/>
          <w:bCs/>
          <w:sz w:val="24"/>
          <w:szCs w:val="24"/>
          <w:u w:val="single"/>
        </w:rPr>
        <w:t>in the real world</w:t>
      </w:r>
      <w:r w:rsidRPr="00244261">
        <w:rPr>
          <w:sz w:val="16"/>
        </w:rPr>
        <w:t xml:space="preserve">, </w:t>
      </w:r>
      <w:r w:rsidRPr="00244261">
        <w:rPr>
          <w:b/>
          <w:bCs/>
          <w:sz w:val="24"/>
          <w:szCs w:val="24"/>
          <w:u w:val="single"/>
        </w:rPr>
        <w:t xml:space="preserve">even the best and most moral of international arrangements are going to have their dark, immoral aspects. </w:t>
      </w:r>
      <w:r w:rsidRPr="00244261">
        <w:rPr>
          <w:sz w:val="16"/>
        </w:rPr>
        <w:t xml:space="preserve">The question is, as always, compared to what? Patrick </w:t>
      </w:r>
      <w:r w:rsidRPr="00244261">
        <w:rPr>
          <w:u w:val="single"/>
        </w:rPr>
        <w:t>Porter</w:t>
      </w:r>
      <w:r w:rsidRPr="00244261">
        <w:rPr>
          <w:sz w:val="16"/>
        </w:rPr>
        <w:t xml:space="preserve">, the author of a widely discussed critique of the liberal world order, </w:t>
      </w:r>
      <w:r w:rsidRPr="00244261">
        <w:rPr>
          <w:u w:val="single"/>
        </w:rPr>
        <w:t xml:space="preserve">acknowledges that “if there was to be a superpower </w:t>
      </w:r>
      <w:r w:rsidRPr="00244261">
        <w:rPr>
          <w:sz w:val="16"/>
        </w:rPr>
        <w:t xml:space="preserve">emerging from the rubble of world war in midcentury, </w:t>
      </w:r>
      <w:r w:rsidRPr="00244261">
        <w:rPr>
          <w:u w:val="single"/>
        </w:rPr>
        <w:t>we should be grateful it was the United States</w:t>
      </w:r>
      <w:r w:rsidRPr="00244261">
        <w:rPr>
          <w:sz w:val="16"/>
        </w:rPr>
        <w:t xml:space="preserve">, </w:t>
      </w:r>
      <w:r w:rsidRPr="00244261">
        <w:rPr>
          <w:u w:val="single"/>
        </w:rPr>
        <w:t>given the totalitarian alternatives on offer.</w:t>
      </w:r>
      <w:r w:rsidRPr="00244261">
        <w:rPr>
          <w:sz w:val="16"/>
        </w:rPr>
        <w:t xml:space="preserve"> Under America’s aegis, there were islands of liberty where prosperous markets and democracies grew.” Indeed, that would seem to be the key point. </w:t>
      </w:r>
      <w:r w:rsidRPr="00244261">
        <w:rPr>
          <w:u w:val="single"/>
        </w:rPr>
        <w:t xml:space="preserve">At any given </w:t>
      </w:r>
      <w:proofErr w:type="gramStart"/>
      <w:r w:rsidRPr="00244261">
        <w:rPr>
          <w:u w:val="single"/>
        </w:rPr>
        <w:t>time</w:t>
      </w:r>
      <w:proofErr w:type="gramEnd"/>
      <w:r w:rsidRPr="00244261">
        <w:rPr>
          <w:u w:val="single"/>
        </w:rPr>
        <w:t xml:space="preserve"> there are only so many alternatives</w:t>
      </w:r>
      <w:r w:rsidRPr="00244261">
        <w:rPr>
          <w:sz w:val="16"/>
        </w:rPr>
        <w:t xml:space="preserve">, and usually the choice is between the bad and the worse. Are the alternatives on offer so much better now? Graham </w:t>
      </w:r>
      <w:r w:rsidRPr="00244261">
        <w:rPr>
          <w:u w:val="single"/>
        </w:rPr>
        <w:t>Allison</w:t>
      </w:r>
      <w:r w:rsidRPr="00244261">
        <w:rPr>
          <w:sz w:val="16"/>
        </w:rPr>
        <w:t xml:space="preserve">, dismissing any return to the “imagined past” when the United States shaped an international liberal order, </w:t>
      </w:r>
      <w:r w:rsidRPr="00244261">
        <w:rPr>
          <w:u w:val="single"/>
        </w:rPr>
        <w:t>proposes that we instead make the world “safe for diversity”</w:t>
      </w:r>
      <w:r w:rsidRPr="00244261">
        <w:rPr>
          <w:sz w:val="16"/>
        </w:rPr>
        <w:t xml:space="preserve"> </w:t>
      </w:r>
      <w:r w:rsidRPr="00244261">
        <w:rPr>
          <w:u w:val="single"/>
        </w:rPr>
        <w:t>and accommodate</w:t>
      </w:r>
      <w:r w:rsidRPr="00244261">
        <w:rPr>
          <w:sz w:val="16"/>
        </w:rPr>
        <w:t xml:space="preserve"> ourselves to “the reality </w:t>
      </w:r>
      <w:r w:rsidRPr="00244261">
        <w:rPr>
          <w:u w:val="single"/>
        </w:rPr>
        <w:t>that other countries</w:t>
      </w:r>
      <w:r w:rsidRPr="00244261">
        <w:rPr>
          <w:sz w:val="16"/>
        </w:rPr>
        <w:t xml:space="preserve"> have contrary views about governance and </w:t>
      </w:r>
      <w:r w:rsidRPr="00244261">
        <w:rPr>
          <w:u w:val="single"/>
        </w:rPr>
        <w:t>seek to establish their own international orders</w:t>
      </w:r>
      <w:r w:rsidRPr="00244261">
        <w:rPr>
          <w:sz w:val="16"/>
        </w:rPr>
        <w:t xml:space="preserve"> governed by their own rules.” </w:t>
      </w:r>
      <w:r w:rsidRPr="00244261">
        <w:rPr>
          <w:u w:val="single"/>
        </w:rPr>
        <w:t>Others</w:t>
      </w:r>
      <w:r w:rsidRPr="00244261">
        <w:rPr>
          <w:sz w:val="16"/>
        </w:rPr>
        <w:t xml:space="preserve">, such as Peter Beinart, similarly </w:t>
      </w:r>
      <w:r w:rsidRPr="00244261">
        <w:rPr>
          <w:u w:val="single"/>
        </w:rPr>
        <w:t>argue that we should accommodate Russian and Chinese demands for their own spheres of interest</w:t>
      </w:r>
      <w:r w:rsidRPr="00244261">
        <w:rPr>
          <w:sz w:val="16"/>
        </w:rPr>
        <w:t xml:space="preserve">, even if that entails the sacrifice of sovereign peoples such as Ukrainians and Taiwanese. This wonderfully diverse world would presumably be run partly by Xi Jinping, partly by Vladimir Putin, and partly, too, by the Ayatollah Khamenei and by Kim Jong Un, who would also like to establish orders governed by their own rules. We have not enjoyed such diversity since the world was run partly by Hitler, Stalin and Mussolini. </w:t>
      </w:r>
      <w:r w:rsidRPr="00244261">
        <w:rPr>
          <w:u w:val="single"/>
        </w:rPr>
        <w:t>The idea that this is the solution to our problems is laughable</w:t>
      </w:r>
      <w:r w:rsidRPr="00244261">
        <w:rPr>
          <w:sz w:val="16"/>
        </w:rPr>
        <w:t xml:space="preserve">. Porter points out American policy has led to “multiplying foreign conflicts” and put the United States “on a collision course with rivals.” Setting aside the fact that </w:t>
      </w:r>
      <w:r w:rsidRPr="00244261">
        <w:rPr>
          <w:u w:val="single"/>
        </w:rPr>
        <w:t>multiplying foreign conflicts and collisions between rivals is the natural state of international relations in any era</w:t>
      </w:r>
      <w:r w:rsidRPr="00244261">
        <w:rPr>
          <w:sz w:val="16"/>
        </w:rPr>
        <w:t xml:space="preserve">, it is hard for any student of history to imagine that these problems would lessen if only we returned to the competitive multipolar world of the 19th and early 20th centuries. </w:t>
      </w:r>
      <w:r w:rsidRPr="00244261">
        <w:rPr>
          <w:u w:val="single"/>
        </w:rPr>
        <w:t>To suggest that there could be a world with no collisions and no foreign conflicts, if only the United States would pursue an intelligent policy, is the very opposite of realism</w:t>
      </w:r>
      <w:r w:rsidRPr="00244261">
        <w:rPr>
          <w:sz w:val="16"/>
        </w:rPr>
        <w:t xml:space="preserve">. </w:t>
      </w:r>
      <w:r w:rsidRPr="00244261">
        <w:rPr>
          <w:b/>
          <w:bCs/>
          <w:sz w:val="24"/>
          <w:szCs w:val="24"/>
          <w:u w:val="single"/>
        </w:rPr>
        <w:t>Strikingly absent from all these critiques</w:t>
      </w:r>
      <w:r w:rsidRPr="00244261">
        <w:rPr>
          <w:sz w:val="16"/>
        </w:rPr>
        <w:t xml:space="preserve"> of the liberal world order, too</w:t>
      </w:r>
      <w:r w:rsidRPr="00244261">
        <w:rPr>
          <w:b/>
          <w:bCs/>
          <w:sz w:val="24"/>
          <w:szCs w:val="24"/>
          <w:u w:val="single"/>
        </w:rPr>
        <w:t>, is any suggestion of an alternative approach</w:t>
      </w:r>
      <w:r w:rsidRPr="00244261">
        <w:rPr>
          <w:sz w:val="16"/>
        </w:rPr>
        <w:t xml:space="preserve">. The critiques end with lists of questions that need to be answered. Allison calls for a “surge of strategic thinking.” </w:t>
      </w:r>
      <w:r w:rsidRPr="00244261">
        <w:rPr>
          <w:u w:val="single"/>
        </w:rPr>
        <w:t>Others call for “new thinking” about “difficult trade-offs.”</w:t>
      </w:r>
      <w:r w:rsidRPr="00244261">
        <w:rPr>
          <w:sz w:val="16"/>
        </w:rPr>
        <w:t xml:space="preserve"> Some critics even complain that so long as people continue to talk about a U.S.-dominated liberal order, it will be “impossible for us to construct a reasonable alternative for the future.” The most </w:t>
      </w:r>
      <w:r w:rsidRPr="00244261">
        <w:rPr>
          <w:u w:val="single"/>
        </w:rPr>
        <w:t>the critiques</w:t>
      </w:r>
      <w:r w:rsidRPr="00244261">
        <w:rPr>
          <w:sz w:val="16"/>
        </w:rPr>
        <w:t xml:space="preserve"> will </w:t>
      </w:r>
      <w:r w:rsidRPr="00244261">
        <w:rPr>
          <w:u w:val="single"/>
        </w:rPr>
        <w:t>offer</w:t>
      </w:r>
      <w:r w:rsidRPr="00244261">
        <w:rPr>
          <w:sz w:val="16"/>
        </w:rPr>
        <w:t xml:space="preserve"> are </w:t>
      </w:r>
      <w:r w:rsidRPr="00244261">
        <w:rPr>
          <w:u w:val="single"/>
        </w:rPr>
        <w:t>suggestions that sound more like attitudes than policies</w:t>
      </w:r>
      <w:r w:rsidRPr="00244261">
        <w:rPr>
          <w:sz w:val="16"/>
        </w:rPr>
        <w:t xml:space="preserve">. They throw around words like “realism,” “restraint” and “retrenchment.” Allison proposes that the United States “limit its efforts to ensuring sufficient order abroad.” </w:t>
      </w:r>
      <w:r w:rsidRPr="00244261">
        <w:rPr>
          <w:u w:val="single"/>
        </w:rPr>
        <w:t>Beinart</w:t>
      </w:r>
      <w:r w:rsidRPr="00244261">
        <w:rPr>
          <w:sz w:val="16"/>
        </w:rPr>
        <w:t xml:space="preserve"> comes closest to offering an alternative, but he </w:t>
      </w:r>
      <w:r w:rsidRPr="00244261">
        <w:rPr>
          <w:u w:val="single"/>
        </w:rPr>
        <w:t xml:space="preserve">clearly has not yet thought it through fully. </w:t>
      </w:r>
      <w:r w:rsidRPr="00244261">
        <w:rPr>
          <w:sz w:val="16"/>
        </w:rPr>
        <w:t xml:space="preserve">He wants to grant other powers their spheres of interest, for instance, but </w:t>
      </w:r>
      <w:r w:rsidRPr="00244261">
        <w:rPr>
          <w:u w:val="single"/>
        </w:rPr>
        <w:t>he mentions only Russia and China.</w:t>
      </w:r>
      <w:r w:rsidRPr="00244261">
        <w:rPr>
          <w:sz w:val="16"/>
        </w:rPr>
        <w:t xml:space="preserve"> Does this mean Russia should be granted full sway in, say, Ukraine, the Balkans, the Baltics and the Caucuses? Should China be able to impose its will on the Philippines and Vietnam? And </w:t>
      </w:r>
      <w:r w:rsidRPr="00244261">
        <w:rPr>
          <w:u w:val="single"/>
        </w:rPr>
        <w:t>what of the other great powers?</w:t>
      </w:r>
      <w:r w:rsidRPr="00244261">
        <w:rPr>
          <w:sz w:val="16"/>
        </w:rPr>
        <w:t xml:space="preserve"> </w:t>
      </w:r>
      <w:r w:rsidRPr="00244261">
        <w:rPr>
          <w:u w:val="single"/>
        </w:rPr>
        <w:t>Does Japan get its own sphere of interest?</w:t>
      </w:r>
      <w:r w:rsidRPr="00244261">
        <w:rPr>
          <w:sz w:val="16"/>
        </w:rPr>
        <w:t xml:space="preserve"> Does India? Do Germany, France and Britain? They all had their spheres a century ago, and of course </w:t>
      </w:r>
      <w:r w:rsidRPr="00244261">
        <w:rPr>
          <w:b/>
          <w:bCs/>
          <w:u w:val="single"/>
        </w:rPr>
        <w:t>it was the clashes over those inevitably overlapping spheres that led to all the great wars</w:t>
      </w:r>
      <w:r w:rsidRPr="00244261">
        <w:rPr>
          <w:sz w:val="16"/>
        </w:rPr>
        <w:t xml:space="preserve">. Is Beinart suggesting we should return to that past? Of course, we may be moving toward that world, anyway. That is the implication of Trump’s “America First” foreign policy philosophy, his attacks on “globalism” and his recent suggestion that all nations look out strictly for themselves. Trump’s speech at the U.N. was an invitation to global anarchy, a struggle of all against all. His boasting about American power put the world on notice that the United States was turning from supporter of a liberal order to rogue superpower. This breakdown may be our future, but it seems odd to choose that course as a deliberate strategy, as Allison and others seem to do. Little wonder that </w:t>
      </w:r>
      <w:r w:rsidRPr="00244261">
        <w:rPr>
          <w:u w:val="single"/>
        </w:rPr>
        <w:t>they don’t wish to spell out the details of their alternative but prefer to carp at the inevitable failures and imperfections of the liberal world we have.</w:t>
      </w:r>
      <w:r w:rsidRPr="00244261">
        <w:rPr>
          <w:sz w:val="16"/>
        </w:rPr>
        <w:t xml:space="preserve"> As John Hay once remarked, “Our good friends are wiser when they </w:t>
      </w:r>
      <w:r w:rsidRPr="00244261">
        <w:rPr>
          <w:sz w:val="16"/>
        </w:rPr>
        <w:lastRenderedPageBreak/>
        <w:t xml:space="preserve">abuse us for what we do, than when they try to say what ought to be done.” </w:t>
      </w:r>
      <w:r w:rsidRPr="00244261">
        <w:rPr>
          <w:u w:val="single"/>
        </w:rPr>
        <w:t>No honest person would deny that the liberal world order has been flawed and will continue to be flawed</w:t>
      </w:r>
      <w:r w:rsidRPr="00244261">
        <w:rPr>
          <w:sz w:val="16"/>
        </w:rPr>
        <w:t xml:space="preserve"> in the future. The League of Nations was also flawed, as was Woodrow Wilson’s vision of collective security. Yet the world would have been better had the United States joined in upholding it, given the genuine alternative. The enduring truth about </w:t>
      </w:r>
      <w:r w:rsidRPr="00244261">
        <w:rPr>
          <w:b/>
          <w:bCs/>
          <w:sz w:val="26"/>
          <w:szCs w:val="26"/>
          <w:u w:val="single"/>
        </w:rPr>
        <w:t>the liberal world order</w:t>
      </w:r>
      <w:r w:rsidRPr="00244261">
        <w:rPr>
          <w:sz w:val="16"/>
        </w:rPr>
        <w:t xml:space="preserve"> is that, like Churchill’s comment about democracy, it </w:t>
      </w:r>
      <w:r w:rsidRPr="00244261">
        <w:rPr>
          <w:b/>
          <w:bCs/>
          <w:sz w:val="26"/>
          <w:szCs w:val="26"/>
          <w:u w:val="single"/>
        </w:rPr>
        <w:t>is the worst system—except for all the others.</w:t>
      </w:r>
    </w:p>
    <w:p w14:paraId="63F01B65" w14:textId="31DB9C67" w:rsidR="003438A7" w:rsidRDefault="003438A7" w:rsidP="003438A7">
      <w:pPr>
        <w:pStyle w:val="Heading3"/>
      </w:pPr>
      <w:r>
        <w:lastRenderedPageBreak/>
        <w:t xml:space="preserve">AT: </w:t>
      </w:r>
      <w:r w:rsidR="00EA7862">
        <w:t>Causes War</w:t>
      </w:r>
    </w:p>
    <w:p w14:paraId="0D57E576" w14:textId="77777777" w:rsidR="003438A7" w:rsidRDefault="003438A7" w:rsidP="003438A7">
      <w:pPr>
        <w:pStyle w:val="Heading4"/>
      </w:pPr>
      <w:r>
        <w:t>Heg good—all ev which states heg causes war is based on a false understanding of how the nation-state economy functions</w:t>
      </w:r>
    </w:p>
    <w:p w14:paraId="000A8556" w14:textId="77777777" w:rsidR="003438A7" w:rsidRPr="00963C92" w:rsidRDefault="003438A7" w:rsidP="003438A7">
      <w:r w:rsidRPr="00963C92">
        <w:t xml:space="preserve">Carla </w:t>
      </w:r>
      <w:r w:rsidRPr="00963C92">
        <w:rPr>
          <w:rStyle w:val="Style13ptBold"/>
        </w:rPr>
        <w:t>Norrlof &amp;</w:t>
      </w:r>
      <w:r>
        <w:t xml:space="preserve"> William </w:t>
      </w:r>
      <w:r w:rsidRPr="00963C92">
        <w:rPr>
          <w:rStyle w:val="Style13ptBold"/>
        </w:rPr>
        <w:t>Wohlforth</w:t>
      </w:r>
      <w:r w:rsidRPr="00963C92">
        <w:t xml:space="preserve">, </w:t>
      </w:r>
      <w:r>
        <w:t xml:space="preserve">Carla Norrlof is an associate professor at the University of Toronto. William C. Wohlforth is the Daniel Webster Professor at Dartmouth College, </w:t>
      </w:r>
      <w:r w:rsidRPr="00963C92">
        <w:t xml:space="preserve"> </w:t>
      </w:r>
      <w:r w:rsidRPr="00963C92">
        <w:rPr>
          <w:rStyle w:val="Style13ptBold"/>
        </w:rPr>
        <w:t>6-10</w:t>
      </w:r>
      <w:r w:rsidRPr="00963C92">
        <w:t>-2019, "Raison de l’Hégémonie (The Hegemon’s Interest): Theory of the Costs and Benefits of Hegemony,"</w:t>
      </w:r>
      <w:r>
        <w:t>pg. 6-8 ,</w:t>
      </w:r>
      <w:r w:rsidRPr="00963C92">
        <w:t xml:space="preserve"> Taylor &amp; Francis, </w:t>
      </w:r>
      <w:hyperlink r:id="rId163" w:history="1">
        <w:r w:rsidRPr="007408B3">
          <w:rPr>
            <w:rStyle w:val="Hyperlink"/>
          </w:rPr>
          <w:t>https://www.tandfonline.com/doi/full/10.1080/09636412.2019.1604982?scroll=top&amp;needAccess=true</w:t>
        </w:r>
      </w:hyperlink>
      <w:r>
        <w:t xml:space="preserve"> JEJP</w:t>
      </w:r>
    </w:p>
    <w:p w14:paraId="2EA9E0D3" w14:textId="77777777" w:rsidR="003438A7" w:rsidRDefault="003438A7" w:rsidP="003438A7">
      <w:pPr>
        <w:rPr>
          <w:sz w:val="16"/>
        </w:rPr>
      </w:pPr>
      <w:r w:rsidRPr="00531CF1">
        <w:rPr>
          <w:rStyle w:val="StyleUnderline"/>
        </w:rPr>
        <w:t>Different kinds of international systems confront hegemons with varying relationships between military capabilities (protection) and the economy (production)</w:t>
      </w:r>
      <w:r w:rsidRPr="00F76EF2">
        <w:rPr>
          <w:sz w:val="16"/>
        </w:rPr>
        <w:t xml:space="preserve">. In different ideal-type “worlds,” complementarity between protection and production—and therefore the costs and benefits of hegemony—add up very differently. These worlds map on to different historical international 5 Cf. Christopher Layne, “This Time It’s Real: The End of Unipolarity and the Pax Americana,” International Studies Quarterly 56, no. 1 (March 2012): 203–13; quote on 207. systems and, it turns out, different key arguments often propounded as universal in the literature on hegemony. </w:t>
      </w:r>
      <w:r w:rsidRPr="00531CF1">
        <w:rPr>
          <w:rStyle w:val="StyleUnderline"/>
        </w:rPr>
        <w:t xml:space="preserve">The first set of highly relevant interactions that vary through time concerns productive economic activity and military strength. Here the key variation pertains to the degree to which military strength is necessary for wealth and the degree to which civilian economic productivity is necessary for military power </w:t>
      </w:r>
      <w:r w:rsidRPr="00F76EF2">
        <w:rPr>
          <w:sz w:val="16"/>
        </w:rPr>
        <w:t>(see Table 1). When strong states can grab economic resources by force, military power is necessary to protect and acquire wealth. Under these circumstances, militarily weak states can create wealth, but they cannot protect wealth. Militarily powerful states do not need to create wealth; they can acquire wealth by conquering and looting weaker states. Under these conditions, states can be affluent without a productive civilian economy but not without military capability. Easy lootability clearly has implications for the profitability of being a militarily potent economic predator</w:t>
      </w:r>
      <w:r w:rsidRPr="00531CF1">
        <w:rPr>
          <w:rStyle w:val="StyleUnderline"/>
        </w:rPr>
        <w:t xml:space="preserve">. When civilian economic productivity is not required for military power, we are in a stark “state-of-nature” world in which economically unproductive military powerhouses routinely subjugate and loot more productive polities </w:t>
      </w:r>
      <w:r w:rsidRPr="00F76EF2">
        <w:rPr>
          <w:sz w:val="16"/>
        </w:rPr>
        <w:t xml:space="preserve">(northwest quadrant of Table 1). In the fourteenth century, Ibn Khaldun proposed a cyclical theory of history that presumed just such a world.6 Unproductive but militarily powerful societies conquered productive polities until the erstwhile barbarians themselves succumbed to the weakening effect of civilization, only to be 6 Susan Strange, “Political Economy and International Relations,” in International Relations Theory Today, ed. Ken Booth and Steve Smith (University Park: Pennsylvania State University Press, 1995), 172. conquered by the next set of barbarians. 7 </w:t>
      </w:r>
      <w:r w:rsidRPr="00531CF1">
        <w:rPr>
          <w:rStyle w:val="StyleUnderline"/>
        </w:rPr>
        <w:t>In such a world, the economic benefits of military primacy are obvious. In other cases, wealth is easily lootable, but civilian productivity is necessary for military power (southwest quadrant). Militarily strong states can still raid, but the spoils of conquest are insufficient to finance military prowess: indigenous economic capability is required</w:t>
      </w:r>
      <w:r w:rsidRPr="00F76EF2">
        <w:rPr>
          <w:sz w:val="16"/>
        </w:rPr>
        <w:t xml:space="preserve">. When the positive relationship between those who have military power and those who have wealth breaks down, a trade-off emerges. </w:t>
      </w:r>
      <w:r w:rsidRPr="00531CF1">
        <w:rPr>
          <w:rStyle w:val="StyleUnderline"/>
        </w:rPr>
        <w:t>Developing productive economic activity diverts resources from maintaining a coercive capability, and vice versa. Managing this trade-off is necessary for political and economic survival. States exclusively relying on booty for enrichment to fund military prowess will be outcompeted by states mixing predatory looting with a productive civilian economy.</w:t>
      </w:r>
      <w:r w:rsidRPr="00F76EF2">
        <w:rPr>
          <w:sz w:val="16"/>
        </w:rPr>
        <w:t xml:space="preserve"> Until the mid-twentieth century, this hybrid strategy was necessary to achieve great-power status, explaining the advantage of colonial powers (for example, Portugal, Spain, France, the Netherlands, Great Britain, Germany, Belgium, and Italy’s) over noncolonial powers.8 </w:t>
      </w:r>
      <w:r w:rsidRPr="00531CF1">
        <w:rPr>
          <w:rStyle w:val="StyleUnderline"/>
        </w:rPr>
        <w:t>Relatively unproductive states may seek to overwhelm that trade-off through massive resource extraction, as the Soviet Union did in the mid-twentieth century (northeast quadrant). But the postindustrial and information revolutions stacked the odds against that approach</w:t>
      </w:r>
      <w:r w:rsidRPr="00F76EF2">
        <w:rPr>
          <w:sz w:val="16"/>
        </w:rPr>
        <w:t xml:space="preserve">.9 Because the Soviet empire was created and maintained in a systemic setting 7 For a theoretical discussion, see Kai A. Konrad and Stergios Skaperdas, “The Market for Protection and the Origin of the State,” Economic Theory 50, no. 2 (June 2012): 417–43. 8 Ronald Findlay and Kevin H. O’Rourke, Power and Plenty: Trade, War, and the World Economy in the Second Millennium (Princeton, NJ: Princeton University Press, 2009). 9 Scholars continue to debate the question; cf. Peter Liberman, Does Conquest Pay? The Exploitation of Occupied Industrial Societies (Princeton, NJ: Princeton University Press, 1996); Stephen G. Brooks, </w:t>
      </w:r>
      <w:proofErr w:type="gramStart"/>
      <w:r w:rsidRPr="00F76EF2">
        <w:rPr>
          <w:sz w:val="16"/>
        </w:rPr>
        <w:t>Producing</w:t>
      </w:r>
      <w:proofErr w:type="gramEnd"/>
      <w:r w:rsidRPr="00F76EF2">
        <w:rPr>
          <w:sz w:val="16"/>
        </w:rPr>
        <w:t xml:space="preserve"> hostile to pillaging, it was short-lived by historical standards. This overall setting prevailed with increasing strength after the industrial revolution and into the twenty and twenty-first centuries (southeast quadrant). During this time, however, military power continues to play a role in establishing and enforcing property rights. To some degree, therefore, wealth still emerges from the barrel of a gun.1 </w:t>
      </w:r>
      <w:r w:rsidRPr="00531CF1">
        <w:rPr>
          <w:rStyle w:val="StyleUnderline"/>
        </w:rPr>
        <w:t xml:space="preserve">These four “possible worlds” derived from the relationship between military </w:t>
      </w:r>
      <w:r w:rsidRPr="00531CF1">
        <w:rPr>
          <w:rStyle w:val="StyleUnderline"/>
        </w:rPr>
        <w:lastRenderedPageBreak/>
        <w:t>strength and wealth creation under conditions of low versus high barriers to plunder directly contradict a long tradition of rise-and-decline scholarship: there can be no universal theory of imperial overstretch. The costs and benefits of establishing and sustaining military primacy are contingent upon a Security:</w:t>
      </w:r>
      <w:r w:rsidRPr="00F76EF2">
        <w:rPr>
          <w:sz w:val="16"/>
        </w:rPr>
        <w:t xml:space="preserve"> Multinational Corporations, Globalization, and the Changing Calculus of Conflict (Princeton, NJ: Princeton University Press, 2005), with the case for declining economic benefits of conquest strengthening in later twentieth century. 10 Douglass C. North, Structures and Change in Economic History (New York: W. W. Norton, 1981). “barbarian” hordes; Mongols Soviet Union in mid 20th Athens, Rome, European imperialism Latter 20th -21st century constantly changing potential for complementarity between protection and production. In premodern worlds, specializing in military conquest could be profitable for centuries. Yet the complementarities and trade-offs captured in Table 1 did not figure prominently in the 1980s hegemony literature. </w:t>
      </w:r>
      <w:r w:rsidRPr="00531CF1">
        <w:rPr>
          <w:rStyle w:val="StyleUnderline"/>
        </w:rPr>
        <w:t>This underlay the era’s focus on public-goods theory and the popular contention that security provision by a dominant actor will tend to prove too burdensome, as others free ride</w:t>
      </w:r>
      <w:r w:rsidRPr="00F76EF2">
        <w:rPr>
          <w:sz w:val="16"/>
        </w:rPr>
        <w:t xml:space="preserve">.15 </w:t>
      </w:r>
      <w:r w:rsidRPr="00531CF1">
        <w:rPr>
          <w:rStyle w:val="StyleUnderline"/>
        </w:rPr>
        <w:t>The key benefit of free riding on US security was reaping the obvious welfare benefits associated with economic competition. The debate at the time centered on whether the United States itself could somehow exit the “atavistic” world of militarized competition or get dependent allies to assume greater burdens</w:t>
      </w:r>
      <w:r w:rsidRPr="00F76EF2">
        <w:rPr>
          <w:sz w:val="16"/>
        </w:rPr>
        <w:t>. The whole debate assumed a power–protection trade-off. You could be a trading state or an atavist military juggernaut—not both. As the next section shows, however, this debate missed the core argument here: even in the southwest quadrant, complementarity may emerge through the logic of raison de l’Hégémonie.</w:t>
      </w:r>
    </w:p>
    <w:p w14:paraId="4622DB6A" w14:textId="77777777" w:rsidR="003438A7" w:rsidRPr="001E16C3" w:rsidRDefault="003438A7" w:rsidP="003438A7">
      <w:pPr>
        <w:pStyle w:val="Heading4"/>
      </w:pPr>
      <w:r>
        <w:t>Heg is the only system wherein states can realize objectives—all ev to the contrary is based on false 1980s assumptions without context to modern-day studies</w:t>
      </w:r>
    </w:p>
    <w:p w14:paraId="4248540A" w14:textId="77777777" w:rsidR="003438A7" w:rsidRDefault="003438A7" w:rsidP="003438A7">
      <w:r w:rsidRPr="00963C92">
        <w:t xml:space="preserve">Carla </w:t>
      </w:r>
      <w:r w:rsidRPr="00963C92">
        <w:rPr>
          <w:rStyle w:val="Style13ptBold"/>
        </w:rPr>
        <w:t>Norrlof &amp;</w:t>
      </w:r>
      <w:r>
        <w:t xml:space="preserve"> William </w:t>
      </w:r>
      <w:r w:rsidRPr="00963C92">
        <w:rPr>
          <w:rStyle w:val="Style13ptBold"/>
        </w:rPr>
        <w:t>Wohlforth</w:t>
      </w:r>
      <w:r w:rsidRPr="00963C92">
        <w:t xml:space="preserve">, </w:t>
      </w:r>
      <w:r>
        <w:t xml:space="preserve">Carla Norrlof is an associate professor at the University of Toronto. William C. Wohlforth is the Daniel Webster Professor at Dartmouth College, </w:t>
      </w:r>
      <w:r w:rsidRPr="00963C92">
        <w:t xml:space="preserve"> </w:t>
      </w:r>
      <w:r w:rsidRPr="00963C92">
        <w:rPr>
          <w:rStyle w:val="Style13ptBold"/>
        </w:rPr>
        <w:t>6-10</w:t>
      </w:r>
      <w:r w:rsidRPr="00963C92">
        <w:t>-2019, "Raison de l’Hégémonie (The Hegemon’s Interest): Theory of the Costs and Benefits of Hegemony,"</w:t>
      </w:r>
      <w:r>
        <w:t>pg. 45-48 ,</w:t>
      </w:r>
      <w:r w:rsidRPr="00963C92">
        <w:t xml:space="preserve"> Taylor &amp; Francis, </w:t>
      </w:r>
      <w:hyperlink r:id="rId164" w:history="1">
        <w:r w:rsidRPr="007408B3">
          <w:rPr>
            <w:rStyle w:val="Hyperlink"/>
          </w:rPr>
          <w:t>https://www.tandfonline.com/doi/full/10.1080/09636412.2019.1604982?scroll=top&amp;needAccess=true</w:t>
        </w:r>
      </w:hyperlink>
      <w:r>
        <w:t xml:space="preserve"> JEJP</w:t>
      </w:r>
    </w:p>
    <w:p w14:paraId="6BCCD800" w14:textId="77777777" w:rsidR="003438A7" w:rsidRPr="0032274D" w:rsidRDefault="003438A7" w:rsidP="003438A7">
      <w:pPr>
        <w:rPr>
          <w:sz w:val="16"/>
        </w:rPr>
      </w:pPr>
      <w:r w:rsidRPr="001E16C3">
        <w:rPr>
          <w:rStyle w:val="StyleUnderline"/>
        </w:rPr>
        <w:t>The nature, durability, and politics of hegemonic order depends crucially on the costs and benefits to the hegemon of providing security beyond its borders.</w:t>
      </w:r>
      <w:r w:rsidRPr="00963C92">
        <w:rPr>
          <w:sz w:val="16"/>
        </w:rPr>
        <w:t xml:space="preserve"> We have shown that, under some conditions, </w:t>
      </w:r>
      <w:r w:rsidRPr="001E16C3">
        <w:rPr>
          <w:rStyle w:val="Emphasis"/>
        </w:rPr>
        <w:t>raison de l’Hégémonie pays externally</w:t>
      </w:r>
      <w:r w:rsidRPr="00963C92">
        <w:rPr>
          <w:sz w:val="16"/>
        </w:rPr>
        <w:t xml:space="preserve">. Focusing on the leading state itself and on the conditions under which protection complements production, the theory developed here addresses a part of the larger debate on the nature of hegemonic order featured in this special issue. Yet it is a central one. For, as we have shown, failure to appreciate the potential for raison 69 Carla Norrlof and William C. Wohlforth, “Is US Grand Strategy Self-Defeating? Deep Engagement, Military Spending and Sovereign Debt,” Conflict Management and Peace Science (2016): </w:t>
      </w:r>
      <w:hyperlink r:id="rId165" w:history="1">
        <w:r w:rsidRPr="00963C92">
          <w:rPr>
            <w:rStyle w:val="Hyperlink"/>
            <w:sz w:val="16"/>
          </w:rPr>
          <w:t>https://doi.org/10.1177/0738894216674953</w:t>
        </w:r>
      </w:hyperlink>
      <w:r w:rsidRPr="00963C92">
        <w:rPr>
          <w:sz w:val="16"/>
        </w:rPr>
        <w:t xml:space="preserve">. </w:t>
      </w:r>
      <w:r w:rsidRPr="001E16C3">
        <w:rPr>
          <w:rStyle w:val="StyleUnderline"/>
        </w:rPr>
        <w:t xml:space="preserve">Raison de l’Hégémonie explains why so many scholars misdiagnosed the staying power of the US-led order. A state’s </w:t>
      </w:r>
      <w:r w:rsidRPr="001E16C3">
        <w:rPr>
          <w:rStyle w:val="Emphasis"/>
        </w:rPr>
        <w:t>military and economic capability has always been the most fundamental predictor</w:t>
      </w:r>
      <w:r w:rsidRPr="001E16C3">
        <w:rPr>
          <w:rStyle w:val="StyleUnderline"/>
        </w:rPr>
        <w:t xml:space="preserve"> </w:t>
      </w:r>
      <w:r w:rsidRPr="001E16C3">
        <w:rPr>
          <w:rStyle w:val="Emphasis"/>
        </w:rPr>
        <w:t>of its ability to realize national objectives</w:t>
      </w:r>
      <w:r w:rsidRPr="001E16C3">
        <w:rPr>
          <w:rStyle w:val="StyleUnderline"/>
        </w:rPr>
        <w:t>, and the optimal balance and feedback between these forms of material capability varies through time.</w:t>
      </w:r>
      <w:r w:rsidRPr="00963C92">
        <w:rPr>
          <w:sz w:val="16"/>
        </w:rPr>
        <w:t xml:space="preserve"> To understand whether maintaining military capability comes at the expense of thriving economic capability, or whether the material basis for hegemony is mutually reinforcing, we posited two highly contextdependent sets of interactions. </w:t>
      </w:r>
      <w:r w:rsidRPr="001E16C3">
        <w:rPr>
          <w:rStyle w:val="StyleUnderline"/>
        </w:rPr>
        <w:t>The first concerns the degree to which military strength is necessary for wealth and the degree to which civilian economic productivity is necessary for military power. The second concerns the global economy’s sensitivity to insecurity and the effect of economic openness on a state’s security</w:t>
      </w:r>
      <w:r w:rsidRPr="00963C92">
        <w:rPr>
          <w:sz w:val="16"/>
        </w:rPr>
        <w:t xml:space="preserve">. Using these interactions, we unpacked the post–midtwentieth-century setting: a productive civilian economy necessary for generating military power that is useful for other than predatory economic purposes residing within an international economy highly sensitive to security shocks where states are more secure with economic openness than closure. </w:t>
      </w:r>
      <w:r w:rsidRPr="001E16C3">
        <w:rPr>
          <w:rStyle w:val="StyleUnderline"/>
        </w:rPr>
        <w:t>These circumstances have profound implications for the structure of the international system</w:t>
      </w:r>
      <w:r w:rsidRPr="00963C92">
        <w:rPr>
          <w:sz w:val="16"/>
        </w:rPr>
        <w:t xml:space="preserve">. They offer few incentives to specialize in military power for gain. Only states with a sufficiently productive economy capable of funding coercive specialization can avoid sharp trade-offs. Even so, possessing a vibrant economy does not necessarily provide incentives to allocate resources to the military sector over and above what is required in pursuit of safe borders and other strategic interests captured by raison d’état. </w:t>
      </w:r>
      <w:r w:rsidRPr="001E16C3">
        <w:rPr>
          <w:rStyle w:val="StyleUnderline"/>
        </w:rPr>
        <w:t xml:space="preserve">To specialize in defensive and offensive capability requires a different rationale. Raison de l’Hégémonie is based on the premise that as the single largest military and economic power, the </w:t>
      </w:r>
      <w:r w:rsidRPr="001E16C3">
        <w:rPr>
          <w:rStyle w:val="StyleUnderline"/>
        </w:rPr>
        <w:lastRenderedPageBreak/>
        <w:t>hegemon must sustain the capacity to protect the international economy for pecuniary reasons both in order to continue benefiting from open exchange and to fund military prowess.</w:t>
      </w:r>
      <w:r w:rsidRPr="00963C92">
        <w:rPr>
          <w:sz w:val="16"/>
        </w:rPr>
        <w:t xml:space="preserve"> </w:t>
      </w:r>
      <w:r w:rsidRPr="001E16C3">
        <w:rPr>
          <w:rStyle w:val="Emphasis"/>
        </w:rPr>
        <w:t>Securing the international system represents potential benefits beyond what a mere economic capability edge can achieve; pursuing raison de l’Hégémonie offers opportunities to form lasting relationships that produce brokering opportunities and raise a state’s degrees of freedom.</w:t>
      </w:r>
      <w:r w:rsidRPr="00963C92">
        <w:rPr>
          <w:sz w:val="16"/>
        </w:rPr>
        <w:t xml:space="preserve"> The public-goods dilemma of collective action applies comparatively weakly to the US security network, which more accurately resembles a system of competing club goods. </w:t>
      </w:r>
      <w:r w:rsidRPr="001E16C3">
        <w:rPr>
          <w:rStyle w:val="StyleUnderline"/>
        </w:rPr>
        <w:t xml:space="preserve">But even if we were to consider this joint system of competing club goods as individual components in a larger public-good effort, the United States has the ability to use preferential access within its web of security relationships to transform public goods into excludable club goods or impure public goods by creating some degree of rivalry. </w:t>
      </w:r>
      <w:r w:rsidRPr="00963C92">
        <w:rPr>
          <w:sz w:val="16"/>
        </w:rPr>
        <w:t xml:space="preserve">Under these circumstances, international cooperation is no longer a sure drain on the United States either systemically or within specific alliances. In short, being at the center of a system of defensive alliances offers distinct rewards in the form of fewer constraints, more opportunities, better bargains, greater influence, and even deference and attention from those in less favored positions. </w:t>
      </w:r>
      <w:r w:rsidRPr="001E16C3">
        <w:rPr>
          <w:rStyle w:val="StyleUnderline"/>
        </w:rPr>
        <w:t>Security provision bolsters economic exchange, provides economic leverage, and encourages socialization.</w:t>
      </w:r>
      <w:r w:rsidRPr="00963C92">
        <w:rPr>
          <w:sz w:val="16"/>
        </w:rPr>
        <w:t xml:space="preserve"> </w:t>
      </w:r>
      <w:r w:rsidRPr="001E16C3">
        <w:rPr>
          <w:rStyle w:val="StyleUnderline"/>
        </w:rPr>
        <w:t>The US decline debates of the 1980s exaggerated the scale, trajectory, and significance of protection costs largely due to the failure to appreciate shifts in the structural and strategic setting, as well as the effect of security relationships on economic processes. Scholars therefore missed elements of stability in the US global position</w:t>
      </w:r>
      <w:r w:rsidRPr="00963C92">
        <w:rPr>
          <w:sz w:val="16"/>
        </w:rPr>
        <w:t xml:space="preserve">. </w:t>
      </w:r>
      <w:r w:rsidRPr="001E16C3">
        <w:rPr>
          <w:rStyle w:val="StyleUnderline"/>
        </w:rPr>
        <w:t xml:space="preserve">Significantly, they did not situate the costbenefit assessment of US hegemony in a larger structural context specifying potential complementarity between military power (protection) and economically productive activity (production). In addition, they failed to consider the social sources of power, which military power can </w:t>
      </w:r>
      <w:proofErr w:type="gramStart"/>
      <w:r w:rsidRPr="001E16C3">
        <w:rPr>
          <w:rStyle w:val="StyleUnderline"/>
        </w:rPr>
        <w:t>foster</w:t>
      </w:r>
      <w:proofErr w:type="gramEnd"/>
      <w:r w:rsidRPr="001E16C3">
        <w:rPr>
          <w:rStyle w:val="StyleUnderline"/>
        </w:rPr>
        <w:t xml:space="preserve"> and which accrues over time.</w:t>
      </w:r>
      <w:r w:rsidRPr="00963C92">
        <w:rPr>
          <w:sz w:val="16"/>
        </w:rPr>
        <w:t xml:space="preserve"> Our assessment of the current setting suggests that </w:t>
      </w:r>
      <w:r w:rsidRPr="001E16C3">
        <w:rPr>
          <w:rStyle w:val="Emphasis"/>
        </w:rPr>
        <w:t>these omissions still characterize much declinist thinking and policy prescription.</w:t>
      </w:r>
      <w:r w:rsidRPr="00963C92">
        <w:rPr>
          <w:sz w:val="16"/>
        </w:rPr>
        <w:t xml:space="preserve"> Both will therefore continue to underestimate the significance of US security provision and of maintaining security alliances for bolstering the economic order and for US security. The proposed new order is the quickest path from a world of complementarity to one of clear trade-offs where US decline will be “for real.”</w:t>
      </w:r>
    </w:p>
    <w:p w14:paraId="76276BBC" w14:textId="6DCDEA48" w:rsidR="009955C9" w:rsidRDefault="009955C9" w:rsidP="003438A7">
      <w:pPr>
        <w:pStyle w:val="Heading3"/>
      </w:pPr>
      <w:r>
        <w:lastRenderedPageBreak/>
        <w:t>AT: Russia &amp; China War</w:t>
      </w:r>
    </w:p>
    <w:p w14:paraId="6196C9D6" w14:textId="77777777" w:rsidR="009955C9" w:rsidRDefault="009955C9" w:rsidP="009955C9">
      <w:pPr>
        <w:pStyle w:val="Heading4"/>
      </w:pPr>
      <w:r>
        <w:t>The US’ global military alliances and unmatched conventional naval and airpower ensure victory in war against Russia and China</w:t>
      </w:r>
    </w:p>
    <w:p w14:paraId="70C9FED1" w14:textId="77777777" w:rsidR="009955C9" w:rsidRPr="00334B41" w:rsidRDefault="009955C9" w:rsidP="009955C9">
      <w:r w:rsidRPr="00334B41">
        <w:rPr>
          <w:rStyle w:val="Style13ptBold"/>
        </w:rPr>
        <w:t>Farley 19</w:t>
      </w:r>
      <w:r>
        <w:t xml:space="preserve"> Dr. Robert Farley is Adjunct professor at the Patterson School of Diplomacy and International Commerce at the University of Kentucky. [“War Nightmare: Could America Fight Russia and China Simultaneously?,” </w:t>
      </w:r>
      <w:r>
        <w:rPr>
          <w:i/>
          <w:iCs/>
        </w:rPr>
        <w:t>the National Interest</w:t>
      </w:r>
      <w:r>
        <w:t xml:space="preserve">, 3-20-2019, URL: </w:t>
      </w:r>
      <w:hyperlink r:id="rId166" w:history="1">
        <w:r w:rsidRPr="00E509A3">
          <w:rPr>
            <w:rStyle w:val="Hyperlink"/>
          </w:rPr>
          <w:t>https://nationalinterest.org/blog/buzz/war-nightmare-could-america-fight-russia-and-china-simultaneously-48277</w:t>
        </w:r>
      </w:hyperlink>
      <w:r>
        <w:t>] DTS</w:t>
      </w:r>
    </w:p>
    <w:p w14:paraId="10417D3B" w14:textId="77777777" w:rsidR="009955C9" w:rsidRDefault="009955C9" w:rsidP="009955C9">
      <w:pPr>
        <w:rPr>
          <w:rStyle w:val="Emphasis"/>
        </w:rPr>
      </w:pPr>
      <w:r w:rsidRPr="00334B41">
        <w:rPr>
          <w:rStyle w:val="Emphasis"/>
        </w:rPr>
        <w:t>The United States can still fight and win two major wars at the same time, or at least come near enough to winning that neither Russia nor China would see much hope in the gamble</w:t>
      </w:r>
      <w:r w:rsidRPr="009A64FC">
        <w:rPr>
          <w:sz w:val="16"/>
        </w:rPr>
        <w:t xml:space="preserve">. The United States can do this because </w:t>
      </w:r>
      <w:r w:rsidRPr="00334B41">
        <w:rPr>
          <w:rStyle w:val="StyleUnderline"/>
        </w:rPr>
        <w:t xml:space="preserve">it continues to maintain the world’s most formidable military, and </w:t>
      </w:r>
      <w:r w:rsidRPr="009A64FC">
        <w:rPr>
          <w:sz w:val="16"/>
        </w:rPr>
        <w:t xml:space="preserve">because </w:t>
      </w:r>
      <w:r w:rsidRPr="00334B41">
        <w:rPr>
          <w:rStyle w:val="StyleUnderline"/>
        </w:rPr>
        <w:t>it stands at the head of an extremely powerful military alliance.</w:t>
      </w:r>
      <w:r>
        <w:rPr>
          <w:rStyle w:val="StyleUnderline"/>
        </w:rPr>
        <w:t xml:space="preserve"> </w:t>
      </w:r>
      <w:r w:rsidRPr="009A64FC">
        <w:rPr>
          <w:sz w:val="16"/>
        </w:rPr>
        <w:t xml:space="preserve">The United States discarded its oft-misunderstood “two war” doctrine, intended as a template for providing the means to fight two regional wars simultaneously, late last decade. Designed to deter North Korea from launching a war while the United States was involved in fighting against Iran or Iraq (or vice versa,) the idea helped give form to the Department of Defense’s procurement, logistical and basing strategies in the post–Cold War, when the United States no longer needed to face down the Soviet threat. The United States backed away from the doctrine because of changes in the international system, including the rising power of China and the proliferation of highly effective terrorist networks. But what if the United States had to fight two wars today, and not against states like North Korea and Iran? </w:t>
      </w:r>
      <w:r w:rsidRPr="00334B41">
        <w:rPr>
          <w:rStyle w:val="StyleUnderline"/>
        </w:rPr>
        <w:t>What if China and Russia sufficiently coordinated with one another to engage in simultaneous hostilities in the Pacific and in Europe?</w:t>
      </w:r>
      <w:r>
        <w:rPr>
          <w:rStyle w:val="StyleUnderline"/>
        </w:rPr>
        <w:t xml:space="preserve"> </w:t>
      </w:r>
      <w:r w:rsidRPr="009A64FC">
        <w:rPr>
          <w:sz w:val="16"/>
        </w:rPr>
        <w:t xml:space="preserve">Political Coordination Could Beijing and Moscow coordinate a pair of crises that would drive two separate U.S. military responses? Maybe, but probably not. </w:t>
      </w:r>
      <w:r w:rsidRPr="00334B41">
        <w:rPr>
          <w:rStyle w:val="StyleUnderline"/>
        </w:rPr>
        <w:t xml:space="preserve">Each country has its own </w:t>
      </w:r>
      <w:proofErr w:type="gramStart"/>
      <w:r w:rsidRPr="00334B41">
        <w:rPr>
          <w:rStyle w:val="StyleUnderline"/>
        </w:rPr>
        <w:t>goals, and</w:t>
      </w:r>
      <w:proofErr w:type="gramEnd"/>
      <w:r w:rsidRPr="00334B41">
        <w:rPr>
          <w:rStyle w:val="StyleUnderline"/>
        </w:rPr>
        <w:t xml:space="preserve"> works on its own timeline. More likely, one of the two would opportunistically take advantage of an existing crisis to further its regional claims</w:t>
      </w:r>
      <w:r w:rsidRPr="009A64FC">
        <w:rPr>
          <w:sz w:val="16"/>
        </w:rPr>
        <w:t xml:space="preserve">. For example, </w:t>
      </w:r>
      <w:r w:rsidRPr="00334B41">
        <w:rPr>
          <w:rStyle w:val="StyleUnderline"/>
        </w:rPr>
        <w:t>Moscow might</w:t>
      </w:r>
      <w:r w:rsidRPr="009A64FC">
        <w:rPr>
          <w:sz w:val="16"/>
        </w:rPr>
        <w:t xml:space="preserve"> well </w:t>
      </w:r>
      <w:r w:rsidRPr="00334B41">
        <w:rPr>
          <w:rStyle w:val="StyleUnderline"/>
        </w:rPr>
        <w:t>decide to push the Baltic States</w:t>
      </w:r>
      <w:r w:rsidRPr="009A64FC">
        <w:rPr>
          <w:sz w:val="16"/>
        </w:rPr>
        <w:t xml:space="preserve"> if the United States became involved in a major skirmish in the South China Sea. In any case, the war would start on the initiative of either Moscow or Beijing. The United States enjoys the benefits of the status quo in both areas, and generally (at least where great powers are concerned) prefers to use diplomatic and economic means to pursue its political ends. </w:t>
      </w:r>
      <w:r w:rsidRPr="00334B41">
        <w:rPr>
          <w:rStyle w:val="StyleUnderline"/>
        </w:rPr>
        <w:t>While the U.S. might create the conditions for war, Russia or China would pull the trigger.</w:t>
      </w:r>
      <w:r>
        <w:rPr>
          <w:rStyle w:val="StyleUnderline"/>
        </w:rPr>
        <w:t xml:space="preserve"> </w:t>
      </w:r>
      <w:r w:rsidRPr="009A64FC">
        <w:rPr>
          <w:sz w:val="16"/>
        </w:rPr>
        <w:t xml:space="preserve">Flexibility: On the upside, only some of the requirements for fighting in Europe and the Pacific overlap. As was the case in World War II, </w:t>
      </w:r>
      <w:r w:rsidRPr="00334B41">
        <w:rPr>
          <w:rStyle w:val="StyleUnderline"/>
        </w:rPr>
        <w:t>the U.S. Army would bear the brunt of defending Europe, while the Navy would concentrate on the Pacific. The U.S. Air Force (USAF) would play a supporting role in both theaters.</w:t>
      </w:r>
      <w:r>
        <w:rPr>
          <w:rStyle w:val="StyleUnderline"/>
        </w:rPr>
        <w:t xml:space="preserve"> </w:t>
      </w:r>
      <w:r w:rsidRPr="00334B41">
        <w:rPr>
          <w:rStyle w:val="Emphasis"/>
        </w:rPr>
        <w:t>Russia lacks the ability to fight NATO in the North Atlantic, and probably has no political interest in trying.</w:t>
      </w:r>
      <w:r w:rsidRPr="009A64FC">
        <w:rPr>
          <w:sz w:val="16"/>
        </w:rPr>
        <w:t xml:space="preserve"> This means that while </w:t>
      </w:r>
      <w:r w:rsidRPr="00334B41">
        <w:rPr>
          <w:rStyle w:val="StyleUnderline"/>
        </w:rPr>
        <w:t>the United States and its NATO allies can allocate some resources to threatening Russia’s maritime spac</w:t>
      </w:r>
      <w:r w:rsidRPr="009A64FC">
        <w:rPr>
          <w:sz w:val="16"/>
        </w:rPr>
        <w:t xml:space="preserve">e (and providing insurance against a Russian naval sortie,) </w:t>
      </w:r>
      <w:r w:rsidRPr="00334B41">
        <w:rPr>
          <w:rStyle w:val="StyleUnderline"/>
        </w:rPr>
        <w:t>the U.S. Navy</w:t>
      </w:r>
      <w:r w:rsidRPr="009A64FC">
        <w:rPr>
          <w:sz w:val="16"/>
        </w:rPr>
        <w:t xml:space="preserve"> (USN) </w:t>
      </w:r>
      <w:r w:rsidRPr="00334B41">
        <w:rPr>
          <w:rStyle w:val="StyleUnderline"/>
        </w:rPr>
        <w:t>can concentrate its forces in the Pacific</w:t>
      </w:r>
      <w:r w:rsidRPr="009A64FC">
        <w:rPr>
          <w:sz w:val="16"/>
        </w:rPr>
        <w:t xml:space="preserve">. Depending on the length of the conflict and the degree of warning provided, the United States could transport considerable U.S. Army assets to Europe to assist with any serious fighting. </w:t>
      </w:r>
      <w:r w:rsidRPr="00334B41">
        <w:rPr>
          <w:rStyle w:val="StyleUnderline"/>
        </w:rPr>
        <w:t>The bulk of American carriers, submarines and surface vessels would concentrate in the Pacific and the Indian Oceans, fighting directly against China’s A2/AD system and sitting astride China’s maritime transit lanes.</w:t>
      </w:r>
      <w:r w:rsidRPr="009A64FC">
        <w:rPr>
          <w:sz w:val="16"/>
        </w:rPr>
        <w:t xml:space="preserve"> Long range aviation, including stealth bombers and similar assets, would operate in both theaters as needed. </w:t>
      </w:r>
      <w:r w:rsidRPr="00334B41">
        <w:rPr>
          <w:rStyle w:val="Emphasis"/>
        </w:rPr>
        <w:t>The U.S. military would be under strong pressure to deliver decisive victory in at least one theater as quickly as possible.</w:t>
      </w:r>
      <w:r w:rsidRPr="009A64FC">
        <w:rPr>
          <w:sz w:val="16"/>
        </w:rPr>
        <w:t xml:space="preserve"> This might push the </w:t>
      </w:r>
      <w:r w:rsidRPr="00334B41">
        <w:rPr>
          <w:rStyle w:val="StyleUnderline"/>
        </w:rPr>
        <w:t>United States to lean heavily in one direction with air, space and cyber assets, hoping to achieve a strategic and political victory</w:t>
      </w:r>
      <w:r w:rsidRPr="009A64FC">
        <w:rPr>
          <w:sz w:val="16"/>
        </w:rPr>
        <w:t xml:space="preserve"> that would allow the remainder of its weight to shift to the other theater. Given the strength of U.S. allies in Europe, the United States might initially focus on the conflict in the Pacific. Alliance Structure: U.S. alliance structure in the Pacific differs dramatically from that of Europe. Notwithstanding concern over the commitment of specific U.S. allies in Europe, the United States has no reason to fight Russia apart from maintaining the integrity of the NATO alliance. </w:t>
      </w:r>
      <w:r w:rsidRPr="00334B41">
        <w:rPr>
          <w:rStyle w:val="StyleUnderline"/>
        </w:rPr>
        <w:t>If the United States fights, then Germany, France, Poland and the United Kingdom will follow.</w:t>
      </w:r>
      <w:r w:rsidRPr="009A64FC">
        <w:rPr>
          <w:sz w:val="16"/>
        </w:rPr>
        <w:t xml:space="preserve"> In most conventional scenarios, </w:t>
      </w:r>
      <w:r w:rsidRPr="00334B41">
        <w:rPr>
          <w:rStyle w:val="Emphasis"/>
        </w:rPr>
        <w:t xml:space="preserve">even the European allies alone would give NATO a tremendous </w:t>
      </w:r>
      <w:proofErr w:type="gramStart"/>
      <w:r w:rsidRPr="00334B41">
        <w:rPr>
          <w:rStyle w:val="Emphasis"/>
        </w:rPr>
        <w:t>medium term</w:t>
      </w:r>
      <w:proofErr w:type="gramEnd"/>
      <w:r w:rsidRPr="00334B41">
        <w:rPr>
          <w:rStyle w:val="Emphasis"/>
        </w:rPr>
        <w:t xml:space="preserve"> </w:t>
      </w:r>
      <w:r w:rsidRPr="00334B41">
        <w:rPr>
          <w:rStyle w:val="Emphasis"/>
        </w:rPr>
        <w:lastRenderedPageBreak/>
        <w:t>advantage over the Russians</w:t>
      </w:r>
      <w:r w:rsidRPr="00334B41">
        <w:rPr>
          <w:rStyle w:val="StyleUnderline"/>
        </w:rPr>
        <w:t>; Russia</w:t>
      </w:r>
      <w:r w:rsidRPr="009A64FC">
        <w:rPr>
          <w:sz w:val="16"/>
        </w:rPr>
        <w:t xml:space="preserve"> might take parts of the Baltics, but it </w:t>
      </w:r>
      <w:r w:rsidRPr="00334B41">
        <w:rPr>
          <w:rStyle w:val="StyleUnderline"/>
        </w:rPr>
        <w:t>would suffer heavily under NATO airpower</w:t>
      </w:r>
      <w:r w:rsidRPr="009A64FC">
        <w:rPr>
          <w:sz w:val="16"/>
        </w:rPr>
        <w:t xml:space="preserve">, and likely couldn’t hold stolen territory for long. In this context, the USN and USAF would largely play support and coordinative roles, giving the NATO allies the advantage they needed to soundly defeat the Russians. </w:t>
      </w:r>
      <w:r w:rsidRPr="009A64FC">
        <w:rPr>
          <w:rStyle w:val="Emphasis"/>
        </w:rPr>
        <w:t>The U.S. nuclear force would provide insurance against a Russian decision to employ tactical or strategic nuclear weapons.</w:t>
      </w:r>
      <w:r>
        <w:rPr>
          <w:rStyle w:val="Emphasis"/>
        </w:rPr>
        <w:t xml:space="preserve"> </w:t>
      </w:r>
      <w:r w:rsidRPr="009A64FC">
        <w:rPr>
          <w:sz w:val="16"/>
        </w:rPr>
        <w:t xml:space="preserve">The United States faces more difficult problems in the Pacific. Japan or India might have an interest in the South China Sea, but this hardly guarantees their participation in a war (or even the degree of benevolence of their neutrality.) </w:t>
      </w:r>
      <w:r w:rsidRPr="009A64FC">
        <w:rPr>
          <w:rStyle w:val="StyleUnderline"/>
        </w:rPr>
        <w:t>The alliance structure of any given conflict would depend on the particulars of that conflict; any of the Philippines, Vietnam, South Korea, Japan or Taiwan could become China’s primary</w:t>
      </w:r>
      <w:r w:rsidRPr="009A64FC">
        <w:rPr>
          <w:sz w:val="16"/>
        </w:rPr>
        <w:t xml:space="preserve"> target. The rest, U.S. pressure aside, might well prefer to sit on the sidelines. This would put extra pressure on the United States to establish dominance in the Western Pacific with its own assets. Parting Shots: </w:t>
      </w:r>
      <w:r w:rsidRPr="009A64FC">
        <w:rPr>
          <w:rStyle w:val="StyleUnderline"/>
        </w:rPr>
        <w:t>The United States can still fight and win two major wars at the same time</w:t>
      </w:r>
      <w:r w:rsidRPr="009A64FC">
        <w:rPr>
          <w:sz w:val="16"/>
        </w:rPr>
        <w:t xml:space="preserve">, or at least come near enough to winning that neither Russia nor China would see much hope in the gamble. The United States can do this because it continues to maintain the world’s most formidable military, and because it stands at the head of an extremely powerful military alliance. Moreover, </w:t>
      </w:r>
      <w:r w:rsidRPr="009A64FC">
        <w:rPr>
          <w:rStyle w:val="Emphasis"/>
        </w:rPr>
        <w:t>Russia and China conveniently pose very different military problems, allowing the United States to allocate some of its assets to one, and the rest to the other.</w:t>
      </w:r>
    </w:p>
    <w:p w14:paraId="6A2A3282" w14:textId="325E9294" w:rsidR="003438A7" w:rsidRDefault="003438A7" w:rsidP="003438A7">
      <w:pPr>
        <w:pStyle w:val="Heading3"/>
      </w:pPr>
      <w:r>
        <w:lastRenderedPageBreak/>
        <w:t>AT: INSTEX</w:t>
      </w:r>
      <w:r w:rsidR="00ED06FE">
        <w:t xml:space="preserve"> Scenario</w:t>
      </w:r>
    </w:p>
    <w:p w14:paraId="6FE0A38E" w14:textId="77777777" w:rsidR="003438A7" w:rsidRDefault="003438A7" w:rsidP="003438A7">
      <w:pPr>
        <w:pStyle w:val="Heading4"/>
      </w:pPr>
      <w:r>
        <w:t>EU will stay silent on diplomatic affairs and is too scared to challenge the US</w:t>
      </w:r>
    </w:p>
    <w:p w14:paraId="17EF61DE" w14:textId="77777777" w:rsidR="003438A7" w:rsidRPr="00364550" w:rsidRDefault="003438A7" w:rsidP="003438A7">
      <w:r w:rsidRPr="00364550">
        <w:rPr>
          <w:rStyle w:val="Style13ptBold"/>
        </w:rPr>
        <w:t>Ryan 19</w:t>
      </w:r>
      <w:r>
        <w:t xml:space="preserve"> Barry Ryan is a Senior Lecturer in International Relations at Keele University. [“EU silence over British seizure of Iranian tanker is a telling glimpse of post-Brexit future,” </w:t>
      </w:r>
      <w:r>
        <w:rPr>
          <w:i/>
          <w:iCs/>
        </w:rPr>
        <w:t>the Conversation</w:t>
      </w:r>
      <w:r>
        <w:t xml:space="preserve">, 7-18-2019, URL: </w:t>
      </w:r>
      <w:hyperlink r:id="rId167" w:history="1">
        <w:r w:rsidRPr="003D1C37">
          <w:rPr>
            <w:rStyle w:val="Hyperlink"/>
          </w:rPr>
          <w:t>https://theconversation.com/eu-silence-over-british-seizure-of-iranian-tanker-is-a-telling-glimpse-of-post-brexit-future-120437</w:t>
        </w:r>
      </w:hyperlink>
      <w:r>
        <w:t>] DTS</w:t>
      </w:r>
    </w:p>
    <w:p w14:paraId="558A4F0C" w14:textId="77777777" w:rsidR="003438A7" w:rsidRPr="00154516" w:rsidRDefault="003438A7" w:rsidP="003438A7">
      <w:pPr>
        <w:rPr>
          <w:sz w:val="16"/>
        </w:rPr>
      </w:pPr>
      <w:r w:rsidRPr="00364550">
        <w:rPr>
          <w:rStyle w:val="StyleUnderline"/>
        </w:rPr>
        <w:t>It’s rare to experience silence in this age of political anger and loudness, of bombastic tweets, insulting truths and incredible lies</w:t>
      </w:r>
      <w:r w:rsidRPr="00154516">
        <w:rPr>
          <w:sz w:val="16"/>
        </w:rPr>
        <w:t xml:space="preserve">. It’s so unfashionable for a politician to not immediately respond to an event with lightening praise or withering cynicism, that when we hear nothing, it seems as though something technical has gone wrong. </w:t>
      </w:r>
      <w:r w:rsidRPr="00154516">
        <w:rPr>
          <w:rStyle w:val="StyleUnderline"/>
        </w:rPr>
        <w:t>To be silent, we are told, is to be apolitical; to not have an opinion, to be neutral or perhaps simply to be oblivious.</w:t>
      </w:r>
      <w:r>
        <w:rPr>
          <w:rStyle w:val="StyleUnderline"/>
        </w:rPr>
        <w:t xml:space="preserve"> </w:t>
      </w:r>
      <w:r w:rsidRPr="00154516">
        <w:rPr>
          <w:sz w:val="16"/>
        </w:rPr>
        <w:t>But when it comes to diplomacy, perhaps we underestimate the impact of silence</w:t>
      </w:r>
      <w:r w:rsidRPr="00154516">
        <w:rPr>
          <w:rStyle w:val="StyleUnderline"/>
        </w:rPr>
        <w:t>. A case in point was the lack of response from the EU over the UK’s strange role in the arrest of an Iranian supertanker in the Mediterranean Sea in early July</w:t>
      </w:r>
      <w:r w:rsidRPr="00154516">
        <w:rPr>
          <w:sz w:val="16"/>
        </w:rPr>
        <w:t xml:space="preserve">. As the action was taken to uphold EU sanctions, </w:t>
      </w:r>
      <w:r w:rsidRPr="00154516">
        <w:rPr>
          <w:rStyle w:val="Emphasis"/>
        </w:rPr>
        <w:t xml:space="preserve">the silence was </w:t>
      </w:r>
      <w:proofErr w:type="gramStart"/>
      <w:r w:rsidRPr="00154516">
        <w:rPr>
          <w:rStyle w:val="Emphasis"/>
        </w:rPr>
        <w:t>all the more</w:t>
      </w:r>
      <w:proofErr w:type="gramEnd"/>
      <w:r w:rsidRPr="00154516">
        <w:rPr>
          <w:rStyle w:val="Emphasis"/>
        </w:rPr>
        <w:t xml:space="preserve"> remarkable.</w:t>
      </w:r>
      <w:r w:rsidRPr="00154516">
        <w:rPr>
          <w:sz w:val="16"/>
        </w:rPr>
        <w:t xml:space="preserve"> And it offers a stark forewarning of the foreign policy tensions the UK will face after it leaves the EU. Acting upon intelligence that Iranian oil was being shipped to Syria, the chief minister of Gibraltar, Fabian Picardo, requested help from the Royal Marines to seize the tanker. </w:t>
      </w:r>
      <w:r w:rsidRPr="00154516">
        <w:rPr>
          <w:rStyle w:val="StyleUnderline"/>
        </w:rPr>
        <w:t>Picardo explained that Gibraltar was simply upholding sanctions laid down by the EU against the Syrian government by preventing a shipment of 2.1m barrels of light crude oil to one of its refineries.</w:t>
      </w:r>
      <w:r w:rsidRPr="00154516">
        <w:rPr>
          <w:sz w:val="16"/>
        </w:rPr>
        <w:t xml:space="preserve"> According to the British, once refined, it could have fuelled the regime’s tanks, armoured cars and troop carriers that operate alongside Russian forces currently waging havoc in Syria’s Hama region. Despite this, </w:t>
      </w:r>
      <w:r w:rsidRPr="00154516">
        <w:rPr>
          <w:rStyle w:val="StyleUnderline"/>
        </w:rPr>
        <w:t>there was no statement from the office of the European External Action Service</w:t>
      </w:r>
      <w:r w:rsidRPr="00154516">
        <w:rPr>
          <w:sz w:val="16"/>
        </w:rPr>
        <w:t xml:space="preserve">, the EU body responsible for conducting the bloc’s foreign and security policy. Not a word of gratitude. Not even a nod. </w:t>
      </w:r>
      <w:r w:rsidRPr="00154516">
        <w:rPr>
          <w:rStyle w:val="Emphasis"/>
        </w:rPr>
        <w:t>This was a deliberate and strategic use of silence.</w:t>
      </w:r>
      <w:r>
        <w:rPr>
          <w:rStyle w:val="Emphasis"/>
        </w:rPr>
        <w:t xml:space="preserve"> </w:t>
      </w:r>
      <w:r w:rsidRPr="00154516">
        <w:rPr>
          <w:sz w:val="16"/>
        </w:rPr>
        <w:t xml:space="preserve">A noisy affair The Royal Marines operation on the morning of July 4 to seize the Grace I, which is owned by Iran but registered in Panama, was itself a </w:t>
      </w:r>
      <w:proofErr w:type="gramStart"/>
      <w:r w:rsidRPr="00154516">
        <w:rPr>
          <w:sz w:val="16"/>
        </w:rPr>
        <w:t>fairly noisy</w:t>
      </w:r>
      <w:proofErr w:type="gramEnd"/>
      <w:r w:rsidRPr="00154516">
        <w:rPr>
          <w:sz w:val="16"/>
        </w:rPr>
        <w:t xml:space="preserve"> affair. According to the BBC, 30 Royal Marines were deployed together with local customs and port authority personnel to board the vessel, which at the time was stuck in heavy maritime traffic in Gibraltar’s territorial waters. </w:t>
      </w:r>
      <w:r w:rsidRPr="00154516">
        <w:rPr>
          <w:rStyle w:val="StyleUnderline"/>
        </w:rPr>
        <w:t>They descended from helicopter gunships onto the civilian tanker and arrested four shocked Indian crewmen aboard</w:t>
      </w:r>
      <w:r w:rsidRPr="00154516">
        <w:rPr>
          <w:sz w:val="16"/>
        </w:rPr>
        <w:t xml:space="preserve">. Details are scant and it’s not clear if the Gibraltar Port Authority, as per protocol, requested but was denied permission to board the ship. Predictably enough, the Iranians were apoplectic and called it an act of piracy, threatening retaliation. The tanker remains impounded in Gibraltar, its crew released on bail. On July 14, the UK foreign secretary, Jeremy Hunt, indicated that he would facilitate its release if given assurances by Iran that the oil would not go to Syria. There was one tiny chink in the wall of EU silence that greeted news that the tanker had been seized. </w:t>
      </w:r>
      <w:r w:rsidRPr="00154516">
        <w:rPr>
          <w:rStyle w:val="StyleUnderline"/>
        </w:rPr>
        <w:t>The European Council candidate to become the EU’s next foreign policy chief, Josep Borrell, is an outspoken and often truculent Spanish politician</w:t>
      </w:r>
      <w:r w:rsidRPr="00154516">
        <w:rPr>
          <w:sz w:val="16"/>
        </w:rPr>
        <w:t xml:space="preserve">. Unhappy in the first instance about the insensitive use of Gibraltar’s territorial waters, which Spain does not recognise, Borrell’s other preoccupation is European relations with Iran. In his role as Spain’s foreign minister </w:t>
      </w:r>
      <w:r w:rsidRPr="00154516">
        <w:rPr>
          <w:rStyle w:val="StyleUnderline"/>
        </w:rPr>
        <w:t>he told media that the tanker had been seized following “a request from the United States to the United Kingdom”. He insinuated that the Americans had first offered the intelligence to Spain.</w:t>
      </w:r>
      <w:r>
        <w:rPr>
          <w:rStyle w:val="StyleUnderline"/>
        </w:rPr>
        <w:t xml:space="preserve"> </w:t>
      </w:r>
      <w:r w:rsidRPr="00154516">
        <w:rPr>
          <w:sz w:val="16"/>
        </w:rPr>
        <w:t xml:space="preserve">Choices ahead </w:t>
      </w:r>
      <w:proofErr w:type="gramStart"/>
      <w:r w:rsidRPr="00154516">
        <w:rPr>
          <w:sz w:val="16"/>
        </w:rPr>
        <w:t>In</w:t>
      </w:r>
      <w:proofErr w:type="gramEnd"/>
      <w:r w:rsidRPr="00154516">
        <w:rPr>
          <w:sz w:val="16"/>
        </w:rPr>
        <w:t xml:space="preserve"> the wake of the US withdrawal from the Iran nuclear deal and in the light of the Trump administration’s aggressive sanctions and belligerent language towards Tehran, </w:t>
      </w:r>
      <w:r w:rsidRPr="00154516">
        <w:rPr>
          <w:rStyle w:val="StyleUnderline"/>
        </w:rPr>
        <w:t>the seizure of a supertanker by an EU member state clearly subverted European efforts to negotiate with the Iranians</w:t>
      </w:r>
      <w:r w:rsidRPr="00154516">
        <w:rPr>
          <w:sz w:val="16"/>
        </w:rPr>
        <w:t xml:space="preserve">. In the meantime, US national security advisor, John Bolton, brashly tweeted his delight. Another glaring silence followed from the EU a few days later when the </w:t>
      </w:r>
      <w:r w:rsidRPr="00154516">
        <w:rPr>
          <w:rStyle w:val="StyleUnderline"/>
        </w:rPr>
        <w:t>Iranians, quite theatrically, dispatched around 30 of its elite forces to harass an Isle of Man-registered BP supertanker in the Straits of Hormuz</w:t>
      </w:r>
      <w:r w:rsidRPr="00154516">
        <w:rPr>
          <w:sz w:val="16"/>
        </w:rPr>
        <w:t xml:space="preserve">, The British were compelled to send a warship to the region to protect their commercial fleet, implicitly joining the American’s motley maritime coalition in the Gulf of Arabia against Iranian threats to the shipping corridor. Once again, other than passing a cursory warning about the situation, </w:t>
      </w:r>
      <w:r w:rsidRPr="00154516">
        <w:rPr>
          <w:rStyle w:val="StyleUnderline"/>
        </w:rPr>
        <w:t>the EU’s foreign and security body did not comment. The silence conveyed its dissatisfaction to the US at the way it was manipulating EU sanctions to its own ends.</w:t>
      </w:r>
      <w:r w:rsidRPr="00154516">
        <w:rPr>
          <w:sz w:val="16"/>
        </w:rPr>
        <w:t xml:space="preserve"> More pointedly, </w:t>
      </w:r>
      <w:r w:rsidRPr="00154516">
        <w:rPr>
          <w:rStyle w:val="StyleUnderline"/>
        </w:rPr>
        <w:t>the silence was trained upon Britian’s cumbersome attempt to court US military objectives while claiming to support the delicate diplomacy favoured by the EU towards Iran.</w:t>
      </w:r>
      <w:r>
        <w:rPr>
          <w:rStyle w:val="StyleUnderline"/>
        </w:rPr>
        <w:t xml:space="preserve"> </w:t>
      </w:r>
      <w:r w:rsidRPr="00154516">
        <w:rPr>
          <w:sz w:val="16"/>
        </w:rPr>
        <w:t xml:space="preserve">The purpose of the silence was to soak up the metallic clatter of militarism. </w:t>
      </w:r>
      <w:r w:rsidRPr="00154516">
        <w:rPr>
          <w:rStyle w:val="StyleUnderline"/>
        </w:rPr>
        <w:t xml:space="preserve">It said to Britain that the time has come to decide between a hard and a soft path to peace in the Middle East. The lesson is clear: if </w:t>
      </w:r>
      <w:r w:rsidRPr="00154516">
        <w:rPr>
          <w:rStyle w:val="StyleUnderline"/>
        </w:rPr>
        <w:lastRenderedPageBreak/>
        <w:t>post Brexit Britain continues to support a hawkish US administration, then there is a good chance that Europe’s silence will solidify.</w:t>
      </w:r>
      <w:r w:rsidRPr="00154516">
        <w:rPr>
          <w:sz w:val="16"/>
        </w:rPr>
        <w:t xml:space="preserve"> This will isolate Britain further from its neighbours.</w:t>
      </w:r>
    </w:p>
    <w:p w14:paraId="3607718D" w14:textId="77777777" w:rsidR="003438A7" w:rsidRPr="004142EF" w:rsidRDefault="003438A7" w:rsidP="003438A7"/>
    <w:p w14:paraId="569C012B" w14:textId="77777777" w:rsidR="003438A7" w:rsidRDefault="003438A7" w:rsidP="003438A7">
      <w:pPr>
        <w:pStyle w:val="Heading4"/>
      </w:pPr>
      <w:r>
        <w:t>INSTEX fails</w:t>
      </w:r>
    </w:p>
    <w:p w14:paraId="39E5AB62" w14:textId="77777777" w:rsidR="003438A7" w:rsidRPr="00E57971" w:rsidRDefault="003438A7" w:rsidP="003438A7">
      <w:r w:rsidRPr="00E57971">
        <w:rPr>
          <w:rStyle w:val="Style13ptBold"/>
        </w:rPr>
        <w:t>Martin 19</w:t>
      </w:r>
      <w:r>
        <w:t xml:space="preserve"> Nik Martin is a staff writer at DW News. [“Can an enhanced INSTEX really work for Iran?,” </w:t>
      </w:r>
      <w:r>
        <w:rPr>
          <w:i/>
          <w:iCs/>
        </w:rPr>
        <w:t>DW News</w:t>
      </w:r>
      <w:r>
        <w:t xml:space="preserve">¸7-12-2019, URL: </w:t>
      </w:r>
      <w:hyperlink r:id="rId168" w:history="1">
        <w:r w:rsidRPr="00E91DA1">
          <w:rPr>
            <w:rStyle w:val="Hyperlink"/>
          </w:rPr>
          <w:t>https://www.dw.com/en/can-an-enhanced-instex-really-work-for-iran/a-49554580-0</w:t>
        </w:r>
      </w:hyperlink>
      <w:r>
        <w:t>] DTS</w:t>
      </w:r>
    </w:p>
    <w:p w14:paraId="3AECA37F" w14:textId="77777777" w:rsidR="003438A7" w:rsidRPr="00B27AD8" w:rsidRDefault="003438A7" w:rsidP="003438A7">
      <w:pPr>
        <w:rPr>
          <w:rStyle w:val="StyleUnderline"/>
        </w:rPr>
      </w:pPr>
      <w:r w:rsidRPr="00E57971">
        <w:rPr>
          <w:rStyle w:val="StyleUnderline"/>
        </w:rPr>
        <w:t>INSTEX, a plan to circumvent American sanctions on Iran and facilitate international trade with the Islamic Repu</w:t>
      </w:r>
      <w:r w:rsidRPr="00B27AD8">
        <w:rPr>
          <w:sz w:val="16"/>
        </w:rPr>
        <w:t xml:space="preserve">blic, was branded a damp squib when it became operational at the end of June. The system, created by Germany, France and Britain, </w:t>
      </w:r>
      <w:r w:rsidRPr="00E57971">
        <w:rPr>
          <w:rStyle w:val="StyleUnderline"/>
        </w:rPr>
        <w:t>is so far limited to medicine and food, which aren't even threatened by US penalties.</w:t>
      </w:r>
      <w:r>
        <w:rPr>
          <w:rStyle w:val="StyleUnderline"/>
        </w:rPr>
        <w:t xml:space="preserve"> </w:t>
      </w:r>
      <w:r w:rsidRPr="00B27AD8">
        <w:rPr>
          <w:sz w:val="16"/>
        </w:rPr>
        <w:t xml:space="preserve">So far, just a </w:t>
      </w:r>
      <w:r w:rsidRPr="00E57971">
        <w:rPr>
          <w:rStyle w:val="StyleUnderline"/>
        </w:rPr>
        <w:t>few million euros have been injected into the scheme</w:t>
      </w:r>
      <w:r w:rsidRPr="00B27AD8">
        <w:rPr>
          <w:sz w:val="16"/>
        </w:rPr>
        <w:t xml:space="preserve">— a virtual ledger for EU companies to offset balances, allowing them to exchange goods with Iran without direct transfers of money. Most commentators think that </w:t>
      </w:r>
      <w:r w:rsidRPr="00E57971">
        <w:rPr>
          <w:rStyle w:val="StyleUnderline"/>
        </w:rPr>
        <w:t>even if the mechanism is scaled up</w:t>
      </w:r>
      <w:r w:rsidRPr="00B27AD8">
        <w:rPr>
          <w:sz w:val="16"/>
        </w:rPr>
        <w:t xml:space="preserve"> as Brussels intends</w:t>
      </w:r>
      <w:r w:rsidRPr="00E57971">
        <w:rPr>
          <w:rStyle w:val="Emphasis"/>
        </w:rPr>
        <w:t>, it will fail to arrest the huge damage to Iran's economy caused by Washington's crippling sanctions.</w:t>
      </w:r>
      <w:r>
        <w:rPr>
          <w:rStyle w:val="Emphasis"/>
        </w:rPr>
        <w:t xml:space="preserve"> </w:t>
      </w:r>
      <w:r w:rsidRPr="00B27AD8">
        <w:rPr>
          <w:sz w:val="16"/>
        </w:rPr>
        <w:t>Sanctions bite hard as Iran marks 40th year since revolution "At this stage</w:t>
      </w:r>
      <w:r w:rsidRPr="00E57971">
        <w:rPr>
          <w:rStyle w:val="StyleUnderline"/>
        </w:rPr>
        <w:t>, it doesn't even get close to becoming a meaningful mechanism for preserving humanitarian trade between Iran and Europe</w:t>
      </w:r>
      <w:r w:rsidRPr="00B27AD8">
        <w:rPr>
          <w:sz w:val="16"/>
        </w:rPr>
        <w:t xml:space="preserve">," Ali Vaez, director of the Iran Project at the International Crisis Group, told DW. Billions more needed Vaez said </w:t>
      </w:r>
      <w:r w:rsidRPr="00E57971">
        <w:rPr>
          <w:rStyle w:val="StyleUnderline"/>
        </w:rPr>
        <w:t>INSTEX would need to facilitate several billions of euros worth of bilateral trade to force Tehran to return to the terms of the 2015 nuclear deal.</w:t>
      </w:r>
      <w:r>
        <w:rPr>
          <w:rStyle w:val="StyleUnderline"/>
        </w:rPr>
        <w:t xml:space="preserve"> </w:t>
      </w:r>
      <w:r w:rsidRPr="00B27AD8">
        <w:rPr>
          <w:sz w:val="16"/>
        </w:rPr>
        <w:t xml:space="preserve">Over the past 10 days, </w:t>
      </w:r>
      <w:r w:rsidRPr="00E57971">
        <w:rPr>
          <w:rStyle w:val="StyleUnderline"/>
        </w:rPr>
        <w:t>Tehran has twice increased its enrichment of uranium beyond the limits agreed with world powers, and the country's leaders have demanded the EU's new barter scheme be expanded to cover the trade in oil.</w:t>
      </w:r>
      <w:r>
        <w:rPr>
          <w:rStyle w:val="StyleUnderline"/>
        </w:rPr>
        <w:t xml:space="preserve"> </w:t>
      </w:r>
      <w:r w:rsidRPr="00B27AD8">
        <w:rPr>
          <w:sz w:val="16"/>
        </w:rPr>
        <w:t xml:space="preserve">While Washington would almost certainly view the idea of the EU facilitating oil trade with Iran as an unfriendly act, it appears that Brussels is listening. On Wednesday, Nathalie Tocci, a special advisor to the EU's foreign affairs chief, Federica Mogherini, </w:t>
      </w:r>
      <w:r w:rsidRPr="00E57971">
        <w:rPr>
          <w:rStyle w:val="StyleUnderline"/>
        </w:rPr>
        <w:t>hinted that Iran's oil could be added to the trading scheme, possibly with Russia's help.</w:t>
      </w:r>
      <w:r>
        <w:rPr>
          <w:rStyle w:val="StyleUnderline"/>
        </w:rPr>
        <w:t xml:space="preserve"> </w:t>
      </w:r>
      <w:r w:rsidRPr="00B27AD8">
        <w:rPr>
          <w:sz w:val="16"/>
        </w:rPr>
        <w:t xml:space="preserve">INSTEX allows EU companies to trade with Iran without money changing hands through the SWIFT banking system "The idea is to create a triangle between the EU, Russia — which is also one of the energy exporters to Europe — and Iran," Tocci told the TV channel Euronews, citing a proposal by the International Crisis Group think tank. She said the plan would </w:t>
      </w:r>
      <w:r w:rsidRPr="00E57971">
        <w:rPr>
          <w:rStyle w:val="StyleUnderline"/>
        </w:rPr>
        <w:t>"allow Iran to export energy resources to Russia, which would then be processed through INSTEX, thus allowing European products to be exported to Iran."</w:t>
      </w:r>
      <w:r>
        <w:rPr>
          <w:rStyle w:val="StyleUnderline"/>
        </w:rPr>
        <w:t xml:space="preserve"> </w:t>
      </w:r>
      <w:r w:rsidRPr="00B27AD8">
        <w:rPr>
          <w:sz w:val="16"/>
        </w:rPr>
        <w:t xml:space="preserve">Feel Trump's fury </w:t>
      </w:r>
      <w:r w:rsidRPr="00B27AD8">
        <w:rPr>
          <w:rStyle w:val="StyleUnderline"/>
        </w:rPr>
        <w:t xml:space="preserve">Adding oil to INSTEX would almost certainly provoke a tough response from US President Donald Trump, who last year pulled his country out of the Iran nuclear deal. Trump has already threatened European companies found to be using the scheme with the loss of access to the US financial system. </w:t>
      </w:r>
      <w:r w:rsidRPr="00B27AD8">
        <w:rPr>
          <w:sz w:val="16"/>
        </w:rPr>
        <w:t xml:space="preserve">Already faced with the prospect of new tariffs on European car exports to the US, EU leaders may well blink first. "For the Americans, adding oil [to INSTEX] would be a declaration of European independence," Andreas Schweitzer, managing director of the London-based trade consultancy Arjan Capital, told DW. Iranian companies counting on the EU He said that Brussels which normally bows to US pressure would do well to "maintain European political and economic independence" but predicted that </w:t>
      </w:r>
      <w:r w:rsidRPr="00B27AD8">
        <w:rPr>
          <w:rStyle w:val="Emphasis"/>
        </w:rPr>
        <w:t>the plan would require Europe to "take the heat" from what Washington would see as a major threat to the US dollar-backed financial system.</w:t>
      </w:r>
      <w:r>
        <w:rPr>
          <w:rStyle w:val="Emphasis"/>
        </w:rPr>
        <w:t xml:space="preserve"> </w:t>
      </w:r>
      <w:r w:rsidRPr="00B27AD8">
        <w:rPr>
          <w:sz w:val="16"/>
        </w:rPr>
        <w:t xml:space="preserve">On Thursday, the EU said it had added </w:t>
      </w:r>
      <w:proofErr w:type="gramStart"/>
      <w:r w:rsidRPr="00B27AD8">
        <w:rPr>
          <w:sz w:val="16"/>
        </w:rPr>
        <w:t>seven more member</w:t>
      </w:r>
      <w:proofErr w:type="gramEnd"/>
      <w:r w:rsidRPr="00B27AD8">
        <w:rPr>
          <w:sz w:val="16"/>
        </w:rPr>
        <w:t xml:space="preserve"> states to the 10 originally signed up to INSTEX, and hinted that non-EU member states would also join the controversial barter scheme. Read more: Iranians 'stuck in a vicious cycle' over US tensions </w:t>
      </w:r>
      <w:r w:rsidRPr="00B27AD8">
        <w:rPr>
          <w:rStyle w:val="StyleUnderline"/>
        </w:rPr>
        <w:t>Vaez agreed that EU countries have been reluctant to inject export credit into the mechanism, so cooperation with Russia and China would be necessary to ensure the trading mechanism works.</w:t>
      </w:r>
    </w:p>
    <w:p w14:paraId="23491143" w14:textId="77777777" w:rsidR="003438A7" w:rsidRDefault="003438A7" w:rsidP="003438A7"/>
    <w:p w14:paraId="4527EDD0" w14:textId="77777777" w:rsidR="003438A7" w:rsidRDefault="003438A7" w:rsidP="003438A7">
      <w:pPr>
        <w:pStyle w:val="Heading4"/>
      </w:pPr>
      <w:r>
        <w:t>US will continue ramping up sanctions – INSTEX can’t solve</w:t>
      </w:r>
    </w:p>
    <w:p w14:paraId="27DB206D" w14:textId="77777777" w:rsidR="003438A7" w:rsidRPr="00F2473B" w:rsidRDefault="003438A7" w:rsidP="003438A7">
      <w:r w:rsidRPr="00F2473B">
        <w:rPr>
          <w:rStyle w:val="Style13ptBold"/>
        </w:rPr>
        <w:t>Gordon 19</w:t>
      </w:r>
      <w:r>
        <w:t xml:space="preserve"> Michael Gordon is a national security correspondent for the Wall Street Journal. [“U.S. Plans New Iran Sanctions as Europe Tries to Defuse Tensions,” </w:t>
      </w:r>
      <w:r>
        <w:rPr>
          <w:i/>
          <w:iCs/>
        </w:rPr>
        <w:t>Wall Street Journal</w:t>
      </w:r>
      <w:r>
        <w:t>, 6-</w:t>
      </w:r>
      <w:r>
        <w:lastRenderedPageBreak/>
        <w:t xml:space="preserve">23-2019, URL: </w:t>
      </w:r>
      <w:hyperlink r:id="rId169" w:history="1">
        <w:r w:rsidRPr="003D1C37">
          <w:rPr>
            <w:rStyle w:val="Hyperlink"/>
          </w:rPr>
          <w:t>https://www.wsj.com/articles/u-s-plans-new-iran-sanctions-as-europe-tries-to-defuse-tensions-11561321739</w:t>
        </w:r>
      </w:hyperlink>
      <w:r>
        <w:t>] DTS</w:t>
      </w:r>
    </w:p>
    <w:p w14:paraId="1C77C39A" w14:textId="77777777" w:rsidR="003438A7" w:rsidRPr="00DA7A1D" w:rsidRDefault="003438A7" w:rsidP="003438A7">
      <w:pPr>
        <w:rPr>
          <w:sz w:val="16"/>
        </w:rPr>
      </w:pPr>
      <w:r w:rsidRPr="00F2473B">
        <w:rPr>
          <w:rStyle w:val="StyleUnderline"/>
        </w:rPr>
        <w:t>The U.S. plans to impose major new sanctions on Iran, signaling it won’t ease pressure despite a diplomatic push by European leaders</w:t>
      </w:r>
      <w:r w:rsidRPr="00DA7A1D">
        <w:rPr>
          <w:sz w:val="16"/>
        </w:rPr>
        <w:t xml:space="preserve"> to persuade Washington and Tehran to show restraint. </w:t>
      </w:r>
      <w:r w:rsidRPr="00F2473B">
        <w:rPr>
          <w:rStyle w:val="Emphasis"/>
        </w:rPr>
        <w:t>The administration has ratcheted up economic pressure on Tehran since President Trump pulled the U.S. out of the 2015 nuclear deal</w:t>
      </w:r>
      <w:r w:rsidRPr="00DA7A1D">
        <w:rPr>
          <w:sz w:val="16"/>
        </w:rPr>
        <w:t xml:space="preserve"> in May 2018, hoping to drive Iran to accept a tougher agreement that would end uranium enrichment and curb its regional ambitions. In recent weeks, </w:t>
      </w:r>
      <w:r w:rsidRPr="00F2473B">
        <w:rPr>
          <w:rStyle w:val="StyleUnderline"/>
        </w:rPr>
        <w:t>Iran has pushed back. Washington has blamed Iran for attacks on tankers, while Tehran downed a U.S. drone and has threatened to violate some terms of the 2015 pact.</w:t>
      </w:r>
      <w:r>
        <w:rPr>
          <w:rStyle w:val="StyleUnderline"/>
        </w:rPr>
        <w:t xml:space="preserve"> </w:t>
      </w:r>
      <w:r w:rsidRPr="00DA7A1D">
        <w:rPr>
          <w:sz w:val="16"/>
        </w:rPr>
        <w:t>In mounting its pressure campaign, the U</w:t>
      </w:r>
      <w:r w:rsidRPr="00F2473B">
        <w:rPr>
          <w:rStyle w:val="Emphasis"/>
        </w:rPr>
        <w:t>.S. is seeking ultimately to drive the Islamic Republic’s oil exports to zero</w:t>
      </w:r>
      <w:r w:rsidRPr="00F2473B">
        <w:rPr>
          <w:rStyle w:val="StyleUnderline"/>
        </w:rPr>
        <w:t>. It has more recently imposed sanctions on Iran’s industrial-metals sector and announced major sanctions on one of the country’s biggest petrochemical companies</w:t>
      </w:r>
      <w:r w:rsidRPr="00DA7A1D">
        <w:rPr>
          <w:sz w:val="16"/>
        </w:rPr>
        <w:t xml:space="preserve">. </w:t>
      </w:r>
      <w:r w:rsidRPr="00F2473B">
        <w:rPr>
          <w:rStyle w:val="Emphasis"/>
        </w:rPr>
        <w:t>“We’ve done very massive sanctions. We’re increasing the sanctions now,”</w:t>
      </w:r>
      <w:r w:rsidRPr="00DA7A1D">
        <w:rPr>
          <w:sz w:val="16"/>
        </w:rPr>
        <w:t xml:space="preserve"> Mr. Trump told NBC over the weekend. Iran had hoped to spook Mr. Trump and other nations into easing Washington’s financial and economic embargo that has shocked the nation’s economy, U.S. officials and analysts said. Iranian leaders, those people said, are gambling Mr. Trump is so averse to a direct U.S. war with Iran that he will slow the pace of new sanctions, soften global enforcement and compromise on U.S. demands for a nuclear and security deal. </w:t>
      </w:r>
      <w:r w:rsidRPr="00DA7A1D">
        <w:rPr>
          <w:rStyle w:val="StyleUnderline"/>
        </w:rPr>
        <w:t>But Mr. Trump’s decision to raise economic pressure further suggests he believes he can use sanctions to bring Iran to the negotiating table on U.S. terms without triggering a conflict.</w:t>
      </w:r>
      <w:r>
        <w:rPr>
          <w:rStyle w:val="StyleUnderline"/>
        </w:rPr>
        <w:t xml:space="preserve"> </w:t>
      </w:r>
      <w:r w:rsidRPr="00DA7A1D">
        <w:rPr>
          <w:sz w:val="16"/>
        </w:rPr>
        <w:t xml:space="preserve">French President Emmanuel Macron and German Chancellor Angela Merkel are expected at the coming summit of leaders from Group of 20 nations in Japan to caution Mr. Trump against intensifying economic pressure, Western diplomats said. </w:t>
      </w:r>
      <w:r w:rsidRPr="00DA7A1D">
        <w:rPr>
          <w:rStyle w:val="StyleUnderline"/>
        </w:rPr>
        <w:t>Mr. Trump reiterated</w:t>
      </w:r>
      <w:r w:rsidRPr="00DA7A1D">
        <w:rPr>
          <w:sz w:val="16"/>
        </w:rPr>
        <w:t xml:space="preserve"> this weekend that he is willing to negotiate with Iran, </w:t>
      </w:r>
      <w:r w:rsidRPr="00DA7A1D">
        <w:rPr>
          <w:rStyle w:val="StyleUnderline"/>
        </w:rPr>
        <w:t>after bucking many of his advisers by canceling a military strike in Iran on Thursday.</w:t>
      </w:r>
      <w:r>
        <w:rPr>
          <w:rStyle w:val="StyleUnderline"/>
        </w:rPr>
        <w:t xml:space="preserve"> </w:t>
      </w:r>
      <w:r w:rsidRPr="00DA7A1D">
        <w:rPr>
          <w:sz w:val="16"/>
        </w:rPr>
        <w:t>“</w:t>
      </w:r>
      <w:r w:rsidRPr="00DA7A1D">
        <w:rPr>
          <w:rStyle w:val="StyleUnderline"/>
        </w:rPr>
        <w:t>When the Iranian regime decides to forgo violence and meet our diplomacy with diplomacy, it knows how to reach</w:t>
      </w:r>
      <w:r w:rsidRPr="00DA7A1D">
        <w:rPr>
          <w:sz w:val="16"/>
        </w:rPr>
        <w:t xml:space="preserve"> us,” Secretary of State Mike Pompeo said on Saturday, denying reports that the U.S. has used Oman to appeal for talks with Iran. “</w:t>
      </w:r>
      <w:r w:rsidRPr="00DA7A1D">
        <w:rPr>
          <w:rStyle w:val="Emphasis"/>
        </w:rPr>
        <w:t>Until then, our diplomatic isolation and economic-pressure campaign against the regime will intensify.”</w:t>
      </w:r>
      <w:r>
        <w:rPr>
          <w:rStyle w:val="Emphasis"/>
        </w:rPr>
        <w:t xml:space="preserve"> </w:t>
      </w:r>
      <w:r w:rsidRPr="00DA7A1D">
        <w:rPr>
          <w:sz w:val="16"/>
        </w:rPr>
        <w:t xml:space="preserve">Underscoring the point that the U.S. isn’t easing up, American officials confirmed that the </w:t>
      </w:r>
      <w:r w:rsidRPr="00DA7A1D">
        <w:rPr>
          <w:rStyle w:val="StyleUnderline"/>
        </w:rPr>
        <w:t xml:space="preserve">U.S. covertly launched offensive cyber operations against an </w:t>
      </w:r>
      <w:proofErr w:type="gramStart"/>
      <w:r w:rsidRPr="00DA7A1D">
        <w:rPr>
          <w:rStyle w:val="StyleUnderline"/>
        </w:rPr>
        <w:t>Iranian intelligence group’s computer systems</w:t>
      </w:r>
      <w:proofErr w:type="gramEnd"/>
      <w:r w:rsidRPr="00DA7A1D">
        <w:rPr>
          <w:rStyle w:val="StyleUnderline"/>
        </w:rPr>
        <w:t xml:space="preserve"> on Thursday.</w:t>
      </w:r>
      <w:r>
        <w:rPr>
          <w:rStyle w:val="StyleUnderline"/>
        </w:rPr>
        <w:t xml:space="preserve"> </w:t>
      </w:r>
      <w:r w:rsidRPr="00DA7A1D">
        <w:rPr>
          <w:sz w:val="16"/>
        </w:rPr>
        <w:t>John Bolton, Mr. Trump’s national-security adviser and a longtime proponent of regime change in Iran, said during a visit to Israel that while Mr. Trump had decided to call off a military strike, the decision shouldn’t be interpreted as a sign of weakness. “</w:t>
      </w:r>
      <w:r w:rsidRPr="00DA7A1D">
        <w:rPr>
          <w:rStyle w:val="Emphasis"/>
        </w:rPr>
        <w:t>The administration is not really interested in negotiations now,”</w:t>
      </w:r>
      <w:r w:rsidRPr="00DA7A1D">
        <w:rPr>
          <w:sz w:val="16"/>
        </w:rPr>
        <w:t xml:space="preserve"> said Robert Einhorn, a former senior State Department official who was involved in negotiations with Iranian officials during the Obama administration. “</w:t>
      </w:r>
      <w:r w:rsidRPr="00DA7A1D">
        <w:rPr>
          <w:rStyle w:val="StyleUnderline"/>
        </w:rPr>
        <w:t>It wants to give sanctions more time to make the Iranians truly desperate, at which point it hopes the negotiations will be about the terms of surrender.”</w:t>
      </w:r>
      <w:r>
        <w:rPr>
          <w:rStyle w:val="StyleUnderline"/>
        </w:rPr>
        <w:t xml:space="preserve"> </w:t>
      </w:r>
      <w:r w:rsidRPr="00DA7A1D">
        <w:rPr>
          <w:sz w:val="16"/>
        </w:rPr>
        <w:t xml:space="preserve">Mr. Trump and his aides haven’t elaborated on what additional sanctions would look like. One possible channel for ratcheting up the pressure would be to penalize banks, insurers, traders or any other companies outside Iran that are still helping the country, a </w:t>
      </w:r>
      <w:proofErr w:type="gramStart"/>
      <w:r w:rsidRPr="00DA7A1D">
        <w:rPr>
          <w:sz w:val="16"/>
        </w:rPr>
        <w:t>move supporters</w:t>
      </w:r>
      <w:proofErr w:type="gramEnd"/>
      <w:r w:rsidRPr="00DA7A1D">
        <w:rPr>
          <w:sz w:val="16"/>
        </w:rPr>
        <w:t xml:space="preserve"> say would stifle the remaining flows of cash keeping the country and regime on life support. </w:t>
      </w:r>
      <w:proofErr w:type="gramStart"/>
      <w:r w:rsidRPr="00DA7A1D">
        <w:rPr>
          <w:sz w:val="16"/>
        </w:rPr>
        <w:t>Also</w:t>
      </w:r>
      <w:proofErr w:type="gramEnd"/>
      <w:r w:rsidRPr="00DA7A1D">
        <w:rPr>
          <w:sz w:val="16"/>
        </w:rPr>
        <w:t xml:space="preserve"> in the mix are sanctions against Iran’s Special Trade and Finance Instrument, the mirror company to Europe’s Instrument for Supporting Trade Exchanges, a special-purpose vehicle set up to try to circumvent U.S. sanctions, a person familiar with Treasury discussions said. </w:t>
      </w:r>
      <w:r w:rsidRPr="00DA7A1D">
        <w:rPr>
          <w:rStyle w:val="StyleUnderline"/>
        </w:rPr>
        <w:t>Other sanctions could target economic sectors not already hit such as consumer- or industrial-goods manufacturing, or entities that move money or products in and out of Iran, such as trading houses or shipping concerns.</w:t>
      </w:r>
      <w:r>
        <w:rPr>
          <w:rStyle w:val="StyleUnderline"/>
        </w:rPr>
        <w:t xml:space="preserve"> </w:t>
      </w:r>
      <w:r w:rsidRPr="00DA7A1D">
        <w:rPr>
          <w:sz w:val="16"/>
        </w:rPr>
        <w:t xml:space="preserve">The U.S. Treasury Department, which is responsible for levying sanctions, declined to comment. The U.S. faces strong opposition from European nations, Russia and China to further sanctions, which many analysts said are less about economics than diplomacy. </w:t>
      </w:r>
      <w:r w:rsidRPr="00DA7A1D">
        <w:rPr>
          <w:rStyle w:val="StyleUnderline"/>
        </w:rPr>
        <w:t>European leaders opposed Mr. Trump’s decision last year to withdraw from the 2015 nuclear accord, which allows Iran to enrich uranium in return for accepting constraints on its nuclear program.</w:t>
      </w:r>
      <w:r w:rsidRPr="00DA7A1D">
        <w:rPr>
          <w:sz w:val="16"/>
        </w:rPr>
        <w:t xml:space="preserve"> Even with alleged Iranian attacks on foreign tankers and Iran’s threats to expand uranium enrichment, Europe’s and Washington’s prescriptions for managing tensions in the region appear to be starkly different. The clashing strategies are expected to be discussed at an array of forums this week, especially the G-20 meeting on Friday and Saturday, which U.S., Saudi, European, Russian and Chinese leaders will attend. “The G-20 will be an opportunity to try to build some concrete diplomatic solutions to this situation,” Mr. Macron said on Friday. French officials said he would likely use the days before the G-20 gathering to test the space for flexibility in the Iranian position, with a phone call with Iranian President Hassan Rouhani likely. The European initiatives </w:t>
      </w:r>
      <w:proofErr w:type="gramStart"/>
      <w:r w:rsidRPr="00DA7A1D">
        <w:rPr>
          <w:sz w:val="16"/>
        </w:rPr>
        <w:t xml:space="preserve">are </w:t>
      </w:r>
      <w:r w:rsidRPr="00DA7A1D">
        <w:rPr>
          <w:sz w:val="16"/>
        </w:rPr>
        <w:lastRenderedPageBreak/>
        <w:t>based on the assumption</w:t>
      </w:r>
      <w:proofErr w:type="gramEnd"/>
      <w:r w:rsidRPr="00DA7A1D">
        <w:rPr>
          <w:sz w:val="16"/>
        </w:rPr>
        <w:t xml:space="preserve"> that the Persian Gulf remains a flashpoint, </w:t>
      </w:r>
      <w:r w:rsidRPr="00DA7A1D">
        <w:rPr>
          <w:rStyle w:val="StyleUnderline"/>
        </w:rPr>
        <w:t>that additional American sanctions will backfire and that de-escalatory steps by both sides are urgently needed to create the space for a potential U.S.-Iran negotiation to head off a resumption of hostilities.</w:t>
      </w:r>
      <w:r w:rsidRPr="00DA7A1D">
        <w:rPr>
          <w:sz w:val="16"/>
        </w:rPr>
        <w:t xml:space="preserve"> While planning to caution the Americans about ramping up pressure, France, Britain and Germany also this weekend issued a formal diplomatic request to Iranian officials to abide by the limits set on stockpiles of low-enriched uranium by the 2015 nuclear accord, which Iran is threatening to exceed on June 27, European diplomats said. Britain’s foreign-office minister for the Middle East, Andrew Murrison, visited Tehran on Sunday for meetings with senior government officials, following visits last week by a top French official, the German foreign minister and a senior European Union diplomat. He reiterated Western accusations that Iran was behind recent attacks on tankers in the Gulf of Oman and said Iran must continue meeting its commitments under the nuclear agreement. However, he said the U.K. remains determined “to maintain the nuclear deal, which is in our shared security interests.” “The Islamic Republic believes that such visits and talks should yield acceptable results and practical steps. Otherwise, visits and statements merely don’t work out and the Islamic Republic will firmly take its preplanned steps” to increase stockpiles, Abbas Mousavi, spokesman for Iran’s foreign ministry, said on Sunday. European officials have warned there will be consequences if Iran disregards key commitments under the nuclear deal, but </w:t>
      </w:r>
      <w:r w:rsidRPr="00DA7A1D">
        <w:rPr>
          <w:rStyle w:val="Emphasis"/>
        </w:rPr>
        <w:t xml:space="preserve">Europe’s ability to influence Tehran is limited. </w:t>
      </w:r>
      <w:r w:rsidRPr="00DA7A1D">
        <w:rPr>
          <w:rStyle w:val="StyleUnderline"/>
        </w:rPr>
        <w:t>European nations have yet to develop a robust channel for carrying out trade with Iran while circumventing U.S. economic sanctions</w:t>
      </w:r>
      <w:r w:rsidRPr="00DA7A1D">
        <w:rPr>
          <w:sz w:val="16"/>
        </w:rPr>
        <w:t xml:space="preserve">. Should Iran exceed the limits of the 2015 nuclear accord, the European Union likely will move cautiously over the summer before deciding whether to snap sanctions back on Tehran—a move European nations fear would effectively kill the deal. Tensions between Iran and the U.S. also will be a key subject at meetings in Europe. On Thursday, Brian Hook, the U.S. special representative for Iran, will meet in Paris with representatives of Britain, Germany and France. The next day, Iran is scheduled to attend a meeting in Vienna to review the nuclear accord with France, Germany, Britain, Russia and China. At a United Nations Security Council meeting on Monday, American diplomats plan to present their evidence that the U.S. Global Hawk drone that was shot down was in international airspace. Tensions also are likely to be discussed at a meeting of North Atlantic Treaty Organization defense ministers in Brussels this week. Another set of important meetings will be taking place in the Middle East, where </w:t>
      </w:r>
      <w:r w:rsidRPr="00DA7A1D">
        <w:rPr>
          <w:rStyle w:val="StyleUnderline"/>
        </w:rPr>
        <w:t xml:space="preserve">expanding the U.S.-led opposition to Iran will be the </w:t>
      </w:r>
      <w:proofErr w:type="gramStart"/>
      <w:r w:rsidRPr="00DA7A1D">
        <w:rPr>
          <w:rStyle w:val="StyleUnderline"/>
        </w:rPr>
        <w:t>main focus</w:t>
      </w:r>
      <w:proofErr w:type="gramEnd"/>
      <w:r w:rsidRPr="00DA7A1D">
        <w:rPr>
          <w:rStyle w:val="StyleUnderline"/>
        </w:rPr>
        <w:t>.</w:t>
      </w:r>
      <w:r w:rsidRPr="00DA7A1D">
        <w:rPr>
          <w:sz w:val="16"/>
        </w:rPr>
        <w:t xml:space="preserve"> On Sunday, Mr. Pompeo left for Saudi Arabia and the United Arab Emirates, which he called “two great allies in the challenge that Iran presents.”</w:t>
      </w:r>
    </w:p>
    <w:p w14:paraId="3997A1CB" w14:textId="77777777" w:rsidR="003438A7" w:rsidRDefault="003438A7" w:rsidP="003438A7">
      <w:pPr>
        <w:pStyle w:val="Heading4"/>
      </w:pPr>
      <w:r>
        <w:t xml:space="preserve">Iran thinks INSTEX will be ineffective </w:t>
      </w:r>
    </w:p>
    <w:p w14:paraId="0926C117" w14:textId="77777777" w:rsidR="003438A7" w:rsidRPr="00DA7A1D" w:rsidRDefault="003438A7" w:rsidP="003438A7">
      <w:r w:rsidRPr="00DA7A1D">
        <w:rPr>
          <w:rStyle w:val="Style13ptBold"/>
        </w:rPr>
        <w:t>Domm 19</w:t>
      </w:r>
      <w:r>
        <w:t xml:space="preserve"> Patti Domm is CNBC Markets Editor. [“Iran says European efforts to salvage nuclear deal are not enough,” </w:t>
      </w:r>
      <w:r>
        <w:rPr>
          <w:i/>
          <w:iCs/>
        </w:rPr>
        <w:t>CNBC</w:t>
      </w:r>
      <w:r>
        <w:t xml:space="preserve">, 6-28-2019, URL: </w:t>
      </w:r>
      <w:hyperlink r:id="rId170" w:history="1">
        <w:r w:rsidRPr="003D1C37">
          <w:rPr>
            <w:rStyle w:val="Hyperlink"/>
          </w:rPr>
          <w:t>https://www.cnbc.com/2019/06/28/iran-says-european-efforts-to-salvage-nuclear-deal-are-not-enough.html</w:t>
        </w:r>
      </w:hyperlink>
      <w:r>
        <w:t>] DTS</w:t>
      </w:r>
    </w:p>
    <w:p w14:paraId="2ECA48C0" w14:textId="544638DF" w:rsidR="003438A7" w:rsidRDefault="003438A7" w:rsidP="003438A7">
      <w:pPr>
        <w:rPr>
          <w:rStyle w:val="Emphasis"/>
        </w:rPr>
      </w:pPr>
      <w:r w:rsidRPr="00DA7A1D">
        <w:rPr>
          <w:rStyle w:val="StyleUnderline"/>
        </w:rPr>
        <w:t>European officials said they created a trading vehicle</w:t>
      </w:r>
      <w:r w:rsidRPr="00DA7A1D">
        <w:rPr>
          <w:sz w:val="16"/>
        </w:rPr>
        <w:t xml:space="preserve"> to help Iran get some relief from U.S. sanctions, but </w:t>
      </w:r>
      <w:r w:rsidRPr="00DA7A1D">
        <w:rPr>
          <w:rStyle w:val="Emphasis"/>
        </w:rPr>
        <w:t>Tehran may see the proposal as insufficient to stop it from moving forward with a threat to violate its nuclear deal.</w:t>
      </w:r>
      <w:r>
        <w:rPr>
          <w:rStyle w:val="Emphasis"/>
        </w:rPr>
        <w:t xml:space="preserve"> </w:t>
      </w:r>
      <w:r w:rsidRPr="00DA7A1D">
        <w:rPr>
          <w:sz w:val="16"/>
        </w:rPr>
        <w:t xml:space="preserve">The remaining parties to the nuclear deal, abandoned by the U.S. last year, have been scrambling to find a way to keep Iran from leaving the agreement. They held an urgent meeting in Vienna </w:t>
      </w:r>
      <w:proofErr w:type="gramStart"/>
      <w:r w:rsidRPr="00DA7A1D">
        <w:rPr>
          <w:sz w:val="16"/>
        </w:rPr>
        <w:t>in an effort to</w:t>
      </w:r>
      <w:proofErr w:type="gramEnd"/>
      <w:r w:rsidRPr="00DA7A1D">
        <w:rPr>
          <w:sz w:val="16"/>
        </w:rPr>
        <w:t xml:space="preserve"> hold Iran from violating the deal. The trade mechanism was announced after the meeting. </w:t>
      </w:r>
      <w:r w:rsidRPr="00DA7A1D">
        <w:rPr>
          <w:rStyle w:val="Emphasis"/>
        </w:rPr>
        <w:t>But Iran said it would continue with its plan to enrich uranium even though it is just days away from a volume that would violate the nuclear accord.</w:t>
      </w:r>
      <w:r>
        <w:rPr>
          <w:rStyle w:val="Emphasis"/>
        </w:rPr>
        <w:t xml:space="preserve"> </w:t>
      </w:r>
      <w:r w:rsidRPr="00DA7A1D">
        <w:rPr>
          <w:sz w:val="16"/>
        </w:rPr>
        <w:t>Iran’s deputy foreign minister Abbas Araghchi said Friday he would report back to Tehran on the talks</w:t>
      </w:r>
      <w:r w:rsidRPr="00DA7A1D">
        <w:rPr>
          <w:rStyle w:val="StyleUnderline"/>
        </w:rPr>
        <w:t>. “The decision to reduce our commitments has already been made and we will continue unless our expectations are met,” he said.</w:t>
      </w:r>
      <w:r>
        <w:rPr>
          <w:rStyle w:val="StyleUnderline"/>
        </w:rPr>
        <w:t xml:space="preserve"> </w:t>
      </w:r>
      <w:r w:rsidRPr="00DA7A1D">
        <w:rPr>
          <w:sz w:val="16"/>
        </w:rPr>
        <w:t xml:space="preserve">Araghchi said the </w:t>
      </w:r>
      <w:r w:rsidRPr="00DA7A1D">
        <w:rPr>
          <w:rStyle w:val="StyleUnderline"/>
        </w:rPr>
        <w:t>talks were a “step forward, but it is still not enough and not meeting Iran’s expectations.”</w:t>
      </w:r>
      <w:r>
        <w:rPr>
          <w:rStyle w:val="StyleUnderline"/>
        </w:rPr>
        <w:t xml:space="preserve"> </w:t>
      </w:r>
      <w:r w:rsidRPr="00DA7A1D">
        <w:rPr>
          <w:rStyle w:val="StyleUnderline"/>
        </w:rPr>
        <w:t>The U.S.,</w:t>
      </w:r>
      <w:r w:rsidRPr="00DA7A1D">
        <w:rPr>
          <w:sz w:val="16"/>
        </w:rPr>
        <w:t xml:space="preserve"> meanwhile, </w:t>
      </w:r>
      <w:r w:rsidRPr="00DA7A1D">
        <w:rPr>
          <w:rStyle w:val="Emphasis"/>
        </w:rPr>
        <w:t>warned European companies that they have a choice of doing business with the U.S. or Iran</w:t>
      </w:r>
      <w:r w:rsidRPr="00DA7A1D">
        <w:rPr>
          <w:sz w:val="16"/>
        </w:rPr>
        <w:t>. Brian Hook, State Department’s special representative on Iran, made the comment to reporters in London Friday. “</w:t>
      </w:r>
      <w:r w:rsidRPr="00DA7A1D">
        <w:rPr>
          <w:rStyle w:val="StyleUnderline"/>
        </w:rPr>
        <w:t>The Europeans are basically trying to placate them by setting up this trade mechanism</w:t>
      </w:r>
      <w:r w:rsidRPr="00DA7A1D">
        <w:rPr>
          <w:sz w:val="16"/>
        </w:rPr>
        <w:t xml:space="preserve">. It’s basically a barter trade system. They had high expectations that it could handle such things as oil, which we saw as unrealistic,” said Henry Rome, Eurasia Group analyst on Iran. “It’s mainly designed to allow Iran to buy humanitarian goods. </w:t>
      </w:r>
      <w:r w:rsidRPr="00DA7A1D">
        <w:rPr>
          <w:rStyle w:val="Emphasis"/>
        </w:rPr>
        <w:t>What we saw today was basically the Iranians saying we’ll get back to you. The likely outcome is it’s not good enough, and we’ll get additional nuclear escalation.”</w:t>
      </w:r>
      <w:r>
        <w:rPr>
          <w:rStyle w:val="Emphasis"/>
        </w:rPr>
        <w:t xml:space="preserve"> </w:t>
      </w:r>
      <w:r w:rsidRPr="00DA7A1D">
        <w:rPr>
          <w:rStyle w:val="StyleUnderline"/>
        </w:rPr>
        <w:t>Oil prices fell right before the U.S. futures close when the European Union said in a statement that the remaining signatories to the Iran deal would “intensify” efforts</w:t>
      </w:r>
      <w:r w:rsidRPr="00DA7A1D">
        <w:rPr>
          <w:sz w:val="16"/>
        </w:rPr>
        <w:t xml:space="preserve"> to reduce the impact of sanctions and normalize trade with Iran. U.S. West Texas Intermediate crude futures settled down 96 cents, or 1.6%, at $58.47 a barrel Friday after trading in a narrow range for most of the session. Oil traders saw the news as a possible way for the nuclear deal to be salvaged. “It lessens the tension for now. If they were </w:t>
      </w:r>
      <w:r w:rsidRPr="00DA7A1D">
        <w:rPr>
          <w:sz w:val="16"/>
        </w:rPr>
        <w:lastRenderedPageBreak/>
        <w:t xml:space="preserve">going to pull out and create more mischief, it was a path to another conflict,” said John Kilduff of Again Capital. </w:t>
      </w:r>
      <w:r w:rsidRPr="00DA7A1D">
        <w:rPr>
          <w:rStyle w:val="Emphasis"/>
        </w:rPr>
        <w:t>The U.S. has ratcheted up the pressure on Iran by prohibiting any waivers from the sanctions for Iran’s oil customers</w:t>
      </w:r>
      <w:r w:rsidRPr="00DA7A1D">
        <w:rPr>
          <w:sz w:val="16"/>
        </w:rPr>
        <w:t xml:space="preserve">. That has squeezed Iran’s ability to export, and now analysts estimate that Iran’s oil exports have fallen below than 500,000 barrels a day, down from more than 2 million barrels before sanctions. Britain, France and Germany, the nuclear deal’s signatories, set up the trade channel, called INSTEX, and it will be available to all EU countries. China and Russia also </w:t>
      </w:r>
      <w:proofErr w:type="gramStart"/>
      <w:r w:rsidRPr="00DA7A1D">
        <w:rPr>
          <w:sz w:val="16"/>
        </w:rPr>
        <w:t>still remain</w:t>
      </w:r>
      <w:proofErr w:type="gramEnd"/>
      <w:r w:rsidRPr="00DA7A1D">
        <w:rPr>
          <w:sz w:val="16"/>
        </w:rPr>
        <w:t xml:space="preserve"> parties to the nuclear the deal. </w:t>
      </w:r>
      <w:r w:rsidRPr="00DA7A1D">
        <w:rPr>
          <w:rStyle w:val="StyleUnderline"/>
        </w:rPr>
        <w:t>The U.S. left the deal because it viewed it as one-sided.</w:t>
      </w:r>
      <w:r w:rsidRPr="00DA7A1D">
        <w:rPr>
          <w:sz w:val="16"/>
        </w:rPr>
        <w:t xml:space="preserve"> Iran has set a July 7 deadline by which it expects the other parties to grant it some relief from the U.S. sanctions. “</w:t>
      </w:r>
      <w:r w:rsidRPr="00DA7A1D">
        <w:rPr>
          <w:rStyle w:val="Emphasis"/>
        </w:rPr>
        <w:t>They are threatening various steps, announcing deadlines, removing deadlines, changing them, making new threats, like they are dropping from the proliferation treaty. They’re really trying to light a fire under the Europeans to see what the maximum is they are going to get,”</w:t>
      </w:r>
      <w:r w:rsidRPr="00DA7A1D">
        <w:rPr>
          <w:sz w:val="16"/>
        </w:rPr>
        <w:t xml:space="preserve"> said Rome. “They’re going to get mainly humanitarian or non-sanctioned goods. </w:t>
      </w:r>
      <w:r w:rsidRPr="00DA7A1D">
        <w:rPr>
          <w:rStyle w:val="Emphasis"/>
        </w:rPr>
        <w:t>What the Iranians really want, and the whole ball game for them, is oil, and the Europeans cannot simply facilitate that. The Iranians are guaranteed to be disappointed by the outcome here,” he said.</w:t>
      </w:r>
    </w:p>
    <w:p w14:paraId="2254D6F7" w14:textId="77777777" w:rsidR="00360345" w:rsidRDefault="00360345" w:rsidP="00360345">
      <w:pPr>
        <w:pStyle w:val="Heading3"/>
      </w:pPr>
      <w:r>
        <w:lastRenderedPageBreak/>
        <w:t>AT: Interventions Bad</w:t>
      </w:r>
    </w:p>
    <w:p w14:paraId="2BC78FF5" w14:textId="77777777" w:rsidR="00360345" w:rsidRDefault="00360345" w:rsidP="00360345">
      <w:pPr>
        <w:pStyle w:val="Heading4"/>
      </w:pPr>
      <w:r>
        <w:t>US interventions have been historically peaceful and overwhelmingly positive for global security</w:t>
      </w:r>
    </w:p>
    <w:p w14:paraId="21EA75C2" w14:textId="77777777" w:rsidR="00360345" w:rsidRPr="00AB657C" w:rsidRDefault="00360345" w:rsidP="00360345">
      <w:pPr>
        <w:rPr>
          <w:i/>
          <w:iCs/>
        </w:rPr>
      </w:pPr>
      <w:r w:rsidRPr="00AB657C">
        <w:rPr>
          <w:rStyle w:val="Style13ptBold"/>
        </w:rPr>
        <w:t>Kagan 18</w:t>
      </w:r>
      <w:r>
        <w:t xml:space="preserve"> Robert Kagan is the Stephen &amp; Barbara Friedman Senior Fellow with the Project on International Order and Strategy in the Foreign Policy program at Brookings. [“The Jungle Grows Back: America and Our Imperiled World,” </w:t>
      </w:r>
      <w:r w:rsidRPr="00AB657C">
        <w:rPr>
          <w:i/>
          <w:iCs/>
        </w:rPr>
        <w:t>Alfred A. Knopf</w:t>
      </w:r>
      <w:r>
        <w:t>, 9-18-2018, ISBN: 9780525521662] DTS</w:t>
      </w:r>
    </w:p>
    <w:p w14:paraId="3AB45F74" w14:textId="77777777" w:rsidR="00360345" w:rsidRDefault="00360345" w:rsidP="00360345">
      <w:pPr>
        <w:rPr>
          <w:sz w:val="16"/>
        </w:rPr>
      </w:pPr>
      <w:r w:rsidRPr="00AB657C">
        <w:rPr>
          <w:rStyle w:val="StyleUnderline"/>
        </w:rPr>
        <w:t>The first two administrations of the post–Cold War era both believed that the United States still bore “international responsibilities.”</w:t>
      </w:r>
      <w:r w:rsidRPr="00AB657C">
        <w:rPr>
          <w:sz w:val="16"/>
        </w:rPr>
        <w:t xml:space="preserve"> Although </w:t>
      </w:r>
      <w:r w:rsidRPr="00AB657C">
        <w:rPr>
          <w:rStyle w:val="StyleUnderline"/>
        </w:rPr>
        <w:t>George H.</w:t>
      </w:r>
      <w:r>
        <w:rPr>
          <w:rStyle w:val="StyleUnderline"/>
        </w:rPr>
        <w:t xml:space="preserve"> </w:t>
      </w:r>
      <w:r w:rsidRPr="00AB657C">
        <w:rPr>
          <w:rStyle w:val="StyleUnderline"/>
        </w:rPr>
        <w:t>W. Bush and Bill Clinton</w:t>
      </w:r>
      <w:r w:rsidRPr="00AB657C">
        <w:rPr>
          <w:sz w:val="16"/>
        </w:rPr>
        <w:t xml:space="preserve"> could not have been more different in many ways, including the fact that one was a Republican and the other a Democrat, they </w:t>
      </w:r>
      <w:r w:rsidRPr="00AB657C">
        <w:rPr>
          <w:rStyle w:val="StyleUnderline"/>
        </w:rPr>
        <w:t>shared the belief that the United States still had to be the primary defender of a liberal world order—the “new world order</w:t>
      </w:r>
      <w:r w:rsidRPr="00AB657C">
        <w:rPr>
          <w:sz w:val="16"/>
        </w:rPr>
        <w:t xml:space="preserve">,” Bush called it. The United States was still the “indispensable nation,” to use Clinton’s famous phrase, which only echoed the sentiments of Dean Acheson decades before, when he had declared the United States the “locomotive at the head of mankind.”113 As former Clinton official Stephen Sestanovich observes, “The Clinton administration’s steady revival of an activist U.S. role was based on policy premises that were identical to those on which the policy makers of the Truman administration began to wage the Cold War.”114 But since there was no Cold War to fight, it would be more accurate to say that both Bush and Clinton based their approach on the same principles as the strategy chosen before the onset of the Cold War in 1946. </w:t>
      </w:r>
      <w:r w:rsidRPr="00AB657C">
        <w:rPr>
          <w:rStyle w:val="StyleUnderline"/>
        </w:rPr>
        <w:t>The first test of the new era came when Saddam Hussein’s Iraq invaded Kuwait in 1990</w:t>
      </w:r>
      <w:r w:rsidRPr="00AB657C">
        <w:rPr>
          <w:sz w:val="16"/>
        </w:rPr>
        <w:t xml:space="preserve">. Bush’s response was very much in keeping with the original grand strategy dating back to World War II. </w:t>
      </w:r>
      <w:r w:rsidRPr="00AB657C">
        <w:rPr>
          <w:rStyle w:val="StyleUnderline"/>
        </w:rPr>
        <w:t>Failure to respond forcefully would set “a terrible precedent,”</w:t>
      </w:r>
      <w:r w:rsidRPr="00AB657C">
        <w:rPr>
          <w:sz w:val="16"/>
        </w:rPr>
        <w:t xml:space="preserve"> Bush’s adviser Brent Scowcroft believed, one </w:t>
      </w:r>
      <w:r w:rsidRPr="00AB657C">
        <w:rPr>
          <w:rStyle w:val="StyleUnderline"/>
        </w:rPr>
        <w:t>that would only “accelerate violent centrifugal tendencies within the emerging ‘post–Cold War’ era.”</w:t>
      </w:r>
      <w:r w:rsidRPr="00AB657C">
        <w:rPr>
          <w:sz w:val="16"/>
        </w:rPr>
        <w:t xml:space="preserve">115 Like Truman in Korea in 1950, Bush saw parallels with the 1930s—“I wanted no appeasement,” he later wrote.116 Like Roosevelt in 1940, he argued that “a world in which brutality and lawlessness” were “allowed to go unchecked” wasn’t the kind of world Americans were going to want to live in. </w:t>
      </w:r>
      <w:r w:rsidRPr="00AB657C">
        <w:rPr>
          <w:rStyle w:val="StyleUnderline"/>
        </w:rPr>
        <w:t>Such thinking also informed Bush’s decisions to intervene in Panama and Somalia, and Clinton’s decisions to intervene in Haiti, Bosnia, Kosovo, and to launch an air and missile campaign against Iraq.</w:t>
      </w:r>
      <w:r w:rsidRPr="00AB657C">
        <w:rPr>
          <w:sz w:val="16"/>
        </w:rPr>
        <w:t xml:space="preserve"> When Bush sent thirty thousand troops to remove the corrupt Panamanian dictator Manuel Noriega, it was, as George Will wrote approvingly at the time, to fulfill “the rights and responsibilities that come with the possession of great power.”117 </w:t>
      </w:r>
      <w:r w:rsidRPr="00AB657C">
        <w:rPr>
          <w:rStyle w:val="StyleUnderline"/>
        </w:rPr>
        <w:t>After the 1995 massacre at Srebrenica, Bosnia, Clinton officials argued that “Serb aggression” tore at “the very fabric of the West</w:t>
      </w:r>
      <w:r w:rsidRPr="00AB657C">
        <w:rPr>
          <w:sz w:val="16"/>
        </w:rPr>
        <w:t xml:space="preserve">.”118 </w:t>
      </w:r>
      <w:r w:rsidRPr="00AB657C">
        <w:rPr>
          <w:rStyle w:val="Emphasis"/>
        </w:rPr>
        <w:t>These minor interventions were all viewed by American officials as part of managing and defending the world order</w:t>
      </w:r>
      <w:r w:rsidRPr="00AB657C">
        <w:rPr>
          <w:sz w:val="16"/>
        </w:rPr>
        <w:t xml:space="preserve">, although they also protected specific American interests: </w:t>
      </w:r>
      <w:r w:rsidRPr="00AB657C">
        <w:rPr>
          <w:rStyle w:val="StyleUnderline"/>
        </w:rPr>
        <w:t>Bush reversed Iraq’s aggression against Kuwait and kept control of the vast oil reserves of the Persian Gulf out of the hands of a serial aggressor.</w:t>
      </w:r>
      <w:r w:rsidRPr="00AB657C">
        <w:rPr>
          <w:sz w:val="16"/>
        </w:rPr>
        <w:t xml:space="preserve"> </w:t>
      </w:r>
      <w:r w:rsidRPr="00AB657C">
        <w:rPr>
          <w:rStyle w:val="StyleUnderline"/>
        </w:rPr>
        <w:t>He removed a Panamanian dictator convicted of running a drug supply operation in the United States. Clinton restored a democratically elected Caribbean leader, thereby staunching the flow of tens of thousands of Haitian refugees to American shores.</w:t>
      </w:r>
      <w:r w:rsidRPr="00AB657C">
        <w:rPr>
          <w:sz w:val="16"/>
        </w:rPr>
        <w:t xml:space="preserve"> </w:t>
      </w:r>
      <w:r w:rsidRPr="00AB657C">
        <w:rPr>
          <w:rStyle w:val="StyleUnderline"/>
        </w:rPr>
        <w:t>He twice acted to prevent genocide in the Balkans</w:t>
      </w:r>
      <w:r w:rsidRPr="00AB657C">
        <w:rPr>
          <w:sz w:val="16"/>
        </w:rPr>
        <w:t xml:space="preserve">, after years of allied calls for help, and partly as a way of </w:t>
      </w:r>
      <w:r w:rsidRPr="00AB657C">
        <w:rPr>
          <w:rStyle w:val="StyleUnderline"/>
        </w:rPr>
        <w:t>reaffirming America’s commitment to European security</w:t>
      </w:r>
      <w:r w:rsidRPr="00AB657C">
        <w:rPr>
          <w:sz w:val="16"/>
        </w:rPr>
        <w:t xml:space="preserve">. </w:t>
      </w:r>
      <w:r w:rsidRPr="00AB657C">
        <w:rPr>
          <w:rStyle w:val="StyleUnderline"/>
        </w:rPr>
        <w:t>The only purely humanitarian intervention was in Somalia</w:t>
      </w:r>
      <w:r w:rsidRPr="00AB657C">
        <w:rPr>
          <w:sz w:val="16"/>
        </w:rPr>
        <w:t xml:space="preserve">. That operation would ultimately be deemed a failure because of the tragic loss of eighteen American soldiers during a raid in Mogadishu on Clinton’s watch. Forgotten, however, was that the </w:t>
      </w:r>
      <w:r w:rsidRPr="00AB657C">
        <w:rPr>
          <w:rStyle w:val="Emphasis"/>
        </w:rPr>
        <w:t>American intervention</w:t>
      </w:r>
      <w:r w:rsidRPr="00AB657C">
        <w:rPr>
          <w:rStyle w:val="StyleUnderline"/>
        </w:rPr>
        <w:t>,</w:t>
      </w:r>
      <w:r w:rsidRPr="00AB657C">
        <w:rPr>
          <w:sz w:val="16"/>
        </w:rPr>
        <w:t xml:space="preserve"> instigated largely under the direction of General Colin Powell</w:t>
      </w:r>
      <w:r w:rsidRPr="00AB657C">
        <w:rPr>
          <w:rStyle w:val="Emphasis"/>
        </w:rPr>
        <w:t>, saved over 200,000 Somali lives</w:t>
      </w:r>
      <w:r w:rsidRPr="00AB657C">
        <w:rPr>
          <w:sz w:val="16"/>
        </w:rPr>
        <w:t xml:space="preserve">. </w:t>
      </w:r>
      <w:r w:rsidRPr="00AB657C">
        <w:rPr>
          <w:rStyle w:val="Emphasis"/>
        </w:rPr>
        <w:t>This was not an “era of indiscriminate interventions” undertaken in a mood of “giddy optimism</w:t>
      </w:r>
      <w:r w:rsidRPr="00AB657C">
        <w:rPr>
          <w:sz w:val="16"/>
        </w:rPr>
        <w:t xml:space="preserve">,” as some would later assert.119 None of these actions was taken without long reflection and tortured debate. </w:t>
      </w:r>
      <w:r w:rsidRPr="00AB657C">
        <w:rPr>
          <w:rStyle w:val="StyleUnderline"/>
        </w:rPr>
        <w:t>Most were taken reluctantly, not eagerly</w:t>
      </w:r>
      <w:r w:rsidRPr="00AB657C">
        <w:rPr>
          <w:sz w:val="16"/>
        </w:rPr>
        <w:t xml:space="preserve">. The United States went four years without addressing the crisis and the killings in the Balkans until Clinton, with his back against the wall, finally intervened to prevent a new round of ethnic cleansing and to force a diplomatic settlement. </w:t>
      </w:r>
      <w:r w:rsidRPr="00AB657C">
        <w:rPr>
          <w:rStyle w:val="Emphasis"/>
        </w:rPr>
        <w:t>And most of these interventions were successful, by any reasonable measure of success, and were carried out with minimal cost by historical standards.</w:t>
      </w:r>
      <w:r w:rsidRPr="00AB657C">
        <w:rPr>
          <w:sz w:val="16"/>
        </w:rPr>
        <w:t xml:space="preserve"> There were </w:t>
      </w:r>
      <w:r w:rsidRPr="00AB657C">
        <w:rPr>
          <w:rStyle w:val="StyleUnderline"/>
        </w:rPr>
        <w:t xml:space="preserve">no American combat losses at all in the Clinton administration’s three interventions in Haiti, Bosnia, and Kosovo. There were remarkably few </w:t>
      </w:r>
      <w:r w:rsidRPr="00AB657C">
        <w:rPr>
          <w:rStyle w:val="StyleUnderline"/>
        </w:rPr>
        <w:lastRenderedPageBreak/>
        <w:t>even in the 1991 Gulf War</w:t>
      </w:r>
      <w:r w:rsidRPr="00AB657C">
        <w:rPr>
          <w:sz w:val="16"/>
        </w:rPr>
        <w:t>, though experts had predicted thousands of American soldiers would die. Altogether</w:t>
      </w:r>
      <w:r w:rsidRPr="00AB657C">
        <w:rPr>
          <w:rStyle w:val="StyleUnderline"/>
        </w:rPr>
        <w:t>, fewer Americans died in combat in the entire decade of the 1990s than in every single month of the Vietnam War from 1966 to 1972. During</w:t>
      </w:r>
      <w:r w:rsidRPr="00AB657C">
        <w:rPr>
          <w:sz w:val="16"/>
        </w:rPr>
        <w:t xml:space="preserve"> the twelve years of </w:t>
      </w:r>
      <w:r w:rsidRPr="00AB657C">
        <w:rPr>
          <w:rStyle w:val="StyleUnderline"/>
        </w:rPr>
        <w:t>Bush and Clinton</w:t>
      </w:r>
      <w:r w:rsidRPr="00AB657C">
        <w:rPr>
          <w:sz w:val="16"/>
        </w:rPr>
        <w:t xml:space="preserve">, meanwhile, </w:t>
      </w:r>
      <w:r w:rsidRPr="00AB657C">
        <w:rPr>
          <w:rStyle w:val="StyleUnderline"/>
        </w:rPr>
        <w:t>defense spending fell by 30</w:t>
      </w:r>
      <w:r>
        <w:rPr>
          <w:rStyle w:val="StyleUnderline"/>
        </w:rPr>
        <w:t xml:space="preserve"> </w:t>
      </w:r>
      <w:r w:rsidRPr="00AB657C">
        <w:rPr>
          <w:rStyle w:val="StyleUnderline"/>
        </w:rPr>
        <w:t>percent;</w:t>
      </w:r>
      <w:r w:rsidRPr="00AB657C">
        <w:rPr>
          <w:sz w:val="16"/>
        </w:rPr>
        <w:t xml:space="preserve"> the number of </w:t>
      </w:r>
      <w:r w:rsidRPr="00AB657C">
        <w:rPr>
          <w:rStyle w:val="StyleUnderline"/>
        </w:rPr>
        <w:t>active duty military personnel dropped from over two million to 1.3</w:t>
      </w:r>
      <w:r>
        <w:rPr>
          <w:rStyle w:val="StyleUnderline"/>
        </w:rPr>
        <w:t xml:space="preserve"> </w:t>
      </w:r>
      <w:r w:rsidRPr="00AB657C">
        <w:rPr>
          <w:rStyle w:val="StyleUnderline"/>
        </w:rPr>
        <w:t>million</w:t>
      </w:r>
      <w:r w:rsidRPr="00AB657C">
        <w:rPr>
          <w:sz w:val="16"/>
        </w:rPr>
        <w:t xml:space="preserve">; and the number of </w:t>
      </w:r>
      <w:r w:rsidRPr="00AB657C">
        <w:rPr>
          <w:rStyle w:val="StyleUnderline"/>
        </w:rPr>
        <w:t>troops deployed overseas went from 453,000 to 210,000.</w:t>
      </w:r>
      <w:r w:rsidRPr="00AB657C">
        <w:rPr>
          <w:sz w:val="16"/>
        </w:rPr>
        <w:t xml:space="preserve">120 These were the lowest numbers since the 1930s. </w:t>
      </w:r>
      <w:r w:rsidRPr="00AB657C">
        <w:rPr>
          <w:rStyle w:val="StyleUnderline"/>
        </w:rPr>
        <w:t>Among the supposed “follies” of American foreign policy in those years</w:t>
      </w:r>
      <w:r w:rsidRPr="00AB657C">
        <w:rPr>
          <w:sz w:val="16"/>
        </w:rPr>
        <w:t>—more evidence, allegedly, of American hubris and overreach—</w:t>
      </w:r>
      <w:r w:rsidRPr="00AB657C">
        <w:rPr>
          <w:rStyle w:val="StyleUnderline"/>
        </w:rPr>
        <w:t>was the enlargement of</w:t>
      </w:r>
      <w:r w:rsidRPr="00AB657C">
        <w:rPr>
          <w:sz w:val="16"/>
        </w:rPr>
        <w:t xml:space="preserve"> </w:t>
      </w:r>
      <w:r w:rsidRPr="00AB657C">
        <w:rPr>
          <w:rStyle w:val="StyleUnderline"/>
        </w:rPr>
        <w:t>NATO</w:t>
      </w:r>
      <w:r w:rsidRPr="00AB657C">
        <w:rPr>
          <w:sz w:val="16"/>
        </w:rPr>
        <w:t xml:space="preserve">. According to critics at the time and later, the admission of Poland and other Central and Eastern European nations into NATO poisoned relations with Russia, prevented any accommodation, and gave rise in Russia to fears that its security was imperiled. We will turn in a moment to whether Russian anxieties could ever have been allayed, no matter how cautious and restrained American policies had been, but at the time </w:t>
      </w:r>
      <w:r w:rsidRPr="00AB657C">
        <w:rPr>
          <w:rStyle w:val="StyleUnderline"/>
        </w:rPr>
        <w:t>the decision to bring the nations of Central and Eastern Europe into NATO was a response to their fears and anxieties. Given the long and consistent history of Russian intervention and imperial domination</w:t>
      </w:r>
      <w:r w:rsidRPr="00AB657C">
        <w:rPr>
          <w:sz w:val="16"/>
        </w:rPr>
        <w:t xml:space="preserve"> in Central and Eastern Europe, and especially the recent experience of the Cold War, the </w:t>
      </w:r>
      <w:r w:rsidRPr="00AB657C">
        <w:rPr>
          <w:rStyle w:val="StyleUnderline"/>
        </w:rPr>
        <w:t>countries in that traditional Russian sphere of interest had reason for prudent concern</w:t>
      </w:r>
      <w:r w:rsidRPr="00AB657C">
        <w:rPr>
          <w:sz w:val="16"/>
        </w:rPr>
        <w:t xml:space="preserve">. From very early on, </w:t>
      </w:r>
      <w:r w:rsidRPr="00AB657C">
        <w:rPr>
          <w:rStyle w:val="Emphasis"/>
        </w:rPr>
        <w:t>Russia’s neighbors worried that their newly won liberation from Soviet control might not last</w:t>
      </w:r>
      <w:r w:rsidRPr="00AB657C">
        <w:rPr>
          <w:sz w:val="16"/>
        </w:rPr>
        <w:t xml:space="preserve">. As German sociologist Ralf Dahrendorf put it at the time, even Gorbachev’s call for a “common European home” was not entirely comforting. There was “something suspicious about yesterday’s hegemonic power wishing to set up house with those whom it occupied and held under its tutelage for so long.”121 German chancellor Helmut Kohl pushed German unification through as fast as he did in 1991 in part because he worried that Russia was just one coup away from reversing course.122 By the mid-1990s, </w:t>
      </w:r>
      <w:r w:rsidRPr="00AB657C">
        <w:rPr>
          <w:rStyle w:val="StyleUnderline"/>
        </w:rPr>
        <w:t>Eastern and Central Europeans had become so desperate to join NATO that even the more hesitant Western European powers like France came around to supporting the admission of at least some of them.</w:t>
      </w:r>
      <w:r>
        <w:rPr>
          <w:rStyle w:val="StyleUnderline"/>
        </w:rPr>
        <w:t xml:space="preserve"> </w:t>
      </w:r>
      <w:r w:rsidRPr="00AB657C">
        <w:rPr>
          <w:sz w:val="16"/>
        </w:rPr>
        <w:t xml:space="preserve">Whatever the effect on the Russians may have been, </w:t>
      </w:r>
      <w:r w:rsidRPr="00AB657C">
        <w:rPr>
          <w:rStyle w:val="Emphasis"/>
        </w:rPr>
        <w:t>the enlargement of NATO brought stability, democracy, and prosperity to nations in Eastern and Central Europe that had rarely enjoyed any of those things</w:t>
      </w:r>
      <w:r w:rsidRPr="00AB657C">
        <w:rPr>
          <w:sz w:val="16"/>
        </w:rPr>
        <w:t xml:space="preserve">. </w:t>
      </w:r>
      <w:r w:rsidRPr="00AB657C">
        <w:rPr>
          <w:rStyle w:val="StyleUnderline"/>
        </w:rPr>
        <w:t>A Europe “whole and free” represented another sharp break from history</w:t>
      </w:r>
      <w:r w:rsidRPr="00AB657C">
        <w:rPr>
          <w:sz w:val="16"/>
        </w:rPr>
        <w:t xml:space="preserve"> and prevented that region from either descending into turmoil or becoming, once again, victim of a struggle between East and West. </w:t>
      </w:r>
      <w:r w:rsidRPr="00AB657C">
        <w:rPr>
          <w:rStyle w:val="StyleUnderline"/>
        </w:rPr>
        <w:t>The benefits to world peace and stability were significant</w:t>
      </w:r>
      <w:r w:rsidRPr="00AB657C">
        <w:rPr>
          <w:sz w:val="16"/>
        </w:rPr>
        <w:t>, and the costs to the United States were comparatively minor.</w:t>
      </w:r>
    </w:p>
    <w:p w14:paraId="632F6E4E" w14:textId="33378F6F" w:rsidR="00C72BA5" w:rsidRPr="00C72BA5" w:rsidRDefault="00C72BA5" w:rsidP="00ED06FE">
      <w:pPr>
        <w:pStyle w:val="Heading2"/>
      </w:pPr>
      <w:r>
        <w:lastRenderedPageBreak/>
        <w:t>AT: Multipolarity</w:t>
      </w:r>
    </w:p>
    <w:p w14:paraId="609337F3" w14:textId="6C66F8BD" w:rsidR="00C72BA5" w:rsidRDefault="00ED06FE" w:rsidP="00C72BA5">
      <w:pPr>
        <w:pStyle w:val="Heading3"/>
      </w:pPr>
      <w:r>
        <w:lastRenderedPageBreak/>
        <w:t>Fails</w:t>
      </w:r>
      <w:r w:rsidR="00C761A5">
        <w:t xml:space="preserve"> – Laundry List</w:t>
      </w:r>
    </w:p>
    <w:p w14:paraId="0AD63CA6" w14:textId="77777777" w:rsidR="00C72BA5" w:rsidRDefault="00C72BA5" w:rsidP="00C72BA5">
      <w:pPr>
        <w:pStyle w:val="Heading4"/>
      </w:pPr>
      <w:r>
        <w:t>The liberal order is deteriorating – laundry list</w:t>
      </w:r>
    </w:p>
    <w:p w14:paraId="57E157D6" w14:textId="77777777" w:rsidR="00C72BA5" w:rsidRPr="003163DB" w:rsidRDefault="00C72BA5" w:rsidP="00C72BA5">
      <w:pPr>
        <w:spacing w:after="0"/>
      </w:pPr>
      <w:r w:rsidRPr="003163DB">
        <w:rPr>
          <w:rStyle w:val="Style13ptBold"/>
        </w:rPr>
        <w:t>Haass 19</w:t>
      </w:r>
      <w:r>
        <w:t xml:space="preserve"> [RICHARD HAASS is President of the Council on Foreign Relations and the author of A World in Disarray: American Foreign Policy and the Crisis of the Old Order, “How a World Order Ends And What Comes in Its Wake,” January/February 2019, </w:t>
      </w:r>
      <w:hyperlink r:id="rId171" w:history="1">
        <w:r w:rsidRPr="007611A8">
          <w:rPr>
            <w:rStyle w:val="Hyperlink"/>
          </w:rPr>
          <w:t>https://www.foreignaffairs.com/articles/2018-12-11/how-world-order-ends</w:t>
        </w:r>
      </w:hyperlink>
      <w:r>
        <w:t>] sg</w:t>
      </w:r>
    </w:p>
    <w:p w14:paraId="7AF39B09" w14:textId="77777777" w:rsidR="00C72BA5" w:rsidRPr="00B0515B" w:rsidRDefault="00C72BA5" w:rsidP="00C72BA5">
      <w:pPr>
        <w:rPr>
          <w:sz w:val="16"/>
        </w:rPr>
      </w:pPr>
      <w:r w:rsidRPr="00E81984">
        <w:rPr>
          <w:b/>
          <w:bCs/>
          <w:sz w:val="24"/>
          <w:szCs w:val="24"/>
          <w:u w:val="single"/>
        </w:rPr>
        <w:t>The liberal order is exhibiting</w:t>
      </w:r>
      <w:r w:rsidRPr="00E81984">
        <w:rPr>
          <w:u w:val="single"/>
        </w:rPr>
        <w:t xml:space="preserve"> </w:t>
      </w:r>
      <w:r w:rsidRPr="00CC55DE">
        <w:rPr>
          <w:sz w:val="16"/>
        </w:rPr>
        <w:t xml:space="preserve">its own </w:t>
      </w:r>
      <w:r w:rsidRPr="00E81984">
        <w:rPr>
          <w:b/>
          <w:bCs/>
          <w:sz w:val="24"/>
          <w:szCs w:val="24"/>
          <w:u w:val="single"/>
        </w:rPr>
        <w:t>signs of deterioration</w:t>
      </w:r>
      <w:r w:rsidRPr="00E81984">
        <w:rPr>
          <w:u w:val="single"/>
        </w:rPr>
        <w:t>.</w:t>
      </w:r>
      <w:r w:rsidRPr="00CC55DE">
        <w:rPr>
          <w:sz w:val="16"/>
        </w:rPr>
        <w:t xml:space="preserve"> </w:t>
      </w:r>
      <w:r w:rsidRPr="00E81984">
        <w:rPr>
          <w:b/>
          <w:bCs/>
          <w:u w:val="single"/>
        </w:rPr>
        <w:t>Authoritarianism is on the rise</w:t>
      </w:r>
      <w:r w:rsidRPr="00CC55DE">
        <w:rPr>
          <w:sz w:val="16"/>
        </w:rPr>
        <w:t xml:space="preserve"> not just </w:t>
      </w:r>
      <w:r w:rsidRPr="00E81984">
        <w:rPr>
          <w:u w:val="single"/>
        </w:rPr>
        <w:t>in</w:t>
      </w:r>
      <w:r w:rsidRPr="00CC55DE">
        <w:rPr>
          <w:sz w:val="16"/>
        </w:rPr>
        <w:t xml:space="preserve"> the obvious places, such as </w:t>
      </w:r>
      <w:r w:rsidRPr="00E81984">
        <w:rPr>
          <w:u w:val="single"/>
        </w:rPr>
        <w:t>China and Russia, but also in the Philippines, Turkey, and eastern Europe.</w:t>
      </w:r>
      <w:r w:rsidRPr="00CC55DE">
        <w:rPr>
          <w:sz w:val="16"/>
        </w:rPr>
        <w:t xml:space="preserve"> Global trade has grown, but </w:t>
      </w:r>
      <w:r w:rsidRPr="00E81984">
        <w:rPr>
          <w:u w:val="single"/>
        </w:rPr>
        <w:t>recent rounds of trade talks have ended without agreement</w:t>
      </w:r>
      <w:r w:rsidRPr="00CC55DE">
        <w:rPr>
          <w:sz w:val="16"/>
        </w:rPr>
        <w:t xml:space="preserve">, and </w:t>
      </w:r>
      <w:r w:rsidRPr="00E81984">
        <w:rPr>
          <w:u w:val="single"/>
        </w:rPr>
        <w:t>the</w:t>
      </w:r>
      <w:r w:rsidRPr="00CC55DE">
        <w:rPr>
          <w:sz w:val="16"/>
        </w:rPr>
        <w:t xml:space="preserve"> World Trade Organization (</w:t>
      </w:r>
      <w:r w:rsidRPr="00E81984">
        <w:rPr>
          <w:u w:val="single"/>
        </w:rPr>
        <w:t>WTO</w:t>
      </w:r>
      <w:r w:rsidRPr="00CC55DE">
        <w:rPr>
          <w:sz w:val="16"/>
        </w:rPr>
        <w:t xml:space="preserve">) </w:t>
      </w:r>
      <w:r w:rsidRPr="00E81984">
        <w:rPr>
          <w:u w:val="single"/>
        </w:rPr>
        <w:t>has proved unable to deal with today’s most pressing challenges,</w:t>
      </w:r>
      <w:r w:rsidRPr="00CC55DE">
        <w:rPr>
          <w:sz w:val="16"/>
        </w:rPr>
        <w:t xml:space="preserve"> including nontariff barriers and the theft of intellectual property. </w:t>
      </w:r>
      <w:r w:rsidRPr="00E81984">
        <w:rPr>
          <w:u w:val="single"/>
        </w:rPr>
        <w:t xml:space="preserve">Resentment over the United States’ </w:t>
      </w:r>
      <w:r w:rsidRPr="00CC55DE">
        <w:rPr>
          <w:sz w:val="16"/>
        </w:rPr>
        <w:t xml:space="preserve">exploitation of the dollar to impose </w:t>
      </w:r>
      <w:r w:rsidRPr="00E81984">
        <w:rPr>
          <w:u w:val="single"/>
        </w:rPr>
        <w:t>sanctions is growing, as is concern over</w:t>
      </w:r>
      <w:r w:rsidRPr="00CC55DE">
        <w:rPr>
          <w:sz w:val="16"/>
        </w:rPr>
        <w:t xml:space="preserve"> the country’s accumulation of </w:t>
      </w:r>
      <w:r w:rsidRPr="00E81984">
        <w:rPr>
          <w:u w:val="single"/>
        </w:rPr>
        <w:t>debt</w:t>
      </w:r>
      <w:r w:rsidRPr="00CC55DE">
        <w:rPr>
          <w:sz w:val="16"/>
        </w:rPr>
        <w:t xml:space="preserve">. </w:t>
      </w:r>
      <w:r w:rsidRPr="00E046CD">
        <w:rPr>
          <w:u w:val="single"/>
        </w:rPr>
        <w:t>The UN Security Council is of little relevance to most of the world’s conflicts</w:t>
      </w:r>
      <w:r w:rsidRPr="00CC55DE">
        <w:rPr>
          <w:sz w:val="16"/>
        </w:rPr>
        <w:t xml:space="preserve">, and international arrangements have failed more broadly to contend with the challenges associated with globalization. The composition of </w:t>
      </w:r>
      <w:r w:rsidRPr="00E046CD">
        <w:rPr>
          <w:u w:val="single"/>
        </w:rPr>
        <w:t>the Security Council bears less and less resemblance to the real distribution of power</w:t>
      </w:r>
      <w:r w:rsidRPr="00CC55DE">
        <w:rPr>
          <w:sz w:val="16"/>
        </w:rPr>
        <w:t xml:space="preserve">. </w:t>
      </w:r>
      <w:r w:rsidRPr="00E046CD">
        <w:rPr>
          <w:u w:val="single"/>
        </w:rPr>
        <w:t>The world has</w:t>
      </w:r>
      <w:r w:rsidRPr="00CC55DE">
        <w:rPr>
          <w:sz w:val="16"/>
        </w:rPr>
        <w:t xml:space="preserve"> put itself on the record as against genocide and has </w:t>
      </w:r>
      <w:r w:rsidRPr="00E046CD">
        <w:rPr>
          <w:u w:val="single"/>
        </w:rPr>
        <w:t xml:space="preserve">asserted a right to intervene when governments fail </w:t>
      </w:r>
      <w:r w:rsidRPr="00CC55DE">
        <w:rPr>
          <w:sz w:val="16"/>
        </w:rPr>
        <w:t xml:space="preserve">to live up to the “responsibility </w:t>
      </w:r>
      <w:r w:rsidRPr="00E046CD">
        <w:rPr>
          <w:u w:val="single"/>
        </w:rPr>
        <w:t xml:space="preserve">to protect” their citizens, but the </w:t>
      </w:r>
      <w:r w:rsidRPr="00E046CD">
        <w:rPr>
          <w:b/>
          <w:bCs/>
          <w:u w:val="single"/>
        </w:rPr>
        <w:t>talk has not translated into action</w:t>
      </w:r>
      <w:r w:rsidRPr="00E046CD">
        <w:rPr>
          <w:u w:val="single"/>
        </w:rPr>
        <w:t>.</w:t>
      </w:r>
      <w:r w:rsidRPr="00CC55DE">
        <w:rPr>
          <w:sz w:val="16"/>
        </w:rPr>
        <w:t xml:space="preserve"> </w:t>
      </w:r>
      <w:r w:rsidRPr="00E046CD">
        <w:rPr>
          <w:u w:val="single"/>
        </w:rPr>
        <w:t>The N</w:t>
      </w:r>
      <w:r w:rsidRPr="00CC55DE">
        <w:rPr>
          <w:sz w:val="16"/>
        </w:rPr>
        <w:t>uclear Non</w:t>
      </w:r>
      <w:r w:rsidRPr="00E046CD">
        <w:rPr>
          <w:u w:val="single"/>
        </w:rPr>
        <w:t>p</w:t>
      </w:r>
      <w:r w:rsidRPr="00CC55DE">
        <w:rPr>
          <w:sz w:val="16"/>
        </w:rPr>
        <w:t xml:space="preserve">roliferation </w:t>
      </w:r>
      <w:r w:rsidRPr="00E046CD">
        <w:rPr>
          <w:u w:val="single"/>
        </w:rPr>
        <w:t>T</w:t>
      </w:r>
      <w:r w:rsidRPr="00CC55DE">
        <w:rPr>
          <w:sz w:val="16"/>
        </w:rPr>
        <w:t xml:space="preserve">reaty </w:t>
      </w:r>
      <w:r w:rsidRPr="00E046CD">
        <w:rPr>
          <w:u w:val="single"/>
        </w:rPr>
        <w:t>allows only five states to have nuclear weapons, but</w:t>
      </w:r>
      <w:r w:rsidRPr="00CC55DE">
        <w:rPr>
          <w:sz w:val="16"/>
        </w:rPr>
        <w:t xml:space="preserve"> there are now </w:t>
      </w:r>
      <w:r w:rsidRPr="00E046CD">
        <w:rPr>
          <w:u w:val="single"/>
        </w:rPr>
        <w:t>nine</w:t>
      </w:r>
      <w:r w:rsidRPr="00CC55DE">
        <w:rPr>
          <w:sz w:val="16"/>
        </w:rPr>
        <w:t xml:space="preserve"> that </w:t>
      </w:r>
      <w:r w:rsidRPr="00E046CD">
        <w:rPr>
          <w:u w:val="single"/>
        </w:rPr>
        <w:t>do</w:t>
      </w:r>
      <w:r w:rsidRPr="00CC55DE">
        <w:rPr>
          <w:sz w:val="16"/>
        </w:rPr>
        <w:t xml:space="preserve"> (and many others that could follow suit if they chose to). </w:t>
      </w:r>
      <w:r w:rsidRPr="00E046CD">
        <w:rPr>
          <w:u w:val="single"/>
        </w:rPr>
        <w:t>The EU,</w:t>
      </w:r>
      <w:r w:rsidRPr="00CC55DE">
        <w:rPr>
          <w:sz w:val="16"/>
        </w:rPr>
        <w:t xml:space="preserve"> by far the most significant regional arrangement, </w:t>
      </w:r>
      <w:r w:rsidRPr="00E046CD">
        <w:rPr>
          <w:u w:val="single"/>
        </w:rPr>
        <w:t>is struggling with Brexit and disputes over migration</w:t>
      </w:r>
      <w:r w:rsidRPr="00CC55DE">
        <w:rPr>
          <w:sz w:val="16"/>
        </w:rPr>
        <w:t xml:space="preserve"> and sovereignty. And around the world, countries are increasingly resisting U.S. primacy. Why is all this happening? It is instructive to look back to the gradual demise of the Concert of Europe. </w:t>
      </w:r>
      <w:r w:rsidRPr="00822648">
        <w:rPr>
          <w:b/>
          <w:bCs/>
          <w:u w:val="single"/>
        </w:rPr>
        <w:t>Today’s world order has struggled to cope with power shifts</w:t>
      </w:r>
      <w:r w:rsidRPr="00CC55DE">
        <w:rPr>
          <w:sz w:val="16"/>
        </w:rPr>
        <w:t xml:space="preserve">: </w:t>
      </w:r>
      <w:r w:rsidRPr="00822648">
        <w:rPr>
          <w:u w:val="single"/>
        </w:rPr>
        <w:t>China’s rise,</w:t>
      </w:r>
      <w:r w:rsidRPr="00CC55DE">
        <w:rPr>
          <w:sz w:val="16"/>
        </w:rPr>
        <w:t xml:space="preserve"> the appearance of several medium powers (</w:t>
      </w:r>
      <w:r w:rsidRPr="00822648">
        <w:rPr>
          <w:u w:val="single"/>
        </w:rPr>
        <w:t>Iran and North Korea</w:t>
      </w:r>
      <w:r w:rsidRPr="00CC55DE">
        <w:rPr>
          <w:sz w:val="16"/>
        </w:rPr>
        <w:t xml:space="preserve">, in particular) </w:t>
      </w:r>
      <w:r w:rsidRPr="00822648">
        <w:rPr>
          <w:u w:val="single"/>
        </w:rPr>
        <w:t>that reject</w:t>
      </w:r>
      <w:r w:rsidRPr="00CC55DE">
        <w:rPr>
          <w:sz w:val="16"/>
        </w:rPr>
        <w:t xml:space="preserve"> important aspects of </w:t>
      </w:r>
      <w:r w:rsidRPr="00822648">
        <w:rPr>
          <w:u w:val="single"/>
        </w:rPr>
        <w:t>the order, and the emergence of nonstate actors</w:t>
      </w:r>
      <w:r w:rsidRPr="00CC55DE">
        <w:rPr>
          <w:sz w:val="16"/>
        </w:rPr>
        <w:t xml:space="preserve"> (from drug cartels to terrorist networks) that can pose a serious threat to order within and between states. The technological and political context has changed in important ways, too. </w:t>
      </w:r>
      <w:r w:rsidRPr="00822648">
        <w:rPr>
          <w:u w:val="single"/>
        </w:rPr>
        <w:t>Globalization has had destabilizing effects, ranging from climate change to the spread of technology</w:t>
      </w:r>
      <w:r w:rsidRPr="00CC55DE">
        <w:rPr>
          <w:sz w:val="16"/>
        </w:rPr>
        <w:t xml:space="preserve"> into far more hands than ever before, including a range of groups and people intent on disrupting the order. </w:t>
      </w:r>
      <w:r w:rsidRPr="00822648">
        <w:rPr>
          <w:u w:val="single"/>
        </w:rPr>
        <w:t>Nationalism and populism have surged</w:t>
      </w:r>
      <w:r w:rsidRPr="00CC55DE">
        <w:rPr>
          <w:sz w:val="16"/>
        </w:rPr>
        <w:t xml:space="preserve">—the result of greater inequality within countries, the dislocation associated with the 2008 financial crisis, job losses caused by trade and technology, increased flows of migrants and refugees, and the power of social media to spread hate. Meanwhile, effective statecraft is conspicuously lacking. </w:t>
      </w:r>
      <w:r w:rsidRPr="00A06D9E">
        <w:rPr>
          <w:u w:val="single"/>
        </w:rPr>
        <w:t>Institutions have failed to adapt.</w:t>
      </w:r>
      <w:r w:rsidRPr="00CC55DE">
        <w:rPr>
          <w:sz w:val="16"/>
        </w:rPr>
        <w:t xml:space="preserve"> No one today would design a UN Security Council that looked like the current one; yet </w:t>
      </w:r>
      <w:r w:rsidRPr="00A06D9E">
        <w:rPr>
          <w:u w:val="single"/>
        </w:rPr>
        <w:t xml:space="preserve">real reform is impossible, since those who would lose influence block any changes. Efforts to build effective frameworks to deal with </w:t>
      </w:r>
      <w:r w:rsidRPr="00CC55DE">
        <w:rPr>
          <w:sz w:val="16"/>
        </w:rPr>
        <w:t xml:space="preserve">the </w:t>
      </w:r>
      <w:r w:rsidRPr="00A06D9E">
        <w:rPr>
          <w:u w:val="single"/>
        </w:rPr>
        <w:t>challenges</w:t>
      </w:r>
      <w:r w:rsidRPr="00CC55DE">
        <w:rPr>
          <w:sz w:val="16"/>
        </w:rPr>
        <w:t xml:space="preserve"> of globalization, </w:t>
      </w:r>
      <w:r w:rsidRPr="00A06D9E">
        <w:rPr>
          <w:u w:val="single"/>
        </w:rPr>
        <w:t>including climate change and cyberattacks, have come up short</w:t>
      </w:r>
      <w:r w:rsidRPr="00CC55DE">
        <w:rPr>
          <w:sz w:val="16"/>
        </w:rPr>
        <w:t xml:space="preserve">. </w:t>
      </w:r>
      <w:r w:rsidRPr="00A06D9E">
        <w:rPr>
          <w:u w:val="single"/>
        </w:rPr>
        <w:t>Mistakes within the EU</w:t>
      </w:r>
      <w:r w:rsidRPr="00CC55DE">
        <w:rPr>
          <w:sz w:val="16"/>
        </w:rPr>
        <w:t>—namely, the decisions to establish a common currency without creating a common fiscal policy or a banking union and to permit nearly unlimited immigration to Germany—</w:t>
      </w:r>
      <w:r w:rsidRPr="00A06D9E">
        <w:rPr>
          <w:u w:val="single"/>
        </w:rPr>
        <w:t>have created a powerful backlash against existing governments</w:t>
      </w:r>
      <w:r w:rsidRPr="00CC55DE">
        <w:rPr>
          <w:sz w:val="16"/>
        </w:rPr>
        <w:t xml:space="preserve">, </w:t>
      </w:r>
      <w:r w:rsidRPr="00A06D9E">
        <w:rPr>
          <w:u w:val="single"/>
        </w:rPr>
        <w:t>open borders, and the EU itself</w:t>
      </w:r>
      <w:r w:rsidRPr="00CC55DE">
        <w:rPr>
          <w:sz w:val="16"/>
        </w:rPr>
        <w:t xml:space="preserve">. </w:t>
      </w:r>
      <w:r w:rsidRPr="00A06D9E">
        <w:rPr>
          <w:b/>
          <w:bCs/>
          <w:u w:val="single"/>
        </w:rPr>
        <w:t>The United States</w:t>
      </w:r>
      <w:r w:rsidRPr="00CC55DE">
        <w:rPr>
          <w:sz w:val="16"/>
        </w:rPr>
        <w:t xml:space="preserve">, for its part, </w:t>
      </w:r>
      <w:r w:rsidRPr="00A06D9E">
        <w:rPr>
          <w:b/>
          <w:bCs/>
          <w:u w:val="single"/>
        </w:rPr>
        <w:t>has committed costly overreach in trying to remake Afghanistan</w:t>
      </w:r>
      <w:r w:rsidRPr="00CC55DE">
        <w:rPr>
          <w:sz w:val="16"/>
        </w:rPr>
        <w:t xml:space="preserve">, invading </w:t>
      </w:r>
      <w:r w:rsidRPr="00A06D9E">
        <w:rPr>
          <w:b/>
          <w:bCs/>
          <w:u w:val="single"/>
        </w:rPr>
        <w:t>Iraq, and</w:t>
      </w:r>
      <w:r w:rsidRPr="00CC55DE">
        <w:rPr>
          <w:sz w:val="16"/>
        </w:rPr>
        <w:t xml:space="preserve"> pursuing regime change in </w:t>
      </w:r>
      <w:r w:rsidRPr="00A06D9E">
        <w:rPr>
          <w:b/>
          <w:bCs/>
          <w:u w:val="single"/>
        </w:rPr>
        <w:t>Libya</w:t>
      </w:r>
      <w:r w:rsidRPr="00CC55DE">
        <w:rPr>
          <w:sz w:val="16"/>
        </w:rPr>
        <w:t xml:space="preserve">. But it has also taken a step back from maintaining global order and in certain cases has been guilty of costly underreach. In most instances, U.S. reluctance to act has come not over core issues but over peripheral ones that leaders wrote off as not worth the costs involved, such as the strife in Syria, where the United States failed to respond meaningfully when Syria first used chemical weapons or to do more to help anti-regime groups. </w:t>
      </w:r>
      <w:r w:rsidRPr="00CC55DE">
        <w:rPr>
          <w:u w:val="single"/>
        </w:rPr>
        <w:t xml:space="preserve">This </w:t>
      </w:r>
      <w:r w:rsidRPr="00CC55DE">
        <w:rPr>
          <w:b/>
          <w:bCs/>
          <w:sz w:val="24"/>
          <w:szCs w:val="24"/>
          <w:u w:val="single"/>
        </w:rPr>
        <w:t>reluctance has increased others’ propensity to disregard U.S. concerns and act independently</w:t>
      </w:r>
      <w:r w:rsidRPr="00CC55DE">
        <w:rPr>
          <w:sz w:val="16"/>
        </w:rPr>
        <w:t xml:space="preserve">. </w:t>
      </w:r>
      <w:r w:rsidRPr="00CC55DE">
        <w:rPr>
          <w:u w:val="single"/>
        </w:rPr>
        <w:t>The Saudi-led military intervention in Yemen is a case in point</w:t>
      </w:r>
      <w:r w:rsidRPr="00CC55DE">
        <w:rPr>
          <w:sz w:val="16"/>
        </w:rPr>
        <w:t xml:space="preserve">. </w:t>
      </w:r>
      <w:r w:rsidRPr="00CC55DE">
        <w:rPr>
          <w:u w:val="single"/>
        </w:rPr>
        <w:t>Russian actions in Syria and Ukraine should also be seen in this light;</w:t>
      </w:r>
      <w:r w:rsidRPr="00CC55DE">
        <w:rPr>
          <w:sz w:val="16"/>
        </w:rPr>
        <w:t xml:space="preserve"> it is interesting that Crimea marked the effective end of the Concert of Europe and signaled a dramatic setback in the current order. </w:t>
      </w:r>
      <w:r w:rsidRPr="00CC55DE">
        <w:rPr>
          <w:b/>
          <w:bCs/>
          <w:sz w:val="24"/>
          <w:szCs w:val="24"/>
          <w:u w:val="single"/>
        </w:rPr>
        <w:t>Doubts about U.S. reliability have multiplied under the Trump administration</w:t>
      </w:r>
      <w:r w:rsidRPr="00CC55DE">
        <w:rPr>
          <w:sz w:val="16"/>
        </w:rPr>
        <w:t xml:space="preserve">, </w:t>
      </w:r>
      <w:r w:rsidRPr="00CC55DE">
        <w:rPr>
          <w:b/>
          <w:bCs/>
          <w:sz w:val="24"/>
          <w:szCs w:val="24"/>
          <w:u w:val="single"/>
        </w:rPr>
        <w:t xml:space="preserve">thanks to its withdrawal from numerous </w:t>
      </w:r>
      <w:r w:rsidRPr="00CC55DE">
        <w:rPr>
          <w:b/>
          <w:bCs/>
          <w:sz w:val="24"/>
          <w:szCs w:val="24"/>
          <w:u w:val="single"/>
        </w:rPr>
        <w:lastRenderedPageBreak/>
        <w:t>international pacts and its conditional approach to once inviolable U.S. alliance commitments</w:t>
      </w:r>
      <w:r w:rsidRPr="00CC55DE">
        <w:rPr>
          <w:sz w:val="16"/>
        </w:rPr>
        <w:t xml:space="preserve"> in Europe and Asia. </w:t>
      </w:r>
    </w:p>
    <w:p w14:paraId="6E8F907E" w14:textId="77777777" w:rsidR="00C72BA5" w:rsidRPr="00892800" w:rsidRDefault="00C72BA5" w:rsidP="00C72BA5"/>
    <w:p w14:paraId="4F1B1EEF" w14:textId="77777777" w:rsidR="00C761A5" w:rsidRDefault="00C761A5" w:rsidP="00C761A5">
      <w:pPr>
        <w:pStyle w:val="Heading3"/>
      </w:pPr>
      <w:r>
        <w:lastRenderedPageBreak/>
        <w:t>Fails – Inequality</w:t>
      </w:r>
    </w:p>
    <w:p w14:paraId="5E7E9FA6" w14:textId="77777777" w:rsidR="00C761A5" w:rsidRDefault="00C761A5" w:rsidP="00C761A5">
      <w:pPr>
        <w:pStyle w:val="Heading4"/>
      </w:pPr>
      <w:r>
        <w:t>Multipolarity creates global inequality</w:t>
      </w:r>
    </w:p>
    <w:p w14:paraId="3ABF8191" w14:textId="77777777" w:rsidR="00C761A5" w:rsidRPr="00A14E67" w:rsidRDefault="00C761A5" w:rsidP="00C761A5">
      <w:r w:rsidRPr="00A14E67">
        <w:rPr>
          <w:rStyle w:val="Style13ptBold"/>
        </w:rPr>
        <w:t>Fay’d herbe 19</w:t>
      </w:r>
      <w:r>
        <w:t xml:space="preserve"> Global Head of Investment Strategy &amp; Research, Credit Suisse [“A multipolar world brings back the national champions,” </w:t>
      </w:r>
      <w:r>
        <w:rPr>
          <w:i/>
          <w:iCs/>
        </w:rPr>
        <w:t>World Economic Forum</w:t>
      </w:r>
      <w:r>
        <w:t xml:space="preserve">, 1-16-2019, URL: </w:t>
      </w:r>
      <w:hyperlink r:id="rId172" w:history="1">
        <w:r w:rsidRPr="00884B96">
          <w:rPr>
            <w:rStyle w:val="Hyperlink"/>
          </w:rPr>
          <w:t>https://www.weforum.org/agenda/2019/01/a-multipolar-world-brings-back-the-national-champions/</w:t>
        </w:r>
      </w:hyperlink>
      <w:r>
        <w:t>] DTS</w:t>
      </w:r>
    </w:p>
    <w:p w14:paraId="5FDA5E7B" w14:textId="77777777" w:rsidR="00C761A5" w:rsidRPr="00A14E67" w:rsidRDefault="00C761A5" w:rsidP="00C761A5">
      <w:pPr>
        <w:rPr>
          <w:sz w:val="16"/>
        </w:rPr>
      </w:pPr>
      <w:r w:rsidRPr="00A14E67">
        <w:rPr>
          <w:sz w:val="16"/>
        </w:rPr>
        <w:t xml:space="preserve">In 2018, </w:t>
      </w:r>
      <w:r w:rsidRPr="00A14E67">
        <w:rPr>
          <w:rStyle w:val="StyleUnderline"/>
        </w:rPr>
        <w:t>we moved closer to the multipolar</w:t>
      </w:r>
      <w:r w:rsidRPr="00A14E67">
        <w:rPr>
          <w:sz w:val="16"/>
        </w:rPr>
        <w:t xml:space="preserve"> world that looks set to replace the bipolar US-Russian geopolitical regime that emerged from the Cold War. </w:t>
      </w:r>
      <w:r w:rsidRPr="00A14E67">
        <w:rPr>
          <w:rStyle w:val="StyleUnderline"/>
        </w:rPr>
        <w:t>China’s ascent as a serious economic and geostrategic rival</w:t>
      </w:r>
      <w:r w:rsidRPr="00A14E67">
        <w:rPr>
          <w:sz w:val="16"/>
        </w:rPr>
        <w:t xml:space="preserve"> for the US, and its growing assertiveness with programs like "One Belt, One Road" or "Made in China 2025", </w:t>
      </w:r>
      <w:r w:rsidRPr="00A14E67">
        <w:rPr>
          <w:rStyle w:val="StyleUnderline"/>
        </w:rPr>
        <w:t>has strengthened its influence</w:t>
      </w:r>
      <w:r w:rsidRPr="00A14E67">
        <w:rPr>
          <w:sz w:val="16"/>
        </w:rPr>
        <w:t xml:space="preserve"> on the world stage. </w:t>
      </w:r>
      <w:r w:rsidRPr="00A14E67">
        <w:rPr>
          <w:rStyle w:val="StyleUnderline"/>
        </w:rPr>
        <w:t xml:space="preserve">The possibility that the US might withdraw from its nuclear arms treaty </w:t>
      </w:r>
      <w:r w:rsidRPr="00A14E67">
        <w:rPr>
          <w:sz w:val="16"/>
        </w:rPr>
        <w:t>with Russia (China was not a signatory and therefore does not face the same limits) is a further testimony to the shifting geopolitics. This also holds true for</w:t>
      </w:r>
      <w:r w:rsidRPr="00A14E67">
        <w:rPr>
          <w:rStyle w:val="StyleUnderline"/>
        </w:rPr>
        <w:t xml:space="preserve"> historical alliances</w:t>
      </w:r>
      <w:r w:rsidRPr="00A14E67">
        <w:rPr>
          <w:sz w:val="16"/>
        </w:rPr>
        <w:t>. Take the US and Europe, for example, which admittedly already constituted two close but distinct economic and strategic poles</w:t>
      </w:r>
      <w:r w:rsidRPr="00A14E67">
        <w:rPr>
          <w:rStyle w:val="StyleUnderline"/>
        </w:rPr>
        <w:t>. Trade and defence issues have recently revealed additional cracks in this partnership</w:t>
      </w:r>
      <w:r w:rsidRPr="00A14E67">
        <w:rPr>
          <w:sz w:val="16"/>
        </w:rPr>
        <w:t xml:space="preserve">, evidenced by their diverging positions on the Iran nuclear deal and sanctions. </w:t>
      </w:r>
      <w:r w:rsidRPr="00A14E67">
        <w:rPr>
          <w:rStyle w:val="Emphasis"/>
        </w:rPr>
        <w:t xml:space="preserve">Struggling Western </w:t>
      </w:r>
      <w:proofErr w:type="gramStart"/>
      <w:r w:rsidRPr="00A14E67">
        <w:rPr>
          <w:rStyle w:val="Emphasis"/>
        </w:rPr>
        <w:t>middle class</w:t>
      </w:r>
      <w:proofErr w:type="gramEnd"/>
      <w:r>
        <w:rPr>
          <w:rStyle w:val="Emphasis"/>
        </w:rPr>
        <w:t xml:space="preserve"> </w:t>
      </w:r>
      <w:r w:rsidRPr="00A14E67">
        <w:rPr>
          <w:rStyle w:val="StyleUnderline"/>
        </w:rPr>
        <w:t>Today’s multipolar world mirrors the vast development of emerging markets</w:t>
      </w:r>
      <w:r w:rsidRPr="00A14E67">
        <w:rPr>
          <w:sz w:val="16"/>
        </w:rPr>
        <w:t xml:space="preserve">, fuelled by supportive demographics and the benefits that economic globalization brings. At the same time, </w:t>
      </w:r>
      <w:r w:rsidRPr="00A14E67">
        <w:rPr>
          <w:rStyle w:val="Emphasis"/>
        </w:rPr>
        <w:t>it also reflects the relative decline of the middle class in developed markets.</w:t>
      </w:r>
      <w:r>
        <w:rPr>
          <w:rStyle w:val="Emphasis"/>
        </w:rPr>
        <w:t xml:space="preserve"> </w:t>
      </w:r>
      <w:r w:rsidRPr="00A14E67">
        <w:rPr>
          <w:sz w:val="16"/>
        </w:rPr>
        <w:t xml:space="preserve">Since the 2008 financial crisis, </w:t>
      </w:r>
      <w:r w:rsidRPr="00A14E67">
        <w:rPr>
          <w:rStyle w:val="StyleUnderline"/>
        </w:rPr>
        <w:t>inequalities have grown, not so much across as within countries, especially in developed countries</w:t>
      </w:r>
      <w:r w:rsidRPr="00A14E67">
        <w:rPr>
          <w:sz w:val="16"/>
        </w:rPr>
        <w:t xml:space="preserve">. The economic policy mix of </w:t>
      </w:r>
      <w:r w:rsidRPr="00A14E67">
        <w:rPr>
          <w:rStyle w:val="StyleUnderline"/>
        </w:rPr>
        <w:t>fiscal austerity and very loose monetary policy</w:t>
      </w:r>
      <w:r w:rsidRPr="00A14E67">
        <w:rPr>
          <w:sz w:val="16"/>
        </w:rPr>
        <w:t xml:space="preserve">, which most developed economies adopted to respond to the financial crisis, </w:t>
      </w:r>
      <w:r w:rsidRPr="00A14E67">
        <w:rPr>
          <w:rStyle w:val="StyleUnderline"/>
        </w:rPr>
        <w:t>proved particularly detrimental to the Western middle class.</w:t>
      </w:r>
      <w:r>
        <w:rPr>
          <w:rStyle w:val="StyleUnderline"/>
        </w:rPr>
        <w:t xml:space="preserve"> </w:t>
      </w:r>
      <w:r w:rsidRPr="00A14E67">
        <w:rPr>
          <w:sz w:val="16"/>
        </w:rPr>
        <w:t xml:space="preserve">According to a 2015 report by the Pew Research Center, 61% of US adults lived in middle-income households in 1971, with the remaining 39% living in upper and lower-income households. In 2015, the two groups were equal at 50% each. Encroaching protectionism </w:t>
      </w:r>
      <w:r w:rsidRPr="00A14E67">
        <w:rPr>
          <w:rStyle w:val="StyleUnderline"/>
        </w:rPr>
        <w:t>Tough labour market conditions, marked by persistently high unemployment and stagnating incomes, followed the financial crisis. These were exacerbated by hyper-globalization and disruptive technologies</w:t>
      </w:r>
      <w:r w:rsidRPr="00A14E67">
        <w:rPr>
          <w:rStyle w:val="Emphasis"/>
        </w:rPr>
        <w:t>. This combination left many middle-class households with the sense of having lost out the most in the ensuing years.</w:t>
      </w:r>
      <w:r>
        <w:rPr>
          <w:rStyle w:val="Emphasis"/>
        </w:rPr>
        <w:t xml:space="preserve"> </w:t>
      </w:r>
      <w:r w:rsidRPr="00A14E67">
        <w:rPr>
          <w:sz w:val="16"/>
        </w:rPr>
        <w:t xml:space="preserve">Their growing frustration led voters in the US, along with those in many European countries, to drive a political shift away from the establishment to populist governments with a new mandate to restore Western middle-class prosperity and security. As a result, economic policy in </w:t>
      </w:r>
      <w:r w:rsidRPr="00A14E67">
        <w:rPr>
          <w:rStyle w:val="StyleUnderline"/>
        </w:rPr>
        <w:t>the West has become tilted toward more fiscal policy and protectionism.</w:t>
      </w:r>
      <w:r w:rsidRPr="00A14E67">
        <w:rPr>
          <w:sz w:val="16"/>
        </w:rPr>
        <w:t xml:space="preserve"> The newly elected governments’ key objective is to </w:t>
      </w:r>
      <w:r w:rsidRPr="00A14E67">
        <w:rPr>
          <w:rStyle w:val="StyleUnderline"/>
        </w:rPr>
        <w:t>support their domestic economy through job creation and wage increases at home, and potential regulation or taxation of certain sectors or industries</w:t>
      </w:r>
      <w:r w:rsidRPr="00A14E67">
        <w:rPr>
          <w:sz w:val="16"/>
        </w:rPr>
        <w:t xml:space="preserve">. In developed markets, for example, </w:t>
      </w:r>
      <w:r w:rsidRPr="00A14E67">
        <w:rPr>
          <w:rStyle w:val="StyleUnderline"/>
        </w:rPr>
        <w:t>this takes the form of more restrictions for foreign companies seeking access to domestic markets and/or greater support for domestic companies to raise their competitiveness, for instance via corporate tax cuts.</w:t>
      </w:r>
      <w:r>
        <w:rPr>
          <w:rStyle w:val="StyleUnderline"/>
        </w:rPr>
        <w:t xml:space="preserve"> </w:t>
      </w:r>
      <w:r w:rsidRPr="00A14E67">
        <w:rPr>
          <w:sz w:val="16"/>
        </w:rPr>
        <w:t xml:space="preserve">Beyond the US, where the Trump administration has </w:t>
      </w:r>
      <w:proofErr w:type="gramStart"/>
      <w:r w:rsidRPr="00A14E67">
        <w:rPr>
          <w:sz w:val="16"/>
        </w:rPr>
        <w:t>taken action</w:t>
      </w:r>
      <w:proofErr w:type="gramEnd"/>
      <w:r w:rsidRPr="00A14E67">
        <w:rPr>
          <w:sz w:val="16"/>
        </w:rPr>
        <w:t xml:space="preserve"> on both of these fronts, even countries like Germany, which were traditionally open to free trade, have started to prevent acquisitions by foreign companies when strategic knowhow is involved. The blocked acquisition of Leifeld Metal Spinning AG by Yantai Taihai Group is a case in point. As for emerging markets, there is increased awareness that they are the consumer markets of the future due to the sheer size of their population. Governmental growth policy in these markets is moving to a consumer and services-led model, with growing median private wealth predominantly benefiting domestic companies. </w:t>
      </w:r>
      <w:r w:rsidRPr="00A14E67">
        <w:rPr>
          <w:rStyle w:val="StyleUnderline"/>
        </w:rPr>
        <w:t>Should the recent trade truce between China and the US shift away from tariffs and other barriers as key policy tools, corporate and private tax competition could become the new battleground.</w:t>
      </w:r>
      <w:r>
        <w:rPr>
          <w:rStyle w:val="StyleUnderline"/>
        </w:rPr>
        <w:t xml:space="preserve"> </w:t>
      </w:r>
      <w:r w:rsidRPr="00A14E67">
        <w:rPr>
          <w:sz w:val="16"/>
        </w:rPr>
        <w:t xml:space="preserve">National champions take on new role Against this backdrop, national champions and brands take on an entirely new role. </w:t>
      </w:r>
      <w:r w:rsidRPr="00A14E67">
        <w:rPr>
          <w:rStyle w:val="StyleUnderline"/>
        </w:rPr>
        <w:t xml:space="preserve">National champions </w:t>
      </w:r>
      <w:r w:rsidRPr="00A14E67">
        <w:rPr>
          <w:sz w:val="16"/>
        </w:rPr>
        <w:t xml:space="preserve">are companies in large countries with a sizeable domestic workforce in strategic sectors. They have an inherent multiplier effect that politicians can leverage, for instance to create domestic jobs or increase wages. Furthermore, they </w:t>
      </w:r>
      <w:r w:rsidRPr="00A14E67">
        <w:rPr>
          <w:rStyle w:val="StyleUnderline"/>
        </w:rPr>
        <w:t>have a large workforce that could shield them from regulation, making protectionism more likely if it would prove favourable for them</w:t>
      </w:r>
      <w:r w:rsidRPr="00A14E67">
        <w:rPr>
          <w:sz w:val="16"/>
        </w:rPr>
        <w:t xml:space="preserve">. They often create so-called national brands – an extension of the national champions themselves. </w:t>
      </w:r>
      <w:r w:rsidRPr="00A14E67">
        <w:rPr>
          <w:rStyle w:val="StyleUnderline"/>
        </w:rPr>
        <w:t xml:space="preserve">These brands are typically shielded against protectionist measures thanks to their diversified, loyal and less price-sensitive customer base, and their global reach. These brands also benefit </w:t>
      </w:r>
      <w:r w:rsidRPr="00A14E67">
        <w:rPr>
          <w:rStyle w:val="StyleUnderline"/>
        </w:rPr>
        <w:lastRenderedPageBreak/>
        <w:t>from government lobbying</w:t>
      </w:r>
      <w:r w:rsidRPr="00A14E67">
        <w:rPr>
          <w:sz w:val="16"/>
        </w:rPr>
        <w:t>, as Airbus did during French President Emmanuel Macron’s visit to China in January 2018, during which the Chinese government signalled an interest in buying 184 Airbus jets.</w:t>
      </w:r>
    </w:p>
    <w:p w14:paraId="57678779" w14:textId="77777777" w:rsidR="00C761A5" w:rsidRPr="00825449" w:rsidRDefault="00C761A5" w:rsidP="00C761A5"/>
    <w:p w14:paraId="39C51149" w14:textId="77777777" w:rsidR="00C761A5" w:rsidRDefault="00C761A5" w:rsidP="00C761A5">
      <w:pPr>
        <w:pStyle w:val="Heading3"/>
      </w:pPr>
      <w:r>
        <w:lastRenderedPageBreak/>
        <w:t>Fails – Revisionism</w:t>
      </w:r>
    </w:p>
    <w:p w14:paraId="5834FFAD" w14:textId="77777777" w:rsidR="00C761A5" w:rsidRDefault="00C761A5" w:rsidP="00C761A5">
      <w:pPr>
        <w:pStyle w:val="Heading4"/>
      </w:pPr>
      <w:r>
        <w:t>Multipolarity empowers global revisionism. That ensures the spread of autocratic regimes that have resulted in mass incarceration and genocide.</w:t>
      </w:r>
    </w:p>
    <w:p w14:paraId="044167BE" w14:textId="77777777" w:rsidR="00C761A5" w:rsidRPr="00825449" w:rsidRDefault="00C761A5" w:rsidP="00C761A5">
      <w:r w:rsidRPr="00825449">
        <w:rPr>
          <w:rStyle w:val="Style13ptBold"/>
        </w:rPr>
        <w:t>Rubin 19</w:t>
      </w:r>
      <w:r>
        <w:t xml:space="preserve"> Michael Rubin is a resident scholar at the American Enterprise Institute (AEI). [“There’s Nothing Progressive about a Multipolar World,” </w:t>
      </w:r>
      <w:r>
        <w:rPr>
          <w:i/>
          <w:iCs/>
        </w:rPr>
        <w:t>the National Interest</w:t>
      </w:r>
      <w:r>
        <w:t xml:space="preserve">, 1-5-2019, URL: </w:t>
      </w:r>
      <w:hyperlink r:id="rId173" w:history="1">
        <w:r w:rsidRPr="00884B96">
          <w:rPr>
            <w:rStyle w:val="Hyperlink"/>
          </w:rPr>
          <w:t>https://nationalinterest.org/feature/there%E2%80%99s-nothing-progressive-about-multipolar-world-40587</w:t>
        </w:r>
      </w:hyperlink>
      <w:r>
        <w:t>] DTS</w:t>
      </w:r>
    </w:p>
    <w:p w14:paraId="5C3599F8" w14:textId="77777777" w:rsidR="00C761A5" w:rsidRDefault="00C761A5" w:rsidP="00C761A5">
      <w:pPr>
        <w:rPr>
          <w:sz w:val="16"/>
        </w:rPr>
      </w:pPr>
      <w:r w:rsidRPr="00825449">
        <w:rPr>
          <w:rStyle w:val="StyleUnderline"/>
        </w:rPr>
        <w:t>Recent events, however, should give progressives pause about what a multipolar world means</w:t>
      </w:r>
      <w:r w:rsidRPr="00825449">
        <w:rPr>
          <w:sz w:val="16"/>
        </w:rPr>
        <w:t>. Certainly, belief that the United States would act unilaterally, unwisely, and unfairly was sustenance to multipolarity’s cheerleaders at home and abroad. “</w:t>
      </w:r>
      <w:r w:rsidRPr="00825449">
        <w:rPr>
          <w:rStyle w:val="StyleUnderline"/>
        </w:rPr>
        <w:t>Calling for a ‘multipolar world’ [became] a euphemism for opposing the Iraq war</w:t>
      </w:r>
      <w:r w:rsidRPr="00825449">
        <w:rPr>
          <w:sz w:val="16"/>
        </w:rPr>
        <w:t xml:space="preserve">,” Foreign Policy’s Elizabeth Dickinson observed. While President George W. Bush’s invasion of Iraq is widely disparaged today both in the United States and international circles today, only the passage of time will—like Harry S. Truman’s intervention in Korea—determine its place in history. </w:t>
      </w:r>
      <w:r w:rsidRPr="00825449">
        <w:rPr>
          <w:rStyle w:val="StyleUnderline"/>
        </w:rPr>
        <w:t>However, as China, Russia, Iran, and Turkey challenge the post–World War II international order and seek regional dominance, their behavior reflects the reality of what a multipolar world truly means.</w:t>
      </w:r>
      <w:r>
        <w:rPr>
          <w:rStyle w:val="StyleUnderline"/>
        </w:rPr>
        <w:t xml:space="preserve"> </w:t>
      </w:r>
      <w:r w:rsidRPr="00825449">
        <w:rPr>
          <w:sz w:val="16"/>
        </w:rPr>
        <w:t>What would a multipolar world look like? Consider, for example,</w:t>
      </w:r>
      <w:r w:rsidRPr="00825449">
        <w:rPr>
          <w:rStyle w:val="StyleUnderline"/>
        </w:rPr>
        <w:t xml:space="preserve"> China’s abduction of Meng Hongwei, the head of Interpol. Can</w:t>
      </w:r>
      <w:r w:rsidRPr="00825449">
        <w:rPr>
          <w:sz w:val="16"/>
        </w:rPr>
        <w:t xml:space="preserve"> international and </w:t>
      </w:r>
      <w:r w:rsidRPr="00825449">
        <w:rPr>
          <w:rStyle w:val="StyleUnderline"/>
        </w:rPr>
        <w:t xml:space="preserve">multilateral organizations work if their leaders must subordinate </w:t>
      </w:r>
      <w:r w:rsidRPr="00825449">
        <w:rPr>
          <w:sz w:val="16"/>
        </w:rPr>
        <w:t xml:space="preserve">themselves </w:t>
      </w:r>
      <w:r w:rsidRPr="00825449">
        <w:rPr>
          <w:rStyle w:val="Emphasis"/>
        </w:rPr>
        <w:t>to the increasingly hardline Chinese Communist Party</w:t>
      </w:r>
      <w:r w:rsidRPr="00825449">
        <w:rPr>
          <w:rStyle w:val="StyleUnderline"/>
        </w:rPr>
        <w:t>? Russia’s protection of Syrian President Bashar al-Assad’s use of chemical weapons</w:t>
      </w:r>
      <w:r w:rsidRPr="00825449">
        <w:rPr>
          <w:sz w:val="16"/>
        </w:rPr>
        <w:t xml:space="preserve">, meanwhile, </w:t>
      </w:r>
      <w:r w:rsidRPr="00825449">
        <w:rPr>
          <w:rStyle w:val="StyleUnderline"/>
        </w:rPr>
        <w:t>signals the end of a post–World War I consensus.</w:t>
      </w:r>
      <w:r>
        <w:rPr>
          <w:rStyle w:val="StyleUnderline"/>
        </w:rPr>
        <w:t xml:space="preserve"> </w:t>
      </w:r>
      <w:r w:rsidRPr="00825449">
        <w:rPr>
          <w:sz w:val="16"/>
        </w:rPr>
        <w:t xml:space="preserve">Critics can castigate the United States for upwards of two hundred thousand Iraqi deaths, which occurred as the result of the U.S. invasion of Iraq and its aftermath, but they often ignore the fact that </w:t>
      </w:r>
      <w:r w:rsidRPr="00825449">
        <w:rPr>
          <w:rStyle w:val="StyleUnderline"/>
        </w:rPr>
        <w:t>America was not to blame for most of these deaths</w:t>
      </w:r>
      <w:r w:rsidRPr="00825449">
        <w:rPr>
          <w:sz w:val="16"/>
        </w:rPr>
        <w:t xml:space="preserve">. Instead, </w:t>
      </w:r>
      <w:r w:rsidRPr="00825449">
        <w:rPr>
          <w:rStyle w:val="StyleUnderline"/>
        </w:rPr>
        <w:t>they were a result of suicide bombings and other terrorist attacks sponsored by Tehran and others who too often avoid progressive accountability</w:t>
      </w:r>
      <w:r w:rsidRPr="00825449">
        <w:rPr>
          <w:sz w:val="16"/>
        </w:rPr>
        <w:t xml:space="preserve"> for their choices. Put another way, </w:t>
      </w:r>
      <w:r w:rsidRPr="00825449">
        <w:rPr>
          <w:rStyle w:val="Emphasis"/>
        </w:rPr>
        <w:t>American training and tactics seek to minimize civilian casualties in all phases of conflict.</w:t>
      </w:r>
      <w:r w:rsidRPr="00825449">
        <w:rPr>
          <w:sz w:val="16"/>
        </w:rPr>
        <w:t xml:space="preserve"> </w:t>
      </w:r>
      <w:r w:rsidRPr="00825449">
        <w:rPr>
          <w:rStyle w:val="StyleUnderline"/>
        </w:rPr>
        <w:t>Russia, however, has no such qualms: ask the Chechens</w:t>
      </w:r>
      <w:r w:rsidRPr="00825449">
        <w:rPr>
          <w:sz w:val="16"/>
        </w:rPr>
        <w:t xml:space="preserve">. Nor should America’s history in the eighteenth and nineteenth centuries provide an excuse to ignore those, like </w:t>
      </w:r>
      <w:r w:rsidRPr="00825449">
        <w:rPr>
          <w:rStyle w:val="StyleUnderline"/>
        </w:rPr>
        <w:t>China</w:t>
      </w:r>
      <w:r w:rsidRPr="00825449">
        <w:rPr>
          <w:sz w:val="16"/>
        </w:rPr>
        <w:t xml:space="preserve">, who today </w:t>
      </w:r>
      <w:r w:rsidRPr="00825449">
        <w:rPr>
          <w:rStyle w:val="StyleUnderline"/>
        </w:rPr>
        <w:t>would incarcerate a million citizens in re-education camps solely because of their ethnicity or religion.</w:t>
      </w:r>
      <w:r>
        <w:rPr>
          <w:rStyle w:val="StyleUnderline"/>
        </w:rPr>
        <w:t xml:space="preserve"> </w:t>
      </w:r>
      <w:r w:rsidRPr="00825449">
        <w:rPr>
          <w:sz w:val="16"/>
        </w:rPr>
        <w:t xml:space="preserve">Turkish president Recep Tayyip </w:t>
      </w:r>
      <w:r w:rsidRPr="00825449">
        <w:rPr>
          <w:rStyle w:val="StyleUnderline"/>
        </w:rPr>
        <w:t>Erdoğan has been forthright in his desire to reshape the post–World War II international</w:t>
      </w:r>
      <w:r w:rsidRPr="00825449">
        <w:rPr>
          <w:sz w:val="16"/>
        </w:rPr>
        <w:t xml:space="preserve"> order. “Rather than justice, the existing global order is producing chaos, injustice and despair,” he argued in September 2018. But it is </w:t>
      </w:r>
      <w:r w:rsidRPr="00825449">
        <w:rPr>
          <w:rStyle w:val="StyleUnderline"/>
        </w:rPr>
        <w:t>Erdoğan</w:t>
      </w:r>
      <w:r w:rsidRPr="00825449">
        <w:rPr>
          <w:sz w:val="16"/>
        </w:rPr>
        <w:t xml:space="preserve"> who has </w:t>
      </w:r>
      <w:r w:rsidRPr="00825449">
        <w:rPr>
          <w:rStyle w:val="StyleUnderline"/>
        </w:rPr>
        <w:t>waged ethnic cleansing against Syrian Kurds</w:t>
      </w:r>
      <w:r w:rsidRPr="00825449">
        <w:rPr>
          <w:sz w:val="16"/>
        </w:rPr>
        <w:t xml:space="preserve">, a campaign he may soon expand, </w:t>
      </w:r>
      <w:r w:rsidRPr="00825449">
        <w:rPr>
          <w:rStyle w:val="StyleUnderline"/>
        </w:rPr>
        <w:t>and Erdoğan defended genocide in the Sudan and opened the floodgates for foreign fighters into the Islamic State.</w:t>
      </w:r>
      <w:r>
        <w:rPr>
          <w:rStyle w:val="StyleUnderline"/>
        </w:rPr>
        <w:t xml:space="preserve"> </w:t>
      </w:r>
      <w:r w:rsidRPr="00825449">
        <w:rPr>
          <w:sz w:val="16"/>
        </w:rPr>
        <w:t xml:space="preserve">It’s one thing to criticize or second-guess U.S. policy; that is the domain of democratic debate in Congress and during presidential campaigns and in dueling op-eds in a free press, but </w:t>
      </w:r>
      <w:r w:rsidRPr="00825449">
        <w:rPr>
          <w:rStyle w:val="StyleUnderline"/>
        </w:rPr>
        <w:t>it is nonsensical to suggest that any alternate pole—Moscow, Beijing, Tehran, or Ankara—would make the world a more peaceful place or better respect the evolving international human-rights regime.</w:t>
      </w:r>
      <w:r w:rsidRPr="00825449">
        <w:rPr>
          <w:sz w:val="16"/>
        </w:rPr>
        <w:t xml:space="preserve"> The one thing </w:t>
      </w:r>
      <w:r w:rsidRPr="00825449">
        <w:rPr>
          <w:rStyle w:val="StyleUnderline"/>
        </w:rPr>
        <w:t>revisionist states</w:t>
      </w:r>
      <w:r w:rsidRPr="00825449">
        <w:rPr>
          <w:sz w:val="16"/>
        </w:rPr>
        <w:t xml:space="preserve"> have in common is that they </w:t>
      </w:r>
      <w:r w:rsidRPr="00825449">
        <w:rPr>
          <w:rStyle w:val="StyleUnderline"/>
        </w:rPr>
        <w:t>tolerate neither debate nor dissonance.</w:t>
      </w:r>
      <w:r w:rsidRPr="00825449">
        <w:rPr>
          <w:sz w:val="16"/>
        </w:rPr>
        <w:t xml:space="preserve"> </w:t>
      </w:r>
      <w:r w:rsidRPr="00825449">
        <w:rPr>
          <w:rStyle w:val="StyleUnderline"/>
        </w:rPr>
        <w:t>That is a lesson Uighurs, Ukrainians, and Kurds have discovered, as have Meng Hongwei and Turkey’s imprisoned journalists</w:t>
      </w:r>
      <w:r w:rsidRPr="00825449">
        <w:rPr>
          <w:sz w:val="16"/>
        </w:rPr>
        <w:t>. It is time American and European progressives recognize it as well, for the stakes are far greater than simply American power.</w:t>
      </w:r>
    </w:p>
    <w:p w14:paraId="0F60B6E8" w14:textId="77777777" w:rsidR="00C761A5" w:rsidRDefault="00C761A5" w:rsidP="00C761A5">
      <w:pPr>
        <w:pStyle w:val="Heading3"/>
      </w:pPr>
      <w:r>
        <w:lastRenderedPageBreak/>
        <w:t>Fails – War</w:t>
      </w:r>
    </w:p>
    <w:p w14:paraId="0C55A6C5" w14:textId="77777777" w:rsidR="00C761A5" w:rsidRDefault="00C761A5" w:rsidP="00C761A5">
      <w:pPr>
        <w:pStyle w:val="Heading4"/>
      </w:pPr>
      <w:r>
        <w:t xml:space="preserve">Multipolarity fails &amp; ensures </w:t>
      </w:r>
      <w:r>
        <w:rPr>
          <w:u w:val="single"/>
        </w:rPr>
        <w:t>nuclear conflict</w:t>
      </w:r>
    </w:p>
    <w:p w14:paraId="4CEB87CA" w14:textId="77777777" w:rsidR="00C761A5" w:rsidRPr="003769B7" w:rsidRDefault="00C761A5" w:rsidP="00C761A5">
      <w:pPr>
        <w:spacing w:after="0"/>
      </w:pPr>
      <w:r w:rsidRPr="003769B7">
        <w:rPr>
          <w:rStyle w:val="Style13ptBold"/>
        </w:rPr>
        <w:t>Ahmed 19</w:t>
      </w:r>
      <w:r>
        <w:t xml:space="preserve"> (Alishba Ahmed, Defense and Diplomatic Studies @ Fatima Jinnah Women’s University, “Emergence Of Multipolarity: What It Holds For World Peace?” 5/11/2019, </w:t>
      </w:r>
      <w:hyperlink r:id="rId174" w:history="1">
        <w:r w:rsidRPr="00EF3429">
          <w:rPr>
            <w:rStyle w:val="Hyperlink"/>
          </w:rPr>
          <w:t>https://www.eurasiareview.com/11052019-emergence-of-multipolarity-what-it-holds-for-world-peace-oped/</w:t>
        </w:r>
      </w:hyperlink>
      <w:r>
        <w:t>, sg)</w:t>
      </w:r>
    </w:p>
    <w:p w14:paraId="02C54161" w14:textId="77777777" w:rsidR="00C761A5" w:rsidRPr="003769B7" w:rsidRDefault="00C761A5" w:rsidP="00C761A5">
      <w:pPr>
        <w:tabs>
          <w:tab w:val="left" w:pos="3420"/>
        </w:tabs>
        <w:rPr>
          <w:b/>
          <w:bCs/>
          <w:u w:val="single"/>
        </w:rPr>
      </w:pPr>
      <w:r w:rsidRPr="003769B7">
        <w:rPr>
          <w:sz w:val="14"/>
        </w:rPr>
        <w:t xml:space="preserve">Polarity can be defined as the number of powerful or dominant states in global or regional systems. It is the method of distribution of power in international system. The world has remained unipolar since the end of the Cold War in 1991, however, </w:t>
      </w:r>
      <w:r w:rsidRPr="00AB6E3B">
        <w:rPr>
          <w:u w:val="single"/>
        </w:rPr>
        <w:t>it is believed that it can not remain unipolar for long</w:t>
      </w:r>
      <w:r w:rsidRPr="003769B7">
        <w:rPr>
          <w:sz w:val="14"/>
        </w:rPr>
        <w:t xml:space="preserve">. </w:t>
      </w:r>
      <w:r w:rsidRPr="00AB6E3B">
        <w:rPr>
          <w:u w:val="single"/>
        </w:rPr>
        <w:t>There are other powers emerging</w:t>
      </w:r>
      <w:r w:rsidRPr="003769B7">
        <w:rPr>
          <w:sz w:val="14"/>
        </w:rPr>
        <w:t xml:space="preserve"> in the international arena </w:t>
      </w:r>
      <w:r w:rsidRPr="00AB6E3B">
        <w:rPr>
          <w:u w:val="single"/>
        </w:rPr>
        <w:t>that are challenging US hegemony.</w:t>
      </w:r>
      <w:r>
        <w:rPr>
          <w:u w:val="single"/>
        </w:rPr>
        <w:t xml:space="preserve"> </w:t>
      </w:r>
      <w:r w:rsidRPr="003769B7">
        <w:rPr>
          <w:sz w:val="14"/>
        </w:rPr>
        <w:t xml:space="preserve">We can consider the post World War II system as entering the third phase of polarity. The Cold War period (1947-1991) was characterized as bipolarity with US on one side and Soviet Union on the other. However, the fall of Soviet Union in 1991 caused the emergence of unipolarity, with US as the sole power center, also referred to as Pax Americana. But, entering third phase does not mean that US has lost its status of superpower, though there are other powers emerging on the scene, playing an essential role in US declining influence. </w:t>
      </w:r>
      <w:r w:rsidRPr="00AB6E3B">
        <w:rPr>
          <w:u w:val="single"/>
        </w:rPr>
        <w:t>Powers like Russia and China are seeking to increase their influence on a global scale, while other states are trying to emphasize their influence regionally</w:t>
      </w:r>
      <w:r w:rsidRPr="003769B7">
        <w:rPr>
          <w:sz w:val="14"/>
        </w:rPr>
        <w:t xml:space="preserve">. Fareed Zakaria also argued that </w:t>
      </w:r>
      <w:r w:rsidRPr="00AB6E3B">
        <w:rPr>
          <w:u w:val="single"/>
        </w:rPr>
        <w:t xml:space="preserve">we are living in an era of a third great power shift </w:t>
      </w:r>
      <w:proofErr w:type="gramStart"/>
      <w:r w:rsidRPr="00AB6E3B">
        <w:rPr>
          <w:u w:val="single"/>
        </w:rPr>
        <w:t>entering into</w:t>
      </w:r>
      <w:proofErr w:type="gramEnd"/>
      <w:r w:rsidRPr="00AB6E3B">
        <w:rPr>
          <w:u w:val="single"/>
        </w:rPr>
        <w:t xml:space="preserve"> a multipolar world</w:t>
      </w:r>
      <w:r w:rsidRPr="003769B7">
        <w:rPr>
          <w:sz w:val="14"/>
        </w:rPr>
        <w:t xml:space="preserve">. He further argues that this great power shift is caused by what is called the “rise of the rest”. The rise of the rest of the rest is the phrase used for the powers outside of the West particularly the BRICS, which constitutes for 30 percent of the global territory and 45 percent of global population. It consisted of 15 percent of global economy and 42 percent of global currency reserves, at the time when it was formed in 2005. But </w:t>
      </w:r>
      <w:r w:rsidRPr="00C55514">
        <w:rPr>
          <w:u w:val="single"/>
        </w:rPr>
        <w:t>what does this shift mean for the world peace? Will it bring stability or instability</w:t>
      </w:r>
      <w:r w:rsidRPr="003769B7">
        <w:rPr>
          <w:sz w:val="14"/>
        </w:rPr>
        <w:t xml:space="preserve">? Whether the emerging multipolar world will be conflictual or cooperative? It is seen from the historical and documented evidence that multipolarity is an inherently unstable system. </w:t>
      </w:r>
      <w:r w:rsidRPr="00C55514">
        <w:rPr>
          <w:u w:val="single"/>
        </w:rPr>
        <w:t>As</w:t>
      </w:r>
      <w:r w:rsidRPr="003769B7">
        <w:rPr>
          <w:sz w:val="14"/>
        </w:rPr>
        <w:t xml:space="preserve"> the </w:t>
      </w:r>
      <w:r w:rsidRPr="00C55514">
        <w:rPr>
          <w:u w:val="single"/>
        </w:rPr>
        <w:t>other states are increasing their influence, it is creating unrest in the US, which in turn is trying to counter this rise in order to maintain its hegemony</w:t>
      </w:r>
      <w:r w:rsidRPr="003769B7">
        <w:rPr>
          <w:sz w:val="14"/>
        </w:rPr>
        <w:t xml:space="preserve">. </w:t>
      </w:r>
      <w:r w:rsidRPr="00C55514">
        <w:rPr>
          <w:u w:val="single"/>
        </w:rPr>
        <w:t>US considers China’s “peaceful” rise as the most crucial threat to</w:t>
      </w:r>
      <w:r w:rsidRPr="003769B7">
        <w:rPr>
          <w:sz w:val="14"/>
        </w:rPr>
        <w:t xml:space="preserve"> its </w:t>
      </w:r>
      <w:r w:rsidRPr="00C55514">
        <w:rPr>
          <w:u w:val="single"/>
        </w:rPr>
        <w:t>unipolarity</w:t>
      </w:r>
      <w:r w:rsidRPr="003769B7">
        <w:rPr>
          <w:sz w:val="14"/>
        </w:rPr>
        <w:t xml:space="preserve">. China’s policy is rooted in the belief of peacefully annexing other states through huge economic influence </w:t>
      </w:r>
      <w:proofErr w:type="gramStart"/>
      <w:r w:rsidRPr="003769B7">
        <w:rPr>
          <w:sz w:val="14"/>
        </w:rPr>
        <w:t>e.g..</w:t>
      </w:r>
      <w:proofErr w:type="gramEnd"/>
      <w:r w:rsidRPr="003769B7">
        <w:rPr>
          <w:sz w:val="14"/>
        </w:rPr>
        <w:t xml:space="preserve"> the Belt and Road Initiative, as the trend of militarily occupying the states territory has been over. China was the world’s second largest economy in the world in 2010, measured in purchasing power (⅔ of the number of US). It is estimated that it could reach to the level of US economy by 2027. This will then lead towards the rise of a bi-multipolar world, with US and China being the major powers, however there are other powers as well who are trying to get to the status of hegemon e.g. India, Brazil, and maybe EU. This will then lead towards multipolarity, a </w:t>
      </w:r>
      <w:r w:rsidRPr="00C55514">
        <w:rPr>
          <w:u w:val="single"/>
        </w:rPr>
        <w:t>multipolarity</w:t>
      </w:r>
      <w:r w:rsidRPr="003769B7">
        <w:rPr>
          <w:sz w:val="14"/>
        </w:rPr>
        <w:t xml:space="preserve"> that </w:t>
      </w:r>
      <w:r w:rsidRPr="00C55514">
        <w:rPr>
          <w:u w:val="single"/>
        </w:rPr>
        <w:t>won’t be as peaceful as it seems.</w:t>
      </w:r>
      <w:r>
        <w:rPr>
          <w:u w:val="single"/>
        </w:rPr>
        <w:t xml:space="preserve"> </w:t>
      </w:r>
      <w:r w:rsidRPr="003769B7">
        <w:rPr>
          <w:sz w:val="14"/>
        </w:rPr>
        <w:t xml:space="preserve">There are numerous reasons for why we consider that </w:t>
      </w:r>
      <w:r w:rsidRPr="00C55514">
        <w:rPr>
          <w:b/>
          <w:bCs/>
          <w:u w:val="single"/>
        </w:rPr>
        <w:t>multipolarity is inherently unstable</w:t>
      </w:r>
      <w:r w:rsidRPr="003769B7">
        <w:rPr>
          <w:sz w:val="14"/>
        </w:rPr>
        <w:t xml:space="preserve">. In the contemporary world, states are increasingly interested in making alliances or coalitions, but </w:t>
      </w:r>
      <w:r w:rsidRPr="00C55514">
        <w:rPr>
          <w:u w:val="single"/>
        </w:rPr>
        <w:t>even in</w:t>
      </w:r>
      <w:r w:rsidRPr="003769B7">
        <w:rPr>
          <w:sz w:val="14"/>
        </w:rPr>
        <w:t xml:space="preserve"> those </w:t>
      </w:r>
      <w:r w:rsidRPr="00C55514">
        <w:rPr>
          <w:u w:val="single"/>
        </w:rPr>
        <w:t xml:space="preserve">alliances </w:t>
      </w:r>
      <w:proofErr w:type="gramStart"/>
      <w:r w:rsidRPr="00C55514">
        <w:rPr>
          <w:u w:val="single"/>
        </w:rPr>
        <w:t>there</w:t>
      </w:r>
      <w:proofErr w:type="gramEnd"/>
      <w:r w:rsidRPr="00C55514">
        <w:rPr>
          <w:u w:val="single"/>
        </w:rPr>
        <w:t xml:space="preserve"> individual national interests prevail over their collective interests</w:t>
      </w:r>
      <w:r w:rsidRPr="003769B7">
        <w:rPr>
          <w:sz w:val="14"/>
        </w:rPr>
        <w:t xml:space="preserve">. States often go against their alliances’ decisions or viewpoints if they contradict with their own interests. In short, </w:t>
      </w:r>
      <w:r w:rsidRPr="00C55514">
        <w:rPr>
          <w:u w:val="single"/>
        </w:rPr>
        <w:t>states pursue their own national interests instead of the interests of all, leading towards</w:t>
      </w:r>
      <w:r w:rsidRPr="003769B7">
        <w:rPr>
          <w:sz w:val="14"/>
        </w:rPr>
        <w:t xml:space="preserve"> misunderstandings and mismanagement, and consequently the emergence of </w:t>
      </w:r>
      <w:r w:rsidRPr="00C55514">
        <w:rPr>
          <w:u w:val="single"/>
        </w:rPr>
        <w:t>conflict</w:t>
      </w:r>
      <w:r w:rsidRPr="003769B7">
        <w:rPr>
          <w:sz w:val="14"/>
        </w:rPr>
        <w:t xml:space="preserve">. Incidents like 9/11 attacks and the policies adopted in their aftermath shows that even the US is not able to handle </w:t>
      </w:r>
      <w:proofErr w:type="gramStart"/>
      <w:r w:rsidRPr="003769B7">
        <w:rPr>
          <w:sz w:val="14"/>
        </w:rPr>
        <w:t>each and every</w:t>
      </w:r>
      <w:proofErr w:type="gramEnd"/>
      <w:r w:rsidRPr="003769B7">
        <w:rPr>
          <w:sz w:val="14"/>
        </w:rPr>
        <w:t xml:space="preserve"> situation on its own, instead it would have to incorporate other states in dealing with them. Hence, </w:t>
      </w:r>
      <w:r w:rsidRPr="00C55514">
        <w:rPr>
          <w:u w:val="single"/>
        </w:rPr>
        <w:t xml:space="preserve">alliances are an </w:t>
      </w:r>
      <w:proofErr w:type="gramStart"/>
      <w:r w:rsidRPr="00C55514">
        <w:rPr>
          <w:u w:val="single"/>
        </w:rPr>
        <w:t>important phenomena of the emerging multipolar system</w:t>
      </w:r>
      <w:proofErr w:type="gramEnd"/>
      <w:r w:rsidRPr="00C55514">
        <w:rPr>
          <w:u w:val="single"/>
        </w:rPr>
        <w:t>, and occurrence of conflict in those alliances is inevitable</w:t>
      </w:r>
      <w:r w:rsidRPr="003769B7">
        <w:rPr>
          <w:sz w:val="14"/>
        </w:rPr>
        <w:t xml:space="preserve">. Furthermore, in the contemporary world, </w:t>
      </w:r>
      <w:r w:rsidRPr="00C55514">
        <w:rPr>
          <w:b/>
          <w:bCs/>
          <w:u w:val="single"/>
        </w:rPr>
        <w:t>we can not ignore the impacts of the presence of nuclear weapons</w:t>
      </w:r>
      <w:r w:rsidRPr="003769B7">
        <w:rPr>
          <w:sz w:val="14"/>
        </w:rPr>
        <w:t xml:space="preserve">. There are </w:t>
      </w:r>
      <w:r w:rsidRPr="00CF0449">
        <w:rPr>
          <w:u w:val="single"/>
        </w:rPr>
        <w:t>some</w:t>
      </w:r>
      <w:r w:rsidRPr="003769B7">
        <w:rPr>
          <w:sz w:val="14"/>
        </w:rPr>
        <w:t xml:space="preserve"> who </w:t>
      </w:r>
      <w:r w:rsidRPr="00CF0449">
        <w:rPr>
          <w:u w:val="single"/>
        </w:rPr>
        <w:t>believe that nuclear weapons lead towards stability due to</w:t>
      </w:r>
      <w:r w:rsidRPr="003769B7">
        <w:rPr>
          <w:sz w:val="14"/>
        </w:rPr>
        <w:t xml:space="preserve"> their capability of “</w:t>
      </w:r>
      <w:r w:rsidRPr="00CF0449">
        <w:rPr>
          <w:u w:val="single"/>
        </w:rPr>
        <w:t>deterrence</w:t>
      </w:r>
      <w:r w:rsidRPr="003769B7">
        <w:rPr>
          <w:sz w:val="14"/>
        </w:rPr>
        <w:t xml:space="preserve">”. But, it is more acceptable and logical to believe that </w:t>
      </w:r>
      <w:r w:rsidRPr="00CF0449">
        <w:rPr>
          <w:b/>
          <w:bCs/>
          <w:u w:val="single"/>
        </w:rPr>
        <w:t>nuclear weapons are the source of insecurity in especially the multipolar system, where more than one state possess such lethal weapons</w:t>
      </w:r>
      <w:r w:rsidRPr="003769B7">
        <w:rPr>
          <w:sz w:val="14"/>
        </w:rPr>
        <w:t xml:space="preserve">. Why? Because the </w:t>
      </w:r>
      <w:r w:rsidRPr="00CF0449">
        <w:rPr>
          <w:u w:val="single"/>
        </w:rPr>
        <w:t>neorealism’s concept of “security dilemma” demonstrate that the possession of nuclear weapons by one state,</w:t>
      </w:r>
      <w:r w:rsidRPr="003769B7">
        <w:rPr>
          <w:sz w:val="14"/>
        </w:rPr>
        <w:t xml:space="preserve"> even for the purpose of its own security, </w:t>
      </w:r>
      <w:r w:rsidRPr="00CF0449">
        <w:rPr>
          <w:u w:val="single"/>
        </w:rPr>
        <w:t>create insecurity in the other states which in turn seek their own nuclear weapons</w:t>
      </w:r>
      <w:r w:rsidRPr="003769B7">
        <w:rPr>
          <w:sz w:val="14"/>
        </w:rPr>
        <w:t xml:space="preserve">, as evidenced by the historical events. The current system of distribution not only enables the great powers, but also the middle and small powers to develop capabilities that could potentially threaten the world peace and security. So, </w:t>
      </w:r>
      <w:r w:rsidRPr="00CF0449">
        <w:rPr>
          <w:u w:val="single"/>
        </w:rPr>
        <w:t>in this view, the world would be more conflictual or unstable as it would be facing two challenges simultaneously; a multipolar world as well as nuclear weapons</w:t>
      </w:r>
      <w:r w:rsidRPr="003769B7">
        <w:rPr>
          <w:sz w:val="14"/>
        </w:rPr>
        <w:t xml:space="preserve">. The </w:t>
      </w:r>
      <w:r w:rsidRPr="003769B7">
        <w:rPr>
          <w:u w:val="single"/>
        </w:rPr>
        <w:t>Power Transition Theory</w:t>
      </w:r>
      <w:r w:rsidRPr="003769B7">
        <w:rPr>
          <w:sz w:val="14"/>
        </w:rPr>
        <w:t xml:space="preserve"> also advocates this view. It </w:t>
      </w:r>
      <w:r w:rsidRPr="003769B7">
        <w:rPr>
          <w:u w:val="single"/>
        </w:rPr>
        <w:t>considers the presence of a hegemon</w:t>
      </w:r>
      <w:r w:rsidRPr="003769B7">
        <w:rPr>
          <w:sz w:val="14"/>
        </w:rPr>
        <w:t xml:space="preserve">, with </w:t>
      </w:r>
      <w:r w:rsidRPr="003769B7">
        <w:rPr>
          <w:u w:val="single"/>
        </w:rPr>
        <w:t>dictating the rules and regulations of the world, as a guarantee to peace</w:t>
      </w:r>
      <w:r w:rsidRPr="003769B7">
        <w:rPr>
          <w:sz w:val="14"/>
        </w:rPr>
        <w:t xml:space="preserve">. Whereas, </w:t>
      </w:r>
      <w:r w:rsidRPr="003769B7">
        <w:rPr>
          <w:u w:val="single"/>
        </w:rPr>
        <w:t>on the contrary, many states with equal power to alter the system proves hazardous to</w:t>
      </w:r>
      <w:r w:rsidRPr="003769B7">
        <w:rPr>
          <w:sz w:val="14"/>
        </w:rPr>
        <w:t xml:space="preserve"> the </w:t>
      </w:r>
      <w:r w:rsidRPr="003769B7">
        <w:rPr>
          <w:u w:val="single"/>
        </w:rPr>
        <w:t>international peace</w:t>
      </w:r>
      <w:r w:rsidRPr="003769B7">
        <w:rPr>
          <w:sz w:val="14"/>
        </w:rPr>
        <w:t xml:space="preserve">, as </w:t>
      </w:r>
      <w:r w:rsidRPr="003769B7">
        <w:rPr>
          <w:u w:val="single"/>
        </w:rPr>
        <w:t>there would be more states competing for hegemony</w:t>
      </w:r>
      <w:r w:rsidRPr="003769B7">
        <w:rPr>
          <w:sz w:val="14"/>
        </w:rPr>
        <w:t xml:space="preserve"> and ruling the world according to their own views. Hence, power transition theory promotes the view that </w:t>
      </w:r>
      <w:r w:rsidRPr="003769B7">
        <w:rPr>
          <w:b/>
          <w:bCs/>
          <w:u w:val="single"/>
        </w:rPr>
        <w:t xml:space="preserve">a multipolar world will indeed be conflictual one, with multiple states </w:t>
      </w:r>
      <w:r w:rsidRPr="003769B7">
        <w:rPr>
          <w:b/>
          <w:bCs/>
          <w:u w:val="single"/>
        </w:rPr>
        <w:lastRenderedPageBreak/>
        <w:t>struggling and competing to ensure their own superiority</w:t>
      </w:r>
      <w:r w:rsidRPr="003769B7">
        <w:rPr>
          <w:sz w:val="14"/>
        </w:rPr>
        <w:t xml:space="preserve">. Multipolar world with more than two power centers would prove unstable because </w:t>
      </w:r>
      <w:r w:rsidRPr="003769B7">
        <w:rPr>
          <w:b/>
          <w:bCs/>
          <w:u w:val="single"/>
        </w:rPr>
        <w:t>there are increasing probabilities of the breakout of conflict or war between the potential candidates of the world’s hegemon.</w:t>
      </w:r>
      <w:r>
        <w:rPr>
          <w:b/>
          <w:bCs/>
          <w:u w:val="single"/>
        </w:rPr>
        <w:t xml:space="preserve"> </w:t>
      </w:r>
    </w:p>
    <w:p w14:paraId="054F171A" w14:textId="0F42FF49" w:rsidR="00C72BA5" w:rsidRDefault="00C72BA5" w:rsidP="00C72BA5">
      <w:pPr>
        <w:pStyle w:val="Heading3"/>
      </w:pPr>
      <w:r>
        <w:lastRenderedPageBreak/>
        <w:t>Transition Wars</w:t>
      </w:r>
    </w:p>
    <w:p w14:paraId="463605D4" w14:textId="77777777" w:rsidR="00C72BA5" w:rsidRDefault="00C72BA5" w:rsidP="00C72BA5">
      <w:pPr>
        <w:pStyle w:val="Heading4"/>
      </w:pPr>
      <w:r>
        <w:t>Transition to multipolarity causes war – spheres of influence do not satisfy revisionist powers &amp; make conflict inevitable, producing World War III – only American hard power provides global stability</w:t>
      </w:r>
    </w:p>
    <w:p w14:paraId="218A7780" w14:textId="77777777" w:rsidR="00C72BA5" w:rsidRPr="00FF6030" w:rsidRDefault="00C72BA5" w:rsidP="00C72BA5">
      <w:pPr>
        <w:spacing w:after="0"/>
      </w:pPr>
      <w:r w:rsidRPr="00FF6030">
        <w:rPr>
          <w:rStyle w:val="Style13ptBold"/>
        </w:rPr>
        <w:t>Kagan 17</w:t>
      </w:r>
      <w:r>
        <w:t xml:space="preserve"> [Robert Kagan is senior fellow at the Brookings Institution and the author of The World America Made, “Backing Into World War III,” 2/6/17, </w:t>
      </w:r>
      <w:hyperlink r:id="rId175" w:history="1">
        <w:r w:rsidRPr="00873869">
          <w:rPr>
            <w:rStyle w:val="Hyperlink"/>
          </w:rPr>
          <w:t>https://foreignpolicy.com/2017/02/06/backing-into-world-war-iii-russia-china-trump-obama/</w:t>
        </w:r>
      </w:hyperlink>
      <w:r>
        <w:t>] sg</w:t>
      </w:r>
    </w:p>
    <w:p w14:paraId="5817290A" w14:textId="77777777" w:rsidR="00C72BA5" w:rsidRDefault="00C72BA5" w:rsidP="00C72BA5">
      <w:pPr>
        <w:rPr>
          <w:u w:val="single"/>
        </w:rPr>
      </w:pPr>
      <w:r w:rsidRPr="00FF6030">
        <w:rPr>
          <w:sz w:val="16"/>
        </w:rPr>
        <w:t xml:space="preserve">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w:t>
      </w:r>
      <w:r w:rsidRPr="00FF6030">
        <w:rPr>
          <w:u w:val="single"/>
        </w:rPr>
        <w:t>it has always been tempting to believe that geopolitical competition can be solved through efforts at cooperation and accommodation</w:t>
      </w:r>
      <w:r w:rsidRPr="00FF6030">
        <w:rPr>
          <w:sz w:val="16"/>
        </w:rPr>
        <w:t xml:space="preserve">. </w:t>
      </w:r>
      <w:r w:rsidRPr="00FF6030">
        <w:rPr>
          <w:u w:val="single"/>
        </w:rPr>
        <w:t>The idea</w:t>
      </w:r>
      <w:r w:rsidRPr="00FF6030">
        <w:rPr>
          <w:sz w:val="16"/>
        </w:rPr>
        <w:t xml:space="preserve">, recently proposed by Niall Ferguson, </w:t>
      </w:r>
      <w:r w:rsidRPr="00FF6030">
        <w:rPr>
          <w:u w:val="single"/>
        </w:rPr>
        <w:t>that the world can be ruled jointly by the United States, Russia, and China</w:t>
      </w:r>
      <w:r w:rsidRPr="00FF6030">
        <w:rPr>
          <w:sz w:val="16"/>
        </w:rPr>
        <w:t xml:space="preserve"> is not a new one. Such condominiums </w:t>
      </w:r>
      <w:r w:rsidRPr="00FF6030">
        <w:rPr>
          <w:u w:val="single"/>
        </w:rPr>
        <w:t>have been proposed</w:t>
      </w:r>
      <w:r w:rsidRPr="00FF6030">
        <w:rPr>
          <w:sz w:val="16"/>
        </w:rPr>
        <w:t xml:space="preserve"> and attempted </w:t>
      </w:r>
      <w:r w:rsidRPr="00FF6030">
        <w:rPr>
          <w:u w:val="single"/>
        </w:rPr>
        <w:t>in every era when the dominant power</w:t>
      </w:r>
      <w:r w:rsidRPr="00FF6030">
        <w:rPr>
          <w:sz w:val="16"/>
        </w:rPr>
        <w:t xml:space="preserve"> or powers in the international system </w:t>
      </w:r>
      <w:r w:rsidRPr="00FF6030">
        <w:rPr>
          <w:u w:val="single"/>
        </w:rPr>
        <w:t>sought to fend off challenges from</w:t>
      </w:r>
      <w:r w:rsidRPr="00FF6030">
        <w:rPr>
          <w:sz w:val="16"/>
        </w:rPr>
        <w:t xml:space="preserve"> the </w:t>
      </w:r>
      <w:r w:rsidRPr="00FF6030">
        <w:rPr>
          <w:u w:val="single"/>
        </w:rPr>
        <w:t>dissatisfied revisionist powers</w:t>
      </w:r>
      <w:r w:rsidRPr="00FF6030">
        <w:rPr>
          <w:sz w:val="16"/>
        </w:rPr>
        <w:t xml:space="preserve">. It has rarely worked. </w:t>
      </w:r>
      <w:r w:rsidRPr="00FF6030">
        <w:rPr>
          <w:b/>
          <w:bCs/>
          <w:sz w:val="24"/>
          <w:szCs w:val="24"/>
          <w:u w:val="single"/>
        </w:rPr>
        <w:t>Revisionist great powers are not easy to satisfy</w:t>
      </w:r>
      <w:r w:rsidRPr="00FF6030">
        <w:rPr>
          <w:sz w:val="16"/>
        </w:rPr>
        <w:t xml:space="preserve"> </w:t>
      </w:r>
      <w:r w:rsidRPr="00FF6030">
        <w:rPr>
          <w:b/>
          <w:bCs/>
          <w:sz w:val="24"/>
          <w:szCs w:val="24"/>
          <w:u w:val="single"/>
        </w:rPr>
        <w:t>short of complete capitulation</w:t>
      </w:r>
      <w:r w:rsidRPr="00FF6030">
        <w:rPr>
          <w:sz w:val="16"/>
        </w:rPr>
        <w:t xml:space="preserve">. </w:t>
      </w:r>
      <w:r w:rsidRPr="00FF6030">
        <w:rPr>
          <w:b/>
          <w:bCs/>
          <w:sz w:val="24"/>
          <w:szCs w:val="24"/>
          <w:u w:val="single"/>
        </w:rPr>
        <w:t>Their sphere of influence is never quite large enough to satisfy their pride or their expanding need for security</w:t>
      </w:r>
      <w:r w:rsidRPr="00FF6030">
        <w:rPr>
          <w:sz w:val="16"/>
        </w:rPr>
        <w:t xml:space="preserve">. In fact, </w:t>
      </w:r>
      <w:r w:rsidRPr="00FF6030">
        <w:rPr>
          <w:u w:val="single"/>
        </w:rPr>
        <w:t>their</w:t>
      </w:r>
      <w:r w:rsidRPr="00FF6030">
        <w:rPr>
          <w:sz w:val="16"/>
        </w:rPr>
        <w:t xml:space="preserve"> very </w:t>
      </w:r>
      <w:r w:rsidRPr="00FF6030">
        <w:rPr>
          <w:u w:val="single"/>
        </w:rPr>
        <w:t>expansion creates insecurity</w:t>
      </w:r>
      <w:r w:rsidRPr="00FF6030">
        <w:rPr>
          <w:sz w:val="16"/>
        </w:rPr>
        <w:t xml:space="preserve">, </w:t>
      </w:r>
      <w:r w:rsidRPr="00FF6030">
        <w:rPr>
          <w:u w:val="single"/>
        </w:rPr>
        <w:t>by frightening neighbors and leading them to band together against the rising power</w:t>
      </w:r>
      <w:r w:rsidRPr="00FF6030">
        <w:rPr>
          <w:sz w:val="16"/>
        </w:rPr>
        <w:t xml:space="preserve">. The satiated power that Otto von Bismarck spoke of is rare. The German leaders who succeeded him were not satisfied even with being the strongest power in Europe. In their efforts to grow still stronger, </w:t>
      </w:r>
      <w:r w:rsidRPr="00FF6030">
        <w:rPr>
          <w:u w:val="single"/>
        </w:rPr>
        <w:t>they produce</w:t>
      </w:r>
      <w:r w:rsidRPr="00FF6030">
        <w:rPr>
          <w:sz w:val="16"/>
        </w:rPr>
        <w:t xml:space="preserve">d </w:t>
      </w:r>
      <w:r w:rsidRPr="00FF6030">
        <w:rPr>
          <w:u w:val="single"/>
        </w:rPr>
        <w:t>coalitions against them, making their fear of “encirclement” a self-fulfilling prophecy.</w:t>
      </w:r>
      <w:r w:rsidRPr="00FF6030">
        <w:rPr>
          <w:sz w:val="16"/>
        </w:rPr>
        <w:t xml:space="preserve"> BEIJING, CHINA - OCTOBER 20: President of the Philippines Rodrigo Duterte and Chinese President Xi Jinping review the honor guard as they attend a welcoming ceremony at the Great Hall of the People on October 20, 2016 in Beijing, China. Philippine President Rodrigo Duterte is on a four-day state visit to China, his first since taking power in late June, with the aim of improving bilateral relations. (Photo by Thomas Peter-Pool/Getty Images) Give ‘em an inch, they’ll take a mile This is a common trait of </w:t>
      </w:r>
      <w:r w:rsidRPr="00FF6030">
        <w:rPr>
          <w:u w:val="single"/>
        </w:rPr>
        <w:t>rising powers</w:t>
      </w:r>
      <w:r w:rsidRPr="00FF6030">
        <w:rPr>
          <w:sz w:val="16"/>
        </w:rPr>
        <w:t xml:space="preserve"> — their actions </w:t>
      </w:r>
      <w:r w:rsidRPr="00FF6030">
        <w:rPr>
          <w:u w:val="single"/>
        </w:rPr>
        <w:t>produce the very insecurity they claim to want to redress.</w:t>
      </w:r>
      <w:r w:rsidRPr="00FF6030">
        <w:rPr>
          <w:sz w:val="16"/>
        </w:rPr>
        <w:t xml:space="preserve"> They harbor grievances against the existing order (both Germany and Japan considered themselves the “have-not” nations), but </w:t>
      </w:r>
      <w:r w:rsidRPr="00FF6030">
        <w:rPr>
          <w:u w:val="single"/>
        </w:rPr>
        <w:t>their grievances cannot be satisfied so long as the existing order remains in place</w:t>
      </w:r>
      <w:r w:rsidRPr="00FF6030">
        <w:rPr>
          <w:sz w:val="16"/>
        </w:rPr>
        <w:t xml:space="preserv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w:t>
      </w:r>
      <w:r w:rsidRPr="00FF6030">
        <w:rPr>
          <w:b/>
          <w:bCs/>
          <w:sz w:val="24"/>
          <w:szCs w:val="24"/>
          <w:u w:val="single"/>
        </w:rPr>
        <w:t>Granting the revisionist powers spheres of influence is not a recipe for peace and tranquility but rather an invitation to inevitable conflict</w:t>
      </w:r>
      <w:r w:rsidRPr="00FF6030">
        <w:rPr>
          <w:sz w:val="16"/>
        </w:rPr>
        <w:t xml:space="preserve">. Granting the revisionist powers spheres of influence is not a recipe for peace and tranquility but rather an invitation to inevitable conflict. </w:t>
      </w:r>
      <w:r w:rsidRPr="00FF6030">
        <w:rPr>
          <w:u w:val="single"/>
        </w:rPr>
        <w:t>Russia’s</w:t>
      </w:r>
      <w:r w:rsidRPr="00FF6030">
        <w:rPr>
          <w:sz w:val="16"/>
        </w:rPr>
        <w:t xml:space="preserve"> historical </w:t>
      </w:r>
      <w:r w:rsidRPr="00FF6030">
        <w:rPr>
          <w:u w:val="single"/>
        </w:rPr>
        <w:t>sphere of influence</w:t>
      </w:r>
      <w:r w:rsidRPr="00FF6030">
        <w:rPr>
          <w:sz w:val="16"/>
        </w:rPr>
        <w:t xml:space="preserve"> does not end in Ukraine. It </w:t>
      </w:r>
      <w:r w:rsidRPr="00FF6030">
        <w:rPr>
          <w:u w:val="single"/>
        </w:rPr>
        <w:t>begins in Ukraine. It extends to the Baltic States, to the Balkans, and to the heart of Central Europe</w:t>
      </w:r>
      <w:r w:rsidRPr="00FF6030">
        <w:rPr>
          <w:sz w:val="16"/>
        </w:rPr>
        <w:t xml:space="preserve">. And </w:t>
      </w:r>
      <w:r w:rsidRPr="00FF6030">
        <w:rPr>
          <w:u w:val="single"/>
        </w:rPr>
        <w:t>within Russia’s</w:t>
      </w:r>
      <w:r w:rsidRPr="00FF6030">
        <w:rPr>
          <w:sz w:val="16"/>
        </w:rPr>
        <w:t xml:space="preserve"> traditional </w:t>
      </w:r>
      <w:r w:rsidRPr="00FF6030">
        <w:rPr>
          <w:u w:val="single"/>
        </w:rPr>
        <w:t>sphere of influence</w:t>
      </w:r>
      <w:r w:rsidRPr="00FF6030">
        <w:rPr>
          <w:sz w:val="16"/>
        </w:rPr>
        <w:t xml:space="preserve">, </w:t>
      </w:r>
      <w:r w:rsidRPr="00FF6030">
        <w:rPr>
          <w:b/>
          <w:bCs/>
          <w:u w:val="single"/>
        </w:rPr>
        <w:t>other nations do not enjoy autonomy or even sovereignty</w:t>
      </w:r>
      <w:r w:rsidRPr="00FF6030">
        <w:rPr>
          <w:sz w:val="16"/>
        </w:rPr>
        <w:t xml:space="preserve">. There was no independent Poland under the Russian Empire nor under the Soviet Union. </w:t>
      </w:r>
      <w:r w:rsidRPr="00FF6030">
        <w:rPr>
          <w:u w:val="single"/>
        </w:rPr>
        <w:t>For China to gain its desired sphere of influence</w:t>
      </w:r>
      <w:r w:rsidRPr="00FF6030">
        <w:rPr>
          <w:sz w:val="16"/>
        </w:rPr>
        <w:t xml:space="preserve"> in East Asia </w:t>
      </w:r>
      <w:r w:rsidRPr="00FF6030">
        <w:rPr>
          <w:u w:val="single"/>
        </w:rPr>
        <w:t>will mean that, when it chooses, it can close the region off to the United States</w:t>
      </w:r>
      <w:r w:rsidRPr="00FF6030">
        <w:rPr>
          <w:sz w:val="16"/>
        </w:rPr>
        <w:t xml:space="preserve"> — not only militarily but politically and economically, too. China will, of course, inevitably exercise great sway in its own region, as will Russia. </w:t>
      </w:r>
      <w:r w:rsidRPr="00FF6030">
        <w:rPr>
          <w:u w:val="single"/>
        </w:rPr>
        <w:t>The United States cannot and should not prevent China from being an economic powerhouse. Nor should it wish for the collapse of Russia</w:t>
      </w:r>
      <w:r w:rsidRPr="00FF6030">
        <w:rPr>
          <w:sz w:val="16"/>
        </w:rPr>
        <w:t xml:space="preserve">. </w:t>
      </w:r>
      <w:r w:rsidRPr="00FF6030">
        <w:rPr>
          <w:b/>
          <w:bCs/>
          <w:u w:val="single"/>
        </w:rPr>
        <w:t>The United States should even welcome competition</w:t>
      </w:r>
      <w:r w:rsidRPr="00FF6030">
        <w:rPr>
          <w:sz w:val="16"/>
        </w:rPr>
        <w:t xml:space="preserve"> of a certain kind. Great powers compete across multiple planes — economic, ideological, and </w:t>
      </w:r>
      <w:r w:rsidRPr="00FF6030">
        <w:rPr>
          <w:sz w:val="16"/>
        </w:rPr>
        <w:lastRenderedPageBreak/>
        <w:t xml:space="preserve">political, as well as military. Competition in most spheres is necessary and even healthy. </w:t>
      </w:r>
      <w:r w:rsidRPr="00FF6030">
        <w:rPr>
          <w:u w:val="single"/>
        </w:rPr>
        <w:t>Within the liberal order, China can compete economically and successfully with the United States</w:t>
      </w:r>
      <w:r w:rsidRPr="00FF6030">
        <w:rPr>
          <w:sz w:val="16"/>
        </w:rPr>
        <w:t xml:space="preserve">; </w:t>
      </w:r>
      <w:r w:rsidRPr="00FF6030">
        <w:rPr>
          <w:u w:val="single"/>
        </w:rPr>
        <w:t>Russia can thrive in the international economic order</w:t>
      </w:r>
      <w:r w:rsidRPr="00FF6030">
        <w:rPr>
          <w:sz w:val="16"/>
        </w:rPr>
        <w:t xml:space="preserve"> upheld by the democratic system, even if it is not itself democratic. </w:t>
      </w:r>
      <w:r w:rsidRPr="00FF6030">
        <w:rPr>
          <w:b/>
          <w:bCs/>
          <w:u w:val="single"/>
        </w:rPr>
        <w:t>But military and strategic competition is different.</w:t>
      </w:r>
      <w:r w:rsidRPr="00FF6030">
        <w:rPr>
          <w:sz w:val="16"/>
        </w:rPr>
        <w:t xml:space="preserve"> The security situation undergirds everything else. It remains true today as it has since World War II that </w:t>
      </w:r>
      <w:r w:rsidRPr="00FF6030">
        <w:rPr>
          <w:b/>
          <w:bCs/>
          <w:u w:val="single"/>
        </w:rPr>
        <w:t>only the United States has the capacity and the unique geographical advantages to provide global security and relative stability</w:t>
      </w:r>
      <w:r w:rsidRPr="00FF6030">
        <w:rPr>
          <w:sz w:val="16"/>
        </w:rPr>
        <w:t xml:space="preserve">. There is no stable balance of power in Europe or Asia without the United States. And while we can talk about </w:t>
      </w:r>
      <w:r w:rsidRPr="00FF6030">
        <w:rPr>
          <w:u w:val="single"/>
        </w:rPr>
        <w:t>“soft power” and “smart power,”</w:t>
      </w:r>
      <w:r w:rsidRPr="00FF6030">
        <w:rPr>
          <w:sz w:val="16"/>
        </w:rPr>
        <w:t xml:space="preserve"> they have been and </w:t>
      </w:r>
      <w:r w:rsidRPr="00FF6030">
        <w:rPr>
          <w:u w:val="single"/>
        </w:rPr>
        <w:t>always will be of limited value when confronting raw military power.</w:t>
      </w:r>
      <w:r w:rsidRPr="00FF6030">
        <w:rPr>
          <w:sz w:val="16"/>
        </w:rPr>
        <w:t xml:space="preserve"> Despite </w:t>
      </w:r>
      <w:proofErr w:type="gramStart"/>
      <w:r w:rsidRPr="00FF6030">
        <w:rPr>
          <w:sz w:val="16"/>
        </w:rPr>
        <w:t>all of</w:t>
      </w:r>
      <w:proofErr w:type="gramEnd"/>
      <w:r w:rsidRPr="00FF6030">
        <w:rPr>
          <w:sz w:val="16"/>
        </w:rPr>
        <w:t xml:space="preserve"> the loose talk of American decline, </w:t>
      </w:r>
      <w:r w:rsidRPr="00FF6030">
        <w:rPr>
          <w:u w:val="single"/>
        </w:rPr>
        <w:t>it is in the military realm where U.S. advantages remain clearest</w:t>
      </w:r>
      <w:r w:rsidRPr="00FF6030">
        <w:rPr>
          <w:sz w:val="16"/>
        </w:rPr>
        <w:t xml:space="preserve">. Even in other great powers’ backyards, the United States retains the capacity, along with its powerful allies, to deter challenges to the security order. But </w:t>
      </w:r>
      <w:r w:rsidRPr="00FF6030">
        <w:rPr>
          <w:b/>
          <w:bCs/>
          <w:u w:val="single"/>
        </w:rPr>
        <w:t>without a U.S. willingness to maintain the balance in far-flung regions of the world</w:t>
      </w:r>
      <w:r w:rsidRPr="00FF6030">
        <w:rPr>
          <w:sz w:val="16"/>
        </w:rPr>
        <w:t xml:space="preserve">, </w:t>
      </w:r>
      <w:r w:rsidRPr="00FF6030">
        <w:rPr>
          <w:u w:val="single"/>
        </w:rPr>
        <w:t>the system will buckle under</w:t>
      </w:r>
      <w:r w:rsidRPr="00FF6030">
        <w:rPr>
          <w:sz w:val="16"/>
        </w:rPr>
        <w:t xml:space="preserve"> the </w:t>
      </w:r>
      <w:r w:rsidRPr="00FF6030">
        <w:rPr>
          <w:u w:val="single"/>
        </w:rPr>
        <w:t>unrestrained military competition</w:t>
      </w:r>
      <w:r w:rsidRPr="00FF6030">
        <w:rPr>
          <w:sz w:val="16"/>
        </w:rPr>
        <w:t xml:space="preserve"> </w:t>
      </w:r>
      <w:r w:rsidRPr="00FF6030">
        <w:rPr>
          <w:u w:val="single"/>
        </w:rPr>
        <w:t>of regional powers</w:t>
      </w:r>
      <w:r w:rsidRPr="00FF6030">
        <w:rPr>
          <w:sz w:val="16"/>
        </w:rPr>
        <w:t xml:space="preserve">. Part of that willingness entails defense spending commensurate with America’s continuing global role. </w:t>
      </w:r>
      <w:r w:rsidRPr="00FF6030">
        <w:rPr>
          <w:b/>
          <w:bCs/>
          <w:sz w:val="24"/>
          <w:szCs w:val="24"/>
          <w:u w:val="single"/>
        </w:rPr>
        <w:t>For the United States to accept a return to spheres of influence</w:t>
      </w:r>
      <w:r w:rsidRPr="00FF6030">
        <w:rPr>
          <w:sz w:val="16"/>
        </w:rPr>
        <w:t xml:space="preserve"> would not calm the international waters. It </w:t>
      </w:r>
      <w:r w:rsidRPr="00FF6030">
        <w:rPr>
          <w:b/>
          <w:bCs/>
          <w:sz w:val="24"/>
          <w:szCs w:val="24"/>
          <w:u w:val="single"/>
        </w:rPr>
        <w:t xml:space="preserve">would merely return the world to </w:t>
      </w:r>
      <w:r w:rsidRPr="00FF6030">
        <w:rPr>
          <w:sz w:val="16"/>
        </w:rPr>
        <w:t xml:space="preserve">the condition it was in at the end of the 19th century, with </w:t>
      </w:r>
      <w:r w:rsidRPr="00FF6030">
        <w:rPr>
          <w:b/>
          <w:bCs/>
          <w:sz w:val="24"/>
          <w:szCs w:val="24"/>
          <w:u w:val="single"/>
        </w:rPr>
        <w:t>competing great powers clashing over inevitably intersecting and overlapping spheres</w:t>
      </w:r>
      <w:r w:rsidRPr="00FF6030">
        <w:rPr>
          <w:sz w:val="16"/>
        </w:rPr>
        <w:t xml:space="preserve">. </w:t>
      </w:r>
      <w:r w:rsidRPr="00FF6030">
        <w:rPr>
          <w:b/>
          <w:bCs/>
          <w:sz w:val="26"/>
          <w:szCs w:val="26"/>
          <w:u w:val="single"/>
        </w:rPr>
        <w:t>These unsettled, disordered conditions produced the fertile ground for the two destructive world wars</w:t>
      </w:r>
      <w:r w:rsidRPr="00FF6030">
        <w:rPr>
          <w:sz w:val="16"/>
        </w:rPr>
        <w:t xml:space="preserve"> of the first half of the 20th century. The collapse of the British-dominated world order on the oceans, the disruption of the uneasy balance of power on the European continent as a powerful unified Germany took shape, and the rise of Japanese power in East Asia all contributed to </w:t>
      </w:r>
      <w:r w:rsidRPr="00FF6030">
        <w:rPr>
          <w:u w:val="single"/>
        </w:rPr>
        <w:t>a highly competitive international environment in which dissatisfied great powers took the opportunity to pursue their ambitions in the absence of any power or group of powers to unite in checking them</w:t>
      </w:r>
      <w:r w:rsidRPr="00FF6030">
        <w:rPr>
          <w:sz w:val="16"/>
        </w:rPr>
        <w:t xml:space="preserve">. </w:t>
      </w:r>
      <w:r w:rsidRPr="00FF6030">
        <w:rPr>
          <w:u w:val="single"/>
        </w:rPr>
        <w:t>The result</w:t>
      </w:r>
      <w:r w:rsidRPr="00FF6030">
        <w:rPr>
          <w:sz w:val="16"/>
        </w:rPr>
        <w:t xml:space="preserve"> </w:t>
      </w:r>
      <w:r w:rsidRPr="00FF6030">
        <w:rPr>
          <w:u w:val="single"/>
        </w:rPr>
        <w:t>was</w:t>
      </w:r>
      <w:r w:rsidRPr="00FF6030">
        <w:rPr>
          <w:sz w:val="16"/>
        </w:rPr>
        <w:t xml:space="preserve"> an </w:t>
      </w:r>
      <w:r w:rsidRPr="00FF6030">
        <w:rPr>
          <w:b/>
          <w:bCs/>
          <w:sz w:val="24"/>
          <w:szCs w:val="24"/>
          <w:u w:val="single"/>
        </w:rPr>
        <w:t>unprecedented global calamity and death on an epic scale</w:t>
      </w:r>
      <w:r w:rsidRPr="00FF6030">
        <w:rPr>
          <w:sz w:val="16"/>
        </w:rPr>
        <w:t xml:space="preserve">. It has been the great accomplishment of the U.S.-led world order in the 70 years since the end of World War II that this kind of competition has been held in check and great power conflicts have been avoided. </w:t>
      </w:r>
      <w:r w:rsidRPr="00FF6030">
        <w:rPr>
          <w:u w:val="single"/>
        </w:rPr>
        <w:t>It will be more than a shame if Americans were to destroy what they created</w:t>
      </w:r>
      <w:r w:rsidRPr="00FF6030">
        <w:rPr>
          <w:sz w:val="16"/>
        </w:rPr>
        <w:t xml:space="preserve"> — </w:t>
      </w:r>
      <w:r w:rsidRPr="00FF6030">
        <w:rPr>
          <w:u w:val="single"/>
        </w:rPr>
        <w:t>and not because it was no longer possible to sustain but simply because they chose to stop trying.</w:t>
      </w:r>
    </w:p>
    <w:p w14:paraId="0B8E3FAD" w14:textId="77777777" w:rsidR="00C72BA5" w:rsidRPr="00995D6E" w:rsidRDefault="00C72BA5" w:rsidP="00C72BA5">
      <w:pPr>
        <w:pStyle w:val="Heading4"/>
      </w:pPr>
      <w:r>
        <w:t>Transition to a multipolar world creates massive transition wars – rising nationalism, ease of nuclear proliferation</w:t>
      </w:r>
    </w:p>
    <w:p w14:paraId="6B2D778F" w14:textId="77777777" w:rsidR="00C72BA5" w:rsidRPr="00D348BC" w:rsidRDefault="00C72BA5" w:rsidP="00C72BA5">
      <w:r w:rsidRPr="00D348BC">
        <w:rPr>
          <w:rStyle w:val="Style13ptBold"/>
        </w:rPr>
        <w:t>Ahmed 19</w:t>
      </w:r>
      <w:r>
        <w:t xml:space="preserve"> Staff writer at Eurasia Review and student of Defense and Diplomatic Studies at the Fatima Jinnah Women University. [“Emergence Of Multipolarity: What It Holds For World Peace?,” </w:t>
      </w:r>
      <w:r>
        <w:rPr>
          <w:i/>
          <w:iCs/>
        </w:rPr>
        <w:t>Eurasia Review</w:t>
      </w:r>
      <w:r>
        <w:t xml:space="preserve">, 5-11-2019, URL: </w:t>
      </w:r>
      <w:hyperlink r:id="rId176" w:history="1">
        <w:r w:rsidRPr="00147881">
          <w:rPr>
            <w:rStyle w:val="Hyperlink"/>
          </w:rPr>
          <w:t>https://www.eurasiareview.com/11052019-emergence-of-multipolarity-what-it-holds-for-world-peace-oped/</w:t>
        </w:r>
      </w:hyperlink>
      <w:r>
        <w:t>] DTS</w:t>
      </w:r>
    </w:p>
    <w:p w14:paraId="4A508D21" w14:textId="767F238C" w:rsidR="00C72BA5" w:rsidRDefault="00C72BA5" w:rsidP="00C72BA5">
      <w:pPr>
        <w:rPr>
          <w:rStyle w:val="StyleUnderline"/>
        </w:rPr>
      </w:pPr>
      <w:r w:rsidRPr="00995D6E">
        <w:rPr>
          <w:rStyle w:val="StyleUnderline"/>
        </w:rPr>
        <w:t>Polarity can be defined as the number of powerful or dominant states in global or regional systems.</w:t>
      </w:r>
      <w:r w:rsidRPr="00995D6E">
        <w:rPr>
          <w:sz w:val="16"/>
        </w:rPr>
        <w:t xml:space="preserve"> It is the method of distribution of power in international system. The world has remained unipolar since the end of the Cold War in 1991, however, it is believed that it can not remain unipolar for long. </w:t>
      </w:r>
      <w:r w:rsidRPr="00995D6E">
        <w:rPr>
          <w:rStyle w:val="StyleUnderline"/>
        </w:rPr>
        <w:t>There are other powers emerging in the international arena that are challenging US hegemony.</w:t>
      </w:r>
      <w:r>
        <w:rPr>
          <w:rStyle w:val="StyleUnderline"/>
        </w:rPr>
        <w:t xml:space="preserve"> </w:t>
      </w:r>
      <w:r w:rsidRPr="00995D6E">
        <w:rPr>
          <w:sz w:val="16"/>
        </w:rPr>
        <w:t xml:space="preserve">We can consider the post World War II system as entering the third phase of polarity. The Cold War period (1947-1991) was characterized as bipolarity with US on one side and Soviet Union on the other. </w:t>
      </w:r>
      <w:r w:rsidRPr="00995D6E">
        <w:rPr>
          <w:rStyle w:val="Emphasis"/>
        </w:rPr>
        <w:t>However, the fall of Soviet Union in 1991 caused the emergence of unipolarity, with US as the sole power center, also referred to as Pax Americana.</w:t>
      </w:r>
      <w:r w:rsidRPr="00995D6E">
        <w:rPr>
          <w:sz w:val="16"/>
        </w:rPr>
        <w:t xml:space="preserve"> But, entering third phase does not mean that US has lost its status of superpower, though </w:t>
      </w:r>
      <w:r w:rsidRPr="00995D6E">
        <w:rPr>
          <w:rStyle w:val="StyleUnderline"/>
        </w:rPr>
        <w:t>there are other powers emerging on the scene, playing an essential role in US declining influence</w:t>
      </w:r>
      <w:r w:rsidRPr="00995D6E">
        <w:rPr>
          <w:sz w:val="16"/>
        </w:rPr>
        <w:t xml:space="preserve">. </w:t>
      </w:r>
      <w:r w:rsidRPr="00995D6E">
        <w:rPr>
          <w:rStyle w:val="StyleUnderline"/>
        </w:rPr>
        <w:t>Powers like Russia and China are seeking to increase their influence on a global scale</w:t>
      </w:r>
      <w:r w:rsidRPr="00995D6E">
        <w:rPr>
          <w:sz w:val="16"/>
        </w:rPr>
        <w:t xml:space="preserve">, </w:t>
      </w:r>
      <w:r w:rsidRPr="00995D6E">
        <w:rPr>
          <w:rStyle w:val="Emphasis"/>
        </w:rPr>
        <w:t>while other states are trying to emphasize their influence regionally</w:t>
      </w:r>
      <w:r w:rsidRPr="00995D6E">
        <w:rPr>
          <w:sz w:val="16"/>
        </w:rPr>
        <w:t xml:space="preserve">. Fareed Zakaria also argued that we are living in an era of a third great power shift </w:t>
      </w:r>
      <w:proofErr w:type="gramStart"/>
      <w:r w:rsidRPr="00995D6E">
        <w:rPr>
          <w:sz w:val="16"/>
        </w:rPr>
        <w:t>entering into</w:t>
      </w:r>
      <w:proofErr w:type="gramEnd"/>
      <w:r w:rsidRPr="00995D6E">
        <w:rPr>
          <w:sz w:val="16"/>
        </w:rPr>
        <w:t xml:space="preserve"> a multipolar world. He further argues that </w:t>
      </w:r>
      <w:r w:rsidRPr="00995D6E">
        <w:rPr>
          <w:rStyle w:val="StyleUnderline"/>
        </w:rPr>
        <w:t>this great power shift is caused by what is called the “rise of the rest”.</w:t>
      </w:r>
      <w:r w:rsidRPr="00995D6E">
        <w:rPr>
          <w:sz w:val="16"/>
        </w:rPr>
        <w:t xml:space="preserve"> The rise of the rest of the rest is the phrase used for the powers </w:t>
      </w:r>
      <w:r w:rsidRPr="00995D6E">
        <w:rPr>
          <w:sz w:val="16"/>
        </w:rPr>
        <w:lastRenderedPageBreak/>
        <w:t>outside of the West particularly the BRICS, which constitutes for 30 percent of the global territory and 45 percent of global population</w:t>
      </w:r>
      <w:r w:rsidRPr="00995D6E">
        <w:rPr>
          <w:rStyle w:val="StyleUnderline"/>
        </w:rPr>
        <w:t>. It consisted of 15 percent of global economy and 42 percent of global currency reserves, at the time when it was formed in 2005.</w:t>
      </w:r>
      <w:r>
        <w:rPr>
          <w:rStyle w:val="StyleUnderline"/>
        </w:rPr>
        <w:t xml:space="preserve"> </w:t>
      </w:r>
      <w:r w:rsidRPr="00995D6E">
        <w:rPr>
          <w:sz w:val="16"/>
        </w:rPr>
        <w:t>But what does this shift mean for the world peace? Will it bring stability or instability? Whether the emerging multipolar world will be conflictual or cooperative</w:t>
      </w:r>
      <w:r w:rsidRPr="00995D6E">
        <w:rPr>
          <w:rStyle w:val="StyleUnderline"/>
        </w:rPr>
        <w:t xml:space="preserve">? It is seen from the historical and documented evidence that </w:t>
      </w:r>
      <w:r w:rsidRPr="00995D6E">
        <w:rPr>
          <w:rStyle w:val="Emphasis"/>
        </w:rPr>
        <w:t>multipolarity is an inherently unstable system</w:t>
      </w:r>
      <w:r w:rsidRPr="00995D6E">
        <w:rPr>
          <w:rStyle w:val="StyleUnderline"/>
        </w:rPr>
        <w:t>.</w:t>
      </w:r>
      <w:r w:rsidRPr="00995D6E">
        <w:rPr>
          <w:sz w:val="16"/>
        </w:rPr>
        <w:t xml:space="preserve"> As the other states are increasing their influence, </w:t>
      </w:r>
      <w:r w:rsidRPr="00995D6E">
        <w:rPr>
          <w:rStyle w:val="StyleUnderline"/>
        </w:rPr>
        <w:t xml:space="preserve">it is creating unrest in the US, which in turn is trying to counter this rise in order to maintain its hegemony. </w:t>
      </w:r>
      <w:r w:rsidRPr="00995D6E">
        <w:rPr>
          <w:sz w:val="16"/>
        </w:rPr>
        <w:t xml:space="preserve">US considers China’s “peaceful” rise as the most crucial threat to its unipolarity. </w:t>
      </w:r>
      <w:r w:rsidRPr="00995D6E">
        <w:rPr>
          <w:rStyle w:val="StyleUnderline"/>
        </w:rPr>
        <w:t xml:space="preserve">China’s policy is rooted in the belief of peacefully annexing other states through huge economic influence </w:t>
      </w:r>
      <w:proofErr w:type="gramStart"/>
      <w:r w:rsidRPr="00995D6E">
        <w:rPr>
          <w:rStyle w:val="StyleUnderline"/>
        </w:rPr>
        <w:t>e.g..</w:t>
      </w:r>
      <w:proofErr w:type="gramEnd"/>
      <w:r w:rsidRPr="00995D6E">
        <w:rPr>
          <w:rStyle w:val="StyleUnderline"/>
        </w:rPr>
        <w:t xml:space="preserve"> the Belt and Road Initiative, as the trend of militarily occupying the states territory has been over</w:t>
      </w:r>
      <w:r w:rsidRPr="00995D6E">
        <w:rPr>
          <w:sz w:val="16"/>
        </w:rPr>
        <w:t xml:space="preserve">. China was the world’s second largest economy in the world in 2010, measured in purchasing power (⅔ of the number of US). It is estimated that it could reach to the level of US economy by 2027. This will then lead towards the rise of a bi-multipolar world, with US and China being the major powers, </w:t>
      </w:r>
      <w:r w:rsidRPr="00995D6E">
        <w:rPr>
          <w:rStyle w:val="StyleUnderline"/>
        </w:rPr>
        <w:t>however there are other powers as well who are trying to get to the status of hegemon e.g. India, Brazil, and maybe EU.</w:t>
      </w:r>
      <w:r w:rsidRPr="00995D6E">
        <w:rPr>
          <w:sz w:val="16"/>
        </w:rPr>
        <w:t xml:space="preserve"> This will then lead towards multipolarity, a </w:t>
      </w:r>
      <w:r w:rsidRPr="00995D6E">
        <w:rPr>
          <w:rStyle w:val="Emphasis"/>
        </w:rPr>
        <w:t>multipolarity that won’t be as peaceful as it seems.</w:t>
      </w:r>
      <w:r w:rsidRPr="00995D6E">
        <w:rPr>
          <w:sz w:val="16"/>
        </w:rPr>
        <w:t xml:space="preserve"> There are numerous reasons for why we consider that multipolarity is inherently unstable. In the contemporary world, states are increasingly interested in making alliances or coalitions, but </w:t>
      </w:r>
      <w:r w:rsidRPr="00995D6E">
        <w:rPr>
          <w:rStyle w:val="Emphasis"/>
        </w:rPr>
        <w:t xml:space="preserve">even in those alliances </w:t>
      </w:r>
      <w:proofErr w:type="gramStart"/>
      <w:r w:rsidRPr="00995D6E">
        <w:rPr>
          <w:rStyle w:val="Emphasis"/>
        </w:rPr>
        <w:t>there</w:t>
      </w:r>
      <w:proofErr w:type="gramEnd"/>
      <w:r w:rsidRPr="00995D6E">
        <w:rPr>
          <w:rStyle w:val="Emphasis"/>
        </w:rPr>
        <w:t xml:space="preserve"> individual national interests prevail over their collective interests</w:t>
      </w:r>
      <w:r w:rsidRPr="00995D6E">
        <w:rPr>
          <w:sz w:val="16"/>
        </w:rPr>
        <w:t xml:space="preserve">. </w:t>
      </w:r>
      <w:r w:rsidRPr="00995D6E">
        <w:rPr>
          <w:rStyle w:val="StyleUnderline"/>
        </w:rPr>
        <w:t>States often go against their alliances’ decisions or viewpoints if they contradict with their own interests.</w:t>
      </w:r>
      <w:r>
        <w:rPr>
          <w:rStyle w:val="StyleUnderline"/>
        </w:rPr>
        <w:t xml:space="preserve"> </w:t>
      </w:r>
      <w:r w:rsidRPr="00995D6E">
        <w:rPr>
          <w:sz w:val="16"/>
        </w:rPr>
        <w:t xml:space="preserve">In short, </w:t>
      </w:r>
      <w:r w:rsidRPr="00995D6E">
        <w:rPr>
          <w:rStyle w:val="StyleUnderline"/>
        </w:rPr>
        <w:t>states pursue their own national interests instead of the interests of all</w:t>
      </w:r>
      <w:r w:rsidRPr="00995D6E">
        <w:rPr>
          <w:sz w:val="16"/>
        </w:rPr>
        <w:t xml:space="preserve">, leading towards misunderstandings and mismanagement, and consequently the emergence of conflict. </w:t>
      </w:r>
      <w:r w:rsidRPr="00995D6E">
        <w:rPr>
          <w:rStyle w:val="StyleUnderline"/>
        </w:rPr>
        <w:t xml:space="preserve">Incidents like 9/11 attacks and the policies adopted in their aftermath shows that even the US is not able to handle </w:t>
      </w:r>
      <w:proofErr w:type="gramStart"/>
      <w:r w:rsidRPr="00995D6E">
        <w:rPr>
          <w:rStyle w:val="StyleUnderline"/>
        </w:rPr>
        <w:t>each and every</w:t>
      </w:r>
      <w:proofErr w:type="gramEnd"/>
      <w:r w:rsidRPr="00995D6E">
        <w:rPr>
          <w:rStyle w:val="StyleUnderline"/>
        </w:rPr>
        <w:t xml:space="preserve"> situation on its own</w:t>
      </w:r>
      <w:r w:rsidRPr="00995D6E">
        <w:rPr>
          <w:sz w:val="16"/>
        </w:rPr>
        <w:t xml:space="preserve">, instead it would have to incorporate other states in dealing with them. </w:t>
      </w:r>
      <w:r w:rsidRPr="00995D6E">
        <w:rPr>
          <w:rStyle w:val="StyleUnderline"/>
        </w:rPr>
        <w:t>Hence, alliances are an important phenomenon of the emerging multipolar system, and</w:t>
      </w:r>
      <w:r w:rsidRPr="00995D6E">
        <w:rPr>
          <w:rStyle w:val="Emphasis"/>
        </w:rPr>
        <w:t xml:space="preserve"> occurrence of conflict in those alliances is inevitable.</w:t>
      </w:r>
      <w:r w:rsidRPr="00995D6E">
        <w:rPr>
          <w:sz w:val="16"/>
        </w:rPr>
        <w:t xml:space="preserve"> Furthermore, in the contemporary world, </w:t>
      </w:r>
      <w:r w:rsidRPr="00995D6E">
        <w:rPr>
          <w:rStyle w:val="StyleUnderline"/>
        </w:rPr>
        <w:t>we can not ignore the impacts of the presence of nuclear weapons</w:t>
      </w:r>
      <w:r w:rsidRPr="00995D6E">
        <w:rPr>
          <w:sz w:val="16"/>
        </w:rPr>
        <w:t xml:space="preserve">. There are some who believe that nuclear weapons lead towards stability due to their capability of “deterrence”. </w:t>
      </w:r>
      <w:r w:rsidRPr="00995D6E">
        <w:rPr>
          <w:rStyle w:val="Emphasis"/>
        </w:rPr>
        <w:t>But, it is more acceptable and logical to believe that nuclear weapons are the source of insecurity in especially the multipolar system</w:t>
      </w:r>
      <w:r w:rsidRPr="00995D6E">
        <w:rPr>
          <w:sz w:val="16"/>
        </w:rPr>
        <w:t xml:space="preserve">, where more than one state possess such lethal weapons. Why? Because the </w:t>
      </w:r>
      <w:r w:rsidRPr="00995D6E">
        <w:rPr>
          <w:rStyle w:val="StyleUnderline"/>
        </w:rPr>
        <w:t>neorealism’s concept of “security dilemma” demonstrate that the possession of nuclear weapons by one state, even for the purpose of its own security, create insecurity in the other states which in turn seek their own nuclear weapons, as evidenced by the historical events.</w:t>
      </w:r>
      <w:r>
        <w:rPr>
          <w:rStyle w:val="StyleUnderline"/>
        </w:rPr>
        <w:t xml:space="preserve"> </w:t>
      </w:r>
      <w:r w:rsidRPr="00995D6E">
        <w:rPr>
          <w:rStyle w:val="StyleUnderline"/>
        </w:rPr>
        <w:t>The current system of distribution not only enables the great powers</w:t>
      </w:r>
      <w:r w:rsidRPr="00995D6E">
        <w:rPr>
          <w:rStyle w:val="Emphasis"/>
        </w:rPr>
        <w:t>, but also the middle and small powers to develop capabilities that could potentially threaten the world peace and security</w:t>
      </w:r>
      <w:r w:rsidRPr="00995D6E">
        <w:rPr>
          <w:sz w:val="16"/>
        </w:rPr>
        <w:t xml:space="preserve">. So, in this view, </w:t>
      </w:r>
      <w:r w:rsidRPr="00995D6E">
        <w:rPr>
          <w:rStyle w:val="StyleUnderline"/>
        </w:rPr>
        <w:t>the world would be more conflictual or unstable as it would be facing two challenges simultaneously</w:t>
      </w:r>
      <w:r w:rsidRPr="00995D6E">
        <w:rPr>
          <w:sz w:val="16"/>
        </w:rPr>
        <w:t xml:space="preserve">; a multipolar world as well as nuclear weapons. The Power Transition Theory also advocates this view. </w:t>
      </w:r>
      <w:r w:rsidRPr="00995D6E">
        <w:rPr>
          <w:rStyle w:val="StyleUnderline"/>
        </w:rPr>
        <w:t xml:space="preserve">It considers the presence of a hegemon, with dictating the rules and regulations of the world, as a guarantee to peace. </w:t>
      </w:r>
      <w:r w:rsidRPr="00995D6E">
        <w:rPr>
          <w:sz w:val="16"/>
        </w:rPr>
        <w:t xml:space="preserve">Whereas, on the contrary, </w:t>
      </w:r>
      <w:r w:rsidRPr="00995D6E">
        <w:rPr>
          <w:rStyle w:val="Emphasis"/>
        </w:rPr>
        <w:t>many states with equal power to alter the system proves hazardous to the international peace, as there would be more states competing for hegemony and ruling the world according to their own views.</w:t>
      </w:r>
      <w:r w:rsidRPr="00995D6E">
        <w:rPr>
          <w:sz w:val="16"/>
        </w:rPr>
        <w:t xml:space="preserve"> Hence, power transition theory promotes the view that </w:t>
      </w:r>
      <w:r w:rsidRPr="00995D6E">
        <w:rPr>
          <w:rStyle w:val="Emphasis"/>
        </w:rPr>
        <w:t xml:space="preserve">a multipolar world will indeed be conflictual one, </w:t>
      </w:r>
      <w:r w:rsidRPr="00995D6E">
        <w:rPr>
          <w:rStyle w:val="StyleUnderline"/>
        </w:rPr>
        <w:t>with multiple states struggling and competing to ensure their own superiority. Multipolar world with more than two power</w:t>
      </w:r>
      <w:r w:rsidRPr="00995D6E">
        <w:rPr>
          <w:sz w:val="16"/>
        </w:rPr>
        <w:t xml:space="preserve"> </w:t>
      </w:r>
      <w:r w:rsidRPr="00995D6E">
        <w:rPr>
          <w:rStyle w:val="StyleUnderline"/>
        </w:rPr>
        <w:t>centers would prove unstable because there are increasing probabilities of the breakout of conflict or war</w:t>
      </w:r>
      <w:r w:rsidRPr="00995D6E">
        <w:rPr>
          <w:sz w:val="16"/>
        </w:rPr>
        <w:t xml:space="preserve"> between the potential candidates of the world’s hegemon. However, discussing multipolarity over here does not mean that a multipolar world has emerged, and US unipolarity has diminished. US is still the world’s leading </w:t>
      </w:r>
      <w:proofErr w:type="gramStart"/>
      <w:r w:rsidRPr="00995D6E">
        <w:rPr>
          <w:sz w:val="16"/>
        </w:rPr>
        <w:t>power,</w:t>
      </w:r>
      <w:proofErr w:type="gramEnd"/>
      <w:r w:rsidRPr="00995D6E">
        <w:rPr>
          <w:sz w:val="16"/>
        </w:rPr>
        <w:t xml:space="preserve"> however, the problem is that it would not be able to maintain this position for long. As </w:t>
      </w:r>
      <w:proofErr w:type="gramStart"/>
      <w:r w:rsidRPr="00995D6E">
        <w:rPr>
          <w:sz w:val="16"/>
        </w:rPr>
        <w:t>others</w:t>
      </w:r>
      <w:proofErr w:type="gramEnd"/>
      <w:r w:rsidRPr="00995D6E">
        <w:rPr>
          <w:sz w:val="16"/>
        </w:rPr>
        <w:t xml:space="preserve"> powers are consistently pursuing a position of countering US hegemony. US influence is declining, which it would make sure to maintain at any cost. </w:t>
      </w:r>
      <w:r w:rsidRPr="00995D6E">
        <w:rPr>
          <w:rStyle w:val="StyleUnderline"/>
        </w:rPr>
        <w:t xml:space="preserve">This then has the propensity to lead towards </w:t>
      </w:r>
      <w:proofErr w:type="gramStart"/>
      <w:r w:rsidRPr="00995D6E">
        <w:rPr>
          <w:rStyle w:val="StyleUnderline"/>
        </w:rPr>
        <w:t>a number of</w:t>
      </w:r>
      <w:proofErr w:type="gramEnd"/>
      <w:r w:rsidRPr="00995D6E">
        <w:rPr>
          <w:rStyle w:val="StyleUnderline"/>
        </w:rPr>
        <w:t xml:space="preserve"> conflicts, as we can still see in the US role in Asia and Middle East.</w:t>
      </w:r>
    </w:p>
    <w:p w14:paraId="038F95F1" w14:textId="77777777" w:rsidR="00C761A5" w:rsidRDefault="00C761A5" w:rsidP="00C761A5">
      <w:pPr>
        <w:pStyle w:val="Heading4"/>
      </w:pPr>
      <w:r>
        <w:lastRenderedPageBreak/>
        <w:t>A rising China will challenge the liberal world order – causes transition war absent US military primacy</w:t>
      </w:r>
    </w:p>
    <w:p w14:paraId="3677FA58" w14:textId="77777777" w:rsidR="00C761A5" w:rsidRPr="009A288D" w:rsidRDefault="00C761A5" w:rsidP="00C761A5">
      <w:pPr>
        <w:spacing w:after="0"/>
      </w:pPr>
      <w:r w:rsidRPr="009824E3">
        <w:rPr>
          <w:rStyle w:val="Style13ptBold"/>
        </w:rPr>
        <w:t>Kitfield 18</w:t>
      </w:r>
      <w:r>
        <w:rPr>
          <w:rStyle w:val="Hyperlink"/>
        </w:rPr>
        <w:t xml:space="preserve"> (James Kitfield a senior fellow at the Center for the Study of the Presidency &amp; Congress and a Defense One contributor. He is a former senior correspondent for National Journal and has written on defense, national security and foreign policy issues from Washington, D.C. for more than two decades, ”The US &amp; China: A Colder Peace or Thucydides’ Trap?” 12/12/18, </w:t>
      </w:r>
      <w:hyperlink r:id="rId177" w:history="1">
        <w:r w:rsidRPr="00EF3429">
          <w:rPr>
            <w:rStyle w:val="Hyperlink"/>
          </w:rPr>
          <w:t>https://breakingdefense.com/2018/12/the-us-china-a-colder-peace-or-thucydides-trap/</w:t>
        </w:r>
      </w:hyperlink>
      <w:r>
        <w:rPr>
          <w:rStyle w:val="Hyperlink"/>
        </w:rPr>
        <w:t>, sg)</w:t>
      </w:r>
    </w:p>
    <w:p w14:paraId="0683A64D" w14:textId="2E71A93C" w:rsidR="00C761A5" w:rsidRPr="00C761A5" w:rsidRDefault="00C761A5" w:rsidP="00C72BA5">
      <w:pPr>
        <w:rPr>
          <w:rStyle w:val="StyleUnderline"/>
          <w:sz w:val="16"/>
          <w:u w:val="none"/>
        </w:rPr>
      </w:pPr>
      <w:r w:rsidRPr="00794805">
        <w:rPr>
          <w:sz w:val="16"/>
        </w:rPr>
        <w:t xml:space="preserve">With the U.S. military distracted and stretched thin by more than a decade of counterinsurgency operations in Afghanistan and Iraq, </w:t>
      </w:r>
      <w:r w:rsidRPr="003421A1">
        <w:rPr>
          <w:u w:val="single"/>
        </w:rPr>
        <w:t>China has launched an ambitious military modernization that will be able to challenge the US for dominance in “all domains of conflict – ground, air, sea, space, cyberspace and electromagnetic –</w:t>
      </w:r>
      <w:r w:rsidRPr="00794805">
        <w:rPr>
          <w:sz w:val="16"/>
        </w:rPr>
        <w:t xml:space="preserve"> throughout the Indo-Pacific” by 2035, according to the think tank RAND. It has built an expanded submarine fleet, a modernized nuclear arsenal, the first Chinese aircraft carrier, a greatly expanded array of advanced anti-ship and anti-aircraft missiles, and a modern command-and-control and surveillance network. Today, </w:t>
      </w:r>
      <w:r w:rsidRPr="003421A1">
        <w:rPr>
          <w:u w:val="single"/>
        </w:rPr>
        <w:t>China has the world’s largest navy at approximately 350 ships, the largest coast guard, and a “maritime militia” of fishing boats who answer directly to the PLA</w:t>
      </w:r>
      <w:r w:rsidRPr="00794805">
        <w:rPr>
          <w:sz w:val="16"/>
        </w:rPr>
        <w:t xml:space="preserve"> Navy and routinely harass shipping in sensitive areas in the East and South China Seas. The seven newly militarized manmade islands are also major building blocks in China’s strategy to dominate its near seas, providing permanent forward basing for weapons that can threaten ships and aircraft traffic. Graphic courtesy Sen. Dan Sullivan Acting as unsinkable aircraft carriers, “</w:t>
      </w:r>
      <w:r w:rsidRPr="003421A1">
        <w:rPr>
          <w:u w:val="single"/>
        </w:rPr>
        <w:t>the manmade islands provide a persistent surveillance and weapons platform that could help China establish a regional air defense system, which would be</w:t>
      </w:r>
      <w:r w:rsidRPr="00794805">
        <w:rPr>
          <w:sz w:val="16"/>
        </w:rPr>
        <w:t xml:space="preserve"> a </w:t>
      </w:r>
      <w:r w:rsidRPr="003421A1">
        <w:rPr>
          <w:u w:val="single"/>
        </w:rPr>
        <w:t>key</w:t>
      </w:r>
      <w:r w:rsidRPr="00794805">
        <w:rPr>
          <w:sz w:val="16"/>
        </w:rPr>
        <w:t xml:space="preserve"> element </w:t>
      </w:r>
      <w:r w:rsidRPr="003421A1">
        <w:rPr>
          <w:u w:val="single"/>
        </w:rPr>
        <w:t>in controlling the South China Sea</w:t>
      </w:r>
      <w:r w:rsidRPr="00794805">
        <w:rPr>
          <w:sz w:val="16"/>
        </w:rPr>
        <w:t xml:space="preserve">,” said Bryan Clark, a former special assistant to the Chief of Naval Operations who’s now with the thinktank CSBA. With its large navy and coast guard working in conjunction with a provocative “maritime militia,” he noted, </w:t>
      </w:r>
      <w:r w:rsidRPr="003421A1">
        <w:rPr>
          <w:u w:val="single"/>
        </w:rPr>
        <w:t>China already has “escalation dominance</w:t>
      </w:r>
      <w:r w:rsidRPr="00794805">
        <w:rPr>
          <w:sz w:val="16"/>
        </w:rPr>
        <w:t xml:space="preserve">” — </w:t>
      </w:r>
      <w:r w:rsidRPr="003421A1">
        <w:rPr>
          <w:u w:val="single"/>
        </w:rPr>
        <w:t>the ability to answer any escalation by other powers with a greater escalation of its own</w:t>
      </w:r>
      <w:r w:rsidRPr="00794805">
        <w:rPr>
          <w:sz w:val="16"/>
        </w:rPr>
        <w:t xml:space="preserve"> — and thus de facto control of the South China Sea by constantly operating just below a threshold that might provoke a U.S. military response. “China’s frequent harassment of U.S. Navy ships and the ships of other navies, and its wide array of forces, gives it the tools to climb up or down the escalation ladder as circumstances dictate,” said Clark. </w:t>
      </w:r>
      <w:r w:rsidRPr="0049737B">
        <w:rPr>
          <w:u w:val="single"/>
        </w:rPr>
        <w:t>The goal is to increase the costs of U.S. operations in the region, he said, in hopes that the U.S. Navy will reduce its activities over time.</w:t>
      </w:r>
      <w:r w:rsidRPr="00794805">
        <w:rPr>
          <w:sz w:val="16"/>
        </w:rPr>
        <w:t xml:space="preserve"> “The Chinese want to habituate the idea that if you operate in the South China Sea without their approval you are inviting harassment and assuming increasing risk. They want that to be the new normal.” U.S. military officials recognize China’s military modernization and operations in the South China Sea as pillars in an “anti-access, aerial denial” (A2/AD) strategy designed to impede U.S. operations in the Indo-</w:t>
      </w:r>
      <w:proofErr w:type="gramStart"/>
      <w:r w:rsidRPr="00794805">
        <w:rPr>
          <w:sz w:val="16"/>
        </w:rPr>
        <w:t>Pacific, and</w:t>
      </w:r>
      <w:proofErr w:type="gramEnd"/>
      <w:r w:rsidRPr="00794805">
        <w:rPr>
          <w:sz w:val="16"/>
        </w:rPr>
        <w:t xml:space="preserve"> call into question the U.S. military commitment to regional allies. They claim to have no intention of abandoning “freedom of navigation” operations in international waters despite the persistent threats and harassment. “We have made clear to our Asian allies our continued support for a rules-based international order that requires the United States to uphold the principle of freedom of navigation by operating wherever international law allows,” General Joseph Dunford, chairman of the Joint Chiefs of Staff, told Breaking Defense in an exclusive interview in Asia last year. “It’s also indisputable that China has militarized those artificial islands after promising not to do so in 2015, which tells me that they are trying to push the U.S. military further out to sea in order to prevent us from having free access to the region to meet our military commitments to allies. That’s a classic A2/AD strategy. If you combine that with China’s pursuit of long-range anti-ship cruise missiles and rocket systems, it’s clear they are attempting to deny the United States the ability to operate freely in the region.” CSBA graphic Chinese weapons ranges (CSBA graphic) A Colder Peace or Thucydides’ Trap? The biggest shift in U.S. strategy towards China came with January’s release of the new National Defense Strategy, which ended the post-9/11 focus on counterterrorism to prioritize countering revisionist great powers like China and Russia. The Trump administration has followed that by initiating a bruising trade war with China by imposing hundreds of billions of dollars in punitive tariffs on Chinese goods, with Beijing retaliating with its own tariffs in a tit-for-tat that is already destabilizing global markets. The administration has also taken steps to restrict Chinese purchases of U.S. tech firms and exports of U.S. technology to China, with indictments and possible arrests in the offing. Just this November, </w:t>
      </w:r>
      <w:r w:rsidRPr="0049737B">
        <w:rPr>
          <w:u w:val="single"/>
        </w:rPr>
        <w:t>two congressionally mandated reports highlighted the stakes in what is rapidly becoming a Cold War- style relationship of confrontation, suspicion, and containment.</w:t>
      </w:r>
      <w:r w:rsidRPr="00794805">
        <w:rPr>
          <w:sz w:val="16"/>
        </w:rPr>
        <w:t xml:space="preserve"> The U.S.-China Economic and Security Review Commission said that “China’s state-led, market-distorting economic model presents a challenge to U.S. economic and national security interests” and its military modernization means “the United States and its allies and partners can no longer assume achieving air superiority in an Indo-Pacific conflict.” Likewise, the National Defense Strategy Commission warned that </w:t>
      </w:r>
      <w:r w:rsidRPr="0049737B">
        <w:rPr>
          <w:b/>
          <w:bCs/>
          <w:u w:val="single"/>
        </w:rPr>
        <w:t>the U.S. military “might struggle to win, or perhaps [even] lose, a war against China or Russia.”</w:t>
      </w:r>
      <w:r>
        <w:rPr>
          <w:b/>
          <w:bCs/>
          <w:u w:val="single"/>
        </w:rPr>
        <w:t xml:space="preserve"> </w:t>
      </w:r>
      <w:r w:rsidRPr="00794805">
        <w:rPr>
          <w:sz w:val="16"/>
        </w:rPr>
        <w:t xml:space="preserve">Thucydides “These reports independently confirm what The Heritage Foundation had separately concluded – that </w:t>
      </w:r>
      <w:r w:rsidRPr="0049737B">
        <w:rPr>
          <w:u w:val="single"/>
        </w:rPr>
        <w:t>the U.S. military is far weaker than is commonly appreciated,”</w:t>
      </w:r>
      <w:r w:rsidRPr="00794805">
        <w:rPr>
          <w:sz w:val="16"/>
        </w:rPr>
        <w:t xml:space="preserve"> wrote Dean Cheng, a senior research fellow at Heritage. “As currently postured</w:t>
      </w:r>
      <w:r w:rsidRPr="0049737B">
        <w:rPr>
          <w:u w:val="single"/>
        </w:rPr>
        <w:t xml:space="preserve">, the U.S. military is only marginally able to meet the demands of </w:t>
      </w:r>
      <w:r w:rsidRPr="0049737B">
        <w:rPr>
          <w:u w:val="single"/>
        </w:rPr>
        <w:lastRenderedPageBreak/>
        <w:t>defending America’s vital national interests.”</w:t>
      </w:r>
      <w:r>
        <w:rPr>
          <w:u w:val="single"/>
        </w:rPr>
        <w:t xml:space="preserve"> </w:t>
      </w:r>
      <w:r w:rsidRPr="00794805">
        <w:rPr>
          <w:sz w:val="16"/>
        </w:rPr>
        <w:t xml:space="preserve">Other analysts worry, however, that </w:t>
      </w:r>
      <w:r w:rsidRPr="00C0682E">
        <w:rPr>
          <w:b/>
          <w:bCs/>
          <w:u w:val="single"/>
        </w:rPr>
        <w:t xml:space="preserve">a U.S. shift to a </w:t>
      </w:r>
      <w:proofErr w:type="gramStart"/>
      <w:r w:rsidRPr="00C0682E">
        <w:rPr>
          <w:b/>
          <w:bCs/>
          <w:u w:val="single"/>
        </w:rPr>
        <w:t>more Cold</w:t>
      </w:r>
      <w:proofErr w:type="gramEnd"/>
      <w:r w:rsidRPr="00C0682E">
        <w:rPr>
          <w:b/>
          <w:bCs/>
          <w:u w:val="single"/>
        </w:rPr>
        <w:t xml:space="preserve"> War-like posture of pushback and containment of China risks falling into “Thucydides’ Trap</w:t>
      </w:r>
      <w:r w:rsidRPr="00794805">
        <w:rPr>
          <w:sz w:val="16"/>
        </w:rPr>
        <w:t xml:space="preserve">.” The reference is to the ancient Greek historian’s recounting how </w:t>
      </w:r>
      <w:r w:rsidRPr="00C0682E">
        <w:rPr>
          <w:u w:val="single"/>
        </w:rPr>
        <w:t>the rise of Athens challenged the established power of Sparta,</w:t>
      </w:r>
      <w:r w:rsidRPr="00794805">
        <w:rPr>
          <w:sz w:val="16"/>
        </w:rPr>
        <w:t xml:space="preserve"> with an intertwining of “fear, honor, and interest” </w:t>
      </w:r>
      <w:r w:rsidRPr="00C0682E">
        <w:rPr>
          <w:u w:val="single"/>
        </w:rPr>
        <w:t>leading both city-states to mutually destructive war</w:t>
      </w:r>
      <w:r w:rsidRPr="00794805">
        <w:rPr>
          <w:sz w:val="16"/>
        </w:rPr>
        <w:t xml:space="preserve">. Thucydides’ Peloponnesian War has been a model for strategists ever since, with Germany’s challenge to Great Britain in two World Wars the most-cited example of his thesis in bloody action. Graham Allison, in his 2017 book Destined for War: Can America and China Escape Thucydides’ </w:t>
      </w:r>
      <w:proofErr w:type="gramStart"/>
      <w:r w:rsidRPr="00794805">
        <w:rPr>
          <w:sz w:val="16"/>
        </w:rPr>
        <w:t>Trap?,</w:t>
      </w:r>
      <w:proofErr w:type="gramEnd"/>
      <w:r w:rsidRPr="00794805">
        <w:rPr>
          <w:sz w:val="16"/>
        </w:rPr>
        <w:t xml:space="preserve"> calculated that </w:t>
      </w:r>
      <w:r w:rsidRPr="00C0682E">
        <w:rPr>
          <w:b/>
          <w:bCs/>
          <w:u w:val="single"/>
        </w:rPr>
        <w:t>in 12 of the 16 cases throughout history in which a rising power confronted a ruling power, the end result was war</w:t>
      </w:r>
      <w:r w:rsidRPr="00794805">
        <w:rPr>
          <w:sz w:val="16"/>
        </w:rPr>
        <w:t xml:space="preserve">. (The great exception is how Britain, the global superpower of the 19th century, overcame tensions with the rapidly rising United States and made the U.S. an ally — but that alliance is based on a unique shared heritage of language, culture, and democratic principles). “Based on the current trajectory, </w:t>
      </w:r>
      <w:r w:rsidRPr="00C0682E">
        <w:rPr>
          <w:u w:val="single"/>
        </w:rPr>
        <w:t>war between the United States and China in the decades ahead is not just possible, but much more likely than recognized at the moment,</w:t>
      </w:r>
      <w:r w:rsidRPr="00794805">
        <w:rPr>
          <w:sz w:val="16"/>
        </w:rPr>
        <w:t xml:space="preserve">” Allison wrote. “Indeed, </w:t>
      </w:r>
      <w:r w:rsidRPr="00C0682E">
        <w:rPr>
          <w:u w:val="single"/>
        </w:rPr>
        <w:t>judging by the historical record war is more likely than not</w:t>
      </w:r>
      <w:r w:rsidRPr="00794805">
        <w:rPr>
          <w:sz w:val="16"/>
        </w:rPr>
        <w:t xml:space="preserve">.” President Trump and Defense Secretary Jim Mattis Botching </w:t>
      </w:r>
      <w:proofErr w:type="gramStart"/>
      <w:r w:rsidRPr="00794805">
        <w:rPr>
          <w:sz w:val="16"/>
        </w:rPr>
        <w:t>The</w:t>
      </w:r>
      <w:proofErr w:type="gramEnd"/>
      <w:r w:rsidRPr="00794805">
        <w:rPr>
          <w:sz w:val="16"/>
        </w:rPr>
        <w:t xml:space="preserve"> Strategy Managing the rise of China without either appeasement or open war will take a strategic sophistication the United States hasn’t exercised since the end of the Cold War. The Pentagon’s sobering National Security Strategy and the Trump administration’s more confrontational stance on trade with China are a start, but they have yet to coalesce into the kind of “whole of government” response needed to successfully manage a dangerous great power competition. President Trump’s own mercantilist instincts, disdain for multilateral institutions and agreements, preference for the company of dictators and transactional approach to allies are also undermining America’s alliances at a time when they need bolstering for the competition to come. “I’m sympathetic to the general direction the Trump administration is moving vis à vis </w:t>
      </w:r>
      <w:proofErr w:type="gramStart"/>
      <w:r w:rsidRPr="00794805">
        <w:rPr>
          <w:sz w:val="16"/>
        </w:rPr>
        <w:t>China, but</w:t>
      </w:r>
      <w:proofErr w:type="gramEnd"/>
      <w:r w:rsidRPr="00794805">
        <w:rPr>
          <w:sz w:val="16"/>
        </w:rPr>
        <w:t xml:space="preserve"> picking fights with our traditional allies in Europe and Asia over trivial trade issues is shooting ourselves in the foot,” said Princeton’s Friedberg. “Crucial to formulating and implementing a new China strategy will be our ability to articulate the democratic, liberal values that draws us together with our allies and differentiates us from China.” Navy photo Navy officers from the US (left) and China (right) meet in Qingdao in 2014. But will the end of accommodation inevitably lead to a Thuycides-trap conflict? Ratner rejects the idea. “No one is arguing we should cut off diplomacy and dialogue with China, which will be critical in maintaining stability in the coming era of competition, but the National Security Strategy explicitly states that the United States is seeking equilibrium that makes it impossible for any one country to dominate Asia, and that is already happening today,” Ratner said. “Rather, </w:t>
      </w:r>
      <w:r w:rsidRPr="00794805">
        <w:rPr>
          <w:u w:val="single"/>
        </w:rPr>
        <w:t>this permissive environment that the United States has allowed to form in the South China Sea is encouraging China to further impose its will in the region, radically increasing the likelihood of conflict down the road when the stakes will be even higher.”</w:t>
      </w:r>
      <w:r>
        <w:rPr>
          <w:u w:val="single"/>
        </w:rPr>
        <w:t xml:space="preserve"> </w:t>
      </w:r>
      <w:r w:rsidRPr="00794805">
        <w:rPr>
          <w:sz w:val="16"/>
        </w:rPr>
        <w:t>Stapleton Roy, a former U.S. ambassador to China, believes the goal of a revitalized strategy of realistic engagement with China should be an equilibrium that blocks Beijing’s military domination of Asia, curbs China’s worst mercantilist policies, and concedes that outside forces have rarely been able to change the domestic policies of great powers. With the United States still possessing the world’s most powerful military and innovative economy, he said, that should still be well within our reach. “But don’t underestimate the challenge,” Roy said at CSIS. “</w:t>
      </w:r>
      <w:r w:rsidRPr="00794805">
        <w:rPr>
          <w:u w:val="single"/>
        </w:rPr>
        <w:t>China is eager to step into the global leadership role that the United States has largely abandoned, and it’s outspending us in every sphere of power</w:t>
      </w:r>
      <w:r w:rsidRPr="00794805">
        <w:rPr>
          <w:sz w:val="16"/>
        </w:rPr>
        <w:t xml:space="preserve">. The harsh reality is </w:t>
      </w:r>
      <w:r w:rsidRPr="00794805">
        <w:rPr>
          <w:u w:val="single"/>
        </w:rPr>
        <w:t>the United States poorly used its post-Cold War period of dominance with conflicts in the Middle East and the Great Recession straining our resources and polarizing our politics</w:t>
      </w:r>
      <w:r w:rsidRPr="00794805">
        <w:rPr>
          <w:sz w:val="16"/>
        </w:rPr>
        <w:t xml:space="preserve">. Clearly </w:t>
      </w:r>
      <w:r w:rsidRPr="00794805">
        <w:rPr>
          <w:u w:val="single"/>
        </w:rPr>
        <w:t xml:space="preserve">U.S.-China relations should now be at the center of our foreign policy </w:t>
      </w:r>
      <w:proofErr w:type="gramStart"/>
      <w:r w:rsidRPr="00794805">
        <w:rPr>
          <w:u w:val="single"/>
        </w:rPr>
        <w:t>concerns</w:t>
      </w:r>
      <w:r w:rsidRPr="00794805">
        <w:rPr>
          <w:sz w:val="16"/>
        </w:rPr>
        <w:t>, and</w:t>
      </w:r>
      <w:proofErr w:type="gramEnd"/>
      <w:r w:rsidRPr="00794805">
        <w:rPr>
          <w:sz w:val="16"/>
        </w:rPr>
        <w:t xml:space="preserve"> handled with great creativity. So far we are not passing that test.”</w:t>
      </w:r>
    </w:p>
    <w:p w14:paraId="4569DFA6" w14:textId="77777777" w:rsidR="00ED06FE" w:rsidRDefault="00ED06FE" w:rsidP="00ED06FE">
      <w:pPr>
        <w:pStyle w:val="Heading3"/>
      </w:pPr>
      <w:r>
        <w:lastRenderedPageBreak/>
        <w:t>AT: Retrenchment</w:t>
      </w:r>
    </w:p>
    <w:p w14:paraId="09B5C8B0" w14:textId="77777777" w:rsidR="00ED06FE" w:rsidRDefault="00ED06FE" w:rsidP="00ED06FE">
      <w:pPr>
        <w:pStyle w:val="Heading4"/>
      </w:pPr>
      <w:r>
        <w:t xml:space="preserve">Retrenchment is bad – it’s perceived as acquiescence to revisionist powers </w:t>
      </w:r>
    </w:p>
    <w:p w14:paraId="1DE0B233" w14:textId="77777777" w:rsidR="00ED06FE" w:rsidRPr="00FF6030" w:rsidRDefault="00ED06FE" w:rsidP="00ED06FE">
      <w:pPr>
        <w:spacing w:after="0"/>
      </w:pPr>
      <w:r w:rsidRPr="00FF6030">
        <w:rPr>
          <w:rStyle w:val="Style13ptBold"/>
        </w:rPr>
        <w:t>Kagan 17</w:t>
      </w:r>
      <w:r>
        <w:t xml:space="preserve"> [Robert Kagan is senior fellow at the Brookings Institution and the author of The World America Made, “Backing Into World War III,” 2/6/17, </w:t>
      </w:r>
      <w:hyperlink r:id="rId178" w:history="1">
        <w:r w:rsidRPr="00873869">
          <w:rPr>
            <w:rStyle w:val="Hyperlink"/>
          </w:rPr>
          <w:t>https://foreignpolicy.com/2017/02/06/backing-into-world-war-iii-russia-china-trump-obama/</w:t>
        </w:r>
      </w:hyperlink>
      <w:r>
        <w:t>] sg</w:t>
      </w:r>
    </w:p>
    <w:p w14:paraId="50211316" w14:textId="77777777" w:rsidR="00ED06FE" w:rsidRPr="00FF6030" w:rsidRDefault="00ED06FE" w:rsidP="00ED06FE">
      <w:pPr>
        <w:rPr>
          <w:sz w:val="16"/>
        </w:rPr>
      </w:pPr>
      <w:r w:rsidRPr="00FF6030">
        <w:rPr>
          <w:u w:val="single"/>
        </w:rPr>
        <w:t xml:space="preserve">That willingness has been in doubt </w:t>
      </w:r>
      <w:r w:rsidRPr="00FF6030">
        <w:rPr>
          <w:sz w:val="16"/>
        </w:rPr>
        <w:t xml:space="preserve">for some time, </w:t>
      </w:r>
      <w:r w:rsidRPr="00FF6030">
        <w:rPr>
          <w:u w:val="single"/>
        </w:rPr>
        <w:t>well before the election of Trump and even</w:t>
      </w:r>
      <w:r w:rsidRPr="00FF6030">
        <w:rPr>
          <w:sz w:val="16"/>
        </w:rPr>
        <w:t xml:space="preserve"> before </w:t>
      </w:r>
      <w:r w:rsidRPr="00FF6030">
        <w:rPr>
          <w:u w:val="single"/>
        </w:rPr>
        <w:t>the election of Barack Obama</w:t>
      </w:r>
      <w:r w:rsidRPr="00FF6030">
        <w:rPr>
          <w:sz w:val="16"/>
        </w:rPr>
        <w:t xml:space="preserve">. Increasingly in the quarter century after the end of the Cold War, </w:t>
      </w:r>
      <w:r w:rsidRPr="00FF6030">
        <w:rPr>
          <w:u w:val="single"/>
        </w:rPr>
        <w:t>Americans have been wondering why they bear such an unusual and outsized responsibility</w:t>
      </w:r>
      <w:r w:rsidRPr="00FF6030">
        <w:rPr>
          <w:sz w:val="16"/>
        </w:rPr>
        <w:t xml:space="preserve"> for preserving global order </w:t>
      </w:r>
      <w:r w:rsidRPr="00FF6030">
        <w:rPr>
          <w:u w:val="single"/>
        </w:rPr>
        <w:t>when their own interests are not always clearly served</w:t>
      </w:r>
      <w:r w:rsidRPr="00FF6030">
        <w:rPr>
          <w:sz w:val="16"/>
        </w:rPr>
        <w:t xml:space="preserve"> — and when the United States seems to be making all the sacrifices while others benefit. Few remember the reasons why the United States took on this abnormal role after the calamitous two world wars of the 20th century. </w:t>
      </w:r>
      <w:r w:rsidRPr="00FF6030">
        <w:rPr>
          <w:u w:val="single"/>
        </w:rPr>
        <w:t>The millennial generation born after</w:t>
      </w:r>
      <w:r w:rsidRPr="00FF6030">
        <w:rPr>
          <w:sz w:val="16"/>
        </w:rPr>
        <w:t xml:space="preserve"> the end of t</w:t>
      </w:r>
      <w:r w:rsidRPr="00FF6030">
        <w:rPr>
          <w:u w:val="single"/>
        </w:rPr>
        <w:t>he Cold War can hardly be expected to understand</w:t>
      </w:r>
      <w:r w:rsidRPr="00FF6030">
        <w:rPr>
          <w:sz w:val="16"/>
        </w:rPr>
        <w:t xml:space="preserve"> </w:t>
      </w:r>
      <w:r w:rsidRPr="00FF6030">
        <w:rPr>
          <w:u w:val="single"/>
        </w:rPr>
        <w:t>the lasting significance of the political, economic, and security structures</w:t>
      </w:r>
      <w:r w:rsidRPr="00FF6030">
        <w:rPr>
          <w:sz w:val="16"/>
        </w:rPr>
        <w:t xml:space="preserve"> established after World War II. Nor are they likely to learn much about it in high school and college textbooks obsessed with noting the evils and follies of American “imperialism.” Both the crises of the first half of the 20th century and its solution in 1945 have been forgotten. </w:t>
      </w:r>
      <w:proofErr w:type="gramStart"/>
      <w:r w:rsidRPr="00FF6030">
        <w:rPr>
          <w:b/>
          <w:bCs/>
          <w:u w:val="single"/>
        </w:rPr>
        <w:t>As a consequence</w:t>
      </w:r>
      <w:proofErr w:type="gramEnd"/>
      <w:r w:rsidRPr="00FF6030">
        <w:rPr>
          <w:b/>
          <w:bCs/>
          <w:u w:val="single"/>
        </w:rPr>
        <w:t>, the American public’s patience with the difficulties and costs inherent in playing that global role have worn thin</w:t>
      </w:r>
      <w:r w:rsidRPr="00FF6030">
        <w:rPr>
          <w:sz w:val="16"/>
        </w:rPr>
        <w:t xml:space="preserve">.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w:t>
      </w:r>
      <w:r w:rsidRPr="00FF6030">
        <w:rPr>
          <w:u w:val="single"/>
        </w:rPr>
        <w:t>the unsuccessful wars in Iraq and Afghanistan and the financial crisis of 2008 have.</w:t>
      </w:r>
      <w:r>
        <w:rPr>
          <w:u w:val="single"/>
        </w:rPr>
        <w:t xml:space="preserve"> </w:t>
      </w:r>
      <w:r w:rsidRPr="00FF6030">
        <w:rPr>
          <w:sz w:val="16"/>
        </w:rPr>
        <w:t xml:space="preserve">The Obama administration responded to the George W. Bush administration’s failures in Iraq and Afghanistan not by restoring American power and influence but by further reducing them. </w:t>
      </w:r>
      <w:r w:rsidRPr="00FF6030">
        <w:rPr>
          <w:b/>
          <w:bCs/>
          <w:sz w:val="24"/>
          <w:szCs w:val="24"/>
          <w:u w:val="single"/>
        </w:rPr>
        <w:t>Obama pursued</w:t>
      </w:r>
      <w:r w:rsidRPr="00FF6030">
        <w:rPr>
          <w:sz w:val="24"/>
          <w:szCs w:val="24"/>
        </w:rPr>
        <w:t xml:space="preserve"> </w:t>
      </w:r>
      <w:r w:rsidRPr="00FF6030">
        <w:rPr>
          <w:sz w:val="16"/>
        </w:rPr>
        <w:t xml:space="preserve">an ambivalent approach to global involvement, but his core strategy was </w:t>
      </w:r>
      <w:r w:rsidRPr="00FF6030">
        <w:rPr>
          <w:b/>
          <w:bCs/>
          <w:sz w:val="24"/>
          <w:szCs w:val="24"/>
          <w:u w:val="single"/>
        </w:rPr>
        <w:t>retrenchment</w:t>
      </w:r>
      <w:r w:rsidRPr="00FF6030">
        <w:rPr>
          <w:sz w:val="16"/>
        </w:rPr>
        <w:t xml:space="preserve">. In his actions and his statements, </w:t>
      </w:r>
      <w:r w:rsidRPr="00FF6030">
        <w:rPr>
          <w:u w:val="single"/>
        </w:rPr>
        <w:t>he</w:t>
      </w:r>
      <w:r w:rsidRPr="00FF6030">
        <w:rPr>
          <w:sz w:val="16"/>
        </w:rPr>
        <w:t xml:space="preserve"> critiqued and repudiated previous American strategy and </w:t>
      </w:r>
      <w:r w:rsidRPr="00FF6030">
        <w:rPr>
          <w:u w:val="single"/>
        </w:rPr>
        <w:t>reinforced a national mood favoring a much less active role in the world</w:t>
      </w:r>
      <w:r w:rsidRPr="00FF6030">
        <w:rPr>
          <w:sz w:val="16"/>
        </w:rPr>
        <w:t xml:space="preserve"> and much narrower definition of American interests. The </w:t>
      </w:r>
      <w:r w:rsidRPr="00FF6030">
        <w:rPr>
          <w:u w:val="single"/>
        </w:rPr>
        <w:t>Obama</w:t>
      </w:r>
      <w:r w:rsidRPr="00FF6030">
        <w:rPr>
          <w:sz w:val="16"/>
        </w:rPr>
        <w:t xml:space="preserve"> administration </w:t>
      </w:r>
      <w:r w:rsidRPr="00FF6030">
        <w:rPr>
          <w:u w:val="single"/>
        </w:rPr>
        <w:t>responded</w:t>
      </w:r>
      <w:r w:rsidRPr="00FF6030">
        <w:rPr>
          <w:sz w:val="16"/>
        </w:rPr>
        <w:t xml:space="preserve"> </w:t>
      </w:r>
      <w:r w:rsidRPr="00FF6030">
        <w:rPr>
          <w:u w:val="single"/>
        </w:rPr>
        <w:t>to</w:t>
      </w:r>
      <w:r w:rsidRPr="00FF6030">
        <w:rPr>
          <w:sz w:val="16"/>
        </w:rPr>
        <w:t xml:space="preserve"> the George W. Bush administration’s </w:t>
      </w:r>
      <w:r w:rsidRPr="00FF6030">
        <w:rPr>
          <w:u w:val="single"/>
        </w:rPr>
        <w:t>failures in Iraq and Afghanistan</w:t>
      </w:r>
      <w:r w:rsidRPr="00FF6030">
        <w:rPr>
          <w:sz w:val="16"/>
        </w:rPr>
        <w:t xml:space="preserve"> </w:t>
      </w:r>
      <w:r w:rsidRPr="00FF6030">
        <w:rPr>
          <w:u w:val="single"/>
        </w:rPr>
        <w:t>not by restoring American power and influence but by further reducing them.</w:t>
      </w:r>
      <w:r w:rsidRPr="00FF6030">
        <w:rPr>
          <w:sz w:val="16"/>
        </w:rPr>
        <w:t xml:space="preserve"> Although the administration promised to “rebalance” American foreign policy to Asia and the Pacific, in practice </w:t>
      </w:r>
      <w:r w:rsidRPr="00FF6030">
        <w:rPr>
          <w:b/>
          <w:bCs/>
          <w:u w:val="single"/>
        </w:rPr>
        <w:t>that meant</w:t>
      </w:r>
      <w:r w:rsidRPr="00FF6030">
        <w:rPr>
          <w:sz w:val="16"/>
        </w:rPr>
        <w:t xml:space="preserve"> reducing global commitments and </w:t>
      </w:r>
      <w:r w:rsidRPr="00FF6030">
        <w:rPr>
          <w:b/>
          <w:bCs/>
          <w:u w:val="single"/>
        </w:rPr>
        <w:t>accommodating revisionist powers at the expense of allies’ security</w:t>
      </w:r>
      <w:r w:rsidRPr="00FF6030">
        <w:rPr>
          <w:sz w:val="16"/>
        </w:rPr>
        <w:t xml:space="preserve">. </w:t>
      </w:r>
      <w:r w:rsidRPr="00FF6030">
        <w:rPr>
          <w:u w:val="single"/>
        </w:rPr>
        <w:t xml:space="preserve">The administration’s early attempt to “reset” relations with Russia struck the first blow to America’s reputation as a reliable ally. </w:t>
      </w:r>
      <w:r w:rsidRPr="00FF6030">
        <w:rPr>
          <w:sz w:val="16"/>
        </w:rPr>
        <w:t xml:space="preserve">Coming just after the Russian invasion of Georgia, </w:t>
      </w:r>
      <w:r w:rsidRPr="00FF6030">
        <w:rPr>
          <w:u w:val="single"/>
        </w:rPr>
        <w:t>it appeared to reward Moscow’s aggression</w:t>
      </w:r>
      <w:r w:rsidRPr="00FF6030">
        <w:rPr>
          <w:sz w:val="16"/>
        </w:rPr>
        <w:t xml:space="preserve">. </w:t>
      </w:r>
      <w:r w:rsidRPr="00FF6030">
        <w:rPr>
          <w:u w:val="single"/>
        </w:rPr>
        <w:t>The reset</w:t>
      </w:r>
      <w:r w:rsidRPr="00FF6030">
        <w:rPr>
          <w:sz w:val="16"/>
        </w:rPr>
        <w:t xml:space="preserve"> also </w:t>
      </w:r>
      <w:r w:rsidRPr="00FF6030">
        <w:rPr>
          <w:u w:val="single"/>
        </w:rPr>
        <w:t>came at the expense of U.S. allies in Central Europe</w:t>
      </w:r>
      <w:r w:rsidRPr="00FF6030">
        <w:rPr>
          <w:sz w:val="16"/>
        </w:rPr>
        <w:t xml:space="preserve">, as programs of </w:t>
      </w:r>
      <w:r w:rsidRPr="00FF6030">
        <w:rPr>
          <w:u w:val="single"/>
        </w:rPr>
        <w:t>military cooperation with Poland and the Czech Republic were jettisoned to appease the Kremlin.</w:t>
      </w:r>
      <w:r w:rsidRPr="00FF6030">
        <w:rPr>
          <w:sz w:val="16"/>
        </w:rPr>
        <w:t xml:space="preserve"> This attempt at accommodation, moreover, came just as Russian policy toward the West — not to mention Putin’s repressive policies toward his own people — was hardening. Far from eliciting better behavior by Russia, </w:t>
      </w:r>
      <w:r w:rsidRPr="00FF6030">
        <w:rPr>
          <w:u w:val="single"/>
        </w:rPr>
        <w:t>the reset emboldened Putin to push harder</w:t>
      </w:r>
      <w:r w:rsidRPr="00FF6030">
        <w:rPr>
          <w:sz w:val="16"/>
        </w:rPr>
        <w:t xml:space="preserve">. Then, in 2014, </w:t>
      </w:r>
      <w:r w:rsidRPr="00FF6030">
        <w:rPr>
          <w:u w:val="single"/>
        </w:rPr>
        <w:t>the West’s inadequate response to the Russian invasion of Ukraine and seizure of Crimea</w:t>
      </w:r>
      <w:r w:rsidRPr="00FF6030">
        <w:rPr>
          <w:sz w:val="16"/>
        </w:rPr>
        <w:t xml:space="preserve">, though better than the Bush administration’s anemic response to the invasion of Georgia (Europe and the United States at least imposed sanctions after the invasion of Ukraine), still </w:t>
      </w:r>
      <w:r w:rsidRPr="00FF6030">
        <w:rPr>
          <w:u w:val="single"/>
        </w:rPr>
        <w:t>indicated reluctance on the part of the U.S. administration to force Russia back in its declared sphere of interest.</w:t>
      </w:r>
      <w:r w:rsidRPr="00FF6030">
        <w:rPr>
          <w:sz w:val="16"/>
        </w:rPr>
        <w:t xml:space="preserve"> Obama, in fact, publicly acknowledged Russia’s privileged position in Ukraine even as the United States and Europe sought to protect that country’s sovereignty. </w:t>
      </w:r>
      <w:r w:rsidRPr="00FF6030">
        <w:rPr>
          <w:u w:val="single"/>
        </w:rPr>
        <w:t>In Syria, the administration practically invited Russian intervention through Washington’s passivity</w:t>
      </w:r>
      <w:r w:rsidRPr="00FF6030">
        <w:rPr>
          <w:sz w:val="16"/>
        </w:rPr>
        <w:t xml:space="preserve">, and certainly did nothing to discourage it, thus </w:t>
      </w:r>
      <w:r w:rsidRPr="00FF6030">
        <w:rPr>
          <w:u w:val="single"/>
        </w:rPr>
        <w:t>reinforcing the growing impression of an America in retreat across the Middle East</w:t>
      </w:r>
      <w:r w:rsidRPr="00FF6030">
        <w:rPr>
          <w:sz w:val="16"/>
        </w:rPr>
        <w:t xml:space="preserve"> (an impression initially created by the unnecessary and unwise withdrawal of all U.S. troops from Iraq). Subsequent </w:t>
      </w:r>
      <w:r w:rsidRPr="00FF6030">
        <w:rPr>
          <w:u w:val="single"/>
        </w:rPr>
        <w:t>Russian actions that increased the refugee flow from Syria into Europe</w:t>
      </w:r>
      <w:r w:rsidRPr="00FF6030">
        <w:rPr>
          <w:sz w:val="16"/>
        </w:rPr>
        <w:t xml:space="preserve"> also </w:t>
      </w:r>
      <w:r w:rsidRPr="00FF6030">
        <w:rPr>
          <w:u w:val="single"/>
        </w:rPr>
        <w:t>brought no American response, despite the</w:t>
      </w:r>
      <w:r w:rsidRPr="00FF6030">
        <w:rPr>
          <w:sz w:val="16"/>
        </w:rPr>
        <w:t xml:space="preserve"> evident </w:t>
      </w:r>
      <w:r w:rsidRPr="00FF6030">
        <w:rPr>
          <w:u w:val="single"/>
        </w:rPr>
        <w:t>damage</w:t>
      </w:r>
      <w:r w:rsidRPr="00FF6030">
        <w:rPr>
          <w:sz w:val="16"/>
        </w:rPr>
        <w:t xml:space="preserve"> of those refugee flows </w:t>
      </w:r>
      <w:r w:rsidRPr="00FF6030">
        <w:rPr>
          <w:u w:val="single"/>
        </w:rPr>
        <w:t>to European democratic institutions</w:t>
      </w:r>
      <w:r w:rsidRPr="00FF6030">
        <w:rPr>
          <w:sz w:val="16"/>
        </w:rPr>
        <w:t xml:space="preserve">. </w:t>
      </w:r>
      <w:r w:rsidRPr="00FF6030">
        <w:rPr>
          <w:b/>
          <w:bCs/>
          <w:u w:val="single"/>
        </w:rPr>
        <w:t>The signal sent</w:t>
      </w:r>
      <w:r w:rsidRPr="00FF6030">
        <w:rPr>
          <w:sz w:val="16"/>
        </w:rPr>
        <w:t xml:space="preserve"> by the Obama administration </w:t>
      </w:r>
      <w:r w:rsidRPr="00FF6030">
        <w:rPr>
          <w:b/>
          <w:bCs/>
          <w:u w:val="single"/>
        </w:rPr>
        <w:t>was that</w:t>
      </w:r>
      <w:r w:rsidRPr="00FF6030">
        <w:rPr>
          <w:sz w:val="16"/>
        </w:rPr>
        <w:t xml:space="preserve"> </w:t>
      </w:r>
      <w:r w:rsidRPr="00FF6030">
        <w:rPr>
          <w:b/>
          <w:bCs/>
          <w:u w:val="single"/>
        </w:rPr>
        <w:t>none of this was really America’s problem.</w:t>
      </w:r>
      <w:r>
        <w:rPr>
          <w:b/>
          <w:bCs/>
          <w:u w:val="single"/>
        </w:rPr>
        <w:t xml:space="preserve"> </w:t>
      </w:r>
      <w:r w:rsidRPr="00FF6030">
        <w:rPr>
          <w:u w:val="single"/>
        </w:rPr>
        <w:t>In East Asia, the Obama administration undermined</w:t>
      </w:r>
      <w:r w:rsidRPr="00FF6030">
        <w:rPr>
          <w:sz w:val="16"/>
        </w:rPr>
        <w:t xml:space="preserve"> its otherwise commendable efforts to assert </w:t>
      </w:r>
      <w:r w:rsidRPr="00FF6030">
        <w:rPr>
          <w:u w:val="single"/>
        </w:rPr>
        <w:t>America’s</w:t>
      </w:r>
      <w:r w:rsidRPr="00FF6030">
        <w:rPr>
          <w:sz w:val="16"/>
        </w:rPr>
        <w:t xml:space="preserve"> continuing interest and </w:t>
      </w:r>
      <w:r w:rsidRPr="00FF6030">
        <w:rPr>
          <w:u w:val="single"/>
        </w:rPr>
        <w:t>influence</w:t>
      </w:r>
      <w:r w:rsidRPr="00FF6030">
        <w:rPr>
          <w:sz w:val="16"/>
        </w:rPr>
        <w:t xml:space="preserve">. </w:t>
      </w:r>
      <w:r w:rsidRPr="00FF6030">
        <w:rPr>
          <w:u w:val="single"/>
        </w:rPr>
        <w:t>The</w:t>
      </w:r>
      <w:r w:rsidRPr="00FF6030">
        <w:rPr>
          <w:sz w:val="16"/>
        </w:rPr>
        <w:t xml:space="preserve"> so-called </w:t>
      </w:r>
      <w:r w:rsidRPr="00FF6030">
        <w:rPr>
          <w:u w:val="single"/>
        </w:rPr>
        <w:t>“pivot” proved to be mostly rhetoric</w:t>
      </w:r>
      <w:r w:rsidRPr="00FF6030">
        <w:rPr>
          <w:sz w:val="16"/>
        </w:rPr>
        <w:t xml:space="preserve">. </w:t>
      </w:r>
      <w:r w:rsidRPr="00FF6030">
        <w:rPr>
          <w:u w:val="single"/>
        </w:rPr>
        <w:t>Inadequate overall defense</w:t>
      </w:r>
      <w:r w:rsidRPr="00FF6030">
        <w:rPr>
          <w:sz w:val="16"/>
        </w:rPr>
        <w:t xml:space="preserve"> </w:t>
      </w:r>
      <w:r w:rsidRPr="00FF6030">
        <w:rPr>
          <w:u w:val="single"/>
        </w:rPr>
        <w:t>spending</w:t>
      </w:r>
      <w:r w:rsidRPr="00FF6030">
        <w:rPr>
          <w:sz w:val="16"/>
        </w:rPr>
        <w:t xml:space="preserve"> </w:t>
      </w:r>
      <w:r w:rsidRPr="00FF6030">
        <w:rPr>
          <w:u w:val="single"/>
        </w:rPr>
        <w:t>precluded</w:t>
      </w:r>
      <w:r w:rsidRPr="00FF6030">
        <w:rPr>
          <w:sz w:val="16"/>
        </w:rPr>
        <w:t xml:space="preserve"> the </w:t>
      </w:r>
      <w:r w:rsidRPr="00FF6030">
        <w:rPr>
          <w:u w:val="single"/>
        </w:rPr>
        <w:t>necessary increases in America’s regional military presence</w:t>
      </w:r>
      <w:r w:rsidRPr="00FF6030">
        <w:rPr>
          <w:sz w:val="16"/>
        </w:rPr>
        <w:t xml:space="preserve"> in a meaningful way, </w:t>
      </w:r>
      <w:r w:rsidRPr="00FF6030">
        <w:rPr>
          <w:u w:val="single"/>
        </w:rPr>
        <w:t>and</w:t>
      </w:r>
      <w:r w:rsidRPr="00FF6030">
        <w:rPr>
          <w:sz w:val="16"/>
        </w:rPr>
        <w:t xml:space="preserve"> </w:t>
      </w:r>
      <w:r w:rsidRPr="00FF6030">
        <w:rPr>
          <w:u w:val="single"/>
        </w:rPr>
        <w:t xml:space="preserve">the </w:t>
      </w:r>
      <w:r w:rsidRPr="00FF6030">
        <w:rPr>
          <w:u w:val="single"/>
        </w:rPr>
        <w:lastRenderedPageBreak/>
        <w:t>administration allowed</w:t>
      </w:r>
      <w:r w:rsidRPr="00FF6030">
        <w:rPr>
          <w:sz w:val="16"/>
        </w:rPr>
        <w:t xml:space="preserve"> </w:t>
      </w:r>
      <w:r w:rsidRPr="00FF6030">
        <w:rPr>
          <w:u w:val="single"/>
        </w:rPr>
        <w:t>a critical economic component, the Trans-Pacific Partnership, to die in Congress</w:t>
      </w:r>
      <w:r w:rsidRPr="00FF6030">
        <w:rPr>
          <w:sz w:val="16"/>
        </w:rPr>
        <w:t xml:space="preserve">, chiefly a victim of its own party’s opposition. </w:t>
      </w:r>
      <w:r w:rsidRPr="00FF6030">
        <w:rPr>
          <w:u w:val="single"/>
        </w:rPr>
        <w:t>The pivot also suffered from the general perception</w:t>
      </w:r>
      <w:r w:rsidRPr="00FF6030">
        <w:rPr>
          <w:sz w:val="16"/>
        </w:rPr>
        <w:t xml:space="preserve"> </w:t>
      </w:r>
      <w:r w:rsidRPr="00FF6030">
        <w:rPr>
          <w:u w:val="single"/>
        </w:rPr>
        <w:t>of</w:t>
      </w:r>
      <w:r w:rsidRPr="00FF6030">
        <w:rPr>
          <w:sz w:val="16"/>
        </w:rPr>
        <w:t xml:space="preserve"> American retreat and </w:t>
      </w:r>
      <w:r w:rsidRPr="00FF6030">
        <w:rPr>
          <w:u w:val="single"/>
        </w:rPr>
        <w:t>retrenchment</w:t>
      </w:r>
      <w:r w:rsidRPr="00FF6030">
        <w:rPr>
          <w:sz w:val="16"/>
        </w:rPr>
        <w: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w:t>
      </w:r>
      <w:r w:rsidRPr="00FF6030">
        <w:rPr>
          <w:u w:val="single"/>
        </w:rPr>
        <w:t>, U.S. allies have been left wondering how reliable the U.S. commitment might be when facing the challenge posed by China.</w:t>
      </w:r>
      <w:r w:rsidRPr="00FF6030">
        <w:rPr>
          <w:sz w:val="16"/>
        </w:rPr>
        <w:t xml:space="preserve"> The Obama administration erred in imagining that it could retrench globally while reassuring allies in Asia that the United States remained a reliable partner. Left: An aerial photo taken on Jan. 2 shows a Chinese navy format during military drills in the South China Sea. (Photo credit: STR/AFP/Getty Images) Right: Ukrainian servicemen sitting atop armored personnel carriers travel near Slavyansk on July 11, 2014. (Photo credit: GENYA SAVILOV/AFP/Getty Images) Nature abhors a vacuum </w:t>
      </w:r>
      <w:proofErr w:type="gramStart"/>
      <w:r w:rsidRPr="00FF6030">
        <w:rPr>
          <w:b/>
          <w:bCs/>
          <w:sz w:val="24"/>
          <w:szCs w:val="24"/>
          <w:u w:val="single"/>
        </w:rPr>
        <w:t>The</w:t>
      </w:r>
      <w:proofErr w:type="gramEnd"/>
      <w:r w:rsidRPr="00FF6030">
        <w:rPr>
          <w:b/>
          <w:bCs/>
          <w:sz w:val="24"/>
          <w:szCs w:val="24"/>
          <w:u w:val="single"/>
        </w:rPr>
        <w:t xml:space="preserve"> effect on the two great revisionist powers,</w:t>
      </w:r>
      <w:r w:rsidRPr="00FF6030">
        <w:rPr>
          <w:sz w:val="16"/>
        </w:rPr>
        <w:t xml:space="preserve"> meanwhile, </w:t>
      </w:r>
      <w:r w:rsidRPr="00FF6030">
        <w:rPr>
          <w:b/>
          <w:bCs/>
          <w:sz w:val="24"/>
          <w:szCs w:val="24"/>
          <w:u w:val="single"/>
        </w:rPr>
        <w:t>has been to encourage greater efforts at revision.</w:t>
      </w:r>
      <w:r w:rsidRPr="00FF6030">
        <w:rPr>
          <w:sz w:val="16"/>
        </w:rPr>
        <w:t xml:space="preserve"> In recent years, </w:t>
      </w:r>
      <w:r w:rsidRPr="00FF6030">
        <w:rPr>
          <w:b/>
          <w:bCs/>
          <w:sz w:val="24"/>
          <w:szCs w:val="24"/>
          <w:u w:val="single"/>
        </w:rPr>
        <w:t>both powers have been more active in challenging the order, and one reason has been the growing perception that the United States is losing both the will and the capacity to sustain it.</w:t>
      </w:r>
      <w:r w:rsidRPr="00FF6030">
        <w:rPr>
          <w:sz w:val="16"/>
        </w:rPr>
        <w:t xml:space="preserve"> The psychological and political effect of the wars in Afghanistan and Iraq in the United States, which has been to weaken support for American global engagement across the board, has provided an opening. </w:t>
      </w:r>
      <w:r w:rsidRPr="00FF6030">
        <w:rPr>
          <w:b/>
          <w:bCs/>
          <w:u w:val="single"/>
        </w:rPr>
        <w:t>It is a myth</w:t>
      </w:r>
      <w:r w:rsidRPr="00FF6030">
        <w:rPr>
          <w:sz w:val="16"/>
        </w:rPr>
        <w:t xml:space="preserve">, prevalent among liberal democracies, </w:t>
      </w:r>
      <w:r w:rsidRPr="00FF6030">
        <w:rPr>
          <w:b/>
          <w:bCs/>
          <w:u w:val="single"/>
        </w:rPr>
        <w:t>that revisionist powers can be pacified by acquiescence</w:t>
      </w:r>
      <w:r w:rsidRPr="00FF6030">
        <w:rPr>
          <w:u w:val="single"/>
        </w:rPr>
        <w:t xml:space="preserve"> to their demands</w:t>
      </w:r>
      <w:r w:rsidRPr="00FF6030">
        <w:rPr>
          <w:sz w:val="16"/>
        </w:rPr>
        <w:t xml:space="preserve">. American retrenchment, by this logic, ought to reduce tensions and competition. Unfortunately, the opposite is more often the case. </w:t>
      </w:r>
      <w:r w:rsidRPr="00FF6030">
        <w:rPr>
          <w:b/>
          <w:bCs/>
          <w:u w:val="single"/>
        </w:rPr>
        <w:t>T</w:t>
      </w:r>
      <w:r w:rsidRPr="00FF6030">
        <w:rPr>
          <w:b/>
          <w:bCs/>
          <w:sz w:val="24"/>
          <w:szCs w:val="24"/>
          <w:u w:val="single"/>
        </w:rPr>
        <w:t>he more secure revisionist powers feel, the more ambitious they are in seeking to change the system</w:t>
      </w:r>
      <w:r w:rsidRPr="00FF6030">
        <w:rPr>
          <w:sz w:val="16"/>
        </w:rPr>
        <w:t xml:space="preserve"> to their advantage </w:t>
      </w:r>
      <w:r w:rsidRPr="00FF6030">
        <w:rPr>
          <w:b/>
          <w:bCs/>
          <w:sz w:val="24"/>
          <w:szCs w:val="24"/>
          <w:u w:val="single"/>
        </w:rPr>
        <w:t>because the resistance to change appears to be lessening</w:t>
      </w:r>
      <w:r w:rsidRPr="00FF6030">
        <w:rPr>
          <w:sz w:val="16"/>
        </w:rPr>
        <w:t xml:space="preserve">. Just look at </w:t>
      </w:r>
      <w:r w:rsidRPr="00FF6030">
        <w:rPr>
          <w:b/>
          <w:bCs/>
          <w:sz w:val="24"/>
          <w:szCs w:val="24"/>
          <w:u w:val="single"/>
        </w:rPr>
        <w:t>both China and Russia</w:t>
      </w:r>
      <w:r w:rsidRPr="00FF6030">
        <w:rPr>
          <w:sz w:val="16"/>
        </w:rPr>
        <w:t xml:space="preserve">: Never in the past two centuries have they enjoyed greater security from external attack than they do today. Yet both remain dissatisfied and </w:t>
      </w:r>
      <w:r w:rsidRPr="00FF6030">
        <w:rPr>
          <w:b/>
          <w:bCs/>
          <w:sz w:val="24"/>
          <w:szCs w:val="24"/>
          <w:u w:val="single"/>
        </w:rPr>
        <w:t>have become increasingly aggressive in pressing what they perceive to be their growing advantage</w:t>
      </w:r>
      <w:r w:rsidRPr="00FF6030">
        <w:rPr>
          <w:sz w:val="16"/>
        </w:rPr>
        <w:t xml:space="preserve"> </w:t>
      </w:r>
      <w:r w:rsidRPr="00FF6030">
        <w:rPr>
          <w:b/>
          <w:bCs/>
          <w:sz w:val="24"/>
          <w:szCs w:val="24"/>
          <w:u w:val="single"/>
        </w:rPr>
        <w:t>in a system where the United States no longer puts up as much resistance</w:t>
      </w:r>
      <w:r w:rsidRPr="00FF6030">
        <w:rPr>
          <w:sz w:val="16"/>
        </w:rPr>
        <w:t xml:space="preserve"> as it used to.</w:t>
      </w:r>
    </w:p>
    <w:p w14:paraId="7DE2964C" w14:textId="77777777" w:rsidR="00A720E9" w:rsidRDefault="00A720E9" w:rsidP="00A720E9">
      <w:pPr>
        <w:pStyle w:val="Heading3"/>
      </w:pPr>
      <w:r>
        <w:lastRenderedPageBreak/>
        <w:t>AT: Offshore Balancing</w:t>
      </w:r>
    </w:p>
    <w:p w14:paraId="78ACDA8A" w14:textId="77777777" w:rsidR="00A720E9" w:rsidRPr="00C672B9" w:rsidRDefault="00A720E9" w:rsidP="00A720E9">
      <w:pPr>
        <w:pStyle w:val="Heading4"/>
      </w:pPr>
      <w:r>
        <w:t>Russia and China’s expansion into the European heartland ensures the failure of offshore balancing. Growing economic integration and military modernization requires firm commitment to NATO and more forward deployments.</w:t>
      </w:r>
    </w:p>
    <w:p w14:paraId="1A48E6EE" w14:textId="77777777" w:rsidR="00A720E9" w:rsidRPr="00C672B9" w:rsidRDefault="00A720E9" w:rsidP="00A720E9">
      <w:r w:rsidRPr="00C672B9">
        <w:rPr>
          <w:rStyle w:val="Style13ptBold"/>
        </w:rPr>
        <w:t>Dettke 19</w:t>
      </w:r>
      <w:r>
        <w:t xml:space="preserve"> Dr. Dieter Dettke is a Non-Resident Fellow at AICGS and Adjunct Professor at Georgetown University. [“Geopolitics in the Trump Era: The Dual Challenge of Russia and China for Europe and the Need for a New Containment Strategy,” </w:t>
      </w:r>
      <w:r w:rsidRPr="00C672B9">
        <w:rPr>
          <w:i/>
          <w:iCs/>
        </w:rPr>
        <w:t>American Institute for Contemporary German Studies</w:t>
      </w:r>
      <w:r>
        <w:t xml:space="preserve">, 2-22-2019, URL: </w:t>
      </w:r>
      <w:hyperlink r:id="rId179" w:history="1">
        <w:r w:rsidRPr="00E509A3">
          <w:rPr>
            <w:rStyle w:val="Hyperlink"/>
          </w:rPr>
          <w:t>https://www.aicgs.org/2019/02/geopolitics-in-the-trump-era-the-dual-challenge-of-russia-and-china-for-europe-and-the-need-for-a-new-containment-strategy/</w:t>
        </w:r>
      </w:hyperlink>
      <w:r>
        <w:t>] DTS</w:t>
      </w:r>
    </w:p>
    <w:p w14:paraId="79D0099B" w14:textId="77777777" w:rsidR="00A720E9" w:rsidRPr="00801D3D" w:rsidRDefault="00A720E9" w:rsidP="00A720E9">
      <w:pPr>
        <w:rPr>
          <w:sz w:val="16"/>
        </w:rPr>
      </w:pPr>
      <w:r w:rsidRPr="00C672B9">
        <w:rPr>
          <w:rStyle w:val="StyleUnderline"/>
        </w:rPr>
        <w:t>Europe faces a serious new security dilemma.</w:t>
      </w:r>
      <w:r w:rsidRPr="00801D3D">
        <w:rPr>
          <w:sz w:val="16"/>
        </w:rPr>
        <w:t xml:space="preserve"> With the cancellation of the INF Treaty as a result of </w:t>
      </w:r>
      <w:r w:rsidRPr="00C672B9">
        <w:rPr>
          <w:rStyle w:val="StyleUnderline"/>
        </w:rPr>
        <w:t>Russia’s treaty-violating nuclear build-up and modernization</w:t>
      </w:r>
      <w:r w:rsidRPr="00801D3D">
        <w:rPr>
          <w:sz w:val="16"/>
        </w:rPr>
        <w:t xml:space="preserve">, </w:t>
      </w:r>
      <w:r w:rsidRPr="00C672B9">
        <w:rPr>
          <w:rStyle w:val="Emphasis"/>
        </w:rPr>
        <w:t>Europe is now more than ever exposed to Russian nuclear and conventional threats</w:t>
      </w:r>
      <w:r w:rsidRPr="00801D3D">
        <w:rPr>
          <w:sz w:val="16"/>
        </w:rPr>
        <w:t xml:space="preserve">. Exacerbating Europe’s security dilemma is a combination of continuous </w:t>
      </w:r>
      <w:r w:rsidRPr="00C672B9">
        <w:rPr>
          <w:rStyle w:val="StyleUnderline"/>
        </w:rPr>
        <w:t>European military weakness</w:t>
      </w:r>
      <w:r w:rsidRPr="00801D3D">
        <w:rPr>
          <w:sz w:val="16"/>
        </w:rPr>
        <w:t xml:space="preserve">, a </w:t>
      </w:r>
      <w:r w:rsidRPr="00C672B9">
        <w:rPr>
          <w:rStyle w:val="StyleUnderline"/>
        </w:rPr>
        <w:t>nationalist turn of American foreign policy</w:t>
      </w:r>
      <w:r w:rsidRPr="00801D3D">
        <w:rPr>
          <w:sz w:val="16"/>
        </w:rPr>
        <w:t xml:space="preserve"> at the expense of multilateral institutions, and a </w:t>
      </w:r>
      <w:r w:rsidRPr="00C672B9">
        <w:rPr>
          <w:rStyle w:val="StyleUnderline"/>
        </w:rPr>
        <w:t>growing presence of China in Europe</w:t>
      </w:r>
      <w:r w:rsidRPr="00801D3D">
        <w:rPr>
          <w:sz w:val="16"/>
        </w:rPr>
        <w:t xml:space="preserve">. These developments </w:t>
      </w:r>
      <w:r w:rsidRPr="00C672B9">
        <w:rPr>
          <w:rStyle w:val="StyleUnderline"/>
        </w:rPr>
        <w:t>are enormous challenges for the Atlantic Alliance</w:t>
      </w:r>
      <w:r w:rsidRPr="00801D3D">
        <w:rPr>
          <w:sz w:val="16"/>
        </w:rPr>
        <w:t xml:space="preserve"> as well as for the European Union. They take place at a time when China and Russia appear to be enlarging their influence in Europe—China primarily on an economic level and Russia militarily as well as based on its energy resources and growing soft power. This calls for a new strategy of containment.[1] In the case of Russia, there are also </w:t>
      </w:r>
      <w:r w:rsidRPr="00C672B9">
        <w:rPr>
          <w:rStyle w:val="StyleUnderline"/>
        </w:rPr>
        <w:t>political grievances resulting from the demise of the Soviet Empire, territorial losses, and the shock this has caused</w:t>
      </w:r>
      <w:r w:rsidRPr="00801D3D">
        <w:rPr>
          <w:sz w:val="16"/>
        </w:rPr>
        <w:t xml:space="preserve"> for the Russian national consciousness. In President Vladimir Putin’s </w:t>
      </w:r>
      <w:r w:rsidRPr="00C672B9">
        <w:rPr>
          <w:rStyle w:val="StyleUnderline"/>
        </w:rPr>
        <w:t>view, these developments</w:t>
      </w:r>
      <w:r w:rsidRPr="00801D3D">
        <w:rPr>
          <w:sz w:val="16"/>
        </w:rPr>
        <w:t xml:space="preserve"> amounted </w:t>
      </w:r>
      <w:r w:rsidRPr="00C672B9">
        <w:rPr>
          <w:rStyle w:val="StyleUnderline"/>
        </w:rPr>
        <w:t>to the greatest geopolitical catastrophe</w:t>
      </w:r>
      <w:r w:rsidRPr="00801D3D">
        <w:rPr>
          <w:sz w:val="16"/>
        </w:rPr>
        <w:t xml:space="preserve"> of the twentieth century. All this happened while the Atlantic Alliance remained united after the end of the Cold War, contrary to the fate of the Warsaw Pact which—like the Soviet Empire—also collapsed. </w:t>
      </w:r>
      <w:r w:rsidRPr="00C672B9">
        <w:rPr>
          <w:rStyle w:val="StyleUnderline"/>
        </w:rPr>
        <w:t>NATO and the EU even kept enlarging</w:t>
      </w:r>
      <w:r w:rsidRPr="00801D3D">
        <w:rPr>
          <w:sz w:val="16"/>
        </w:rPr>
        <w:t xml:space="preserve">, taking in former Soviet Republics as well as Warsaw Pact member states, making NATO and the EU immediate neighbors of Russia. </w:t>
      </w:r>
      <w:r w:rsidRPr="00C672B9">
        <w:rPr>
          <w:rStyle w:val="StyleUnderline"/>
        </w:rPr>
        <w:t>As a result, new tensions with Russia</w:t>
      </w:r>
      <w:r w:rsidRPr="00801D3D">
        <w:rPr>
          <w:sz w:val="16"/>
        </w:rPr>
        <w:t xml:space="preserve"> emerged, and it is no surprise that after the peaceful end of the East-West conflict, </w:t>
      </w:r>
      <w:r w:rsidRPr="00C672B9">
        <w:rPr>
          <w:rStyle w:val="StyleUnderline"/>
        </w:rPr>
        <w:t>the West ended up on a collision course with a resurgent Russia.</w:t>
      </w:r>
      <w:r>
        <w:rPr>
          <w:rStyle w:val="StyleUnderline"/>
        </w:rPr>
        <w:t xml:space="preserve"> </w:t>
      </w:r>
      <w:r w:rsidRPr="00801D3D">
        <w:rPr>
          <w:sz w:val="16"/>
        </w:rPr>
        <w:t xml:space="preserve">The Heartland Theory Geographer Halford Mackinder’s Heartland theory not only helps to understand America’s engagement in Europe after World War II. It is also useful to grasp the monumental developments at the end of the Cold War, </w:t>
      </w:r>
      <w:proofErr w:type="gramStart"/>
      <w:r w:rsidRPr="00801D3D">
        <w:rPr>
          <w:sz w:val="16"/>
        </w:rPr>
        <w:t>in particular its</w:t>
      </w:r>
      <w:proofErr w:type="gramEnd"/>
      <w:r w:rsidRPr="00801D3D">
        <w:rPr>
          <w:sz w:val="16"/>
        </w:rPr>
        <w:t xml:space="preserve"> dramatic impact on Russia. Most importantly, it helps explain the return of Russia as a great power since the beginning of the twenty-first century. First developed in an article “The Geographical Pivot of History,” the Heartland theory suggests that “</w:t>
      </w:r>
      <w:r w:rsidRPr="00C672B9">
        <w:rPr>
          <w:rStyle w:val="StyleUnderline"/>
        </w:rPr>
        <w:t>Who rules East Europe commands the Heartland: Who rules the Heartland commands the World-Island: Who rules the World-Island commands the World</w:t>
      </w:r>
      <w:r w:rsidRPr="00801D3D">
        <w:rPr>
          <w:sz w:val="16"/>
        </w:rPr>
        <w:t xml:space="preserve">.”[2] The geopolitical thinking of Mackinder provided the critical background and convincing argument for the United States to take on a leadership role in the fight against the political and military threat that Hitler’s aggressive policies posed for Europe and the entire world. Had Nazi Germany, after invading France and threatening Great Britain, also defeated the Soviet Union, the control of the vast resources of the Heartland—basically the continental space between the waters of the North Atlantic in the west and the Pacific coast in the east—could have led to the domination of a totalitarian land power. </w:t>
      </w:r>
      <w:proofErr w:type="gramStart"/>
      <w:r w:rsidRPr="00801D3D">
        <w:rPr>
          <w:sz w:val="16"/>
        </w:rPr>
        <w:t>By definition</w:t>
      </w:r>
      <w:r w:rsidRPr="00C672B9">
        <w:rPr>
          <w:rStyle w:val="StyleUnderline"/>
        </w:rPr>
        <w:t>, this</w:t>
      </w:r>
      <w:proofErr w:type="gramEnd"/>
      <w:r w:rsidRPr="00C672B9">
        <w:rPr>
          <w:rStyle w:val="StyleUnderline"/>
        </w:rPr>
        <w:t xml:space="preserve"> would then also have posed a fatal threat for the United States as a sea power on the other side of the Atlantic.</w:t>
      </w:r>
      <w:r>
        <w:rPr>
          <w:rStyle w:val="StyleUnderline"/>
        </w:rPr>
        <w:t xml:space="preserve"> </w:t>
      </w:r>
      <w:r w:rsidRPr="00801D3D">
        <w:rPr>
          <w:sz w:val="16"/>
        </w:rPr>
        <w:t xml:space="preserve">The important geostrategic insight of the American political leadership at the time was that </w:t>
      </w:r>
      <w:r w:rsidRPr="00C672B9">
        <w:rPr>
          <w:rStyle w:val="StyleUnderline"/>
        </w:rPr>
        <w:t>the Atlantic could no longer be the dividing line between East and West.</w:t>
      </w:r>
      <w:r w:rsidRPr="00801D3D">
        <w:rPr>
          <w:sz w:val="16"/>
        </w:rPr>
        <w:t xml:space="preserve"> </w:t>
      </w:r>
      <w:r w:rsidRPr="00C672B9">
        <w:rPr>
          <w:rStyle w:val="StyleUnderline"/>
        </w:rPr>
        <w:t xml:space="preserve">America’s security became inextricably linked with the fate of the Heartland </w:t>
      </w:r>
      <w:r w:rsidRPr="00C672B9">
        <w:rPr>
          <w:rStyle w:val="Emphasis"/>
        </w:rPr>
        <w:t>not only as an offshore balancer, but with a physical presence in Europe in its own security interest.</w:t>
      </w:r>
      <w:r w:rsidRPr="00801D3D">
        <w:rPr>
          <w:sz w:val="16"/>
        </w:rPr>
        <w:t xml:space="preserve"> The result was America’s containment strategy designed by George F. Kennan with the objective to bring about, primarily with political means, either “the break-up or the gradual mellowing of Soviet power.”[3] </w:t>
      </w:r>
      <w:r w:rsidRPr="00C672B9">
        <w:rPr>
          <w:rStyle w:val="Emphasis"/>
        </w:rPr>
        <w:t>As tempting as the idea of</w:t>
      </w:r>
      <w:r w:rsidRPr="00C672B9">
        <w:rPr>
          <w:rStyle w:val="StyleUnderline"/>
        </w:rPr>
        <w:t xml:space="preserve"> reducing the role of the United States to </w:t>
      </w:r>
      <w:r w:rsidRPr="00C672B9">
        <w:rPr>
          <w:rStyle w:val="Emphasis"/>
        </w:rPr>
        <w:t>offshore balancing might sound</w:t>
      </w:r>
      <w:r w:rsidRPr="00801D3D">
        <w:rPr>
          <w:sz w:val="16"/>
        </w:rPr>
        <w:t xml:space="preserve"> for scholars of the realist school, today </w:t>
      </w:r>
      <w:r w:rsidRPr="00C672B9">
        <w:rPr>
          <w:rStyle w:val="Emphasis"/>
        </w:rPr>
        <w:t>the long-term consequences could be catastrophic</w:t>
      </w:r>
      <w:r w:rsidRPr="00801D3D">
        <w:rPr>
          <w:sz w:val="16"/>
        </w:rPr>
        <w:t xml:space="preserve">. </w:t>
      </w:r>
      <w:r w:rsidRPr="00C672B9">
        <w:rPr>
          <w:rStyle w:val="StyleUnderline"/>
        </w:rPr>
        <w:t>Once influence-seeking strategies such as the Russian and Chinese variations succeed, it is difficult—if not even impossible—to reverse trends without restoring an effective balance</w:t>
      </w:r>
      <w:r w:rsidRPr="00801D3D">
        <w:rPr>
          <w:sz w:val="16"/>
        </w:rPr>
        <w:t xml:space="preserve"> of power in the Heartland. After the end of the Cold War and with the emergence of a multipolar international order characterized by great power competition and growing uncertainty, if not even system instability, </w:t>
      </w:r>
      <w:r w:rsidRPr="00C672B9">
        <w:rPr>
          <w:rStyle w:val="StyleUnderline"/>
        </w:rPr>
        <w:t xml:space="preserve">Mackinder’s Heartland theory is no less important. The </w:t>
      </w:r>
      <w:r w:rsidRPr="00C672B9">
        <w:rPr>
          <w:rStyle w:val="StyleUnderline"/>
        </w:rPr>
        <w:lastRenderedPageBreak/>
        <w:t>theory is not only a geographic concept</w:t>
      </w:r>
      <w:r w:rsidRPr="00801D3D">
        <w:rPr>
          <w:sz w:val="16"/>
        </w:rPr>
        <w:t xml:space="preserve">. The importance of </w:t>
      </w:r>
      <w:r w:rsidRPr="00C672B9">
        <w:rPr>
          <w:rStyle w:val="StyleUnderline"/>
        </w:rPr>
        <w:t>the Eurasian landmass—its vast resources as well as its political, economic, and military potential—is obvious</w:t>
      </w:r>
      <w:r w:rsidRPr="00801D3D">
        <w:rPr>
          <w:sz w:val="16"/>
        </w:rPr>
        <w:t xml:space="preserve"> and self-evident. </w:t>
      </w:r>
      <w:r w:rsidRPr="00C672B9">
        <w:rPr>
          <w:rStyle w:val="StyleUnderline"/>
        </w:rPr>
        <w:t>More important,</w:t>
      </w:r>
      <w:r w:rsidRPr="00801D3D">
        <w:rPr>
          <w:sz w:val="16"/>
        </w:rPr>
        <w:t xml:space="preserve"> as anticipated by Mackinder, </w:t>
      </w:r>
      <w:r w:rsidRPr="00C672B9">
        <w:rPr>
          <w:rStyle w:val="StyleUnderline"/>
        </w:rPr>
        <w:t>is the role of an organizer,[4] a power with controlling political, economic, and military influence over the entire Heartland</w:t>
      </w:r>
      <w:r w:rsidRPr="00801D3D">
        <w:rPr>
          <w:sz w:val="16"/>
        </w:rPr>
        <w:t xml:space="preserve">. This is what Nazi Germany tried to achieve and what the Soviet Union came close to achieving had the U.S. not put together a “whole of government”—and also a “whole of society”—effort of containment, including a firm military presence in Europe. The Weight of Russia and China in the Heartland </w:t>
      </w:r>
      <w:r w:rsidRPr="00C672B9">
        <w:rPr>
          <w:rStyle w:val="StyleUnderline"/>
        </w:rPr>
        <w:t xml:space="preserve">Russia, and </w:t>
      </w:r>
      <w:proofErr w:type="gramStart"/>
      <w:r w:rsidRPr="00C672B9">
        <w:rPr>
          <w:rStyle w:val="StyleUnderline"/>
        </w:rPr>
        <w:t>in particular China</w:t>
      </w:r>
      <w:proofErr w:type="gramEnd"/>
      <w:r w:rsidRPr="00C672B9">
        <w:rPr>
          <w:rStyle w:val="StyleUnderline"/>
        </w:rPr>
        <w:t>,</w:t>
      </w:r>
      <w:r w:rsidRPr="00801D3D">
        <w:rPr>
          <w:sz w:val="16"/>
        </w:rPr>
        <w:t xml:space="preserve"> with their models of state capitalism clearly </w:t>
      </w:r>
      <w:r w:rsidRPr="00C672B9">
        <w:rPr>
          <w:rStyle w:val="StyleUnderline"/>
        </w:rPr>
        <w:t>strive to offer to the rest of the world an alternative model to Western market principles and democracy</w:t>
      </w:r>
      <w:r w:rsidRPr="00801D3D">
        <w:rPr>
          <w:sz w:val="16"/>
        </w:rPr>
        <w:t xml:space="preserve">. Together, China and Russia bring substantial economic and military power to the table. Their cooperation with the objective to “present a counterweight to the United States and other Western </w:t>
      </w:r>
      <w:proofErr w:type="gramStart"/>
      <w:r w:rsidRPr="00801D3D">
        <w:rPr>
          <w:sz w:val="16"/>
        </w:rPr>
        <w:t>countries”[</w:t>
      </w:r>
      <w:proofErr w:type="gramEnd"/>
      <w:r w:rsidRPr="00801D3D">
        <w:rPr>
          <w:sz w:val="16"/>
        </w:rPr>
        <w:t xml:space="preserve">5] keeps growing and creates a fundamental challenge for NATO as well as for the EU. </w:t>
      </w:r>
      <w:r w:rsidRPr="00C672B9">
        <w:rPr>
          <w:rStyle w:val="StyleUnderline"/>
        </w:rPr>
        <w:t>Russia</w:t>
      </w:r>
      <w:r w:rsidRPr="00801D3D">
        <w:rPr>
          <w:sz w:val="16"/>
        </w:rPr>
        <w:t xml:space="preserve">, although economically weaker, </w:t>
      </w:r>
      <w:r w:rsidRPr="00C672B9">
        <w:rPr>
          <w:rStyle w:val="StyleUnderline"/>
        </w:rPr>
        <w:t xml:space="preserve">possesses strong military capabilities, </w:t>
      </w:r>
      <w:proofErr w:type="gramStart"/>
      <w:r w:rsidRPr="00C672B9">
        <w:rPr>
          <w:rStyle w:val="StyleUnderline"/>
        </w:rPr>
        <w:t>in particular its</w:t>
      </w:r>
      <w:proofErr w:type="gramEnd"/>
      <w:r w:rsidRPr="00C672B9">
        <w:rPr>
          <w:rStyle w:val="StyleUnderline"/>
        </w:rPr>
        <w:t xml:space="preserve"> powerful nuclear arsenal. The country maintains escalation dominance in key conflict areas</w:t>
      </w:r>
      <w:r w:rsidRPr="00801D3D">
        <w:rPr>
          <w:sz w:val="16"/>
        </w:rPr>
        <w:t xml:space="preserve"> in its near abroad. </w:t>
      </w:r>
      <w:r w:rsidRPr="00C672B9">
        <w:rPr>
          <w:rStyle w:val="StyleUnderline"/>
        </w:rPr>
        <w:t>This is painfully true in Ukraine</w:t>
      </w:r>
      <w:r w:rsidRPr="00801D3D">
        <w:rPr>
          <w:sz w:val="16"/>
        </w:rPr>
        <w:t xml:space="preserve">, particularly with the annexation of Crimea, </w:t>
      </w:r>
      <w:r w:rsidRPr="00C672B9">
        <w:rPr>
          <w:rStyle w:val="StyleUnderline"/>
        </w:rPr>
        <w:t>as well as</w:t>
      </w:r>
      <w:r w:rsidRPr="00801D3D">
        <w:rPr>
          <w:sz w:val="16"/>
        </w:rPr>
        <w:t xml:space="preserve"> in the many frozen conflicts in Russia’s neighborhood such as </w:t>
      </w:r>
      <w:r w:rsidRPr="00C672B9">
        <w:rPr>
          <w:rStyle w:val="StyleUnderline"/>
        </w:rPr>
        <w:t>Georgia, Moldova, and Azerbaijan</w:t>
      </w:r>
      <w:r w:rsidRPr="00801D3D">
        <w:rPr>
          <w:sz w:val="16"/>
        </w:rPr>
        <w:t xml:space="preserve">. </w:t>
      </w:r>
      <w:r w:rsidRPr="00C672B9">
        <w:rPr>
          <w:rStyle w:val="StyleUnderline"/>
        </w:rPr>
        <w:t>Based on its energy resources, Russia holds sway over large parts of eastern Europe and the western Balkans</w:t>
      </w:r>
      <w:r w:rsidRPr="00801D3D">
        <w:rPr>
          <w:sz w:val="16"/>
        </w:rPr>
        <w:t xml:space="preserve">, competing ferociously with the European Union </w:t>
      </w:r>
      <w:proofErr w:type="gramStart"/>
      <w:r w:rsidRPr="00801D3D">
        <w:rPr>
          <w:sz w:val="16"/>
        </w:rPr>
        <w:t>in an effort to</w:t>
      </w:r>
      <w:proofErr w:type="gramEnd"/>
      <w:r w:rsidRPr="00801D3D">
        <w:rPr>
          <w:sz w:val="16"/>
        </w:rPr>
        <w:t xml:space="preserve"> undermine the EU enlargement strategy and to prevent eastern European countries and the western Balkan states from joining NATO. Unfortunately, </w:t>
      </w:r>
      <w:r w:rsidRPr="00C672B9">
        <w:rPr>
          <w:rStyle w:val="StyleUnderline"/>
        </w:rPr>
        <w:t xml:space="preserve">even </w:t>
      </w:r>
      <w:r w:rsidRPr="00C672B9">
        <w:rPr>
          <w:rStyle w:val="Emphasis"/>
        </w:rPr>
        <w:t>the combined military assets of the EU do not measure up to Russian military forces</w:t>
      </w:r>
      <w:r w:rsidRPr="00C672B9">
        <w:rPr>
          <w:rStyle w:val="StyleUnderline"/>
        </w:rPr>
        <w:t>, not to mention Russia’s geostrategic advantages as well as its soft power based on cultural affinities and media influence</w:t>
      </w:r>
      <w:r w:rsidRPr="00801D3D">
        <w:rPr>
          <w:sz w:val="16"/>
        </w:rPr>
        <w:t xml:space="preserve">. A Common European Security and Defense Policy, as Jolyon Howorth put it, is still “a work in progress,” not to mention a European Army worthy of such a name.[6] </w:t>
      </w:r>
      <w:r w:rsidRPr="00C672B9">
        <w:rPr>
          <w:rStyle w:val="StyleUnderline"/>
        </w:rPr>
        <w:t>With its Belt and Road Initiative (BRI), China already has a global strategic concept based on infrastructure development</w:t>
      </w:r>
      <w:r w:rsidRPr="00801D3D">
        <w:rPr>
          <w:sz w:val="16"/>
        </w:rPr>
        <w:t xml:space="preserve">, putting the country in a position to project economic as well as political power with potential military consequences. </w:t>
      </w:r>
      <w:r w:rsidRPr="00C672B9">
        <w:rPr>
          <w:rStyle w:val="StyleUnderline"/>
        </w:rPr>
        <w:t>The BRI already reaches deep into the Heartland and is developing a substantial economic and potentially political presence in Europe</w:t>
      </w:r>
      <w:r w:rsidRPr="00801D3D">
        <w:rPr>
          <w:sz w:val="16"/>
        </w:rPr>
        <w:t xml:space="preserve"> both east and west, including within member states of the European Union. </w:t>
      </w:r>
      <w:r w:rsidRPr="00C672B9">
        <w:rPr>
          <w:rStyle w:val="StyleUnderline"/>
        </w:rPr>
        <w:t>With the Sixteen plus One concept, China is trying to foster infrastructure cooperation with sixteen eastern and central European countries</w:t>
      </w:r>
      <w:r w:rsidRPr="00801D3D">
        <w:rPr>
          <w:sz w:val="16"/>
        </w:rPr>
        <w:t xml:space="preserve">, including eleven EU member states. China’s outreach also serves as a platform for implementation of the global Belt and Road Initiative. Although advertised as a peaceful design, </w:t>
      </w:r>
      <w:r w:rsidRPr="00C672B9">
        <w:rPr>
          <w:rStyle w:val="Emphasis"/>
        </w:rPr>
        <w:t>the consequences for Europe are not only benign</w:t>
      </w:r>
      <w:r w:rsidRPr="00801D3D">
        <w:rPr>
          <w:sz w:val="16"/>
        </w:rPr>
        <w:t xml:space="preserve">.[7] </w:t>
      </w:r>
      <w:r w:rsidRPr="00C672B9">
        <w:rPr>
          <w:rStyle w:val="StyleUnderline"/>
        </w:rPr>
        <w:t>Financial dependency</w:t>
      </w:r>
      <w:r w:rsidRPr="00801D3D">
        <w:rPr>
          <w:sz w:val="16"/>
        </w:rPr>
        <w:t xml:space="preserve"> is one issue. More important is the fact that </w:t>
      </w:r>
      <w:r w:rsidRPr="00C672B9">
        <w:rPr>
          <w:rStyle w:val="StyleUnderline"/>
        </w:rPr>
        <w:t xml:space="preserve">EU decision-making on China </w:t>
      </w:r>
      <w:proofErr w:type="gramStart"/>
      <w:r w:rsidRPr="00C672B9">
        <w:rPr>
          <w:rStyle w:val="StyleUnderline"/>
        </w:rPr>
        <w:t>with regard to</w:t>
      </w:r>
      <w:proofErr w:type="gramEnd"/>
      <w:r w:rsidRPr="00C672B9">
        <w:rPr>
          <w:rStyle w:val="StyleUnderline"/>
        </w:rPr>
        <w:t xml:space="preserve"> trade and investment, as well as foreign and security policy,</w:t>
      </w:r>
      <w:r w:rsidRPr="00801D3D">
        <w:rPr>
          <w:sz w:val="16"/>
        </w:rPr>
        <w:t xml:space="preserve"> </w:t>
      </w:r>
      <w:r w:rsidRPr="00C672B9">
        <w:rPr>
          <w:rStyle w:val="StyleUnderline"/>
        </w:rPr>
        <w:t>will be more difficult</w:t>
      </w:r>
      <w:r w:rsidRPr="00C672B9">
        <w:rPr>
          <w:rStyle w:val="Emphasis"/>
        </w:rPr>
        <w:t>, undermining EU consensus building.</w:t>
      </w:r>
      <w:r w:rsidRPr="00801D3D">
        <w:rPr>
          <w:sz w:val="16"/>
        </w:rPr>
        <w:t xml:space="preserve"> </w:t>
      </w:r>
      <w:r w:rsidRPr="00801D3D">
        <w:rPr>
          <w:rStyle w:val="Emphasis"/>
        </w:rPr>
        <w:t>China is now on its way to establishing itself not only as a regional hegemon, but also as a global power</w:t>
      </w:r>
      <w:r w:rsidRPr="00801D3D">
        <w:rPr>
          <w:sz w:val="16"/>
        </w:rPr>
        <w:t xml:space="preserve">. Already the second most important economic power, </w:t>
      </w:r>
      <w:r w:rsidRPr="00801D3D">
        <w:rPr>
          <w:rStyle w:val="StyleUnderline"/>
        </w:rPr>
        <w:t>China keeps enlarging its military capabilities on land, at sea, as well as in the air and in space</w:t>
      </w:r>
      <w:r w:rsidRPr="00801D3D">
        <w:rPr>
          <w:sz w:val="16"/>
        </w:rPr>
        <w:t xml:space="preserve">. </w:t>
      </w:r>
      <w:proofErr w:type="gramStart"/>
      <w:r w:rsidRPr="00801D3D">
        <w:rPr>
          <w:sz w:val="16"/>
        </w:rPr>
        <w:t>With regard to</w:t>
      </w:r>
      <w:proofErr w:type="gramEnd"/>
      <w:r w:rsidRPr="00801D3D">
        <w:rPr>
          <w:sz w:val="16"/>
        </w:rPr>
        <w:t xml:space="preserve"> space exploitation—demonstrated with the landing on the dark side of the moon—China appears to be a global leader relying on its powerful scientific infrastructure. Conclusion </w:t>
      </w:r>
      <w:proofErr w:type="gramStart"/>
      <w:r w:rsidRPr="00801D3D">
        <w:rPr>
          <w:rStyle w:val="StyleUnderline"/>
        </w:rPr>
        <w:t>The</w:t>
      </w:r>
      <w:proofErr w:type="gramEnd"/>
      <w:r w:rsidRPr="00801D3D">
        <w:rPr>
          <w:rStyle w:val="StyleUnderline"/>
        </w:rPr>
        <w:t xml:space="preserve"> Russian and Chinese authoritarian model of governance is already receiving support in eastern Europe where an illiberal political system is gaining attraction</w:t>
      </w:r>
      <w:r w:rsidRPr="00801D3D">
        <w:rPr>
          <w:sz w:val="16"/>
        </w:rPr>
        <w:t xml:space="preserve"> (as in Hungary and Poland), weakening the EU from inside. Ironically, the Trump administration’s turn to a distinct national foreign policy at the expense of existing multilateral institutions, such as NATO and the EU, as well as economic and trade organizations such as the WTO, as instruments of cooperation,[8] could well play into the hands of Russia and China. The result would be a weakening of transatlantic ties. So far, </w:t>
      </w:r>
      <w:r w:rsidRPr="00801D3D">
        <w:rPr>
          <w:rStyle w:val="StyleUnderline"/>
        </w:rPr>
        <w:t xml:space="preserve">these ties helped create the necessary balance to prevent a dominating influence of Russia and China in the Heartland. </w:t>
      </w:r>
      <w:r w:rsidRPr="00801D3D">
        <w:rPr>
          <w:sz w:val="16"/>
        </w:rPr>
        <w:t xml:space="preserve">The danger now is that, as a result of the emerging collaborative power arrangement between the two rival powers of the United States, their influence will grow substantially. In addition, the Trump administration’s trade policy as well as the use of secondary trade sanctions create uncertainty </w:t>
      </w:r>
      <w:proofErr w:type="gramStart"/>
      <w:r w:rsidRPr="00801D3D">
        <w:rPr>
          <w:sz w:val="16"/>
        </w:rPr>
        <w:t>with regard to</w:t>
      </w:r>
      <w:proofErr w:type="gramEnd"/>
      <w:r w:rsidRPr="00801D3D">
        <w:rPr>
          <w:sz w:val="16"/>
        </w:rPr>
        <w:t xml:space="preserve"> market access to the United States, accelerating the geopolitical shifts that appear to be in the making. Simple economic rules of thumb suggest that markets that are lost will not return. </w:t>
      </w:r>
      <w:r w:rsidRPr="00801D3D">
        <w:rPr>
          <w:rStyle w:val="StyleUnderline"/>
        </w:rPr>
        <w:t>Once driven out of U.S. markets and turning to China, Russia, Japan, and other countries, transatlantic trade and economic cooperation will decline</w:t>
      </w:r>
      <w:r w:rsidRPr="00801D3D">
        <w:rPr>
          <w:sz w:val="16"/>
        </w:rPr>
        <w:t xml:space="preserve">. With a population of more than a billion, China is not only a powerful export champion, correctly accused of mercantilism; it is also a very attractive export destination offering promising growth prospects for Europe. </w:t>
      </w:r>
      <w:r w:rsidRPr="00801D3D">
        <w:rPr>
          <w:rStyle w:val="StyleUnderline"/>
        </w:rPr>
        <w:t>Without a push back, Europe could be drawn into the orbit of China and Russia hoping for mutual benefits with stronger economic ties</w:t>
      </w:r>
      <w:r w:rsidRPr="00801D3D">
        <w:rPr>
          <w:sz w:val="16"/>
        </w:rPr>
        <w:t xml:space="preserve"> </w:t>
      </w:r>
      <w:proofErr w:type="gramStart"/>
      <w:r w:rsidRPr="00801D3D">
        <w:rPr>
          <w:sz w:val="16"/>
        </w:rPr>
        <w:t>in spite of</w:t>
      </w:r>
      <w:proofErr w:type="gramEnd"/>
      <w:r w:rsidRPr="00801D3D">
        <w:rPr>
          <w:sz w:val="16"/>
        </w:rPr>
        <w:t xml:space="preserve"> crucial issues with regard to copyrights and fair and mutual </w:t>
      </w:r>
      <w:r w:rsidRPr="00801D3D">
        <w:rPr>
          <w:sz w:val="16"/>
        </w:rPr>
        <w:lastRenderedPageBreak/>
        <w:t xml:space="preserve">market access rules and regulations. </w:t>
      </w:r>
      <w:r w:rsidRPr="00801D3D">
        <w:rPr>
          <w:rStyle w:val="StyleUnderline"/>
        </w:rPr>
        <w:t>What appears to be necessary now is a renewed</w:t>
      </w:r>
      <w:r w:rsidRPr="00801D3D">
        <w:rPr>
          <w:sz w:val="16"/>
        </w:rPr>
        <w:t xml:space="preserve"> containment </w:t>
      </w:r>
      <w:proofErr w:type="gramStart"/>
      <w:r w:rsidRPr="00801D3D">
        <w:rPr>
          <w:sz w:val="16"/>
        </w:rPr>
        <w:t>strategy[</w:t>
      </w:r>
      <w:proofErr w:type="gramEnd"/>
      <w:r w:rsidRPr="00801D3D">
        <w:rPr>
          <w:sz w:val="16"/>
        </w:rPr>
        <w:t xml:space="preserve">9] as a </w:t>
      </w:r>
      <w:r w:rsidRPr="00801D3D">
        <w:rPr>
          <w:rStyle w:val="StyleUnderline"/>
        </w:rPr>
        <w:t xml:space="preserve">political project based on a </w:t>
      </w:r>
      <w:r w:rsidRPr="00801D3D">
        <w:rPr>
          <w:rStyle w:val="Emphasis"/>
        </w:rPr>
        <w:t>firm U.S. commitment for NATO</w:t>
      </w:r>
      <w:r w:rsidRPr="00801D3D">
        <w:rPr>
          <w:sz w:val="16"/>
        </w:rPr>
        <w:t xml:space="preserve"> </w:t>
      </w:r>
      <w:r w:rsidRPr="00801D3D">
        <w:rPr>
          <w:rStyle w:val="StyleUnderline"/>
        </w:rPr>
        <w:t xml:space="preserve">as well as a </w:t>
      </w:r>
      <w:r w:rsidRPr="00801D3D">
        <w:rPr>
          <w:rStyle w:val="Emphasis"/>
        </w:rPr>
        <w:t xml:space="preserve">more proactive EU </w:t>
      </w:r>
      <w:r w:rsidRPr="00801D3D">
        <w:rPr>
          <w:rStyle w:val="StyleUnderline"/>
        </w:rPr>
        <w:t>security and</w:t>
      </w:r>
      <w:r w:rsidRPr="00801D3D">
        <w:rPr>
          <w:sz w:val="16"/>
        </w:rPr>
        <w:t xml:space="preserve"> defense policy in combination with a </w:t>
      </w:r>
      <w:r w:rsidRPr="00801D3D">
        <w:rPr>
          <w:rStyle w:val="Emphasis"/>
        </w:rPr>
        <w:t>more dynamic enlargement strategy</w:t>
      </w:r>
      <w:r w:rsidRPr="00801D3D">
        <w:rPr>
          <w:sz w:val="16"/>
        </w:rPr>
        <w:t>. Whether it will work, however, is unfortunately an open question.</w:t>
      </w:r>
    </w:p>
    <w:p w14:paraId="2691A8A5" w14:textId="2A0102D7" w:rsidR="00A93ECF" w:rsidRDefault="00A93ECF" w:rsidP="00A93ECF">
      <w:pPr>
        <w:pStyle w:val="Heading3"/>
      </w:pPr>
      <w:r>
        <w:lastRenderedPageBreak/>
        <w:t>AT: Offshore Balancing – East Asia</w:t>
      </w:r>
    </w:p>
    <w:p w14:paraId="3CFF8FDE" w14:textId="77777777" w:rsidR="00A93ECF" w:rsidRDefault="00A93ECF" w:rsidP="00A93ECF">
      <w:pPr>
        <w:pStyle w:val="Heading4"/>
      </w:pPr>
      <w:r>
        <w:t xml:space="preserve">Offshore balancing in East Asia emboldens Chinese expansionism which collapses regional security. Hegemony is here to stay and </w:t>
      </w:r>
      <w:proofErr w:type="gramStart"/>
      <w:r>
        <w:t>it’s</w:t>
      </w:r>
      <w:proofErr w:type="gramEnd"/>
      <w:r>
        <w:t xml:space="preserve"> key to preserving regional defense agreements.</w:t>
      </w:r>
    </w:p>
    <w:p w14:paraId="333F0DE4" w14:textId="77777777" w:rsidR="00A93ECF" w:rsidRPr="00F20E6E" w:rsidRDefault="00A93ECF" w:rsidP="00A93ECF">
      <w:r w:rsidRPr="00F20E6E">
        <w:rPr>
          <w:rStyle w:val="Style13ptBold"/>
        </w:rPr>
        <w:t>Maxie and Newsham 19</w:t>
      </w:r>
      <w:r>
        <w:t xml:space="preserve">. </w:t>
      </w:r>
      <w:r w:rsidRPr="00F20E6E">
        <w:t>Jeremy Maxie is an Associate at Strategika Group Asia Pacific based in the United States</w:t>
      </w:r>
      <w:r>
        <w:t xml:space="preserve">. </w:t>
      </w:r>
      <w:r w:rsidRPr="00F20E6E">
        <w:t>Grant Newsham is a retired U.S. Marine Officer and is a senior research fellow at the Japan Forum for Strategic Studies</w:t>
      </w:r>
      <w:r>
        <w:t xml:space="preserve"> [“</w:t>
      </w:r>
      <w:r w:rsidRPr="00F20E6E">
        <w:t>Why the US-Australian Alliance Will Endure: An American Perspective</w:t>
      </w:r>
      <w:r>
        <w:t xml:space="preserve">,” Jul 17, </w:t>
      </w:r>
      <w:r>
        <w:rPr>
          <w:i/>
          <w:iCs/>
        </w:rPr>
        <w:t>The Diplomat</w:t>
      </w:r>
      <w:r>
        <w:t xml:space="preserve">, URL: </w:t>
      </w:r>
      <w:hyperlink r:id="rId180" w:history="1">
        <w:r w:rsidRPr="003D1C37">
          <w:rPr>
            <w:rStyle w:val="Hyperlink"/>
          </w:rPr>
          <w:t>https://thediplomat.com/2019/07/why-the-us-australian-alliance-will-endure-an-american-perspective]//vikas+DTS</w:t>
        </w:r>
      </w:hyperlink>
    </w:p>
    <w:p w14:paraId="1504C04B" w14:textId="77777777" w:rsidR="00A93ECF" w:rsidRPr="00AD258A" w:rsidRDefault="00A93ECF" w:rsidP="00A93ECF">
      <w:pPr>
        <w:rPr>
          <w:sz w:val="16"/>
        </w:rPr>
      </w:pPr>
      <w:r w:rsidRPr="00AD258A">
        <w:rPr>
          <w:sz w:val="16"/>
        </w:rPr>
        <w:t xml:space="preserve">Suppose Pauline Hanson, Australia’s populist Senator from Queensland, proposed the following: scrapping the surface fleet, buying a hundred or two F-35s, building 36 submarines, earmarking the army for South Pacific constabulary duty, doubling the defense budget, and developing nuclear weapons. And all premised on the clairvoyant certainty the </w:t>
      </w:r>
      <w:r w:rsidRPr="00D94086">
        <w:rPr>
          <w:rStyle w:val="StyleUnderline"/>
        </w:rPr>
        <w:t>Americans will be gone from Asia in 20 years</w:t>
      </w:r>
      <w:r w:rsidRPr="00AD258A">
        <w:rPr>
          <w:sz w:val="16"/>
        </w:rPr>
        <w:t>. Few Australians, or Americans for that matter, would be saying, “you know</w:t>
      </w:r>
      <w:proofErr w:type="gramStart"/>
      <w:r w:rsidRPr="00AD258A">
        <w:rPr>
          <w:sz w:val="16"/>
        </w:rPr>
        <w:t>….maybe</w:t>
      </w:r>
      <w:proofErr w:type="gramEnd"/>
      <w:r w:rsidRPr="00AD258A">
        <w:rPr>
          <w:sz w:val="16"/>
        </w:rPr>
        <w:t xml:space="preserve"> she’s onto something.” Yet, such recent proposals by Hugh White have caused quite a stir in the Australian foreign policy community. Numerous and highly capable Australian analysts have dissected Mr. White’s recommendations. However, since we are Americans, our analysis will focus on the underlying premise of U.S. abandonment of Australia. </w:t>
      </w:r>
      <w:r w:rsidRPr="00D94086">
        <w:rPr>
          <w:rStyle w:val="StyleUnderline"/>
        </w:rPr>
        <w:t>It is rational for Australian defense planners to contemplate potential scenarios where Australia may need to provide for its own defense without the U.S. being in the fight</w:t>
      </w:r>
      <w:r w:rsidRPr="00AD258A">
        <w:rPr>
          <w:sz w:val="16"/>
        </w:rPr>
        <w:t xml:space="preserve">. </w:t>
      </w:r>
      <w:r w:rsidRPr="00D94086">
        <w:rPr>
          <w:rStyle w:val="Emphasis"/>
        </w:rPr>
        <w:t>But planning for an increasingly multipolar Asian order doesn’t require that one must assume U.S. abandonment.</w:t>
      </w:r>
      <w:r w:rsidRPr="00AD258A">
        <w:rPr>
          <w:sz w:val="16"/>
        </w:rPr>
        <w:t xml:space="preserve"> To be sure, the specter of abandonment has haunted security alliances throughout the history of international relations, including the U.S.-Australia security alliance. However, it would be strategic malpractice for Canberra to radically shift its national defense strategy based on such tenuous assumptions without empirical evidence and compelling logic. While we can not eliminate uncertainty, we can objectively assess risk and there are no foreseeable scenarios involving U.S. abandonment of Australia to which one can assign a high degree of probability. In short, </w:t>
      </w:r>
      <w:r w:rsidRPr="00D94086">
        <w:rPr>
          <w:rStyle w:val="StyleUnderline"/>
        </w:rPr>
        <w:t>for the U.S. to abandon Australia is to abandon its national interests, strategic position and credibility in Asia</w:t>
      </w:r>
      <w:r w:rsidRPr="00AD258A">
        <w:rPr>
          <w:sz w:val="16"/>
        </w:rPr>
        <w:t>. Indeed, the U</w:t>
      </w:r>
      <w:r w:rsidRPr="00D94086">
        <w:rPr>
          <w:rStyle w:val="Emphasis"/>
        </w:rPr>
        <w:t>.S.-Australian alliance has long served as an essential component of American grand strategy in Asia that seeks to prevent another great power from establishing regional hegemony</w:t>
      </w:r>
      <w:r w:rsidRPr="00AD258A">
        <w:rPr>
          <w:sz w:val="16"/>
        </w:rPr>
        <w:t xml:space="preserve">, maintain an open multilateral trading system, and guarantee the freedom of navigation and overflight. The foundation of U.S. power in Asia for over 70 years has been the so-called hub-and-spokes security architecture consisting of bilateral defense treaties and forward deployed military forces – of which Australia is an indispensable partner. As long as U.S. security treaties remain in force and America maintains its forward deployed force posture in the Asia-Pacific, it is highly likely if not a near certainty that the U.S. would intervene militarily to defend Australia in the event of a direct attack by China – or even the threat thereof. Despite the hand wringing over U.S. credibility and resolve, the enduring strategic value of the U.S.-Australian strategic alliance is something Australia can count on. </w:t>
      </w:r>
      <w:proofErr w:type="gramStart"/>
      <w:r w:rsidRPr="00AD258A">
        <w:rPr>
          <w:sz w:val="16"/>
        </w:rPr>
        <w:t>So</w:t>
      </w:r>
      <w:proofErr w:type="gramEnd"/>
      <w:r w:rsidRPr="00AD258A">
        <w:rPr>
          <w:sz w:val="16"/>
        </w:rPr>
        <w:t xml:space="preserve"> what is the probability of the U.S. terminating its regional security alliances, withdrawing all forward deployed forces, and abandoning its strategic position in Asia to China in the next 20 years? Such a such a scenario is not inconceivable but is highly improbable. </w:t>
      </w:r>
      <w:r w:rsidRPr="00D94086">
        <w:rPr>
          <w:rStyle w:val="StyleUnderline"/>
        </w:rPr>
        <w:t xml:space="preserve">Even if peace breaks out between Seoul and Pyongyang setting the stage for the potential withdrawal of U.S. military forces from the Korean peninsula, or as the U.S. distributes forces from Okinawa to Guam and beyond, there is still the problem with China seeking to dominate the region. </w:t>
      </w:r>
      <w:r w:rsidRPr="00AD258A">
        <w:rPr>
          <w:sz w:val="16"/>
        </w:rPr>
        <w:t xml:space="preserve">Thus, </w:t>
      </w:r>
      <w:r w:rsidRPr="00D94086">
        <w:rPr>
          <w:rStyle w:val="Emphasis"/>
        </w:rPr>
        <w:t>the U.S would still maintain its regional security alliances with a forward deployed force in mainland Japan and rotational forces in Australia.</w:t>
      </w:r>
      <w:r w:rsidRPr="00AD258A">
        <w:rPr>
          <w:sz w:val="16"/>
        </w:rPr>
        <w:t xml:space="preserve"> </w:t>
      </w:r>
      <w:r w:rsidRPr="00D94086">
        <w:rPr>
          <w:rStyle w:val="StyleUnderline"/>
        </w:rPr>
        <w:t>The alternative is to acquiesce to PRC pressure – and slink back to Hawaii or the West Coast.</w:t>
      </w:r>
      <w:r w:rsidRPr="00AD258A">
        <w:rPr>
          <w:sz w:val="16"/>
        </w:rPr>
        <w:t xml:space="preserve"> Washington shows no sign of doing that. But what </w:t>
      </w:r>
      <w:r w:rsidRPr="00D94086">
        <w:rPr>
          <w:rStyle w:val="StyleUnderline"/>
        </w:rPr>
        <w:t>if the U.S. radically shifts to an “offshore balancing” or other economy of force strategy with the expectation of using Australian and other regional powers such as Japan to check China’s ambitions</w:t>
      </w:r>
      <w:r w:rsidRPr="00AD258A">
        <w:rPr>
          <w:sz w:val="16"/>
        </w:rPr>
        <w:t xml:space="preserve">? Since </w:t>
      </w:r>
      <w:r w:rsidRPr="00D94086">
        <w:rPr>
          <w:rStyle w:val="Emphasis"/>
        </w:rPr>
        <w:t>there is no combination of regional powers – even if nuclear armed – that could withstand an onslaught from the PRC</w:t>
      </w:r>
      <w:r w:rsidRPr="00AD258A">
        <w:rPr>
          <w:sz w:val="16"/>
        </w:rPr>
        <w:t xml:space="preserve">, the U.S. would soon find itself backpedaling to reassure nervous allies. The alternative is at best fighting its way back across the Western and South Pacific – assuming that’s possible once the PRC fills the void – including political and psychological – caused by talk of or an actual U.S. “downsizing” in the region. </w:t>
      </w:r>
      <w:r w:rsidRPr="00D94086">
        <w:rPr>
          <w:rStyle w:val="StyleUnderline"/>
        </w:rPr>
        <w:t>Ultimately, the U.S. will continue to have vital national interests to uphold considering the importance of Asia to American prosperity and economic security</w:t>
      </w:r>
      <w:r w:rsidRPr="00AD258A">
        <w:rPr>
          <w:sz w:val="16"/>
        </w:rPr>
        <w:t xml:space="preserve">. And it cannot maintain these interests without something </w:t>
      </w:r>
      <w:r w:rsidRPr="00AD258A">
        <w:rPr>
          <w:sz w:val="16"/>
        </w:rPr>
        <w:lastRenderedPageBreak/>
        <w:t xml:space="preserve">akin to the existing regional defense arrangement. Washington is Getting Real, Will Canberra? Even more to the point, while domestic political fights in Washington over Asia policy are inevitable, </w:t>
      </w:r>
      <w:r w:rsidRPr="00D94086">
        <w:rPr>
          <w:rStyle w:val="StyleUnderline"/>
        </w:rPr>
        <w:t>there is no broad-based and powerful coalition hell bent on dismantling the U.S. security architecture in Asia or upending the U.S.-Australia security alliance.</w:t>
      </w:r>
      <w:r w:rsidRPr="00AD258A">
        <w:rPr>
          <w:sz w:val="16"/>
        </w:rPr>
        <w:t xml:space="preserve"> Over the past few years the naively optimistic yet Wall Street friendly “responsible stakeholder theory” has been discredited and grandiose dreams of a G-2 world mugged by reality. In their place is a growing bipartisan awareness in Washington that the U.S. and China have entered a protracted period of strategic competition across multiple domains (i.e. geopolitical, military, diplomatic, economic, financial, technological) that will likely last decades. </w:t>
      </w:r>
      <w:r w:rsidRPr="00D94086">
        <w:rPr>
          <w:rStyle w:val="StyleUnderline"/>
        </w:rPr>
        <w:t xml:space="preserve">The question has become not whether the U.S. should check the PRC’s revisionist – and potentially violent geopolitical ambitions, but how and at what cost? </w:t>
      </w:r>
      <w:r w:rsidRPr="00AD258A">
        <w:rPr>
          <w:sz w:val="16"/>
        </w:rPr>
        <w:t xml:space="preserve">But is it possible the U.S. could inevitably find itself so overmatched by Chinese power that it is ‘bulled’ out of the region – even if it wishes to remain? This is not inevitable and is only likely to happen if the U.S. allows it to happen. </w:t>
      </w:r>
      <w:r w:rsidRPr="00D94086">
        <w:rPr>
          <w:rStyle w:val="StyleUnderline"/>
        </w:rPr>
        <w:t>Despite the PRC’s rapid military buildup and attendant economic growth over the last twenty years, the United States still has a strong hand to play.</w:t>
      </w:r>
      <w:r w:rsidRPr="00AD258A">
        <w:rPr>
          <w:sz w:val="16"/>
        </w:rPr>
        <w:t xml:space="preserve"> Besides having considerable military and economic power of its own, </w:t>
      </w:r>
      <w:r w:rsidRPr="00D94086">
        <w:rPr>
          <w:rStyle w:val="Emphasis"/>
        </w:rPr>
        <w:t>the U.S. network of treaty allies and security partners along with forward deployed forces overcomes the otherwise daunting tyranny of distance and provides several geographical advantages.</w:t>
      </w:r>
      <w:r w:rsidRPr="00AD258A">
        <w:rPr>
          <w:sz w:val="16"/>
        </w:rPr>
        <w:t xml:space="preserve"> While China has the geographic advantages of being a resident power with shorter lines of communication and continental strategic depth, it has long been “hemmed in” by the First and Second Island Chains which are controlled by the U.S and its allies. </w:t>
      </w:r>
      <w:r w:rsidRPr="00D94086">
        <w:rPr>
          <w:rStyle w:val="StyleUnderline"/>
        </w:rPr>
        <w:t>The PRC also has fewer friends willing and able to fight and die for Chinese hegemony.</w:t>
      </w:r>
      <w:r w:rsidRPr="00AD258A">
        <w:rPr>
          <w:sz w:val="16"/>
        </w:rPr>
        <w:t xml:space="preserve"> In fact, Beijing bared its fangs about a decade too soon – and few regional nations have doubts about Chinese ambitions and even fewer are asking the U.S. to withdraw from the region. </w:t>
      </w:r>
      <w:r w:rsidRPr="00D94086">
        <w:rPr>
          <w:rStyle w:val="Emphasis"/>
        </w:rPr>
        <w:t>A shift to offshore balancing would flip the current geographic advantages in favor of China and substantially raise the costs in both blood and treasure for the United States to intervene military to fulfill the role of balancer.</w:t>
      </w:r>
      <w:r w:rsidRPr="00AD258A">
        <w:rPr>
          <w:sz w:val="16"/>
        </w:rPr>
        <w:t xml:space="preserve"> Instead, Washington should strengthen its web of treaty allies and emerging security partners – facilitating greater cooperation and interoperability between and among them – with the key objective of holding the line at the First and Second Island Chains. The Mateship Starts </w:t>
      </w:r>
      <w:proofErr w:type="gramStart"/>
      <w:r w:rsidRPr="00AD258A">
        <w:rPr>
          <w:sz w:val="16"/>
        </w:rPr>
        <w:t>To</w:t>
      </w:r>
      <w:proofErr w:type="gramEnd"/>
      <w:r w:rsidRPr="00AD258A">
        <w:rPr>
          <w:sz w:val="16"/>
        </w:rPr>
        <w:t xml:space="preserve"> Thicken </w:t>
      </w:r>
      <w:r w:rsidRPr="00D94086">
        <w:rPr>
          <w:rStyle w:val="StyleUnderline"/>
        </w:rPr>
        <w:t>Rather than planning for U.S. abandonment and Chinese hegemony as inevitabilities, Australian defense strategists should become advocates for an even stronger U.S.-Australian alliance.</w:t>
      </w:r>
      <w:r w:rsidRPr="00AD258A">
        <w:rPr>
          <w:sz w:val="16"/>
        </w:rPr>
        <w:t xml:space="preserve"> Beyond an already solid, decades-old defense relationship, recent developments suggest that Australia’s role in the </w:t>
      </w:r>
      <w:r w:rsidRPr="00D94086">
        <w:rPr>
          <w:rStyle w:val="StyleUnderline"/>
        </w:rPr>
        <w:t>U.S. Indo-Pacific strategy is set to deepen and that the U.S. is digging in rather than withdrawing. The large-scale biennial Talisman Sabre exercise that kicked off recently in Queensland involving Australian and US Navy and Marine forces with its largest ever Japanese amphibious contingent highlights increasing interoperability</w:t>
      </w:r>
      <w:r w:rsidRPr="00AD258A">
        <w:rPr>
          <w:sz w:val="16"/>
        </w:rPr>
        <w:t xml:space="preserve">. This display follows the respective naval and air forces of Australia, the U.S. and Japan working together during the recent Pacific Vanguard and COPE North exercises in Guam. Expect more of this, not less. Meanwhile, the Marine Rotational Force – Darwin is picking up speed and within a few years will fully expand to 2,500 U.S. Marines on the ground for six months of training during the dry season. And there is talk of building a port about 40 km northeast of Darwin – ostensibly for civilian-military use – that will allow U.S. Navy amphibious ships to port nearby the Marines. </w:t>
      </w:r>
      <w:r w:rsidRPr="00D94086">
        <w:rPr>
          <w:rStyle w:val="StyleUnderline"/>
        </w:rPr>
        <w:t xml:space="preserve">One can foresee a year-round American presence with U.S. amphibious forces operating farther afield in SE Asia during the wet months – and it’s likely Australia’s and possibly Japan’s amphibious force will be linking up. </w:t>
      </w:r>
      <w:r w:rsidRPr="00AD258A">
        <w:rPr>
          <w:sz w:val="16"/>
        </w:rPr>
        <w:t xml:space="preserve">And, don’t be surprised if longstanding talk of basing US submarines and surface combatants for rotations at HMAS Stirling in West Australia comes to fruition. It is also possible the historic “mateship” will grow beyond traditional defense and intelligence cooperation and include the realm of geoeconomics. </w:t>
      </w:r>
      <w:r w:rsidRPr="00D94086">
        <w:rPr>
          <w:rStyle w:val="StyleUnderline"/>
        </w:rPr>
        <w:t>There are positive signs that is already happening with Australia, Japan and the U.S. signing the Trilateral Memorandum of Understanding (MOU) to operationalize the Trilateral Partnership for Infrastructure Investment in the Indo-Pacific in late 2018.</w:t>
      </w:r>
      <w:r w:rsidRPr="00AD258A">
        <w:rPr>
          <w:sz w:val="16"/>
        </w:rPr>
        <w:t xml:space="preserve"> Related to these efforts, the U.S. announced that it will also partner with Australia and Papua New Guinea in upgrading the Lombrum Naval Base on Manus Island in addition to the goal of increasing electricity connectivity of PNG from 13 percent to 70 percent by 2030. Many more such initiatives and committed funding are needed to promote high quality energy and infrastructure projects as an alternative to China’s Belt and Road program with a </w:t>
      </w:r>
      <w:proofErr w:type="gramStart"/>
      <w:r w:rsidRPr="00AD258A">
        <w:rPr>
          <w:sz w:val="16"/>
        </w:rPr>
        <w:t>particular focus</w:t>
      </w:r>
      <w:proofErr w:type="gramEnd"/>
      <w:r w:rsidRPr="00AD258A">
        <w:rPr>
          <w:sz w:val="16"/>
        </w:rPr>
        <w:t xml:space="preserve"> on Southeast Asia and the South Pacific. All things considered, if the US is planning on retreating from Asia – and leaving Australia in the lurch – it has a strange way of showing it. A great strategic opportunity is in play if Washington and Canberra choose to seize it. </w:t>
      </w:r>
      <w:r w:rsidRPr="00D94086">
        <w:rPr>
          <w:rStyle w:val="StyleUnderline"/>
        </w:rPr>
        <w:t>But for Australia to operate based on an unfounded fear of abandonment is not a strategy for victory or perhaps even survival.</w:t>
      </w:r>
    </w:p>
    <w:p w14:paraId="7251B644" w14:textId="77777777" w:rsidR="00A93ECF" w:rsidRPr="00CE5D01" w:rsidRDefault="00A93ECF" w:rsidP="00A93ECF"/>
    <w:p w14:paraId="38CB8658" w14:textId="7C65E865" w:rsidR="00A720E9" w:rsidRDefault="00A720E9" w:rsidP="00A720E9">
      <w:pPr>
        <w:pStyle w:val="Heading3"/>
      </w:pPr>
      <w:r>
        <w:lastRenderedPageBreak/>
        <w:t xml:space="preserve">AT: </w:t>
      </w:r>
      <w:r w:rsidR="00A93ECF">
        <w:t>Offshore Balancing – Walt &amp; Mearsheimer</w:t>
      </w:r>
    </w:p>
    <w:p w14:paraId="72ED9D35" w14:textId="77777777" w:rsidR="00A720E9" w:rsidRPr="005C5261" w:rsidRDefault="00A720E9" w:rsidP="00A720E9">
      <w:pPr>
        <w:pStyle w:val="Heading4"/>
      </w:pPr>
      <w:r>
        <w:t>Mearsheimer and Walt’s strategy of offshore balancing is self-contradicting and ignores the inherent imperialism of Rusisa</w:t>
      </w:r>
    </w:p>
    <w:p w14:paraId="20B4DFC9" w14:textId="77777777" w:rsidR="00A720E9" w:rsidRPr="001D0F6C" w:rsidRDefault="00A720E9" w:rsidP="00A720E9">
      <w:r w:rsidRPr="005C5261">
        <w:rPr>
          <w:rStyle w:val="Style13ptBold"/>
        </w:rPr>
        <w:t>Motyl 17</w:t>
      </w:r>
      <w:r>
        <w:t xml:space="preserve"> Alexander Motyl is a Professor of Political Science, Rutgers University-Newark [“Offshore Balancing and Its Contradictions,</w:t>
      </w:r>
      <w:r>
        <w:rPr>
          <w:i/>
          <w:iCs/>
        </w:rPr>
        <w:t xml:space="preserve"> Bulgaria Analytic</w:t>
      </w:r>
      <w:r>
        <w:t xml:space="preserve">a, 2-3-2017, URL: </w:t>
      </w:r>
      <w:hyperlink r:id="rId181" w:history="1">
        <w:r w:rsidRPr="00147881">
          <w:rPr>
            <w:rStyle w:val="Hyperlink"/>
          </w:rPr>
          <w:t>http://bulgariaanalytica.org/en/2017/02/03/offshore-balancing-and-its-contradictions/</w:t>
        </w:r>
      </w:hyperlink>
      <w:r>
        <w:t>] DTS</w:t>
      </w:r>
    </w:p>
    <w:p w14:paraId="55F9DA4A" w14:textId="77777777" w:rsidR="00A720E9" w:rsidRPr="005C5261" w:rsidRDefault="00A720E9" w:rsidP="00A720E9">
      <w:pPr>
        <w:rPr>
          <w:sz w:val="16"/>
        </w:rPr>
      </w:pPr>
      <w:r w:rsidRPr="005C5261">
        <w:rPr>
          <w:rStyle w:val="StyleUnderline"/>
        </w:rPr>
        <w:t>John J. Mearsheimer and Stephen M. Walt make a powerful case for offshore balancing</w:t>
      </w:r>
      <w:r w:rsidRPr="005C5261">
        <w:rPr>
          <w:sz w:val="16"/>
        </w:rPr>
        <w:t xml:space="preserve"> as a grand strategy for the United States</w:t>
      </w:r>
      <w:r w:rsidRPr="005C5261">
        <w:rPr>
          <w:rStyle w:val="Emphasis"/>
        </w:rPr>
        <w:t>, but, when it comes to Russia and Europe, they refuse to draw the logical consequences of their own framework. As a result, their analysis implodes.</w:t>
      </w:r>
      <w:r>
        <w:rPr>
          <w:rStyle w:val="Emphasis"/>
        </w:rPr>
        <w:t xml:space="preserve"> </w:t>
      </w:r>
      <w:r w:rsidRPr="005C5261">
        <w:rPr>
          <w:sz w:val="16"/>
        </w:rPr>
        <w:t xml:space="preserve">Here’s how </w:t>
      </w:r>
      <w:r w:rsidRPr="005C5261">
        <w:rPr>
          <w:rStyle w:val="StyleUnderline"/>
        </w:rPr>
        <w:t>Mearsheimer and Walt define offshore balancing</w:t>
      </w:r>
      <w:r w:rsidRPr="005C5261">
        <w:rPr>
          <w:sz w:val="16"/>
        </w:rPr>
        <w:t xml:space="preserve">: Washington would forgo ambitious efforts to remake other societies and concentrate on what really matters: </w:t>
      </w:r>
      <w:r w:rsidRPr="005C5261">
        <w:rPr>
          <w:rStyle w:val="StyleUnderline"/>
        </w:rPr>
        <w:t>pre­serving U.S. dominance in the Western Hemisphere and countering potential hegemons in Europe, Northeast Asia, and the Persian Gulf</w:t>
      </w:r>
      <w:r w:rsidRPr="005C5261">
        <w:rPr>
          <w:sz w:val="16"/>
        </w:rPr>
        <w:t xml:space="preserve">. Instead of policing the world, the United States would encourage other countries to take the lead in checking rising powers, intervening itself only when necessary. “How would it work?” they ask. Here’s the answer: </w:t>
      </w:r>
      <w:proofErr w:type="gramStart"/>
      <w:r w:rsidRPr="005C5261">
        <w:rPr>
          <w:sz w:val="16"/>
        </w:rPr>
        <w:t>the</w:t>
      </w:r>
      <w:proofErr w:type="gramEnd"/>
      <w:r w:rsidRPr="005C5261">
        <w:rPr>
          <w:sz w:val="16"/>
        </w:rPr>
        <w:t xml:space="preserve"> United States should turn to regional forces as the first line of defense, letting them uphold the balance of power in their own neighborhood… </w:t>
      </w:r>
      <w:r w:rsidRPr="005C5261">
        <w:rPr>
          <w:rStyle w:val="StyleUnderline"/>
        </w:rPr>
        <w:t>If those powers cannot contain a potential hegemon on their own, however, the United States must help get the job done</w:t>
      </w:r>
      <w:r w:rsidRPr="005C5261">
        <w:rPr>
          <w:sz w:val="16"/>
        </w:rPr>
        <w:t xml:space="preserve">, deploying enough firepower to the region to shift the balance in its favor. </w:t>
      </w:r>
      <w:r w:rsidRPr="005C5261">
        <w:rPr>
          <w:rStyle w:val="StyleUnderline"/>
        </w:rPr>
        <w:t>Just what is a “potential hegemon”?</w:t>
      </w:r>
      <w:r>
        <w:rPr>
          <w:rStyle w:val="StyleUnderline"/>
        </w:rPr>
        <w:t xml:space="preserve"> </w:t>
      </w:r>
      <w:r w:rsidRPr="005C5261">
        <w:rPr>
          <w:rStyle w:val="StyleUnderline"/>
        </w:rPr>
        <w:t>Such a state would have abundant economic clout, the ability to develop sophisticated weaponry, the potential to project power around the glo</w:t>
      </w:r>
      <w:r w:rsidRPr="005C5261">
        <w:rPr>
          <w:sz w:val="16"/>
        </w:rPr>
        <w:t xml:space="preserve">be, and perhaps even the wherewithal to outspend the United States in an arms race. Such a state might even ally with countries in the Western Hemisphere and interfere close to U.S. soil. </w:t>
      </w:r>
      <w:r w:rsidRPr="005C5261">
        <w:rPr>
          <w:rStyle w:val="StyleUnderline"/>
        </w:rPr>
        <w:t>And who might these potential hegemons be?</w:t>
      </w:r>
      <w:r>
        <w:rPr>
          <w:rStyle w:val="StyleUnderline"/>
        </w:rPr>
        <w:t xml:space="preserve"> </w:t>
      </w:r>
      <w:r w:rsidRPr="005C5261">
        <w:rPr>
          <w:sz w:val="16"/>
        </w:rPr>
        <w:t xml:space="preserve">Thus, the United States’ principal aim in Europe and Northeast Asia should be to maintain the regional balance of power so that the most powerful state in each region — for now, </w:t>
      </w:r>
      <w:r w:rsidRPr="005C5261">
        <w:rPr>
          <w:rStyle w:val="StyleUnderline"/>
        </w:rPr>
        <w:t>Russia and China</w:t>
      </w:r>
      <w:r w:rsidRPr="005C5261">
        <w:rPr>
          <w:sz w:val="16"/>
        </w:rPr>
        <w:t xml:space="preserve">, respectively — remains too worried about its neighbors to roam into the Western Hemisphere. </w:t>
      </w:r>
      <w:r w:rsidRPr="005C5261">
        <w:rPr>
          <w:rStyle w:val="Emphasis"/>
        </w:rPr>
        <w:t>It would appear to follow from Mearsheimer and Walt’s own analysis that Russia is a potential hegemon</w:t>
      </w:r>
      <w:r w:rsidRPr="005C5261">
        <w:rPr>
          <w:sz w:val="16"/>
        </w:rPr>
        <w:t xml:space="preserve">. If so, </w:t>
      </w:r>
      <w:r w:rsidRPr="005C5261">
        <w:rPr>
          <w:rStyle w:val="StyleUnderline"/>
        </w:rPr>
        <w:t>it would also appear to follow that the United States should turn to the Europeans</w:t>
      </w:r>
      <w:r w:rsidRPr="005C5261">
        <w:rPr>
          <w:sz w:val="16"/>
        </w:rPr>
        <w:t xml:space="preserve"> as the “first line of defense,” </w:t>
      </w:r>
      <w:r w:rsidRPr="005C5261">
        <w:rPr>
          <w:rStyle w:val="StyleUnderline"/>
        </w:rPr>
        <w:t>while being ready to “help get the job done,” if they fail to “contain” Russia “on their own.”</w:t>
      </w:r>
      <w:r w:rsidRPr="005C5261">
        <w:rPr>
          <w:sz w:val="16"/>
        </w:rPr>
        <w:t xml:space="preserve"> I</w:t>
      </w:r>
      <w:r w:rsidRPr="005C5261">
        <w:rPr>
          <w:rStyle w:val="StyleUnderline"/>
        </w:rPr>
        <w:t>n sum, Russia either already requires or may soon require offshore balancing</w:t>
      </w:r>
      <w:r w:rsidRPr="005C5261">
        <w:rPr>
          <w:sz w:val="16"/>
        </w:rPr>
        <w:t xml:space="preserve">. Bizarrely, however, </w:t>
      </w:r>
      <w:r w:rsidRPr="005C5261">
        <w:rPr>
          <w:rStyle w:val="Emphasis"/>
        </w:rPr>
        <w:t>when Mearsheimer and Walt then focus on Europe and Russia, they fail to draw the logical consequences of their own analysis.</w:t>
      </w:r>
      <w:r>
        <w:rPr>
          <w:rStyle w:val="Emphasis"/>
        </w:rPr>
        <w:t xml:space="preserve"> </w:t>
      </w:r>
      <w:r w:rsidRPr="005C5261">
        <w:rPr>
          <w:sz w:val="16"/>
        </w:rPr>
        <w:t xml:space="preserve">First, they say, consistent with their argument, that “In Europe, the United States should end its military presence and turn NATO over to the Europeans.” </w:t>
      </w:r>
      <w:r w:rsidRPr="005C5261">
        <w:rPr>
          <w:rStyle w:val="StyleUnderline"/>
        </w:rPr>
        <w:t>Then they continue with a non sequitur: “There is no good reason to keep U.S. forces in Europe, as no country there has the capability to dominate that region.</w:t>
      </w:r>
      <w:r w:rsidRPr="005C5261">
        <w:rPr>
          <w:sz w:val="16"/>
        </w:rPr>
        <w:t xml:space="preserve"> The top contenders, Germany and Russia, will both lose relative power as their populations shrink in size, and no other potential hegemon is in sight.” But wait: </w:t>
      </w:r>
      <w:r w:rsidRPr="005C5261">
        <w:rPr>
          <w:rStyle w:val="Emphasis"/>
        </w:rPr>
        <w:t>didn’t Mearsheimer and Walt define Russia and China as potential hegemons? Why, then, do they engage in an about-face and conclude that Russia does not have the capacity to dominate the region?</w:t>
      </w:r>
      <w:r w:rsidRPr="005C5261">
        <w:rPr>
          <w:sz w:val="16"/>
        </w:rPr>
        <w:t xml:space="preserve"> </w:t>
      </w:r>
      <w:r w:rsidRPr="005C5261">
        <w:rPr>
          <w:rStyle w:val="StyleUnderline"/>
        </w:rPr>
        <w:t>No less puzzling is their assertion that Germany is a “top” contender</w:t>
      </w:r>
      <w:r w:rsidRPr="005C5261">
        <w:rPr>
          <w:sz w:val="16"/>
        </w:rPr>
        <w:t xml:space="preserve">. </w:t>
      </w:r>
      <w:r w:rsidRPr="005C5261">
        <w:rPr>
          <w:rStyle w:val="StyleUnderline"/>
        </w:rPr>
        <w:t>The one thing that unites all German elites and publics is the guilt-ridden desire never to be a top contender</w:t>
      </w:r>
      <w:r w:rsidRPr="005C5261">
        <w:rPr>
          <w:sz w:val="16"/>
        </w:rPr>
        <w:t xml:space="preserve">. </w:t>
      </w:r>
      <w:r w:rsidRPr="005C5261">
        <w:rPr>
          <w:rStyle w:val="Emphasis"/>
        </w:rPr>
        <w:t xml:space="preserve">In contrast, the one thing that unites all Russian elites and publics is the desire to make Russia great again, not just in its “near abroad,” but in </w:t>
      </w:r>
      <w:r w:rsidRPr="005C5261">
        <w:rPr>
          <w:rStyle w:val="StyleUnderline"/>
        </w:rPr>
        <w:t>Europe and,</w:t>
      </w:r>
      <w:r w:rsidRPr="005C5261">
        <w:rPr>
          <w:sz w:val="16"/>
        </w:rPr>
        <w:t xml:space="preserve"> as Russia’s recent engagement in Syria demonstrates, in </w:t>
      </w:r>
      <w:r w:rsidRPr="005C5261">
        <w:rPr>
          <w:rStyle w:val="Emphasis"/>
        </w:rPr>
        <w:t>the world.</w:t>
      </w:r>
      <w:r>
        <w:rPr>
          <w:rStyle w:val="Emphasis"/>
        </w:rPr>
        <w:t xml:space="preserve"> </w:t>
      </w:r>
      <w:r w:rsidRPr="005C5261">
        <w:rPr>
          <w:rStyle w:val="StyleUnderline"/>
        </w:rPr>
        <w:t>Especially fatuous is Mearsheimer and Walt’s claim that Germany and Russia “will both lose relative power as their populations shrink in size.”</w:t>
      </w:r>
      <w:r w:rsidRPr="005C5261">
        <w:rPr>
          <w:sz w:val="16"/>
        </w:rPr>
        <w:t xml:space="preserve"> While this claim is no doubt true — and could be made with equally breathtaking glibness about the United States and China — </w:t>
      </w:r>
      <w:r w:rsidRPr="005C5261">
        <w:rPr>
          <w:rStyle w:val="Emphasis"/>
        </w:rPr>
        <w:t>it fails to confront the fact that population decline is a long-term process</w:t>
      </w:r>
      <w:r w:rsidRPr="005C5261">
        <w:rPr>
          <w:rStyle w:val="StyleUnderline"/>
        </w:rPr>
        <w:t>. Russia</w:t>
      </w:r>
      <w:r w:rsidRPr="005C5261">
        <w:rPr>
          <w:sz w:val="16"/>
        </w:rPr>
        <w:t xml:space="preserve"> may lose its relative power to the point of insignificance fifty years from now, but it </w:t>
      </w:r>
      <w:r w:rsidRPr="005C5261">
        <w:rPr>
          <w:rStyle w:val="StyleUnderline"/>
        </w:rPr>
        <w:t>would still have forty-nine to wreak mayhem throughout the world.</w:t>
      </w:r>
      <w:r>
        <w:rPr>
          <w:rStyle w:val="StyleUnderline"/>
        </w:rPr>
        <w:t xml:space="preserve"> </w:t>
      </w:r>
      <w:r w:rsidRPr="005C5261">
        <w:rPr>
          <w:rStyle w:val="Emphasis"/>
        </w:rPr>
        <w:t xml:space="preserve">Mearsheimer and Walt must suspect that their </w:t>
      </w:r>
      <w:r w:rsidRPr="005C5261">
        <w:rPr>
          <w:rStyle w:val="Emphasis"/>
        </w:rPr>
        <w:lastRenderedPageBreak/>
        <w:t>argument is weak</w:t>
      </w:r>
      <w:r w:rsidRPr="005C5261">
        <w:rPr>
          <w:sz w:val="16"/>
        </w:rPr>
        <w:t xml:space="preserve">, as they continue with the following sentences: “Admittedly, leaving European security to the Europeans could increase the potential for trouble there. If a conflict did arise, however, it would not threaten vital U.S. interests. Thus, there is no reason for the United States to spend billions of dollars each year (and pledge its own citizens’ lives) to prevent one.” Trouble indeed! </w:t>
      </w:r>
      <w:r w:rsidRPr="005C5261">
        <w:rPr>
          <w:rStyle w:val="StyleUnderline"/>
        </w:rPr>
        <w:t>Putin Russia has launched two wars already — in Georgia and Ukraine, is threatening to seize Belarus, is rattling sabers and violating the borders of the Baltic states, is arming Kaliningrad and Crimea with medium- and long-range missiles</w:t>
      </w:r>
      <w:r w:rsidRPr="005C5261">
        <w:rPr>
          <w:sz w:val="16"/>
        </w:rPr>
        <w:t>, has officially stated that it would use nuclear weapons in response to a conventional threat, and is actively supporting anti-Western, anti-American, and anti-European parties in Europe and the “Western Hemisphere</w:t>
      </w:r>
      <w:r w:rsidRPr="005C5261">
        <w:rPr>
          <w:rStyle w:val="StyleUnderline"/>
        </w:rPr>
        <w:t>”. If Putin launches a massive invasion of Ukraine, Belarus, or the Baltic states</w:t>
      </w:r>
      <w:r w:rsidRPr="005C5261">
        <w:rPr>
          <w:sz w:val="16"/>
        </w:rPr>
        <w:t xml:space="preserve"> — eventualities that some of his minions have openly aired — </w:t>
      </w:r>
      <w:r w:rsidRPr="005C5261">
        <w:rPr>
          <w:rStyle w:val="StyleUnderline"/>
        </w:rPr>
        <w:t>the consequences would be deeply destabilizing for Europe and the United States.</w:t>
      </w:r>
      <w:r w:rsidRPr="005C5261">
        <w:rPr>
          <w:sz w:val="16"/>
        </w:rPr>
        <w:t xml:space="preserve"> </w:t>
      </w:r>
      <w:r w:rsidRPr="005C5261">
        <w:rPr>
          <w:rStyle w:val="StyleUnderline"/>
        </w:rPr>
        <w:t>Forget the crushing of democracy or the possibility of genocide — eventualities that might little disturb hard-nosed realists like Mearsheimer and Walt — and consider only the steams of refugees,</w:t>
      </w:r>
      <w:r w:rsidRPr="005C5261">
        <w:rPr>
          <w:sz w:val="16"/>
        </w:rPr>
        <w:t xml:space="preserve"> the spill-over into Poland, Finland, Hungary, and other states, and the likelihood of Russia’s imperial overreach </w:t>
      </w:r>
      <w:r w:rsidRPr="005C5261">
        <w:rPr>
          <w:rStyle w:val="StyleUnderline"/>
        </w:rPr>
        <w:t>and possible subsequent collapse.</w:t>
      </w:r>
      <w:r w:rsidRPr="005C5261">
        <w:rPr>
          <w:sz w:val="16"/>
        </w:rPr>
        <w:t xml:space="preserve"> </w:t>
      </w:r>
      <w:r w:rsidRPr="005C5261">
        <w:rPr>
          <w:rStyle w:val="StyleUnderline"/>
        </w:rPr>
        <w:t>Would vital U.S. interests be threatened if Putin went on the warpath in Europe? Of course</w:t>
      </w:r>
      <w:r w:rsidRPr="005C5261">
        <w:rPr>
          <w:sz w:val="16"/>
        </w:rPr>
        <w:t xml:space="preserve">. Should the United States be concerned and attempt to prevent such an outcome? Obviously. And </w:t>
      </w:r>
      <w:r w:rsidRPr="005C5261">
        <w:rPr>
          <w:rStyle w:val="StyleUnderline"/>
        </w:rPr>
        <w:t>Mearsheimer and Walt</w:t>
      </w:r>
      <w:r w:rsidRPr="005C5261">
        <w:rPr>
          <w:sz w:val="16"/>
        </w:rPr>
        <w:t xml:space="preserve">, at least for most of their argument, </w:t>
      </w:r>
      <w:r w:rsidRPr="005C5261">
        <w:rPr>
          <w:rStyle w:val="StyleUnderline"/>
        </w:rPr>
        <w:t>would agree.</w:t>
      </w:r>
      <w:r>
        <w:rPr>
          <w:rStyle w:val="StyleUnderline"/>
        </w:rPr>
        <w:t xml:space="preserve"> </w:t>
      </w:r>
      <w:r w:rsidRPr="005C5261">
        <w:rPr>
          <w:rStyle w:val="StyleUnderline"/>
        </w:rPr>
        <w:t>How could they have missed something so obvious</w:t>
      </w:r>
      <w:r w:rsidRPr="005C5261">
        <w:rPr>
          <w:sz w:val="16"/>
        </w:rPr>
        <w:t xml:space="preserve">, and so obviously consist with their own argument? One suspects that </w:t>
      </w:r>
      <w:r w:rsidRPr="005C5261">
        <w:rPr>
          <w:rStyle w:val="StyleUnderline"/>
        </w:rPr>
        <w:t>their hard-nosed realist willingness to explain Putin Russia’s recent aggressions</w:t>
      </w:r>
      <w:r w:rsidRPr="005C5261">
        <w:rPr>
          <w:sz w:val="16"/>
        </w:rPr>
        <w:t xml:space="preserve"> in terms of American policy and NATO enlargement holds the key. Since, </w:t>
      </w:r>
      <w:r w:rsidRPr="005C5261">
        <w:rPr>
          <w:rStyle w:val="StyleUnderline"/>
        </w:rPr>
        <w:t>in their version of reality, Putin invaded Ukraine because of some ephemeral possibility of Ukraine’s joining NATO</w:t>
      </w:r>
      <w:r w:rsidRPr="005C5261">
        <w:rPr>
          <w:sz w:val="16"/>
        </w:rPr>
        <w:t xml:space="preserve"> </w:t>
      </w:r>
      <w:r w:rsidRPr="005C5261">
        <w:rPr>
          <w:rStyle w:val="Emphasis"/>
        </w:rPr>
        <w:t>— a possibility that no one, in Ukraine’s policy circles or in NATO’s, would consider serious</w:t>
      </w:r>
      <w:r w:rsidRPr="005C5261">
        <w:rPr>
          <w:sz w:val="16"/>
        </w:rPr>
        <w:t xml:space="preserve"> — then it would follow that, by defanging the United States and NATO, Putin will turn pacific and abjure expansion. </w:t>
      </w:r>
      <w:r w:rsidRPr="005C5261">
        <w:rPr>
          <w:rStyle w:val="StyleUnderline"/>
        </w:rPr>
        <w:t>If</w:t>
      </w:r>
      <w:r w:rsidRPr="005C5261">
        <w:rPr>
          <w:sz w:val="16"/>
        </w:rPr>
        <w:t xml:space="preserve">, alternatively, </w:t>
      </w:r>
      <w:r w:rsidRPr="005C5261">
        <w:rPr>
          <w:rStyle w:val="StyleUnderline"/>
        </w:rPr>
        <w:t>one takes Putin and his minions at their own word</w:t>
      </w:r>
      <w:r w:rsidRPr="005C5261">
        <w:rPr>
          <w:sz w:val="16"/>
        </w:rPr>
        <w:t xml:space="preserve">, then </w:t>
      </w:r>
      <w:r w:rsidRPr="005C5261">
        <w:rPr>
          <w:rStyle w:val="Emphasis"/>
        </w:rPr>
        <w:t xml:space="preserve">one </w:t>
      </w:r>
      <w:proofErr w:type="gramStart"/>
      <w:r w:rsidRPr="005C5261">
        <w:rPr>
          <w:rStyle w:val="Emphasis"/>
        </w:rPr>
        <w:t>has to</w:t>
      </w:r>
      <w:proofErr w:type="gramEnd"/>
      <w:r w:rsidRPr="005C5261">
        <w:rPr>
          <w:rStyle w:val="Emphasis"/>
        </w:rPr>
        <w:t xml:space="preserve"> realize that Russian aggression is to a large degree motivated by an imperial ideology</w:t>
      </w:r>
      <w:r w:rsidRPr="005C5261">
        <w:rPr>
          <w:sz w:val="16"/>
        </w:rPr>
        <w:t xml:space="preserve"> that serves Putin’s power and has deep roots in Russian political culture. And </w:t>
      </w:r>
      <w:r w:rsidRPr="005C5261">
        <w:rPr>
          <w:rStyle w:val="StyleUnderline"/>
        </w:rPr>
        <w:t>if, alternatively, one dispassionately examines the military capacities of NATO states and sees</w:t>
      </w:r>
      <w:r w:rsidRPr="005C5261">
        <w:rPr>
          <w:sz w:val="16"/>
        </w:rPr>
        <w:t xml:space="preserve"> that they pose </w:t>
      </w:r>
      <w:r w:rsidRPr="005C5261">
        <w:rPr>
          <w:rStyle w:val="StyleUnderline"/>
        </w:rPr>
        <w:t>no conceivable threat to Russi</w:t>
      </w:r>
      <w:r w:rsidRPr="005C5261">
        <w:rPr>
          <w:sz w:val="16"/>
        </w:rPr>
        <w:t xml:space="preserve">a, then </w:t>
      </w:r>
      <w:r w:rsidRPr="005C5261">
        <w:rPr>
          <w:rStyle w:val="Emphasis"/>
        </w:rPr>
        <w:t>one may also have to realize that Putin’s invocation of the NATO threat is either a cynical ploy or the symptom of a paranoid megalomania.</w:t>
      </w:r>
      <w:r>
        <w:rPr>
          <w:rStyle w:val="Emphasis"/>
        </w:rPr>
        <w:t xml:space="preserve"> </w:t>
      </w:r>
      <w:r w:rsidRPr="005C5261">
        <w:rPr>
          <w:rStyle w:val="Emphasis"/>
        </w:rPr>
        <w:t xml:space="preserve">Scholars rarely admit they were wrong, and Mearsheimer and Walt are no exception to this rule. </w:t>
      </w:r>
      <w:r w:rsidRPr="005C5261">
        <w:rPr>
          <w:sz w:val="16"/>
        </w:rPr>
        <w:t>Fortunately, they have now formulated a powerful argument for containing Russia— even if they refuse to accept their own logic.</w:t>
      </w:r>
    </w:p>
    <w:p w14:paraId="1911018A" w14:textId="06EB93FD" w:rsidR="00DA7AAB" w:rsidRDefault="00DA7AAB" w:rsidP="003438A7">
      <w:pPr>
        <w:pStyle w:val="Heading2"/>
      </w:pPr>
      <w:r>
        <w:lastRenderedPageBreak/>
        <w:t>Scenario – Space</w:t>
      </w:r>
    </w:p>
    <w:p w14:paraId="0B62F652" w14:textId="77777777" w:rsidR="00DA7AAB" w:rsidRPr="00DA7AAB" w:rsidRDefault="00DA7AAB" w:rsidP="00DA7AAB"/>
    <w:p w14:paraId="29B00272" w14:textId="0E5B80DA" w:rsidR="00DA7AAB" w:rsidRDefault="00DA7AAB" w:rsidP="00DA7AAB">
      <w:pPr>
        <w:pStyle w:val="Heading3"/>
      </w:pPr>
      <w:r>
        <w:lastRenderedPageBreak/>
        <w:t xml:space="preserve">1NC </w:t>
      </w:r>
      <w:r w:rsidR="007D2B28">
        <w:t>– Shell</w:t>
      </w:r>
    </w:p>
    <w:p w14:paraId="605A9FE3" w14:textId="77777777" w:rsidR="00DA7AAB" w:rsidRDefault="00DA7AAB" w:rsidP="00DA7AAB">
      <w:pPr>
        <w:pStyle w:val="Heading4"/>
      </w:pPr>
      <w:r>
        <w:t>Pursuit of hegemony spurs the development of space tech</w:t>
      </w:r>
    </w:p>
    <w:p w14:paraId="0FB4A474" w14:textId="77777777" w:rsidR="00DA7AAB" w:rsidRPr="000B1C81" w:rsidRDefault="00DA7AAB" w:rsidP="00DA7AAB">
      <w:r w:rsidRPr="000B1C81">
        <w:rPr>
          <w:rStyle w:val="Style13ptBold"/>
        </w:rPr>
        <w:t>Yannan 19</w:t>
      </w:r>
      <w:r>
        <w:t xml:space="preserve"> Yang Yannan is a researcher at the National Defense University of the People's Liberation Army</w:t>
      </w:r>
      <w:proofErr w:type="gramStart"/>
      <w:r>
        <w:t>. .</w:t>
      </w:r>
      <w:proofErr w:type="gramEnd"/>
      <w:r>
        <w:t xml:space="preserve"> [“US steps up militarisation of space: China Daily contributors,” </w:t>
      </w:r>
      <w:r>
        <w:rPr>
          <w:i/>
          <w:iCs/>
        </w:rPr>
        <w:t>Strait Times</w:t>
      </w:r>
      <w:r>
        <w:t xml:space="preserve">, 2-21-2019, URL: </w:t>
      </w:r>
      <w:hyperlink r:id="rId182" w:history="1">
        <w:r w:rsidRPr="00BB4DB9">
          <w:rPr>
            <w:rStyle w:val="Hyperlink"/>
          </w:rPr>
          <w:t>https://www.straitstimes.com/asia/east-asia/us-steps-up-militarisation-of-space-china-daily-contributors</w:t>
        </w:r>
      </w:hyperlink>
      <w:r>
        <w:t>] DTS*</w:t>
      </w:r>
    </w:p>
    <w:p w14:paraId="2015B994" w14:textId="77777777" w:rsidR="00DA7AAB" w:rsidRPr="005141C2" w:rsidRDefault="00DA7AAB" w:rsidP="00DA7AAB">
      <w:pPr>
        <w:rPr>
          <w:rStyle w:val="Emphasis"/>
        </w:rPr>
      </w:pPr>
      <w:r w:rsidRPr="005141C2">
        <w:rPr>
          <w:sz w:val="16"/>
        </w:rPr>
        <w:t xml:space="preserve">In their article, the writers say </w:t>
      </w:r>
      <w:r w:rsidRPr="000B1C81">
        <w:rPr>
          <w:rStyle w:val="Emphasis"/>
        </w:rPr>
        <w:t>America's latest moves could spark a global arms race for hegemony in space.</w:t>
      </w:r>
      <w:r>
        <w:rPr>
          <w:rStyle w:val="Emphasis"/>
        </w:rPr>
        <w:t xml:space="preserve"> </w:t>
      </w:r>
      <w:r w:rsidRPr="005141C2">
        <w:rPr>
          <w:sz w:val="16"/>
        </w:rPr>
        <w:t xml:space="preserve">After officially proposing a United States Space Force in June 2018, as the sixth branch of the US military, </w:t>
      </w:r>
      <w:r w:rsidRPr="000B1C81">
        <w:rPr>
          <w:rStyle w:val="StyleUnderline"/>
        </w:rPr>
        <w:t>US President Donald Trump signed into law the John S. McCain National Defense Authorization Act for Fiscal Year 2019 in August to reestablish the US Space Command, which will later be separated from the US Strategic Command as a fully unified combatant command.</w:t>
      </w:r>
      <w:r>
        <w:rPr>
          <w:rStyle w:val="StyleUnderline"/>
        </w:rPr>
        <w:t xml:space="preserve"> </w:t>
      </w:r>
      <w:r w:rsidRPr="000B1C81">
        <w:rPr>
          <w:rStyle w:val="Emphasis"/>
        </w:rPr>
        <w:t>The Trump administration wants to create the Space Force as a separate military command to ensure the US continues to enjoy its military and other strategic advantages over other countries, especially China and Russia</w:t>
      </w:r>
      <w:r w:rsidRPr="005141C2">
        <w:rPr>
          <w:sz w:val="16"/>
        </w:rPr>
        <w:t xml:space="preserve">, according to three US reports in the past two months. </w:t>
      </w:r>
      <w:proofErr w:type="gramStart"/>
      <w:r w:rsidRPr="005141C2">
        <w:rPr>
          <w:sz w:val="16"/>
        </w:rPr>
        <w:t>The US National Intelligence Strategy report,</w:t>
      </w:r>
      <w:proofErr w:type="gramEnd"/>
      <w:r w:rsidRPr="005141C2">
        <w:rPr>
          <w:sz w:val="16"/>
        </w:rPr>
        <w:t xml:space="preserve"> issued last month, says: "</w:t>
      </w:r>
      <w:r w:rsidRPr="000B1C81">
        <w:rPr>
          <w:rStyle w:val="Emphasis"/>
        </w:rPr>
        <w:t>Russia and China will continue to pursue a full range of anti-satellite weapons as a means to reduce US military effectiveness and overall security".</w:t>
      </w:r>
      <w:r>
        <w:rPr>
          <w:rStyle w:val="Emphasis"/>
        </w:rPr>
        <w:t xml:space="preserve"> </w:t>
      </w:r>
      <w:r w:rsidRPr="005141C2">
        <w:rPr>
          <w:sz w:val="16"/>
        </w:rPr>
        <w:t>This claim was reiterated in the Worldwide Threat Assessment, which says: "</w:t>
      </w:r>
      <w:r w:rsidRPr="005141C2">
        <w:rPr>
          <w:rStyle w:val="StyleUnderline"/>
        </w:rPr>
        <w:t>China and Russia are training and equipping their military space forces and fielding new anti-satellite weapons to hold US and allied space services at risk".</w:t>
      </w:r>
      <w:r>
        <w:rPr>
          <w:rStyle w:val="StyleUnderline"/>
        </w:rPr>
        <w:t xml:space="preserve"> </w:t>
      </w:r>
      <w:r w:rsidRPr="005141C2">
        <w:rPr>
          <w:sz w:val="16"/>
        </w:rPr>
        <w:t xml:space="preserve">And the US Missile Defense Review, the first since 2010, indicates the possibility of the US establishing a space missile defence system. </w:t>
      </w:r>
      <w:r w:rsidRPr="005141C2">
        <w:rPr>
          <w:rStyle w:val="StyleUnderline"/>
        </w:rPr>
        <w:t>The development of Russian and Chinese space technology has raised US concerns.</w:t>
      </w:r>
      <w:r>
        <w:rPr>
          <w:rStyle w:val="StyleUnderline"/>
        </w:rPr>
        <w:t xml:space="preserve"> </w:t>
      </w:r>
      <w:r w:rsidRPr="005141C2">
        <w:rPr>
          <w:rStyle w:val="StyleUnderline"/>
        </w:rPr>
        <w:t>China has achieved remarkable progress in fields such as space vehicles, satellite launches, manned space flight, and anti-satellite and sensor technologies making it a leading player in aerospace technology and equipment.</w:t>
      </w:r>
      <w:r>
        <w:rPr>
          <w:rStyle w:val="StyleUnderline"/>
        </w:rPr>
        <w:t xml:space="preserve"> </w:t>
      </w:r>
      <w:r w:rsidRPr="005141C2">
        <w:rPr>
          <w:sz w:val="16"/>
        </w:rPr>
        <w:t xml:space="preserve">Sign up According to the Blue Book of China Aerospace Science and Technology Activities, in 2018 China launched the second-highest number of </w:t>
      </w:r>
      <w:proofErr w:type="gramStart"/>
      <w:r w:rsidRPr="005141C2">
        <w:rPr>
          <w:sz w:val="16"/>
        </w:rPr>
        <w:t>spacecraft</w:t>
      </w:r>
      <w:proofErr w:type="gramEnd"/>
      <w:r w:rsidRPr="005141C2">
        <w:rPr>
          <w:sz w:val="16"/>
        </w:rPr>
        <w:t xml:space="preserve">. </w:t>
      </w:r>
      <w:r w:rsidRPr="005141C2">
        <w:rPr>
          <w:rStyle w:val="Emphasis"/>
        </w:rPr>
        <w:t>The resultant pressure the US faces at home and abroad prompted it to release the reports claiming China and Russia pose a threat to US space systems</w:t>
      </w:r>
      <w:r w:rsidRPr="005141C2">
        <w:rPr>
          <w:sz w:val="16"/>
        </w:rPr>
        <w:t xml:space="preserve">, </w:t>
      </w:r>
      <w:r w:rsidRPr="005141C2">
        <w:rPr>
          <w:rStyle w:val="StyleUnderline"/>
        </w:rPr>
        <w:t>and the US risks falling behind the two countries in space technology.</w:t>
      </w:r>
      <w:r w:rsidRPr="005141C2">
        <w:rPr>
          <w:sz w:val="16"/>
        </w:rPr>
        <w:t xml:space="preserve"> On Feb 11, the Challenges to Security in Space report issued by the US Defense Intelligence Agency claimed </w:t>
      </w:r>
      <w:r w:rsidRPr="005141C2">
        <w:rPr>
          <w:rStyle w:val="StyleUnderline"/>
        </w:rPr>
        <w:t xml:space="preserve">Russia and China "have developed robust and capable space services" and "to monitor, track and target US and allied forces", which was different from the Pentagon's previous wording that </w:t>
      </w:r>
      <w:r w:rsidRPr="005141C2">
        <w:rPr>
          <w:rStyle w:val="Emphasis"/>
        </w:rPr>
        <w:t>Russia and China are striving "to catch up with the US".</w:t>
      </w:r>
      <w:r>
        <w:rPr>
          <w:rStyle w:val="StyleUnderline"/>
        </w:rPr>
        <w:t xml:space="preserve"> </w:t>
      </w:r>
      <w:r w:rsidRPr="005141C2">
        <w:rPr>
          <w:sz w:val="16"/>
        </w:rPr>
        <w:t xml:space="preserve">As a leader in space technology, the US has been vigilant against other countries developing space technology </w:t>
      </w:r>
      <w:proofErr w:type="gramStart"/>
      <w:r w:rsidRPr="005141C2">
        <w:rPr>
          <w:sz w:val="16"/>
        </w:rPr>
        <w:t>so as to</w:t>
      </w:r>
      <w:proofErr w:type="gramEnd"/>
      <w:r w:rsidRPr="005141C2">
        <w:rPr>
          <w:sz w:val="16"/>
        </w:rPr>
        <w:t xml:space="preserve"> maintain its dominance in the field. </w:t>
      </w:r>
      <w:r w:rsidRPr="005141C2">
        <w:rPr>
          <w:rStyle w:val="StyleUnderline"/>
        </w:rPr>
        <w:t>But the superpower with the world's largest armed forces, 374 Marine and Air Force bases in about 140 countries has been facing increasing challenges, particularly from China and Russia</w:t>
      </w:r>
      <w:r w:rsidRPr="00F412C9">
        <w:rPr>
          <w:rStyle w:val="StyleUnderline"/>
        </w:rPr>
        <w:t>, in cutting-edge military technology, for example, hypersonic weapons.</w:t>
      </w:r>
      <w:r w:rsidRPr="005141C2">
        <w:rPr>
          <w:sz w:val="16"/>
        </w:rPr>
        <w:t xml:space="preserve"> </w:t>
      </w:r>
      <w:r w:rsidRPr="005141C2">
        <w:rPr>
          <w:rStyle w:val="Emphasis"/>
        </w:rPr>
        <w:t>Therefore, the US wants to extend the battlefield to space and accelerate space militarisation.</w:t>
      </w:r>
      <w:r>
        <w:rPr>
          <w:rStyle w:val="Emphasis"/>
        </w:rPr>
        <w:t xml:space="preserve"> </w:t>
      </w:r>
      <w:r w:rsidRPr="005141C2">
        <w:rPr>
          <w:sz w:val="16"/>
        </w:rPr>
        <w:t>Since space weapons can be used against real-time targets, the US wants to continue dominating space technology</w:t>
      </w:r>
      <w:r w:rsidRPr="005141C2">
        <w:rPr>
          <w:rFonts w:ascii="Microsoft YaHei" w:eastAsia="Microsoft YaHei" w:hAnsi="Microsoft YaHei" w:cs="Microsoft YaHei" w:hint="eastAsia"/>
          <w:sz w:val="16"/>
        </w:rPr>
        <w:t>－</w:t>
      </w:r>
      <w:r w:rsidRPr="005141C2">
        <w:rPr>
          <w:sz w:val="16"/>
        </w:rPr>
        <w:t xml:space="preserve">of the about 1,000 satellites in space, for example, 593 belong to the US. </w:t>
      </w:r>
      <w:r w:rsidRPr="005141C2">
        <w:rPr>
          <w:rStyle w:val="StyleUnderline"/>
        </w:rPr>
        <w:t>The US has spent more money than any other country on developing space weapons and its latest posture could spark a global arms race in space.</w:t>
      </w:r>
      <w:r>
        <w:rPr>
          <w:rStyle w:val="StyleUnderline"/>
        </w:rPr>
        <w:t xml:space="preserve"> </w:t>
      </w:r>
      <w:r w:rsidRPr="005141C2">
        <w:rPr>
          <w:sz w:val="16"/>
        </w:rPr>
        <w:t xml:space="preserve">Many countries have military equipment in space, mostly navigation and communication satellites, which can also help trace enemy planes, take photographs and control missiles. But the US is determined to remain the strongest military power in space. </w:t>
      </w:r>
      <w:r w:rsidRPr="005141C2">
        <w:rPr>
          <w:rStyle w:val="StyleUnderline"/>
        </w:rPr>
        <w:t>It appears therefore that Trump's proposal to establish the Space Force will greatly benefit the US industry.</w:t>
      </w:r>
      <w:r>
        <w:rPr>
          <w:rStyle w:val="StyleUnderline"/>
        </w:rPr>
        <w:t xml:space="preserve"> </w:t>
      </w:r>
      <w:r w:rsidRPr="005141C2">
        <w:rPr>
          <w:sz w:val="16"/>
        </w:rPr>
        <w:t xml:space="preserve">By exaggerating the space threat as well as promoting the militarisation of space, </w:t>
      </w:r>
      <w:r w:rsidRPr="005141C2">
        <w:rPr>
          <w:rStyle w:val="Emphasis"/>
        </w:rPr>
        <w:t xml:space="preserve">the US aims to build another lucrative sector for its </w:t>
      </w:r>
      <w:r w:rsidRPr="005141C2">
        <w:rPr>
          <w:rStyle w:val="Emphasis"/>
        </w:rPr>
        <w:lastRenderedPageBreak/>
        <w:t>military industry as it knows other countries will be compelled to buy US arms, which can help consolidate the US' dollar hegemony.</w:t>
      </w:r>
    </w:p>
    <w:p w14:paraId="7C7D2885" w14:textId="77777777" w:rsidR="00DA7AAB" w:rsidRDefault="00DA7AAB" w:rsidP="00DA7AAB">
      <w:pPr>
        <w:pStyle w:val="Heading4"/>
      </w:pPr>
      <w:r>
        <w:t>Space weapons are dual use</w:t>
      </w:r>
    </w:p>
    <w:p w14:paraId="68887AA3" w14:textId="77777777" w:rsidR="00DA7AAB" w:rsidRPr="005141C2" w:rsidRDefault="00DA7AAB" w:rsidP="00DA7AAB">
      <w:r w:rsidRPr="005141C2">
        <w:rPr>
          <w:rStyle w:val="Style13ptBold"/>
        </w:rPr>
        <w:t>Erwin 19</w:t>
      </w:r>
      <w:r>
        <w:t xml:space="preserve"> Sandra Erwin is an editor of NDIA’s National Defense Magazine and Pentagon correspondent for Real Clear Defense. [“Defense intelligence report: China in steady pursuit of space capabilities to outmatch U.S.,” </w:t>
      </w:r>
      <w:r>
        <w:rPr>
          <w:i/>
          <w:iCs/>
        </w:rPr>
        <w:t>Space News</w:t>
      </w:r>
      <w:r>
        <w:t xml:space="preserve">, 1-16-2019, URL: </w:t>
      </w:r>
      <w:hyperlink r:id="rId183" w:history="1">
        <w:r w:rsidRPr="00BB4DB9">
          <w:rPr>
            <w:rStyle w:val="Hyperlink"/>
          </w:rPr>
          <w:t>https://spacenews.com/defense-intelligence-report-china-on-steady-pursuit-of-space-capabilities-to-outmatch-u-s/</w:t>
        </w:r>
      </w:hyperlink>
      <w:r>
        <w:t>] DTS*</w:t>
      </w:r>
    </w:p>
    <w:p w14:paraId="56D5B706" w14:textId="77777777" w:rsidR="00DA7AAB" w:rsidRPr="005141C2" w:rsidRDefault="00DA7AAB" w:rsidP="00DA7AAB">
      <w:pPr>
        <w:rPr>
          <w:rStyle w:val="Emphasis"/>
        </w:rPr>
      </w:pPr>
      <w:r w:rsidRPr="005141C2">
        <w:rPr>
          <w:sz w:val="16"/>
        </w:rPr>
        <w:t xml:space="preserve">An unclassified report released Jan. 15 by the Defense Intelligence Agency does not reveal anything new about China’s advances in space technologies and capabilities. But it does highlight one major concern for the Pentagon: </w:t>
      </w:r>
      <w:r w:rsidRPr="005141C2">
        <w:rPr>
          <w:rStyle w:val="Emphasis"/>
        </w:rPr>
        <w:t>China’s military is becoming increasingly adept at militarizing commercial space technologies.</w:t>
      </w:r>
      <w:r>
        <w:rPr>
          <w:rStyle w:val="Emphasis"/>
        </w:rPr>
        <w:t xml:space="preserve"> </w:t>
      </w:r>
      <w:r w:rsidRPr="005141C2">
        <w:rPr>
          <w:sz w:val="16"/>
        </w:rPr>
        <w:t xml:space="preserve">The People’s Republic of </w:t>
      </w:r>
      <w:r w:rsidRPr="005141C2">
        <w:rPr>
          <w:rStyle w:val="StyleUnderline"/>
        </w:rPr>
        <w:t>China is conducting “sophisticated satellite operations and probably is testing on-orbit dual-use technologies that could be applied to counterspace missions,</w:t>
      </w:r>
      <w:r w:rsidRPr="005141C2">
        <w:rPr>
          <w:sz w:val="16"/>
        </w:rPr>
        <w:t xml:space="preserve">” said the DIA in its first unclassified report made public on China’s military power. </w:t>
      </w:r>
      <w:r w:rsidRPr="005141C2">
        <w:rPr>
          <w:rStyle w:val="StyleUnderline"/>
        </w:rPr>
        <w:t>China’s space advances in support of civil, economic and political goals could provide the nation a significant edge in military operations</w:t>
      </w:r>
      <w:r w:rsidRPr="005141C2">
        <w:rPr>
          <w:sz w:val="16"/>
        </w:rPr>
        <w:t xml:space="preserve">, the DIA said. Chinese military strategists regard the ability to use space-based systems and deny them to adversaries as central to enabling modern warfare. “As a result, the People’s Republic of China continues to strengthen its military space capabilities despite its public stance against the militarization of space,” said the report. </w:t>
      </w:r>
      <w:r w:rsidRPr="005141C2">
        <w:rPr>
          <w:rStyle w:val="StyleUnderline"/>
        </w:rPr>
        <w:t>“Space operations probably will form an integral component of other PLA campaigns</w:t>
      </w:r>
      <w:r w:rsidRPr="005141C2">
        <w:rPr>
          <w:sz w:val="16"/>
        </w:rPr>
        <w:t xml:space="preserve">,” the DIA said. The report suggests </w:t>
      </w:r>
      <w:r w:rsidRPr="005141C2">
        <w:rPr>
          <w:rStyle w:val="StyleUnderline"/>
        </w:rPr>
        <w:t xml:space="preserve">China is building up space capabilities </w:t>
      </w:r>
      <w:proofErr w:type="gramStart"/>
      <w:r w:rsidRPr="005141C2">
        <w:rPr>
          <w:rStyle w:val="StyleUnderline"/>
        </w:rPr>
        <w:t>as a way to</w:t>
      </w:r>
      <w:proofErr w:type="gramEnd"/>
      <w:r w:rsidRPr="005141C2">
        <w:rPr>
          <w:rStyle w:val="StyleUnderline"/>
        </w:rPr>
        <w:t xml:space="preserve"> deter the United States or others from intervening in military conflicts in the Asia-Pacific region.</w:t>
      </w:r>
      <w:r>
        <w:rPr>
          <w:rStyle w:val="StyleUnderline"/>
        </w:rPr>
        <w:t xml:space="preserve"> </w:t>
      </w:r>
      <w:r w:rsidRPr="005141C2">
        <w:rPr>
          <w:rStyle w:val="Emphasis"/>
        </w:rPr>
        <w:t xml:space="preserve">China has parallel programs for military and commercial </w:t>
      </w:r>
      <w:proofErr w:type="gramStart"/>
      <w:r w:rsidRPr="005141C2">
        <w:rPr>
          <w:rStyle w:val="Emphasis"/>
        </w:rPr>
        <w:t>communications satellites, and</w:t>
      </w:r>
      <w:proofErr w:type="gramEnd"/>
      <w:r w:rsidRPr="005141C2">
        <w:rPr>
          <w:rStyle w:val="Emphasis"/>
        </w:rPr>
        <w:t xml:space="preserve"> owns and operates about 30 satellites used for civil, commercial and military communications</w:t>
      </w:r>
      <w:r w:rsidRPr="005141C2">
        <w:rPr>
          <w:sz w:val="16"/>
        </w:rPr>
        <w:t xml:space="preserve">. By 2020 China will complete its global constellation of 27 Beidou navigation satellites while maintaining a separate regional constellation providing redundant coverage over Asia. The first Beidou satellite was launched in 2000. Independent analysts have revealed considerable details about China’s growing arsenal of counterspace capabilities such as directed-energy anti-satellite weapons and satellite jammers. The DIA report said these developments continue “even though the nation has not publicly acknowledged the existence of any new counterspace programs since it confirmed it used an anti-satellite missile to destroy a weather satellite in 2007.” </w:t>
      </w:r>
      <w:r w:rsidRPr="005141C2">
        <w:rPr>
          <w:rStyle w:val="StyleUnderline"/>
        </w:rPr>
        <w:t>The DIA said U.S communications, reconnaissance, navigation and early warning satellites “could be among the targets of attacks.”</w:t>
      </w:r>
      <w:r>
        <w:rPr>
          <w:rStyle w:val="StyleUnderline"/>
        </w:rPr>
        <w:t xml:space="preserve"> </w:t>
      </w:r>
      <w:r w:rsidRPr="005141C2">
        <w:rPr>
          <w:sz w:val="16"/>
        </w:rPr>
        <w:t xml:space="preserve">Air Force report on space threats The U.S. Air Force on Jan. 16 released an unclassified report created by the National Air and Space Intelligence Center that takes a broader look at the militarization of space. It mentions both China and Russia as nations that are developing new space capabilities to achieve military goals and reduce their reliance on U.S. space systems. </w:t>
      </w:r>
      <w:r w:rsidRPr="005141C2">
        <w:rPr>
          <w:rStyle w:val="StyleUnderline"/>
        </w:rPr>
        <w:t>“These countries continue to develop, test and proliferate sophisticated anti-satellite weapons to hold U.S. and allied space assets at risk,”</w:t>
      </w:r>
      <w:r w:rsidRPr="005141C2">
        <w:rPr>
          <w:sz w:val="16"/>
        </w:rPr>
        <w:t xml:space="preserve"> said the Air Force report. China has military units that have begun training with anti-satellite missiles, the report noted, and Russia is reportedly developing an airborne laser weapon system intended for use against space-based missile defense sensors. The Air Force study cautions that while China and Russia are the most capable competitors in space today, others are likely to emerge. “Reduced cost, increased access, and proliferation of space systems will drive more countries to integrate these systems into military capabilities.” </w:t>
      </w:r>
      <w:r w:rsidRPr="005141C2">
        <w:rPr>
          <w:rStyle w:val="Emphasis"/>
        </w:rPr>
        <w:t>The increasingly frequent application of dual-use space technologies makes it more difficult for the United States to discern between peaceful and potential hostile activity</w:t>
      </w:r>
      <w:r w:rsidRPr="005141C2">
        <w:rPr>
          <w:sz w:val="16"/>
        </w:rPr>
        <w:t xml:space="preserve">, the Air Force report said. For example, </w:t>
      </w:r>
      <w:r w:rsidRPr="005141C2">
        <w:rPr>
          <w:rStyle w:val="StyleUnderline"/>
        </w:rPr>
        <w:t>future satellite servicing and recycling incorporate a variety of technologies, such as robotic arms to inspect, repair, or dispose of damaged satellites</w:t>
      </w:r>
      <w:r w:rsidRPr="005141C2">
        <w:rPr>
          <w:sz w:val="16"/>
        </w:rPr>
        <w:t xml:space="preserve">. The same </w:t>
      </w:r>
      <w:r w:rsidRPr="005141C2">
        <w:rPr>
          <w:rStyle w:val="Emphasis"/>
        </w:rPr>
        <w:t>technologies have “inherent counterspace capabilities that could be used to inspect non-consenting satellites or to cause physical damage.”</w:t>
      </w:r>
    </w:p>
    <w:p w14:paraId="5FDB4C07" w14:textId="77777777" w:rsidR="00DA7AAB" w:rsidRDefault="00DA7AAB" w:rsidP="00DA7AAB"/>
    <w:p w14:paraId="7B008321" w14:textId="77777777" w:rsidR="00DA7AAB" w:rsidRDefault="00DA7AAB" w:rsidP="00DA7AAB">
      <w:pPr>
        <w:pStyle w:val="Heading4"/>
      </w:pPr>
      <w:r>
        <w:lastRenderedPageBreak/>
        <w:t>US space militarization is key to counter Russia and China</w:t>
      </w:r>
    </w:p>
    <w:p w14:paraId="5DB379FB" w14:textId="77777777" w:rsidR="00DA7AAB" w:rsidRPr="005141C2" w:rsidRDefault="00DA7AAB" w:rsidP="00DA7AAB">
      <w:r w:rsidRPr="005141C2">
        <w:rPr>
          <w:rStyle w:val="Style13ptBold"/>
        </w:rPr>
        <w:t>Grice 18</w:t>
      </w:r>
      <w:r>
        <w:t xml:space="preserve"> “Why America Needs an Independent Space Force,” </w:t>
      </w:r>
      <w:r>
        <w:rPr>
          <w:i/>
          <w:iCs/>
        </w:rPr>
        <w:t>National Interest</w:t>
      </w:r>
      <w:r>
        <w:t xml:space="preserve">, 7-11-2019, URL: </w:t>
      </w:r>
      <w:hyperlink r:id="rId184" w:history="1">
        <w:r w:rsidRPr="00BB4DB9">
          <w:rPr>
            <w:rStyle w:val="Hyperlink"/>
          </w:rPr>
          <w:t>https://nationalinterest.org/blog/buzz/why-america-needs-independent-space-force-25546</w:t>
        </w:r>
      </w:hyperlink>
      <w:r>
        <w:t>] DTS*</w:t>
      </w:r>
    </w:p>
    <w:p w14:paraId="495B68BA" w14:textId="77777777" w:rsidR="00DA7AAB" w:rsidRPr="00F412C9" w:rsidRDefault="00DA7AAB" w:rsidP="00DA7AAB">
      <w:pPr>
        <w:rPr>
          <w:sz w:val="16"/>
        </w:rPr>
      </w:pPr>
      <w:r w:rsidRPr="00F412C9">
        <w:rPr>
          <w:sz w:val="16"/>
        </w:rPr>
        <w:t xml:space="preserve">President Trump’s recent declaration of a new Space Force was met with ridicule in many quarters. </w:t>
      </w:r>
      <w:r w:rsidRPr="00F412C9">
        <w:rPr>
          <w:rStyle w:val="StyleUnderline"/>
        </w:rPr>
        <w:t>Yet, the reality is that the United States does urgently need a dedicated military space branch that is separate from its Air Force.</w:t>
      </w:r>
      <w:r>
        <w:rPr>
          <w:rStyle w:val="StyleUnderline"/>
        </w:rPr>
        <w:t xml:space="preserve"> </w:t>
      </w:r>
      <w:r w:rsidRPr="00F412C9">
        <w:rPr>
          <w:sz w:val="16"/>
        </w:rPr>
        <w:t xml:space="preserve">Space Matters: While the United States has somewhat neglected its space program over the past twenty-five years, </w:t>
      </w:r>
      <w:r w:rsidRPr="00F412C9">
        <w:rPr>
          <w:rStyle w:val="StyleUnderline"/>
        </w:rPr>
        <w:t>China has escalated its efforts in this area, including launching numerous manned space flights, landed a rover on the moon, and deployed multiple unmanned space stations</w:t>
      </w:r>
      <w:r w:rsidRPr="00F412C9">
        <w:rPr>
          <w:sz w:val="16"/>
        </w:rPr>
        <w:t xml:space="preserve">. This has spurred a regional space race with India, Japan, South Korea, North Korea, Taiwan, and Iran and more besides. </w:t>
      </w:r>
      <w:r w:rsidRPr="00F412C9">
        <w:rPr>
          <w:rStyle w:val="StyleUnderline"/>
        </w:rPr>
        <w:t>The goal for the most ambitious of these states is not merely to equal American accomplishments, but to push past them</w:t>
      </w:r>
      <w:r w:rsidRPr="00F412C9">
        <w:rPr>
          <w:sz w:val="16"/>
        </w:rPr>
        <w:t xml:space="preserve">, including establishing permanently manned space stations, landing astronauts on the Moon and Mars, and building lunar habitations. If achieved, these feats could knock the United States out of the lead in space for the first time since Soviet Cosmonaut Yuri Gagarin orbited the earth in 1961. The rise of these competitors poses real challenges for the United States, including most worryingly a possible militarization of space by unfriendly forces. </w:t>
      </w:r>
      <w:r w:rsidRPr="00F412C9">
        <w:rPr>
          <w:rStyle w:val="StyleUnderline"/>
        </w:rPr>
        <w:t>China demonstrated this peril in 2007 when it used a satellite killer to destroy one of its own satellites, raising the possibility that it could deploy a battery of these kinetic kill vehicles to paralyze America’s communications grid in a future war</w:t>
      </w:r>
      <w:r w:rsidRPr="00F412C9">
        <w:rPr>
          <w:rStyle w:val="Emphasis"/>
        </w:rPr>
        <w:t>.</w:t>
      </w:r>
      <w:r>
        <w:rPr>
          <w:rStyle w:val="Emphasis"/>
        </w:rPr>
        <w:t xml:space="preserve"> </w:t>
      </w:r>
      <w:r w:rsidRPr="00F412C9">
        <w:rPr>
          <w:rStyle w:val="Emphasis"/>
        </w:rPr>
        <w:t>This is merely the tip of the iceberg</w:t>
      </w:r>
      <w:r w:rsidRPr="00F412C9">
        <w:rPr>
          <w:sz w:val="16"/>
        </w:rPr>
        <w:t xml:space="preserve"> of what China and others could do if they </w:t>
      </w:r>
      <w:proofErr w:type="gramStart"/>
      <w:r w:rsidRPr="00F412C9">
        <w:rPr>
          <w:sz w:val="16"/>
        </w:rPr>
        <w:t>are allowed to</w:t>
      </w:r>
      <w:proofErr w:type="gramEnd"/>
      <w:r w:rsidRPr="00F412C9">
        <w:rPr>
          <w:sz w:val="16"/>
        </w:rPr>
        <w:t xml:space="preserve"> dominate space, </w:t>
      </w:r>
      <w:r w:rsidRPr="00F412C9">
        <w:rPr>
          <w:rStyle w:val="StyleUnderline"/>
        </w:rPr>
        <w:t>including constructing orbital missile platforms</w:t>
      </w:r>
      <w:r w:rsidRPr="00F412C9">
        <w:rPr>
          <w:sz w:val="16"/>
        </w:rPr>
        <w:t xml:space="preserve"> that could be used to intimidate or even attack the United States and its allies. </w:t>
      </w:r>
      <w:r w:rsidRPr="00F412C9">
        <w:rPr>
          <w:rStyle w:val="StyleUnderline"/>
        </w:rPr>
        <w:t>Resource competition is also a major concern, with the need to locate and tap into alternative resource pools becoming increasingly important as the world burns ever more rapidly through its remaining natural resources</w:t>
      </w:r>
      <w:r w:rsidRPr="00F412C9">
        <w:rPr>
          <w:sz w:val="16"/>
        </w:rPr>
        <w:t xml:space="preserve">. The potential for the harvesting of metals, minerals, water, and other materials from the moon and asteroids by states such as </w:t>
      </w:r>
      <w:r w:rsidRPr="00F412C9">
        <w:rPr>
          <w:rStyle w:val="Emphasis"/>
        </w:rPr>
        <w:t>China and Japan could begin as early as 2025</w:t>
      </w:r>
      <w:r w:rsidRPr="00F412C9">
        <w:rPr>
          <w:sz w:val="16"/>
        </w:rPr>
        <w:t xml:space="preserve">. </w:t>
      </w:r>
      <w:r w:rsidRPr="00F412C9">
        <w:rPr>
          <w:rStyle w:val="StyleUnderline"/>
        </w:rPr>
        <w:t>If the United States lags behind its rivals in building the capacity and human expertise in this area, as well as in protecting its own efforts to conduct this kind of resource harvesting, this will have a ripple effect on its ability to maintain its superpower status,</w:t>
      </w:r>
      <w:r w:rsidRPr="00F412C9">
        <w:rPr>
          <w:sz w:val="16"/>
        </w:rPr>
        <w:t xml:space="preserve"> both in space and terrestrially. Finally, </w:t>
      </w:r>
      <w:r w:rsidRPr="00F412C9">
        <w:rPr>
          <w:rStyle w:val="StyleUnderline"/>
        </w:rPr>
        <w:t>terrestrial communications increasingly depend upon Global Navigation Satellite Systems</w:t>
      </w:r>
      <w:r w:rsidRPr="00F412C9">
        <w:rPr>
          <w:sz w:val="16"/>
        </w:rPr>
        <w:t xml:space="preserve">. America has possessed relative hegemony in this area through its Global Positioning System for decades, but this is now coming under fire from the new Chinese Beidou, European Galileo, and Russian GLONASS systems – with Japan and India in close pursuit. American can ill afford to risk having its systems potentially compromised should one or more other powers decide to try to shut its communications network down once their version is fully operational. Space Law is Deficient: The United States needs to protect its interests and prevent other states from achieving dominance in space. </w:t>
      </w:r>
      <w:r w:rsidRPr="00F412C9">
        <w:rPr>
          <w:rStyle w:val="StyleUnderline"/>
        </w:rPr>
        <w:t>It cannot depend upon international law acting as a check against the potential overreach and aggression of other states in this domain.</w:t>
      </w:r>
      <w:r w:rsidRPr="00F412C9">
        <w:rPr>
          <w:sz w:val="16"/>
        </w:rPr>
        <w:t xml:space="preserve"> One reason for this is that </w:t>
      </w:r>
      <w:r w:rsidRPr="00F412C9">
        <w:rPr>
          <w:rStyle w:val="StyleUnderline"/>
        </w:rPr>
        <w:t xml:space="preserve">most space laws were drawn up during the Cold War and, as a result, are often vague towards current day issues or omit them altogether. </w:t>
      </w:r>
      <w:r w:rsidRPr="00F412C9">
        <w:rPr>
          <w:sz w:val="16"/>
        </w:rPr>
        <w:t xml:space="preserve">This provides considerable leeway for the rising space states to act aggressively under the pretext of operating in legal grey zones, even if their actions go against the spirit of the law. Even in those cases where the law is clear, </w:t>
      </w:r>
      <w:r w:rsidRPr="00F412C9">
        <w:rPr>
          <w:rStyle w:val="StyleUnderline"/>
        </w:rPr>
        <w:t>the new space states may break it to achieve particularly high priority goals</w:t>
      </w:r>
      <w:r w:rsidRPr="00F412C9">
        <w:rPr>
          <w:sz w:val="16"/>
        </w:rPr>
        <w:t xml:space="preserve"> (even if they will never acknowledge their acts as breaches of the law). </w:t>
      </w:r>
      <w:r w:rsidRPr="00F412C9">
        <w:rPr>
          <w:rStyle w:val="StyleUnderline"/>
        </w:rPr>
        <w:t>History is plagued with examples of these violations on earth, such as the recent Russian illegal annexation of Crimea and China’s decision to disregard the 2016 ruling by the International Court of Justice against its activities in the South China Sea</w:t>
      </w:r>
      <w:r w:rsidRPr="00F412C9">
        <w:rPr>
          <w:sz w:val="16"/>
        </w:rPr>
        <w:t xml:space="preserve">. There is no reason to believe that states that have placed their strategic interests ahead of the law on earth in the past are likely to behave any differently in space in the future. The limitations of international space law, along with the likely willingness of the rising space states to disregard it when advantageous to them, means that the United States needs to supplement its respect for the law with the maintenance of an effective military space force. This is essential for helping it to protect and advance its interests in space, as well as to avoid falling behind its rivals. Space-Mindedness: </w:t>
      </w:r>
      <w:r w:rsidRPr="00F412C9">
        <w:rPr>
          <w:rStyle w:val="StyleUnderline"/>
        </w:rPr>
        <w:t>Some analysts might agree with the above points but argue that this force requirement can be best met by maintaining America’s military space assets inside its Air Force.</w:t>
      </w:r>
      <w:r>
        <w:rPr>
          <w:rStyle w:val="StyleUnderline"/>
        </w:rPr>
        <w:t xml:space="preserve"> </w:t>
      </w:r>
      <w:r w:rsidRPr="00F412C9">
        <w:rPr>
          <w:sz w:val="16"/>
        </w:rPr>
        <w:t xml:space="preserve">This was the same logic that was advanced regarding the Air Force itself during the early 20th century, at which time America’s air assets were housed primarily in the Army and to a lesser degree the Navy. Keeping America’s military air assets split between the Army and Navy was a bad idea because it inherently shepherded the use of air power towards the accomplishment of ground and maritime goals. This prevented America’s air power from achieving its full potential by hampering the appearance of a more comprehensive approach </w:t>
      </w:r>
      <w:r w:rsidRPr="00F412C9">
        <w:rPr>
          <w:sz w:val="16"/>
        </w:rPr>
        <w:lastRenderedPageBreak/>
        <w:t xml:space="preserve">towards airpower at tactical, operational, and strategic levels, often referred to as “Air-Mindedness.” The narrow-sightedness of this approach was finally recognized and corrected in 1947 when the U.S. Air Force was created as a separate branch. Today, most of America’s military space assets operate as Air Force Space Command in the United States Strategic Command (USSTRATCOM). This places them as a branch of the Air Force, operating under a broader combined command that involves seven different mediums. This may be admirably inter-service in intent, but subordinating America’s military space assets to other entities in this way limits the ability of space power specialists to develop a “Space-Mindedness” in the same way that keeping America’s air assets within the Army and Navy hindered the development of “Air-Mindedness.” This curtails </w:t>
      </w:r>
      <w:r w:rsidRPr="00F412C9">
        <w:rPr>
          <w:rStyle w:val="StyleUnderline"/>
        </w:rPr>
        <w:t>America’s space assets from being able to concentrate on pivotal new space challenges, such as space-to-space</w:t>
      </w:r>
      <w:r w:rsidRPr="00F412C9">
        <w:rPr>
          <w:sz w:val="16"/>
        </w:rPr>
        <w:t xml:space="preserve"> (rather than just space-to-ground) </w:t>
      </w:r>
      <w:r w:rsidRPr="00F412C9">
        <w:rPr>
          <w:rStyle w:val="StyleUnderline"/>
        </w:rPr>
        <w:t>interactions with rival powers and the defense of American military and civilian equipment in orbit and beyond.</w:t>
      </w:r>
      <w:r>
        <w:rPr>
          <w:rStyle w:val="StyleUnderline"/>
        </w:rPr>
        <w:t xml:space="preserve"> </w:t>
      </w:r>
      <w:r w:rsidRPr="00F412C9">
        <w:rPr>
          <w:sz w:val="16"/>
        </w:rPr>
        <w:t xml:space="preserve">America’s military space assets have also been bedeviled by a constrained ability to represent their importance to the government and the public directly. Despite protestations that the Air Force already does space, it allocates surprisingly few resources to this area: Space Command consists of just 38,000 personnel and an estimated budget of $25 billion. This can be compared to an overall Air Force tally of roughly 320,000 personnel and $155 billion. </w:t>
      </w:r>
      <w:r w:rsidRPr="00F412C9">
        <w:rPr>
          <w:rStyle w:val="StyleUnderline"/>
        </w:rPr>
        <w:t>By standing as an independent agency, the Space Force could lobby more effectively for space to feature higher on the Pentagon’s agenda and for it to be allocated the budget that the domain deserves.</w:t>
      </w:r>
    </w:p>
    <w:p w14:paraId="36FEF489" w14:textId="77777777" w:rsidR="00C761A5" w:rsidRDefault="00C761A5" w:rsidP="00C761A5">
      <w:pPr>
        <w:pStyle w:val="Heading3"/>
      </w:pPr>
      <w:r>
        <w:lastRenderedPageBreak/>
        <w:t>2NC – Impact – Climate Change</w:t>
      </w:r>
    </w:p>
    <w:p w14:paraId="6DF80A2D" w14:textId="77777777" w:rsidR="00C761A5" w:rsidRDefault="00C761A5" w:rsidP="00C761A5">
      <w:pPr>
        <w:pStyle w:val="Heading4"/>
      </w:pPr>
      <w:r>
        <w:t xml:space="preserve">Only space exploration can prevent extinction – key to avert rapid climate change </w:t>
      </w:r>
    </w:p>
    <w:p w14:paraId="5FAB5B74" w14:textId="77777777" w:rsidR="00C761A5" w:rsidRDefault="00C761A5" w:rsidP="00C761A5">
      <w:pPr>
        <w:spacing w:after="0"/>
      </w:pPr>
      <w:r w:rsidRPr="002C116C">
        <w:rPr>
          <w:rStyle w:val="Style13ptBold"/>
        </w:rPr>
        <w:t>Autry 7/20</w:t>
      </w:r>
      <w:r>
        <w:t xml:space="preserve"> (Greg Autry (@GregWAutry) is the director of the Southern California Commercial Spaceflight Initiative at the University of Southern California, vice president at the National Space Society, and chair of the International Space Development Conference, “Space Research Can Save The Planet – Again,” 7/20/19, </w:t>
      </w:r>
      <w:hyperlink r:id="rId185" w:history="1">
        <w:r w:rsidRPr="00EF3429">
          <w:rPr>
            <w:rStyle w:val="Hyperlink"/>
          </w:rPr>
          <w:t>https://foreignpolicy.com/2019/07/20/space-research-can-save-the-planet-again-climate-change-environment/</w:t>
        </w:r>
      </w:hyperlink>
      <w:r>
        <w:t>, sg)</w:t>
      </w:r>
    </w:p>
    <w:p w14:paraId="4BE05BC3" w14:textId="77777777" w:rsidR="00C761A5" w:rsidRDefault="00C761A5" w:rsidP="00C761A5">
      <w:pPr>
        <w:rPr>
          <w:b/>
          <w:bCs/>
          <w:u w:val="single"/>
        </w:rPr>
      </w:pPr>
      <w:r w:rsidRPr="00842A98">
        <w:rPr>
          <w:sz w:val="16"/>
        </w:rPr>
        <w:t xml:space="preserve">Today </w:t>
      </w:r>
      <w:r w:rsidRPr="00B54E86">
        <w:rPr>
          <w:u w:val="single"/>
        </w:rPr>
        <w:t>conservationists</w:t>
      </w:r>
      <w:r w:rsidRPr="00842A98">
        <w:rPr>
          <w:sz w:val="16"/>
        </w:rPr>
        <w:t xml:space="preserve"> and other critics are more likely to </w:t>
      </w:r>
      <w:r w:rsidRPr="00B54E86">
        <w:rPr>
          <w:u w:val="single"/>
        </w:rPr>
        <w:t>see space programs as militaristic splurges that squander billions of dollars</w:t>
      </w:r>
      <w:r w:rsidRPr="00842A98">
        <w:rPr>
          <w:sz w:val="16"/>
        </w:rPr>
        <w:t xml:space="preserve"> better applied to solving problems on Earth. These well-meaning complaints are misguided, however. Earth’s problems—most urgently, </w:t>
      </w:r>
      <w:r w:rsidRPr="00B54E86">
        <w:rPr>
          <w:b/>
          <w:bCs/>
          <w:u w:val="single"/>
        </w:rPr>
        <w:t>climate change—can be solved only from space.</w:t>
      </w:r>
      <w:r w:rsidRPr="00842A98">
        <w:rPr>
          <w:sz w:val="16"/>
        </w:rPr>
        <w:t xml:space="preserve"> That’s where the tools and data already being used to tackle these issues were forged and where the solutions of the future will be too. </w:t>
      </w:r>
      <w:r w:rsidRPr="00B54E86">
        <w:rPr>
          <w:u w:val="single"/>
        </w:rPr>
        <w:t>Space research has already been critical in averting one major environmental disaster. It was NASA satellite data that revealed a frightening</w:t>
      </w:r>
      <w:r w:rsidRPr="00842A98">
        <w:rPr>
          <w:sz w:val="16"/>
        </w:rPr>
        <w:t xml:space="preserve"> and growing </w:t>
      </w:r>
      <w:r w:rsidRPr="00B54E86">
        <w:rPr>
          <w:u w:val="single"/>
        </w:rPr>
        <w:t>hole in the ozone layer over the South Pole, galvanizing public concern that, in 1987, produced the Montreal Protocol</w:t>
      </w:r>
      <w:r w:rsidRPr="00842A98">
        <w:rPr>
          <w:sz w:val="16"/>
        </w:rPr>
        <w:t xml:space="preserve">: the first international agreement addressing a global environmental problem. Since then, thanks to worldwide restrictions on damaging chlorofluorocarbons, the ozone situation has stabilized, and a full planetary recovery is expected. As this case showed, </w:t>
      </w:r>
      <w:r w:rsidRPr="00B54E86">
        <w:rPr>
          <w:u w:val="single"/>
        </w:rPr>
        <w:t>space can provide</w:t>
      </w:r>
      <w:r w:rsidRPr="00842A98">
        <w:rPr>
          <w:sz w:val="16"/>
        </w:rPr>
        <w:t xml:space="preserve"> the </w:t>
      </w:r>
      <w:r w:rsidRPr="00B54E86">
        <w:rPr>
          <w:u w:val="single"/>
        </w:rPr>
        <w:t>vital information needed to understand a problem</w:t>
      </w:r>
      <w:r w:rsidRPr="00842A98">
        <w:rPr>
          <w:sz w:val="16"/>
        </w:rPr>
        <w:t xml:space="preserve">—and a surprising range of ways to solve it. </w:t>
      </w:r>
      <w:r w:rsidRPr="007A2191">
        <w:rPr>
          <w:b/>
          <w:bCs/>
          <w:u w:val="single"/>
        </w:rPr>
        <w:t>Climate change is a poster child for the critical role of space data</w:t>
      </w:r>
      <w:r w:rsidRPr="00842A98">
        <w:rPr>
          <w:sz w:val="16"/>
        </w:rPr>
        <w:t xml:space="preserve">. </w:t>
      </w:r>
      <w:r w:rsidRPr="007A2191">
        <w:rPr>
          <w:u w:val="single"/>
        </w:rPr>
        <w:t>Trekking across the globe to measure ice sheets with drills</w:t>
      </w:r>
      <w:r w:rsidRPr="00842A98">
        <w:rPr>
          <w:sz w:val="16"/>
        </w:rPr>
        <w:t xml:space="preserve"> and gauge sea temperatures from the sides of ships </w:t>
      </w:r>
      <w:r w:rsidRPr="007A2191">
        <w:rPr>
          <w:u w:val="single"/>
        </w:rPr>
        <w:t>is an expensive, slow, and insufficient way to assay the state of the planet.</w:t>
      </w:r>
      <w:r w:rsidRPr="00842A98">
        <w:rPr>
          <w:sz w:val="16"/>
        </w:rPr>
        <w:t xml:space="preserve"> </w:t>
      </w:r>
      <w:r w:rsidRPr="007A2191">
        <w:rPr>
          <w:u w:val="single"/>
        </w:rPr>
        <w:t xml:space="preserve">Satellites </w:t>
      </w:r>
      <w:r w:rsidRPr="00842A98">
        <w:rPr>
          <w:sz w:val="16"/>
        </w:rPr>
        <w:t xml:space="preserve">operated by NASA, the U.S. National Oceanic and Atmospheric Administration, and an increasing number of commercial firms </w:t>
      </w:r>
      <w:r w:rsidRPr="007A2191">
        <w:rPr>
          <w:u w:val="single"/>
        </w:rPr>
        <w:t xml:space="preserve">provide </w:t>
      </w:r>
      <w:r w:rsidRPr="00842A98">
        <w:rPr>
          <w:sz w:val="16"/>
        </w:rPr>
        <w:t xml:space="preserve">a plethora of multispectral imaging and radar </w:t>
      </w:r>
      <w:r w:rsidRPr="007A2191">
        <w:rPr>
          <w:u w:val="single"/>
        </w:rPr>
        <w:t>measurements of</w:t>
      </w:r>
      <w:r w:rsidRPr="00842A98">
        <w:rPr>
          <w:sz w:val="16"/>
        </w:rPr>
        <w:t xml:space="preserve"> developments such as</w:t>
      </w:r>
      <w:r w:rsidRPr="007A2191">
        <w:rPr>
          <w:u w:val="single"/>
        </w:rPr>
        <w:t xml:space="preserve"> coral reef degradation, harmful plankton blooms, and polar bears</w:t>
      </w:r>
      <w:r w:rsidRPr="00842A98">
        <w:rPr>
          <w:sz w:val="16"/>
        </w:rPr>
        <w:t xml:space="preserve"> </w:t>
      </w:r>
      <w:r w:rsidRPr="000F3FD8">
        <w:rPr>
          <w:u w:val="single"/>
        </w:rPr>
        <w:t>negotiating thinning ice.</w:t>
      </w:r>
      <w:r w:rsidRPr="00842A98">
        <w:rPr>
          <w:sz w:val="16"/>
        </w:rPr>
        <w:t xml:space="preserve"> Much of the technology involved in observing the Earth today was initially developed for probes sent to explore other planets in our solar system. IT WAS NASA SATELLITE DATA THAT REVEALED A FRIGHTENING AND GROWING HOLE IN THE OZONE LAYER OVER THE SOUTH POLE, GALVANIZING PUBLIC CONCERN THAT, IN 1987, PRODUCED THE MONTREAL PROTOCOL: THE FIRST INTERNATIONAL AGREEMENT ADDRESSING A GLOBAL ENVIRONMENTAL PROBLEM. Indeed, </w:t>
      </w:r>
      <w:r w:rsidRPr="000F3FD8">
        <w:rPr>
          <w:u w:val="single"/>
        </w:rPr>
        <w:t>understanding the evolution of other planets’ climates is essential for modeling possible outcomes on Earth</w:t>
      </w:r>
      <w:r w:rsidRPr="00842A98">
        <w:rPr>
          <w:sz w:val="16"/>
        </w:rPr>
        <w:t xml:space="preserve">. </w:t>
      </w:r>
      <w:r w:rsidRPr="000F3FD8">
        <w:rPr>
          <w:u w:val="single"/>
        </w:rPr>
        <w:t>NASA probes revealed how</w:t>
      </w:r>
      <w:r w:rsidRPr="00842A98">
        <w:rPr>
          <w:sz w:val="16"/>
        </w:rPr>
        <w:t xml:space="preserve">, roughly 4 billion years ago, a runaway </w:t>
      </w:r>
      <w:r w:rsidRPr="000F3FD8">
        <w:rPr>
          <w:u w:val="single"/>
        </w:rPr>
        <w:t>greenhouse gas</w:t>
      </w:r>
      <w:r w:rsidRPr="00842A98">
        <w:rPr>
          <w:sz w:val="16"/>
        </w:rPr>
        <w:t xml:space="preserve"> syndrome </w:t>
      </w:r>
      <w:r w:rsidRPr="000F3FD8">
        <w:rPr>
          <w:u w:val="single"/>
        </w:rPr>
        <w:t>turned Venus into a hot, hellish, and uninhabitable planet</w:t>
      </w:r>
      <w:r w:rsidRPr="00842A98">
        <w:rPr>
          <w:sz w:val="16"/>
        </w:rPr>
        <w:t xml:space="preserve"> of acid rain. Orbiters, landers, and rovers continue to unravel the processes that transformed a once warm and wet Mars into a frigid, dry dust ball—and </w:t>
      </w:r>
      <w:r w:rsidRPr="000F3FD8">
        <w:rPr>
          <w:u w:val="single"/>
        </w:rPr>
        <w:t>scientists even to conceive of future scenarios that might terraform it back into a livable planet</w:t>
      </w:r>
      <w:r w:rsidRPr="00842A98">
        <w:rPr>
          <w:sz w:val="16"/>
        </w:rPr>
        <w:t xml:space="preserve">. </w:t>
      </w:r>
      <w:r w:rsidRPr="000F3FD8">
        <w:rPr>
          <w:b/>
          <w:bCs/>
          <w:u w:val="single"/>
        </w:rPr>
        <w:t>Discovering other worlds’ history</w:t>
      </w:r>
      <w:r w:rsidRPr="00842A98">
        <w:rPr>
          <w:sz w:val="16"/>
        </w:rPr>
        <w:t xml:space="preserve"> and imagining their future </w:t>
      </w:r>
      <w:r w:rsidRPr="000F3FD8">
        <w:rPr>
          <w:b/>
          <w:bCs/>
          <w:u w:val="single"/>
        </w:rPr>
        <w:t xml:space="preserve">offers important visions for climate change mitigation strategies on Earth, </w:t>
      </w:r>
      <w:r w:rsidRPr="000F3FD8">
        <w:rPr>
          <w:u w:val="single"/>
        </w:rPr>
        <w:t>such as mining helium from the moon</w:t>
      </w:r>
      <w:r w:rsidRPr="00842A98">
        <w:rPr>
          <w:sz w:val="16"/>
        </w:rPr>
        <w:t xml:space="preserve"> itself </w:t>
      </w:r>
      <w:r w:rsidRPr="00EE5024">
        <w:rPr>
          <w:u w:val="single"/>
        </w:rPr>
        <w:t>for future clean energy.</w:t>
      </w:r>
      <w:r>
        <w:rPr>
          <w:u w:val="single"/>
        </w:rPr>
        <w:t xml:space="preserve"> </w:t>
      </w:r>
      <w:r w:rsidRPr="00671E22">
        <w:rPr>
          <w:u w:val="single"/>
        </w:rPr>
        <w:t>Spinoff technologies from space research, from GPS to semiconductor solar cells, are already helping to reduce emissions;</w:t>
      </w:r>
      <w:r w:rsidRPr="00842A98">
        <w:rPr>
          <w:sz w:val="16"/>
        </w:rPr>
        <w:t xml:space="preserve"> the efficiency gains of GPS-guided navigation shrink fuel expenditures on sea, land, and air by between 15 and 21 percent—a greater reduction than better engines or fuel changes have so far provided. </w:t>
      </w:r>
      <w:r w:rsidRPr="00842A98">
        <w:rPr>
          <w:u w:val="single"/>
        </w:rPr>
        <w:t>Modern solar photovoltaic power also owes its existence to space</w:t>
      </w:r>
      <w:r w:rsidRPr="00842A98">
        <w:rPr>
          <w:sz w:val="16"/>
        </w:rPr>
        <w:t xml:space="preserve">. The first real customer for solar energy was the U.S. space program; applications such as the giant solar wings that power the International Space Station have continually driven improvements in solar cell performance, and </w:t>
      </w:r>
      <w:r w:rsidRPr="00842A98">
        <w:rPr>
          <w:u w:val="single"/>
        </w:rPr>
        <w:t>NASA first demonstrated the value of the sun for powering communities on Earth by using solar in its own facilities.</w:t>
      </w:r>
      <w:r>
        <w:rPr>
          <w:u w:val="single"/>
        </w:rPr>
        <w:t xml:space="preserve"> </w:t>
      </w:r>
      <w:r w:rsidRPr="00842A98">
        <w:rPr>
          <w:sz w:val="16"/>
        </w:rPr>
        <w:t xml:space="preserve">Promisingly, space-based solar power stations could overcome the inconvenient truth that wind and solar will never get us anywhere near zero emissions because their output is inherently intermittent and there is, so far, no environmentally acceptable way to store their power at a global scale, even for one night. </w:t>
      </w:r>
      <w:r w:rsidRPr="00842A98">
        <w:rPr>
          <w:u w:val="single"/>
        </w:rPr>
        <w:t>Orbital solar power stations</w:t>
      </w:r>
      <w:r w:rsidRPr="00842A98">
        <w:rPr>
          <w:sz w:val="16"/>
        </w:rPr>
        <w:t xml:space="preserve">, on the other hand, </w:t>
      </w:r>
      <w:r w:rsidRPr="00842A98">
        <w:rPr>
          <w:u w:val="single"/>
        </w:rPr>
        <w:t>would continually face the sun, beaming clean power back through targeted radiation to Earth day or night, regardless of weather. They would</w:t>
      </w:r>
      <w:r w:rsidRPr="00842A98">
        <w:rPr>
          <w:sz w:val="16"/>
        </w:rPr>
        <w:t xml:space="preserve"> also be free from clouds and atmospheric interference and therefore </w:t>
      </w:r>
      <w:r w:rsidRPr="00842A98">
        <w:rPr>
          <w:u w:val="single"/>
        </w:rPr>
        <w:t>operate with many times the efficiency of current solar technology</w:t>
      </w:r>
      <w:r w:rsidRPr="00842A98">
        <w:rPr>
          <w:sz w:val="16"/>
        </w:rPr>
        <w:t xml:space="preserve">. </w:t>
      </w:r>
      <w:r w:rsidRPr="00842A98">
        <w:rPr>
          <w:u w:val="single"/>
        </w:rPr>
        <w:t>Moving solar power generation away from Earth</w:t>
      </w:r>
      <w:r w:rsidRPr="00842A98">
        <w:rPr>
          <w:sz w:val="16"/>
        </w:rPr>
        <w:t>—already possible but held back by the current steep costs of lifting the materials into space—</w:t>
      </w:r>
      <w:r w:rsidRPr="00842A98">
        <w:rPr>
          <w:u w:val="single"/>
        </w:rPr>
        <w:t>would preserve land and cultural resources</w:t>
      </w:r>
      <w:r w:rsidRPr="00842A98">
        <w:rPr>
          <w:sz w:val="16"/>
        </w:rPr>
        <w:t xml:space="preserve"> from the blight of huge panel farms </w:t>
      </w:r>
      <w:r w:rsidRPr="00842A98">
        <w:rPr>
          <w:u w:val="single"/>
        </w:rPr>
        <w:t>and save landfills from the growing problem of discarded old solar panels.</w:t>
      </w:r>
      <w:r>
        <w:rPr>
          <w:u w:val="single"/>
        </w:rPr>
        <w:t xml:space="preserve"> </w:t>
      </w:r>
      <w:r w:rsidRPr="00671E22">
        <w:rPr>
          <w:u w:val="single"/>
        </w:rPr>
        <w:t>Sustainable energy advocates</w:t>
      </w:r>
      <w:r w:rsidRPr="00842A98">
        <w:rPr>
          <w:sz w:val="16"/>
        </w:rPr>
        <w:t xml:space="preserve"> in the U.S. military and </w:t>
      </w:r>
      <w:r w:rsidRPr="00842A98">
        <w:rPr>
          <w:sz w:val="16"/>
        </w:rPr>
        <w:lastRenderedPageBreak/>
        <w:t xml:space="preserve">the Chinese government </w:t>
      </w:r>
      <w:r w:rsidRPr="00671E22">
        <w:rPr>
          <w:u w:val="single"/>
        </w:rPr>
        <w:t xml:space="preserve">are actively pursuing space-based solar power, </w:t>
      </w:r>
      <w:r w:rsidRPr="00842A98">
        <w:rPr>
          <w:sz w:val="16"/>
        </w:rPr>
        <w:t xml:space="preserve">but just making solar cells damages the environment due to the caustic chemicals employed. </w:t>
      </w:r>
      <w:r w:rsidRPr="00671E22">
        <w:rPr>
          <w:u w:val="single"/>
        </w:rPr>
        <w:t xml:space="preserve">Space technology offers the possibility of freeing the Earth’s fragile biosphere and culturally important sites from </w:t>
      </w:r>
      <w:r w:rsidRPr="00842A98">
        <w:rPr>
          <w:sz w:val="16"/>
        </w:rPr>
        <w:t xml:space="preserve">the otherwise </w:t>
      </w:r>
      <w:r w:rsidRPr="00671E22">
        <w:rPr>
          <w:u w:val="single"/>
        </w:rPr>
        <w:t>unavoidable damage</w:t>
      </w:r>
      <w:r w:rsidRPr="00842A98">
        <w:rPr>
          <w:sz w:val="16"/>
        </w:rPr>
        <w:t xml:space="preserve"> caused by manufacturing and mining. The U.S. start-up Made in Space is currently taking the first steps toward manufacturing in orbit. The company’s fiber-optic cable, produced by machinery on the International Space Station, is orders of magnitude more efficient than anything made on Earth, where the heavy gravity creates tiny flaws in the material. Made in Space and others are eventually planning to build large structures, such as solar power stations, in space. </w:t>
      </w:r>
      <w:r w:rsidRPr="00671E22">
        <w:rPr>
          <w:u w:val="single"/>
        </w:rPr>
        <w:t>As these technologies develop, they will augment each other, bringing costs down dramatically; space manufacturing, for instance, slashes the cost of solar installations in space.</w:t>
      </w:r>
      <w:r>
        <w:rPr>
          <w:u w:val="single"/>
        </w:rPr>
        <w:t xml:space="preserve"> </w:t>
      </w:r>
      <w:r w:rsidRPr="00842A98">
        <w:rPr>
          <w:sz w:val="16"/>
        </w:rPr>
        <w:t xml:space="preserve">MINING THE SOLAR SYSTEM COMES WITH ITS OWN POTENTIAL </w:t>
      </w:r>
      <w:proofErr w:type="gramStart"/>
      <w:r w:rsidRPr="00842A98">
        <w:rPr>
          <w:sz w:val="16"/>
        </w:rPr>
        <w:t>IMPACTS, BUT</w:t>
      </w:r>
      <w:proofErr w:type="gramEnd"/>
      <w:r w:rsidRPr="00842A98">
        <w:rPr>
          <w:sz w:val="16"/>
        </w:rPr>
        <w:t xml:space="preserve"> EXTRACTING RESOURCES FROM DISTANT AND LIFELESS WORLDS IS CLEARLY PREFERABLE TO THE CONTINUED DEGRADATION OF THE EARTH. Eventually, </w:t>
      </w:r>
      <w:r w:rsidRPr="001B400B">
        <w:rPr>
          <w:u w:val="single"/>
        </w:rPr>
        <w:t>firms will be able to supply endeavors in space with materials from the moon and asteroids</w:t>
      </w:r>
      <w:r w:rsidRPr="00842A98">
        <w:rPr>
          <w:sz w:val="16"/>
        </w:rPr>
        <w:t xml:space="preserve">, avoiding the cost and environmental impact of lifting them into orbit. Mining the solar system comes with its own potential </w:t>
      </w:r>
      <w:proofErr w:type="gramStart"/>
      <w:r w:rsidRPr="00842A98">
        <w:rPr>
          <w:sz w:val="16"/>
        </w:rPr>
        <w:t>impacts, but</w:t>
      </w:r>
      <w:proofErr w:type="gramEnd"/>
      <w:r w:rsidRPr="00842A98">
        <w:rPr>
          <w:sz w:val="16"/>
        </w:rPr>
        <w:t xml:space="preserve"> </w:t>
      </w:r>
      <w:r w:rsidRPr="002556E0">
        <w:rPr>
          <w:b/>
          <w:bCs/>
          <w:u w:val="single"/>
        </w:rPr>
        <w:t>extracting resources from distant and lifeless worlds is clearly preferable to the continued degradation of the Earth</w:t>
      </w:r>
      <w:r w:rsidRPr="001B400B">
        <w:rPr>
          <w:u w:val="single"/>
        </w:rPr>
        <w:t>.</w:t>
      </w:r>
      <w:r>
        <w:rPr>
          <w:u w:val="single"/>
        </w:rPr>
        <w:t xml:space="preserve"> </w:t>
      </w:r>
      <w:r w:rsidRPr="00842A98">
        <w:rPr>
          <w:sz w:val="16"/>
        </w:rPr>
        <w:t xml:space="preserve">Perhaps the most powerful role space can play is as inspiration. Space tourism might seem like a frivolity for the rich, but it can be so much more. I’ve spent some time with astronauts, and they all report that seeing the Earth without borders and observing its fragile atmosphere shook them to their core, inspiring in them a powerful sense of connection and respect for the environment. As Andrew Newberg, a neuroscientist and physician who has studied this “overview effect,” put it, “You can often tell when you’re with someone who has flown in space. It’s palpable.” Subjecting thousands of the world’s wealthiest and most powerful individuals to a transcendent experience couldn’t hurt—especially if less wealthy Earthlings soon get a chance to follow them. The leaders of the biggest space firms are already thinking way beyond tourism. Tory Bruno, the CEO of United Launch Alliance, envisions a future in which a thousand or more people work in Earth and moon orbits. These people would build stations, conduct research, and produce goods for use in space and on Earth. The Amazon mogul Jeff Bezos imagines a spacefaring civilization that keeps our home planet pristine and protected, as a sort of national park, while dirty extractive and manufacturing processes take place in orbital facilities. SpaceX’s Elon Musk wants to transform Mars back into the healthy world it once was and then fill it with life-forms from Earth—including a significant human population. Some experts have mocked this idea. But experts also lampooned Musk’s plans for reusing rocket boosters and building a high-performance electric car for the masses. The fact is that </w:t>
      </w:r>
      <w:r w:rsidRPr="001B400B">
        <w:rPr>
          <w:u w:val="single"/>
        </w:rPr>
        <w:t>while</w:t>
      </w:r>
      <w:r w:rsidRPr="00842A98">
        <w:rPr>
          <w:sz w:val="16"/>
        </w:rPr>
        <w:t xml:space="preserve"> some of the </w:t>
      </w:r>
      <w:r w:rsidRPr="001B400B">
        <w:rPr>
          <w:u w:val="single"/>
        </w:rPr>
        <w:t>plans described by Musk, Bezos, and others might seem utopian or hubristic</w:t>
      </w:r>
      <w:r w:rsidRPr="00842A98">
        <w:rPr>
          <w:sz w:val="16"/>
        </w:rPr>
        <w:t xml:space="preserve">, given the realities of climate change, </w:t>
      </w:r>
      <w:r w:rsidRPr="001B400B">
        <w:rPr>
          <w:u w:val="single"/>
        </w:rPr>
        <w:t>humanity needs hope</w:t>
      </w:r>
      <w:r w:rsidRPr="00842A98">
        <w:rPr>
          <w:sz w:val="16"/>
        </w:rPr>
        <w:t xml:space="preserve">. </w:t>
      </w:r>
      <w:r w:rsidRPr="001B400B">
        <w:rPr>
          <w:rStyle w:val="StyleUnderline"/>
        </w:rPr>
        <w:t>A future that concentrates only on managing apocalypse</w:t>
      </w:r>
      <w:r w:rsidRPr="00842A98">
        <w:rPr>
          <w:sz w:val="16"/>
        </w:rPr>
        <w:t xml:space="preserve">, </w:t>
      </w:r>
      <w:r w:rsidRPr="001B400B">
        <w:rPr>
          <w:u w:val="single"/>
        </w:rPr>
        <w:t>without offering the potential for something better, is no future at all</w:t>
      </w:r>
      <w:r w:rsidRPr="00842A98">
        <w:rPr>
          <w:sz w:val="16"/>
        </w:rPr>
        <w:t xml:space="preserve">. In the worst scenario, </w:t>
      </w:r>
      <w:r w:rsidRPr="001B400B">
        <w:rPr>
          <w:b/>
          <w:bCs/>
          <w:u w:val="single"/>
        </w:rPr>
        <w:t>our precious blue-and-green marble will end up looking like its neighbors Venus or Mars simply because we chose not to learn from them.</w:t>
      </w:r>
    </w:p>
    <w:p w14:paraId="792D33E2" w14:textId="77777777" w:rsidR="00C761A5" w:rsidRPr="00C761A5" w:rsidRDefault="00C761A5" w:rsidP="00C761A5"/>
    <w:p w14:paraId="52CD798B" w14:textId="7C9AF834" w:rsidR="00DA7AAB" w:rsidRPr="000B1C81" w:rsidRDefault="00CA536A" w:rsidP="00CA536A">
      <w:pPr>
        <w:pStyle w:val="Heading3"/>
      </w:pPr>
      <w:r>
        <w:lastRenderedPageBreak/>
        <w:t>2NC – Impact – Growth</w:t>
      </w:r>
    </w:p>
    <w:p w14:paraId="2FBC9866" w14:textId="77777777" w:rsidR="00DA7AAB" w:rsidRDefault="00DA7AAB" w:rsidP="00DA7AAB">
      <w:pPr>
        <w:pStyle w:val="Heading4"/>
      </w:pPr>
      <w:r>
        <w:t>Space exploration is key to infinite future growth</w:t>
      </w:r>
    </w:p>
    <w:p w14:paraId="712F3ECB" w14:textId="77777777" w:rsidR="00DA7AAB" w:rsidRPr="000B1C81" w:rsidRDefault="00DA7AAB" w:rsidP="00DA7AAB">
      <w:r w:rsidRPr="000B1C81">
        <w:rPr>
          <w:rStyle w:val="Style13ptBold"/>
        </w:rPr>
        <w:t>Garretson 19</w:t>
      </w:r>
      <w:r>
        <w:t xml:space="preserve"> Peter Garretson was previously the director of Air University’s Space Horizons Task Force, America’s think tank for space [“The Future of the Asian Order Will Be Decided in Space,” </w:t>
      </w:r>
      <w:r>
        <w:rPr>
          <w:i/>
          <w:iCs/>
        </w:rPr>
        <w:t>the Diplomat</w:t>
      </w:r>
      <w:r>
        <w:t xml:space="preserve">, 7-3-2019, URL: </w:t>
      </w:r>
      <w:hyperlink r:id="rId186" w:history="1">
        <w:r w:rsidRPr="00BB4DB9">
          <w:rPr>
            <w:rStyle w:val="Hyperlink"/>
          </w:rPr>
          <w:t>https://thediplomat.com/2019/07/the-future-of-the-asian-order-will-be-decided-in-space/</w:t>
        </w:r>
      </w:hyperlink>
      <w:r>
        <w:t>] DTS</w:t>
      </w:r>
    </w:p>
    <w:p w14:paraId="3C88E55C" w14:textId="6B1000E7" w:rsidR="00DA7AAB" w:rsidRDefault="00DA7AAB" w:rsidP="00DA7AAB">
      <w:pPr>
        <w:rPr>
          <w:sz w:val="16"/>
        </w:rPr>
      </w:pPr>
      <w:r w:rsidRPr="005141C2">
        <w:rPr>
          <w:sz w:val="16"/>
        </w:rPr>
        <w:t xml:space="preserve">In the ongoing contest for standing among nations, a factor many fail to consider is space. </w:t>
      </w:r>
      <w:r w:rsidRPr="005141C2">
        <w:rPr>
          <w:rStyle w:val="StyleUnderline"/>
        </w:rPr>
        <w:t>The vast resources of space could tip the balance in favor of whichever nation proves most successful in exploiting them and ensuring the security of the celestial lines of commerce.</w:t>
      </w:r>
      <w:r>
        <w:rPr>
          <w:rStyle w:val="StyleUnderline"/>
        </w:rPr>
        <w:t xml:space="preserve"> </w:t>
      </w:r>
      <w:r w:rsidRPr="005141C2">
        <w:rPr>
          <w:rStyle w:val="StyleUnderline"/>
        </w:rPr>
        <w:t>States pay close attention to economic opportunities that do not even amount to a single percent of their GDP.</w:t>
      </w:r>
      <w:r w:rsidRPr="005141C2">
        <w:rPr>
          <w:sz w:val="16"/>
        </w:rPr>
        <w:t xml:space="preserve"> States play hardball over energy resources that are mere years of domestic supply. But within space lies not a percent, not 10 percent, not 100 percent of a nation’s GDP, but many, many times the value of the entire global GDP in resources. </w:t>
      </w:r>
      <w:r w:rsidRPr="005141C2">
        <w:rPr>
          <w:rStyle w:val="Emphasis"/>
        </w:rPr>
        <w:t xml:space="preserve">Within space is not a small energy source, but </w:t>
      </w:r>
      <w:proofErr w:type="gramStart"/>
      <w:r w:rsidRPr="005141C2">
        <w:rPr>
          <w:rStyle w:val="Emphasis"/>
        </w:rPr>
        <w:t>sufficient</w:t>
      </w:r>
      <w:proofErr w:type="gramEnd"/>
      <w:r w:rsidRPr="005141C2">
        <w:rPr>
          <w:rStyle w:val="Emphasis"/>
        </w:rPr>
        <w:t xml:space="preserve"> supply of constant solar energy to light a fully developed world six to seven times over.</w:t>
      </w:r>
      <w:r w:rsidRPr="005141C2">
        <w:rPr>
          <w:sz w:val="16"/>
        </w:rPr>
        <w:t xml:space="preserve"> As poetically explained in Bob Zubrin’s The Case for </w:t>
      </w:r>
      <w:r w:rsidRPr="005141C2">
        <w:rPr>
          <w:rStyle w:val="StyleUnderline"/>
        </w:rPr>
        <w:t>Space, nothing is a resource until the cleverness of humanity makes it so.</w:t>
      </w:r>
      <w:r>
        <w:rPr>
          <w:rStyle w:val="StyleUnderline"/>
        </w:rPr>
        <w:t xml:space="preserve"> </w:t>
      </w:r>
      <w:r w:rsidRPr="005141C2">
        <w:rPr>
          <w:sz w:val="16"/>
        </w:rPr>
        <w:t xml:space="preserve">Today’s global order features a rapidly rising China, soon to pass the United States in real GDP. Behind it, another space-faring power, India, is expected to eclipse China circa 2050. </w:t>
      </w:r>
      <w:r w:rsidRPr="005141C2">
        <w:rPr>
          <w:rStyle w:val="StyleUnderline"/>
        </w:rPr>
        <w:t>But space resources could make all the difference</w:t>
      </w:r>
      <w:r w:rsidRPr="005141C2">
        <w:rPr>
          <w:sz w:val="16"/>
        </w:rPr>
        <w:t xml:space="preserve">. </w:t>
      </w:r>
      <w:r w:rsidRPr="005141C2">
        <w:rPr>
          <w:rStyle w:val="Emphasis"/>
        </w:rPr>
        <w:t>Accessing multitrillion dollar-asteroids or multitrillion-dollar power markets could accelerate China’s rise, prolong U.S. hegemony, or enable a late-blooming India to overtake China</w:t>
      </w:r>
      <w:r w:rsidRPr="005141C2">
        <w:rPr>
          <w:sz w:val="16"/>
        </w:rPr>
        <w:t xml:space="preserve">. At midcentury, it could permit China to hang on to its number one spot, allowing it to stay rich long after it grows old. Or it could enable India with its young and vibrant population to surpass China far sooner than either expects. As with access to the resources of the New World or Africa, </w:t>
      </w:r>
      <w:r w:rsidRPr="005141C2">
        <w:rPr>
          <w:rStyle w:val="Emphasis"/>
        </w:rPr>
        <w:t>the scramble for such resources is entirely undecided and rests upon the ingenuity of each country’s respective tech sectors and the wisdom of their national policies.</w:t>
      </w:r>
      <w:r w:rsidRPr="005141C2">
        <w:rPr>
          <w:sz w:val="16"/>
        </w:rPr>
        <w:t xml:space="preserve"> The winner might not even be one of today’s economic giants. </w:t>
      </w:r>
      <w:r w:rsidRPr="005141C2">
        <w:rPr>
          <w:rStyle w:val="StyleUnderline"/>
        </w:rPr>
        <w:t>First-mover advantages can be ephemeral and new technologies can be copied. Organization-of-capital and market-friendliness may be even more importan</w:t>
      </w:r>
      <w:r w:rsidRPr="005141C2">
        <w:rPr>
          <w:sz w:val="16"/>
        </w:rPr>
        <w:t xml:space="preserve">t, and — like Portugal in the Age of Sail — even small countries like Luxembourg or UAE might be </w:t>
      </w:r>
      <w:proofErr w:type="gramStart"/>
      <w:r w:rsidRPr="005141C2">
        <w:rPr>
          <w:sz w:val="16"/>
        </w:rPr>
        <w:t>in a position</w:t>
      </w:r>
      <w:proofErr w:type="gramEnd"/>
      <w:r w:rsidRPr="005141C2">
        <w:rPr>
          <w:sz w:val="16"/>
        </w:rPr>
        <w:t xml:space="preserve"> to command vast wealth. China is the first major power to adopt a national strategy to access and secure space resources. But while neither U.S. or Indian civil space programs are yet to focused on building the elements of space industrial power, </w:t>
      </w:r>
      <w:r w:rsidRPr="005141C2">
        <w:rPr>
          <w:rStyle w:val="StyleUnderline"/>
        </w:rPr>
        <w:t>there is dawning awareness in both the United States and India that China’s moves may be important and must be answered.</w:t>
      </w:r>
      <w:r w:rsidRPr="005141C2">
        <w:rPr>
          <w:sz w:val="16"/>
        </w:rPr>
        <w:t xml:space="preserve"> While first-mover advantages may be ephemeral, </w:t>
      </w:r>
      <w:r w:rsidRPr="005141C2">
        <w:rPr>
          <w:rStyle w:val="Emphasis"/>
        </w:rPr>
        <w:t>owning the carrying trade and commanding market share can bring disproportionate power to shape markets and set rules</w:t>
      </w:r>
      <w:r w:rsidRPr="005141C2">
        <w:rPr>
          <w:rStyle w:val="StyleUnderline"/>
        </w:rPr>
        <w:t>. Large market share often results in feedback where high volumes enable progressively lower costs and greater market share. Examples such as the iPhone show how quickly new products and markets can develop and scale.</w:t>
      </w:r>
      <w:r w:rsidRPr="005141C2">
        <w:rPr>
          <w:sz w:val="16"/>
        </w:rPr>
        <w:t xml:space="preserve"> </w:t>
      </w:r>
      <w:r w:rsidRPr="005141C2">
        <w:rPr>
          <w:rStyle w:val="Emphasis"/>
        </w:rPr>
        <w:t xml:space="preserve">Asteroid mining and space solar power may appear conceptual </w:t>
      </w:r>
      <w:proofErr w:type="gramStart"/>
      <w:r w:rsidRPr="005141C2">
        <w:rPr>
          <w:rStyle w:val="Emphasis"/>
        </w:rPr>
        <w:t>today, but</w:t>
      </w:r>
      <w:proofErr w:type="gramEnd"/>
      <w:r w:rsidRPr="005141C2">
        <w:rPr>
          <w:rStyle w:val="Emphasis"/>
        </w:rPr>
        <w:t xml:space="preserve"> could rapidly enter an exponential phase to disrupt existing markets.</w:t>
      </w:r>
      <w:r>
        <w:rPr>
          <w:rStyle w:val="Emphasis"/>
        </w:rPr>
        <w:t xml:space="preserve"> </w:t>
      </w:r>
      <w:r w:rsidRPr="005141C2">
        <w:rPr>
          <w:sz w:val="16"/>
        </w:rPr>
        <w:t xml:space="preserve">At the center of today’s security concerns are chokepoints where oil and liquid natural gas are shipped. </w:t>
      </w:r>
      <w:r w:rsidRPr="005141C2">
        <w:rPr>
          <w:rStyle w:val="StyleUnderline"/>
        </w:rPr>
        <w:t>Energy-producing states enjoy significant power to shape the international order to their preferences.</w:t>
      </w:r>
      <w:r w:rsidRPr="005141C2">
        <w:rPr>
          <w:sz w:val="16"/>
        </w:rPr>
        <w:t xml:space="preserve"> It will be the same in our spacefaring future. As China first prototypes and then proves the technology for solar power satellites, it will be rapidly populated with orbital power stations and the geostationary satellite belt will assume grand geostrategic importance as the hub of the worlds power grid. </w:t>
      </w:r>
      <w:r w:rsidRPr="005141C2">
        <w:rPr>
          <w:rStyle w:val="StyleUnderline"/>
        </w:rPr>
        <w:t>The resource-rich North and South Poles of Earth’s moon, and the intermediate points between the moon and Geostationary Orbit (GEO) will be the primary lanes of material commerce to service and build the</w:t>
      </w:r>
      <w:r w:rsidRPr="005141C2">
        <w:rPr>
          <w:sz w:val="16"/>
        </w:rPr>
        <w:t xml:space="preserve">m — at least until some intrepid nation captures and begins to mine asteroids. </w:t>
      </w:r>
      <w:r w:rsidRPr="005141C2">
        <w:rPr>
          <w:rStyle w:val="StyleUnderline"/>
        </w:rPr>
        <w:t>Once humanity has proven the ability to source in-space resources and to construct large industrial structures, the momentum will be unstoppable</w:t>
      </w:r>
      <w:r w:rsidRPr="005141C2">
        <w:rPr>
          <w:sz w:val="16"/>
        </w:rPr>
        <w:t xml:space="preserve">. </w:t>
      </w:r>
      <w:r w:rsidRPr="005141C2">
        <w:rPr>
          <w:rStyle w:val="StyleUnderline"/>
        </w:rPr>
        <w:t>More and more of our important industries will move to space</w:t>
      </w:r>
      <w:r w:rsidRPr="005141C2">
        <w:rPr>
          <w:sz w:val="16"/>
        </w:rPr>
        <w:t xml:space="preserve">. First high bandwidth internet, then electrical power, then </w:t>
      </w:r>
      <w:r w:rsidRPr="005141C2">
        <w:rPr>
          <w:rStyle w:val="StyleUnderline"/>
        </w:rPr>
        <w:t>specialized manufacturing</w:t>
      </w:r>
      <w:r w:rsidRPr="005141C2">
        <w:rPr>
          <w:sz w:val="16"/>
        </w:rPr>
        <w:t xml:space="preserve"> (fiber, crystals, specialty parts, biotech). The </w:t>
      </w:r>
      <w:r w:rsidRPr="005141C2">
        <w:rPr>
          <w:rStyle w:val="StyleUnderline"/>
        </w:rPr>
        <w:t xml:space="preserve">cost of transportation will continue to drop and </w:t>
      </w:r>
      <w:proofErr w:type="gramStart"/>
      <w:r w:rsidRPr="005141C2">
        <w:rPr>
          <w:rStyle w:val="StyleUnderline"/>
        </w:rPr>
        <w:lastRenderedPageBreak/>
        <w:t>open up</w:t>
      </w:r>
      <w:proofErr w:type="gramEnd"/>
      <w:r w:rsidRPr="005141C2">
        <w:rPr>
          <w:rStyle w:val="StyleUnderline"/>
        </w:rPr>
        <w:t xml:space="preserve"> more markets and opportunities to develop new products and services</w:t>
      </w:r>
      <w:r w:rsidRPr="005141C2">
        <w:rPr>
          <w:sz w:val="16"/>
        </w:rPr>
        <w:t xml:space="preserve">. The population of human beings in space for commercial purposes will grow, and eventually, agriculture and real estate itself will become a market. It will become progressively easier to go further into the solar system. </w:t>
      </w:r>
      <w:r w:rsidRPr="005141C2">
        <w:rPr>
          <w:rStyle w:val="StyleUnderline"/>
        </w:rPr>
        <w:t>With over a billion times the resources of planet Earth waiting in outer space, the nations that can command the highest productivity resources and industries will wield disproportionate wealth and power on Earth</w:t>
      </w:r>
      <w:r w:rsidRPr="005141C2">
        <w:rPr>
          <w:sz w:val="16"/>
        </w:rPr>
        <w:t>. That leader will be established in the next two decades, and likely endure for a century. Who that leader is unknown, but they will be writing the future of Earthly power.</w:t>
      </w:r>
    </w:p>
    <w:p w14:paraId="2155CCD6" w14:textId="5373B5C4" w:rsidR="003438A7" w:rsidRDefault="006A0275" w:rsidP="003438A7">
      <w:pPr>
        <w:pStyle w:val="Heading2"/>
      </w:pPr>
      <w:r>
        <w:lastRenderedPageBreak/>
        <w:t>Scenario – Dollar Heg</w:t>
      </w:r>
    </w:p>
    <w:p w14:paraId="006ABE5D" w14:textId="4151F5F7" w:rsidR="006A0275" w:rsidRDefault="00F61746" w:rsidP="003438A7">
      <w:pPr>
        <w:pStyle w:val="Heading3"/>
      </w:pPr>
      <w:r>
        <w:lastRenderedPageBreak/>
        <w:t>1NC – Shell</w:t>
      </w:r>
    </w:p>
    <w:p w14:paraId="099355D8" w14:textId="11BD8F49" w:rsidR="006A0275" w:rsidRPr="00CB2965" w:rsidRDefault="006A0275" w:rsidP="006A0275">
      <w:pPr>
        <w:pStyle w:val="Heading4"/>
      </w:pPr>
      <w:r>
        <w:t>American leadership &amp; hard power is key to dollar hegemony because of credit security – that’s key to the economy</w:t>
      </w:r>
    </w:p>
    <w:p w14:paraId="13571792" w14:textId="77777777" w:rsidR="006A0275" w:rsidRDefault="006A0275" w:rsidP="006A0275">
      <w:r w:rsidRPr="00BF4CEA">
        <w:rPr>
          <w:rStyle w:val="Style13ptBold"/>
        </w:rPr>
        <w:t>Smart 18</w:t>
      </w:r>
      <w:r>
        <w:t xml:space="preserve"> (</w:t>
      </w:r>
      <w:r w:rsidRPr="003171FA">
        <w:t xml:space="preserve">Christopher Smart, 12-16-2018, "The Future of the Dollar—and Its Role in Financial Diplomacy," Carnegie Endowment for International Peace, </w:t>
      </w:r>
      <w:proofErr w:type="gramStart"/>
      <w:r w:rsidRPr="003171FA">
        <w:t>https://carnegieendowment.org/2018/12/16/future-of-dollar-and-its-role-in-financial-diplomacy-pub-77986</w:t>
      </w:r>
      <w:r>
        <w:t xml:space="preserve"> )</w:t>
      </w:r>
      <w:proofErr w:type="gramEnd"/>
    </w:p>
    <w:p w14:paraId="0F3003C0" w14:textId="77777777" w:rsidR="006A0275" w:rsidRDefault="006A0275" w:rsidP="006A0275">
      <w:pPr>
        <w:rPr>
          <w:sz w:val="16"/>
        </w:rPr>
      </w:pPr>
      <w:r w:rsidRPr="003171FA">
        <w:rPr>
          <w:u w:val="single"/>
        </w:rPr>
        <w:t>The dollar’s central role in world financial markets reflects both faith in American leadership and the absence of reasonable alternatives.</w:t>
      </w:r>
      <w:r w:rsidRPr="00BF4CEA">
        <w:rPr>
          <w:sz w:val="16"/>
        </w:rPr>
        <w:t xml:space="preserve"> </w:t>
      </w:r>
      <w:r w:rsidRPr="003171FA">
        <w:rPr>
          <w:u w:val="single"/>
        </w:rPr>
        <w:t>Currency dominance has also been a linchpin in America’s efforts to shape a global order around free markets and democracy while serving as a foundation for the sustained growth of a more integrated global economy.</w:t>
      </w:r>
      <w:r w:rsidRPr="00BF4CEA">
        <w:rPr>
          <w:sz w:val="16"/>
        </w:rPr>
        <w:t xml:space="preserve"> These roles now face rising risks. Both Republicans and Democrats question the benefits of an open and integrated economic order that seems to drain good jobs and demand repeated bailouts of bad banks and corrupt foreign governments. Meanwhile, allies and rivals alike raise doubts about the durability of U.S. leadership and the wisdom of depending so heavily on one dominant power. Such talk hardly portends imminent financial collapse or reconfiguration of the global order. </w:t>
      </w:r>
      <w:r w:rsidRPr="003171FA">
        <w:rPr>
          <w:u w:val="single"/>
        </w:rPr>
        <w:t>America’s military and political strength remain paramount and investors still retreat to dollars whenever risks mount</w:t>
      </w:r>
      <w:r w:rsidRPr="00BF4CEA">
        <w:rPr>
          <w:sz w:val="16"/>
        </w:rPr>
        <w:t xml:space="preserve">—even when those risks originate in the United States itself. Nevertheless, signs of an unravelling consensus are unmistakable. They lie not in the declining percentages of U.S. currency held in sovereign reserves, but rather the weakening faith in America’s ability to hold the system together. The clues are in the early elements of financial plumbing that bypass dollar markets, international financial institutions without active U.S. participation and increasingly rudderless economic gatherings of finance ministers. </w:t>
      </w:r>
      <w:r w:rsidRPr="003171FA">
        <w:rPr>
          <w:u w:val="single"/>
        </w:rPr>
        <w:t>The risks for the existing global order are not that another power will displace Washington on these issues, but that there will be no leadership in areas that have become increasingly important to global commerce. Worse, the response to the next financial crisis will be uncoordinated and disastrous.</w:t>
      </w:r>
      <w:r>
        <w:rPr>
          <w:u w:val="single"/>
        </w:rPr>
        <w:t xml:space="preserve"> </w:t>
      </w:r>
      <w:r w:rsidRPr="00BF4CEA">
        <w:rPr>
          <w:sz w:val="16"/>
        </w:rPr>
        <w:t xml:space="preserve">The U.S. midterm elections have triggered some renewed debate about America’s global agenda, yet there have been few voices to remind voters that international financial leadership benefits Americans and not just America’s banks. In fact, global dependence on access to the dollar gives Washington leverage to coordinate battles against terrorism and cybercrime, to shape rules against corruption and tax avoidance, and to protect privacy through the regulation of global data flows that will drive the next decades of economic innovation. Meanwhile, the United States must also build on summit communiques to make concrete progress in these areas with skeptical allies and rivals. For all its fits and starts, </w:t>
      </w:r>
      <w:r w:rsidRPr="003171FA">
        <w:rPr>
          <w:u w:val="single"/>
        </w:rPr>
        <w:t>U.S. leadership continues to provide a crucial global framework for strong, sustainable and balanced growth</w:t>
      </w:r>
      <w:r w:rsidRPr="00BF4CEA">
        <w:rPr>
          <w:sz w:val="16"/>
        </w:rPr>
        <w:t xml:space="preserve">. Yet faith in the dollar will only endure with a sense that the United States’ role has evolved from chief executive to managing partner that champions the integrity of a global financial system along with its own interests. The fundamental choice to transact, invest or save in dollars reflects a judgement that they are most useful for those purposes. These judgements are slow and cumulative, but the choices can shift surprisingly and decisively. In many ways, the dollar emerged later than it should have, but perhaps sooner than expected. The U.S. economy surpassed Britain’s in the 1870s and was a larger exporter by the First World War. Yet the dollar first gained preeminence in bond markets by 1929, only to cede leadership back to sterling with the Great Depression. </w:t>
      </w:r>
      <w:r w:rsidRPr="003171FA">
        <w:rPr>
          <w:u w:val="single"/>
        </w:rPr>
        <w:t>The end of the Second World War left the United States paramount with victorious armed forces, an unmatched economy and a network of global interests. In the decades since then, however, the dollar has endured the end of gold convertibility, inflationary fevers, expanding trade gaps, ballooning fiscal deficits, intermittent government shutdowns, a global financial crisis and even the loss of the U.S. Triple-A bond rating.</w:t>
      </w:r>
      <w:r>
        <w:rPr>
          <w:u w:val="single"/>
        </w:rPr>
        <w:t xml:space="preserve"> </w:t>
      </w:r>
      <w:r w:rsidRPr="003171FA">
        <w:rPr>
          <w:u w:val="single"/>
        </w:rPr>
        <w:t>Foreign firms use dollars because their customers, suppliers and competitors do</w:t>
      </w:r>
      <w:r w:rsidRPr="00BF4CEA">
        <w:rPr>
          <w:sz w:val="16"/>
        </w:rPr>
        <w:t xml:space="preserve">. In one survey by Harvard economics professor Gita Gopinath, now the International Monetary Fund’s (IMF) chief economist, the share of global trade invoiced in dollars is more than three times the U.S. share of global exports. Foreign governments accumulate dollars in reserves because they like to manage their own exchange rate against the world’s major trading currency. According to the IMF, the dollar still represents roughly 62 percent of all sovereign reserves, with the euro at 20 percent and the renminbi still accounting for less than 2 percent even though its share in global trade and finance is rising. Finally, investors favor dollars in part because firms and governments do, but also because the dollar markets are the deepest and most sophisticated, which makes them likely to be less expensive to tap for loans and more likely to deliver a reliable return. </w:t>
      </w:r>
      <w:r w:rsidRPr="003171FA">
        <w:rPr>
          <w:u w:val="single"/>
        </w:rPr>
        <w:t xml:space="preserve">The economic tradeoffs for the United States are clear. Issuing the world’s reserve currency offers the prospect to literally print money everyone accepts to buy guns without giving up butter. The dollar’s dominance also allows the United States to delay or shift any costs of global adjustment to other countries. Another benefit, the United States pockets the “seigniorage” income from what are effectively no-interest loans </w:t>
      </w:r>
      <w:r w:rsidRPr="003171FA">
        <w:rPr>
          <w:u w:val="single"/>
        </w:rPr>
        <w:lastRenderedPageBreak/>
        <w:t xml:space="preserve">from the foreigners who hold two-thirds of the $100 bills in circulation. Among the costs, America’s easy access to low-cost credit may contribute to a stronger exchange rate that hurts exports and makes fiscal and trade deficits larger. </w:t>
      </w:r>
      <w:r w:rsidRPr="003171FA">
        <w:rPr>
          <w:rStyle w:val="Emphasis"/>
        </w:rPr>
        <w:t>Washington also bears responsibility to provide dollars and safe assets in a crisis.</w:t>
      </w:r>
      <w:r>
        <w:rPr>
          <w:rStyle w:val="Emphasis"/>
        </w:rPr>
        <w:t xml:space="preserve"> </w:t>
      </w:r>
      <w:r w:rsidRPr="00BF4CEA">
        <w:rPr>
          <w:sz w:val="16"/>
        </w:rPr>
        <w:t xml:space="preserve">Some of </w:t>
      </w:r>
      <w:r w:rsidRPr="003171FA">
        <w:rPr>
          <w:u w:val="single"/>
        </w:rPr>
        <w:t xml:space="preserve">the dollar’s durability comes from the absence of viable alternatives. </w:t>
      </w:r>
      <w:r w:rsidRPr="00BF4CEA">
        <w:rPr>
          <w:sz w:val="16"/>
        </w:rPr>
        <w:t xml:space="preserve">Europe’s common currency was a political project to bind the continent after centuries of war, although a clear aspiration of some European leaders has been to create a counterweight to dollar dominance. Yet the European financial crisis fragmented its financial markets and triggered questions about the viability of the European project itself. Postwar Japan deliberately protected the yen from an international role so that domestic capital could be directed for domestic purposes and the exchange rate could be managed. More recently, Japanese economic woes and competition from China have proscribed any real role for the yen, which remains at roughly 4.5 percent of international reserves. Chinese officials have a clear aim to expand the role of the renminbi in global trade, finance and sovereign reserves. For example, foreign governments have issued debt and central banks have established swap lines in Chinese currency. Even the likes of Germany and Chile have added it to the mix of their global reserves. Yet for now the reach of China’s currency remains restricted. Even if there is no economic crisis that interrupts more than two decades of blistering growth and reforms open the capital account and exchange rate, China’s domestic financial markets are not deep or liquid enough to absorb vast global flows. </w:t>
      </w:r>
      <w:r w:rsidRPr="003171FA">
        <w:rPr>
          <w:u w:val="single"/>
        </w:rPr>
        <w:t xml:space="preserve">Ultimately, these require fundamental reforms in corporate governance, regulatory transparency and a system of checks and balances that a government can trust. </w:t>
      </w:r>
      <w:r w:rsidRPr="00BF4CEA">
        <w:rPr>
          <w:sz w:val="16"/>
        </w:rPr>
        <w:t>Even the nineteenth century Rothschilds preferred lending money to constitutional monarchs, whom they considered better credit risks than unconstrained absolute monarchs. “</w:t>
      </w:r>
      <w:r w:rsidRPr="003171FA">
        <w:rPr>
          <w:u w:val="single"/>
        </w:rPr>
        <w:t>Great powers have great currencies,”</w:t>
      </w:r>
      <w:r w:rsidRPr="00BF4CEA">
        <w:rPr>
          <w:sz w:val="16"/>
        </w:rPr>
        <w:t xml:space="preserve"> wrote the Nobel Laureate Robert Mundell, and </w:t>
      </w:r>
      <w:r w:rsidRPr="003171FA">
        <w:rPr>
          <w:u w:val="single"/>
        </w:rPr>
        <w:t>it seems uncontroversial that global influence and global money are intertwined</w:t>
      </w:r>
      <w:r w:rsidRPr="00BF4CEA">
        <w:rPr>
          <w:sz w:val="16"/>
        </w:rPr>
        <w:t xml:space="preserve">. Indeed, if the military strength and economic wealth of the United States underpin the dollar’s central role, </w:t>
      </w:r>
      <w:r w:rsidRPr="003171FA">
        <w:rPr>
          <w:u w:val="single"/>
        </w:rPr>
        <w:t>America’s global influence is enhanced because its currency dominates trade, finance and sovereign reserves.</w:t>
      </w:r>
      <w:r w:rsidRPr="00BF4CEA">
        <w:rPr>
          <w:sz w:val="16"/>
        </w:rPr>
        <w:t xml:space="preserve"> In the extreme, the United States has been known to leverage its military strength on behalf of economic interests—and indeed, the dollar itself. At different times, for example, Japan, Germany and Saudi Arabia have been reminded that U.S. security guarantees warranted their financial support when the dollar came under strain. Alternatively, during the Suez Crisis, the dollar’s dominance allowed the United States to force a British military withdrawal under threat of triggering a run on sterling. Yet much </w:t>
      </w:r>
      <w:r w:rsidRPr="003171FA">
        <w:rPr>
          <w:rStyle w:val="Emphasis"/>
        </w:rPr>
        <w:t>of the dollar’s influence stems directly from the prestige of America’s institutions</w:t>
      </w:r>
      <w:r w:rsidRPr="003171FA">
        <w:rPr>
          <w:u w:val="single"/>
        </w:rPr>
        <w:t xml:space="preserve"> and trust in its intentions. Military and economic power support the dollar’s dominant share of trade and investment, but </w:t>
      </w:r>
      <w:r w:rsidRPr="003171FA">
        <w:rPr>
          <w:rStyle w:val="Emphasis"/>
        </w:rPr>
        <w:t xml:space="preserve">faith in U.S. political institutions has bolstered its role as both a reserve currency and </w:t>
      </w:r>
      <w:proofErr w:type="gramStart"/>
      <w:r w:rsidRPr="003171FA">
        <w:rPr>
          <w:rStyle w:val="Emphasis"/>
        </w:rPr>
        <w:t>a safe haven</w:t>
      </w:r>
      <w:proofErr w:type="gramEnd"/>
      <w:r w:rsidRPr="003171FA">
        <w:rPr>
          <w:rStyle w:val="Emphasis"/>
        </w:rPr>
        <w:t xml:space="preserve">. </w:t>
      </w:r>
      <w:r w:rsidRPr="00BF4CEA">
        <w:rPr>
          <w:sz w:val="16"/>
        </w:rPr>
        <w:t xml:space="preserve">In a world of imperfect choices, </w:t>
      </w:r>
      <w:r w:rsidRPr="003171FA">
        <w:rPr>
          <w:u w:val="single"/>
        </w:rPr>
        <w:t>other countries have come to rely on the U.S. record of building rules-based financial institutions, proposing agendas for policy coordination and shaping progress toward open markets.</w:t>
      </w:r>
      <w:r w:rsidRPr="00BF4CEA">
        <w:rPr>
          <w:sz w:val="16"/>
        </w:rPr>
        <w:t xml:space="preserve"> This has been the story of the postwar Bretton Woods institutions, U.S. engagement in debt relief negotiations and the response to financial crises. Meanwhile, currency power ultimately depends on trust in the intentions of the issuer. The issuer’s interests may naturally come first, but its </w:t>
      </w:r>
      <w:r w:rsidRPr="00BF4CEA">
        <w:rPr>
          <w:u w:val="single"/>
        </w:rPr>
        <w:t>usage will grow if these interests are essentially aligned with shared goals of global growth and stability.</w:t>
      </w:r>
      <w:r w:rsidRPr="00BF4CEA">
        <w:rPr>
          <w:sz w:val="16"/>
        </w:rPr>
        <w:t xml:space="preserve"> The most important economic conferences of the twentieth century convened military and political allies for difficult negotiations around monetary and financial policy. How much more difficult will these discussions become with strategic rivals around the table? How eager will China or Russia be to cooperate when the G20 leaders next convene to address a global crisis? The United States put its own interests first long before the Trump administration, but it has generally interpreted this to include the construction of global financial rules and institutions that apply to all. The growing concerns among allies and rivals are the doubts of bank customers who have been told that all fees have been raised because management needs to prioritize shareholders first. The statement may be technically correct, but it’s a questionable business strategy. At a moment when other economic powers continue to emerge, these agreed rules and shared constraints become </w:t>
      </w:r>
      <w:proofErr w:type="gramStart"/>
      <w:r w:rsidRPr="00BF4CEA">
        <w:rPr>
          <w:sz w:val="16"/>
        </w:rPr>
        <w:t>all the more</w:t>
      </w:r>
      <w:proofErr w:type="gramEnd"/>
      <w:r w:rsidRPr="00BF4CEA">
        <w:rPr>
          <w:sz w:val="16"/>
        </w:rPr>
        <w:t xml:space="preserve"> important to protect U.S. interests. Amid accelerating political and technological change, they become more valuable still.</w:t>
      </w:r>
    </w:p>
    <w:p w14:paraId="400C89B5" w14:textId="77777777" w:rsidR="006A0275" w:rsidRPr="00C24E41" w:rsidRDefault="006A0275" w:rsidP="006A0275">
      <w:pPr>
        <w:pStyle w:val="Heading4"/>
      </w:pPr>
      <w:r>
        <w:t>Collapse of dollar heg causes competitive global currency devaluation</w:t>
      </w:r>
    </w:p>
    <w:p w14:paraId="3C0BBDFE" w14:textId="77777777" w:rsidR="006A0275" w:rsidRPr="00C24E41" w:rsidRDefault="006A0275" w:rsidP="006A0275">
      <w:r w:rsidRPr="00C24E41">
        <w:rPr>
          <w:rStyle w:val="Style13ptBold"/>
        </w:rPr>
        <w:t>Sharma 19</w:t>
      </w:r>
      <w:r>
        <w:t xml:space="preserve">. </w:t>
      </w:r>
      <w:r w:rsidRPr="00C24E41">
        <w:t>Ruchir Sharma is Head of Emerging Markets and Chief Global Strategist at Morgan Stanley Investment Management. He is the author of the international bestseller, Breakout Nations, and contributes regularly to the Wall Street Journal, the Financial Times, Foreign Affairs and other publications. One of the world’s largest investors, he was named one of Foreign Policy’s Top 100 Global Thinkers (2012) and one of Bloomberg Market’s 50 Most Influential thinkers (2015)</w:t>
      </w:r>
      <w:r>
        <w:t xml:space="preserve"> [“</w:t>
      </w:r>
      <w:r w:rsidRPr="00C24E41">
        <w:t>Why are Elizabeth Warren and Donald Trump trying to weaken the US dollar?</w:t>
      </w:r>
      <w:r>
        <w:t xml:space="preserve">,” June 2019, </w:t>
      </w:r>
      <w:r>
        <w:rPr>
          <w:i/>
          <w:iCs/>
        </w:rPr>
        <w:t>The Business Times</w:t>
      </w:r>
      <w:r>
        <w:t xml:space="preserve">, URL: </w:t>
      </w:r>
      <w:r w:rsidRPr="00C24E41">
        <w:lastRenderedPageBreak/>
        <w:t>https://www.businesstimes.com.sg/opinion/why-are-elizabeth-warren-and-donald-trump-trying-to-weaken-the-us-dollar</w:t>
      </w:r>
      <w:r>
        <w:t>]//vikas</w:t>
      </w:r>
    </w:p>
    <w:p w14:paraId="2D5A6E87" w14:textId="71271E1D" w:rsidR="006A0275" w:rsidRDefault="006A0275" w:rsidP="006A0275">
      <w:pPr>
        <w:rPr>
          <w:sz w:val="16"/>
        </w:rPr>
      </w:pPr>
      <w:r w:rsidRPr="00FA512F">
        <w:rPr>
          <w:rStyle w:val="Emphasis"/>
        </w:rPr>
        <w:t>When the US dollar</w:t>
      </w:r>
      <w:r w:rsidRPr="00FA512F">
        <w:rPr>
          <w:b/>
          <w:bCs/>
          <w:u w:val="single"/>
        </w:rPr>
        <w:t xml:space="preserve"> strengthens and weakens</w:t>
      </w:r>
      <w:r w:rsidRPr="00C24E41">
        <w:rPr>
          <w:sz w:val="16"/>
        </w:rPr>
        <w:t xml:space="preserve"> in response to buying and selling in the global currency markets, foreign countries do not protest. Occasionally, they have cooperated with the United States to stabilise the greenback. </w:t>
      </w:r>
      <w:r w:rsidRPr="00FA512F">
        <w:rPr>
          <w:sz w:val="16"/>
          <w:szCs w:val="16"/>
        </w:rPr>
        <w:t xml:space="preserve">But nothing will </w:t>
      </w:r>
      <w:r w:rsidRPr="00FA512F">
        <w:rPr>
          <w:rStyle w:val="Emphasis"/>
        </w:rPr>
        <w:t>destroy trust in American financial leadership</w:t>
      </w:r>
      <w:r w:rsidRPr="00C24E41">
        <w:rPr>
          <w:sz w:val="16"/>
        </w:rPr>
        <w:t xml:space="preserve">, </w:t>
      </w:r>
      <w:r w:rsidRPr="00C24E41">
        <w:rPr>
          <w:b/>
          <w:bCs/>
          <w:u w:val="single"/>
        </w:rPr>
        <w:t>and</w:t>
      </w:r>
      <w:r w:rsidRPr="00C24E41">
        <w:rPr>
          <w:sz w:val="16"/>
        </w:rPr>
        <w:t xml:space="preserve"> the </w:t>
      </w:r>
      <w:r w:rsidRPr="00C24E41">
        <w:rPr>
          <w:b/>
          <w:bCs/>
          <w:u w:val="single"/>
        </w:rPr>
        <w:t>benefits</w:t>
      </w:r>
      <w:r w:rsidRPr="00C24E41">
        <w:rPr>
          <w:sz w:val="16"/>
        </w:rPr>
        <w:t xml:space="preserve"> that go with it, more surely than for the United States government to start unilaterally manipulating the US dollar for its own competitive advantage. </w:t>
      </w:r>
      <w:r w:rsidRPr="00C24E41">
        <w:rPr>
          <w:b/>
          <w:bCs/>
          <w:u w:val="single"/>
        </w:rPr>
        <w:t xml:space="preserve">If Vietnam or South Korea </w:t>
      </w:r>
      <w:r w:rsidRPr="00C24E41">
        <w:rPr>
          <w:rStyle w:val="Emphasis"/>
        </w:rPr>
        <w:t>manipulate their currencies in a bid to improve</w:t>
      </w:r>
      <w:r w:rsidRPr="00C24E41">
        <w:t xml:space="preserve"> </w:t>
      </w:r>
      <w:r w:rsidRPr="00C24E41">
        <w:rPr>
          <w:sz w:val="16"/>
        </w:rPr>
        <w:t xml:space="preserve">their </w:t>
      </w:r>
      <w:r w:rsidRPr="00C24E41">
        <w:rPr>
          <w:b/>
          <w:bCs/>
          <w:u w:val="single"/>
        </w:rPr>
        <w:t>exports</w:t>
      </w:r>
      <w:r w:rsidRPr="00C24E41">
        <w:rPr>
          <w:sz w:val="16"/>
        </w:rPr>
        <w:t xml:space="preserve">, </w:t>
      </w:r>
      <w:r w:rsidRPr="00C24E41">
        <w:rPr>
          <w:b/>
          <w:bCs/>
          <w:u w:val="single"/>
        </w:rPr>
        <w:t>a few of their trade partners may retaliate</w:t>
      </w:r>
      <w:r w:rsidRPr="00C24E41">
        <w:rPr>
          <w:sz w:val="16"/>
        </w:rPr>
        <w:t xml:space="preserve">; </w:t>
      </w:r>
      <w:r w:rsidRPr="00C24E41">
        <w:rPr>
          <w:b/>
          <w:bCs/>
          <w:u w:val="single"/>
        </w:rPr>
        <w:t>if the financial superpower plays the same game</w:t>
      </w:r>
      <w:r w:rsidRPr="00C24E41">
        <w:rPr>
          <w:sz w:val="16"/>
        </w:rPr>
        <w:t xml:space="preserve">, </w:t>
      </w:r>
      <w:r w:rsidRPr="00C24E41">
        <w:rPr>
          <w:b/>
          <w:bCs/>
          <w:u w:val="single"/>
        </w:rPr>
        <w:t xml:space="preserve">the whole world will </w:t>
      </w:r>
      <w:r w:rsidRPr="00C24E41">
        <w:rPr>
          <w:rStyle w:val="Emphasis"/>
        </w:rPr>
        <w:t>respond strongly</w:t>
      </w:r>
      <w:r w:rsidRPr="00C24E41">
        <w:rPr>
          <w:sz w:val="16"/>
        </w:rPr>
        <w:t xml:space="preserve">, </w:t>
      </w:r>
      <w:r w:rsidRPr="00C24E41">
        <w:rPr>
          <w:b/>
          <w:bCs/>
          <w:u w:val="single"/>
        </w:rPr>
        <w:t xml:space="preserve">because the US dollar is the </w:t>
      </w:r>
      <w:r w:rsidRPr="00C24E41">
        <w:rPr>
          <w:rStyle w:val="Emphasis"/>
        </w:rPr>
        <w:t>international standard</w:t>
      </w:r>
      <w:r w:rsidRPr="00C24E41">
        <w:rPr>
          <w:sz w:val="16"/>
        </w:rPr>
        <w:t xml:space="preserve">. A record high </w:t>
      </w:r>
      <w:r w:rsidRPr="00C24E41">
        <w:rPr>
          <w:rStyle w:val="Emphasis"/>
        </w:rPr>
        <w:t>60 percent of countries</w:t>
      </w:r>
      <w:r w:rsidRPr="00C24E41">
        <w:rPr>
          <w:b/>
          <w:bCs/>
          <w:u w:val="single"/>
        </w:rPr>
        <w:t xml:space="preserve"> now</w:t>
      </w:r>
      <w:r w:rsidRPr="00C24E41">
        <w:rPr>
          <w:sz w:val="16"/>
        </w:rPr>
        <w:t xml:space="preserve"> measure, or "</w:t>
      </w:r>
      <w:r w:rsidRPr="00C24E41">
        <w:rPr>
          <w:b/>
          <w:bCs/>
          <w:u w:val="single"/>
        </w:rPr>
        <w:t>anchor</w:t>
      </w:r>
      <w:r w:rsidRPr="00C24E41">
        <w:rPr>
          <w:sz w:val="16"/>
        </w:rPr>
        <w:t xml:space="preserve">", </w:t>
      </w:r>
      <w:r w:rsidRPr="00C24E41">
        <w:rPr>
          <w:b/>
          <w:bCs/>
          <w:u w:val="single"/>
        </w:rPr>
        <w:t xml:space="preserve">the value of their own currencies </w:t>
      </w:r>
      <w:r w:rsidRPr="00C24E41">
        <w:rPr>
          <w:rStyle w:val="Emphasis"/>
        </w:rPr>
        <w:t>against the US dollar</w:t>
      </w:r>
      <w:r w:rsidRPr="00C24E41">
        <w:rPr>
          <w:sz w:val="16"/>
        </w:rPr>
        <w:t xml:space="preserve">. </w:t>
      </w:r>
      <w:r w:rsidRPr="00C24E41">
        <w:rPr>
          <w:b/>
          <w:bCs/>
          <w:u w:val="single"/>
        </w:rPr>
        <w:t xml:space="preserve">Any campaign to devalue the </w:t>
      </w:r>
      <w:r w:rsidRPr="00D96109">
        <w:rPr>
          <w:rStyle w:val="Emphasis"/>
        </w:rPr>
        <w:t>world's anchor</w:t>
      </w:r>
      <w:r w:rsidRPr="00C24E41">
        <w:rPr>
          <w:b/>
          <w:bCs/>
          <w:u w:val="single"/>
        </w:rPr>
        <w:t xml:space="preserve"> could set off</w:t>
      </w:r>
      <w:r w:rsidRPr="00C24E41">
        <w:rPr>
          <w:sz w:val="16"/>
        </w:rPr>
        <w:t xml:space="preserve"> a </w:t>
      </w:r>
      <w:r w:rsidRPr="00C24E41">
        <w:rPr>
          <w:rStyle w:val="Emphasis"/>
        </w:rPr>
        <w:t>destructive wave of competitive devaluations</w:t>
      </w:r>
      <w:r w:rsidRPr="00C24E41">
        <w:rPr>
          <w:sz w:val="16"/>
        </w:rPr>
        <w:t xml:space="preserve">. After World War I, when America challenged Britain as the leading global empire, the US dollar began to gain on sterling as the currency that most central banks preferred to hold in reserve. Reserve currency status had long been a perk of imperial might - and an economic elixir. By generating a steady flow of customers who want to hold the currency, often in the form of government bonds, it allows the privileged country to borrow cheaply abroad and fund a lifestyle well beyond its means. Other countries watched the United States assume this role with dismay. In the 1960s, Valéry Giscard d'Estaing, then finance minister and later president of France, called the US dollar's powerful status America's "exorbitant privilege". And for nearly a century </w:t>
      </w:r>
      <w:r w:rsidRPr="00C24E41">
        <w:rPr>
          <w:b/>
          <w:bCs/>
          <w:u w:val="single"/>
        </w:rPr>
        <w:t>this privilege has helped to keep United States interest rates low</w:t>
      </w:r>
      <w:r w:rsidRPr="00C24E41">
        <w:rPr>
          <w:sz w:val="16"/>
        </w:rPr>
        <w:t>, making it possible for Americans to buy cars and homes and - in recent decades - run large government deficits that they could not otherwise afford.</w:t>
      </w:r>
    </w:p>
    <w:p w14:paraId="1BEA46DC" w14:textId="77777777" w:rsidR="00F61746" w:rsidRDefault="00F61746" w:rsidP="00F61746">
      <w:pPr>
        <w:pStyle w:val="Heading4"/>
      </w:pPr>
      <w:r>
        <w:t>Competitive currency devaluation collapses the global economy</w:t>
      </w:r>
    </w:p>
    <w:p w14:paraId="05AD3832" w14:textId="77777777" w:rsidR="00F61746" w:rsidRPr="00465060" w:rsidRDefault="00F61746" w:rsidP="00F61746">
      <w:r w:rsidRPr="00465060">
        <w:rPr>
          <w:rStyle w:val="Style13ptBold"/>
        </w:rPr>
        <w:t>Reuters 19</w:t>
      </w:r>
      <w:r>
        <w:t xml:space="preserve"> Reuters is an international news organization [“</w:t>
      </w:r>
      <w:r w:rsidRPr="00465060">
        <w:rPr>
          <w:rStyle w:val="Emphasis"/>
        </w:rPr>
        <w:t>Competitive currency devaluation could prompt global financial chaos</w:t>
      </w:r>
      <w:r>
        <w:t xml:space="preserve"> - ex-PBOC chief,” </w:t>
      </w:r>
      <w:r>
        <w:rPr>
          <w:i/>
          <w:iCs/>
        </w:rPr>
        <w:t>Reuters</w:t>
      </w:r>
      <w:r>
        <w:t xml:space="preserve">, 6-13-2019, URL: </w:t>
      </w:r>
      <w:hyperlink r:id="rId187" w:history="1">
        <w:r w:rsidRPr="00147881">
          <w:rPr>
            <w:rStyle w:val="Hyperlink"/>
          </w:rPr>
          <w:t>https://www.reuters.com/article/china-markets-yuan/competitive-currency-devaluation-could-prompt-global-financial-chaos-ex-pboc-chief-idUSL4N23L0XS</w:t>
        </w:r>
      </w:hyperlink>
      <w:r>
        <w:t>] DTS</w:t>
      </w:r>
    </w:p>
    <w:p w14:paraId="04BB2E42" w14:textId="0EDE1278" w:rsidR="00F61746" w:rsidRDefault="00F61746" w:rsidP="006A0275">
      <w:pPr>
        <w:rPr>
          <w:sz w:val="16"/>
        </w:rPr>
      </w:pPr>
      <w:r w:rsidRPr="00465060">
        <w:rPr>
          <w:sz w:val="16"/>
        </w:rPr>
        <w:t xml:space="preserve">SHANGHAI, June 14 (Reuters) - </w:t>
      </w:r>
      <w:r w:rsidRPr="00465060">
        <w:rPr>
          <w:rStyle w:val="Emphasis"/>
        </w:rPr>
        <w:t>Competitive currency devaluation does not benefit any country and could cause chaos to global financial order</w:t>
      </w:r>
      <w:r w:rsidRPr="00465060">
        <w:rPr>
          <w:sz w:val="16"/>
        </w:rPr>
        <w:t>, former China central bank governor Zhou Xiaochuan said on Friday. Zhou did not specifically mention the Chinese yuan in his remarks to a financial forum in Shanghai on Friday. B</w:t>
      </w:r>
      <w:r w:rsidRPr="00465060">
        <w:rPr>
          <w:rStyle w:val="StyleUnderline"/>
        </w:rPr>
        <w:t>ut global investors are closely watching the weakening currency as the U.S.-China trade war escalates.</w:t>
      </w:r>
      <w:r>
        <w:rPr>
          <w:rStyle w:val="StyleUnderline"/>
        </w:rPr>
        <w:t xml:space="preserve"> </w:t>
      </w:r>
      <w:r w:rsidRPr="00465060">
        <w:rPr>
          <w:sz w:val="16"/>
        </w:rPr>
        <w:t xml:space="preserve">The </w:t>
      </w:r>
      <w:r w:rsidRPr="00465060">
        <w:rPr>
          <w:rStyle w:val="StyleUnderline"/>
        </w:rPr>
        <w:t>yuan has fallen about 2.7 percent to the dollar since a major flare-up in trade tensions</w:t>
      </w:r>
      <w:r w:rsidRPr="00465060">
        <w:rPr>
          <w:sz w:val="16"/>
        </w:rPr>
        <w:t xml:space="preserve"> in early May and </w:t>
      </w:r>
      <w:r w:rsidRPr="00465060">
        <w:rPr>
          <w:rStyle w:val="StyleUnderline"/>
        </w:rPr>
        <w:t>is nearing the psychologically critical 7 per dollar mark</w:t>
      </w:r>
      <w:r w:rsidRPr="00465060">
        <w:rPr>
          <w:rStyle w:val="Emphasis"/>
        </w:rPr>
        <w:t>, a level last seen during the global financial crisis a decade ago.</w:t>
      </w:r>
      <w:r>
        <w:rPr>
          <w:rStyle w:val="Emphasis"/>
        </w:rPr>
        <w:t xml:space="preserve"> </w:t>
      </w:r>
      <w:r w:rsidRPr="00465060">
        <w:rPr>
          <w:sz w:val="16"/>
        </w:rPr>
        <w:t>Zhou told financial media Caixin in late May that whole numbers “do not really much matter” to the exchange rate, and 7 is not necessarily the threshold for yuan to the dollar. While most analysts do not expect a sudden yuan devaluation from China as in 2015, traders believe further weakness is inevitable if both sides impose more tariffs. China should expand its markets and sell more goods to other countries to offset the impact from decreasing exports to the United States, Zhou told the Shanghai forum. “</w:t>
      </w:r>
      <w:r w:rsidRPr="00465060">
        <w:rPr>
          <w:rStyle w:val="StyleUnderline"/>
        </w:rPr>
        <w:t>If the trade war breaks out, it will easily bring changes to the exchange rate, and it is likely to challenge the consensus reached in the past to prevent competitive devaluation</w:t>
      </w:r>
      <w:r w:rsidRPr="00465060">
        <w:rPr>
          <w:sz w:val="16"/>
        </w:rPr>
        <w:t>,” Zhou said. (Reporting by Winni Zhou and David Stanway; Editing by Kim Coghill)</w:t>
      </w:r>
    </w:p>
    <w:p w14:paraId="787742E2" w14:textId="7B8CF7E6" w:rsidR="0034110F" w:rsidRPr="006A0275" w:rsidRDefault="0034110F" w:rsidP="0034110F">
      <w:pPr>
        <w:pStyle w:val="Heading4"/>
      </w:pPr>
      <w:r>
        <w:t>[insert impact]</w:t>
      </w:r>
    </w:p>
    <w:p w14:paraId="739FF479" w14:textId="69E7CDB3" w:rsidR="003438A7" w:rsidRDefault="00F61746" w:rsidP="003438A7">
      <w:pPr>
        <w:pStyle w:val="Heading3"/>
      </w:pPr>
      <w:r>
        <w:lastRenderedPageBreak/>
        <w:t xml:space="preserve">2NC – I/L – </w:t>
      </w:r>
      <w:r w:rsidR="003438A7">
        <w:t xml:space="preserve">Devaluation </w:t>
      </w:r>
    </w:p>
    <w:p w14:paraId="5A72B1C7" w14:textId="77777777" w:rsidR="003438A7" w:rsidRPr="00465060" w:rsidRDefault="003438A7" w:rsidP="003438A7">
      <w:pPr>
        <w:pStyle w:val="Heading4"/>
      </w:pPr>
      <w:r>
        <w:t>Competitive currency devaluations cause uncertainty and price volatility in financial and product markets which leads to economic depressions</w:t>
      </w:r>
    </w:p>
    <w:p w14:paraId="7D1B07D1" w14:textId="77777777" w:rsidR="003438A7" w:rsidRPr="00465060" w:rsidRDefault="003438A7" w:rsidP="003438A7">
      <w:r w:rsidRPr="00465060">
        <w:rPr>
          <w:rStyle w:val="Style13ptBold"/>
        </w:rPr>
        <w:t>Sri-Kumar 18</w:t>
      </w:r>
      <w:r>
        <w:t xml:space="preserve"> Komal Sri-Kumar is the president and founder of Sri-Kumar Global Strategies, and the former chief global strategist of Trust Company of the West. [“Trade Wars Risk Sparking Mass Currency Devaluations,” </w:t>
      </w:r>
      <w:r>
        <w:rPr>
          <w:i/>
          <w:iCs/>
        </w:rPr>
        <w:t>Bloomberg</w:t>
      </w:r>
      <w:r>
        <w:t xml:space="preserve">, 7-8-2018, URL: </w:t>
      </w:r>
      <w:hyperlink r:id="rId188" w:history="1">
        <w:r w:rsidRPr="00147881">
          <w:rPr>
            <w:rStyle w:val="Hyperlink"/>
          </w:rPr>
          <w:t>https://www.bloomberg.com/opinion/articles/2018-07-09/trade-wars-risk-sparking-mass-currency-devaluations</w:t>
        </w:r>
      </w:hyperlink>
      <w:r>
        <w:t>] DTS</w:t>
      </w:r>
    </w:p>
    <w:p w14:paraId="1107C5AE" w14:textId="77777777" w:rsidR="003438A7" w:rsidRDefault="003438A7" w:rsidP="003438A7">
      <w:pPr>
        <w:rPr>
          <w:rStyle w:val="Emphasis"/>
        </w:rPr>
      </w:pPr>
      <w:r w:rsidRPr="00465060">
        <w:rPr>
          <w:sz w:val="16"/>
        </w:rPr>
        <w:t xml:space="preserve">Rising global trade tensions are morphing into a conflict fought with </w:t>
      </w:r>
      <w:r w:rsidRPr="00465060">
        <w:rPr>
          <w:rStyle w:val="StyleUnderline"/>
        </w:rPr>
        <w:t>currency devaluations that historically have proven even more important than tariffs in influencing economic growth and financial markets.</w:t>
      </w:r>
      <w:r w:rsidRPr="00465060">
        <w:rPr>
          <w:sz w:val="16"/>
        </w:rPr>
        <w:t xml:space="preserve"> If this trend continues, </w:t>
      </w:r>
      <w:r w:rsidRPr="00465060">
        <w:rPr>
          <w:rStyle w:val="Emphasis"/>
        </w:rPr>
        <w:t>the ultimate impact will likely be negative for asset valuations.</w:t>
      </w:r>
      <w:r>
        <w:rPr>
          <w:rStyle w:val="Emphasis"/>
        </w:rPr>
        <w:t xml:space="preserve"> </w:t>
      </w:r>
      <w:r w:rsidRPr="00465060">
        <w:rPr>
          <w:rStyle w:val="StyleUnderline"/>
        </w:rPr>
        <w:t>This shift, which is aimed at gaining export competitiveness</w:t>
      </w:r>
      <w:r w:rsidRPr="00465060">
        <w:rPr>
          <w:sz w:val="16"/>
        </w:rPr>
        <w:t xml:space="preserve">, is important for investors partly because </w:t>
      </w:r>
      <w:r w:rsidRPr="00465060">
        <w:rPr>
          <w:rStyle w:val="StyleUnderline"/>
        </w:rPr>
        <w:t>it will increase volatility in foreign-exchange rates, making expected returns from global investments less predictable.</w:t>
      </w:r>
      <w:r w:rsidRPr="00465060">
        <w:rPr>
          <w:sz w:val="16"/>
        </w:rPr>
        <w:t xml:space="preserve"> </w:t>
      </w:r>
      <w:r w:rsidRPr="00465060">
        <w:rPr>
          <w:rStyle w:val="StyleUnderline"/>
        </w:rPr>
        <w:t>These devaluations also could increase the U.S. trade deficit rather than reduce</w:t>
      </w:r>
      <w:r w:rsidRPr="00465060">
        <w:rPr>
          <w:sz w:val="16"/>
        </w:rPr>
        <w:t xml:space="preserve"> it as desired by President Donald Trump. </w:t>
      </w:r>
      <w:r w:rsidRPr="00465060">
        <w:rPr>
          <w:rStyle w:val="StyleUnderline"/>
        </w:rPr>
        <w:t>It’s</w:t>
      </w:r>
      <w:r w:rsidRPr="00465060">
        <w:rPr>
          <w:sz w:val="16"/>
        </w:rPr>
        <w:t xml:space="preserve"> now </w:t>
      </w:r>
      <w:r w:rsidRPr="00465060">
        <w:rPr>
          <w:rStyle w:val="StyleUnderline"/>
        </w:rPr>
        <w:t>not out of the question for the U.S. to undertake measures to weaken the dollar, leading to another round of currency depreciations.</w:t>
      </w:r>
      <w:r>
        <w:rPr>
          <w:rStyle w:val="StyleUnderline"/>
        </w:rPr>
        <w:t xml:space="preserve"> </w:t>
      </w:r>
      <w:r w:rsidRPr="00465060">
        <w:rPr>
          <w:sz w:val="16"/>
        </w:rPr>
        <w:t xml:space="preserve">The </w:t>
      </w:r>
      <w:r w:rsidRPr="00465060">
        <w:rPr>
          <w:rStyle w:val="StyleUnderline"/>
        </w:rPr>
        <w:t>MSCI Emerging Markets Currency Index has dropped about 6 percent</w:t>
      </w:r>
      <w:r w:rsidRPr="00465060">
        <w:rPr>
          <w:sz w:val="16"/>
        </w:rPr>
        <w:t xml:space="preserve"> since the start of April, </w:t>
      </w:r>
      <w:r w:rsidRPr="00465060">
        <w:rPr>
          <w:rStyle w:val="StyleUnderline"/>
        </w:rPr>
        <w:t>led by declines in the Argentine peso, the Brazilian real and Turkish lira. Among developed markets, the currencies of New Zealand, the U.K. and the euro zone have dropped the most, weakening at least 4.90 percent</w:t>
      </w:r>
      <w:r w:rsidRPr="00465060">
        <w:rPr>
          <w:sz w:val="16"/>
        </w:rPr>
        <w:t xml:space="preserve">. The Bloomberg Dollar Spot Index, meanwhile, has risen 4.44 percent. The weaker Argentine peso, which is now at a record low, will enhance Argentina’s ability to compete with U.S. exporting firms following the imposition of Chinese tariffs on agricultural imports from the U.S. </w:t>
      </w:r>
      <w:r w:rsidRPr="00465060">
        <w:rPr>
          <w:rStyle w:val="StyleUnderline"/>
        </w:rPr>
        <w:t>India’s rupee fell to its lowest level ever on June 28, making it the worst-performing Asian currency</w:t>
      </w:r>
      <w:r w:rsidRPr="00465060">
        <w:rPr>
          <w:sz w:val="16"/>
        </w:rPr>
        <w:t xml:space="preserve"> in the first half of 2018. The rupee’s weakness, which stemmed in part from an expected increase in the merchandise trade deficit due to the higher price of imported oil, will boost the competitiveness of Indian manufactured goods in world markets. Among developed-country central banks, Bloomberg News reported June 29 that European Central Bank President Mario Draghi warned leaders of the European Union that the adverse impact on the global economy of trade tariffs had been understated. If Draghi truly believes that, then the ECB could delay boosting interest rates until at least mid-2019, further weakening the euro. </w:t>
      </w:r>
      <w:r w:rsidRPr="00465060">
        <w:rPr>
          <w:rStyle w:val="StyleUnderline"/>
        </w:rPr>
        <w:t>The Bank of Japan shows no sign that it’s ready to tighten monetary policy</w:t>
      </w:r>
      <w:r w:rsidRPr="00465060">
        <w:rPr>
          <w:sz w:val="16"/>
        </w:rPr>
        <w:t xml:space="preserve">, suggesting the yen will likely continue to weaken after falling 4 percent against the dollar last quarter. Among other items, that could boost the country’s automobile exports to the U.S. and widen the U.S. trade deficit with Japan. Japan’s automakers already exported 10 percent more cars to the U.S. in the first quarter of 2018 compared with a year earlier. Given these developments, it’s probably not a surprise that Larry Kudlow, director of the White House National Economic Council, took the highly unusual move of urging the Federal Reserve go slow in increasing interest rates. </w:t>
      </w:r>
      <w:r w:rsidRPr="00465060">
        <w:rPr>
          <w:rStyle w:val="Emphasis"/>
        </w:rPr>
        <w:t>Too sharp a tightening of monetary policy might cause the dollar to quickly appreciate further, threatening U.S. exports and jobs.</w:t>
      </w:r>
      <w:r w:rsidRPr="00465060">
        <w:rPr>
          <w:sz w:val="16"/>
        </w:rPr>
        <w:t xml:space="preserve"> </w:t>
      </w:r>
      <w:r w:rsidRPr="00465060">
        <w:rPr>
          <w:rStyle w:val="Emphasis"/>
        </w:rPr>
        <w:t>Tit-for-tat currency devaluations have been tried before and have always ended badly for global markets</w:t>
      </w:r>
      <w:r w:rsidRPr="00465060">
        <w:rPr>
          <w:sz w:val="16"/>
        </w:rPr>
        <w:t xml:space="preserve">. In September 1931, in the throes of the depression, the </w:t>
      </w:r>
      <w:r w:rsidRPr="00465060">
        <w:rPr>
          <w:rStyle w:val="StyleUnderline"/>
        </w:rPr>
        <w:t>British pound sterling</w:t>
      </w:r>
      <w:r w:rsidRPr="00465060">
        <w:rPr>
          <w:sz w:val="16"/>
        </w:rPr>
        <w:t xml:space="preserve">, the dominant global currency at the time, </w:t>
      </w:r>
      <w:r w:rsidRPr="00465060">
        <w:rPr>
          <w:rStyle w:val="StyleUnderline"/>
        </w:rPr>
        <w:t>went off the gold standard, effectively devaluing</w:t>
      </w:r>
      <w:r w:rsidRPr="00465060">
        <w:rPr>
          <w:sz w:val="16"/>
        </w:rPr>
        <w:t xml:space="preserve"> it. By the end of the year</w:t>
      </w:r>
      <w:r w:rsidRPr="00465060">
        <w:rPr>
          <w:rStyle w:val="StyleUnderline"/>
        </w:rPr>
        <w:t>, several more countries had followed because they could not cede trade advantage to British products.</w:t>
      </w:r>
      <w:r>
        <w:rPr>
          <w:rStyle w:val="StyleUnderline"/>
        </w:rPr>
        <w:t xml:space="preserve"> </w:t>
      </w:r>
      <w:r w:rsidRPr="00465060">
        <w:rPr>
          <w:sz w:val="16"/>
        </w:rPr>
        <w:t xml:space="preserve">Repetitive devaluations persisted into 1933 when Franklin D. Roosevelt, on becoming U.S. president in March of that year, ordered all gold coins be turned in for other currencies — </w:t>
      </w:r>
      <w:r w:rsidRPr="00465060">
        <w:rPr>
          <w:rStyle w:val="StyleUnderline"/>
        </w:rPr>
        <w:t>essentially a default on U.S. sovereign obligations. The U.S. went off the gold standard that June, completing the devaluation process</w:t>
      </w:r>
      <w:r w:rsidRPr="00465060">
        <w:rPr>
          <w:sz w:val="16"/>
        </w:rPr>
        <w:t xml:space="preserve">. While the various central banks expected the resulting monetary expansion to boost global markets, </w:t>
      </w:r>
      <w:r w:rsidRPr="00465060">
        <w:rPr>
          <w:rStyle w:val="Emphasis"/>
        </w:rPr>
        <w:t>the depression continued through the end of the decade as devaluations increased uncertainty for investors and volatility in financial markets.</w:t>
      </w:r>
      <w:r>
        <w:rPr>
          <w:rStyle w:val="Emphasis"/>
        </w:rPr>
        <w:t xml:space="preserve"> </w:t>
      </w:r>
      <w:r w:rsidRPr="00465060">
        <w:rPr>
          <w:sz w:val="16"/>
        </w:rPr>
        <w:t xml:space="preserve">In September 1985, </w:t>
      </w:r>
      <w:r w:rsidRPr="00465060">
        <w:rPr>
          <w:rStyle w:val="StyleUnderline"/>
        </w:rPr>
        <w:t>the Plaza Accord forced Japan to let the yen appreciate so that the U.S. could reduce its external payments deficit</w:t>
      </w:r>
      <w:r w:rsidRPr="00465060">
        <w:rPr>
          <w:sz w:val="16"/>
        </w:rPr>
        <w:t xml:space="preserve">. </w:t>
      </w:r>
      <w:r w:rsidRPr="00465060">
        <w:rPr>
          <w:rStyle w:val="Emphasis"/>
        </w:rPr>
        <w:t>Bank of Japan policy caused a speculative bubble in Japanese markets ending in the crash in the early 1990s.</w:t>
      </w:r>
      <w:r w:rsidRPr="00465060">
        <w:rPr>
          <w:sz w:val="16"/>
        </w:rPr>
        <w:t xml:space="preserve"> The Nikkei 225 index has yet to return to its high of 38,916 at the end of 1989. Although short-term investors could benefit from a temporary boost to markets from devaluations — as investors in Japan did in the late 1980s — </w:t>
      </w:r>
      <w:r w:rsidRPr="00465060">
        <w:rPr>
          <w:rStyle w:val="Emphasis"/>
        </w:rPr>
        <w:t>the long-term effect will be higher volatility and lower prices.</w:t>
      </w:r>
    </w:p>
    <w:p w14:paraId="07570C80" w14:textId="6673F879" w:rsidR="003438A7" w:rsidRPr="00465060" w:rsidRDefault="00F61746" w:rsidP="003438A7">
      <w:pPr>
        <w:pStyle w:val="Heading3"/>
      </w:pPr>
      <w:r>
        <w:t xml:space="preserve">2NC – I/L – </w:t>
      </w:r>
      <w:r w:rsidR="003438A7">
        <w:t>Capital Intensive Industries</w:t>
      </w:r>
    </w:p>
    <w:p w14:paraId="3187312A" w14:textId="77777777" w:rsidR="003438A7" w:rsidRDefault="003438A7" w:rsidP="003438A7">
      <w:pPr>
        <w:pStyle w:val="Heading4"/>
      </w:pPr>
      <w:r>
        <w:t>Competitive currency devaluation collapses capital intensive industries</w:t>
      </w:r>
    </w:p>
    <w:p w14:paraId="2A75E79C" w14:textId="77777777" w:rsidR="003438A7" w:rsidRPr="00465060" w:rsidRDefault="003438A7" w:rsidP="003438A7">
      <w:r w:rsidRPr="00465060">
        <w:rPr>
          <w:rStyle w:val="Style13ptBold"/>
        </w:rPr>
        <w:t>Lozada 3</w:t>
      </w:r>
      <w:r>
        <w:t xml:space="preserve"> Carlos Lozada is the nonfiction book critic of The Washington Post. He won the 2019 Pulitzer Prize for Criticism and was a finalist for the prize in 2018. [“Impact of Devaluations on Commodity Firms,” </w:t>
      </w:r>
      <w:r>
        <w:rPr>
          <w:i/>
          <w:iCs/>
        </w:rPr>
        <w:t>National Bureau of Economic Research</w:t>
      </w:r>
      <w:r>
        <w:t xml:space="preserve">, 2003, URL: </w:t>
      </w:r>
      <w:hyperlink r:id="rId189" w:history="1">
        <w:r w:rsidRPr="00147881">
          <w:rPr>
            <w:rStyle w:val="Hyperlink"/>
          </w:rPr>
          <w:t>https://www.nber.org/digest/dec02/w9053.html</w:t>
        </w:r>
      </w:hyperlink>
      <w:r>
        <w:t>] DTS</w:t>
      </w:r>
    </w:p>
    <w:p w14:paraId="08430CDD" w14:textId="77777777" w:rsidR="003438A7" w:rsidRDefault="003438A7" w:rsidP="003438A7">
      <w:pPr>
        <w:rPr>
          <w:rStyle w:val="StyleUnderline"/>
        </w:rPr>
      </w:pPr>
      <w:r w:rsidRPr="00F9783B">
        <w:rPr>
          <w:sz w:val="16"/>
        </w:rPr>
        <w:t xml:space="preserve">During the late 1990s, </w:t>
      </w:r>
      <w:r w:rsidRPr="00F9783B">
        <w:rPr>
          <w:rStyle w:val="StyleUnderline"/>
        </w:rPr>
        <w:t xml:space="preserve">the global economy witnessed a string of major currency devaluations and financial crises in Asia, South Africa, Russia, and Brazil. </w:t>
      </w:r>
      <w:r w:rsidRPr="00F9783B">
        <w:rPr>
          <w:sz w:val="16"/>
        </w:rPr>
        <w:t xml:space="preserve">In Cheap Labor Meets Costly Capital: The Impact of Devaluations on Commodity Firms (NBER Working Paper No. 9053), author Kristin Forbes examines how such </w:t>
      </w:r>
      <w:r w:rsidRPr="00F9783B">
        <w:rPr>
          <w:rStyle w:val="StyleUnderline"/>
        </w:rPr>
        <w:t>devaluations affected costs, production decisions, and profitability for commodity-producing companies within the devaluing countries</w:t>
      </w:r>
      <w:r w:rsidRPr="00F9783B">
        <w:rPr>
          <w:sz w:val="16"/>
        </w:rPr>
        <w:t xml:space="preserve"> and for their foreign competitors. She concludes that although devaluations in the short run help domestic producers boost profits and output vis-à-vis the rest of the world, </w:t>
      </w:r>
      <w:r w:rsidRPr="00F9783B">
        <w:rPr>
          <w:rStyle w:val="StyleUnderline"/>
        </w:rPr>
        <w:t xml:space="preserve">their long-term impact is more ambiguous and depends on the firms' relative dependence on capital and labor. </w:t>
      </w:r>
      <w:r w:rsidRPr="00F9783B">
        <w:rPr>
          <w:sz w:val="16"/>
        </w:rPr>
        <w:t xml:space="preserve">These conclusions run counter to the conventional notion that devaluations reduce the cost of exports in international markets and therefore boost exports from the devaluing country. Forbes first considers the case of firms in a small, open economy with competing firms in the rest of the world. </w:t>
      </w:r>
      <w:r w:rsidRPr="00F9783B">
        <w:rPr>
          <w:rStyle w:val="StyleUnderline"/>
        </w:rPr>
        <w:t xml:space="preserve">Labor is priced in the domestic currency, while </w:t>
      </w:r>
      <w:r w:rsidRPr="00F9783B">
        <w:rPr>
          <w:rStyle w:val="Emphasis"/>
        </w:rPr>
        <w:t>capital is priced in dollars</w:t>
      </w:r>
      <w:r w:rsidRPr="00F9783B">
        <w:rPr>
          <w:rStyle w:val="StyleUnderline"/>
        </w:rPr>
        <w:t>. After a devaluation, the relative cost of labor declines in the crisis country</w:t>
      </w:r>
      <w:r w:rsidRPr="00F9783B">
        <w:rPr>
          <w:sz w:val="16"/>
        </w:rPr>
        <w:t xml:space="preserve">, so firms there </w:t>
      </w:r>
      <w:proofErr w:type="gramStart"/>
      <w:r w:rsidRPr="00F9783B">
        <w:rPr>
          <w:sz w:val="16"/>
        </w:rPr>
        <w:t>are able to</w:t>
      </w:r>
      <w:proofErr w:type="gramEnd"/>
      <w:r w:rsidRPr="00F9783B">
        <w:rPr>
          <w:sz w:val="16"/>
        </w:rPr>
        <w:t xml:space="preserve"> increase output and profits. In the long term, however</w:t>
      </w:r>
      <w:r w:rsidRPr="00F9783B">
        <w:rPr>
          <w:rStyle w:val="Emphasis"/>
        </w:rPr>
        <w:t>, the devaluation increases the cost of capital for firms in the crisis country, possibly by more than the exchange-rate movement, if there is an increase in domestic risk or if interest rates rise.</w:t>
      </w:r>
      <w:r w:rsidRPr="00F9783B">
        <w:rPr>
          <w:sz w:val="16"/>
        </w:rPr>
        <w:t xml:space="preserve"> </w:t>
      </w:r>
      <w:r w:rsidRPr="00F9783B">
        <w:rPr>
          <w:rStyle w:val="Emphasis"/>
        </w:rPr>
        <w:t>If the firm has a high enough capital/labor ratio, then the increased cost of capital could outweigh any benefit from the cheaper labor.</w:t>
      </w:r>
      <w:r>
        <w:rPr>
          <w:rStyle w:val="Emphasis"/>
        </w:rPr>
        <w:t xml:space="preserve"> </w:t>
      </w:r>
      <w:r w:rsidRPr="00F9783B">
        <w:rPr>
          <w:rStyle w:val="StyleUnderline"/>
        </w:rPr>
        <w:t>For competing firms in the rest of the world</w:t>
      </w:r>
      <w:r w:rsidRPr="00F9783B">
        <w:rPr>
          <w:sz w:val="16"/>
        </w:rPr>
        <w:t xml:space="preserve">, analysis predicts the opposite results. </w:t>
      </w:r>
      <w:r w:rsidRPr="00F9783B">
        <w:rPr>
          <w:rStyle w:val="Emphasis"/>
        </w:rPr>
        <w:t>In the short run, output and profits decline</w:t>
      </w:r>
      <w:r w:rsidRPr="00F9783B">
        <w:rPr>
          <w:sz w:val="16"/>
        </w:rPr>
        <w:t xml:space="preserve">. Depending on the use of capital and labor by foreign firms, however, the devaluation could increase their output, profits, and investment in the long run. Next Forbes gathers data for 1,100 firms around the world across ten commodity industries, including natural rubber and forest products, mining, natural gas and crude petroleum, fruits and vegetables, edible oils and fats, cigarettes, industrial chemicals, plastics, materials and synthetics, and fertilizers. </w:t>
      </w:r>
      <w:r w:rsidRPr="00F9783B">
        <w:rPr>
          <w:rStyle w:val="StyleUnderline"/>
        </w:rPr>
        <w:t>The data include firms from eight countries that experienced "major devaluations" -- defined as cases in which the local currency depreciates against the U.S. dollar by 15 percent</w:t>
      </w:r>
      <w:r w:rsidRPr="00F9783B">
        <w:rPr>
          <w:sz w:val="16"/>
        </w:rPr>
        <w:t xml:space="preserve"> or more within any four-week period -- from January 1997 through December 1999. Forbes's results show that, immediately following devaluations, firms in the crisis countries expanded their output by an average of 21 percent, compared to output growth of 8 percent in non-devaluing countries. Profits following devaluations followed a similar pattern, growing by 23 percent in devaluing countries versus 8 percent in non-devaluing nations. For example, among edible oils and fats firms, production and profits expanded by 16 percent and 17 percent, respectively, in crisis economies, compared to 4 percent and negative 1 percent in the rest of the world. Forbes' analysis had predicted that, following a devaluation, </w:t>
      </w:r>
      <w:r w:rsidRPr="00F9783B">
        <w:rPr>
          <w:rStyle w:val="Emphasis"/>
        </w:rPr>
        <w:t>firms in the devaluing economy increase capital investment while competing firms abroad reduce capital investment,</w:t>
      </w:r>
      <w:r w:rsidRPr="00F9783B">
        <w:rPr>
          <w:sz w:val="16"/>
        </w:rPr>
        <w:t xml:space="preserve"> if two conditions are met: first, i</w:t>
      </w:r>
      <w:r w:rsidRPr="00F9783B">
        <w:rPr>
          <w:rStyle w:val="StyleUnderline"/>
        </w:rPr>
        <w:t>f labor's share in output is large compared to capital's share; and second, if the increase in interest rates is small in the devaluing country</w:t>
      </w:r>
      <w:r w:rsidRPr="00F9783B">
        <w:rPr>
          <w:sz w:val="16"/>
        </w:rPr>
        <w:t xml:space="preserve">. In other words, </w:t>
      </w:r>
      <w:r w:rsidRPr="00F9783B">
        <w:rPr>
          <w:rStyle w:val="Emphasis"/>
        </w:rPr>
        <w:t>the impact on capital investment depends on the firms' capital/labor ratio</w:t>
      </w:r>
      <w:r w:rsidRPr="00F9783B">
        <w:rPr>
          <w:sz w:val="16"/>
        </w:rPr>
        <w:t xml:space="preserve"> and on the price of capital. Here the data also tend to support her predictions. Forbes divides the sample of firms from crisis countries into two groups, based on whether their capital/labor ratio exceeds the mean ratio for all firms in devaluing countries. </w:t>
      </w:r>
      <w:r w:rsidRPr="00F9783B">
        <w:rPr>
          <w:rStyle w:val="Emphasis"/>
        </w:rPr>
        <w:t>Firms with higher ratios have slower capital growth rates than firms with lower capital/labor ratios</w:t>
      </w:r>
      <w:r w:rsidRPr="00F9783B">
        <w:rPr>
          <w:sz w:val="16"/>
        </w:rPr>
        <w:t xml:space="preserve">. The data also reveal that "devaluing country firms with low capital/labor ratios and no significant increase in interest rates had the highest investment growth (15 percent), while </w:t>
      </w:r>
      <w:r w:rsidRPr="00F9783B">
        <w:rPr>
          <w:rStyle w:val="StyleUnderline"/>
        </w:rPr>
        <w:t>firms with high capital/labor ratios and a large increase in interest rates had the slowest investment growth (10 percent)."</w:t>
      </w:r>
      <w:r w:rsidRPr="00F9783B">
        <w:rPr>
          <w:sz w:val="16"/>
        </w:rPr>
        <w:t xml:space="preserve"> Finally, Forbes uses stock price data to assess whether expectations of long-run profits fit her predictions. After devaluations, commodity-exporting firms in the devaluing countries should have higher long-run profits than competing foreign firms if, again, labor's share in output is large relative to capital and the increase in the cost of capital is low. Forbes examines the average 3-month return starting in the month prior to the devaluation and ending in the month following the </w:t>
      </w:r>
      <w:proofErr w:type="gramStart"/>
      <w:r w:rsidRPr="00F9783B">
        <w:rPr>
          <w:sz w:val="16"/>
        </w:rPr>
        <w:t>devaluation, and</w:t>
      </w:r>
      <w:proofErr w:type="gramEnd"/>
      <w:r w:rsidRPr="00F9783B">
        <w:rPr>
          <w:sz w:val="16"/>
        </w:rPr>
        <w:t xml:space="preserve"> finds that </w:t>
      </w:r>
      <w:r w:rsidRPr="00F9783B">
        <w:rPr>
          <w:rStyle w:val="Emphasis"/>
        </w:rPr>
        <w:t>firms with higher capital/labor ratios showed an average return of negative 34 percent, while the return for companies with lower ratios was negative 21 percent. "</w:t>
      </w:r>
      <w:r w:rsidRPr="00F9783B">
        <w:rPr>
          <w:sz w:val="16"/>
        </w:rPr>
        <w:t xml:space="preserve">Although </w:t>
      </w:r>
      <w:proofErr w:type="gramStart"/>
      <w:r w:rsidRPr="00F9783B">
        <w:rPr>
          <w:sz w:val="16"/>
        </w:rPr>
        <w:t>the majority of</w:t>
      </w:r>
      <w:proofErr w:type="gramEnd"/>
      <w:r w:rsidRPr="00F9783B">
        <w:rPr>
          <w:sz w:val="16"/>
        </w:rPr>
        <w:t xml:space="preserve"> firms experienced negative returns during this period," Forbes writes, "these statistics suggest that investors expected profits for more labor-intensive firms to be less adversely affected by the devaluations than the profits of more capital-intensive firms." Similarly, firms with lower capital/labor ratios and that did not experience a large interest rate increase showed the best 3-month average stock performance (negative 6 percent), while </w:t>
      </w:r>
      <w:r w:rsidRPr="00F9783B">
        <w:rPr>
          <w:rStyle w:val="StyleUnderline"/>
        </w:rPr>
        <w:t>firms with higher capital/labor ratios and high interest rate increases displayed the worst performance (negative 29 percent).</w:t>
      </w:r>
      <w:r>
        <w:rPr>
          <w:rStyle w:val="StyleUnderline"/>
        </w:rPr>
        <w:t xml:space="preserve"> </w:t>
      </w:r>
      <w:r w:rsidRPr="00F9783B">
        <w:rPr>
          <w:sz w:val="16"/>
        </w:rPr>
        <w:t xml:space="preserve">Ultimately, Forbes concludes that </w:t>
      </w:r>
      <w:r w:rsidRPr="00F9783B">
        <w:rPr>
          <w:rStyle w:val="StyleUnderline"/>
        </w:rPr>
        <w:t>a key factor determining whether crisis-country firms benefit from devaluations is whether the cost advantage from cheaper labor outweighs the disadvantage from more expensive capital.</w:t>
      </w:r>
      <w:r w:rsidRPr="00F9783B">
        <w:rPr>
          <w:sz w:val="16"/>
        </w:rPr>
        <w:t xml:space="preserve"> "The results could provide important insights on why some devaluations boost exports, improve economic growth, and spread to other countries," explains Forbes, </w:t>
      </w:r>
      <w:r w:rsidRPr="00F9783B">
        <w:rPr>
          <w:rStyle w:val="StyleUnderline"/>
        </w:rPr>
        <w:t>"while other devaluations have little effect on the trade balance, are contractionary, and have minimal impact on the rest of the world."</w:t>
      </w:r>
    </w:p>
    <w:p w14:paraId="7A65023F" w14:textId="443D2469" w:rsidR="006A0275" w:rsidRPr="007E6AAE" w:rsidRDefault="00F61746" w:rsidP="006A0275">
      <w:pPr>
        <w:pStyle w:val="Heading3"/>
      </w:pPr>
      <w:r>
        <w:t>2NC – Impact</w:t>
      </w:r>
      <w:r w:rsidR="006A0275">
        <w:t xml:space="preserve"> – Laundry List</w:t>
      </w:r>
    </w:p>
    <w:p w14:paraId="10142732" w14:textId="77777777" w:rsidR="006A0275" w:rsidRDefault="006A0275" w:rsidP="006A0275">
      <w:pPr>
        <w:pStyle w:val="Heading4"/>
      </w:pPr>
      <w:r>
        <w:t>Economic collapse causes the collapse of markets and severe inflation and food shortages</w:t>
      </w:r>
    </w:p>
    <w:p w14:paraId="703069D3" w14:textId="77777777" w:rsidR="006A0275" w:rsidRDefault="006A0275" w:rsidP="006A0275">
      <w:r>
        <w:rPr>
          <w:rStyle w:val="Style13ptBold"/>
        </w:rPr>
        <w:t>Thomas 14</w:t>
      </w:r>
      <w:r w:rsidRPr="001F14FB">
        <w:t xml:space="preserve"> </w:t>
      </w:r>
      <w:r>
        <w:t>Jeff Thomas is a writer for financial markets and works for Casey Research. [</w:t>
      </w:r>
      <w:r w:rsidRPr="001F14FB">
        <w:t>“</w:t>
      </w:r>
      <w:r>
        <w:t>A Glimpse into the Coming Collapse</w:t>
      </w:r>
      <w:r w:rsidRPr="001F14FB">
        <w:t xml:space="preserve">,” </w:t>
      </w:r>
      <w:r>
        <w:rPr>
          <w:i/>
        </w:rPr>
        <w:t>Casey Research</w:t>
      </w:r>
      <w:r>
        <w:t>, 1-17-2014</w:t>
      </w:r>
      <w:r w:rsidRPr="001F14FB">
        <w:t>, Online</w:t>
      </w:r>
      <w:r>
        <w:t xml:space="preserve">: </w:t>
      </w:r>
      <w:hyperlink r:id="rId190" w:history="1">
        <w:r w:rsidRPr="00147881">
          <w:rPr>
            <w:rStyle w:val="Hyperlink"/>
          </w:rPr>
          <w:t>http://www.caseyresearch.com/articles/a-glimpse-into-the-coming-collapse</w:t>
        </w:r>
      </w:hyperlink>
      <w:r>
        <w:t>] DTS</w:t>
      </w:r>
    </w:p>
    <w:p w14:paraId="0C58BA7E" w14:textId="77777777" w:rsidR="006A0275" w:rsidRDefault="006A0275" w:rsidP="006A0275">
      <w:pPr>
        <w:rPr>
          <w:rStyle w:val="StyleUnderline"/>
        </w:rPr>
      </w:pPr>
      <w:r w:rsidRPr="003F558F">
        <w:rPr>
          <w:sz w:val="14"/>
        </w:rPr>
        <w:t>The unfortunate fact is, most people do truly deal in the present, rarely questioning the future beyond what they consider to be the very next event. The truth of this statement is borne out by the fact that the great majority of people, who have already seen the first half of the Great Unravelling come to pass, still somehow cannot imagine the second half—the more disastrous half—as being in any way possible. Surely, somehow, the governments of the world will fix things.</w:t>
      </w:r>
      <w:r>
        <w:rPr>
          <w:sz w:val="14"/>
        </w:rPr>
        <w:t xml:space="preserve"> </w:t>
      </w:r>
      <w:r w:rsidRPr="003F558F">
        <w:rPr>
          <w:sz w:val="14"/>
        </w:rPr>
        <w:t xml:space="preserve">However, the number of people whose eyes have been opened seems to be growing, and </w:t>
      </w:r>
      <w:r w:rsidRPr="003F558F">
        <w:rPr>
          <w:rStyle w:val="StyleUnderline"/>
        </w:rPr>
        <w:t>many of them are asking what the collapse will look like as it unfolds.</w:t>
      </w:r>
      <w:r w:rsidRPr="003F558F">
        <w:rPr>
          <w:sz w:val="14"/>
        </w:rPr>
        <w:t xml:space="preserve"> What will the symptoms be?</w:t>
      </w:r>
      <w:r>
        <w:rPr>
          <w:sz w:val="14"/>
        </w:rPr>
        <w:t xml:space="preserve"> </w:t>
      </w:r>
      <w:r w:rsidRPr="003F558F">
        <w:rPr>
          <w:sz w:val="14"/>
        </w:rPr>
        <w:t xml:space="preserve">Well, the </w:t>
      </w:r>
      <w:r w:rsidRPr="003F558F">
        <w:rPr>
          <w:rStyle w:val="StyleUnderline"/>
        </w:rPr>
        <w:t>primary events are fairly predictable:</w:t>
      </w:r>
      <w:r w:rsidRPr="003F558F">
        <w:rPr>
          <w:sz w:val="14"/>
        </w:rPr>
        <w:t xml:space="preserve"> they would include major </w:t>
      </w:r>
      <w:r w:rsidRPr="003F558F">
        <w:rPr>
          <w:rStyle w:val="Emphasis"/>
        </w:rPr>
        <w:t>collapses in the bond and stock markets and possible sudden deflation</w:t>
      </w:r>
      <w:r w:rsidRPr="003F558F">
        <w:rPr>
          <w:sz w:val="14"/>
        </w:rPr>
        <w:t xml:space="preserve"> (primarily of assets</w:t>
      </w:r>
      <w:r w:rsidRPr="003F558F">
        <w:rPr>
          <w:rStyle w:val="Emphasis"/>
        </w:rPr>
        <w:t>), followed by dramatic inflation</w:t>
      </w:r>
      <w:r w:rsidRPr="003F558F">
        <w:rPr>
          <w:sz w:val="14"/>
        </w:rPr>
        <w:t xml:space="preserve">, if not hyperinflation (primarily of commodities), </w:t>
      </w:r>
      <w:r w:rsidRPr="003F558F">
        <w:rPr>
          <w:rStyle w:val="StyleUnderline"/>
        </w:rPr>
        <w:t>followed by a crash of several major currencies, particularly the euro and the US dollar.</w:t>
      </w:r>
      <w:r>
        <w:rPr>
          <w:u w:val="single"/>
        </w:rPr>
        <w:t xml:space="preserve"> </w:t>
      </w:r>
      <w:r w:rsidRPr="003F558F">
        <w:rPr>
          <w:sz w:val="14"/>
        </w:rPr>
        <w:t xml:space="preserve">The </w:t>
      </w:r>
      <w:r w:rsidRPr="003F558F">
        <w:rPr>
          <w:rStyle w:val="StyleUnderline"/>
        </w:rPr>
        <w:t>secondary events will be</w:t>
      </w:r>
      <w:r w:rsidRPr="003F558F">
        <w:rPr>
          <w:sz w:val="14"/>
        </w:rPr>
        <w:t xml:space="preserve"> less certain, but </w:t>
      </w:r>
      <w:r w:rsidRPr="003F558F">
        <w:rPr>
          <w:rStyle w:val="StyleUnderline"/>
        </w:rPr>
        <w:t>likely: i</w:t>
      </w:r>
      <w:r w:rsidRPr="003F558F">
        <w:rPr>
          <w:rStyle w:val="Emphasis"/>
        </w:rPr>
        <w:t>ncreased unemployment, currency controls, protective tariffs, severe depression</w:t>
      </w:r>
      <w:r w:rsidRPr="003F558F">
        <w:rPr>
          <w:sz w:val="14"/>
        </w:rPr>
        <w:t>, etc.</w:t>
      </w:r>
      <w:r>
        <w:rPr>
          <w:sz w:val="14"/>
        </w:rPr>
        <w:t xml:space="preserve"> </w:t>
      </w:r>
      <w:r w:rsidRPr="003F558F">
        <w:rPr>
          <w:sz w:val="14"/>
        </w:rPr>
        <w:t xml:space="preserve">But, </w:t>
      </w:r>
      <w:r w:rsidRPr="003F558F">
        <w:rPr>
          <w:rStyle w:val="StyleUnderline"/>
        </w:rPr>
        <w:t>along the way</w:t>
      </w:r>
      <w:r w:rsidRPr="003F558F">
        <w:rPr>
          <w:sz w:val="14"/>
        </w:rPr>
        <w:t>, there will be numerous surprises—</w:t>
      </w:r>
      <w:r w:rsidRPr="003F558F">
        <w:rPr>
          <w:rStyle w:val="StyleUnderline"/>
        </w:rPr>
        <w:t>actions taken by governments that may be as unprecedented as they would be unlawful</w:t>
      </w:r>
      <w:r w:rsidRPr="003F558F">
        <w:rPr>
          <w:sz w:val="14"/>
        </w:rPr>
        <w:t xml:space="preserve">. Why? </w:t>
      </w:r>
      <w:r w:rsidRPr="003F558F">
        <w:rPr>
          <w:rStyle w:val="StyleUnderline"/>
        </w:rPr>
        <w:t xml:space="preserve">Because, again, </w:t>
      </w:r>
      <w:r w:rsidRPr="003F558F">
        <w:rPr>
          <w:rStyle w:val="Emphasis"/>
        </w:rPr>
        <w:t xml:space="preserve">such actions are the norm when a government finds itself losing its grip over the people it perceives as its minions. </w:t>
      </w:r>
      <w:r w:rsidRPr="003F558F">
        <w:rPr>
          <w:sz w:val="14"/>
        </w:rPr>
        <w:t>Here are a few:</w:t>
      </w:r>
      <w:r>
        <w:rPr>
          <w:sz w:val="14"/>
        </w:rPr>
        <w:t xml:space="preserve"> </w:t>
      </w:r>
      <w:r w:rsidRPr="003F558F">
        <w:rPr>
          <w:b/>
          <w:u w:val="single"/>
        </w:rPr>
        <w:t>Travel Restrictions</w:t>
      </w:r>
      <w:r w:rsidRPr="003F558F">
        <w:rPr>
          <w:sz w:val="14"/>
        </w:rPr>
        <w:t xml:space="preserve">. This will </w:t>
      </w:r>
      <w:r w:rsidRPr="003F558F">
        <w:rPr>
          <w:rStyle w:val="StyleUnderline"/>
        </w:rPr>
        <w:t>begin with restrictions on foreign travel, including suspension/removal of passports</w:t>
      </w:r>
      <w:r w:rsidRPr="003F558F">
        <w:rPr>
          <w:sz w:val="14"/>
        </w:rPr>
        <w:t>. (This has begun in a small way in both the EU and US.) Later, travel restrictions will be extended within the boundaries of countries (highway checkpoints, etc.)</w:t>
      </w:r>
      <w:r>
        <w:rPr>
          <w:sz w:val="14"/>
        </w:rPr>
        <w:t xml:space="preserve"> </w:t>
      </w:r>
      <w:r w:rsidRPr="003F558F">
        <w:rPr>
          <w:rStyle w:val="StyleUnderline"/>
        </w:rPr>
        <w:t>Confiscation of wealth</w:t>
      </w:r>
      <w:r w:rsidRPr="003F558F">
        <w:rPr>
          <w:sz w:val="14"/>
        </w:rPr>
        <w:t xml:space="preserve">. The EU has instituted the confiscation of bank accounts, which can be expected to become an international form of governmental theft. This does not automatically mean that other assets, such as precious metals and real estate will also be confiscated, but it does mean that the barrier for confiscation has been eliminated. </w:t>
      </w:r>
      <w:r w:rsidRPr="003F558F">
        <w:rPr>
          <w:rStyle w:val="StyleUnderline"/>
        </w:rPr>
        <w:t>There is therefore no reason to assume that any asset is safe from any government that approves theft through bail-ins.</w:t>
      </w:r>
      <w:r>
        <w:rPr>
          <w:sz w:val="14"/>
        </w:rPr>
        <w:t xml:space="preserve"> </w:t>
      </w:r>
      <w:r w:rsidRPr="003F558F">
        <w:rPr>
          <w:b/>
          <w:u w:val="single"/>
        </w:rPr>
        <w:t>Food Shortages</w:t>
      </w:r>
      <w:r w:rsidRPr="003F558F">
        <w:rPr>
          <w:rStyle w:val="Emphasis"/>
        </w:rPr>
        <w:t>. The food industry operates on very small profit margins and survives only as a result of quick payment of invoices.</w:t>
      </w:r>
      <w:r w:rsidRPr="003F558F">
        <w:rPr>
          <w:sz w:val="14"/>
        </w:rPr>
        <w:t xml:space="preserve"> </w:t>
      </w:r>
      <w:r w:rsidRPr="003F558F">
        <w:rPr>
          <w:rStyle w:val="StyleUnderline"/>
        </w:rPr>
        <w:t>With dramatic inflation, marginal businesses (suppliers, wholesalers, and retailers)</w:t>
      </w:r>
      <w:r w:rsidRPr="003F558F">
        <w:rPr>
          <w:sz w:val="14"/>
        </w:rPr>
        <w:t xml:space="preserve"> </w:t>
      </w:r>
      <w:r w:rsidRPr="003F558F">
        <w:rPr>
          <w:rStyle w:val="StyleUnderline"/>
        </w:rPr>
        <w:t>will fall by the wayside</w:t>
      </w:r>
      <w:r w:rsidRPr="003F558F">
        <w:rPr>
          <w:sz w:val="14"/>
        </w:rPr>
        <w:t>. The percentage of failing businesses will be dependent upon the duration and severity of the inflationary trend.</w:t>
      </w:r>
      <w:r>
        <w:rPr>
          <w:sz w:val="14"/>
        </w:rPr>
        <w:t xml:space="preserve"> </w:t>
      </w:r>
      <w:r w:rsidRPr="003F558F">
        <w:rPr>
          <w:rStyle w:val="StyleUnderline"/>
        </w:rPr>
        <w:t>Squatters Rebellions</w:t>
      </w:r>
      <w:r w:rsidRPr="003F558F">
        <w:rPr>
          <w:sz w:val="14"/>
        </w:rPr>
        <w:t>.</w:t>
      </w:r>
      <w:r w:rsidRPr="003F558F">
        <w:rPr>
          <w:rStyle w:val="StyleUnderline"/>
        </w:rPr>
        <w:t xml:space="preserve"> A dramatic increase in the number of </w:t>
      </w:r>
      <w:r w:rsidRPr="003F558F">
        <w:rPr>
          <w:rStyle w:val="Emphasis"/>
        </w:rPr>
        <w:t>home and business foreclosures will result in homelessness</w:t>
      </w:r>
      <w:r w:rsidRPr="003F558F">
        <w:rPr>
          <w:rStyle w:val="StyleUnderline"/>
        </w:rPr>
        <w:t xml:space="preserve"> for anyone whose debt exceeds his ability to pay</w:t>
      </w:r>
      <w:r w:rsidRPr="003F558F">
        <w:rPr>
          <w:sz w:val="14"/>
        </w:rPr>
        <w:t>—even those who presently appear to be well-off. As numbers rise significantly</w:t>
      </w:r>
      <w:r w:rsidRPr="003F558F">
        <w:rPr>
          <w:rStyle w:val="Emphasis"/>
        </w:rPr>
        <w:t>, a new homeless class will be created amongst the former middle class</w:t>
      </w:r>
      <w:r w:rsidRPr="003F558F">
        <w:rPr>
          <w:sz w:val="14"/>
        </w:rPr>
        <w:t>. As they become more numerous, large scale ownership of property may give way to large scale "possession" of property.</w:t>
      </w:r>
      <w:r>
        <w:rPr>
          <w:sz w:val="14"/>
        </w:rPr>
        <w:t xml:space="preserve"> </w:t>
      </w:r>
      <w:r w:rsidRPr="003F558F">
        <w:rPr>
          <w:rStyle w:val="Emphasis"/>
        </w:rPr>
        <w:t xml:space="preserve">Riots. </w:t>
      </w:r>
      <w:r w:rsidRPr="003F558F">
        <w:rPr>
          <w:rStyle w:val="StyleUnderline"/>
        </w:rPr>
        <w:t xml:space="preserve">These will likely happen spontaneously due to the above conditions, but if not, governments will create them </w:t>
      </w:r>
      <w:r w:rsidRPr="003F558F">
        <w:rPr>
          <w:rStyle w:val="Emphasis"/>
        </w:rPr>
        <w:t>to justify their desire for greater control of the masses.</w:t>
      </w:r>
      <w:r>
        <w:rPr>
          <w:rStyle w:val="Emphasis"/>
        </w:rPr>
        <w:t xml:space="preserve"> </w:t>
      </w:r>
      <w:r w:rsidRPr="003F558F">
        <w:rPr>
          <w:b/>
          <w:u w:val="single"/>
        </w:rPr>
        <w:t>Martial Law</w:t>
      </w:r>
      <w:r w:rsidRPr="003F558F">
        <w:rPr>
          <w:u w:val="single"/>
        </w:rPr>
        <w:t>.</w:t>
      </w:r>
      <w:r w:rsidRPr="003F558F">
        <w:rPr>
          <w:sz w:val="14"/>
        </w:rPr>
        <w:t xml:space="preserve"> The </w:t>
      </w:r>
      <w:r w:rsidRPr="003F558F">
        <w:rPr>
          <w:rStyle w:val="StyleUnderline"/>
        </w:rPr>
        <w:t>US has already prepared for this, with the passing of the 2012</w:t>
      </w:r>
      <w:r w:rsidRPr="003F558F">
        <w:rPr>
          <w:sz w:val="14"/>
        </w:rPr>
        <w:t xml:space="preserve"> National Defense Authorization Act (</w:t>
      </w:r>
      <w:r w:rsidRPr="003F558F">
        <w:rPr>
          <w:rStyle w:val="StyleUnderline"/>
        </w:rPr>
        <w:t>NDAA)</w:t>
      </w:r>
      <w:r w:rsidRPr="003F558F">
        <w:rPr>
          <w:sz w:val="14"/>
        </w:rPr>
        <w:t xml:space="preserve">, which many </w:t>
      </w:r>
      <w:r w:rsidRPr="003F558F">
        <w:t xml:space="preserve">interpret as declaring the US to be a "battlefield." </w:t>
      </w:r>
      <w:r w:rsidRPr="003F558F">
        <w:rPr>
          <w:rStyle w:val="Emphasis"/>
        </w:rPr>
        <w:t>The NDAA allows the suspension of habeas corpus, indefinite detention, and the assumption that any resident may be considered an enemy combatant</w:t>
      </w:r>
      <w:r w:rsidRPr="003F558F">
        <w:rPr>
          <w:sz w:val="14"/>
        </w:rPr>
        <w:t>. Similar legislation may be expected in other countries that perceive martial law as a solution to civil unrest.</w:t>
      </w:r>
      <w:r>
        <w:rPr>
          <w:sz w:val="14"/>
        </w:rPr>
        <w:t xml:space="preserve"> </w:t>
      </w:r>
      <w:r w:rsidRPr="003F558F">
        <w:rPr>
          <w:sz w:val="14"/>
        </w:rPr>
        <w:t>The above list is purposely brief—a sampling of eventualities that, should they occur, will almost definitely come unannounced</w:t>
      </w:r>
      <w:r w:rsidRPr="003F558F">
        <w:rPr>
          <w:rStyle w:val="StyleUnderline"/>
        </w:rPr>
        <w:t>. As the decline unfolds, they will surely happen with greater frequency.</w:t>
      </w:r>
      <w:r>
        <w:rPr>
          <w:rStyle w:val="StyleUnderline"/>
        </w:rPr>
        <w:t xml:space="preserve"> </w:t>
      </w:r>
    </w:p>
    <w:p w14:paraId="42F72A8C" w14:textId="77777777" w:rsidR="006A0275" w:rsidRDefault="006A0275" w:rsidP="006A0275">
      <w:pPr>
        <w:pStyle w:val="Heading4"/>
      </w:pPr>
      <w:r>
        <w:t>Rapid devaluation creates economic collapses through hyperinflation. That causes mass social unrest, poverty, high food prices, and homelessness</w:t>
      </w:r>
    </w:p>
    <w:p w14:paraId="1F280E3C" w14:textId="77777777" w:rsidR="006A0275" w:rsidRPr="003F558F" w:rsidRDefault="006A0275" w:rsidP="006A0275">
      <w:r w:rsidRPr="003F558F">
        <w:rPr>
          <w:rStyle w:val="Style13ptBold"/>
        </w:rPr>
        <w:t xml:space="preserve">Lynn 18 </w:t>
      </w:r>
      <w:r>
        <w:t xml:space="preserve">Leslie Lynn is a Contributer for the National Debt Relief Blog [“How To Be Prepared For Economic Collapse,” </w:t>
      </w:r>
      <w:r>
        <w:rPr>
          <w:i/>
          <w:iCs/>
        </w:rPr>
        <w:t>National Debt Relief</w:t>
      </w:r>
      <w:r>
        <w:t xml:space="preserve">, 3-7-2018, URL: </w:t>
      </w:r>
      <w:hyperlink r:id="rId191" w:history="1">
        <w:r w:rsidRPr="00147881">
          <w:rPr>
            <w:rStyle w:val="Hyperlink"/>
          </w:rPr>
          <w:t>https://www.nationaldebtrelief.com/prepared-for-economic-collapse/</w:t>
        </w:r>
      </w:hyperlink>
      <w:r>
        <w:t>] DTS</w:t>
      </w:r>
    </w:p>
    <w:p w14:paraId="5EB6D150" w14:textId="77777777" w:rsidR="006A0275" w:rsidRPr="003E189E" w:rsidRDefault="006A0275" w:rsidP="006A0275">
      <w:pPr>
        <w:rPr>
          <w:sz w:val="16"/>
        </w:rPr>
      </w:pPr>
      <w:r w:rsidRPr="003E189E">
        <w:rPr>
          <w:sz w:val="16"/>
        </w:rPr>
        <w:t xml:space="preserve">What’s an economic collapse? </w:t>
      </w:r>
      <w:r w:rsidRPr="003F558F">
        <w:rPr>
          <w:rStyle w:val="StyleUnderline"/>
        </w:rPr>
        <w:t xml:space="preserve">A collapse of the U.S. economy could manifest in many different </w:t>
      </w:r>
      <w:proofErr w:type="gramStart"/>
      <w:r w:rsidRPr="003F558F">
        <w:rPr>
          <w:rStyle w:val="StyleUnderline"/>
        </w:rPr>
        <w:t>forms, and</w:t>
      </w:r>
      <w:proofErr w:type="gramEnd"/>
      <w:r w:rsidRPr="003F558F">
        <w:rPr>
          <w:rStyle w:val="StyleUnderline"/>
        </w:rPr>
        <w:t xml:space="preserve"> be caused by a variety of events</w:t>
      </w:r>
      <w:r w:rsidRPr="003E189E">
        <w:rPr>
          <w:sz w:val="16"/>
        </w:rPr>
        <w:t xml:space="preserve">. Generally, </w:t>
      </w:r>
      <w:r w:rsidRPr="003F558F">
        <w:rPr>
          <w:rStyle w:val="Emphasis"/>
        </w:rPr>
        <w:t>we would see a significant downturn that could last for quite some time.</w:t>
      </w:r>
      <w:r w:rsidRPr="003E189E">
        <w:rPr>
          <w:sz w:val="16"/>
        </w:rPr>
        <w:t xml:space="preserve"> </w:t>
      </w:r>
      <w:r w:rsidRPr="003F558F">
        <w:rPr>
          <w:rStyle w:val="Emphasis"/>
        </w:rPr>
        <w:t>Poverty would be rampant, which could lead to significant social unrest</w:t>
      </w:r>
      <w:r w:rsidRPr="003F558F">
        <w:rPr>
          <w:rStyle w:val="StyleUnderline"/>
        </w:rPr>
        <w:t>. This downturn could range</w:t>
      </w:r>
      <w:r w:rsidRPr="003E189E">
        <w:rPr>
          <w:sz w:val="16"/>
        </w:rPr>
        <w:t xml:space="preserve"> anywhere </w:t>
      </w:r>
      <w:r w:rsidRPr="003F558F">
        <w:rPr>
          <w:rStyle w:val="Emphasis"/>
        </w:rPr>
        <w:t>from a big, deep recession to a complete collapse, which would end daily life as we know</w:t>
      </w:r>
      <w:r w:rsidRPr="003E189E">
        <w:rPr>
          <w:sz w:val="16"/>
        </w:rPr>
        <w:t xml:space="preserve"> it. As stated, this is highly unlikely; however, you should </w:t>
      </w:r>
      <w:proofErr w:type="gramStart"/>
      <w:r w:rsidRPr="003E189E">
        <w:rPr>
          <w:sz w:val="16"/>
        </w:rPr>
        <w:t>make preparations</w:t>
      </w:r>
      <w:proofErr w:type="gramEnd"/>
      <w:r w:rsidRPr="003E189E">
        <w:rPr>
          <w:sz w:val="16"/>
        </w:rPr>
        <w:t xml:space="preserve"> anyway. What would cause the economy to collapse? Several scenarios could cause a significant downturn in the U.S. or even the world economy. Understanding the impacts of some of these might help you better prepare. Three examples are as follows. A cyber attack that paralyzes or severely damages the Internet could have a devastating effect on commerce, banking, transportation, and anything that relies on the Web to run. </w:t>
      </w:r>
      <w:r w:rsidRPr="003F558F">
        <w:rPr>
          <w:rStyle w:val="Emphasis"/>
        </w:rPr>
        <w:t>A rapid devaluation of the U.S. dollar could drive the cost of goods sky high along with interest rates. Hyperinflation is a significant threat to the health of the U.S economy.</w:t>
      </w:r>
      <w:r>
        <w:rPr>
          <w:rStyle w:val="Emphasis"/>
        </w:rPr>
        <w:t xml:space="preserve"> </w:t>
      </w:r>
      <w:proofErr w:type="gramStart"/>
      <w:r w:rsidRPr="003E189E">
        <w:rPr>
          <w:sz w:val="16"/>
        </w:rPr>
        <w:t>A terrorist attack of large magnitude,</w:t>
      </w:r>
      <w:proofErr w:type="gramEnd"/>
      <w:r w:rsidRPr="003E189E">
        <w:rPr>
          <w:sz w:val="16"/>
        </w:rPr>
        <w:t xml:space="preserve"> say a rogue country setting off an EMP (electromagnetic pulse) that cripples the power grid and creates significant chaos. Without power, things could deteriorate very rapidly. Access to the basics of clean water and food for many people could be severely impacted. How should I prepare? If a significant economic downturn happens here, </w:t>
      </w:r>
      <w:r w:rsidRPr="003F558F">
        <w:rPr>
          <w:rStyle w:val="StyleUnderline"/>
        </w:rPr>
        <w:t>it could happen quickly, especially if it’s a true collapse of the economy</w:t>
      </w:r>
      <w:r w:rsidRPr="003E189E">
        <w:rPr>
          <w:sz w:val="16"/>
        </w:rPr>
        <w:t xml:space="preserve">. So, you should prepare now because you may not have a lot of time once it starts. </w:t>
      </w:r>
      <w:r w:rsidRPr="003F558F">
        <w:rPr>
          <w:rStyle w:val="StyleUnderline"/>
        </w:rPr>
        <w:t>Consider what happened when the economy teetered on the edge of collapse in 2008.</w:t>
      </w:r>
      <w:r>
        <w:rPr>
          <w:rStyle w:val="StyleUnderline"/>
        </w:rPr>
        <w:t xml:space="preserve"> </w:t>
      </w:r>
      <w:r w:rsidRPr="003E189E">
        <w:rPr>
          <w:sz w:val="16"/>
        </w:rPr>
        <w:t xml:space="preserve">In September of that year, </w:t>
      </w:r>
      <w:r w:rsidRPr="003F558F">
        <w:rPr>
          <w:rStyle w:val="StyleUnderline"/>
        </w:rPr>
        <w:t>the economy nearly collapsed as the stock market plunged and investors spiraled into a full-blown panic, withdrawing billions from money market accounts, the place where businesses store their operating capital</w:t>
      </w:r>
      <w:r w:rsidRPr="003E189E">
        <w:rPr>
          <w:sz w:val="16"/>
        </w:rPr>
        <w:t xml:space="preserve">. Had this panic continued for several more days, the U.S. economy could have ground to a complete halt, ceasing all commerce. </w:t>
      </w:r>
      <w:r w:rsidRPr="003F558F">
        <w:rPr>
          <w:rStyle w:val="Emphasis"/>
        </w:rPr>
        <w:t>Food shortages would have happened very quickly along with shortages of other essential items.</w:t>
      </w:r>
      <w:r w:rsidRPr="003E189E">
        <w:rPr>
          <w:sz w:val="16"/>
        </w:rPr>
        <w:t xml:space="preserve"> However, our financial leaders were able to stave off a collapse by quickly implementing a bailout plan, which pumped enough cash into the economy to keep it afloat. While the Great Recession that ensued in 2008 was bad, </w:t>
      </w:r>
      <w:r w:rsidRPr="003F558F">
        <w:rPr>
          <w:rStyle w:val="StyleUnderline"/>
        </w:rPr>
        <w:t>it could have been catastrophic.</w:t>
      </w:r>
      <w:r w:rsidRPr="003E189E">
        <w:rPr>
          <w:sz w:val="16"/>
        </w:rPr>
        <w:t xml:space="preserve"> </w:t>
      </w:r>
      <w:r w:rsidRPr="003F558F">
        <w:rPr>
          <w:rStyle w:val="StyleUnderline"/>
        </w:rPr>
        <w:t>The Great Depression was precipitated by the stock market crash</w:t>
      </w:r>
      <w:r w:rsidRPr="003E189E">
        <w:rPr>
          <w:sz w:val="16"/>
        </w:rPr>
        <w:t xml:space="preserve"> that occurred on Thursday, October 24, 1929. By the following Tuesday, the </w:t>
      </w:r>
      <w:r w:rsidRPr="003F558F">
        <w:rPr>
          <w:rStyle w:val="Emphasis"/>
        </w:rPr>
        <w:t xml:space="preserve">market had lost 25% of its value. Many Americans lost everything they had in those few short days. </w:t>
      </w:r>
      <w:r w:rsidRPr="003F558F">
        <w:rPr>
          <w:rStyle w:val="StyleUnderline"/>
        </w:rPr>
        <w:t>The stock market took decades to recover.</w:t>
      </w:r>
      <w:r w:rsidRPr="003E189E">
        <w:rPr>
          <w:sz w:val="16"/>
        </w:rPr>
        <w:t xml:space="preserve"> You should prepare on </w:t>
      </w:r>
      <w:proofErr w:type="gramStart"/>
      <w:r w:rsidRPr="003E189E">
        <w:rPr>
          <w:sz w:val="16"/>
        </w:rPr>
        <w:t>a number of</w:t>
      </w:r>
      <w:proofErr w:type="gramEnd"/>
      <w:r w:rsidRPr="003E189E">
        <w:rPr>
          <w:sz w:val="16"/>
        </w:rPr>
        <w:t xml:space="preserve"> fronts by stocking up on essentials, much as Americans who live in hurricane-prone areas do. However, you should also prepare financially. Let’s examine a few areas you should focus on and some of the specifics of getting prepared. Prepare financially </w:t>
      </w:r>
      <w:proofErr w:type="gramStart"/>
      <w:r w:rsidRPr="003E189E">
        <w:rPr>
          <w:sz w:val="16"/>
        </w:rPr>
        <w:t>In</w:t>
      </w:r>
      <w:proofErr w:type="gramEnd"/>
      <w:r w:rsidRPr="003E189E">
        <w:rPr>
          <w:sz w:val="16"/>
        </w:rPr>
        <w:t xml:space="preserve"> order to be prepared financially, you must first be aware of what’s happening in the financial world. Because an economic collapse can happen very quickly, it’s important that you understand the basics of the U.S. economy so you can recognize the signs of an impending downturn. </w:t>
      </w:r>
      <w:r w:rsidRPr="003F558F">
        <w:rPr>
          <w:rStyle w:val="StyleUnderline"/>
        </w:rPr>
        <w:t>Monitor the stock market, because a crash is usually one of the first signs that the economy is faltering.</w:t>
      </w:r>
      <w:r w:rsidRPr="003E189E">
        <w:rPr>
          <w:sz w:val="16"/>
        </w:rPr>
        <w:t xml:space="preserve"> Also, make sure you have some liquidity in your assets, meaning you can convert them to cash quickly. Start and maintain an emergency fund </w:t>
      </w:r>
      <w:r w:rsidRPr="003F558F">
        <w:rPr>
          <w:rStyle w:val="StyleUnderline"/>
        </w:rPr>
        <w:t>One of the first things that’ll happen in a severe economic down or collapse is massive job loss</w:t>
      </w:r>
      <w:r w:rsidRPr="003E189E">
        <w:rPr>
          <w:sz w:val="16"/>
        </w:rPr>
        <w:t xml:space="preserve">. If you don’t have the financial ability to weather being unemployed for a period, you’ll be at risk of losing everything. You should work toward accumulating enough cash to cover your expenses for six months. Create a separate account for your emergency funds by opening an interest-bearing checking or savings account, a certificate of deposit, or a money market account. As a hedge against a complete collapse, consider stockpiling items that could be used for bartering such as alcohol, tobacco, coffee, and gold and silver. It’s also a good idea to keep some cash on hand in a safe place. Access to funds in a bank or with an investment house could be difficult to access or become hard to liquidate. Keep the money on hand in a precious metal if you can. This </w:t>
      </w:r>
      <w:r w:rsidRPr="003F558F">
        <w:rPr>
          <w:rStyle w:val="StyleUnderline"/>
        </w:rPr>
        <w:t>will protect you from currency devaluation in an economic collapse.</w:t>
      </w:r>
      <w:r>
        <w:rPr>
          <w:rStyle w:val="StyleUnderline"/>
        </w:rPr>
        <w:t xml:space="preserve"> </w:t>
      </w:r>
      <w:r w:rsidRPr="003E189E">
        <w:rPr>
          <w:sz w:val="16"/>
        </w:rPr>
        <w:t xml:space="preserve">Create multiple streams of income Find ways to generate excess income such as starting a side business or developing other ways to earn income. If an economic downturn causes you to lose your job, this could help close the gap on meeting your expenses and surviving economically, as finding another good-paying job during a recession or a depression could prove to be very difficult. A side business can mean anything from starting an online business to selling a homemade item at your local flea market or farmer’s market. Also, work to formulate some moneymaking methods by anticipating the needs and wants of others during a financial crisis or collapse. </w:t>
      </w:r>
      <w:r w:rsidRPr="003F558F">
        <w:rPr>
          <w:rStyle w:val="Emphasis"/>
        </w:rPr>
        <w:t>Think in terms of the absence of critical items and services, such as clean water, food, medical supplies, and clothing.</w:t>
      </w:r>
      <w:r>
        <w:rPr>
          <w:rStyle w:val="Emphasis"/>
        </w:rPr>
        <w:t xml:space="preserve"> </w:t>
      </w:r>
      <w:r w:rsidRPr="003E189E">
        <w:rPr>
          <w:sz w:val="16"/>
        </w:rPr>
        <w:t xml:space="preserve">Reduce or eliminate your debt Having less to pay for each month will help you significantly if you’re laid off during a deep recession or economic collapse. In addition, </w:t>
      </w:r>
      <w:r w:rsidRPr="003F558F">
        <w:rPr>
          <w:rStyle w:val="StyleUnderline"/>
        </w:rPr>
        <w:t xml:space="preserve">if interest rates go way up during a significant economic downturn, you’ll reduce your exposure if you aren’t carrying a lot of credit card or </w:t>
      </w:r>
      <w:proofErr w:type="gramStart"/>
      <w:r w:rsidRPr="003F558F">
        <w:rPr>
          <w:rStyle w:val="StyleUnderline"/>
        </w:rPr>
        <w:t>other</w:t>
      </w:r>
      <w:proofErr w:type="gramEnd"/>
      <w:r w:rsidRPr="003F558F">
        <w:rPr>
          <w:rStyle w:val="StyleUnderline"/>
        </w:rPr>
        <w:t xml:space="preserve"> consumer debt.</w:t>
      </w:r>
      <w:r>
        <w:rPr>
          <w:rStyle w:val="StyleUnderline"/>
        </w:rPr>
        <w:t xml:space="preserve"> </w:t>
      </w:r>
      <w:r w:rsidRPr="003E189E">
        <w:rPr>
          <w:sz w:val="16"/>
        </w:rPr>
        <w:t xml:space="preserve">To help pay off your debt, you should create a budget that funnels as much money to your debt as possible. You can do this by reducing your overhead expenses and/or increasing your income. Go through all your monthly bills and look to reduce them down as much as possible. Cutting down the cable, telephone, wireless, and subscription services all offer ways to save money. Starting a side business or taking on a second job can help create additional cash flow that you can put toward paying down your debt. It’s also important to develop a plan to pay off your debt. There are several ways to consider; however, they all involve dedication and persistence. You can start with your lowest balance first and work to pay that off, and then move to your next highest, and so on. This helps you build momentum in paying off your debt and creates a snowball effect, as each month the amount of cash flow available to put toward paying down your debts increases. Another way is to use the ladder method, which involves paying off your debt in order of interest rate, starting with the highest rate first. This will save you the most amount of money in the end. Whatever method you choose, it’ll be tough; you’ll need to stay dedicated to the idea of becoming debt free. Store essential items </w:t>
      </w:r>
      <w:r w:rsidRPr="003E189E">
        <w:rPr>
          <w:rStyle w:val="StyleUnderline"/>
        </w:rPr>
        <w:t>Being prepared for an economic collapse means having on hand essential items you’ll need to get you through until things begin to normalize.</w:t>
      </w:r>
      <w:r w:rsidRPr="003E189E">
        <w:rPr>
          <w:sz w:val="16"/>
        </w:rPr>
        <w:t xml:space="preserve"> This is </w:t>
      </w:r>
      <w:proofErr w:type="gramStart"/>
      <w:r w:rsidRPr="003E189E">
        <w:rPr>
          <w:sz w:val="16"/>
        </w:rPr>
        <w:t>similar to</w:t>
      </w:r>
      <w:proofErr w:type="gramEnd"/>
      <w:r w:rsidRPr="003E189E">
        <w:rPr>
          <w:sz w:val="16"/>
        </w:rPr>
        <w:t xml:space="preserve"> preparing for a hurricane but on a larger scale. Store emergency water It’s possible in an emergency such as an economic collapse that </w:t>
      </w:r>
      <w:r w:rsidRPr="003E189E">
        <w:rPr>
          <w:rStyle w:val="Emphasis"/>
        </w:rPr>
        <w:t>you may be without water and electricity for an extended time. Clean water is the most important thing you’ll need for survival.</w:t>
      </w:r>
      <w:r w:rsidRPr="003E189E">
        <w:rPr>
          <w:sz w:val="16"/>
        </w:rPr>
        <w:t xml:space="preserve"> For your convenience, store as much water as you can, but also be prepared to sanitize water in case the outage lasts for a long time. There are several options for this, from chemicals to filters. Be sure to research your options, decide on a method, and put it with your supplies. You’ll need to store or produce a minimum of a gallon of water per day, per person. In addition, you’ll need to include pets and livestock in your equation. Stockpile emergency food You’ll need to accumulate stores of nutritious, non-perishable food that has a long shelf life. Items such as rice, beans, canned foods, beef jerky, dried foods, and nuts are all good options. Numerous resources online can help you decide which foods to store. Essentials such as salt, sugar, coffee, honey, and powdered milk are usually included. Try to stay away from processed foods and snack items, which usually have a short shelf life. Think about the nutritional needs of your family, especially those that require a specific diet such as babies or diabetics. Also, don’t forget to store food for your pets as well. Grow a garden Cultivating a garden will provide you with fresh, nutritious food </w:t>
      </w:r>
      <w:r w:rsidRPr="003E189E">
        <w:rPr>
          <w:rStyle w:val="StyleUnderline"/>
        </w:rPr>
        <w:t>in the event of extended food shortages</w:t>
      </w:r>
      <w:r w:rsidRPr="003E189E">
        <w:rPr>
          <w:sz w:val="16"/>
        </w:rPr>
        <w:t xml:space="preserve">. It’ll also help you save money on </w:t>
      </w:r>
      <w:r w:rsidRPr="003E189E">
        <w:rPr>
          <w:rStyle w:val="StyleUnderline"/>
        </w:rPr>
        <w:t>food costs if the economy is experiencing hyperinflation</w:t>
      </w:r>
      <w:r w:rsidRPr="003E189E">
        <w:rPr>
          <w:sz w:val="16"/>
        </w:rPr>
        <w:t>. A garden also provides you with the opportunity to preserve nutritious food through canning and drying. Most items you grow in the garden can be canned and stored for years.</w:t>
      </w:r>
    </w:p>
    <w:p w14:paraId="2688C8C6" w14:textId="77777777" w:rsidR="006A0275" w:rsidRPr="00760377" w:rsidRDefault="006A0275" w:rsidP="006A0275"/>
    <w:p w14:paraId="0F512ED0" w14:textId="0E4870FF" w:rsidR="003438A7" w:rsidRPr="00700E4A" w:rsidRDefault="00F61746" w:rsidP="003438A7">
      <w:pPr>
        <w:pStyle w:val="Heading3"/>
      </w:pPr>
      <w:r>
        <w:t xml:space="preserve">2NC – Impact – </w:t>
      </w:r>
      <w:r w:rsidR="003438A7" w:rsidRPr="00700E4A">
        <w:t>Warming</w:t>
      </w:r>
    </w:p>
    <w:p w14:paraId="387DA1B4" w14:textId="77777777" w:rsidR="003438A7" w:rsidRDefault="003438A7" w:rsidP="003438A7">
      <w:pPr>
        <w:pStyle w:val="Heading4"/>
      </w:pPr>
      <w:r>
        <w:t>Sustained investment is key to mitigating climate change</w:t>
      </w:r>
    </w:p>
    <w:p w14:paraId="46B13C73" w14:textId="77777777" w:rsidR="003438A7" w:rsidRDefault="003438A7" w:rsidP="003438A7">
      <w:r w:rsidRPr="00EB49F9">
        <w:rPr>
          <w:rStyle w:val="Style13ptBold"/>
        </w:rPr>
        <w:t>Bernstein 16</w:t>
      </w:r>
      <w:r>
        <w:t xml:space="preserve"> Eric Bernstein is a Senior Program Associate at the Roosevelt Institute.11/16/16, [“Transformative Infrastructure Investment and American Competitiveness,” </w:t>
      </w:r>
      <w:r>
        <w:rPr>
          <w:i/>
          <w:iCs/>
        </w:rPr>
        <w:t>the Roosevelt Institute</w:t>
      </w:r>
      <w:r>
        <w:t xml:space="preserve">, 11-16-2016, URL: </w:t>
      </w:r>
      <w:hyperlink r:id="rId192" w:history="1">
        <w:r w:rsidRPr="00305219">
          <w:rPr>
            <w:rStyle w:val="Hyperlink"/>
          </w:rPr>
          <w:t>http://rooseveltinstitute.org/wp-content/uploads/2016/11/Transformative.Infrastructure.Investment.pdf</w:t>
        </w:r>
      </w:hyperlink>
      <w:r>
        <w:rPr>
          <w:rStyle w:val="Hyperlink"/>
        </w:rPr>
        <w:t>] DTS</w:t>
      </w:r>
    </w:p>
    <w:p w14:paraId="1868DB40" w14:textId="77777777" w:rsidR="003438A7" w:rsidRDefault="003438A7" w:rsidP="003438A7">
      <w:pPr>
        <w:rPr>
          <w:sz w:val="16"/>
        </w:rPr>
      </w:pPr>
      <w:r w:rsidRPr="00700E4A">
        <w:rPr>
          <w:sz w:val="16"/>
        </w:rPr>
        <w:t xml:space="preserve">Scientists believe </w:t>
      </w:r>
      <w:r w:rsidRPr="00700E4A">
        <w:rPr>
          <w:rStyle w:val="StyleUnderline"/>
        </w:rPr>
        <w:t>existing and emerging technologies hold</w:t>
      </w:r>
      <w:r w:rsidRPr="00700E4A">
        <w:rPr>
          <w:sz w:val="16"/>
        </w:rPr>
        <w:t xml:space="preserve"> the </w:t>
      </w:r>
      <w:r w:rsidRPr="00700E4A">
        <w:rPr>
          <w:rStyle w:val="StyleUnderline"/>
        </w:rPr>
        <w:t>power to minimize</w:t>
      </w:r>
      <w:r w:rsidRPr="00700E4A">
        <w:rPr>
          <w:sz w:val="16"/>
        </w:rPr>
        <w:t xml:space="preserve"> the </w:t>
      </w:r>
      <w:r w:rsidRPr="00700E4A">
        <w:rPr>
          <w:rStyle w:val="StyleUnderline"/>
        </w:rPr>
        <w:t xml:space="preserve">costs of climate change and </w:t>
      </w:r>
      <w:r w:rsidRPr="00700E4A">
        <w:rPr>
          <w:rStyle w:val="Emphasis"/>
        </w:rPr>
        <w:t>preserve the foundations of global economic and political stability</w:t>
      </w:r>
      <w:r w:rsidRPr="00700E4A">
        <w:rPr>
          <w:sz w:val="16"/>
        </w:rPr>
        <w:t xml:space="preserve">. But </w:t>
      </w:r>
      <w:r w:rsidRPr="00700E4A">
        <w:rPr>
          <w:rStyle w:val="StyleUnderline"/>
        </w:rPr>
        <w:t>to ensure this</w:t>
      </w:r>
      <w:r w:rsidRPr="00700E4A">
        <w:rPr>
          <w:sz w:val="16"/>
        </w:rPr>
        <w:t xml:space="preserve">, </w:t>
      </w:r>
      <w:r w:rsidRPr="00700E4A">
        <w:rPr>
          <w:rStyle w:val="StyleUnderline"/>
        </w:rPr>
        <w:t>we need to</w:t>
      </w:r>
      <w:r w:rsidRPr="00700E4A">
        <w:rPr>
          <w:sz w:val="16"/>
        </w:rPr>
        <w:t xml:space="preserve"> muster the will and foresight to </w:t>
      </w:r>
      <w:r w:rsidRPr="00700E4A">
        <w:rPr>
          <w:rStyle w:val="StyleUnderline"/>
        </w:rPr>
        <w:t>develop and implement carbon emission-reducing technologies now</w:t>
      </w:r>
      <w:r w:rsidRPr="00700E4A">
        <w:rPr>
          <w:sz w:val="16"/>
        </w:rPr>
        <w:t xml:space="preserve">, and we need to do it on a large scale.35 </w:t>
      </w:r>
      <w:r w:rsidRPr="00700E4A">
        <w:rPr>
          <w:rStyle w:val="StyleUnderline"/>
        </w:rPr>
        <w:t>Doing so will</w:t>
      </w:r>
      <w:r w:rsidRPr="00700E4A">
        <w:rPr>
          <w:sz w:val="16"/>
        </w:rPr>
        <w:t xml:space="preserve"> mean we can not only </w:t>
      </w:r>
      <w:r w:rsidRPr="00700E4A">
        <w:rPr>
          <w:rStyle w:val="Emphasis"/>
        </w:rPr>
        <w:t>meet our obligations under the Paris climate accords</w:t>
      </w:r>
      <w:r w:rsidRPr="00700E4A">
        <w:rPr>
          <w:sz w:val="16"/>
        </w:rPr>
        <w:t xml:space="preserve"> but also position ourselves as a leading seller and servicer of efficient energy technologies on a global scale. Estimates of the current and potential size of the global green technology sector vary widely, but all suggest an international market of several trillion dollars over the next two decades, and many multiples of that over the course of the 21st century.36 Unfortunately, </w:t>
      </w:r>
      <w:r w:rsidRPr="00700E4A">
        <w:rPr>
          <w:rStyle w:val="StyleUnderline"/>
        </w:rPr>
        <w:t>as in other infrastructure arenas</w:t>
      </w:r>
      <w:r w:rsidRPr="00700E4A">
        <w:rPr>
          <w:sz w:val="16"/>
        </w:rPr>
        <w:t xml:space="preserve">, our </w:t>
      </w:r>
      <w:r w:rsidRPr="00700E4A">
        <w:rPr>
          <w:rStyle w:val="Emphasis"/>
        </w:rPr>
        <w:t>continuing reliance on private parties</w:t>
      </w:r>
      <w:r w:rsidRPr="00700E4A">
        <w:rPr>
          <w:rStyle w:val="StyleUnderline"/>
        </w:rPr>
        <w:t xml:space="preserve"> to make publicly beneficial investments has </w:t>
      </w:r>
      <w:r w:rsidRPr="00700E4A">
        <w:rPr>
          <w:rStyle w:val="Emphasis"/>
        </w:rPr>
        <w:t>failed</w:t>
      </w:r>
      <w:r w:rsidRPr="00700E4A">
        <w:rPr>
          <w:sz w:val="16"/>
        </w:rPr>
        <w:t xml:space="preserve"> us </w:t>
      </w:r>
      <w:r w:rsidRPr="00700E4A">
        <w:rPr>
          <w:rStyle w:val="StyleUnderline"/>
        </w:rPr>
        <w:t>on green tech</w:t>
      </w:r>
      <w:r w:rsidRPr="00700E4A">
        <w:rPr>
          <w:sz w:val="16"/>
        </w:rPr>
        <w:t xml:space="preserve">. It is simply not economically rational for individual people, households, or firms to incur costs to prevent climate change. But </w:t>
      </w:r>
      <w:r w:rsidRPr="00700E4A">
        <w:rPr>
          <w:rStyle w:val="StyleUnderline"/>
        </w:rPr>
        <w:t>if these investments are not made, we will all suffer</w:t>
      </w:r>
      <w:r w:rsidRPr="00700E4A">
        <w:rPr>
          <w:sz w:val="16"/>
        </w:rPr>
        <w:t xml:space="preserve">. In this sense, the world’s climate is the ultimate public good. </w:t>
      </w:r>
      <w:r w:rsidRPr="00700E4A">
        <w:rPr>
          <w:rStyle w:val="Emphasis"/>
        </w:rPr>
        <w:t>National investment can further fuel innovation in green technologies</w:t>
      </w:r>
      <w:r w:rsidRPr="00700E4A">
        <w:rPr>
          <w:sz w:val="16"/>
        </w:rPr>
        <w:t xml:space="preserve">, which will help the U.S. be competitive in this growing sector globally. But to succeed, we need to invest with both scale and speed. Accordingly, we propose </w:t>
      </w:r>
      <w:r w:rsidRPr="00700E4A">
        <w:rPr>
          <w:rStyle w:val="StyleUnderline"/>
        </w:rPr>
        <w:t>game-changing public investments in commercial and industrial building retrofits</w:t>
      </w:r>
      <w:r w:rsidRPr="00700E4A">
        <w:rPr>
          <w:sz w:val="16"/>
        </w:rPr>
        <w:t xml:space="preserve">, in </w:t>
      </w:r>
      <w:r w:rsidRPr="00700E4A">
        <w:rPr>
          <w:rStyle w:val="StyleUnderline"/>
        </w:rPr>
        <w:t>a power grid that produces radically lower carbon emissions, in more efficient roads and air transport systems, and in alternative fuels and vehicles with high fuel efficiency</w:t>
      </w:r>
      <w:r w:rsidRPr="00700E4A">
        <w:rPr>
          <w:sz w:val="16"/>
        </w:rPr>
        <w:t xml:space="preserve">.i These investments </w:t>
      </w:r>
      <w:r w:rsidRPr="00700E4A">
        <w:rPr>
          <w:rStyle w:val="StyleUnderline"/>
        </w:rPr>
        <w:t xml:space="preserve">will create good jobs and position the United States as the leader of a </w:t>
      </w:r>
      <w:r w:rsidRPr="00700E4A">
        <w:rPr>
          <w:rStyle w:val="Emphasis"/>
        </w:rPr>
        <w:t>global technological revolution</w:t>
      </w:r>
      <w:r w:rsidRPr="00700E4A">
        <w:rPr>
          <w:rStyle w:val="StyleUnderline"/>
        </w:rPr>
        <w:t>, which will</w:t>
      </w:r>
      <w:r w:rsidRPr="00700E4A">
        <w:rPr>
          <w:sz w:val="16"/>
        </w:rPr>
        <w:t xml:space="preserve"> help </w:t>
      </w:r>
      <w:r w:rsidRPr="00700E4A">
        <w:rPr>
          <w:rStyle w:val="Emphasis"/>
        </w:rPr>
        <w:t>revive U.S. manufacturing</w:t>
      </w:r>
      <w:r w:rsidRPr="00700E4A">
        <w:rPr>
          <w:rStyle w:val="StyleUnderline"/>
        </w:rPr>
        <w:t>, and</w:t>
      </w:r>
      <w:r w:rsidRPr="00700E4A">
        <w:rPr>
          <w:sz w:val="16"/>
        </w:rPr>
        <w:t xml:space="preserve"> – perhaps most importantly—</w:t>
      </w:r>
      <w:r w:rsidRPr="00700E4A">
        <w:rPr>
          <w:rStyle w:val="StyleUnderline"/>
        </w:rPr>
        <w:t xml:space="preserve">place us on a trajectory to </w:t>
      </w:r>
      <w:r w:rsidRPr="00700E4A">
        <w:rPr>
          <w:rStyle w:val="Emphasis"/>
        </w:rPr>
        <w:t>meet the carbon reduction goals we must in order to avoid catastrophe</w:t>
      </w:r>
      <w:r w:rsidRPr="00700E4A">
        <w:rPr>
          <w:sz w:val="16"/>
        </w:rPr>
        <w:t>.</w:t>
      </w:r>
    </w:p>
    <w:p w14:paraId="09AFE711" w14:textId="07C36222" w:rsidR="003438A7" w:rsidRPr="00484F45" w:rsidRDefault="00F61746" w:rsidP="003438A7">
      <w:pPr>
        <w:pStyle w:val="Heading3"/>
      </w:pPr>
      <w:r>
        <w:t xml:space="preserve">2NC – Impact – </w:t>
      </w:r>
      <w:r w:rsidR="003438A7">
        <w:t>Competitiveness</w:t>
      </w:r>
    </w:p>
    <w:p w14:paraId="3C402F39" w14:textId="77777777" w:rsidR="003438A7" w:rsidRDefault="003438A7" w:rsidP="003438A7">
      <w:pPr>
        <w:pStyle w:val="Heading4"/>
      </w:pPr>
      <w:r>
        <w:t xml:space="preserve">Infrastructure spending’s key to </w:t>
      </w:r>
      <w:r>
        <w:rPr>
          <w:u w:val="single"/>
        </w:rPr>
        <w:t>competitiveness</w:t>
      </w:r>
      <w:r>
        <w:t xml:space="preserve"> and provides immediate stimulus that reverses </w:t>
      </w:r>
      <w:r>
        <w:rPr>
          <w:u w:val="single"/>
        </w:rPr>
        <w:t>current stagnation</w:t>
      </w:r>
      <w:r>
        <w:t xml:space="preserve"> </w:t>
      </w:r>
    </w:p>
    <w:p w14:paraId="05607274" w14:textId="77777777" w:rsidR="003438A7" w:rsidRDefault="003438A7" w:rsidP="003438A7">
      <w:r w:rsidRPr="00EB49F9">
        <w:rPr>
          <w:rStyle w:val="Style13ptBold"/>
        </w:rPr>
        <w:t>Bernstein 16</w:t>
      </w:r>
      <w:r>
        <w:t xml:space="preserve"> Eric Bernstein is a Senior Program Associate at the Roosevelt Institute.11/16/16, [“Transformative Infrastructure Investment and American Competitiveness,” </w:t>
      </w:r>
      <w:r>
        <w:rPr>
          <w:i/>
          <w:iCs/>
        </w:rPr>
        <w:t>the Roosevelt Institute</w:t>
      </w:r>
      <w:r>
        <w:t xml:space="preserve">, 11-16-2016, URL: </w:t>
      </w:r>
      <w:hyperlink r:id="rId193" w:history="1">
        <w:r w:rsidRPr="00305219">
          <w:rPr>
            <w:rStyle w:val="Hyperlink"/>
          </w:rPr>
          <w:t>http://rooseveltinstitute.org/wp-content/uploads/2016/11/Transformative.Infrastructure.Investment.pdf</w:t>
        </w:r>
      </w:hyperlink>
      <w:r>
        <w:rPr>
          <w:rStyle w:val="Hyperlink"/>
        </w:rPr>
        <w:t>] DTS</w:t>
      </w:r>
    </w:p>
    <w:p w14:paraId="60139053" w14:textId="77777777" w:rsidR="003438A7" w:rsidRDefault="003438A7" w:rsidP="003438A7">
      <w:r w:rsidRPr="00700E4A">
        <w:rPr>
          <w:rStyle w:val="StyleUnderline"/>
        </w:rPr>
        <w:t>In addition to improving</w:t>
      </w:r>
      <w:r w:rsidRPr="00700E4A">
        <w:rPr>
          <w:sz w:val="16"/>
        </w:rPr>
        <w:t xml:space="preserve"> our </w:t>
      </w:r>
      <w:r w:rsidRPr="00700E4A">
        <w:rPr>
          <w:rStyle w:val="Emphasis"/>
        </w:rPr>
        <w:t>current and future economic competitiveness</w:t>
      </w:r>
      <w:r w:rsidRPr="00700E4A">
        <w:rPr>
          <w:sz w:val="16"/>
        </w:rPr>
        <w:t xml:space="preserve">, as we have detailed in the previous sections, </w:t>
      </w:r>
      <w:r w:rsidRPr="00700E4A">
        <w:rPr>
          <w:rStyle w:val="StyleUnderline"/>
        </w:rPr>
        <w:t>large-scale infrastructure investment would serve a</w:t>
      </w:r>
      <w:r w:rsidRPr="00700E4A">
        <w:rPr>
          <w:sz w:val="16"/>
        </w:rPr>
        <w:t xml:space="preserve"> </w:t>
      </w:r>
      <w:r w:rsidRPr="00700E4A">
        <w:t>more immediate purpose: It</w:t>
      </w:r>
      <w:r w:rsidRPr="00700E4A">
        <w:rPr>
          <w:sz w:val="16"/>
        </w:rPr>
        <w:t xml:space="preserve"> would provide a </w:t>
      </w:r>
      <w:r w:rsidRPr="00700E4A">
        <w:rPr>
          <w:rStyle w:val="Emphasis"/>
        </w:rPr>
        <w:t>much-needed boost to demand</w:t>
      </w:r>
      <w:r w:rsidRPr="00700E4A">
        <w:rPr>
          <w:rStyle w:val="StyleUnderline"/>
        </w:rPr>
        <w:t xml:space="preserve"> and help to</w:t>
      </w:r>
      <w:r w:rsidRPr="00700E4A">
        <w:rPr>
          <w:sz w:val="16"/>
        </w:rPr>
        <w:t xml:space="preserve"> </w:t>
      </w:r>
      <w:r w:rsidRPr="00700E4A">
        <w:rPr>
          <w:rStyle w:val="StyleUnderline"/>
        </w:rPr>
        <w:t xml:space="preserve">correct our current path of </w:t>
      </w:r>
      <w:r w:rsidRPr="00700E4A">
        <w:rPr>
          <w:rStyle w:val="Emphasis"/>
        </w:rPr>
        <w:t>post-crisis stagnation</w:t>
      </w:r>
      <w:r w:rsidRPr="00700E4A">
        <w:rPr>
          <w:sz w:val="16"/>
        </w:rPr>
        <w:t xml:space="preserve">. More than eight years after the financial crisis and more than six years since the official end of the Great Recession, </w:t>
      </w:r>
      <w:r w:rsidRPr="00700E4A">
        <w:rPr>
          <w:rStyle w:val="StyleUnderline"/>
        </w:rPr>
        <w:t>the United States economy remains far from recovered</w:t>
      </w:r>
      <w:r w:rsidRPr="00700E4A">
        <w:rPr>
          <w:sz w:val="16"/>
        </w:rPr>
        <w:t xml:space="preserve">. Despite some labor market progress, the </w:t>
      </w:r>
      <w:r w:rsidRPr="00700E4A">
        <w:rPr>
          <w:rStyle w:val="StyleUnderline"/>
        </w:rPr>
        <w:t>employment-to-population ratio still sits under 60 percent</w:t>
      </w:r>
      <w:r w:rsidRPr="00700E4A">
        <w:rPr>
          <w:sz w:val="16"/>
        </w:rPr>
        <w:t xml:space="preserve">, nearly four percentage points below its pre-crisis level and more than five percentage points below its year 2000 record of 64.7 percent.60 In its 2013 study of the U.S. recovery, the International Monetary Fund estimated that </w:t>
      </w:r>
      <w:r w:rsidRPr="00700E4A">
        <w:rPr>
          <w:rStyle w:val="StyleUnderline"/>
        </w:rPr>
        <w:t>potential GDP remained 7 percent below its precrisis trajectory</w:t>
      </w:r>
      <w:r w:rsidRPr="00700E4A">
        <w:rPr>
          <w:sz w:val="16"/>
        </w:rPr>
        <w:t xml:space="preserve">.61 Correcting this would have required 4.3 percent annual growth through the end of 2016, according to the Dallas Federal Reserve, but the actual rate has been less than half that.62 </w:t>
      </w:r>
      <w:r w:rsidRPr="00700E4A">
        <w:rPr>
          <w:rStyle w:val="StyleUnderline"/>
        </w:rPr>
        <w:t>Economists from both groups, in addition to the OECD,</w:t>
      </w:r>
      <w:r w:rsidRPr="00700E4A">
        <w:rPr>
          <w:sz w:val="16"/>
        </w:rPr>
        <w:t xml:space="preserve"> </w:t>
      </w:r>
      <w:r w:rsidRPr="00700E4A">
        <w:rPr>
          <w:rStyle w:val="StyleUnderline"/>
        </w:rPr>
        <w:t xml:space="preserve">all found strong justification for large-scale public investment to </w:t>
      </w:r>
      <w:r w:rsidRPr="00700E4A">
        <w:rPr>
          <w:rStyle w:val="Emphasis"/>
        </w:rPr>
        <w:t>stimulate the economy and boost demand</w:t>
      </w:r>
      <w:r w:rsidRPr="00700E4A">
        <w:rPr>
          <w:rStyle w:val="StyleUnderline"/>
        </w:rPr>
        <w:t>, and warned of the danger of premature budget tightening</w:t>
      </w:r>
      <w:r w:rsidRPr="00700E4A">
        <w:rPr>
          <w:sz w:val="16"/>
        </w:rPr>
        <w:t xml:space="preserve">, pointing to the </w:t>
      </w:r>
      <w:r w:rsidRPr="00700E4A">
        <w:rPr>
          <w:rStyle w:val="StyleUnderline"/>
        </w:rPr>
        <w:t>poor economic record of the EU in the aftermath of fiscal austerity.</w:t>
      </w:r>
      <w:r w:rsidRPr="00700E4A">
        <w:rPr>
          <w:sz w:val="16"/>
        </w:rPr>
        <w:t xml:space="preserve">63 Furthermore, </w:t>
      </w:r>
      <w:r w:rsidRPr="00700E4A">
        <w:rPr>
          <w:rStyle w:val="StyleUnderline"/>
        </w:rPr>
        <w:t>there is a significant body of economic research that shows the beneficial effects of public infrastructure investment</w:t>
      </w:r>
      <w:r w:rsidRPr="00700E4A">
        <w:rPr>
          <w:rStyle w:val="Emphasis"/>
        </w:rPr>
        <w:t>, especially in times of recovery.</w:t>
      </w:r>
      <w:r w:rsidRPr="00700E4A">
        <w:rPr>
          <w:sz w:val="16"/>
        </w:rPr>
        <w:t xml:space="preserve"> The Congressional Budget Office estimated that the American Recovery and Reinvestment Act (ARRA), which is just a fraction the size and scale of the long-term agenda proposed here, created as many as 4.6 million jobs through 2011, while another study by the White House Council of Economic Advisors found that </w:t>
      </w:r>
      <w:r w:rsidRPr="00700E4A">
        <w:rPr>
          <w:rStyle w:val="StyleUnderline"/>
        </w:rPr>
        <w:t>infrastructure spending has one of the highest multipliers of any form of government spending</w:t>
      </w:r>
      <w:r w:rsidRPr="00700E4A">
        <w:rPr>
          <w:sz w:val="16"/>
        </w:rPr>
        <w:t xml:space="preserve">, along with food stamps and unemployment insurance. An independent study from Dartmouth estimated that the economic benefits of ARRA infrastructure investments were roughly double what the government spent.64 </w:t>
      </w:r>
      <w:r w:rsidRPr="00CB60A4">
        <w:rPr>
          <w:rStyle w:val="StyleUnderline"/>
        </w:rPr>
        <w:t xml:space="preserve">The infrastructure agenda outlined here would create jobs on a much larger scale than the ARRA over a much longer </w:t>
      </w:r>
      <w:proofErr w:type="gramStart"/>
      <w:r w:rsidRPr="00CB60A4">
        <w:rPr>
          <w:rStyle w:val="StyleUnderline"/>
        </w:rPr>
        <w:t>period of time</w:t>
      </w:r>
      <w:proofErr w:type="gramEnd"/>
      <w:r w:rsidRPr="00700E4A">
        <w:rPr>
          <w:sz w:val="16"/>
        </w:rPr>
        <w:t xml:space="preserve">. At a ratio of one job per year per $100,000 in investment, the $400–$500 billion annual </w:t>
      </w:r>
      <w:r w:rsidRPr="00700E4A">
        <w:rPr>
          <w:rStyle w:val="StyleUnderline"/>
        </w:rPr>
        <w:t>combined public and private investment would</w:t>
      </w:r>
      <w:r w:rsidRPr="00700E4A">
        <w:rPr>
          <w:sz w:val="16"/>
        </w:rPr>
        <w:t xml:space="preserve"> directly </w:t>
      </w:r>
      <w:r w:rsidRPr="00700E4A">
        <w:rPr>
          <w:rStyle w:val="Emphasis"/>
        </w:rPr>
        <w:t>create between 4 and 5 million jobs</w:t>
      </w:r>
      <w:r w:rsidRPr="00700E4A">
        <w:rPr>
          <w:rStyle w:val="StyleUnderline"/>
        </w:rPr>
        <w:t xml:space="preserve"> for 10 years</w:t>
      </w:r>
      <w:r w:rsidRPr="00700E4A">
        <w:rPr>
          <w:sz w:val="16"/>
        </w:rPr>
        <w:t xml:space="preserve">. Using the Economic Policy Institute’s model for a somewhat smaller program, which applied a conservative 1.6 GDP multiplier, the </w:t>
      </w:r>
      <w:r w:rsidRPr="00700E4A">
        <w:rPr>
          <w:rStyle w:val="StyleUnderline"/>
        </w:rPr>
        <w:t>GDP impact</w:t>
      </w:r>
      <w:r w:rsidRPr="00700E4A">
        <w:rPr>
          <w:sz w:val="16"/>
        </w:rPr>
        <w:t xml:space="preserve"> of this program </w:t>
      </w:r>
      <w:r w:rsidRPr="00700E4A">
        <w:rPr>
          <w:rStyle w:val="StyleUnderline"/>
        </w:rPr>
        <w:t>would be between $640 and $800 billion</w:t>
      </w:r>
      <w:r w:rsidRPr="00700E4A">
        <w:rPr>
          <w:sz w:val="16"/>
        </w:rPr>
        <w:t xml:space="preserve">—equivalent to 0.35–0.44 percent of GDP—and </w:t>
      </w:r>
      <w:r w:rsidRPr="00700E4A">
        <w:rPr>
          <w:rStyle w:val="StyleUnderline"/>
        </w:rPr>
        <w:t>total job creation would be 5.4 million jobs per year of the program</w:t>
      </w:r>
      <w:r w:rsidRPr="00700E4A">
        <w:rPr>
          <w:sz w:val="16"/>
        </w:rPr>
        <w:t xml:space="preserve">. This would imply a reduction in the unemployment rate of between 3 and 4 percent. Measured against a baseline nominal unemployment rate of 5.3 percent, </w:t>
      </w:r>
      <w:r w:rsidRPr="00700E4A">
        <w:rPr>
          <w:rStyle w:val="StyleUnderline"/>
        </w:rPr>
        <w:t xml:space="preserve">this would create substantial incentives for employers to raise </w:t>
      </w:r>
      <w:r w:rsidRPr="00CB60A4">
        <w:rPr>
          <w:rStyle w:val="StyleUnderline"/>
        </w:rPr>
        <w:t>wages in order to tap into long-term unemployed and under-employed populations as well as the low wage workforce</w:t>
      </w:r>
      <w:r w:rsidRPr="00700E4A">
        <w:rPr>
          <w:sz w:val="16"/>
        </w:rPr>
        <w:t xml:space="preserve">.65 If funded as we recommend, using the federal government’s long-term borrowing capacity for the public portion of the investments and using federal credit subsidy to support private investments, and with most of the interest and principal paid through progressive reforms to the U.S. tax structure, </w:t>
      </w:r>
      <w:r w:rsidRPr="00CB60A4">
        <w:rPr>
          <w:rStyle w:val="StyleUnderline"/>
        </w:rPr>
        <w:t>the total employment gain would still be in the range of 4 million jobs per year over 10 years. Since</w:t>
      </w:r>
      <w:r w:rsidRPr="00700E4A">
        <w:rPr>
          <w:rStyle w:val="StyleUnderline"/>
        </w:rPr>
        <w:t xml:space="preserve"> the end of the summer of 2015, the </w:t>
      </w:r>
      <w:r w:rsidRPr="00700E4A">
        <w:rPr>
          <w:rStyle w:val="Emphasis"/>
        </w:rPr>
        <w:t>signs of weakness in the global economy have been growing</w:t>
      </w:r>
      <w:r w:rsidRPr="00700E4A">
        <w:rPr>
          <w:sz w:val="16"/>
        </w:rPr>
        <w:t xml:space="preserve">, ranging </w:t>
      </w:r>
      <w:r w:rsidRPr="00700E4A">
        <w:rPr>
          <w:rStyle w:val="StyleUnderline"/>
        </w:rPr>
        <w:t>from capital market instability to negative interest rates in major economies</w:t>
      </w:r>
      <w:r w:rsidRPr="00700E4A">
        <w:rPr>
          <w:sz w:val="16"/>
        </w:rPr>
        <w:t xml:space="preserve"> such as Japan’s. </w:t>
      </w:r>
      <w:r w:rsidRPr="00700E4A">
        <w:rPr>
          <w:rStyle w:val="StyleUnderline"/>
        </w:rPr>
        <w:t>Large-scale infrastructure investment</w:t>
      </w:r>
      <w:r w:rsidRPr="00700E4A">
        <w:rPr>
          <w:sz w:val="16"/>
        </w:rPr>
        <w:t xml:space="preserve">, paid for by long-term federal borrowing, </w:t>
      </w:r>
      <w:r w:rsidRPr="00700E4A">
        <w:rPr>
          <w:rStyle w:val="StyleUnderline"/>
        </w:rPr>
        <w:t xml:space="preserve">would be among the most effective policy initiatives available to </w:t>
      </w:r>
      <w:r w:rsidRPr="00700E4A">
        <w:rPr>
          <w:rStyle w:val="Emphasis"/>
        </w:rPr>
        <w:t>counteract</w:t>
      </w:r>
      <w:r w:rsidRPr="00700E4A">
        <w:rPr>
          <w:sz w:val="16"/>
        </w:rPr>
        <w:t xml:space="preserve"> the effect of </w:t>
      </w:r>
      <w:r w:rsidRPr="00700E4A">
        <w:rPr>
          <w:rStyle w:val="Emphasis"/>
        </w:rPr>
        <w:t>global headwinds on the U.S. economy</w:t>
      </w:r>
      <w:r w:rsidRPr="00700E4A">
        <w:t>.</w:t>
      </w:r>
    </w:p>
    <w:p w14:paraId="6994A53A" w14:textId="77777777" w:rsidR="003438A7" w:rsidRDefault="003438A7" w:rsidP="003438A7"/>
    <w:p w14:paraId="0693A38D" w14:textId="77777777" w:rsidR="003438A7" w:rsidRPr="00C43023" w:rsidRDefault="003438A7" w:rsidP="003438A7">
      <w:pPr>
        <w:pStyle w:val="Heading4"/>
      </w:pPr>
      <w:r w:rsidRPr="00C43023">
        <w:t xml:space="preserve">Competitiveness prevents global great power wars </w:t>
      </w:r>
    </w:p>
    <w:p w14:paraId="68F606E7" w14:textId="77777777" w:rsidR="003438A7" w:rsidRPr="004F63DC" w:rsidRDefault="003438A7" w:rsidP="003438A7">
      <w:r w:rsidRPr="004F63DC">
        <w:t xml:space="preserve">Elbridge </w:t>
      </w:r>
      <w:r w:rsidRPr="00C43023">
        <w:rPr>
          <w:rStyle w:val="Style13ptBold"/>
        </w:rPr>
        <w:t>Colby 14</w:t>
      </w:r>
      <w:r w:rsidRPr="004F63DC">
        <w:t xml:space="preserve">, the Robert M. Gates fellow at the Center for a New American Security; and Paul Lettow, was senior director for strategic planning on the U.S. National Security Council staff from 2007 to 2009, 7/3/14, “Have We Hit Peak </w:t>
      </w:r>
      <w:proofErr w:type="gramStart"/>
      <w:r w:rsidRPr="004F63DC">
        <w:t>America?,</w:t>
      </w:r>
      <w:proofErr w:type="gramEnd"/>
      <w:r w:rsidRPr="004F63DC">
        <w:t>” http://www.foreignpolicy.com/articles/2014/07/03/have_we_hit_peak_america</w:t>
      </w:r>
    </w:p>
    <w:p w14:paraId="4173ABFA" w14:textId="77777777" w:rsidR="003438A7" w:rsidRPr="004F63DC" w:rsidRDefault="003438A7" w:rsidP="003438A7">
      <w:pPr>
        <w:rPr>
          <w:sz w:val="16"/>
        </w:rPr>
      </w:pPr>
      <w:r w:rsidRPr="004F63DC">
        <w:rPr>
          <w:sz w:val="16"/>
        </w:rPr>
        <w:t xml:space="preserve">Many </w:t>
      </w:r>
      <w:r w:rsidRPr="004F63DC">
        <w:rPr>
          <w:rStyle w:val="StyleUnderline"/>
        </w:rPr>
        <w:t>foreign-policy experts</w:t>
      </w:r>
      <w:r w:rsidRPr="004F63DC">
        <w:rPr>
          <w:sz w:val="16"/>
        </w:rPr>
        <w:t xml:space="preserve"> seem to </w:t>
      </w:r>
      <w:r w:rsidRPr="004F63DC">
        <w:rPr>
          <w:rStyle w:val="StyleUnderline"/>
        </w:rPr>
        <w:t>believe</w:t>
      </w:r>
      <w:r w:rsidRPr="004F63DC">
        <w:rPr>
          <w:sz w:val="16"/>
        </w:rPr>
        <w:t xml:space="preserve"> that </w:t>
      </w:r>
      <w:r w:rsidRPr="004F63DC">
        <w:rPr>
          <w:rStyle w:val="StyleUnderline"/>
        </w:rPr>
        <w:t>retaining American primacy is</w:t>
      </w:r>
      <w:r w:rsidRPr="004F63DC">
        <w:rPr>
          <w:sz w:val="16"/>
        </w:rPr>
        <w:t xml:space="preserve"> largely </w:t>
      </w:r>
      <w:r w:rsidRPr="004F63DC">
        <w:rPr>
          <w:rStyle w:val="StyleUnderline"/>
        </w:rPr>
        <w:t>a matter of will -- of how America chooses to exert its power</w:t>
      </w:r>
      <w:r w:rsidRPr="004F63DC">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14:paraId="0D996A6B" w14:textId="77777777" w:rsidR="003438A7" w:rsidRPr="004F63DC" w:rsidRDefault="003438A7" w:rsidP="003438A7">
      <w:pPr>
        <w:rPr>
          <w:sz w:val="16"/>
        </w:rPr>
      </w:pPr>
      <w:r w:rsidRPr="004F63DC">
        <w:rPr>
          <w:rStyle w:val="StyleUnderline"/>
        </w:rPr>
        <w:t xml:space="preserve">But </w:t>
      </w:r>
      <w:r w:rsidRPr="00AB2B8B">
        <w:rPr>
          <w:rStyle w:val="StyleUnderline"/>
          <w:highlight w:val="yellow"/>
          <w:bdr w:val="single" w:sz="4" w:space="0" w:color="auto"/>
        </w:rPr>
        <w:t>will is unavailing without strength</w:t>
      </w:r>
      <w:r w:rsidRPr="004F63DC">
        <w:rPr>
          <w:rStyle w:val="StyleUnderline"/>
        </w:rPr>
        <w:t xml:space="preserve">. </w:t>
      </w:r>
      <w:r w:rsidRPr="00AB2B8B">
        <w:rPr>
          <w:rStyle w:val="StyleUnderline"/>
          <w:highlight w:val="yellow"/>
        </w:rPr>
        <w:t>If the U</w:t>
      </w:r>
      <w:r w:rsidRPr="004F63DC">
        <w:rPr>
          <w:sz w:val="16"/>
        </w:rPr>
        <w:t xml:space="preserve">nited </w:t>
      </w:r>
      <w:r w:rsidRPr="00AB2B8B">
        <w:rPr>
          <w:rStyle w:val="StyleUnderline"/>
          <w:highlight w:val="yellow"/>
        </w:rPr>
        <w:t>S</w:t>
      </w:r>
      <w:r w:rsidRPr="004F63DC">
        <w:rPr>
          <w:sz w:val="16"/>
        </w:rPr>
        <w:t xml:space="preserve">tates </w:t>
      </w:r>
      <w:r w:rsidRPr="00AB2B8B">
        <w:rPr>
          <w:rStyle w:val="StyleUnderline"/>
          <w:highlight w:val="yellow"/>
        </w:rPr>
        <w:t>wants the</w:t>
      </w:r>
      <w:r w:rsidRPr="004F63DC">
        <w:rPr>
          <w:rStyle w:val="StyleUnderline"/>
        </w:rPr>
        <w:t xml:space="preserve"> international </w:t>
      </w:r>
      <w:r w:rsidRPr="00AB2B8B">
        <w:rPr>
          <w:rStyle w:val="StyleUnderline"/>
          <w:highlight w:val="yellow"/>
        </w:rPr>
        <w:t>system to</w:t>
      </w:r>
      <w:r w:rsidRPr="004F63DC">
        <w:rPr>
          <w:rStyle w:val="StyleUnderline"/>
        </w:rPr>
        <w:t xml:space="preserve"> continue to </w:t>
      </w:r>
      <w:r w:rsidRPr="00AB2B8B">
        <w:rPr>
          <w:rStyle w:val="StyleUnderline"/>
          <w:highlight w:val="yellow"/>
        </w:rPr>
        <w:t>reflect its interests</w:t>
      </w:r>
      <w:r w:rsidRPr="004F63DC">
        <w:rPr>
          <w:rStyle w:val="StyleUnderline"/>
        </w:rPr>
        <w:t xml:space="preserve"> and values</w:t>
      </w:r>
      <w:r w:rsidRPr="004F63DC">
        <w:rPr>
          <w:sz w:val="16"/>
        </w:rPr>
        <w:t xml:space="preserve"> -- </w:t>
      </w:r>
      <w:r w:rsidRPr="004F63DC">
        <w:rPr>
          <w:rStyle w:val="StyleUnderline"/>
        </w:rPr>
        <w:t>a system</w:t>
      </w:r>
      <w:r w:rsidRPr="004F63DC">
        <w:rPr>
          <w:sz w:val="16"/>
        </w:rPr>
        <w:t xml:space="preserve">, for example, </w:t>
      </w:r>
      <w:r w:rsidRPr="00AB2B8B">
        <w:rPr>
          <w:rStyle w:val="StyleUnderline"/>
          <w:highlight w:val="yellow"/>
        </w:rPr>
        <w:t>in which</w:t>
      </w:r>
      <w:r w:rsidRPr="004F63DC">
        <w:rPr>
          <w:rStyle w:val="StyleUnderline"/>
        </w:rPr>
        <w:t xml:space="preserve"> the global commons are protected, trade is broad-based and extensive, and</w:t>
      </w:r>
      <w:r w:rsidRPr="004F63DC">
        <w:rPr>
          <w:sz w:val="16"/>
        </w:rPr>
        <w:t xml:space="preserve"> </w:t>
      </w:r>
      <w:r w:rsidRPr="00AB2B8B">
        <w:rPr>
          <w:rStyle w:val="StyleUnderline"/>
          <w:highlight w:val="yellow"/>
          <w:bdr w:val="single" w:sz="4" w:space="0" w:color="auto"/>
        </w:rPr>
        <w:t>armed conflicts among great nations are curtailed</w:t>
      </w:r>
      <w:r w:rsidRPr="004F63DC">
        <w:rPr>
          <w:sz w:val="16"/>
        </w:rPr>
        <w:t xml:space="preserve"> -- </w:t>
      </w:r>
      <w:r w:rsidRPr="00AB2B8B">
        <w:rPr>
          <w:rStyle w:val="StyleUnderline"/>
          <w:highlight w:val="yellow"/>
        </w:rPr>
        <w:t>it needs to sustain</w:t>
      </w:r>
      <w:r w:rsidRPr="004F63DC">
        <w:rPr>
          <w:rStyle w:val="StyleUnderline"/>
        </w:rPr>
        <w:t xml:space="preserve"> not just resolve, but </w:t>
      </w:r>
      <w:r w:rsidRPr="00AB2B8B">
        <w:rPr>
          <w:rStyle w:val="StyleUnderline"/>
          <w:highlight w:val="yellow"/>
          <w:bdr w:val="single" w:sz="4" w:space="0" w:color="auto"/>
        </w:rPr>
        <w:t>relative power</w:t>
      </w:r>
      <w:r w:rsidRPr="004F63DC">
        <w:rPr>
          <w:rStyle w:val="StyleUnderline"/>
        </w:rPr>
        <w:t>. That</w:t>
      </w:r>
      <w:r w:rsidRPr="004F63DC">
        <w:rPr>
          <w:sz w:val="16"/>
        </w:rPr>
        <w:t xml:space="preserve">, in turn, </w:t>
      </w:r>
      <w:r w:rsidRPr="004F63DC">
        <w:rPr>
          <w:rStyle w:val="StyleUnderline"/>
        </w:rPr>
        <w:t>will require acknowledging</w:t>
      </w:r>
      <w:r w:rsidRPr="004F63DC">
        <w:rPr>
          <w:sz w:val="16"/>
        </w:rPr>
        <w:t xml:space="preserve"> the uncomfortable truth </w:t>
      </w:r>
      <w:r w:rsidRPr="004F63DC">
        <w:rPr>
          <w:rStyle w:val="StyleUnderline"/>
        </w:rPr>
        <w:t>that</w:t>
      </w:r>
      <w:r w:rsidRPr="004F63DC">
        <w:rPr>
          <w:sz w:val="16"/>
        </w:rPr>
        <w:t xml:space="preserve"> </w:t>
      </w:r>
      <w:r w:rsidRPr="00AB2B8B">
        <w:rPr>
          <w:rStyle w:val="StyleUnderline"/>
          <w:highlight w:val="yellow"/>
          <w:bdr w:val="single" w:sz="4" w:space="0" w:color="auto"/>
        </w:rPr>
        <w:t>global power and wealth</w:t>
      </w:r>
      <w:r w:rsidRPr="00AB2B8B">
        <w:rPr>
          <w:rStyle w:val="StyleUnderline"/>
          <w:highlight w:val="yellow"/>
        </w:rPr>
        <w:t xml:space="preserve"> are shifting</w:t>
      </w:r>
      <w:r w:rsidRPr="004F63DC">
        <w:rPr>
          <w:rStyle w:val="StyleUnderline"/>
        </w:rPr>
        <w:t xml:space="preserve"> at an unprecedented pace</w:t>
      </w:r>
      <w:r w:rsidRPr="004F63DC">
        <w:rPr>
          <w:sz w:val="16"/>
        </w:rPr>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14:paraId="5194411E" w14:textId="77777777" w:rsidR="003438A7" w:rsidRDefault="003438A7" w:rsidP="003438A7">
      <w:pPr>
        <w:rPr>
          <w:sz w:val="16"/>
        </w:rPr>
      </w:pPr>
      <w:r w:rsidRPr="00AB2B8B">
        <w:rPr>
          <w:rStyle w:val="StyleUnderline"/>
          <w:highlight w:val="yellow"/>
        </w:rPr>
        <w:t>Preserving America's</w:t>
      </w:r>
      <w:r w:rsidRPr="004F63DC">
        <w:rPr>
          <w:rStyle w:val="StyleUnderline"/>
        </w:rPr>
        <w:t xml:space="preserve"> international </w:t>
      </w:r>
      <w:r w:rsidRPr="00AB2B8B">
        <w:rPr>
          <w:rStyle w:val="StyleUnderline"/>
          <w:highlight w:val="yellow"/>
        </w:rPr>
        <w:t>position will</w:t>
      </w:r>
      <w:r w:rsidRPr="00AB2B8B">
        <w:rPr>
          <w:sz w:val="16"/>
          <w:highlight w:val="yellow"/>
        </w:rPr>
        <w:t xml:space="preserve"> </w:t>
      </w:r>
      <w:r w:rsidRPr="00AB2B8B">
        <w:rPr>
          <w:rStyle w:val="StyleUnderline"/>
          <w:highlight w:val="yellow"/>
          <w:bdr w:val="single" w:sz="4" w:space="0" w:color="auto"/>
        </w:rPr>
        <w:t>require</w:t>
      </w:r>
      <w:r w:rsidRPr="004F63DC">
        <w:rPr>
          <w:rStyle w:val="StyleUnderline"/>
          <w:bdr w:val="single" w:sz="4" w:space="0" w:color="auto"/>
        </w:rPr>
        <w:t xml:space="preserve"> it to restore its </w:t>
      </w:r>
      <w:r w:rsidRPr="00AB2B8B">
        <w:rPr>
          <w:rStyle w:val="StyleUnderline"/>
          <w:highlight w:val="yellow"/>
          <w:bdr w:val="single" w:sz="4" w:space="0" w:color="auto"/>
        </w:rPr>
        <w:t>economic vitality</w:t>
      </w:r>
      <w:r w:rsidRPr="004F63DC">
        <w:rPr>
          <w:sz w:val="16"/>
        </w:rPr>
        <w:t xml:space="preserve"> and make policy choices now that pay dividends for decades to come. America </w:t>
      </w:r>
      <w:proofErr w:type="gramStart"/>
      <w:r w:rsidRPr="004F63DC">
        <w:rPr>
          <w:sz w:val="16"/>
        </w:rPr>
        <w:t>has to</w:t>
      </w:r>
      <w:proofErr w:type="gramEnd"/>
      <w:r w:rsidRPr="004F63DC">
        <w:rPr>
          <w:sz w:val="16"/>
        </w:rPr>
        <w:t xml:space="preserve"> prioritize and to act. Fortunately, </w:t>
      </w:r>
      <w:r w:rsidRPr="004F63DC">
        <w:rPr>
          <w:rStyle w:val="StyleUnderline"/>
        </w:rPr>
        <w:t>the U</w:t>
      </w:r>
      <w:r w:rsidRPr="004F63DC">
        <w:rPr>
          <w:sz w:val="16"/>
        </w:rPr>
        <w:t xml:space="preserve">nited </w:t>
      </w:r>
      <w:r w:rsidRPr="004F63DC">
        <w:rPr>
          <w:rStyle w:val="StyleUnderline"/>
        </w:rPr>
        <w:t>S</w:t>
      </w:r>
      <w:r w:rsidRPr="004F63DC">
        <w:rPr>
          <w:sz w:val="16"/>
        </w:rPr>
        <w:t xml:space="preserve">tates </w:t>
      </w:r>
      <w:r w:rsidRPr="004F63DC">
        <w:rPr>
          <w:rStyle w:val="StyleUnderline"/>
        </w:rPr>
        <w:t>still enjoys greater freedom to determine its future than any other major power</w:t>
      </w:r>
      <w:r w:rsidRPr="004F63DC">
        <w:rPr>
          <w:sz w:val="16"/>
        </w:rPr>
        <w:t xml:space="preserve">, in part </w:t>
      </w:r>
      <w:r w:rsidRPr="004F63DC">
        <w:rPr>
          <w:rStyle w:val="StyleUnderline"/>
        </w:rPr>
        <w:t xml:space="preserve">because many of </w:t>
      </w:r>
      <w:r w:rsidRPr="00AB2B8B">
        <w:rPr>
          <w:rStyle w:val="StyleUnderline"/>
          <w:highlight w:val="yellow"/>
        </w:rPr>
        <w:t>its problems are within its ability to address</w:t>
      </w:r>
      <w:r w:rsidRPr="004F63DC">
        <w:rPr>
          <w:rStyle w:val="StyleUnderline"/>
        </w:rPr>
        <w:t>. But</w:t>
      </w:r>
      <w:r w:rsidRPr="004F63DC">
        <w:rPr>
          <w:sz w:val="16"/>
        </w:rPr>
        <w:t xml:space="preserve"> this process of </w:t>
      </w:r>
      <w:r w:rsidRPr="00AB2B8B">
        <w:rPr>
          <w:rStyle w:val="StyleUnderline"/>
          <w:highlight w:val="yellow"/>
        </w:rPr>
        <w:t>renewal must begin with</w:t>
      </w:r>
      <w:r w:rsidRPr="004F63DC">
        <w:rPr>
          <w:rStyle w:val="StyleUnderline"/>
        </w:rPr>
        <w:t xml:space="preserve"> analyzing</w:t>
      </w:r>
      <w:r w:rsidRPr="004F63DC">
        <w:rPr>
          <w:sz w:val="16"/>
        </w:rPr>
        <w:t xml:space="preserve"> </w:t>
      </w:r>
      <w:r w:rsidRPr="00AB2B8B">
        <w:rPr>
          <w:rStyle w:val="StyleUnderline"/>
          <w:highlight w:val="yellow"/>
          <w:bdr w:val="single" w:sz="4" w:space="0" w:color="auto"/>
        </w:rPr>
        <w:t>America's competitive position</w:t>
      </w:r>
      <w:r w:rsidRPr="004F63DC">
        <w:rPr>
          <w:sz w:val="16"/>
        </w:rPr>
        <w:t xml:space="preserve"> </w:t>
      </w:r>
      <w:r w:rsidRPr="004F63DC">
        <w:rPr>
          <w:rStyle w:val="StyleUnderline"/>
        </w:rPr>
        <w:t>and understanding the gravity of the situation</w:t>
      </w:r>
      <w:r w:rsidRPr="004F63DC">
        <w:rPr>
          <w:sz w:val="16"/>
        </w:rPr>
        <w:t xml:space="preserve"> Americans face.</w:t>
      </w:r>
    </w:p>
    <w:p w14:paraId="3F930938" w14:textId="558A7F1E" w:rsidR="003438A7" w:rsidRDefault="00F61746" w:rsidP="003438A7">
      <w:pPr>
        <w:pStyle w:val="Heading3"/>
      </w:pPr>
      <w:r>
        <w:t xml:space="preserve">2NC – Impact – </w:t>
      </w:r>
      <w:r w:rsidR="003438A7">
        <w:t>South Korea</w:t>
      </w:r>
    </w:p>
    <w:p w14:paraId="06D583B6" w14:textId="77777777" w:rsidR="003438A7" w:rsidRDefault="003438A7" w:rsidP="003438A7">
      <w:pPr>
        <w:pStyle w:val="Heading4"/>
      </w:pPr>
      <w:r>
        <w:t>Rapid devaluation in South Korea collapses investment and consumer spending.</w:t>
      </w:r>
    </w:p>
    <w:p w14:paraId="482A92D7" w14:textId="77777777" w:rsidR="003438A7" w:rsidRPr="00CB60A4" w:rsidRDefault="003438A7" w:rsidP="003438A7">
      <w:r w:rsidRPr="00CB60A4">
        <w:rPr>
          <w:rStyle w:val="Style13ptBold"/>
        </w:rPr>
        <w:t>Kyung-ho 18</w:t>
      </w:r>
      <w:r>
        <w:t xml:space="preserve"> Kim Hyung-Ho is a staff writer at the Korean Herald. “Weakening won poses new risks to Korean economy,” </w:t>
      </w:r>
      <w:r>
        <w:rPr>
          <w:i/>
          <w:iCs/>
        </w:rPr>
        <w:t>the Korean Herald</w:t>
      </w:r>
      <w:r>
        <w:t xml:space="preserve">, 7-2-2018, URL: </w:t>
      </w:r>
      <w:hyperlink r:id="rId194" w:history="1">
        <w:r w:rsidRPr="00147881">
          <w:rPr>
            <w:rStyle w:val="Hyperlink"/>
          </w:rPr>
          <w:t>http://www.koreaherald.com/view.php?ud=20180702000754</w:t>
        </w:r>
      </w:hyperlink>
      <w:r>
        <w:t>] DTS</w:t>
      </w:r>
    </w:p>
    <w:p w14:paraId="24502503" w14:textId="77777777" w:rsidR="003438A7" w:rsidRPr="00CB60A4" w:rsidRDefault="003438A7" w:rsidP="003438A7">
      <w:pPr>
        <w:rPr>
          <w:sz w:val="16"/>
        </w:rPr>
      </w:pPr>
      <w:r w:rsidRPr="00CB60A4">
        <w:rPr>
          <w:rStyle w:val="Emphasis"/>
        </w:rPr>
        <w:t>The weakening of the won in recent weeks carries both benefits and risks for the Korean economy that is being held back by a simultaneous downturn in investment, consumption and exports.</w:t>
      </w:r>
      <w:r>
        <w:rPr>
          <w:rStyle w:val="Emphasis"/>
        </w:rPr>
        <w:t xml:space="preserve"> </w:t>
      </w:r>
      <w:r w:rsidRPr="00CB60A4">
        <w:rPr>
          <w:sz w:val="16"/>
        </w:rPr>
        <w:t xml:space="preserve">Policymakers therefore face a thorny task to take proper steps in response to the weakening won that is set to have contradictory effects on the economy. </w:t>
      </w:r>
      <w:r w:rsidRPr="00CB60A4">
        <w:rPr>
          <w:rStyle w:val="StyleUnderline"/>
        </w:rPr>
        <w:t>The value of the Korean currency against the dollar fell</w:t>
      </w:r>
      <w:r w:rsidRPr="00CB60A4">
        <w:rPr>
          <w:sz w:val="16"/>
        </w:rPr>
        <w:t xml:space="preserve"> to an eight-month low of 1,124.2 won per dollar </w:t>
      </w:r>
      <w:r w:rsidRPr="00CB60A4">
        <w:rPr>
          <w:rStyle w:val="StyleUnderline"/>
        </w:rPr>
        <w:t>in the Seoul foreign exchange market</w:t>
      </w:r>
      <w:r w:rsidRPr="00CB60A4">
        <w:rPr>
          <w:sz w:val="16"/>
        </w:rPr>
        <w:t xml:space="preserve"> on June 28 before rising somewhat to 1,114.5 won the following day. Over the previous 14 trading days, the won lost its value against the greenback by 5.1 percent. </w:t>
      </w:r>
      <w:r w:rsidRPr="00CB60A4">
        <w:rPr>
          <w:rStyle w:val="StyleUnderline"/>
        </w:rPr>
        <w:t xml:space="preserve">Under usual conditions, the depreciation of the won </w:t>
      </w:r>
      <w:proofErr w:type="gramStart"/>
      <w:r w:rsidRPr="00CB60A4">
        <w:rPr>
          <w:rStyle w:val="StyleUnderline"/>
        </w:rPr>
        <w:t>can be seen as</w:t>
      </w:r>
      <w:proofErr w:type="gramEnd"/>
      <w:r w:rsidRPr="00CB60A4">
        <w:rPr>
          <w:rStyle w:val="StyleUnderline"/>
        </w:rPr>
        <w:t xml:space="preserve"> bringing more positive than negative effects</w:t>
      </w:r>
      <w:r w:rsidRPr="00CB60A4">
        <w:rPr>
          <w:sz w:val="16"/>
        </w:rPr>
        <w:t xml:space="preserve"> to Korea’s export-dependent economy by enhancing the price competitiveness of the country’s exporters. </w:t>
      </w:r>
      <w:r w:rsidRPr="00CB60A4">
        <w:rPr>
          <w:rStyle w:val="Emphasis"/>
        </w:rPr>
        <w:t>What is concerning, analysts note, is the steep pace with which the won has been weakening.</w:t>
      </w:r>
      <w:r>
        <w:rPr>
          <w:rStyle w:val="Emphasis"/>
        </w:rPr>
        <w:t xml:space="preserve"> </w:t>
      </w:r>
      <w:r w:rsidRPr="00CB60A4">
        <w:rPr>
          <w:sz w:val="16"/>
        </w:rPr>
        <w:t xml:space="preserve">A comparison by Bloomberg of changes in the value of 20 major currencies against the dollar from May 31 to June 26 showed </w:t>
      </w:r>
      <w:r w:rsidRPr="00CB60A4">
        <w:rPr>
          <w:rStyle w:val="StyleUnderline"/>
        </w:rPr>
        <w:t>the won depreciated at the third-fastest pace of 3.32 percent.</w:t>
      </w:r>
      <w:r>
        <w:rPr>
          <w:rStyle w:val="StyleUnderline"/>
        </w:rPr>
        <w:t xml:space="preserve"> </w:t>
      </w:r>
      <w:r w:rsidRPr="00CB60A4">
        <w:rPr>
          <w:sz w:val="16"/>
        </w:rPr>
        <w:t xml:space="preserve">The Argentine peso and South African rand were the only two currencies that lost more value than the won. The Turkish lira and Brazilian real depreciated 1.91 percent and 2.05 percent, respectively, against the greenback. While the currency volatilities that hit most emerging economies earlier this year have lessened, </w:t>
      </w:r>
      <w:r w:rsidRPr="00CB60A4">
        <w:rPr>
          <w:rStyle w:val="StyleUnderline"/>
        </w:rPr>
        <w:t>the won is now in tune with the trend of depreciation against the dollar after remaining relatively strong partly due to reduced geopolitical risks on the Korean Peninsula.</w:t>
      </w:r>
      <w:r>
        <w:rPr>
          <w:rStyle w:val="StyleUnderline"/>
        </w:rPr>
        <w:t xml:space="preserve"> </w:t>
      </w:r>
      <w:r w:rsidRPr="00CB60A4">
        <w:rPr>
          <w:sz w:val="16"/>
        </w:rPr>
        <w:t>According to data from the Bank of Korea, day-to-day changes in the won-dollar exchange rate widened from an average 0.34 percent in May to an average 0.44 percent during the period of June 1-27. Analysts note a set of factors will likely precipitate the weakening of the won down the road, ca</w:t>
      </w:r>
      <w:r w:rsidRPr="00CB60A4">
        <w:rPr>
          <w:rStyle w:val="StyleUnderline"/>
        </w:rPr>
        <w:t>lling for measures to prevent a possible massive outflow of capital from the country.</w:t>
      </w:r>
      <w:r w:rsidRPr="00CB60A4">
        <w:rPr>
          <w:sz w:val="16"/>
        </w:rPr>
        <w:t xml:space="preserve"> “The won could weaken to 1,150 won per dollar within the year, if the trade tensions between the US and China continue to intensify,” said Ha Kun-hyung, an economist at Shinhan Investment Corp. </w:t>
      </w:r>
      <w:r w:rsidRPr="00CB60A4">
        <w:rPr>
          <w:rStyle w:val="StyleUnderline"/>
        </w:rPr>
        <w:t>China’s move to devalue the yuan against the dollar to counter President Donald Trump’s trade pressure has served to push down the value of the won against the greenback in recent weeks.</w:t>
      </w:r>
      <w:r w:rsidRPr="00CB60A4">
        <w:rPr>
          <w:sz w:val="16"/>
        </w:rPr>
        <w:t xml:space="preserve"> Experts note the local currency market is increasingly synchronized with the yuan’s movement as Korea depends on the </w:t>
      </w:r>
      <w:r w:rsidRPr="00CB60A4">
        <w:rPr>
          <w:rStyle w:val="StyleUnderline"/>
        </w:rPr>
        <w:t>Chinese market for nearly a quarter of its goods shipments abroad.</w:t>
      </w:r>
      <w:r w:rsidRPr="00CB60A4">
        <w:rPr>
          <w:sz w:val="16"/>
        </w:rPr>
        <w:t xml:space="preserve"> Concerns are growing that the escalating trade friction between the world’s two-biggest economies will weigh on the country’s exports. According to government data released Sunday, </w:t>
      </w:r>
      <w:r w:rsidRPr="00CB60A4">
        <w:rPr>
          <w:rStyle w:val="StyleUnderline"/>
        </w:rPr>
        <w:t>Korea’s outbound shipments dropped 0.9 percent from a year earlier in</w:t>
      </w:r>
      <w:r w:rsidRPr="00CB60A4">
        <w:rPr>
          <w:sz w:val="16"/>
        </w:rPr>
        <w:t xml:space="preserve"> June, marking the second monthly decrease this year following a 1.5 percent dip in April. A recent study by the Korea Institute for Industrial Economics and Trade forecast that </w:t>
      </w:r>
      <w:r w:rsidRPr="00CB60A4">
        <w:rPr>
          <w:rStyle w:val="StyleUnderline"/>
        </w:rPr>
        <w:t>the rate of on-year growth in the country’s exports would slide from 15.6 percent last year to 6 percent this year.</w:t>
      </w:r>
      <w:r w:rsidRPr="00CB60A4">
        <w:rPr>
          <w:sz w:val="16"/>
        </w:rPr>
        <w:t xml:space="preserve"> </w:t>
      </w:r>
      <w:r w:rsidRPr="00CB60A4">
        <w:rPr>
          <w:rStyle w:val="Emphasis"/>
        </w:rPr>
        <w:t>The prospect of a slowdown in exports coupled with deteriorating profits of Korea’s major companies has prompted foreign investors to sell off Korean shares.</w:t>
      </w:r>
      <w:r>
        <w:rPr>
          <w:rStyle w:val="Emphasis"/>
        </w:rPr>
        <w:t xml:space="preserve"> </w:t>
      </w:r>
      <w:r w:rsidRPr="00CB60A4">
        <w:rPr>
          <w:sz w:val="16"/>
        </w:rPr>
        <w:t xml:space="preserve">Foreign investors have net-sold 3.8 trillion won ($3.4 billion) worth of Korean shares so far this year -- nearly 1.6 trillion won in June alone. </w:t>
      </w:r>
      <w:r w:rsidRPr="00CB60A4">
        <w:rPr>
          <w:rStyle w:val="StyleUnderline"/>
        </w:rPr>
        <w:t>“One of the fundamental reasons for the capital outflow is the weakening of confidence in local companies’ long-term profitability</w:t>
      </w:r>
      <w:r w:rsidRPr="00CB60A4">
        <w:rPr>
          <w:sz w:val="16"/>
        </w:rPr>
        <w:t xml:space="preserve">,” said Lee Jae-man, an analyst at Hana Financial Investment. According to FnGuide, a financial information provider, the latest estimate of the combined operating profits of 132 major listed firms in the second quarter of the year reached 46.2 trillion won, down 8 percent from the 50.2 trillion won forecast at the start of the year. </w:t>
      </w:r>
      <w:r w:rsidRPr="00CB60A4">
        <w:rPr>
          <w:rStyle w:val="StyleUnderline"/>
        </w:rPr>
        <w:t>A widening gap between interest rates in Korea and the US may also add to accelerating the capital outflow.</w:t>
      </w:r>
      <w:r>
        <w:rPr>
          <w:rStyle w:val="StyleUnderline"/>
        </w:rPr>
        <w:t xml:space="preserve"> </w:t>
      </w:r>
      <w:r w:rsidRPr="00CB60A4">
        <w:rPr>
          <w:sz w:val="16"/>
        </w:rPr>
        <w:t xml:space="preserve">Policymakers seem ready to let the won continue to weaken. “At some point, measures may need to be taken to stabilize the market,” said a Finance Ministry official, asking not to be named. But he added it would not be worrisome that the value of the won might fall further below the current level. Pressured by the US and the International Monetary Fund, Seoul announced last month it would begin disclosing records on currency market interventions next year. It may well expect measures to push up the value of the won will not be subject to punitive action from the US, </w:t>
      </w:r>
      <w:r w:rsidRPr="00CB60A4">
        <w:rPr>
          <w:rStyle w:val="StyleUnderline"/>
        </w:rPr>
        <w:t>which has focused on curbing moves by trading partners to devalue their currencies to help bolster exports.</w:t>
      </w:r>
      <w:r w:rsidRPr="00CB60A4">
        <w:rPr>
          <w:sz w:val="16"/>
        </w:rPr>
        <w:t xml:space="preserve"> </w:t>
      </w:r>
      <w:r w:rsidRPr="00CB60A4">
        <w:rPr>
          <w:rStyle w:val="StyleUnderline"/>
        </w:rPr>
        <w:t>What concerns policymakers is the possibility that the weakening won will be coupled with rising international oil prices to raise inflation.</w:t>
      </w:r>
      <w:r w:rsidRPr="00CB60A4">
        <w:rPr>
          <w:sz w:val="16"/>
        </w:rPr>
        <w:t xml:space="preserve"> </w:t>
      </w:r>
      <w:r w:rsidRPr="00CB60A4">
        <w:rPr>
          <w:rStyle w:val="StyleUnderline"/>
        </w:rPr>
        <w:t>Korea’s consumer price hikes,</w:t>
      </w:r>
      <w:r w:rsidRPr="00CB60A4">
        <w:rPr>
          <w:sz w:val="16"/>
        </w:rPr>
        <w:t xml:space="preserve"> which remained at 1 percent in January, </w:t>
      </w:r>
      <w:r w:rsidRPr="00CB60A4">
        <w:rPr>
          <w:rStyle w:val="StyleUnderline"/>
        </w:rPr>
        <w:t>reached 1.6 percent</w:t>
      </w:r>
      <w:r w:rsidRPr="00CB60A4">
        <w:rPr>
          <w:sz w:val="16"/>
        </w:rPr>
        <w:t xml:space="preserve"> in April and 1.5 percent in May. The upward trend in prices may lead the BOK to increase its base rate, which has been held at 1.5 percent since November. The move may also be needed to narrow the rate gap with the US but would run </w:t>
      </w:r>
      <w:r w:rsidRPr="00CB60A4">
        <w:rPr>
          <w:rStyle w:val="StyleUnderline"/>
        </w:rPr>
        <w:t>the risk of further dampening domestic consumption and investment.</w:t>
      </w:r>
      <w:r>
        <w:rPr>
          <w:rStyle w:val="StyleUnderline"/>
        </w:rPr>
        <w:t xml:space="preserve"> </w:t>
      </w:r>
      <w:r w:rsidRPr="00CB60A4">
        <w:rPr>
          <w:sz w:val="16"/>
        </w:rPr>
        <w:t xml:space="preserve">According to recent data from Statistics Korea, the country’s </w:t>
      </w:r>
      <w:r w:rsidRPr="00CB60A4">
        <w:rPr>
          <w:rStyle w:val="StyleUnderline"/>
        </w:rPr>
        <w:t>retail sales and facility investment decreased</w:t>
      </w:r>
      <w:r w:rsidRPr="00CB60A4">
        <w:rPr>
          <w:sz w:val="16"/>
        </w:rPr>
        <w:t xml:space="preserve"> 1 percent and 3.2 percent on-month in May, respectively, marking the second and </w:t>
      </w:r>
      <w:r w:rsidRPr="00CB60A4">
        <w:rPr>
          <w:rStyle w:val="StyleUnderline"/>
        </w:rPr>
        <w:t>third monthly decline in a row.</w:t>
      </w:r>
    </w:p>
    <w:sectPr w:rsidR="003438A7" w:rsidRPr="00CB6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D62174"/>
    <w:multiLevelType w:val="hybridMultilevel"/>
    <w:tmpl w:val="C2D298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F555A"/>
    <w:multiLevelType w:val="hybridMultilevel"/>
    <w:tmpl w:val="E6107D1C"/>
    <w:lvl w:ilvl="0" w:tplc="04987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17648"/>
    <w:multiLevelType w:val="hybridMultilevel"/>
    <w:tmpl w:val="EEA01D44"/>
    <w:lvl w:ilvl="0" w:tplc="6E5085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7F6879"/>
    <w:multiLevelType w:val="hybridMultilevel"/>
    <w:tmpl w:val="1BF6F272"/>
    <w:lvl w:ilvl="0" w:tplc="EB2CAEE6">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A1E3F"/>
    <w:multiLevelType w:val="hybridMultilevel"/>
    <w:tmpl w:val="785612A2"/>
    <w:lvl w:ilvl="0" w:tplc="69822E38">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2"/>
  </w:num>
  <w:num w:numId="13">
    <w:abstractNumId w:val="13"/>
  </w:num>
  <w:num w:numId="14">
    <w:abstractNumId w:val="1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kshi Garg"/>
    <w:docVar w:name="RibbonPointer" w:val="150407768"/>
    <w:docVar w:name="VerbatimVersion" w:val="5.1"/>
  </w:docVars>
  <w:rsids>
    <w:rsidRoot w:val="003438A7"/>
    <w:rsid w:val="000139A3"/>
    <w:rsid w:val="000D4B7E"/>
    <w:rsid w:val="00100833"/>
    <w:rsid w:val="00104529"/>
    <w:rsid w:val="00105942"/>
    <w:rsid w:val="00105EE2"/>
    <w:rsid w:val="00107396"/>
    <w:rsid w:val="00144A4C"/>
    <w:rsid w:val="00176AB0"/>
    <w:rsid w:val="00177B7D"/>
    <w:rsid w:val="0018322D"/>
    <w:rsid w:val="001B5776"/>
    <w:rsid w:val="001E527A"/>
    <w:rsid w:val="001F3333"/>
    <w:rsid w:val="001F78CE"/>
    <w:rsid w:val="00202241"/>
    <w:rsid w:val="00240281"/>
    <w:rsid w:val="00251FC7"/>
    <w:rsid w:val="002855A7"/>
    <w:rsid w:val="002A1BC3"/>
    <w:rsid w:val="002B146A"/>
    <w:rsid w:val="002B5E17"/>
    <w:rsid w:val="00315690"/>
    <w:rsid w:val="00316B75"/>
    <w:rsid w:val="00325646"/>
    <w:rsid w:val="0034110F"/>
    <w:rsid w:val="003438A7"/>
    <w:rsid w:val="003460F2"/>
    <w:rsid w:val="00360345"/>
    <w:rsid w:val="0038158C"/>
    <w:rsid w:val="003902BA"/>
    <w:rsid w:val="003A09E2"/>
    <w:rsid w:val="003D21D1"/>
    <w:rsid w:val="00407037"/>
    <w:rsid w:val="004605D6"/>
    <w:rsid w:val="004C60E8"/>
    <w:rsid w:val="004E3579"/>
    <w:rsid w:val="004E728B"/>
    <w:rsid w:val="004F39E0"/>
    <w:rsid w:val="0050427D"/>
    <w:rsid w:val="00537BD5"/>
    <w:rsid w:val="0057268A"/>
    <w:rsid w:val="005D2912"/>
    <w:rsid w:val="006065BD"/>
    <w:rsid w:val="00645FA9"/>
    <w:rsid w:val="00647866"/>
    <w:rsid w:val="00665003"/>
    <w:rsid w:val="006A0275"/>
    <w:rsid w:val="006A2AD0"/>
    <w:rsid w:val="006C2375"/>
    <w:rsid w:val="006D4ECC"/>
    <w:rsid w:val="00722258"/>
    <w:rsid w:val="007243E5"/>
    <w:rsid w:val="00741660"/>
    <w:rsid w:val="00766EA0"/>
    <w:rsid w:val="007A2226"/>
    <w:rsid w:val="007B5D04"/>
    <w:rsid w:val="007D2B28"/>
    <w:rsid w:val="007E7208"/>
    <w:rsid w:val="007F5B66"/>
    <w:rsid w:val="00823A1C"/>
    <w:rsid w:val="00845B9D"/>
    <w:rsid w:val="00860984"/>
    <w:rsid w:val="008B3ECB"/>
    <w:rsid w:val="008B4E85"/>
    <w:rsid w:val="008C1B2E"/>
    <w:rsid w:val="0091627E"/>
    <w:rsid w:val="0097032B"/>
    <w:rsid w:val="009955C9"/>
    <w:rsid w:val="009D2EAD"/>
    <w:rsid w:val="009D54B2"/>
    <w:rsid w:val="009E1922"/>
    <w:rsid w:val="009F7ED2"/>
    <w:rsid w:val="00A720E9"/>
    <w:rsid w:val="00A93661"/>
    <w:rsid w:val="00A93ECF"/>
    <w:rsid w:val="00A95652"/>
    <w:rsid w:val="00AC0AB8"/>
    <w:rsid w:val="00B33C6D"/>
    <w:rsid w:val="00B4508F"/>
    <w:rsid w:val="00B55AD5"/>
    <w:rsid w:val="00B8057C"/>
    <w:rsid w:val="00BD6238"/>
    <w:rsid w:val="00BF41EC"/>
    <w:rsid w:val="00BF593B"/>
    <w:rsid w:val="00BF773A"/>
    <w:rsid w:val="00BF7E81"/>
    <w:rsid w:val="00C13773"/>
    <w:rsid w:val="00C17118"/>
    <w:rsid w:val="00C17CC8"/>
    <w:rsid w:val="00C72BA5"/>
    <w:rsid w:val="00C761A5"/>
    <w:rsid w:val="00C83417"/>
    <w:rsid w:val="00C9604F"/>
    <w:rsid w:val="00CA19AA"/>
    <w:rsid w:val="00CA536A"/>
    <w:rsid w:val="00CC5298"/>
    <w:rsid w:val="00CD39AB"/>
    <w:rsid w:val="00CD736E"/>
    <w:rsid w:val="00CD798D"/>
    <w:rsid w:val="00CE161E"/>
    <w:rsid w:val="00CF59A8"/>
    <w:rsid w:val="00D325A9"/>
    <w:rsid w:val="00D36A8A"/>
    <w:rsid w:val="00D602C6"/>
    <w:rsid w:val="00D61409"/>
    <w:rsid w:val="00D6691E"/>
    <w:rsid w:val="00D71170"/>
    <w:rsid w:val="00DA1C92"/>
    <w:rsid w:val="00DA25D4"/>
    <w:rsid w:val="00DA6538"/>
    <w:rsid w:val="00DA7AAB"/>
    <w:rsid w:val="00E15E75"/>
    <w:rsid w:val="00E5262C"/>
    <w:rsid w:val="00EA7862"/>
    <w:rsid w:val="00EC7DC4"/>
    <w:rsid w:val="00ED06FE"/>
    <w:rsid w:val="00ED30CF"/>
    <w:rsid w:val="00F176EF"/>
    <w:rsid w:val="00F45E10"/>
    <w:rsid w:val="00F5292E"/>
    <w:rsid w:val="00F61746"/>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E58DD"/>
  <w15:chartTrackingRefBased/>
  <w15:docId w15:val="{FDC089D3-4723-4B5D-A20C-FEA133631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05EE2"/>
    <w:rPr>
      <w:rFonts w:ascii="Georgia" w:hAnsi="Georgia"/>
    </w:rPr>
  </w:style>
  <w:style w:type="paragraph" w:styleId="Heading1">
    <w:name w:val="heading 1"/>
    <w:aliases w:val="Pocket"/>
    <w:basedOn w:val="Normal"/>
    <w:next w:val="Normal"/>
    <w:link w:val="Heading1Char"/>
    <w:qFormat/>
    <w:rsid w:val="00105E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5E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unhideWhenUsed/>
    <w:qFormat/>
    <w:rsid w:val="00105E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105EE2"/>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105E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5EE2"/>
  </w:style>
  <w:style w:type="character" w:customStyle="1" w:styleId="Heading1Char">
    <w:name w:val="Heading 1 Char"/>
    <w:aliases w:val="Pocket Char"/>
    <w:basedOn w:val="DefaultParagraphFont"/>
    <w:link w:val="Heading1"/>
    <w:rsid w:val="00105EE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05EE2"/>
    <w:rPr>
      <w:rFonts w:ascii="Georgia" w:eastAsiaTheme="majorEastAsia" w:hAnsi="Georgia"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105EE2"/>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105EE2"/>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105EE2"/>
    <w:rPr>
      <w:rFonts w:ascii="Georgia" w:hAnsi="Georgia"/>
      <w:b/>
      <w:i w:val="0"/>
      <w:iCs/>
      <w:sz w:val="24"/>
      <w:u w:val="single"/>
      <w:bdr w:val="none" w:sz="0" w:space="0" w:color="auto"/>
    </w:rPr>
  </w:style>
  <w:style w:type="paragraph" w:customStyle="1" w:styleId="textbold">
    <w:name w:val="text bold"/>
    <w:basedOn w:val="Normal"/>
    <w:link w:val="Emphasis"/>
    <w:uiPriority w:val="7"/>
    <w:qFormat/>
    <w:rsid w:val="003438A7"/>
    <w:pPr>
      <w:ind w:left="720"/>
      <w:jc w:val="both"/>
    </w:pPr>
    <w:rPr>
      <w:b/>
      <w:iCs/>
      <w:sz w:val="24"/>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5EE2"/>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Title Char,Bold Cite Char,ci,Underline Char,c,cite,Bo,S"/>
    <w:basedOn w:val="DefaultParagraphFont"/>
    <w:uiPriority w:val="6"/>
    <w:qFormat/>
    <w:rsid w:val="00105EE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
    <w:basedOn w:val="DefaultParagraphFont"/>
    <w:uiPriority w:val="99"/>
    <w:unhideWhenUsed/>
    <w:rsid w:val="00105EE2"/>
    <w:rPr>
      <w:color w:val="auto"/>
      <w:u w:val="none"/>
    </w:rPr>
  </w:style>
  <w:style w:type="character" w:styleId="FollowedHyperlink">
    <w:name w:val="FollowedHyperlink"/>
    <w:basedOn w:val="DefaultParagraphFont"/>
    <w:uiPriority w:val="99"/>
    <w:semiHidden/>
    <w:unhideWhenUsed/>
    <w:rsid w:val="00105EE2"/>
    <w:rPr>
      <w:color w:val="auto"/>
      <w:u w:val="none"/>
    </w:rPr>
  </w:style>
  <w:style w:type="paragraph" w:styleId="ListParagraph">
    <w:name w:val="List Paragraph"/>
    <w:basedOn w:val="Normal"/>
    <w:uiPriority w:val="99"/>
    <w:qFormat/>
    <w:rsid w:val="003438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ashingtonpost.com/outlook/2019/04/04/uncertain-state-american-hegemony/?noredirect=on&amp;utm_term=.80ecffc83aee" TargetMode="External"/><Relationship Id="rId21" Type="http://schemas.openxmlformats.org/officeDocument/2006/relationships/hyperlink" Target="https://www.brookings.edu/podcast-episode/priorities-for-climate-change-action-after-cop-24/" TargetMode="External"/><Relationship Id="rId42" Type="http://schemas.openxmlformats.org/officeDocument/2006/relationships/hyperlink" Target="https://www.tandfonline.com/servlet/linkout?suffix=CIT0007&amp;dbid=16&amp;doi=10.1080%2F09644016.2018.1442388&amp;key=10.1177%2F1070496516631362" TargetMode="External"/><Relationship Id="rId47" Type="http://schemas.openxmlformats.org/officeDocument/2006/relationships/hyperlink" Target="https://www.tandfonline.com/doi/full/10.1080/09644016.2018.1442388" TargetMode="External"/><Relationship Id="rId63" Type="http://schemas.openxmlformats.org/officeDocument/2006/relationships/hyperlink" Target="http://scholar.google.com/scholar_lookup?hl=en&amp;publication_year=2015&amp;author=EPA&amp;title=Regulatory+impact+analysis+for+the+clean+power+plan+final+rule" TargetMode="External"/><Relationship Id="rId68" Type="http://schemas.openxmlformats.org/officeDocument/2006/relationships/hyperlink" Target="https://www.tandfonline.com/doi/full/10.1080/09644016.2018.1442388" TargetMode="External"/><Relationship Id="rId84" Type="http://schemas.openxmlformats.org/officeDocument/2006/relationships/hyperlink" Target="https://www.tandfonline.com/servlet/linkout?suffix=CIT0026&amp;dbid=128&amp;doi=10.1080%2F09644016.2018.1442388&amp;key=000395128600010" TargetMode="External"/><Relationship Id="rId89" Type="http://schemas.openxmlformats.org/officeDocument/2006/relationships/hyperlink" Target="http://scholar.google.com/scholar_lookup?hl=en&amp;publication_year=2016&amp;pages=493-514&amp;issue=2&amp;author=L.+Rajamani&amp;title=Ambition+and+differentiation+in+the+2015+Paris+Agreement%3A+interpretative+possibilities+and+underlying+politics" TargetMode="External"/><Relationship Id="rId112" Type="http://schemas.openxmlformats.org/officeDocument/2006/relationships/hyperlink" Target="https://www.cato.org/publications/policy-analysis/risky-business-role-arms-sales-us-foreign-policy" TargetMode="External"/><Relationship Id="rId133" Type="http://schemas.openxmlformats.org/officeDocument/2006/relationships/hyperlink" Target="https://www.hawaii.edu/powerkills/CHARNY.CHAP.HTM" TargetMode="External"/><Relationship Id="rId138" Type="http://schemas.openxmlformats.org/officeDocument/2006/relationships/hyperlink" Target="https://www.brookings.edu/blog/order-from-chaos/2018/07/20/to-destroy-the-liberal-world-order-trump-putin-and-the-imperiled-trans-atlantic-alliance/" TargetMode="External"/><Relationship Id="rId154" Type="http://schemas.openxmlformats.org/officeDocument/2006/relationships/hyperlink" Target="https://www.tandfonline.com/doi/full/10.1080/21599165.2018.1491401" TargetMode="External"/><Relationship Id="rId159" Type="http://schemas.openxmlformats.org/officeDocument/2006/relationships/hyperlink" Target="chrome-extension://ohlencieiipommannpdfcmfdpjjmeolj/algo.html" TargetMode="External"/><Relationship Id="rId175" Type="http://schemas.openxmlformats.org/officeDocument/2006/relationships/hyperlink" Target="https://foreignpolicy.com/2017/02/06/backing-into-world-war-iii-russia-china-trump-obama/" TargetMode="External"/><Relationship Id="rId170" Type="http://schemas.openxmlformats.org/officeDocument/2006/relationships/hyperlink" Target="https://www.cnbc.com/2019/06/28/iran-says-european-efforts-to-salvage-nuclear-deal-are-not-enough.html" TargetMode="External"/><Relationship Id="rId191" Type="http://schemas.openxmlformats.org/officeDocument/2006/relationships/hyperlink" Target="https://www.nationaldebtrelief.com/prepared-for-economic-collapse/" TargetMode="External"/><Relationship Id="rId196" Type="http://schemas.openxmlformats.org/officeDocument/2006/relationships/theme" Target="theme/theme1.xml"/><Relationship Id="rId16" Type="http://schemas.openxmlformats.org/officeDocument/2006/relationships/hyperlink" Target="https://www.thoughtco.com/world-war-i-the-fourteen-points-2361398" TargetMode="External"/><Relationship Id="rId107" Type="http://schemas.openxmlformats.org/officeDocument/2006/relationships/hyperlink" Target="https://www.foreignaffairs.com/articles/china/2019-02-12/new-containment" TargetMode="External"/><Relationship Id="rId11" Type="http://schemas.openxmlformats.org/officeDocument/2006/relationships/hyperlink" Target="https://www.thoughtco.com/foreign-policy-of-the-us-government-4118323" TargetMode="External"/><Relationship Id="rId32" Type="http://schemas.openxmlformats.org/officeDocument/2006/relationships/hyperlink" Target="https://unfccc.int/files/meetings/warsaw_nov_2013/statements/application/pdf/cop19_hls_usa.pdf" TargetMode="External"/><Relationship Id="rId37" Type="http://schemas.openxmlformats.org/officeDocument/2006/relationships/hyperlink" Target="http://scholar.google.com/scholar_lookup?hl=en&amp;publication_year=2017&amp;author=S.+Oberth%C3%BCr&amp;author=L.+Groen&amp;title=Explaining+goal+achievement+in+international+negotiations%3A+the+EU+and+the+Paris+Agreement+on+climate+change" TargetMode="External"/><Relationship Id="rId53" Type="http://schemas.openxmlformats.org/officeDocument/2006/relationships/hyperlink" Target="http://unfccc.int/files/meetings/lima_dec_2014/statements/application/pdf/cop20_hls_united_states_america.pdf" TargetMode="External"/><Relationship Id="rId58" Type="http://schemas.openxmlformats.org/officeDocument/2006/relationships/hyperlink" Target="https://www.tandfonline.com/doi/full/10.1080/09644016.2018.1442388" TargetMode="External"/><Relationship Id="rId74" Type="http://schemas.openxmlformats.org/officeDocument/2006/relationships/hyperlink" Target="https://www.tandfonline.com/doi/full/10.1080/09644016.2018.1442388" TargetMode="External"/><Relationship Id="rId79" Type="http://schemas.openxmlformats.org/officeDocument/2006/relationships/hyperlink" Target="https://www.tandfonline.com/servlet/linkout?suffix=CIT0009&amp;dbid=16&amp;doi=10.1080%2F09644016.2018.1442388&amp;key=10.1162%2FGLEP_a_00361" TargetMode="External"/><Relationship Id="rId102" Type="http://schemas.openxmlformats.org/officeDocument/2006/relationships/hyperlink" Target="https://www.heritage.org/defense/report/the-military-rebuild-needs-start-2018" TargetMode="External"/><Relationship Id="rId123" Type="http://schemas.openxmlformats.org/officeDocument/2006/relationships/hyperlink" Target="https://www.forbes.com/sites/brookmanville/2018/10/14/why-a-crumbling-world-order-urgently-needs-u-s-leadership/" TargetMode="External"/><Relationship Id="rId128" Type="http://schemas.openxmlformats.org/officeDocument/2006/relationships/hyperlink" Target="https://www.brookings.edu/experts/robert-kagan/" TargetMode="External"/><Relationship Id="rId144" Type="http://schemas.openxmlformats.org/officeDocument/2006/relationships/hyperlink" Target="https://en.wikipedia.org/wiki/Ronald_Reagan" TargetMode="External"/><Relationship Id="rId149" Type="http://schemas.openxmlformats.org/officeDocument/2006/relationships/hyperlink" Target="https://en.wikipedia.org/wiki/Great_man_theory" TargetMode="External"/><Relationship Id="rId5" Type="http://schemas.openxmlformats.org/officeDocument/2006/relationships/webSettings" Target="webSettings.xml"/><Relationship Id="rId90" Type="http://schemas.openxmlformats.org/officeDocument/2006/relationships/hyperlink" Target="https://breakingdefense.com/2018/12/the-us-china-a-colder-peace-or-thucydides-trap/" TargetMode="External"/><Relationship Id="rId95" Type="http://schemas.openxmlformats.org/officeDocument/2006/relationships/hyperlink" Target="https://www.foreignaffairs.com/articles/china/2019-02-12/new-containment" TargetMode="External"/><Relationship Id="rId160" Type="http://schemas.openxmlformats.org/officeDocument/2006/relationships/hyperlink" Target="chrome-extension://ohlencieiipommannpdfcmfdpjjmeolj/algo.html" TargetMode="External"/><Relationship Id="rId165" Type="http://schemas.openxmlformats.org/officeDocument/2006/relationships/hyperlink" Target="https://doi.org/10.1177/0738894216674953" TargetMode="External"/><Relationship Id="rId181" Type="http://schemas.openxmlformats.org/officeDocument/2006/relationships/hyperlink" Target="http://bulgariaanalytica.org/en/2017/02/03/offshore-balancing-and-its-contradictions/" TargetMode="External"/><Relationship Id="rId186" Type="http://schemas.openxmlformats.org/officeDocument/2006/relationships/hyperlink" Target="https://thediplomat.com/2019/07/the-future-of-the-asian-order-will-be-decided-in-space/" TargetMode="External"/><Relationship Id="rId22" Type="http://schemas.openxmlformats.org/officeDocument/2006/relationships/hyperlink" Target="https://www.brookings.edu/blog/planetpolicy/2018/12/05/more-bad-news-on-the-global-warming-front/" TargetMode="External"/><Relationship Id="rId27" Type="http://schemas.openxmlformats.org/officeDocument/2006/relationships/hyperlink" Target="https://www.washingtonpost.com/energy-environment/2018/11/23/major-trump-administration-climate-report-says-damages-are-intensifying-across-country/?noredirect=on&amp;tid=a_inl_manual&amp;utm_term=.2d0d90492490" TargetMode="External"/><Relationship Id="rId43" Type="http://schemas.openxmlformats.org/officeDocument/2006/relationships/hyperlink" Target="https://www.tandfonline.com/servlet/linkout?suffix=CIT0007&amp;dbid=128&amp;doi=10.1080%2F09644016.2018.1442388&amp;key=000370428400001" TargetMode="External"/><Relationship Id="rId48" Type="http://schemas.openxmlformats.org/officeDocument/2006/relationships/hyperlink" Target="http://scholar.google.com/scholar_lookup?hl=en&amp;publication_year=2009&amp;author=White+House&amp;title=President+to+attend+Copenhagen+climate+talks%3A+administration+announces+U.S.+emission+target+for+Copenhagen" TargetMode="External"/><Relationship Id="rId64" Type="http://schemas.openxmlformats.org/officeDocument/2006/relationships/hyperlink" Target="https://www.tandfonline.com/doi/full/10.1080/09644016.2018.1442388" TargetMode="External"/><Relationship Id="rId69" Type="http://schemas.openxmlformats.org/officeDocument/2006/relationships/hyperlink" Target="https://obamawhitehouse.archives.gov/the-press-office/2014/11/11/us-china-joint-announcement-climate-change" TargetMode="External"/><Relationship Id="rId113" Type="http://schemas.openxmlformats.org/officeDocument/2006/relationships/hyperlink" Target="https://www.mitpressjournals.org/doi/full/10.1162/isec_a_00311" TargetMode="External"/><Relationship Id="rId118" Type="http://schemas.openxmlformats.org/officeDocument/2006/relationships/hyperlink" Target="http://www.china.com.cn/news/2015-10/19/content_36838756.htm" TargetMode="External"/><Relationship Id="rId134" Type="http://schemas.openxmlformats.org/officeDocument/2006/relationships/hyperlink" Target="http://www.un.org/en/development/desa/population/migration/publications/migrationreport/docs/MigrationReport2017_Highlights.pdf" TargetMode="External"/><Relationship Id="rId139" Type="http://schemas.openxmlformats.org/officeDocument/2006/relationships/hyperlink" Target="https://history.state.gov/milestones/1989-1992/collapse-soviet-union" TargetMode="External"/><Relationship Id="rId80" Type="http://schemas.openxmlformats.org/officeDocument/2006/relationships/hyperlink" Target="https://www.tandfonline.com/servlet/linkout?suffix=CIT0009&amp;dbid=128&amp;doi=10.1080%2F09644016.2018.1442388&amp;key=000383271900001" TargetMode="External"/><Relationship Id="rId85" Type="http://schemas.openxmlformats.org/officeDocument/2006/relationships/hyperlink" Target="http://scholar.google.com/scholar_lookup?hl=en&amp;publication_year=2017&amp;pages=239-252&amp;issue=2&amp;author=C.F.+Parker&amp;author=C.+Karlsson&amp;author=M.+Hjerpe&amp;title=Assessing+the+European+Union%E2%80%99s+global+climate+change+leadership%3A+from+Copenhagen+to+the+Paris+Agreement" TargetMode="External"/><Relationship Id="rId150" Type="http://schemas.openxmlformats.org/officeDocument/2006/relationships/hyperlink" Target="https://campaignstops.blogs.nytimes.com/2012/09/20/why-presidents-love-foreign-affairs/" TargetMode="External"/><Relationship Id="rId155" Type="http://schemas.openxmlformats.org/officeDocument/2006/relationships/hyperlink" Target="https://foreignpolicy.com/2017/02/06/backing-into-world-war-iii-russia-china-trump-obama/" TargetMode="External"/><Relationship Id="rId171" Type="http://schemas.openxmlformats.org/officeDocument/2006/relationships/hyperlink" Target="https://www.foreignaffairs.com/articles/2018-12-11/how-world-order-ends" TargetMode="External"/><Relationship Id="rId176" Type="http://schemas.openxmlformats.org/officeDocument/2006/relationships/hyperlink" Target="https://www.eurasiareview.com/11052019-emergence-of-multipolarity-what-it-holds-for-world-peace-oped/" TargetMode="External"/><Relationship Id="rId192" Type="http://schemas.openxmlformats.org/officeDocument/2006/relationships/hyperlink" Target="http://rooseveltinstitute.org/wp-content/uploads/2016/11/Transformative.Infrastructure.Investment.pdf" TargetMode="External"/><Relationship Id="rId12" Type="http://schemas.openxmlformats.org/officeDocument/2006/relationships/hyperlink" Target="https://www.thoughtco.com/current-situation-in-egypt-2352941" TargetMode="External"/><Relationship Id="rId17" Type="http://schemas.openxmlformats.org/officeDocument/2006/relationships/hyperlink" Target="https://www.thoughtco.com/cold-war-timeline-1221188" TargetMode="External"/><Relationship Id="rId33" Type="http://schemas.openxmlformats.org/officeDocument/2006/relationships/hyperlink" Target="http://scholar.google.com/scholar_lookup?hl=en&amp;publication_year=2013b&amp;author=T.+Stern&amp;title=High+level+segment+opening+statement" TargetMode="External"/><Relationship Id="rId38" Type="http://schemas.openxmlformats.org/officeDocument/2006/relationships/hyperlink" Target="https://www.tandfonline.com/doi/full/10.1080/09644016.2018.1442388" TargetMode="External"/><Relationship Id="rId59" Type="http://schemas.openxmlformats.org/officeDocument/2006/relationships/hyperlink" Target="https://unfccc.int/files/meetings/warsaw_nov_2013/statements/application/pdf/cop19_hls_usa.pdf" TargetMode="External"/><Relationship Id="rId103" Type="http://schemas.openxmlformats.org/officeDocument/2006/relationships/hyperlink" Target="https://www.tandfonline.com/doi/full/10.1080/09636412.2019.1604982?scroll=top&amp;needAccess=true" TargetMode="External"/><Relationship Id="rId108" Type="http://schemas.openxmlformats.org/officeDocument/2006/relationships/hyperlink" Target="https://warontherocks.com/2018/04/americas-arms-sales-policy-security-abroad-not-jobs-at-home/" TargetMode="External"/><Relationship Id="rId124" Type="http://schemas.openxmlformats.org/officeDocument/2006/relationships/hyperlink" Target="https://thehill.com/homenews/sunday-talk-shows/410314-democrats-hope-to-pivot-kavanaugh-anger-into-midterms" TargetMode="External"/><Relationship Id="rId129" Type="http://schemas.openxmlformats.org/officeDocument/2006/relationships/hyperlink" Target="https://www.amazon.com/Jungle-Grows-Back-America-Imperiled-ebook/dp/B07B77NHYX" TargetMode="External"/><Relationship Id="rId54" Type="http://schemas.openxmlformats.org/officeDocument/2006/relationships/hyperlink" Target="http://scholar.google.com/scholar_lookup?hl=en&amp;publication_year=2014&amp;author=T.+Stern&amp;title=Plenary+remarks+at+COP+20" TargetMode="External"/><Relationship Id="rId70" Type="http://schemas.openxmlformats.org/officeDocument/2006/relationships/hyperlink" Target="http://scholar.google.com/scholar_lookup?hl=en&amp;publication_year=2014b&amp;author=White+House&amp;title=U.S.-China+joint+announcement+on+climate+change" TargetMode="External"/><Relationship Id="rId75" Type="http://schemas.openxmlformats.org/officeDocument/2006/relationships/hyperlink" Target="https://www.tandfonline.com/servlet/linkout?suffix=CIT0024&amp;dbid=20&amp;doi=10.1080%2F09644016.2018.1442388&amp;key=10.1080%2F09644016.2012.651903&amp;tollfreelink=2_18_85fe1f9b6a22c1479ca592b98e9781d7f451f8d108bb5c1aa7145fa86d8d522b" TargetMode="External"/><Relationship Id="rId91" Type="http://schemas.openxmlformats.org/officeDocument/2006/relationships/hyperlink" Target="https://www.washingtonpost.com/news/morning-mix/wp/2014/08/04/islamic-state-now-controls-resources-and-territory-unmatched-in-history-of-extremist-organizations/" TargetMode="External"/><Relationship Id="rId96" Type="http://schemas.openxmlformats.org/officeDocument/2006/relationships/hyperlink" Target="https://www.heritage.org/defense/report/aged-us-nuclear-stockpile-and-infrastructure-must-evolve-address-21st-century" TargetMode="External"/><Relationship Id="rId140" Type="http://schemas.openxmlformats.org/officeDocument/2006/relationships/hyperlink" Target="https://en.wikipedia.org/wiki/The_End_of_History_and_the_Last_Man" TargetMode="External"/><Relationship Id="rId145" Type="http://schemas.openxmlformats.org/officeDocument/2006/relationships/hyperlink" Target="https://en.wikipedia.org/wiki/Dean_Acheson" TargetMode="External"/><Relationship Id="rId161" Type="http://schemas.openxmlformats.org/officeDocument/2006/relationships/hyperlink" Target="chrome-extension://ohlencieiipommannpdfcmfdpjjmeolj/algo.html" TargetMode="External"/><Relationship Id="rId166" Type="http://schemas.openxmlformats.org/officeDocument/2006/relationships/hyperlink" Target="https://nationalinterest.org/blog/buzz/war-nightmare-could-america-fight-russia-and-china-simultaneously-48277" TargetMode="External"/><Relationship Id="rId182" Type="http://schemas.openxmlformats.org/officeDocument/2006/relationships/hyperlink" Target="https://www.straitstimes.com/asia/east-asia/us-steps-up-militarisation-of-space-china-daily-contributors" TargetMode="External"/><Relationship Id="rId187" Type="http://schemas.openxmlformats.org/officeDocument/2006/relationships/hyperlink" Target="https://www.reuters.com/article/china-markets-yuan/competitive-currency-devaluation-could-prompt-global-financial-chaos-ex-pboc-chief-idUSL4N23L0XS" TargetMode="External"/><Relationship Id="rId1" Type="http://schemas.openxmlformats.org/officeDocument/2006/relationships/customXml" Target="../customXml/item1.xml"/><Relationship Id="rId6" Type="http://schemas.openxmlformats.org/officeDocument/2006/relationships/hyperlink" Target="https://nationalinterest.org/feature/future-warfare-irregular-29672" TargetMode="External"/><Relationship Id="rId23" Type="http://schemas.openxmlformats.org/officeDocument/2006/relationships/hyperlink" Target="https://www.brookings.edu/blog/planetpolicy/2018/11/29/around-the-halls-brookings-experts-on-what-to-watch-at-the-cop-24-climate-summit/" TargetMode="External"/><Relationship Id="rId28" Type="http://schemas.openxmlformats.org/officeDocument/2006/relationships/hyperlink" Target="https://time.com/5473013/cop24-climate-change-europe-eu-trump/" TargetMode="External"/><Relationship Id="rId49" Type="http://schemas.openxmlformats.org/officeDocument/2006/relationships/hyperlink" Target="https://www.tandfonline.com/doi/full/10.1080/09644016.2018.1442388" TargetMode="External"/><Relationship Id="rId114" Type="http://schemas.openxmlformats.org/officeDocument/2006/relationships/hyperlink" Target="https://www.brookings.edu/research/american-leadership-in-development-cooperation/" TargetMode="External"/><Relationship Id="rId119" Type="http://schemas.openxmlformats.org/officeDocument/2006/relationships/hyperlink" Target="https://www.tandfonline.com/doi/full/10.1080/09636412.2019.1604982?scroll=top&amp;needAccess=true" TargetMode="External"/><Relationship Id="rId44" Type="http://schemas.openxmlformats.org/officeDocument/2006/relationships/hyperlink" Target="http://scholar.google.com/scholar_lookup?hl=en&amp;publication_year=2016&amp;pages=3-24&amp;issue=1&amp;author=R.+Cl%C3%A9men%C3%A7on&amp;title=The+two+sides+of+the+Paris+climate+agreement%3A+dismal+failure+or+historic+breakthrough%3F" TargetMode="External"/><Relationship Id="rId60" Type="http://schemas.openxmlformats.org/officeDocument/2006/relationships/hyperlink" Target="http://scholar.google.com/scholar_lookup?hl=en&amp;publication_year=2013b&amp;author=T.+Stern&amp;title=High+level+segment+opening+statement" TargetMode="External"/><Relationship Id="rId65" Type="http://schemas.openxmlformats.org/officeDocument/2006/relationships/hyperlink" Target="https://www.tandfonline.com/servlet/linkout?suffix=CIT0007&amp;dbid=16&amp;doi=10.1080%2F09644016.2018.1442388&amp;key=10.1177%2F1070496516631362" TargetMode="External"/><Relationship Id="rId81" Type="http://schemas.openxmlformats.org/officeDocument/2006/relationships/hyperlink" Target="http://scholar.google.com/scholar_lookup?hl=en&amp;publication_year=2016&amp;pages=1-11&amp;issue=3&amp;author=R.S.+Dimitrov&amp;title=The+Paris+Agreement+on+climate+change%3A+behind+closed+doors" TargetMode="External"/><Relationship Id="rId86" Type="http://schemas.openxmlformats.org/officeDocument/2006/relationships/hyperlink" Target="https://www.tandfonline.com/doi/full/10.1080/09644016.2018.1442388" TargetMode="External"/><Relationship Id="rId130" Type="http://schemas.openxmlformats.org/officeDocument/2006/relationships/hyperlink" Target="https://en.wikipedia.org/wiki/Liberal_international_economic_order" TargetMode="External"/><Relationship Id="rId135" Type="http://schemas.openxmlformats.org/officeDocument/2006/relationships/hyperlink" Target="https://www.economist.com/leaders/2012/04/07/chinas-military-rise" TargetMode="External"/><Relationship Id="rId151" Type="http://schemas.openxmlformats.org/officeDocument/2006/relationships/hyperlink" Target="https://www.state.gov/s/l/treaty/collectivedefense/" TargetMode="External"/><Relationship Id="rId156" Type="http://schemas.openxmlformats.org/officeDocument/2006/relationships/hyperlink" Target="https://nationalinterest.org/feature/why-america-must-maintain-ideological-dominance-52082" TargetMode="External"/><Relationship Id="rId177" Type="http://schemas.openxmlformats.org/officeDocument/2006/relationships/hyperlink" Target="https://breakingdefense.com/2018/12/the-us-china-a-colder-peace-or-thucydides-trap/" TargetMode="External"/><Relationship Id="rId172" Type="http://schemas.openxmlformats.org/officeDocument/2006/relationships/hyperlink" Target="https://www.weforum.org/agenda/2019/01/a-multipolar-world-brings-back-the-national-champions/" TargetMode="External"/><Relationship Id="rId193" Type="http://schemas.openxmlformats.org/officeDocument/2006/relationships/hyperlink" Target="http://rooseveltinstitute.org/wp-content/uploads/2016/11/Transformative.Infrastructure.Investment.pdf" TargetMode="External"/><Relationship Id="rId13" Type="http://schemas.openxmlformats.org/officeDocument/2006/relationships/hyperlink" Target="https://www.thoughtco.com/democracy-then-and-now-111997" TargetMode="External"/><Relationship Id="rId18" Type="http://schemas.openxmlformats.org/officeDocument/2006/relationships/hyperlink" Target="https://www.thoughtco.com/about-the-us-state-department-3319884" TargetMode="External"/><Relationship Id="rId39" Type="http://schemas.openxmlformats.org/officeDocument/2006/relationships/hyperlink" Target="https://obamawhitehouse.archives.gov/the-press-office/2014/11/15/united-states-and-japan-announce-45-billion-pledges-green-climate-fund-g" TargetMode="External"/><Relationship Id="rId109" Type="http://schemas.openxmlformats.org/officeDocument/2006/relationships/hyperlink" Target="https://www.theatlantic.com/ideas/archive/2019/06/us-military-support-gulf-all-backwards/592249/" TargetMode="External"/><Relationship Id="rId34" Type="http://schemas.openxmlformats.org/officeDocument/2006/relationships/hyperlink" Target="https://www.tandfonline.com/doi/full/10.1080/09644016.2018.1442388" TargetMode="External"/><Relationship Id="rId50" Type="http://schemas.openxmlformats.org/officeDocument/2006/relationships/hyperlink" Target="https://unfccc.int/files/meetings/warsaw_nov_2013/statements/application/pdf/cop19_hls_usa.pdf" TargetMode="External"/><Relationship Id="rId55" Type="http://schemas.openxmlformats.org/officeDocument/2006/relationships/hyperlink" Target="https://www.tandfonline.com/doi/full/10.1080/09644016.2018.1442388" TargetMode="External"/><Relationship Id="rId76" Type="http://schemas.openxmlformats.org/officeDocument/2006/relationships/hyperlink" Target="https://www.tandfonline.com/servlet/linkout?suffix=CIT0024&amp;dbid=128&amp;doi=10.1080%2F09644016.2018.1442388&amp;key=000302791900005" TargetMode="External"/><Relationship Id="rId97" Type="http://schemas.openxmlformats.org/officeDocument/2006/relationships/hyperlink" Target="https://www.csis.org/events/chairman-mac-thornberry-national-security-and-politics-turbulent-times" TargetMode="External"/><Relationship Id="rId104" Type="http://schemas.openxmlformats.org/officeDocument/2006/relationships/hyperlink" Target="https://www.hoover.org/research/us-role-middle-east-era-renewed-great-power-competition" TargetMode="External"/><Relationship Id="rId120" Type="http://schemas.openxmlformats.org/officeDocument/2006/relationships/hyperlink" Target="https://www.strategic-culture.org/news/2018/08/23/weaponizing-us-dollar-is-accelerating-global-de-dollarization/" TargetMode="External"/><Relationship Id="rId125" Type="http://schemas.openxmlformats.org/officeDocument/2006/relationships/hyperlink" Target="https://www.nytimes.com/2018/10/08/climate/carbon-tax-united-nations-report-nordhaus.html" TargetMode="External"/><Relationship Id="rId141" Type="http://schemas.openxmlformats.org/officeDocument/2006/relationships/hyperlink" Target="https://www.washingtonpost.com/opinions/welcome-to-the-jungle/2018/10/09/0f8ffb58-cbc5-11e8-a3e6-44daa3d35ede_story.html?utm_term=.f6e9637dc215" TargetMode="External"/><Relationship Id="rId146" Type="http://schemas.openxmlformats.org/officeDocument/2006/relationships/hyperlink" Target="https://en.wikipedia.org/wiki/George_F._Kennan" TargetMode="External"/><Relationship Id="rId167" Type="http://schemas.openxmlformats.org/officeDocument/2006/relationships/hyperlink" Target="https://theconversation.com/eu-silence-over-british-seizure-of-iranian-tanker-is-a-telling-glimpse-of-post-brexit-future-120437" TargetMode="External"/><Relationship Id="rId188" Type="http://schemas.openxmlformats.org/officeDocument/2006/relationships/hyperlink" Target="https://www.bloomberg.com/opinion/articles/2018-07-09/trade-wars-risk-sparking-mass-currency-devaluations" TargetMode="External"/><Relationship Id="rId7" Type="http://schemas.openxmlformats.org/officeDocument/2006/relationships/hyperlink" Target="https://foreignpolicy.com/2017/02/06/backing-into-world-war-iii-russia-china-trump-obama/" TargetMode="External"/><Relationship Id="rId71" Type="http://schemas.openxmlformats.org/officeDocument/2006/relationships/hyperlink" Target="https://www.tandfonline.com/doi/full/10.1080/09644016.2018.1442388" TargetMode="External"/><Relationship Id="rId92" Type="http://schemas.openxmlformats.org/officeDocument/2006/relationships/hyperlink" Target="https://www.brookings.edu/research/strengthening-the-liberal-world-order/" TargetMode="External"/><Relationship Id="rId162" Type="http://schemas.openxmlformats.org/officeDocument/2006/relationships/hyperlink" Target="https://www.brookings.edu/opinions/the-world-america-made-and-trump-wants-to-unmake/" TargetMode="External"/><Relationship Id="rId183" Type="http://schemas.openxmlformats.org/officeDocument/2006/relationships/hyperlink" Target="https://spacenews.com/defense-intelligence-report-china-on-steady-pursuit-of-space-capabilities-to-outmatch-u-s/" TargetMode="External"/><Relationship Id="rId2" Type="http://schemas.openxmlformats.org/officeDocument/2006/relationships/numbering" Target="numbering.xml"/><Relationship Id="rId29" Type="http://schemas.openxmlformats.org/officeDocument/2006/relationships/hyperlink" Target="https://www.tandfonline.com/doi/full/10.1080/09644016.2018.1442388" TargetMode="External"/><Relationship Id="rId24" Type="http://schemas.openxmlformats.org/officeDocument/2006/relationships/hyperlink" Target="http://time.com/5475293/trump-fossil-fuels-cop-24-katowice/" TargetMode="External"/><Relationship Id="rId40" Type="http://schemas.openxmlformats.org/officeDocument/2006/relationships/hyperlink" Target="http://scholar.google.com/scholar_lookup?hl=en&amp;publication_year=2014a&amp;author=White+House&amp;title=United+States+and+Japan+announce+%244.5+billion+in+pledges+to+Green+climate+fund" TargetMode="External"/><Relationship Id="rId45" Type="http://schemas.openxmlformats.org/officeDocument/2006/relationships/hyperlink" Target="https://www.tandfonline.com/doi/full/10.1080/09644016.2018.1442388" TargetMode="External"/><Relationship Id="rId66" Type="http://schemas.openxmlformats.org/officeDocument/2006/relationships/hyperlink" Target="https://www.tandfonline.com/servlet/linkout?suffix=CIT0007&amp;dbid=128&amp;doi=10.1080%2F09644016.2018.1442388&amp;key=000370428400001" TargetMode="External"/><Relationship Id="rId87" Type="http://schemas.openxmlformats.org/officeDocument/2006/relationships/hyperlink" Target="https://www.tandfonline.com/servlet/linkout?suffix=CIT0029&amp;dbid=16&amp;doi=10.1080%2F09644016.2018.1442388&amp;key=10.1017%2FS0020589316000130" TargetMode="External"/><Relationship Id="rId110" Type="http://schemas.openxmlformats.org/officeDocument/2006/relationships/hyperlink" Target="https://www.cato.org/publications/policy-analysis/risky-business-role-arms-sales-us-foreign-policy" TargetMode="External"/><Relationship Id="rId115" Type="http://schemas.openxmlformats.org/officeDocument/2006/relationships/hyperlink" Target="http://www.globaltimes.cn/content/1051172.shtml" TargetMode="External"/><Relationship Id="rId131" Type="http://schemas.openxmlformats.org/officeDocument/2006/relationships/hyperlink" Target="http://theconversation.com/rules-based-trade-made-the-world-rich-trumps-policies-may-make-it-poorer-97896" TargetMode="External"/><Relationship Id="rId136" Type="http://schemas.openxmlformats.org/officeDocument/2006/relationships/hyperlink" Target="https://mwi.usma.edu/countering-russian-aggression-twenty-first-century/" TargetMode="External"/><Relationship Id="rId157" Type="http://schemas.openxmlformats.org/officeDocument/2006/relationships/image" Target="media/image1.png"/><Relationship Id="rId178" Type="http://schemas.openxmlformats.org/officeDocument/2006/relationships/hyperlink" Target="https://foreignpolicy.com/2017/02/06/backing-into-world-war-iii-russia-china-trump-obama/" TargetMode="External"/><Relationship Id="rId61" Type="http://schemas.openxmlformats.org/officeDocument/2006/relationships/hyperlink" Target="https://www.tandfonline.com/doi/full/10.1080/09644016.2018.1442388" TargetMode="External"/><Relationship Id="rId82" Type="http://schemas.openxmlformats.org/officeDocument/2006/relationships/hyperlink" Target="https://www.tandfonline.com/doi/full/10.1080/09644016.2018.1442388" TargetMode="External"/><Relationship Id="rId152" Type="http://schemas.openxmlformats.org/officeDocument/2006/relationships/hyperlink" Target="https://en.wikipedia.org/wiki/International_security" TargetMode="External"/><Relationship Id="rId173" Type="http://schemas.openxmlformats.org/officeDocument/2006/relationships/hyperlink" Target="https://nationalinterest.org/feature/there%E2%80%99s-nothing-progressive-about-multipolar-world-40587" TargetMode="External"/><Relationship Id="rId194" Type="http://schemas.openxmlformats.org/officeDocument/2006/relationships/hyperlink" Target="http://www.koreaherald.com/view.php?ud=20180702000754" TargetMode="External"/><Relationship Id="rId19" Type="http://schemas.openxmlformats.org/officeDocument/2006/relationships/hyperlink" Target="https://www.thoughtco.com/measuring-the-size-of-the-economy-1146998" TargetMode="External"/><Relationship Id="rId14" Type="http://schemas.openxmlformats.org/officeDocument/2006/relationships/hyperlink" Target="https://www.thoughtco.com/key-thinkers-of-the-enlightenment-1221868" TargetMode="External"/><Relationship Id="rId30" Type="http://schemas.openxmlformats.org/officeDocument/2006/relationships/hyperlink" Target="https://www.tandfonline.com/doi/full/10.1080/09644016.2018.1442388" TargetMode="External"/><Relationship Id="rId35" Type="http://schemas.openxmlformats.org/officeDocument/2006/relationships/hyperlink" Target="https://www.tandfonline.com/servlet/linkout?suffix=CIT0022&amp;dbid=20&amp;doi=10.1080%2F09644016.2018.1442388&amp;key=10.1080%2F13501763.2017.1291708&amp;tollfreelink=2_18_19823329c0009ced2461d05ba89f9bd73b878f7494d66455a198ec2bd138c145" TargetMode="External"/><Relationship Id="rId56" Type="http://schemas.openxmlformats.org/officeDocument/2006/relationships/hyperlink" Target="https://unfccc.int/files/meetings/warsaw_nov_2013/statements/application/pdf/cop19_hls_usa.pdf" TargetMode="External"/><Relationship Id="rId77" Type="http://schemas.openxmlformats.org/officeDocument/2006/relationships/hyperlink" Target="http://scholar.google.com/scholar_lookup?hl=en&amp;publication_year=2012&amp;pages=268-286&amp;issue=2&amp;author=C.F.+Parker&amp;title=Fragmented+climate+change+leadership%3A+making+sense+of+the+ambiguous+outcome+of+COP-15" TargetMode="External"/><Relationship Id="rId100" Type="http://schemas.openxmlformats.org/officeDocument/2006/relationships/hyperlink" Target="https://www.cbsnews.com/news/defense-secretary-jim-mattis-shocked-by-poor-state-of-us-combat-readiness/" TargetMode="External"/><Relationship Id="rId105" Type="http://schemas.openxmlformats.org/officeDocument/2006/relationships/hyperlink" Target="http://www.thespacereview.com/article/3744/1" TargetMode="External"/><Relationship Id="rId126" Type="http://schemas.openxmlformats.org/officeDocument/2006/relationships/hyperlink" Target="https://www.theatlantic.com/politics/archive/2018/02/why-immigration-divides/552125/" TargetMode="External"/><Relationship Id="rId147" Type="http://schemas.openxmlformats.org/officeDocument/2006/relationships/hyperlink" Target="https://en.wikipedia.org/wiki/Franklin_D._Roosevelt" TargetMode="External"/><Relationship Id="rId168" Type="http://schemas.openxmlformats.org/officeDocument/2006/relationships/hyperlink" Target="https://www.dw.com/en/can-an-enhanced-instex-really-work-for-iran/a-49554580-0" TargetMode="External"/><Relationship Id="rId8" Type="http://schemas.openxmlformats.org/officeDocument/2006/relationships/hyperlink" Target="https://thehill.com/opinion/international/437743-american-leadership-is-needed-to-ensure-global-peace-and-stability" TargetMode="External"/><Relationship Id="rId51" Type="http://schemas.openxmlformats.org/officeDocument/2006/relationships/hyperlink" Target="http://scholar.google.com/scholar_lookup?hl=en&amp;publication_year=2013b&amp;author=T.+Stern&amp;title=High+level+segment+opening+statement" TargetMode="External"/><Relationship Id="rId72" Type="http://schemas.openxmlformats.org/officeDocument/2006/relationships/hyperlink" Target="https://obamawhitehouse.archives.gov/the-press-office/2015/09/25/us-china-joint-presidential-statement-climate-change" TargetMode="External"/><Relationship Id="rId93" Type="http://schemas.openxmlformats.org/officeDocument/2006/relationships/hyperlink" Target="http://www.iie.com/publications/interstitial.cfm?ResearchID=2906" TargetMode="External"/><Relationship Id="rId98" Type="http://schemas.openxmlformats.org/officeDocument/2006/relationships/hyperlink" Target="https://warontherocks.com/2018/06/why-visit-normandy-reflections-on-a-birthplace-of-the-liberal-international-order/" TargetMode="External"/><Relationship Id="rId121" Type="http://schemas.openxmlformats.org/officeDocument/2006/relationships/hyperlink" Target="https://www.pbs.org/newshour/world/is-trump-undermining-americas-most-persuasive-form-of-global-power" TargetMode="External"/><Relationship Id="rId142" Type="http://schemas.openxmlformats.org/officeDocument/2006/relationships/hyperlink" Target="https://www.theatlantic.com/national/archive/2013/07/the-debate-behind-us-intervention-in-world-war-ii/277572/" TargetMode="External"/><Relationship Id="rId163" Type="http://schemas.openxmlformats.org/officeDocument/2006/relationships/hyperlink" Target="https://www.tandfonline.com/doi/full/10.1080/09636412.2019.1604982?scroll=top&amp;needAccess=true" TargetMode="External"/><Relationship Id="rId184" Type="http://schemas.openxmlformats.org/officeDocument/2006/relationships/hyperlink" Target="https://nationalinterest.org/blog/buzz/why-america-needs-independent-space-force-25546" TargetMode="External"/><Relationship Id="rId189" Type="http://schemas.openxmlformats.org/officeDocument/2006/relationships/hyperlink" Target="https://www.nber.org/digest/dec02/w9053.html" TargetMode="External"/><Relationship Id="rId3" Type="http://schemas.openxmlformats.org/officeDocument/2006/relationships/styles" Target="styles.xml"/><Relationship Id="rId25" Type="http://schemas.openxmlformats.org/officeDocument/2006/relationships/hyperlink" Target="https://www.brookings.edu/blog/the-avenue/2018/02/22/a-modern-case-for-regional-collaboration/" TargetMode="External"/><Relationship Id="rId46" Type="http://schemas.openxmlformats.org/officeDocument/2006/relationships/hyperlink" Target="http://scholar.google.com/scholar?hl=en&amp;q=Stern%2C+T.%2C+2010.+Keynote+address.+In%3A+Energy+and+Climate+Change+2010%3A+Back+to+the+Future%2C+18+May.+Washington%2C+DC%3A+Brookings+Institution.+Available+from%3A+https%3A%2F%2Fwww.brookings.edu%2Fwp-content%2Fuploads%2F2012%2F04%2F20100518_energy_climate_change_full.pdf.." TargetMode="External"/><Relationship Id="rId67" Type="http://schemas.openxmlformats.org/officeDocument/2006/relationships/hyperlink" Target="http://scholar.google.com/scholar_lookup?hl=en&amp;publication_year=2016&amp;pages=3-24&amp;issue=1&amp;author=R.+Cl%C3%A9men%C3%A7on&amp;title=The+two+sides+of+the+Paris+climate+agreement%3A+dismal+failure+or+historic+breakthrough%3F" TargetMode="External"/><Relationship Id="rId116" Type="http://schemas.openxmlformats.org/officeDocument/2006/relationships/hyperlink" Target="https://intpolicydigest.org/2018/12/31/analysis-of-the-u-s-grand-strategy/" TargetMode="External"/><Relationship Id="rId137" Type="http://schemas.openxmlformats.org/officeDocument/2006/relationships/hyperlink" Target="https://www.nytimes.com/2018/05/08/opinion/democracy-authoritarian-constitutions.html" TargetMode="External"/><Relationship Id="rId158" Type="http://schemas.openxmlformats.org/officeDocument/2006/relationships/hyperlink" Target="chrome-extension://ohlencieiipommannpdfcmfdpjjmeolj/algo.html" TargetMode="External"/><Relationship Id="rId20" Type="http://schemas.openxmlformats.org/officeDocument/2006/relationships/hyperlink" Target="https://www.brookings.edu/blog/planetpolicy/2018/12/14/american-climate-leadership-without-american-government/" TargetMode="External"/><Relationship Id="rId41" Type="http://schemas.openxmlformats.org/officeDocument/2006/relationships/hyperlink" Target="https://www.tandfonline.com/doi/full/10.1080/09644016.2018.1442388" TargetMode="External"/><Relationship Id="rId62" Type="http://schemas.openxmlformats.org/officeDocument/2006/relationships/hyperlink" Target="https://www3.epa.gov/ttnecas1/docs/ria/utilities_ria_final-clean-power-plan-existing-units_2015-08.pdf" TargetMode="External"/><Relationship Id="rId83" Type="http://schemas.openxmlformats.org/officeDocument/2006/relationships/hyperlink" Target="https://www.tandfonline.com/servlet/linkout?suffix=CIT0026&amp;dbid=20&amp;doi=10.1080%2F09644016.2018.1442388&amp;key=10.1080%2F07036337.2016.1275608&amp;tollfreelink=2_18_c177126a2dc254a3f89e5f16a056f49d168ebd9e86cb48824ee0810f03547270" TargetMode="External"/><Relationship Id="rId88" Type="http://schemas.openxmlformats.org/officeDocument/2006/relationships/hyperlink" Target="https://www.tandfonline.com/servlet/linkout?suffix=CIT0029&amp;dbid=128&amp;doi=10.1080%2F09644016.2018.1442388&amp;key=000375386200008" TargetMode="External"/><Relationship Id="rId111" Type="http://schemas.openxmlformats.org/officeDocument/2006/relationships/hyperlink" Target="https://www.cato.org/publications/policy-analysis/risky-business-role-arms-sales-us-foreign-policy" TargetMode="External"/><Relationship Id="rId132" Type="http://schemas.openxmlformats.org/officeDocument/2006/relationships/hyperlink" Target="https://www.washingtonpost.com/news/monkey-cage/wp/2016/10/10/why-some-dictators-are-more-likely-to-get-nuclear-weapons-5-lessons-from-iraq-and-libya/?utm_term=.f34d3b0fce2b" TargetMode="External"/><Relationship Id="rId153" Type="http://schemas.openxmlformats.org/officeDocument/2006/relationships/hyperlink" Target="https://www.washingtonpost.com/opinions/dont-believe-the-spin-trump-still-hates-free-trade/2018/08/01/274544ac-95a5-11e8-a679-b09212fb69c2_story.html?utm_term=.1264c6dfd5c6" TargetMode="External"/><Relationship Id="rId174" Type="http://schemas.openxmlformats.org/officeDocument/2006/relationships/hyperlink" Target="https://www.eurasiareview.com/11052019-emergence-of-multipolarity-what-it-holds-for-world-peace-oped/" TargetMode="External"/><Relationship Id="rId179" Type="http://schemas.openxmlformats.org/officeDocument/2006/relationships/hyperlink" Target="https://www.aicgs.org/2019/02/geopolitics-in-the-trump-era-the-dual-challenge-of-russia-and-china-for-europe-and-the-need-for-a-new-containment-strategy/" TargetMode="External"/><Relationship Id="rId195" Type="http://schemas.openxmlformats.org/officeDocument/2006/relationships/fontTable" Target="fontTable.xml"/><Relationship Id="rId190" Type="http://schemas.openxmlformats.org/officeDocument/2006/relationships/hyperlink" Target="http://www.caseyresearch.com/articles/a-glimpse-into-the-coming-collapse" TargetMode="External"/><Relationship Id="rId15" Type="http://schemas.openxmlformats.org/officeDocument/2006/relationships/hyperlink" Target="https://www.thoughtco.com/the-26th-amendment-4157809" TargetMode="External"/><Relationship Id="rId36" Type="http://schemas.openxmlformats.org/officeDocument/2006/relationships/hyperlink" Target="https://www.tandfonline.com/servlet/linkout?suffix=CIT0022&amp;dbid=128&amp;doi=10.1080%2F09644016.2018.1442388&amp;key=000427725300004" TargetMode="External"/><Relationship Id="rId57" Type="http://schemas.openxmlformats.org/officeDocument/2006/relationships/hyperlink" Target="http://scholar.google.com/scholar_lookup?hl=en&amp;publication_year=2013b&amp;author=T.+Stern&amp;title=High+level+segment+opening+statement" TargetMode="External"/><Relationship Id="rId106" Type="http://schemas.openxmlformats.org/officeDocument/2006/relationships/hyperlink" Target="https://www.cfr.org/backgrounder/space-exploration-and-us-competitiveness" TargetMode="External"/><Relationship Id="rId127" Type="http://schemas.openxmlformats.org/officeDocument/2006/relationships/hyperlink" Target="https://www.boston.com/sports/boston-red-sox/2018/10/05/red-sox-world-series-odds" TargetMode="External"/><Relationship Id="rId10" Type="http://schemas.openxmlformats.org/officeDocument/2006/relationships/hyperlink" Target="https://fas.org/sgp/crs/row/R44858.pdf" TargetMode="External"/><Relationship Id="rId31" Type="http://schemas.openxmlformats.org/officeDocument/2006/relationships/hyperlink" Target="https://www.tandfonline.com/doi/full/10.1080/09644016.2018.1442388" TargetMode="External"/><Relationship Id="rId52" Type="http://schemas.openxmlformats.org/officeDocument/2006/relationships/hyperlink" Target="https://www.tandfonline.com/doi/full/10.1080/09644016.2018.1442388" TargetMode="External"/><Relationship Id="rId73" Type="http://schemas.openxmlformats.org/officeDocument/2006/relationships/hyperlink" Target="http://scholar.google.com/scholar_lookup?hl=en&amp;publication_year=2015b&amp;author=White+House&amp;title=U.S.-China+joint+presidential+statement+on+climate+change" TargetMode="External"/><Relationship Id="rId78" Type="http://schemas.openxmlformats.org/officeDocument/2006/relationships/hyperlink" Target="https://www.tandfonline.com/doi/full/10.1080/09644016.2018.1442388" TargetMode="External"/><Relationship Id="rId94" Type="http://schemas.openxmlformats.org/officeDocument/2006/relationships/hyperlink" Target="https://americanaffairsjournal.org/2017/05/reclaiming-american-realism/" TargetMode="External"/><Relationship Id="rId99" Type="http://schemas.openxmlformats.org/officeDocument/2006/relationships/hyperlink" Target="https://www.heritage.org/military-strength" TargetMode="External"/><Relationship Id="rId101" Type="http://schemas.openxmlformats.org/officeDocument/2006/relationships/hyperlink" Target="https://www.heritage.org/defense/report/continuing-resolutions-invariably-harm-national-defense" TargetMode="External"/><Relationship Id="rId122" Type="http://schemas.openxmlformats.org/officeDocument/2006/relationships/hyperlink" Target="https://nationalinterest.org/feature/instead-democracy-promotion-sell-trumpism-world-45767" TargetMode="External"/><Relationship Id="rId143" Type="http://schemas.openxmlformats.org/officeDocument/2006/relationships/hyperlink" Target="https://foreignpolicy.com/2016/12/29/obama-never-understood-how-history-works/" TargetMode="External"/><Relationship Id="rId148" Type="http://schemas.openxmlformats.org/officeDocument/2006/relationships/hyperlink" Target="https://en.wikipedia.org/wiki/Harry_S._Truman" TargetMode="External"/><Relationship Id="rId164" Type="http://schemas.openxmlformats.org/officeDocument/2006/relationships/hyperlink" Target="https://www.tandfonline.com/doi/full/10.1080/09636412.2019.1604982?scroll=top&amp;needAccess=true" TargetMode="External"/><Relationship Id="rId169" Type="http://schemas.openxmlformats.org/officeDocument/2006/relationships/hyperlink" Target="https://www.wsj.com/articles/u-s-plans-new-iran-sanctions-as-europe-tries-to-defuse-tensions-11561321739" TargetMode="External"/><Relationship Id="rId185" Type="http://schemas.openxmlformats.org/officeDocument/2006/relationships/hyperlink" Target="https://foreignpolicy.com/2019/07/20/space-research-can-save-the-planet-again-climate-change-environment/" TargetMode="External"/><Relationship Id="rId4" Type="http://schemas.openxmlformats.org/officeDocument/2006/relationships/settings" Target="settings.xml"/><Relationship Id="rId9" Type="http://schemas.openxmlformats.org/officeDocument/2006/relationships/hyperlink" Target="https://www.brookings.edu/research/american-leadership-in-development-cooperation/" TargetMode="External"/><Relationship Id="rId180" Type="http://schemas.openxmlformats.org/officeDocument/2006/relationships/hyperlink" Target="https://thediplomat.com/2019/07/why-the-us-australian-alliance-will-endure-an-american-perspective%5d//vikas+DTS" TargetMode="External"/><Relationship Id="rId26" Type="http://schemas.openxmlformats.org/officeDocument/2006/relationships/hyperlink" Target="https://www.washingtonpost.com/politics/trump-administration-resists-global-climate-efforts-at-home-overseas/2018/12/09/b94a9ef0-fa41-11e8-863c-9e2f864d47e7_story.html?utm_term=.c43b633e0c5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ju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7AB85-A177-40E3-AB8E-1814150B8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126</TotalTime>
  <Pages>139</Pages>
  <Words>99698</Words>
  <Characters>568280</Characters>
  <Application>Microsoft Office Word</Application>
  <DocSecurity>0</DocSecurity>
  <Lines>4735</Lines>
  <Paragraphs>1333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Garg</dc:creator>
  <cp:keywords>5.1.1</cp:keywords>
  <dc:description/>
  <cp:lastModifiedBy>Nicolas Juarez</cp:lastModifiedBy>
  <cp:revision>5</cp:revision>
  <dcterms:created xsi:type="dcterms:W3CDTF">2019-07-26T16:03:00Z</dcterms:created>
  <dcterms:modified xsi:type="dcterms:W3CDTF">2019-07-29T16:15:00Z</dcterms:modified>
</cp:coreProperties>
</file>