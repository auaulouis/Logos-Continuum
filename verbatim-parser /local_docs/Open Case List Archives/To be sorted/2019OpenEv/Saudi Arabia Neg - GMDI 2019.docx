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D277C" w14:textId="13C35469" w:rsidR="006C5C1F" w:rsidRDefault="006C5C1F" w:rsidP="006C5C1F">
      <w:pPr>
        <w:pStyle w:val="Heading1"/>
      </w:pPr>
      <w:r>
        <w:t>Saudi Case Neg-GMDI</w:t>
      </w:r>
      <w:r w:rsidR="00593C9B">
        <w:t xml:space="preserve"> </w:t>
      </w:r>
      <w:r>
        <w:t>2019</w:t>
      </w:r>
    </w:p>
    <w:p w14:paraId="6EE094CA" w14:textId="77777777" w:rsidR="006C5C1F" w:rsidRDefault="006C5C1F" w:rsidP="006C5C1F">
      <w:r>
        <w:t>Resolved: The United States federal government should substantially reduce Direct Commercial Sales and/or Foreign Military Sales of arms from the United States.</w:t>
      </w:r>
    </w:p>
    <w:p w14:paraId="38B8F3EE" w14:textId="77777777" w:rsidR="006C5C1F" w:rsidRDefault="006C5C1F" w:rsidP="006C5C1F">
      <w:pPr>
        <w:pStyle w:val="Heading1"/>
      </w:pPr>
      <w:r>
        <w:lastRenderedPageBreak/>
        <w:t>Credibility</w:t>
      </w:r>
    </w:p>
    <w:p w14:paraId="2A72D6B1" w14:textId="77777777" w:rsidR="006C5C1F" w:rsidRPr="000F6A82" w:rsidRDefault="006C5C1F" w:rsidP="006C5C1F">
      <w:pPr>
        <w:pStyle w:val="Heading2"/>
      </w:pPr>
      <w:r>
        <w:lastRenderedPageBreak/>
        <w:t>Generic</w:t>
      </w:r>
    </w:p>
    <w:p w14:paraId="12A306FD" w14:textId="77777777" w:rsidR="006C5C1F" w:rsidRDefault="006C5C1F" w:rsidP="006C5C1F">
      <w:pPr>
        <w:pStyle w:val="Heading3"/>
      </w:pPr>
      <w:r>
        <w:lastRenderedPageBreak/>
        <w:t>1NC Rebuke Fails</w:t>
      </w:r>
    </w:p>
    <w:p w14:paraId="134FE4B7" w14:textId="77777777" w:rsidR="006C5C1F" w:rsidRDefault="006C5C1F" w:rsidP="006C5C1F">
      <w:pPr>
        <w:pStyle w:val="Heading4"/>
      </w:pPr>
      <w:r>
        <w:t>US criticism of human rights abuses in the Middle East goes nowhere and undermines the whole liberal international order as it normalizes moral hypocrisy</w:t>
      </w:r>
    </w:p>
    <w:p w14:paraId="7B05FAEC" w14:textId="77777777" w:rsidR="006C5C1F" w:rsidRDefault="006C5C1F" w:rsidP="006C5C1F">
      <w:r w:rsidRPr="00035777">
        <w:rPr>
          <w:b/>
          <w:bCs/>
          <w:sz w:val="24"/>
          <w:szCs w:val="24"/>
        </w:rPr>
        <w:t>al-</w:t>
      </w:r>
      <w:proofErr w:type="spellStart"/>
      <w:r w:rsidRPr="00035777">
        <w:rPr>
          <w:b/>
          <w:bCs/>
          <w:sz w:val="24"/>
          <w:szCs w:val="24"/>
        </w:rPr>
        <w:t>Gharbi</w:t>
      </w:r>
      <w:proofErr w:type="spellEnd"/>
      <w:r w:rsidRPr="00035777">
        <w:rPr>
          <w:b/>
          <w:bCs/>
          <w:sz w:val="24"/>
          <w:szCs w:val="24"/>
        </w:rPr>
        <w:t xml:space="preserve"> 15</w:t>
      </w:r>
      <w:r w:rsidRPr="00035777">
        <w:rPr>
          <w:sz w:val="24"/>
          <w:szCs w:val="24"/>
        </w:rPr>
        <w:t xml:space="preserve"> </w:t>
      </w:r>
      <w:r>
        <w:t>[</w:t>
      </w:r>
      <w:r w:rsidRPr="00067058">
        <w:t>Musa al-</w:t>
      </w:r>
      <w:proofErr w:type="spellStart"/>
      <w:r w:rsidRPr="00067058">
        <w:t>Gharbi</w:t>
      </w:r>
      <w:proofErr w:type="spellEnd"/>
      <w:r w:rsidRPr="00067058">
        <w:t xml:space="preserve"> is a social epistemologist affiliated with the Southwest Initiative for the Study of Middle East Conflicts (SISMEC).</w:t>
      </w:r>
      <w:r>
        <w:t xml:space="preserve"> “</w:t>
      </w:r>
      <w:r w:rsidRPr="00067058">
        <w:t>Why America Lacks Credibility in the Middle East</w:t>
      </w:r>
      <w:r>
        <w:t xml:space="preserve">,” Common Dreams, 3/10/15, </w:t>
      </w:r>
      <w:hyperlink r:id="rId6" w:history="1">
        <w:r>
          <w:rPr>
            <w:rStyle w:val="Hyperlink"/>
          </w:rPr>
          <w:t>https://www.commondreams.org/views/2015/03/10/why-america-lacks-credibility-middle-east#</w:t>
        </w:r>
      </w:hyperlink>
      <w:r>
        <w:t xml:space="preserve"> Accessed 6/24/19]GMDI</w:t>
      </w:r>
    </w:p>
    <w:p w14:paraId="2F7823A6" w14:textId="77777777" w:rsidR="006C5C1F" w:rsidRPr="00D462B6" w:rsidRDefault="006C5C1F" w:rsidP="006C5C1F">
      <w:pPr>
        <w:rPr>
          <w:sz w:val="8"/>
        </w:rPr>
      </w:pPr>
      <w:r w:rsidRPr="00035777">
        <w:rPr>
          <w:u w:val="single"/>
        </w:rPr>
        <w:t>America</w:t>
      </w:r>
      <w:r w:rsidRPr="00D462B6">
        <w:rPr>
          <w:sz w:val="8"/>
        </w:rPr>
        <w:t xml:space="preserve">, on the other hand, </w:t>
      </w:r>
      <w:r w:rsidRPr="00035777">
        <w:rPr>
          <w:u w:val="single"/>
        </w:rPr>
        <w:t>has a serious credibility problem in the Middle East</w:t>
      </w:r>
      <w:r w:rsidRPr="00D462B6">
        <w:rPr>
          <w:sz w:val="8"/>
        </w:rPr>
        <w:t xml:space="preserve">. </w:t>
      </w:r>
      <w:r w:rsidRPr="00035777">
        <w:rPr>
          <w:u w:val="single"/>
        </w:rPr>
        <w:t>The results of U.S. interventions in the region have been consistently catastrophic:</w:t>
      </w:r>
      <w:r w:rsidRPr="00D462B6">
        <w:rPr>
          <w:sz w:val="8"/>
        </w:rPr>
        <w:t xml:space="preserve"> Whether in Afghanistan, Pakistan, Iraq, Yemen, Libya, or Syria, </w:t>
      </w:r>
      <w:r w:rsidRPr="00035777">
        <w:rPr>
          <w:u w:val="single"/>
        </w:rPr>
        <w:t>direct U.S. involvement is usually followed by an erosion of state governance, the empowerment of exploitative sub-state and non-state actors, and a dramatic rise in violence, civil tension, and unrest</w:t>
      </w:r>
      <w:r w:rsidRPr="00D462B6">
        <w:rPr>
          <w:sz w:val="8"/>
        </w:rPr>
        <w:t xml:space="preserve">. American indirect involvement, meanwhile, tends to empower corrupt, oppressive, and undemocratic forces — such as in Pakistan, Egypt, Palestine, Saudi Arabia, and Bahrain. </w:t>
      </w:r>
      <w:r w:rsidRPr="00127E78">
        <w:rPr>
          <w:u w:val="single"/>
        </w:rPr>
        <w:t>In terms of achieving positive outcomes, America simply has absolutely no credibility in the Middle East</w:t>
      </w:r>
      <w:r w:rsidRPr="00D462B6">
        <w:rPr>
          <w:sz w:val="8"/>
        </w:rPr>
        <w:t xml:space="preserve">. However, character is also important: Moral credibility means a nation’s intentions and motivations are more likely to be trusted. Strategic and moral credibility are interrelated: Consistently generating good outcomes goes a long way toward bolstering one’s reputation. Even if the methods for achieving an objective seem questionable, they tend to be justified retrospectively if things turn out all right. In the interim, people are much more willing to extend the benefit of doubt to those with a strong track record of success. Conversely, moral credibility can help make up for occasional bad outcomes — an agent is afforded slack when things go awry if it’s perceived as being genuinely well-intentioned. However, </w:t>
      </w:r>
      <w:r w:rsidRPr="007C39B9">
        <w:rPr>
          <w:b/>
          <w:bCs/>
          <w:u w:val="single"/>
        </w:rPr>
        <w:t>when there are glaring inconsistencies between a government’s declared aspirations</w:t>
      </w:r>
      <w:r w:rsidRPr="00035777">
        <w:rPr>
          <w:u w:val="single"/>
        </w:rPr>
        <w:t xml:space="preserve"> (say, promotion of democracy and human rights) </w:t>
      </w:r>
      <w:r w:rsidRPr="007C39B9">
        <w:rPr>
          <w:b/>
          <w:bCs/>
          <w:u w:val="single"/>
        </w:rPr>
        <w:t>and their means of realization</w:t>
      </w:r>
      <w:r w:rsidRPr="00035777">
        <w:rPr>
          <w:u w:val="single"/>
        </w:rPr>
        <w:t xml:space="preserve"> (imposing Western socio-economic models at the expense of indigenous self-determination)</w:t>
      </w:r>
      <w:r w:rsidRPr="00D462B6">
        <w:rPr>
          <w:sz w:val="8"/>
        </w:rPr>
        <w:t xml:space="preserve"> — especially when paired with a general failure to realize stated objectives (producing chaos rather than order, be it liberal or otherwise) — </w:t>
      </w:r>
      <w:r w:rsidRPr="007C39B9">
        <w:rPr>
          <w:b/>
          <w:bCs/>
          <w:u w:val="single"/>
        </w:rPr>
        <w:t>these generate suspicion about its real intentions and motives</w:t>
      </w:r>
      <w:r w:rsidRPr="00D462B6">
        <w:rPr>
          <w:sz w:val="8"/>
        </w:rPr>
        <w:t xml:space="preserve">. Hypocrisy Undermines “Resolve” Part of what contributes to America’s cycle of diplomatic and military failures in the Middle East is an underlying distrust of the United States among most Arabs, which inspires widespread ambivalence or resistance to U.S. efforts in the region. The source of this deficit has nothing to do with U.S. follow-through or resolve, as foreign policy hawks love to allege. One can be consistent with regards to backing up threats, etc. while still being a hypocrite in the moral sphere. Indeed, this is precisely the problem America faces. After decades of supporting the region’s dictators with arms and money, Washington has now formed a coalition with both the surviving local autocrats and the Middle East’s former imperial powers to “bring democracy” to Syria and (once more) to Iraq. Is it any surprise the “Arab street” is mistrustful? </w:t>
      </w:r>
      <w:proofErr w:type="gramStart"/>
      <w:r w:rsidRPr="00D462B6">
        <w:rPr>
          <w:sz w:val="8"/>
        </w:rPr>
        <w:t>It</w:t>
      </w:r>
      <w:proofErr w:type="gramEnd"/>
      <w:r w:rsidRPr="00D462B6">
        <w:rPr>
          <w:sz w:val="8"/>
        </w:rPr>
        <w:t xml:space="preserve"> further fuels skepticism when America attempts to fight ISIS — a group largely empowered by previous U.S. support for other non-state actors in Iraq, Libya, and Syria — by training and arming new, ineffective, and unpopular proxy militias. Moreover, these new groups are often aligned with, and trained in, Saudi Arabia — the power most responsible for proliferating the ideology embraced by the so-called “Islamic State.” It seems disingenuous when the U.S. condemns Russia for funding non-state actors in Ukraine, or Pakistan for doing so in Afghanistan, or Iran in Lebanon — even as America expands its own support of insurgents in Syria. </w:t>
      </w:r>
      <w:r w:rsidRPr="00035777">
        <w:rPr>
          <w:b/>
          <w:bCs/>
          <w:u w:val="single"/>
        </w:rPr>
        <w:t>The Arab public is outraged when U.S. policymakers decry human rights violations elsewhere while continuing to support Israel</w:t>
      </w:r>
      <w:r w:rsidRPr="00035777">
        <w:rPr>
          <w:u w:val="single"/>
        </w:rPr>
        <w:t xml:space="preserve"> and shield it from international accountability for its occupation of the West Bank or its wars on Gaza</w:t>
      </w:r>
      <w:r w:rsidRPr="00D462B6">
        <w:rPr>
          <w:sz w:val="8"/>
        </w:rPr>
        <w:t xml:space="preserve">. And it doesn’t help at all when the Obama administration, among other failings, declines to prosecute clear and grievous infractions like torture by its own intelligence agencies, while calling for regime change in other countries for the same sorts of infractions. </w:t>
      </w:r>
      <w:r w:rsidRPr="007C39B9">
        <w:rPr>
          <w:b/>
          <w:bCs/>
          <w:u w:val="single"/>
        </w:rPr>
        <w:t>When American representatives lecture others about upholding</w:t>
      </w:r>
      <w:r w:rsidRPr="00D462B6">
        <w:rPr>
          <w:sz w:val="8"/>
        </w:rPr>
        <w:t xml:space="preserve"> the very </w:t>
      </w:r>
      <w:r w:rsidRPr="007C39B9">
        <w:rPr>
          <w:b/>
          <w:bCs/>
          <w:u w:val="single"/>
        </w:rPr>
        <w:t>international rules and norms the U.S. government systematically and unapologetically violates through its</w:t>
      </w:r>
      <w:r w:rsidRPr="00035777">
        <w:rPr>
          <w:u w:val="single"/>
        </w:rPr>
        <w:t xml:space="preserve"> </w:t>
      </w:r>
      <w:r w:rsidRPr="00035777">
        <w:rPr>
          <w:b/>
          <w:bCs/>
          <w:u w:val="single"/>
        </w:rPr>
        <w:t>drone strikes</w:t>
      </w:r>
      <w:r w:rsidRPr="00035777">
        <w:rPr>
          <w:u w:val="single"/>
        </w:rPr>
        <w:t xml:space="preserve"> </w:t>
      </w:r>
      <w:r w:rsidRPr="00035777">
        <w:rPr>
          <w:b/>
          <w:bCs/>
          <w:u w:val="single"/>
        </w:rPr>
        <w:t>and</w:t>
      </w:r>
      <w:r w:rsidRPr="00035777">
        <w:rPr>
          <w:u w:val="single"/>
        </w:rPr>
        <w:t xml:space="preserve"> </w:t>
      </w:r>
      <w:r w:rsidRPr="00035777">
        <w:rPr>
          <w:b/>
          <w:bCs/>
          <w:u w:val="single"/>
        </w:rPr>
        <w:t>mass surveillance, enhanced interrogation, and extraordinary rendition programs</w:t>
      </w:r>
      <w:r w:rsidRPr="007C39B9">
        <w:rPr>
          <w:b/>
          <w:bCs/>
          <w:u w:val="single"/>
        </w:rPr>
        <w:t>, others will not take American rhetoric or ideals seriously</w:t>
      </w:r>
      <w:r w:rsidRPr="00D462B6">
        <w:rPr>
          <w:sz w:val="8"/>
        </w:rPr>
        <w:t xml:space="preserve">. </w:t>
      </w:r>
      <w:r w:rsidRPr="00035777">
        <w:rPr>
          <w:u w:val="single"/>
        </w:rPr>
        <w:t xml:space="preserve">These glaring contradictions imbue the entire ethical project with a cynical hue — </w:t>
      </w:r>
      <w:r w:rsidRPr="00860AF1">
        <w:rPr>
          <w:b/>
          <w:bCs/>
          <w:u w:val="single"/>
        </w:rPr>
        <w:t>undermining not just American credibility, but the general value of moral discourse on the world stage more generally</w:t>
      </w:r>
      <w:r w:rsidRPr="00D462B6">
        <w:rPr>
          <w:sz w:val="8"/>
        </w:rPr>
        <w:t xml:space="preserve">. </w:t>
      </w:r>
      <w:r w:rsidRPr="004E34CD">
        <w:rPr>
          <w:b/>
          <w:bCs/>
          <w:u w:val="single"/>
        </w:rPr>
        <w:t>This breakdown</w:t>
      </w:r>
      <w:r w:rsidRPr="00035777">
        <w:rPr>
          <w:u w:val="single"/>
        </w:rPr>
        <w:t xml:space="preserve">, in turn, </w:t>
      </w:r>
      <w:r w:rsidRPr="004E34CD">
        <w:rPr>
          <w:b/>
          <w:bCs/>
          <w:u w:val="single"/>
        </w:rPr>
        <w:t>disrupts consensus building and cooperation, threatening the long-term viability of the rules-based international order</w:t>
      </w:r>
      <w:r w:rsidRPr="00D462B6">
        <w:rPr>
          <w:sz w:val="8"/>
        </w:rPr>
        <w:t xml:space="preserve"> Americans sacrificed so much in years past to establish and preserve.</w:t>
      </w:r>
    </w:p>
    <w:p w14:paraId="2EFC7125" w14:textId="77777777" w:rsidR="006C5C1F" w:rsidRPr="00DA19FF" w:rsidRDefault="006C5C1F" w:rsidP="006C5C1F"/>
    <w:p w14:paraId="258D6A1D" w14:textId="77777777" w:rsidR="006C5C1F" w:rsidRDefault="006C5C1F" w:rsidP="006C5C1F">
      <w:pPr>
        <w:pStyle w:val="Heading3"/>
      </w:pPr>
      <w:r>
        <w:lastRenderedPageBreak/>
        <w:t>2NC Rebuke Fails</w:t>
      </w:r>
    </w:p>
    <w:p w14:paraId="3D2CB3ED" w14:textId="77777777" w:rsidR="006C5C1F" w:rsidRDefault="006C5C1F" w:rsidP="006C5C1F">
      <w:pPr>
        <w:pStyle w:val="Heading4"/>
      </w:pPr>
      <w:r>
        <w:t>American rebukes of Saudi Arabia on human rights are transparently hypocritical</w:t>
      </w:r>
    </w:p>
    <w:p w14:paraId="76FF5952" w14:textId="77777777" w:rsidR="006C5C1F" w:rsidRDefault="006C5C1F" w:rsidP="006C5C1F">
      <w:r w:rsidRPr="00AE707F">
        <w:rPr>
          <w:b/>
          <w:bCs/>
          <w:sz w:val="24"/>
          <w:szCs w:val="24"/>
        </w:rPr>
        <w:t>Al Habtoor 16</w:t>
      </w:r>
      <w:r w:rsidRPr="00AE707F">
        <w:rPr>
          <w:sz w:val="24"/>
          <w:szCs w:val="24"/>
        </w:rPr>
        <w:t xml:space="preserve"> </w:t>
      </w:r>
      <w:r>
        <w:t>[</w:t>
      </w:r>
      <w:r w:rsidRPr="00AE707F">
        <w:t>Khalaf Ahmad Al Habtoor</w:t>
      </w:r>
      <w:r>
        <w:t xml:space="preserve"> </w:t>
      </w:r>
      <w:r w:rsidRPr="00AE707F">
        <w:t>is a prominent UAE businessman and public figure. He is Chairman of the Al Habtoor Group - one of the most successful conglomerates in the Gulf.</w:t>
      </w:r>
      <w:r>
        <w:t xml:space="preserve"> “</w:t>
      </w:r>
      <w:r w:rsidRPr="00AE707F">
        <w:t>Saudi Arabia, A Target of Hypocrisy and Double Standards</w:t>
      </w:r>
      <w:r>
        <w:t xml:space="preserve">,” Middle East Policy Council, January 2016, </w:t>
      </w:r>
      <w:hyperlink r:id="rId7" w:history="1">
        <w:r>
          <w:rPr>
            <w:rStyle w:val="Hyperlink"/>
          </w:rPr>
          <w:t>https://mepc.org/commentary/saudi-arabia-target-hypocrisy-and-double-standards</w:t>
        </w:r>
      </w:hyperlink>
      <w:r>
        <w:t xml:space="preserve"> Accessed 6/14/19]GMDI *we do not endorse ableist language</w:t>
      </w:r>
    </w:p>
    <w:p w14:paraId="3D1290E8" w14:textId="77777777" w:rsidR="006C5C1F" w:rsidRPr="00732BCC" w:rsidRDefault="006C5C1F" w:rsidP="006C5C1F">
      <w:pPr>
        <w:rPr>
          <w:sz w:val="12"/>
        </w:rPr>
      </w:pPr>
      <w:r w:rsidRPr="00732BCC">
        <w:rPr>
          <w:sz w:val="12"/>
        </w:rPr>
        <w:t xml:space="preserve">To my astonishment and dismay, </w:t>
      </w:r>
      <w:r w:rsidRPr="006A6189">
        <w:rPr>
          <w:u w:val="single"/>
        </w:rPr>
        <w:t>Western powers</w:t>
      </w:r>
      <w:r w:rsidRPr="00732BCC">
        <w:rPr>
          <w:sz w:val="12"/>
        </w:rPr>
        <w:t xml:space="preserve">, human rights groups and international institutions </w:t>
      </w:r>
      <w:r w:rsidRPr="006A6189">
        <w:rPr>
          <w:u w:val="single"/>
        </w:rPr>
        <w:t>have ganged-up against</w:t>
      </w:r>
      <w:r w:rsidRPr="00732BCC">
        <w:rPr>
          <w:sz w:val="12"/>
        </w:rPr>
        <w:t xml:space="preserve"> the Kingdom of </w:t>
      </w:r>
      <w:r w:rsidRPr="006A6189">
        <w:rPr>
          <w:u w:val="single"/>
        </w:rPr>
        <w:t>Saudi Arabia, alleging ‘human rights abuses’</w:t>
      </w:r>
      <w:r w:rsidRPr="00732BCC">
        <w:rPr>
          <w:sz w:val="12"/>
        </w:rPr>
        <w:t xml:space="preserve"> over its execution of 47 terrorists tried and sentenced for their crimes following lengthy transparent trials. </w:t>
      </w:r>
      <w:r w:rsidRPr="00DE3998">
        <w:rPr>
          <w:u w:val="single"/>
        </w:rPr>
        <w:t>Rather than salute</w:t>
      </w:r>
      <w:r w:rsidRPr="00732BCC">
        <w:rPr>
          <w:sz w:val="12"/>
        </w:rPr>
        <w:t xml:space="preserve"> the Kingdom for </w:t>
      </w:r>
      <w:r w:rsidRPr="00DE3998">
        <w:rPr>
          <w:u w:val="single"/>
        </w:rPr>
        <w:t>its policy of zero tolerance of terrorists, many of Saudi’s</w:t>
      </w:r>
      <w:r w:rsidRPr="00732BCC">
        <w:rPr>
          <w:sz w:val="12"/>
        </w:rPr>
        <w:t xml:space="preserve"> so-called </w:t>
      </w:r>
      <w:r w:rsidRPr="00DE3998">
        <w:rPr>
          <w:u w:val="single"/>
        </w:rPr>
        <w:t>allies seek to undermine its efforts with condemnatory rhetoric</w:t>
      </w:r>
      <w:r w:rsidRPr="00732BCC">
        <w:rPr>
          <w:sz w:val="12"/>
        </w:rPr>
        <w:t xml:space="preserve">. </w:t>
      </w:r>
      <w:r w:rsidRPr="00DE3998">
        <w:rPr>
          <w:u w:val="single"/>
        </w:rPr>
        <w:t>Such criticism not only has little basis in fact,</w:t>
      </w:r>
      <w:r w:rsidRPr="00732BCC">
        <w:rPr>
          <w:sz w:val="12"/>
        </w:rPr>
        <w:t xml:space="preserve"> in many cases </w:t>
      </w:r>
      <w:r w:rsidRPr="00DE3998">
        <w:rPr>
          <w:b/>
          <w:bCs/>
          <w:u w:val="single"/>
        </w:rPr>
        <w:t>it is spewed by some of the biggest human rights abusers on the planet</w:t>
      </w:r>
      <w:r w:rsidRPr="00732BCC">
        <w:rPr>
          <w:sz w:val="12"/>
        </w:rPr>
        <w:t xml:space="preserve">. </w:t>
      </w:r>
      <w:r w:rsidRPr="00DE3998">
        <w:rPr>
          <w:u w:val="single"/>
        </w:rPr>
        <w:t>No country has the right to</w:t>
      </w:r>
      <w:r w:rsidRPr="00732BCC">
        <w:rPr>
          <w:sz w:val="12"/>
        </w:rPr>
        <w:t xml:space="preserve"> </w:t>
      </w:r>
      <w:r w:rsidRPr="00DE3998">
        <w:rPr>
          <w:u w:val="single"/>
        </w:rPr>
        <w:t>interfere with another’s domestic affairs</w:t>
      </w:r>
      <w:r w:rsidRPr="00732BCC">
        <w:rPr>
          <w:sz w:val="12"/>
        </w:rPr>
        <w:t xml:space="preserve"> let alone </w:t>
      </w:r>
      <w:proofErr w:type="spellStart"/>
      <w:r w:rsidRPr="00732BCC">
        <w:rPr>
          <w:sz w:val="12"/>
        </w:rPr>
        <w:t>criticise</w:t>
      </w:r>
      <w:proofErr w:type="spellEnd"/>
      <w:r w:rsidRPr="00732BCC">
        <w:rPr>
          <w:sz w:val="12"/>
        </w:rPr>
        <w:t xml:space="preserve"> its laws or judicial process. Every state must protect its people and state institutions from those who would do harm in the best way it sees fit – and this is especially pertinent in a region splintered by violence and conflict. </w:t>
      </w:r>
      <w:r w:rsidRPr="00DE3998">
        <w:rPr>
          <w:u w:val="single"/>
        </w:rPr>
        <w:t>Firstly, Saudi, which borders war torn Yemen and Iraq and is being openly threatened by Iran, is</w:t>
      </w:r>
      <w:r w:rsidRPr="00732BCC">
        <w:rPr>
          <w:sz w:val="12"/>
        </w:rPr>
        <w:t xml:space="preserve"> particularly </w:t>
      </w:r>
      <w:r w:rsidRPr="00DE3998">
        <w:rPr>
          <w:u w:val="single"/>
        </w:rPr>
        <w:t xml:space="preserve">in a sensitive situation, which is why </w:t>
      </w:r>
      <w:r w:rsidRPr="005A6470">
        <w:rPr>
          <w:b/>
          <w:bCs/>
          <w:u w:val="single"/>
        </w:rPr>
        <w:t>it cannot afford to</w:t>
      </w:r>
      <w:r w:rsidRPr="00732BCC">
        <w:rPr>
          <w:sz w:val="12"/>
        </w:rPr>
        <w:t xml:space="preserve"> </w:t>
      </w:r>
      <w:r w:rsidRPr="00732BCC">
        <w:rPr>
          <w:strike/>
          <w:sz w:val="12"/>
        </w:rPr>
        <w:t>turn a blind eye to</w:t>
      </w:r>
      <w:r w:rsidRPr="00732BCC">
        <w:rPr>
          <w:sz w:val="12"/>
        </w:rPr>
        <w:t xml:space="preserve"> [</w:t>
      </w:r>
      <w:r w:rsidRPr="005A6470">
        <w:rPr>
          <w:b/>
          <w:bCs/>
          <w:u w:val="single"/>
        </w:rPr>
        <w:t>ignore</w:t>
      </w:r>
      <w:r w:rsidRPr="00732BCC">
        <w:rPr>
          <w:sz w:val="12"/>
        </w:rPr>
        <w:t>]</w:t>
      </w:r>
      <w:r>
        <w:rPr>
          <w:sz w:val="12"/>
        </w:rPr>
        <w:t xml:space="preserve"> </w:t>
      </w:r>
      <w:r w:rsidRPr="005A6470">
        <w:rPr>
          <w:b/>
          <w:bCs/>
          <w:u w:val="single"/>
        </w:rPr>
        <w:t>traitors</w:t>
      </w:r>
      <w:r w:rsidRPr="00732BCC">
        <w:rPr>
          <w:sz w:val="12"/>
        </w:rPr>
        <w:t xml:space="preserve"> within </w:t>
      </w:r>
      <w:r w:rsidRPr="00DE3998">
        <w:rPr>
          <w:u w:val="single"/>
        </w:rPr>
        <w:t>plotting its downfall</w:t>
      </w:r>
      <w:r w:rsidRPr="00732BCC">
        <w:rPr>
          <w:sz w:val="12"/>
        </w:rPr>
        <w:t xml:space="preserve"> no matter their religious persuasion. </w:t>
      </w:r>
      <w:r w:rsidRPr="00751919">
        <w:rPr>
          <w:u w:val="single"/>
        </w:rPr>
        <w:t>Secondly, the Kingdom is the victim here when its embassy and consulate in Iran came under state-sponsored mob attacks</w:t>
      </w:r>
      <w:r w:rsidRPr="00732BCC">
        <w:rPr>
          <w:sz w:val="12"/>
        </w:rPr>
        <w:t xml:space="preserve">; their computers and documents stolen even as diplomats called upon authorities for help which went unheeded. </w:t>
      </w:r>
      <w:r w:rsidRPr="009446EE">
        <w:rPr>
          <w:u w:val="single"/>
        </w:rPr>
        <w:t>Yet, instead of condemning the Iranian government for once again breaching diplomatic norms, the U</w:t>
      </w:r>
      <w:r w:rsidRPr="00732BCC">
        <w:rPr>
          <w:sz w:val="12"/>
        </w:rPr>
        <w:t xml:space="preserve">nited </w:t>
      </w:r>
      <w:r w:rsidRPr="009446EE">
        <w:rPr>
          <w:u w:val="single"/>
        </w:rPr>
        <w:t>S</w:t>
      </w:r>
      <w:r w:rsidRPr="00732BCC">
        <w:rPr>
          <w:sz w:val="12"/>
        </w:rPr>
        <w:t>tates</w:t>
      </w:r>
      <w:r w:rsidRPr="009446EE">
        <w:rPr>
          <w:u w:val="single"/>
        </w:rPr>
        <w:t>,</w:t>
      </w:r>
      <w:r w:rsidRPr="00732BCC">
        <w:rPr>
          <w:sz w:val="12"/>
        </w:rPr>
        <w:t xml:space="preserve"> the </w:t>
      </w:r>
      <w:r w:rsidRPr="009446EE">
        <w:rPr>
          <w:u w:val="single"/>
        </w:rPr>
        <w:t>U</w:t>
      </w:r>
      <w:r w:rsidRPr="00732BCC">
        <w:rPr>
          <w:sz w:val="12"/>
        </w:rPr>
        <w:t xml:space="preserve">nited </w:t>
      </w:r>
      <w:r w:rsidRPr="009446EE">
        <w:rPr>
          <w:u w:val="single"/>
        </w:rPr>
        <w:t>K</w:t>
      </w:r>
      <w:r w:rsidRPr="00732BCC">
        <w:rPr>
          <w:sz w:val="12"/>
        </w:rPr>
        <w:t xml:space="preserve">ingdom </w:t>
      </w:r>
      <w:r w:rsidRPr="009446EE">
        <w:rPr>
          <w:u w:val="single"/>
        </w:rPr>
        <w:t>and</w:t>
      </w:r>
      <w:r w:rsidRPr="00732BCC">
        <w:rPr>
          <w:sz w:val="12"/>
        </w:rPr>
        <w:t xml:space="preserve"> the </w:t>
      </w:r>
      <w:r w:rsidRPr="009446EE">
        <w:rPr>
          <w:u w:val="single"/>
        </w:rPr>
        <w:t>U</w:t>
      </w:r>
      <w:r w:rsidRPr="00732BCC">
        <w:rPr>
          <w:sz w:val="12"/>
        </w:rPr>
        <w:t xml:space="preserve">nited </w:t>
      </w:r>
      <w:r w:rsidRPr="009446EE">
        <w:rPr>
          <w:u w:val="single"/>
        </w:rPr>
        <w:t>N</w:t>
      </w:r>
      <w:r w:rsidRPr="00732BCC">
        <w:rPr>
          <w:sz w:val="12"/>
        </w:rPr>
        <w:t xml:space="preserve">ations </w:t>
      </w:r>
      <w:r w:rsidRPr="009446EE">
        <w:rPr>
          <w:u w:val="single"/>
        </w:rPr>
        <w:t>are blaming Saudi for executing a Saudi Shiite cleric who</w:t>
      </w:r>
      <w:r w:rsidRPr="00732BCC">
        <w:rPr>
          <w:sz w:val="12"/>
        </w:rPr>
        <w:t xml:space="preserve"> </w:t>
      </w:r>
      <w:proofErr w:type="spellStart"/>
      <w:r w:rsidRPr="00732BCC">
        <w:rPr>
          <w:sz w:val="12"/>
        </w:rPr>
        <w:t>organised</w:t>
      </w:r>
      <w:proofErr w:type="spellEnd"/>
      <w:r w:rsidRPr="00732BCC">
        <w:rPr>
          <w:sz w:val="12"/>
        </w:rPr>
        <w:t xml:space="preserve"> violent demonstrations against the government, </w:t>
      </w:r>
      <w:r w:rsidRPr="009446EE">
        <w:rPr>
          <w:u w:val="single"/>
        </w:rPr>
        <w:t>supported terrorist cells and used his sermons to call for the overthrow of the state</w:t>
      </w:r>
      <w:r w:rsidRPr="00732BCC">
        <w:rPr>
          <w:sz w:val="12"/>
        </w:rPr>
        <w:t xml:space="preserve">. </w:t>
      </w:r>
      <w:r w:rsidRPr="000843EB">
        <w:rPr>
          <w:b/>
          <w:bCs/>
          <w:u w:val="single"/>
        </w:rPr>
        <w:t>Thirdly, this is a case of people in glass houses</w:t>
      </w:r>
      <w:r w:rsidRPr="00732BCC">
        <w:rPr>
          <w:sz w:val="12"/>
        </w:rPr>
        <w:t xml:space="preserve">. </w:t>
      </w:r>
      <w:r w:rsidRPr="000843EB">
        <w:rPr>
          <w:u w:val="single"/>
        </w:rPr>
        <w:t>Take the U</w:t>
      </w:r>
      <w:r w:rsidRPr="00732BCC">
        <w:rPr>
          <w:sz w:val="12"/>
        </w:rPr>
        <w:t xml:space="preserve">nited </w:t>
      </w:r>
      <w:r w:rsidRPr="000843EB">
        <w:rPr>
          <w:u w:val="single"/>
        </w:rPr>
        <w:t>S</w:t>
      </w:r>
      <w:r w:rsidRPr="00732BCC">
        <w:rPr>
          <w:sz w:val="12"/>
        </w:rPr>
        <w:t xml:space="preserve">tates, </w:t>
      </w:r>
      <w:r w:rsidRPr="000843EB">
        <w:rPr>
          <w:u w:val="single"/>
        </w:rPr>
        <w:t xml:space="preserve">whose invasion of Iraq spawned ISIS and was the prime mover of the sectarian divisions Iraq and its </w:t>
      </w:r>
      <w:proofErr w:type="spellStart"/>
      <w:r w:rsidRPr="000843EB">
        <w:rPr>
          <w:u w:val="single"/>
        </w:rPr>
        <w:t>neighbours</w:t>
      </w:r>
      <w:proofErr w:type="spellEnd"/>
      <w:r w:rsidRPr="000843EB">
        <w:rPr>
          <w:u w:val="single"/>
        </w:rPr>
        <w:t xml:space="preserve"> now face</w:t>
      </w:r>
      <w:r w:rsidRPr="00732BCC">
        <w:rPr>
          <w:sz w:val="12"/>
        </w:rPr>
        <w:t xml:space="preserve">. When we </w:t>
      </w:r>
      <w:r w:rsidRPr="006A6189">
        <w:rPr>
          <w:b/>
          <w:bCs/>
          <w:u w:val="single"/>
        </w:rPr>
        <w:t>remember Guantanamo, Abu Ghraib, renditions, torture and the ongoing assassinations</w:t>
      </w:r>
      <w:r w:rsidRPr="00732BCC">
        <w:rPr>
          <w:sz w:val="12"/>
        </w:rPr>
        <w:t xml:space="preserve">, clearly President Barack Obama’s staff have taken courses in hypocrisy 101. White House Deputy National Security Adviser Ben Rhodes has urged the Saudi government to show respect for human rights, while senior administration figures slam Riyadh for “an apparent absence of due process” and “negligent disregard” for acting in ways that </w:t>
      </w:r>
      <w:proofErr w:type="spellStart"/>
      <w:r w:rsidRPr="00732BCC">
        <w:rPr>
          <w:sz w:val="12"/>
        </w:rPr>
        <w:t>destabilise</w:t>
      </w:r>
      <w:proofErr w:type="spellEnd"/>
      <w:r w:rsidRPr="00732BCC">
        <w:rPr>
          <w:sz w:val="12"/>
        </w:rPr>
        <w:t xml:space="preserve"> the region. </w:t>
      </w:r>
      <w:r w:rsidRPr="00732BCC">
        <w:rPr>
          <w:u w:val="single"/>
        </w:rPr>
        <w:t>If there is one country to be blamed for inflaming the area, it is the U</w:t>
      </w:r>
      <w:r w:rsidRPr="00732BCC">
        <w:rPr>
          <w:sz w:val="12"/>
        </w:rPr>
        <w:t xml:space="preserve">nited </w:t>
      </w:r>
      <w:r w:rsidRPr="00732BCC">
        <w:rPr>
          <w:u w:val="single"/>
        </w:rPr>
        <w:t>S</w:t>
      </w:r>
      <w:r w:rsidRPr="00732BCC">
        <w:rPr>
          <w:sz w:val="12"/>
        </w:rPr>
        <w:t xml:space="preserve">tates </w:t>
      </w:r>
      <w:r w:rsidRPr="00732BCC">
        <w:rPr>
          <w:u w:val="single"/>
        </w:rPr>
        <w:t>which</w:t>
      </w:r>
      <w:r w:rsidRPr="00732BCC">
        <w:rPr>
          <w:sz w:val="12"/>
        </w:rPr>
        <w:t xml:space="preserve"> removed Saddam Hussein, a buffer between Iranian expansionism and Gulf States, toppled Muammar Qaddafi, abandoning Libya to armed militias, and </w:t>
      </w:r>
      <w:r w:rsidRPr="00732BCC">
        <w:rPr>
          <w:u w:val="single"/>
        </w:rPr>
        <w:t>stood aside as ISIS swept over great swathes of Iraq and Syria</w:t>
      </w:r>
      <w:r w:rsidRPr="00732BCC">
        <w:rPr>
          <w:sz w:val="12"/>
        </w:rPr>
        <w:t xml:space="preserve">. Those errors of judgment were compounded last year by Obama’s nuclear pact with Iran. And </w:t>
      </w:r>
      <w:r w:rsidRPr="00732BCC">
        <w:rPr>
          <w:b/>
          <w:bCs/>
          <w:u w:val="single"/>
        </w:rPr>
        <w:t>how can anyone take U.S. critics seriously</w:t>
      </w:r>
      <w:r w:rsidRPr="00732BCC">
        <w:rPr>
          <w:u w:val="single"/>
        </w:rPr>
        <w:t xml:space="preserve"> when the country’s president</w:t>
      </w:r>
      <w:r w:rsidRPr="00732BCC">
        <w:rPr>
          <w:sz w:val="12"/>
        </w:rPr>
        <w:t xml:space="preserve">ial candidates </w:t>
      </w:r>
      <w:r w:rsidRPr="00732BCC">
        <w:rPr>
          <w:u w:val="single"/>
        </w:rPr>
        <w:t>call[s] for all Muslim visitors to be banned along with vetted refugees</w:t>
      </w:r>
      <w:r w:rsidRPr="00732BCC">
        <w:rPr>
          <w:sz w:val="12"/>
        </w:rPr>
        <w:t xml:space="preserve"> including orphans </w:t>
      </w:r>
      <w:r w:rsidRPr="00732BCC">
        <w:rPr>
          <w:u w:val="single"/>
        </w:rPr>
        <w:t>as young as five-years-old?</w:t>
      </w:r>
      <w:r w:rsidRPr="00732BCC">
        <w:rPr>
          <w:sz w:val="12"/>
        </w:rPr>
        <w:t xml:space="preserve"> </w:t>
      </w:r>
      <w:r w:rsidRPr="00732BCC">
        <w:rPr>
          <w:b/>
          <w:bCs/>
          <w:u w:val="single"/>
        </w:rPr>
        <w:t>What moral right does America have to wag its finger at others over the death penalty</w:t>
      </w:r>
      <w:r w:rsidRPr="00325288">
        <w:rPr>
          <w:u w:val="single"/>
        </w:rPr>
        <w:t xml:space="preserve"> when 31 of its states</w:t>
      </w:r>
      <w:r w:rsidRPr="00732BCC">
        <w:rPr>
          <w:sz w:val="12"/>
        </w:rPr>
        <w:t xml:space="preserve"> </w:t>
      </w:r>
      <w:r w:rsidRPr="00325288">
        <w:rPr>
          <w:u w:val="single"/>
        </w:rPr>
        <w:t>variously hang condemned prisoners</w:t>
      </w:r>
      <w:r w:rsidRPr="00732BCC">
        <w:rPr>
          <w:sz w:val="12"/>
        </w:rPr>
        <w:t xml:space="preserve">, place them before a firing squad, </w:t>
      </w:r>
      <w:r w:rsidRPr="00325288">
        <w:rPr>
          <w:u w:val="single"/>
        </w:rPr>
        <w:t>subject them to electrocution</w:t>
      </w:r>
      <w:r w:rsidRPr="00732BCC">
        <w:rPr>
          <w:sz w:val="12"/>
        </w:rPr>
        <w:t xml:space="preserve">, gas them </w:t>
      </w:r>
      <w:r w:rsidRPr="00325288">
        <w:rPr>
          <w:u w:val="single"/>
        </w:rPr>
        <w:t>or give them lethal injections which often go wrong?</w:t>
      </w:r>
      <w:r w:rsidRPr="00732BCC">
        <w:rPr>
          <w:sz w:val="12"/>
        </w:rPr>
        <w:t xml:space="preserve"> Last year death row inmate Joseph Wood suffered one of the longest executions in U.S. history, taking two hours to die from a botched lethal injection.</w:t>
      </w:r>
    </w:p>
    <w:p w14:paraId="0C4DE056" w14:textId="61CD3B5A" w:rsidR="006C5C1F" w:rsidRDefault="006C5C1F" w:rsidP="006C5C1F"/>
    <w:p w14:paraId="44E4556D" w14:textId="77777777" w:rsidR="00CA4B90" w:rsidRDefault="00CA4B90" w:rsidP="00CA4B90">
      <w:pPr>
        <w:pStyle w:val="Heading3"/>
      </w:pPr>
      <w:r>
        <w:lastRenderedPageBreak/>
        <w:t>1NC Sales Key to Saudi Reform</w:t>
      </w:r>
    </w:p>
    <w:p w14:paraId="06AE0A12" w14:textId="77777777" w:rsidR="00CA4B90" w:rsidRDefault="00CA4B90" w:rsidP="00CA4B90">
      <w:pPr>
        <w:pStyle w:val="Heading4"/>
      </w:pPr>
      <w:r>
        <w:t>US-Saudi defense relationship encourages Saudi to engage in human rights reform</w:t>
      </w:r>
    </w:p>
    <w:p w14:paraId="5DC5155A" w14:textId="77777777" w:rsidR="00CA4B90" w:rsidRDefault="00CA4B90" w:rsidP="00CA4B90">
      <w:r w:rsidRPr="0013499C">
        <w:rPr>
          <w:b/>
          <w:bCs/>
          <w:sz w:val="24"/>
          <w:szCs w:val="24"/>
        </w:rPr>
        <w:t>Whiton 18</w:t>
      </w:r>
      <w:r w:rsidRPr="0013499C">
        <w:rPr>
          <w:sz w:val="24"/>
          <w:szCs w:val="24"/>
        </w:rPr>
        <w:t xml:space="preserve"> </w:t>
      </w:r>
      <w:r>
        <w:t>[</w:t>
      </w:r>
      <w:r w:rsidRPr="0013499C">
        <w:t>Christian Whiton was a State Department deputy special envoy from 2003 to 2009. He serves as a senior fellow at the Center for the National Interest</w:t>
      </w:r>
      <w:r>
        <w:t>. “</w:t>
      </w:r>
      <w:r w:rsidRPr="0013499C">
        <w:t>Trump Is Right About Saudi Arabia</w:t>
      </w:r>
      <w:r>
        <w:t xml:space="preserve">,” 11/21/18, </w:t>
      </w:r>
      <w:hyperlink r:id="rId8" w:history="1">
        <w:r>
          <w:rPr>
            <w:rStyle w:val="Hyperlink"/>
          </w:rPr>
          <w:t>https://nationalinterest.org/feature/trump-right-about-saudi-arabia-36822</w:t>
        </w:r>
      </w:hyperlink>
      <w:r>
        <w:t xml:space="preserve"> Accessed 6/25/19]GMDI</w:t>
      </w:r>
    </w:p>
    <w:p w14:paraId="6CD0FC1A" w14:textId="77777777" w:rsidR="00CA4B90" w:rsidRPr="00FD09C1" w:rsidRDefault="00CA4B90" w:rsidP="00CA4B90">
      <w:pPr>
        <w:rPr>
          <w:sz w:val="12"/>
        </w:rPr>
      </w:pPr>
      <w:r w:rsidRPr="00FD09C1">
        <w:rPr>
          <w:sz w:val="12"/>
        </w:rPr>
        <w:t xml:space="preserve">One country that stands against Iran’s ambitions is of course </w:t>
      </w:r>
      <w:r w:rsidRPr="0013499C">
        <w:rPr>
          <w:u w:val="single"/>
        </w:rPr>
        <w:t>Saudi Arabia</w:t>
      </w:r>
      <w:r w:rsidRPr="00FD09C1">
        <w:rPr>
          <w:sz w:val="12"/>
        </w:rPr>
        <w:t xml:space="preserve">. Each year, it </w:t>
      </w:r>
      <w:r w:rsidRPr="0013499C">
        <w:rPr>
          <w:u w:val="single"/>
        </w:rPr>
        <w:t>spends about $70 billion on defense</w:t>
      </w:r>
      <w:r w:rsidRPr="00FD09C1">
        <w:rPr>
          <w:sz w:val="12"/>
        </w:rPr>
        <w:t xml:space="preserve">, </w:t>
      </w:r>
      <w:r w:rsidRPr="0013499C">
        <w:rPr>
          <w:u w:val="single"/>
        </w:rPr>
        <w:t>which</w:t>
      </w:r>
      <w:r w:rsidRPr="00FD09C1">
        <w:rPr>
          <w:sz w:val="12"/>
        </w:rPr>
        <w:t xml:space="preserve">, for example, </w:t>
      </w:r>
      <w:r w:rsidRPr="0013499C">
        <w:rPr>
          <w:u w:val="single"/>
        </w:rPr>
        <w:t>is more than three times what Israel spends</w:t>
      </w:r>
      <w:r w:rsidRPr="00FD09C1">
        <w:rPr>
          <w:sz w:val="12"/>
        </w:rPr>
        <w:t xml:space="preserve">. Riyadh is also poised to buy $20 billion of American defense goods. Most importantly, </w:t>
      </w:r>
      <w:r w:rsidRPr="0013499C">
        <w:rPr>
          <w:b/>
          <w:bCs/>
          <w:u w:val="single"/>
        </w:rPr>
        <w:t>by keeping a working relationship with Saudi Arabia, we can retain influence and urge the country down its own path of reform</w:t>
      </w:r>
      <w:r w:rsidRPr="00FD09C1">
        <w:rPr>
          <w:sz w:val="12"/>
        </w:rPr>
        <w:t xml:space="preserve">. </w:t>
      </w:r>
      <w:r w:rsidRPr="0013499C">
        <w:rPr>
          <w:u w:val="single"/>
        </w:rPr>
        <w:t>While this process has recently manifested itself in headline-catching moves like finally letting women drive, the biggest opportunity is having Saudi Arabia halt its historical support for Wahhabism abroad</w:t>
      </w:r>
      <w:r w:rsidRPr="00FD09C1">
        <w:rPr>
          <w:sz w:val="12"/>
        </w:rPr>
        <w:t xml:space="preserve">. </w:t>
      </w:r>
      <w:r w:rsidRPr="0013499C">
        <w:rPr>
          <w:u w:val="single"/>
        </w:rPr>
        <w:t>It’s no secret that Saudi-funded schools</w:t>
      </w:r>
      <w:r w:rsidRPr="00FD09C1">
        <w:rPr>
          <w:sz w:val="12"/>
        </w:rPr>
        <w:t xml:space="preserve"> and mosques </w:t>
      </w:r>
      <w:r w:rsidRPr="0013499C">
        <w:rPr>
          <w:u w:val="single"/>
        </w:rPr>
        <w:t>as far away as Indonesia have brought with them radical Islamist clerics</w:t>
      </w:r>
      <w:r w:rsidRPr="00FD09C1">
        <w:rPr>
          <w:sz w:val="12"/>
        </w:rPr>
        <w:t>. The Saudi government has promised Trump to change this activity, which is nearly as important to long-term U.S. security as thwarting Iran.</w:t>
      </w:r>
    </w:p>
    <w:p w14:paraId="28646C8E" w14:textId="77777777" w:rsidR="00CA4B90" w:rsidRDefault="00CA4B90" w:rsidP="00CA4B90"/>
    <w:p w14:paraId="33D1A122" w14:textId="0054A354" w:rsidR="00F7476B" w:rsidRDefault="00F7476B" w:rsidP="00F7476B">
      <w:pPr>
        <w:pStyle w:val="Heading3"/>
      </w:pPr>
      <w:r>
        <w:lastRenderedPageBreak/>
        <w:t xml:space="preserve">1NC A2: </w:t>
      </w:r>
      <w:proofErr w:type="spellStart"/>
      <w:r w:rsidR="00DC2CDF">
        <w:t>Aff</w:t>
      </w:r>
      <w:proofErr w:type="spellEnd"/>
      <w:r>
        <w:t xml:space="preserve"> </w:t>
      </w:r>
      <w:r w:rsidR="002C009F">
        <w:t>Key to</w:t>
      </w:r>
      <w:r>
        <w:t xml:space="preserve"> Saudi Reform</w:t>
      </w:r>
    </w:p>
    <w:p w14:paraId="0C1F598A" w14:textId="77777777" w:rsidR="00F7476B" w:rsidRPr="00CE1CFA" w:rsidRDefault="00F7476B" w:rsidP="00F7476B">
      <w:pPr>
        <w:pStyle w:val="Heading4"/>
      </w:pPr>
      <w:r>
        <w:t>Ending arms sales won’t influence Saudi policies – empirics prove</w:t>
      </w:r>
    </w:p>
    <w:p w14:paraId="29BAC1D9" w14:textId="77777777" w:rsidR="00F7476B" w:rsidRDefault="00F7476B" w:rsidP="00F7476B">
      <w:proofErr w:type="spellStart"/>
      <w:r w:rsidRPr="00523BC4">
        <w:rPr>
          <w:b/>
          <w:bCs/>
          <w:sz w:val="24"/>
          <w:szCs w:val="24"/>
        </w:rPr>
        <w:t>Bisaccio</w:t>
      </w:r>
      <w:proofErr w:type="spellEnd"/>
      <w:r w:rsidRPr="00523BC4">
        <w:rPr>
          <w:b/>
          <w:bCs/>
          <w:sz w:val="24"/>
          <w:szCs w:val="24"/>
        </w:rPr>
        <w:t xml:space="preserve"> 18</w:t>
      </w:r>
      <w:r w:rsidRPr="00523BC4">
        <w:rPr>
          <w:sz w:val="24"/>
          <w:szCs w:val="24"/>
        </w:rPr>
        <w:t xml:space="preserve"> </w:t>
      </w:r>
      <w:r>
        <w:t xml:space="preserve">[Derek </w:t>
      </w:r>
      <w:proofErr w:type="spellStart"/>
      <w:r>
        <w:t>Bisaccio</w:t>
      </w:r>
      <w:proofErr w:type="spellEnd"/>
      <w:r>
        <w:t>, military markets analyst. “</w:t>
      </w:r>
      <w:r w:rsidRPr="006522DB">
        <w:t>Examining U.S. Arms Sales to Saudi Arabia</w:t>
      </w:r>
      <w:r>
        <w:t xml:space="preserve">,” Forecast International, 10/23/18, </w:t>
      </w:r>
      <w:hyperlink r:id="rId9" w:history="1">
        <w:r>
          <w:rPr>
            <w:rStyle w:val="Hyperlink"/>
          </w:rPr>
          <w:t>http://www.defense-aerospace.com/articles-view/feature/5/196962/us-arms-sales-to-saudi-arabia%3A-policy-options.html?fbclid=IwAR2H-w2bmOsuQpoWPruXezJSD93kRZ1DVWwLnSog3tn_4Hw0YsH9eQ1MN-Q</w:t>
        </w:r>
      </w:hyperlink>
      <w:r>
        <w:t xml:space="preserve"> Accessed 6/10/19]GMDI</w:t>
      </w:r>
    </w:p>
    <w:p w14:paraId="7CAB7CF1" w14:textId="77777777" w:rsidR="00F7476B" w:rsidRPr="00B54239" w:rsidRDefault="00F7476B" w:rsidP="00F7476B">
      <w:pPr>
        <w:rPr>
          <w:sz w:val="12"/>
        </w:rPr>
      </w:pPr>
      <w:r w:rsidRPr="00B54239">
        <w:rPr>
          <w:sz w:val="12"/>
        </w:rPr>
        <w:t xml:space="preserve">It would be expensive, take significant amounts of time, and require a restructuring of Saudi Arabia’s security outlook, all to import systems whose quality and usefulness Saudi Arabia is already skeptical of. These are strong points, but it is worth pointing out that </w:t>
      </w:r>
      <w:r w:rsidRPr="00271926">
        <w:rPr>
          <w:b/>
          <w:bCs/>
          <w:u w:val="single"/>
        </w:rPr>
        <w:t>a significant or total shutdown of U.S. arms cooperation with Saudi Arabia would come with its own set of risks</w:t>
      </w:r>
      <w:r w:rsidRPr="00B54239">
        <w:rPr>
          <w:sz w:val="12"/>
        </w:rPr>
        <w:t xml:space="preserve">. </w:t>
      </w:r>
      <w:r w:rsidRPr="00271926">
        <w:rPr>
          <w:u w:val="single"/>
        </w:rPr>
        <w:t>The most immediate consequence would be jeopardizing American ties with Riyadh, a country that remains influential in the world</w:t>
      </w:r>
      <w:r w:rsidRPr="00B54239">
        <w:rPr>
          <w:sz w:val="12"/>
        </w:rPr>
        <w:t xml:space="preserve"> especially </w:t>
      </w:r>
      <w:r w:rsidRPr="00271926">
        <w:rPr>
          <w:u w:val="single"/>
        </w:rPr>
        <w:t>because of its ability to act as a swing oil producer</w:t>
      </w:r>
      <w:r w:rsidRPr="00B54239">
        <w:rPr>
          <w:sz w:val="12"/>
        </w:rPr>
        <w:t xml:space="preserve">. Opponents of Saudi Arabia in general see no issue with downgrading U.S.-Saudi relations, and perhaps in time the U.S. might view its security interests as diverging from requiring Washington to work with governments like Saudi Arabia’s. </w:t>
      </w:r>
      <w:r w:rsidRPr="00271926">
        <w:rPr>
          <w:u w:val="single"/>
        </w:rPr>
        <w:t>But if the Trump administration’s goal</w:t>
      </w:r>
      <w:r w:rsidRPr="00B54239">
        <w:rPr>
          <w:sz w:val="12"/>
        </w:rPr>
        <w:t xml:space="preserve"> in the present </w:t>
      </w:r>
      <w:r w:rsidRPr="00271926">
        <w:rPr>
          <w:u w:val="single"/>
        </w:rPr>
        <w:t xml:space="preserve">is to isolate Iran and concretely address its nuclear and missile programs as well as foreign policy in the region, </w:t>
      </w:r>
      <w:r w:rsidRPr="00271926">
        <w:rPr>
          <w:b/>
          <w:bCs/>
          <w:u w:val="single"/>
        </w:rPr>
        <w:t>coordination of efforts with Saudi Arabia will prove essential</w:t>
      </w:r>
      <w:r w:rsidRPr="00B54239">
        <w:rPr>
          <w:sz w:val="12"/>
        </w:rPr>
        <w:t xml:space="preserve">. </w:t>
      </w:r>
      <w:r w:rsidRPr="00271926">
        <w:rPr>
          <w:u w:val="single"/>
        </w:rPr>
        <w:t>Critics of the Crown Prince regularly paint him as reckless, which</w:t>
      </w:r>
      <w:r w:rsidRPr="00B54239">
        <w:rPr>
          <w:sz w:val="12"/>
        </w:rPr>
        <w:t xml:space="preserve">, if an accurate depiction, </w:t>
      </w:r>
      <w:r w:rsidRPr="00271926">
        <w:rPr>
          <w:u w:val="single"/>
        </w:rPr>
        <w:t>should prompt consideration of whether reducing America’s ability to influence Saudi policy choices is the wisest course of action for Washington to take</w:t>
      </w:r>
      <w:r w:rsidRPr="00B54239">
        <w:rPr>
          <w:sz w:val="12"/>
        </w:rPr>
        <w:t xml:space="preserve">. Depending on how severely the U.S. was to act, </w:t>
      </w:r>
      <w:r w:rsidRPr="00271926">
        <w:rPr>
          <w:u w:val="single"/>
        </w:rPr>
        <w:t xml:space="preserve">cutting defense cooperation could produce the opposite effect than intended with respect to Saudi policies: </w:t>
      </w:r>
      <w:r w:rsidRPr="00CE2C0E">
        <w:rPr>
          <w:b/>
          <w:bCs/>
          <w:u w:val="single"/>
        </w:rPr>
        <w:t>Saudi Arabia could</w:t>
      </w:r>
      <w:r w:rsidRPr="00B54239">
        <w:rPr>
          <w:sz w:val="12"/>
        </w:rPr>
        <w:t xml:space="preserve"> well </w:t>
      </w:r>
      <w:r w:rsidRPr="00CE2C0E">
        <w:rPr>
          <w:b/>
          <w:bCs/>
          <w:u w:val="single"/>
        </w:rPr>
        <w:t>double-down</w:t>
      </w:r>
      <w:r w:rsidRPr="00B54239">
        <w:rPr>
          <w:sz w:val="12"/>
        </w:rPr>
        <w:t xml:space="preserve">, or in any case refuse to budge, </w:t>
      </w:r>
      <w:r w:rsidRPr="00CE2C0E">
        <w:rPr>
          <w:b/>
          <w:bCs/>
          <w:u w:val="single"/>
        </w:rPr>
        <w:t>rather than concede to Washington</w:t>
      </w:r>
      <w:r w:rsidRPr="00B54239">
        <w:rPr>
          <w:sz w:val="12"/>
        </w:rPr>
        <w:t>. Should the U.S. cut only a few deals, or refuse to sell a few systems, the pressure will be so miniscule as to hardly register in Riyadh. A more aggressive approach, however, would not be guaranteed to produce a better effect on Saudi policy</w:t>
      </w:r>
      <w:r w:rsidRPr="00B54239">
        <w:rPr>
          <w:b/>
          <w:bCs/>
          <w:sz w:val="12"/>
        </w:rPr>
        <w:t xml:space="preserve">. </w:t>
      </w:r>
      <w:r w:rsidRPr="00B54239">
        <w:rPr>
          <w:b/>
          <w:bCs/>
          <w:u w:val="single"/>
        </w:rPr>
        <w:t>A useful comparison may be the U.S. response to Egyptian President</w:t>
      </w:r>
      <w:r w:rsidRPr="00B54239">
        <w:rPr>
          <w:sz w:val="12"/>
        </w:rPr>
        <w:t xml:space="preserve"> Abdel Fattah el-</w:t>
      </w:r>
      <w:proofErr w:type="spellStart"/>
      <w:r w:rsidRPr="00B54239">
        <w:rPr>
          <w:b/>
          <w:bCs/>
          <w:u w:val="single"/>
        </w:rPr>
        <w:t>Sisi’s</w:t>
      </w:r>
      <w:proofErr w:type="spellEnd"/>
      <w:r w:rsidRPr="00B54239">
        <w:rPr>
          <w:b/>
          <w:bCs/>
          <w:sz w:val="12"/>
        </w:rPr>
        <w:t xml:space="preserve"> </w:t>
      </w:r>
      <w:r w:rsidRPr="00B54239">
        <w:rPr>
          <w:b/>
          <w:bCs/>
          <w:u w:val="single"/>
        </w:rPr>
        <w:t>overthrow of Egypt’s previous government</w:t>
      </w:r>
      <w:r w:rsidRPr="00B54239">
        <w:rPr>
          <w:u w:val="single"/>
        </w:rPr>
        <w:t xml:space="preserve"> and the subsequent massacre of protestors in </w:t>
      </w:r>
      <w:proofErr w:type="spellStart"/>
      <w:r w:rsidRPr="00B54239">
        <w:rPr>
          <w:u w:val="single"/>
        </w:rPr>
        <w:t>Rabaa</w:t>
      </w:r>
      <w:proofErr w:type="spellEnd"/>
      <w:r w:rsidRPr="00B54239">
        <w:rPr>
          <w:sz w:val="12"/>
        </w:rPr>
        <w:t xml:space="preserve">. </w:t>
      </w:r>
      <w:r w:rsidRPr="00B54239">
        <w:rPr>
          <w:u w:val="single"/>
        </w:rPr>
        <w:t>The U.S.</w:t>
      </w:r>
      <w:r w:rsidRPr="00B54239">
        <w:rPr>
          <w:sz w:val="12"/>
        </w:rPr>
        <w:t xml:space="preserve"> criticized the government of President </w:t>
      </w:r>
      <w:proofErr w:type="spellStart"/>
      <w:r w:rsidRPr="00B54239">
        <w:rPr>
          <w:sz w:val="12"/>
        </w:rPr>
        <w:t>Sisi</w:t>
      </w:r>
      <w:proofErr w:type="spellEnd"/>
      <w:r w:rsidRPr="00B54239">
        <w:rPr>
          <w:sz w:val="12"/>
        </w:rPr>
        <w:t xml:space="preserve"> and </w:t>
      </w:r>
      <w:r w:rsidRPr="00B54239">
        <w:rPr>
          <w:u w:val="single"/>
        </w:rPr>
        <w:t>cut a significant amount of arms cooperation pending improvement toward a more democratic system</w:t>
      </w:r>
      <w:r w:rsidRPr="00B54239">
        <w:rPr>
          <w:sz w:val="12"/>
        </w:rPr>
        <w:t xml:space="preserve">. </w:t>
      </w:r>
      <w:r w:rsidRPr="00B54239">
        <w:rPr>
          <w:u w:val="single"/>
        </w:rPr>
        <w:t xml:space="preserve">Two years later, </w:t>
      </w:r>
      <w:r w:rsidRPr="00B54239">
        <w:rPr>
          <w:b/>
          <w:bCs/>
          <w:u w:val="single"/>
        </w:rPr>
        <w:t xml:space="preserve">the U.S. rescinded the policy, having made little to no </w:t>
      </w:r>
      <w:proofErr w:type="gramStart"/>
      <w:r w:rsidRPr="00B54239">
        <w:rPr>
          <w:b/>
          <w:bCs/>
          <w:u w:val="single"/>
        </w:rPr>
        <w:t>progress</w:t>
      </w:r>
      <w:r w:rsidRPr="00B54239">
        <w:rPr>
          <w:sz w:val="12"/>
        </w:rPr>
        <w:t>.[</w:t>
      </w:r>
      <w:proofErr w:type="gramEnd"/>
      <w:r w:rsidRPr="00B54239">
        <w:rPr>
          <w:sz w:val="12"/>
        </w:rPr>
        <w:t xml:space="preserve">iv] </w:t>
      </w:r>
      <w:r w:rsidRPr="0067345C">
        <w:rPr>
          <w:b/>
          <w:bCs/>
          <w:u w:val="single"/>
        </w:rPr>
        <w:t>Bahrain hardly moved on its domestic policies</w:t>
      </w:r>
      <w:r w:rsidRPr="00B54239">
        <w:rPr>
          <w:u w:val="single"/>
        </w:rPr>
        <w:t xml:space="preserve"> despite the U.S. temporarily enacting a hold on the sale of F-16s</w:t>
      </w:r>
      <w:r w:rsidRPr="00B54239">
        <w:rPr>
          <w:sz w:val="12"/>
        </w:rPr>
        <w:t xml:space="preserve"> to the country </w:t>
      </w:r>
      <w:r w:rsidRPr="00B54239">
        <w:rPr>
          <w:u w:val="single"/>
        </w:rPr>
        <w:t>until it improved its human rights record</w:t>
      </w:r>
      <w:r w:rsidRPr="00B54239">
        <w:rPr>
          <w:sz w:val="12"/>
        </w:rPr>
        <w:t xml:space="preserve">. Perhaps extending these bans or making them bite harder would have the intended effect, but </w:t>
      </w:r>
      <w:r w:rsidRPr="00B54239">
        <w:rPr>
          <w:b/>
          <w:bCs/>
          <w:u w:val="single"/>
        </w:rPr>
        <w:t>solely using coercive measures to target governments based on their domestic policies</w:t>
      </w:r>
      <w:r w:rsidRPr="00B54239">
        <w:rPr>
          <w:sz w:val="12"/>
        </w:rPr>
        <w:t xml:space="preserve">, however repulsive those policies may be, </w:t>
      </w:r>
      <w:r w:rsidRPr="00B54239">
        <w:rPr>
          <w:b/>
          <w:bCs/>
          <w:u w:val="single"/>
        </w:rPr>
        <w:t>is not likely to produce positive change</w:t>
      </w:r>
      <w:r w:rsidRPr="00B54239">
        <w:rPr>
          <w:u w:val="single"/>
        </w:rPr>
        <w:t>, particularly if those policies are related to what the government conceptualizes as maintenance of regime security</w:t>
      </w:r>
      <w:r w:rsidRPr="00B54239">
        <w:rPr>
          <w:sz w:val="12"/>
        </w:rPr>
        <w:t xml:space="preserve">. Talk by prominent U.S. lawmakers that Saudi Crown Prince Mohammed bin Salman has “got to go” while the U.S. is considering implementing these sorts of coercive measures adds to the risk that </w:t>
      </w:r>
      <w:r w:rsidRPr="00B54239">
        <w:rPr>
          <w:b/>
          <w:bCs/>
          <w:u w:val="single"/>
        </w:rPr>
        <w:t>Saudi Arabia might perceive</w:t>
      </w:r>
      <w:r w:rsidRPr="00B54239">
        <w:rPr>
          <w:sz w:val="12"/>
        </w:rPr>
        <w:t xml:space="preserve"> the </w:t>
      </w:r>
      <w:r w:rsidRPr="00B54239">
        <w:rPr>
          <w:b/>
          <w:bCs/>
          <w:u w:val="single"/>
        </w:rPr>
        <w:t>U.S. actions as hostile</w:t>
      </w:r>
      <w:r w:rsidRPr="00B54239">
        <w:rPr>
          <w:sz w:val="12"/>
        </w:rPr>
        <w:t>,[v] even if privately some members of the royal court agree with the criticism of the Crown Prince or see him as having gone too far in stamping out rivals.</w:t>
      </w:r>
    </w:p>
    <w:p w14:paraId="59E524F5" w14:textId="77777777" w:rsidR="00F7476B" w:rsidRDefault="00F7476B" w:rsidP="00F7476B"/>
    <w:p w14:paraId="7ED513BE" w14:textId="3DBFE376" w:rsidR="00F7476B" w:rsidRDefault="00F7476B" w:rsidP="00F7476B">
      <w:pPr>
        <w:pStyle w:val="Heading3"/>
      </w:pPr>
      <w:r>
        <w:lastRenderedPageBreak/>
        <w:t xml:space="preserve">2NC A2: </w:t>
      </w:r>
      <w:proofErr w:type="spellStart"/>
      <w:r w:rsidR="00DC2CDF">
        <w:t>Aff</w:t>
      </w:r>
      <w:proofErr w:type="spellEnd"/>
      <w:r>
        <w:t xml:space="preserve"> </w:t>
      </w:r>
      <w:r w:rsidR="002C009F">
        <w:t>Key to</w:t>
      </w:r>
      <w:r>
        <w:t xml:space="preserve"> Saudi Reform</w:t>
      </w:r>
    </w:p>
    <w:p w14:paraId="4548C107" w14:textId="3AFB7AE6" w:rsidR="00F7476B" w:rsidRDefault="002B7EDB" w:rsidP="00F7476B">
      <w:pPr>
        <w:pStyle w:val="Heading4"/>
      </w:pPr>
      <w:r>
        <w:t xml:space="preserve">Arms sales aren’t key to </w:t>
      </w:r>
      <w:r w:rsidR="003D7D5E">
        <w:t>Saudi reform</w:t>
      </w:r>
    </w:p>
    <w:p w14:paraId="1321F872" w14:textId="77777777" w:rsidR="00F7476B" w:rsidRDefault="00F7476B" w:rsidP="00F7476B">
      <w:proofErr w:type="spellStart"/>
      <w:r>
        <w:rPr>
          <w:b/>
          <w:bCs/>
          <w:sz w:val="24"/>
          <w:szCs w:val="24"/>
        </w:rPr>
        <w:t>Gause</w:t>
      </w:r>
      <w:proofErr w:type="spellEnd"/>
      <w:r w:rsidRPr="007C1A50">
        <w:rPr>
          <w:b/>
          <w:bCs/>
          <w:sz w:val="24"/>
          <w:szCs w:val="24"/>
        </w:rPr>
        <w:t xml:space="preserve"> 10</w:t>
      </w:r>
      <w:r>
        <w:t xml:space="preserve"> [F. Gregory </w:t>
      </w:r>
      <w:proofErr w:type="spellStart"/>
      <w:r>
        <w:t>Gause</w:t>
      </w:r>
      <w:proofErr w:type="spellEnd"/>
      <w:r>
        <w:t xml:space="preserve"> III, Professor and chair of political science department, University of Vermont. Interviewed by Deborah Jerome, who supervises daily editorial management of CFR.org. “</w:t>
      </w:r>
      <w:r w:rsidRPr="007C1A50">
        <w:t>Is Big Saudi Arms Sale a Good Idea?</w:t>
      </w:r>
      <w:r>
        <w:t xml:space="preserve">” Council on Foreign Relations, 9/24/10, </w:t>
      </w:r>
      <w:hyperlink r:id="rId10" w:history="1">
        <w:r>
          <w:rPr>
            <w:rStyle w:val="Hyperlink"/>
          </w:rPr>
          <w:t>https://www.cfr.org/expert-roundup/big-saudi-arms-sale-good-idea</w:t>
        </w:r>
      </w:hyperlink>
      <w:r>
        <w:t xml:space="preserve"> Accessed 6/8/19]GMDI</w:t>
      </w:r>
    </w:p>
    <w:p w14:paraId="1944EB28" w14:textId="77777777" w:rsidR="00F7476B" w:rsidRPr="00DB05A2" w:rsidRDefault="00F7476B" w:rsidP="00F7476B">
      <w:pPr>
        <w:rPr>
          <w:sz w:val="12"/>
        </w:rPr>
      </w:pPr>
      <w:r w:rsidRPr="00DB05A2">
        <w:rPr>
          <w:sz w:val="12"/>
        </w:rPr>
        <w:t xml:space="preserve">Still, </w:t>
      </w:r>
      <w:r w:rsidRPr="000F61E0">
        <w:rPr>
          <w:u w:val="single"/>
        </w:rPr>
        <w:t xml:space="preserve">one good reason to move ahead with the sale is that there is no good reason not to. Though some might oppose it on grounds of disliking the Saudi political system, </w:t>
      </w:r>
      <w:r w:rsidRPr="005B59EE">
        <w:rPr>
          <w:b/>
          <w:bCs/>
          <w:u w:val="single"/>
        </w:rPr>
        <w:t>selling or not selling the arms is not going to affect Saudi policies on democracy, women, Islam, or anything else one whit</w:t>
      </w:r>
      <w:r w:rsidRPr="00DB05A2">
        <w:rPr>
          <w:sz w:val="12"/>
        </w:rPr>
        <w:t xml:space="preserve">. </w:t>
      </w:r>
      <w:r w:rsidRPr="00DB05A2">
        <w:rPr>
          <w:u w:val="single"/>
        </w:rPr>
        <w:t>Moral purity would be purchased at the price of reduced American regional influence</w:t>
      </w:r>
      <w:r w:rsidRPr="00DB05A2">
        <w:rPr>
          <w:sz w:val="12"/>
        </w:rPr>
        <w:t xml:space="preserve">. </w:t>
      </w:r>
      <w:r w:rsidRPr="000F61E0">
        <w:rPr>
          <w:b/>
          <w:bCs/>
          <w:u w:val="single"/>
        </w:rPr>
        <w:t>If the arms sale could destabilize the Saudi regime, that would be a reason not to do it</w:t>
      </w:r>
      <w:r w:rsidRPr="00DB05A2">
        <w:rPr>
          <w:sz w:val="12"/>
        </w:rPr>
        <w:t xml:space="preserve">. </w:t>
      </w:r>
      <w:r w:rsidRPr="00AD24B9">
        <w:rPr>
          <w:u w:val="single"/>
        </w:rPr>
        <w:t xml:space="preserve">Many think that U.S. arms sales to </w:t>
      </w:r>
      <w:r w:rsidRPr="00AD24B9">
        <w:rPr>
          <w:sz w:val="12"/>
          <w:szCs w:val="12"/>
        </w:rPr>
        <w:t xml:space="preserve">the Shah [of </w:t>
      </w:r>
      <w:r w:rsidRPr="00AD24B9">
        <w:rPr>
          <w:u w:val="single"/>
        </w:rPr>
        <w:t>Iran</w:t>
      </w:r>
      <w:r w:rsidRPr="00AD24B9">
        <w:rPr>
          <w:sz w:val="12"/>
          <w:szCs w:val="12"/>
        </w:rPr>
        <w:t xml:space="preserve">] </w:t>
      </w:r>
      <w:r w:rsidRPr="00AD24B9">
        <w:rPr>
          <w:u w:val="single"/>
        </w:rPr>
        <w:t>in the 1970s helped to bring him down, but arms were part of the larger strategic relationship, to which many Iranians objected; the arms themselves did not cause the relationship or the popular reaction against it</w:t>
      </w:r>
      <w:r w:rsidRPr="00DB05A2">
        <w:rPr>
          <w:sz w:val="12"/>
        </w:rPr>
        <w:t xml:space="preserve">. </w:t>
      </w:r>
      <w:r w:rsidRPr="00DB05A2">
        <w:rPr>
          <w:u w:val="single"/>
        </w:rPr>
        <w:t>The Saudis and the U</w:t>
      </w:r>
      <w:r w:rsidRPr="00DB05A2">
        <w:rPr>
          <w:sz w:val="12"/>
        </w:rPr>
        <w:t xml:space="preserve">nited </w:t>
      </w:r>
      <w:r w:rsidRPr="00DB05A2">
        <w:rPr>
          <w:u w:val="single"/>
        </w:rPr>
        <w:t>S</w:t>
      </w:r>
      <w:r w:rsidRPr="00DB05A2">
        <w:rPr>
          <w:sz w:val="12"/>
        </w:rPr>
        <w:t xml:space="preserve">tates </w:t>
      </w:r>
      <w:r w:rsidRPr="00DB05A2">
        <w:rPr>
          <w:u w:val="single"/>
        </w:rPr>
        <w:t>are</w:t>
      </w:r>
      <w:r w:rsidRPr="00DB05A2">
        <w:rPr>
          <w:sz w:val="12"/>
        </w:rPr>
        <w:t xml:space="preserve"> </w:t>
      </w:r>
      <w:r w:rsidRPr="00AD24B9">
        <w:rPr>
          <w:u w:val="single"/>
        </w:rPr>
        <w:t>similarly</w:t>
      </w:r>
      <w:r w:rsidRPr="00DB05A2">
        <w:rPr>
          <w:sz w:val="12"/>
        </w:rPr>
        <w:t xml:space="preserve"> </w:t>
      </w:r>
      <w:r w:rsidRPr="00DB05A2">
        <w:rPr>
          <w:u w:val="single"/>
        </w:rPr>
        <w:t xml:space="preserve">tied together in the eyes of Saudi citizens and others in the region. </w:t>
      </w:r>
      <w:r w:rsidRPr="00CC5C01">
        <w:rPr>
          <w:b/>
          <w:bCs/>
          <w:u w:val="single"/>
        </w:rPr>
        <w:t>But this arms sale would not change that perception</w:t>
      </w:r>
      <w:r w:rsidRPr="00DB05A2">
        <w:rPr>
          <w:sz w:val="12"/>
        </w:rPr>
        <w:t xml:space="preserve">. </w:t>
      </w:r>
      <w:r w:rsidRPr="00D30551">
        <w:rPr>
          <w:u w:val="single"/>
        </w:rPr>
        <w:t>The larger issue is whether we are selling arms to a stable regime in Riyadh. The short answer is "yes."</w:t>
      </w:r>
    </w:p>
    <w:p w14:paraId="48BC1EE9" w14:textId="77777777" w:rsidR="00F7476B" w:rsidRPr="005271C1" w:rsidRDefault="00F7476B" w:rsidP="00F7476B"/>
    <w:p w14:paraId="22A404BB" w14:textId="0427423E" w:rsidR="006C5C1F" w:rsidRPr="00523BC4" w:rsidRDefault="006C5C1F" w:rsidP="006C5C1F">
      <w:pPr>
        <w:pStyle w:val="Heading3"/>
      </w:pPr>
      <w:r>
        <w:lastRenderedPageBreak/>
        <w:t>1NC Thumper</w:t>
      </w:r>
    </w:p>
    <w:p w14:paraId="09564A56" w14:textId="77777777" w:rsidR="006C5C1F" w:rsidRDefault="006C5C1F" w:rsidP="006C5C1F">
      <w:pPr>
        <w:pStyle w:val="Heading4"/>
      </w:pPr>
      <w:r>
        <w:t>ATT withdrawal thumps arms control credibility</w:t>
      </w:r>
    </w:p>
    <w:p w14:paraId="4E6E74E5" w14:textId="77777777" w:rsidR="006C5C1F" w:rsidRDefault="006C5C1F" w:rsidP="006C5C1F">
      <w:r w:rsidRPr="00FE34A8">
        <w:rPr>
          <w:b/>
          <w:bCs/>
          <w:sz w:val="24"/>
          <w:szCs w:val="24"/>
        </w:rPr>
        <w:t>Spinelli 19</w:t>
      </w:r>
      <w:r w:rsidRPr="00FE34A8">
        <w:rPr>
          <w:sz w:val="24"/>
          <w:szCs w:val="24"/>
        </w:rPr>
        <w:t xml:space="preserve"> </w:t>
      </w:r>
      <w:r>
        <w:t>[Dan Spinelli, national security reporter. “</w:t>
      </w:r>
      <w:r w:rsidRPr="00FE34A8">
        <w:t>Trump Pulls Out of Treaty Designed to Stop Arms Sales to Terrorists</w:t>
      </w:r>
      <w:r>
        <w:t xml:space="preserve">,” Mother Jones, 4/26/19, </w:t>
      </w:r>
      <w:hyperlink r:id="rId11" w:history="1">
        <w:r>
          <w:rPr>
            <w:rStyle w:val="Hyperlink"/>
          </w:rPr>
          <w:t>https://www.motherjones.com/politics/2019/04/trump-pulls-out-of-treaty-to-prevent-arms-sales-to-terrorists/</w:t>
        </w:r>
      </w:hyperlink>
      <w:r>
        <w:t xml:space="preserve"> Accessed 6/10/19]GMDI *we do not endorse ableist language</w:t>
      </w:r>
    </w:p>
    <w:p w14:paraId="7E87631C" w14:textId="77777777" w:rsidR="006C5C1F" w:rsidRPr="004A73EB" w:rsidRDefault="006C5C1F" w:rsidP="006C5C1F">
      <w:pPr>
        <w:rPr>
          <w:sz w:val="12"/>
        </w:rPr>
      </w:pPr>
      <w:r w:rsidRPr="00F67204">
        <w:rPr>
          <w:sz w:val="12"/>
        </w:rPr>
        <w:t xml:space="preserve">Donald </w:t>
      </w:r>
      <w:r w:rsidRPr="002743D0">
        <w:rPr>
          <w:u w:val="single"/>
        </w:rPr>
        <w:t>Trump</w:t>
      </w:r>
      <w:r w:rsidRPr="00F67204">
        <w:rPr>
          <w:sz w:val="12"/>
        </w:rPr>
        <w:t xml:space="preserve"> </w:t>
      </w:r>
      <w:r w:rsidRPr="002743D0">
        <w:rPr>
          <w:u w:val="single"/>
        </w:rPr>
        <w:t>said</w:t>
      </w:r>
      <w:r w:rsidRPr="00F67204">
        <w:rPr>
          <w:sz w:val="12"/>
        </w:rPr>
        <w:t xml:space="preserve"> Friday </w:t>
      </w:r>
      <w:r w:rsidRPr="002743D0">
        <w:rPr>
          <w:u w:val="single"/>
        </w:rPr>
        <w:t>he would remove the U</w:t>
      </w:r>
      <w:r w:rsidRPr="00F67204">
        <w:rPr>
          <w:sz w:val="12"/>
        </w:rPr>
        <w:t xml:space="preserve">nited </w:t>
      </w:r>
      <w:r w:rsidRPr="002743D0">
        <w:rPr>
          <w:u w:val="single"/>
        </w:rPr>
        <w:t>S</w:t>
      </w:r>
      <w:r w:rsidRPr="00F67204">
        <w:rPr>
          <w:sz w:val="12"/>
        </w:rPr>
        <w:t xml:space="preserve">tates </w:t>
      </w:r>
      <w:r w:rsidRPr="002743D0">
        <w:rPr>
          <w:u w:val="single"/>
        </w:rPr>
        <w:t>from a global arms treaty, the latest example of his administration’s disdain for international agreements and restrictions on weapons sales</w:t>
      </w:r>
      <w:r w:rsidRPr="00F67204">
        <w:rPr>
          <w:sz w:val="12"/>
        </w:rPr>
        <w:t xml:space="preserve">. </w:t>
      </w:r>
      <w:r w:rsidRPr="002743D0">
        <w:rPr>
          <w:u w:val="single"/>
        </w:rPr>
        <w:t xml:space="preserve">His pledge to abandon the “badly misguided” Arms Trade Treaty, which </w:t>
      </w:r>
      <w:r w:rsidRPr="00EA5524">
        <w:rPr>
          <w:b/>
          <w:bCs/>
          <w:u w:val="single"/>
        </w:rPr>
        <w:t>restricts the transfer of weapons to terrorists</w:t>
      </w:r>
      <w:r w:rsidRPr="00F67204">
        <w:rPr>
          <w:sz w:val="12"/>
        </w:rPr>
        <w:t xml:space="preserve"> and other malicious actors </w:t>
      </w:r>
      <w:r w:rsidRPr="00EA5524">
        <w:rPr>
          <w:u w:val="single"/>
        </w:rPr>
        <w:t>outside of the country</w:t>
      </w:r>
      <w:r w:rsidRPr="002743D0">
        <w:rPr>
          <w:u w:val="single"/>
        </w:rPr>
        <w:t>, drew a standing ovation at the</w:t>
      </w:r>
      <w:r w:rsidRPr="00F67204">
        <w:rPr>
          <w:sz w:val="12"/>
        </w:rPr>
        <w:t xml:space="preserve"> annual </w:t>
      </w:r>
      <w:r w:rsidRPr="002743D0">
        <w:rPr>
          <w:u w:val="single"/>
        </w:rPr>
        <w:t>N</w:t>
      </w:r>
      <w:r w:rsidRPr="00F67204">
        <w:rPr>
          <w:sz w:val="12"/>
        </w:rPr>
        <w:t xml:space="preserve">ational </w:t>
      </w:r>
      <w:r w:rsidRPr="002743D0">
        <w:rPr>
          <w:u w:val="single"/>
        </w:rPr>
        <w:t>R</w:t>
      </w:r>
      <w:r w:rsidRPr="00F67204">
        <w:rPr>
          <w:sz w:val="12"/>
        </w:rPr>
        <w:t xml:space="preserve">ifle </w:t>
      </w:r>
      <w:r w:rsidRPr="002743D0">
        <w:rPr>
          <w:u w:val="single"/>
        </w:rPr>
        <w:t>A</w:t>
      </w:r>
      <w:r w:rsidRPr="00F67204">
        <w:rPr>
          <w:sz w:val="12"/>
        </w:rPr>
        <w:t>ssociation meeting in Indianapolis, where Trump was speaking. “</w:t>
      </w:r>
      <w:r w:rsidRPr="00EA5524">
        <w:rPr>
          <w:u w:val="single"/>
        </w:rPr>
        <w:t xml:space="preserve">We will </w:t>
      </w:r>
      <w:r w:rsidRPr="00EA5524">
        <w:rPr>
          <w:b/>
          <w:bCs/>
          <w:u w:val="single"/>
        </w:rPr>
        <w:t>never</w:t>
      </w:r>
      <w:r w:rsidRPr="00EA5524">
        <w:rPr>
          <w:u w:val="single"/>
        </w:rPr>
        <w:t xml:space="preserve"> allow foreign bureaucrats to trample on your Second Amendment freedoms</w:t>
      </w:r>
      <w:r w:rsidRPr="00F67204">
        <w:rPr>
          <w:sz w:val="12"/>
        </w:rPr>
        <w:t xml:space="preserve">,” he said. “I hope you’re happy.” </w:t>
      </w:r>
      <w:r w:rsidRPr="00814BAA">
        <w:rPr>
          <w:u w:val="single"/>
        </w:rPr>
        <w:t>Quite a few people were unhappy with Trump’s decision</w:t>
      </w:r>
      <w:r w:rsidRPr="00F67204">
        <w:rPr>
          <w:sz w:val="12"/>
        </w:rPr>
        <w:t xml:space="preserve">, which he announced less than three months after removing the United States from a Reagan-era arms control treaty with Russia. </w:t>
      </w:r>
      <w:r w:rsidRPr="00A278F5">
        <w:rPr>
          <w:u w:val="single"/>
        </w:rPr>
        <w:t>The Arms Trade Treaty was signed</w:t>
      </w:r>
      <w:r w:rsidRPr="00F67204">
        <w:rPr>
          <w:sz w:val="12"/>
        </w:rPr>
        <w:t xml:space="preserve"> by Secretary of State John Kerry </w:t>
      </w:r>
      <w:r w:rsidRPr="00A278F5">
        <w:rPr>
          <w:u w:val="single"/>
        </w:rPr>
        <w:t>in 2013 with overwhelming support from the international community</w:t>
      </w:r>
      <w:r w:rsidRPr="00F67204">
        <w:rPr>
          <w:sz w:val="12"/>
        </w:rPr>
        <w:t xml:space="preserve">. Only three countries—Iran, North Korea, and Syria—opposed it. “THIS IS </w:t>
      </w:r>
      <w:r w:rsidRPr="00F67204">
        <w:rPr>
          <w:strike/>
          <w:sz w:val="12"/>
        </w:rPr>
        <w:t>INSANE</w:t>
      </w:r>
      <w:r w:rsidRPr="00F67204">
        <w:rPr>
          <w:sz w:val="12"/>
        </w:rPr>
        <w:t>,” Alexandra Bell, a former State Department official, said on Twitter. “</w:t>
      </w:r>
      <w:r w:rsidRPr="00F67204">
        <w:rPr>
          <w:b/>
          <w:bCs/>
          <w:u w:val="single"/>
        </w:rPr>
        <w:t>The whole point of the Arms Trade Treaty is to get the rest of the world to follow American principles on how and when to sell arms</w:t>
      </w:r>
      <w:r w:rsidRPr="00F67204">
        <w:rPr>
          <w:sz w:val="12"/>
        </w:rPr>
        <w:t xml:space="preserve">. We are pulling out of a treaty that is based on American values.” On a call with reporters after Trump’s speech, a senior administration official defended the move as a way to shore up the Second Amendment rights of Americans while preserving the ability for the US military to counter China and Russia, two countries that abstained from the treaty and that Washington views as strategic competitors. “This treaty imposes risks but no gains,” the official said. Left unsaid was how ecstatic the pull-out made the NRA, whose leadership has enthusiastically backed Trump and spent millions on his behalf in 2016. The gun rights organization was one of the treaty’s fiercest critics when it was being debated at the United Nations; the group warned that domestic sales of civilian weapons would be affected. Human rights advocates have generally dismissed that fear. “It’s a complete myth that this treaty has any effect on an American’s access to firearms,” Daryl G. Kimball, executive director of the Arms Control Association in Washington, told Mother Jones. “The Arms Trade Treaty sets requirements for all states to have standards and regulations regarding the import and export of conventional arms consistent with their constitutional laws.” Among the Trump administration’s stated concerns with the treaty was the possibility that, over time, these standards would become more stringent in a way that disadvantaged the United States at the expense of its rivals. “The ATT is, in effect, an escalator: Once you step onto it, you are no longer in control of your direction of travel,” Theodore </w:t>
      </w:r>
      <w:proofErr w:type="spellStart"/>
      <w:r w:rsidRPr="00F67204">
        <w:rPr>
          <w:sz w:val="12"/>
        </w:rPr>
        <w:t>Bromund</w:t>
      </w:r>
      <w:proofErr w:type="spellEnd"/>
      <w:r w:rsidRPr="00F67204">
        <w:rPr>
          <w:sz w:val="12"/>
        </w:rPr>
        <w:t xml:space="preserve">, a senior fellow at the conservative Heritage Foundation, wrote in a piece last year advocating for Trump to un-sign the treaty. Defenders of the agreement note that, </w:t>
      </w:r>
      <w:r w:rsidRPr="00F67204">
        <w:rPr>
          <w:b/>
          <w:bCs/>
          <w:u w:val="single"/>
        </w:rPr>
        <w:t>by not participating in the treaty, the US effectively yields its influence in pressuring other states to toughen their arms export standards</w:t>
      </w:r>
      <w:r w:rsidRPr="00F67204">
        <w:rPr>
          <w:sz w:val="12"/>
        </w:rPr>
        <w:t xml:space="preserve">. </w:t>
      </w:r>
      <w:r w:rsidRPr="00F67204">
        <w:rPr>
          <w:u w:val="single"/>
        </w:rPr>
        <w:t>“We have effectively removed ourselves from the global conversation about conventional arms transfer,”</w:t>
      </w:r>
      <w:r w:rsidRPr="00F67204">
        <w:rPr>
          <w:sz w:val="12"/>
        </w:rPr>
        <w:t xml:space="preserve"> Kimball said. “That’s clearly not in our interest.”</w:t>
      </w:r>
    </w:p>
    <w:p w14:paraId="2AF214EC" w14:textId="77777777" w:rsidR="006C5C1F" w:rsidRDefault="006C5C1F" w:rsidP="006C5C1F"/>
    <w:p w14:paraId="18509ACA" w14:textId="77777777" w:rsidR="006C5C1F" w:rsidRDefault="006C5C1F" w:rsidP="006C5C1F">
      <w:pPr>
        <w:pStyle w:val="Heading2"/>
      </w:pPr>
      <w:r>
        <w:lastRenderedPageBreak/>
        <w:t>Impact Answers</w:t>
      </w:r>
    </w:p>
    <w:p w14:paraId="674EEC35" w14:textId="77777777" w:rsidR="006C5C1F" w:rsidRDefault="006C5C1F" w:rsidP="006C5C1F">
      <w:pPr>
        <w:pStyle w:val="Heading3"/>
      </w:pPr>
      <w:r>
        <w:lastRenderedPageBreak/>
        <w:t>1NC US Not Key</w:t>
      </w:r>
    </w:p>
    <w:p w14:paraId="59C88944" w14:textId="77777777" w:rsidR="006C5C1F" w:rsidRPr="00D61A5E" w:rsidRDefault="006C5C1F" w:rsidP="006C5C1F">
      <w:pPr>
        <w:pStyle w:val="Heading4"/>
      </w:pPr>
      <w:r>
        <w:t xml:space="preserve">Trump terminally dooms leadership but even post Trump, the </w:t>
      </w:r>
      <w:r w:rsidRPr="00D61A5E">
        <w:t xml:space="preserve">US is totally ineffective </w:t>
      </w:r>
    </w:p>
    <w:p w14:paraId="7D46D1A3" w14:textId="77777777" w:rsidR="006C5C1F" w:rsidRDefault="006C5C1F" w:rsidP="006C5C1F">
      <w:r>
        <w:t xml:space="preserve">Daniel L. </w:t>
      </w:r>
      <w:proofErr w:type="spellStart"/>
      <w:r w:rsidRPr="009C47CC">
        <w:rPr>
          <w:rStyle w:val="Style13ptBold"/>
        </w:rPr>
        <w:t>Byman</w:t>
      </w:r>
      <w:proofErr w:type="spellEnd"/>
      <w:r>
        <w:t xml:space="preserve"> Senior Fellow - Foreign Policy, Center for Middle East Policy, Brookings, “Why the United States won’t do “governance””, </w:t>
      </w:r>
      <w:r w:rsidRPr="009C47CC">
        <w:rPr>
          <w:rStyle w:val="Style13ptBold"/>
        </w:rPr>
        <w:t>Feb 7th</w:t>
      </w:r>
      <w:r>
        <w:t xml:space="preserve"> 2018, </w:t>
      </w:r>
      <w:hyperlink r:id="rId12" w:history="1">
        <w:r w:rsidRPr="00117AEC">
          <w:rPr>
            <w:rStyle w:val="Hyperlink"/>
          </w:rPr>
          <w:t>https://www.brookings.edu/blog/order-from-chaos/2018/02/07/why-the-united-states-wont-do-governance/</w:t>
        </w:r>
      </w:hyperlink>
      <w:r>
        <w:t xml:space="preserve"> ***slight edit for language</w:t>
      </w:r>
    </w:p>
    <w:p w14:paraId="20E5558D" w14:textId="77777777" w:rsidR="006C5C1F" w:rsidRDefault="006C5C1F" w:rsidP="006C5C1F">
      <w:pPr>
        <w:rPr>
          <w:sz w:val="16"/>
        </w:rPr>
      </w:pPr>
      <w:r w:rsidRPr="009C47CC">
        <w:rPr>
          <w:sz w:val="16"/>
        </w:rPr>
        <w:t xml:space="preserve">But </w:t>
      </w:r>
      <w:r w:rsidRPr="009E7061">
        <w:rPr>
          <w:rStyle w:val="Emphasis"/>
          <w:highlight w:val="yellow"/>
        </w:rPr>
        <w:t>even if the U.S. had</w:t>
      </w:r>
      <w:r w:rsidRPr="009C47CC">
        <w:rPr>
          <w:sz w:val="16"/>
        </w:rPr>
        <w:t xml:space="preserve"> more </w:t>
      </w:r>
      <w:r w:rsidRPr="009E7061">
        <w:rPr>
          <w:rStyle w:val="Emphasis"/>
          <w:highlight w:val="yellow"/>
        </w:rPr>
        <w:t>expertise</w:t>
      </w:r>
      <w:r w:rsidRPr="009C47CC">
        <w:rPr>
          <w:sz w:val="16"/>
        </w:rPr>
        <w:t xml:space="preserve">, many </w:t>
      </w:r>
      <w:r w:rsidRPr="00AA55DD">
        <w:rPr>
          <w:sz w:val="16"/>
        </w:rPr>
        <w:t xml:space="preserve">typical </w:t>
      </w:r>
      <w:r w:rsidRPr="00AA55DD">
        <w:rPr>
          <w:rStyle w:val="StyleUnderline"/>
        </w:rPr>
        <w:t>governance problems are political</w:t>
      </w:r>
      <w:r w:rsidRPr="00AA55DD">
        <w:rPr>
          <w:sz w:val="16"/>
        </w:rPr>
        <w:t xml:space="preserve">, </w:t>
      </w:r>
      <w:r w:rsidRPr="00AA55DD">
        <w:rPr>
          <w:rStyle w:val="Emphasis"/>
        </w:rPr>
        <w:t>not technical</w:t>
      </w:r>
      <w:r w:rsidRPr="00AA55DD">
        <w:rPr>
          <w:sz w:val="16"/>
        </w:rPr>
        <w:t xml:space="preserve">. </w:t>
      </w:r>
      <w:r w:rsidRPr="00AA55DD">
        <w:rPr>
          <w:rStyle w:val="StyleUnderline"/>
        </w:rPr>
        <w:t>Corruption</w:t>
      </w:r>
      <w:r w:rsidRPr="00AA55DD">
        <w:rPr>
          <w:sz w:val="16"/>
        </w:rPr>
        <w:t xml:space="preserve">, for example, stems from more than just the greed of a local official. Rather, it </w:t>
      </w:r>
      <w:r w:rsidRPr="00AA55DD">
        <w:rPr>
          <w:rStyle w:val="StyleUnderline"/>
        </w:rPr>
        <w:t xml:space="preserve">often is a </w:t>
      </w:r>
      <w:r w:rsidRPr="00AA55DD">
        <w:rPr>
          <w:rStyle w:val="Emphasis"/>
        </w:rPr>
        <w:t>deliberate part</w:t>
      </w:r>
      <w:r w:rsidRPr="00AA55DD">
        <w:rPr>
          <w:rStyle w:val="StyleUnderline"/>
        </w:rPr>
        <w:t xml:space="preserve"> of a political system</w:t>
      </w:r>
      <w:r w:rsidRPr="00AA55DD">
        <w:rPr>
          <w:sz w:val="16"/>
        </w:rPr>
        <w:t xml:space="preserve">: The regime pays off one set of elites to guarantee their support. In addition, important </w:t>
      </w:r>
      <w:r w:rsidRPr="00AA55DD">
        <w:rPr>
          <w:rStyle w:val="Emphasis"/>
        </w:rPr>
        <w:t>anti-corruption measures</w:t>
      </w:r>
      <w:r w:rsidRPr="00AA55DD">
        <w:rPr>
          <w:sz w:val="16"/>
        </w:rPr>
        <w:t xml:space="preserve"> such as a free press and an impartial judicial system </w:t>
      </w:r>
      <w:r w:rsidRPr="00AA55DD">
        <w:rPr>
          <w:rStyle w:val="Emphasis"/>
        </w:rPr>
        <w:t>are a direct threat to authoritarian regimes</w:t>
      </w:r>
      <w:r w:rsidRPr="00AA55DD">
        <w:rPr>
          <w:sz w:val="16"/>
        </w:rPr>
        <w:t xml:space="preserve">, as these institutions will also hold regimes accountable for their abuses. Similarly, </w:t>
      </w:r>
      <w:r w:rsidRPr="00AA55DD">
        <w:rPr>
          <w:rStyle w:val="StyleUnderline"/>
        </w:rPr>
        <w:t>allowing locals influence over decisions affecting their communities</w:t>
      </w:r>
      <w:r w:rsidRPr="00AA55DD">
        <w:rPr>
          <w:sz w:val="16"/>
        </w:rPr>
        <w:t xml:space="preserve"> seems uncontroversial but </w:t>
      </w:r>
      <w:r w:rsidRPr="00AA55DD">
        <w:rPr>
          <w:rStyle w:val="Emphasis"/>
        </w:rPr>
        <w:t>is a direct threat to any authoritarian system</w:t>
      </w:r>
      <w:r w:rsidRPr="00AA55DD">
        <w:rPr>
          <w:sz w:val="16"/>
        </w:rPr>
        <w:t xml:space="preserve"> where decisions emanate from the top. </w:t>
      </w:r>
      <w:r w:rsidRPr="00AA55DD">
        <w:rPr>
          <w:rStyle w:val="StyleUnderline"/>
        </w:rPr>
        <w:t>So local regimes</w:t>
      </w:r>
      <w:r w:rsidRPr="00AA55DD">
        <w:rPr>
          <w:sz w:val="16"/>
        </w:rPr>
        <w:t xml:space="preserve"> may try </w:t>
      </w:r>
      <w:r w:rsidRPr="00AA55DD">
        <w:rPr>
          <w:rStyle w:val="Emphasis"/>
        </w:rPr>
        <w:t>stop a USAID team or hinder a U.S.-backed local democracy activist</w:t>
      </w:r>
      <w:r w:rsidRPr="009C47CC">
        <w:rPr>
          <w:sz w:val="16"/>
        </w:rPr>
        <w:t xml:space="preserve">. Indeed, every country has a tension between the power of the national government and that of localities. </w:t>
      </w:r>
      <w:r w:rsidRPr="009C47CC">
        <w:rPr>
          <w:rStyle w:val="StyleUnderline"/>
        </w:rPr>
        <w:t xml:space="preserve">If the United States </w:t>
      </w:r>
      <w:r w:rsidRPr="009C47CC">
        <w:rPr>
          <w:rStyle w:val="Emphasis"/>
        </w:rPr>
        <w:t>tries</w:t>
      </w:r>
      <w:r w:rsidRPr="009C47CC">
        <w:rPr>
          <w:sz w:val="16"/>
        </w:rPr>
        <w:t xml:space="preserve"> </w:t>
      </w:r>
      <w:r w:rsidRPr="009C47CC">
        <w:rPr>
          <w:rStyle w:val="StyleUnderline"/>
        </w:rPr>
        <w:t xml:space="preserve">to give locals more power, national politicians may </w:t>
      </w:r>
      <w:r w:rsidRPr="009C47CC">
        <w:rPr>
          <w:rStyle w:val="Emphasis"/>
        </w:rPr>
        <w:t>see this as a threat</w:t>
      </w:r>
      <w:r w:rsidRPr="009C47CC">
        <w:rPr>
          <w:rStyle w:val="StyleUnderline"/>
        </w:rPr>
        <w:t xml:space="preserve">. </w:t>
      </w:r>
      <w:r w:rsidRPr="009E7061">
        <w:rPr>
          <w:rStyle w:val="Emphasis"/>
          <w:highlight w:val="yellow"/>
        </w:rPr>
        <w:t>Improving governance</w:t>
      </w:r>
      <w:r w:rsidRPr="009C47CC">
        <w:rPr>
          <w:sz w:val="16"/>
        </w:rPr>
        <w:t xml:space="preserve"> also </w:t>
      </w:r>
      <w:r w:rsidRPr="009E7061">
        <w:rPr>
          <w:rStyle w:val="Emphasis"/>
          <w:highlight w:val="yellow"/>
        </w:rPr>
        <w:t>requires patience and sustainable programs</w:t>
      </w:r>
      <w:r w:rsidRPr="009E7061">
        <w:rPr>
          <w:sz w:val="16"/>
          <w:highlight w:val="yellow"/>
        </w:rPr>
        <w:t>—</w:t>
      </w:r>
      <w:r w:rsidRPr="009E7061">
        <w:rPr>
          <w:rStyle w:val="Emphasis"/>
          <w:highlight w:val="yellow"/>
        </w:rPr>
        <w:t>not strong points of the U</w:t>
      </w:r>
      <w:r w:rsidRPr="009C47CC">
        <w:rPr>
          <w:rStyle w:val="Emphasis"/>
        </w:rPr>
        <w:t xml:space="preserve">nited </w:t>
      </w:r>
      <w:r w:rsidRPr="009E7061">
        <w:rPr>
          <w:rStyle w:val="Emphasis"/>
          <w:highlight w:val="yellow"/>
        </w:rPr>
        <w:t>S</w:t>
      </w:r>
      <w:r w:rsidRPr="009C47CC">
        <w:rPr>
          <w:rStyle w:val="Emphasis"/>
        </w:rPr>
        <w:t>tates</w:t>
      </w:r>
      <w:r w:rsidRPr="009C47CC">
        <w:rPr>
          <w:sz w:val="16"/>
        </w:rPr>
        <w:t xml:space="preserve">. </w:t>
      </w:r>
      <w:r w:rsidRPr="009E7061">
        <w:rPr>
          <w:rStyle w:val="StyleUnderline"/>
          <w:highlight w:val="yellow"/>
        </w:rPr>
        <w:t>Reducing corruption</w:t>
      </w:r>
      <w:r w:rsidRPr="009C47CC">
        <w:rPr>
          <w:rStyle w:val="StyleUnderline"/>
        </w:rPr>
        <w:t xml:space="preserve">, improving accountability and other goals often </w:t>
      </w:r>
      <w:r w:rsidRPr="009E7061">
        <w:rPr>
          <w:rStyle w:val="StyleUnderline"/>
          <w:highlight w:val="yellow"/>
        </w:rPr>
        <w:t>take</w:t>
      </w:r>
      <w:r w:rsidRPr="009C47CC">
        <w:rPr>
          <w:rStyle w:val="StyleUnderline"/>
        </w:rPr>
        <w:t xml:space="preserve"> years or </w:t>
      </w:r>
      <w:r w:rsidRPr="00AA55DD">
        <w:rPr>
          <w:rStyle w:val="StyleUnderline"/>
        </w:rPr>
        <w:t xml:space="preserve">even </w:t>
      </w:r>
      <w:r w:rsidRPr="00AA55DD">
        <w:rPr>
          <w:rStyle w:val="Emphasis"/>
        </w:rPr>
        <w:t>generations to succeed</w:t>
      </w:r>
      <w:r w:rsidRPr="00AA55DD">
        <w:rPr>
          <w:sz w:val="16"/>
        </w:rPr>
        <w:t xml:space="preserve">, </w:t>
      </w:r>
      <w:r w:rsidRPr="00AA55DD">
        <w:rPr>
          <w:rStyle w:val="StyleUnderline"/>
        </w:rPr>
        <w:t>and any programs must continue from</w:t>
      </w:r>
      <w:r w:rsidRPr="00AA55DD">
        <w:rPr>
          <w:sz w:val="16"/>
        </w:rPr>
        <w:t xml:space="preserve"> </w:t>
      </w:r>
      <w:r w:rsidRPr="00AA55DD">
        <w:rPr>
          <w:rStyle w:val="Emphasis"/>
        </w:rPr>
        <w:t>administration to administration</w:t>
      </w:r>
      <w:r w:rsidRPr="009C47CC">
        <w:rPr>
          <w:sz w:val="16"/>
        </w:rPr>
        <w:t xml:space="preserve">, </w:t>
      </w:r>
      <w:r w:rsidRPr="009C47CC">
        <w:rPr>
          <w:rStyle w:val="StyleUnderline"/>
        </w:rPr>
        <w:t>with</w:t>
      </w:r>
      <w:r w:rsidRPr="009C47CC">
        <w:rPr>
          <w:sz w:val="16"/>
        </w:rPr>
        <w:t xml:space="preserve"> </w:t>
      </w:r>
      <w:r w:rsidRPr="009E7061">
        <w:rPr>
          <w:rStyle w:val="Emphasis"/>
          <w:highlight w:val="yellow"/>
        </w:rPr>
        <w:t>steady funding and political support</w:t>
      </w:r>
      <w:r w:rsidRPr="009E7061">
        <w:rPr>
          <w:sz w:val="16"/>
          <w:highlight w:val="yellow"/>
        </w:rPr>
        <w:t xml:space="preserve">. </w:t>
      </w:r>
      <w:r w:rsidRPr="009E7061">
        <w:rPr>
          <w:rStyle w:val="StyleUnderline"/>
          <w:highlight w:val="yellow"/>
        </w:rPr>
        <w:t>This was</w:t>
      </w:r>
      <w:r w:rsidRPr="009C47CC">
        <w:rPr>
          <w:rStyle w:val="StyleUnderline"/>
        </w:rPr>
        <w:t xml:space="preserve"> more </w:t>
      </w:r>
      <w:r w:rsidRPr="009E7061">
        <w:rPr>
          <w:rStyle w:val="StyleUnderline"/>
          <w:highlight w:val="yellow"/>
        </w:rPr>
        <w:t>plausible during the Cold War,</w:t>
      </w:r>
      <w:r w:rsidRPr="009C47CC">
        <w:rPr>
          <w:rStyle w:val="StyleUnderline"/>
        </w:rPr>
        <w:t xml:space="preserve"> when programs could be justified </w:t>
      </w:r>
      <w:r w:rsidRPr="009E7061">
        <w:rPr>
          <w:rStyle w:val="StyleUnderline"/>
          <w:highlight w:val="yellow"/>
        </w:rPr>
        <w:t>under a bipartisan consensus</w:t>
      </w:r>
      <w:r w:rsidRPr="009C47CC">
        <w:rPr>
          <w:sz w:val="16"/>
        </w:rPr>
        <w:t xml:space="preserve"> against Communism. The Obama administration’s reluctance to be involved in the world’s trouble spots, however, is likely to be continued in future administrations. </w:t>
      </w:r>
      <w:r w:rsidRPr="009E7061">
        <w:rPr>
          <w:rStyle w:val="Emphasis"/>
          <w:highlight w:val="yellow"/>
        </w:rPr>
        <w:t xml:space="preserve">The Cold War </w:t>
      </w:r>
      <w:r w:rsidRPr="00AA55DD">
        <w:rPr>
          <w:rStyle w:val="Emphasis"/>
        </w:rPr>
        <w:t xml:space="preserve">consensus </w:t>
      </w:r>
      <w:r w:rsidRPr="009E7061">
        <w:rPr>
          <w:rStyle w:val="Emphasis"/>
          <w:highlight w:val="yellow"/>
        </w:rPr>
        <w:t>is</w:t>
      </w:r>
      <w:r w:rsidRPr="009C47CC">
        <w:rPr>
          <w:rStyle w:val="Emphasis"/>
        </w:rPr>
        <w:t xml:space="preserve"> now </w:t>
      </w:r>
      <w:r w:rsidRPr="009E7061">
        <w:rPr>
          <w:rStyle w:val="Emphasis"/>
          <w:highlight w:val="yellow"/>
        </w:rPr>
        <w:t>gone</w:t>
      </w:r>
      <w:r w:rsidRPr="009E7061">
        <w:rPr>
          <w:sz w:val="16"/>
          <w:highlight w:val="yellow"/>
        </w:rPr>
        <w:t xml:space="preserve">, </w:t>
      </w:r>
      <w:r w:rsidRPr="009E7061">
        <w:rPr>
          <w:rStyle w:val="StyleUnderline"/>
          <w:highlight w:val="yellow"/>
        </w:rPr>
        <w:t>and opponents of intervention</w:t>
      </w:r>
      <w:r w:rsidRPr="009C47CC">
        <w:rPr>
          <w:rStyle w:val="StyleUnderline"/>
        </w:rPr>
        <w:t xml:space="preserve"> on both sides of the aisle </w:t>
      </w:r>
      <w:r w:rsidRPr="009E7061">
        <w:rPr>
          <w:rStyle w:val="StyleUnderline"/>
          <w:highlight w:val="yellow"/>
        </w:rPr>
        <w:t xml:space="preserve">are </w:t>
      </w:r>
      <w:r w:rsidRPr="009E7061">
        <w:rPr>
          <w:rStyle w:val="Emphasis"/>
          <w:highlight w:val="yellow"/>
        </w:rPr>
        <w:t>increasingly influential</w:t>
      </w:r>
      <w:r w:rsidRPr="009E7061">
        <w:rPr>
          <w:sz w:val="16"/>
          <w:highlight w:val="yellow"/>
        </w:rPr>
        <w:t xml:space="preserve">. </w:t>
      </w:r>
      <w:r w:rsidRPr="00AA55DD">
        <w:rPr>
          <w:rStyle w:val="StyleUnderline"/>
        </w:rPr>
        <w:t xml:space="preserve">The </w:t>
      </w:r>
      <w:r w:rsidRPr="009E7061">
        <w:rPr>
          <w:rStyle w:val="StyleUnderline"/>
          <w:highlight w:val="yellow"/>
        </w:rPr>
        <w:t>Trump</w:t>
      </w:r>
      <w:r w:rsidRPr="00AA55DD">
        <w:rPr>
          <w:rStyle w:val="StyleUnderline"/>
        </w:rPr>
        <w:t xml:space="preserve"> administration</w:t>
      </w:r>
      <w:r w:rsidRPr="009E7061">
        <w:rPr>
          <w:rStyle w:val="StyleUnderline"/>
          <w:highlight w:val="yellow"/>
        </w:rPr>
        <w:t>’s</w:t>
      </w:r>
      <w:r w:rsidRPr="00AA55DD">
        <w:rPr>
          <w:rStyle w:val="StyleUnderline"/>
        </w:rPr>
        <w:t xml:space="preserve"> open </w:t>
      </w:r>
      <w:r w:rsidRPr="009E7061">
        <w:rPr>
          <w:rStyle w:val="StyleUnderline"/>
          <w:highlight w:val="yellow"/>
        </w:rPr>
        <w:t>aversion to “</w:t>
      </w:r>
      <w:r>
        <w:rPr>
          <w:rStyle w:val="StyleUnderline"/>
          <w:highlight w:val="yellow"/>
        </w:rPr>
        <w:t>[</w:t>
      </w:r>
      <w:r w:rsidRPr="009E7061">
        <w:rPr>
          <w:rStyle w:val="StyleUnderline"/>
          <w:highlight w:val="yellow"/>
        </w:rPr>
        <w:t>s</w:t>
      </w:r>
      <w:r>
        <w:rPr>
          <w:rStyle w:val="StyleUnderline"/>
          <w:highlight w:val="yellow"/>
        </w:rPr>
        <w:t>*</w:t>
      </w:r>
      <w:proofErr w:type="gramStart"/>
      <w:r>
        <w:rPr>
          <w:rStyle w:val="StyleUnderline"/>
          <w:highlight w:val="yellow"/>
        </w:rPr>
        <w:t>*]</w:t>
      </w:r>
      <w:r w:rsidRPr="009E7061">
        <w:rPr>
          <w:rStyle w:val="StyleUnderline"/>
          <w:highlight w:val="yellow"/>
        </w:rPr>
        <w:t>hole</w:t>
      </w:r>
      <w:proofErr w:type="gramEnd"/>
      <w:r w:rsidRPr="009E7061">
        <w:rPr>
          <w:rStyle w:val="StyleUnderline"/>
          <w:highlight w:val="yellow"/>
        </w:rPr>
        <w:t xml:space="preserve"> countries” suggest</w:t>
      </w:r>
      <w:r w:rsidRPr="00AA55DD">
        <w:rPr>
          <w:rStyle w:val="StyleUnderline"/>
        </w:rPr>
        <w:t xml:space="preserve"> </w:t>
      </w:r>
      <w:r w:rsidRPr="009E7061">
        <w:rPr>
          <w:rStyle w:val="StyleUnderline"/>
          <w:highlight w:val="yellow"/>
        </w:rPr>
        <w:t>the U.S. is</w:t>
      </w:r>
      <w:r w:rsidRPr="00AA55DD">
        <w:rPr>
          <w:rStyle w:val="StyleUnderline"/>
        </w:rPr>
        <w:t xml:space="preserve"> becoming even </w:t>
      </w:r>
      <w:r w:rsidRPr="009E7061">
        <w:rPr>
          <w:rStyle w:val="Emphasis"/>
          <w:highlight w:val="yellow"/>
        </w:rPr>
        <w:t>less willing to do the</w:t>
      </w:r>
      <w:r w:rsidRPr="00AA55DD">
        <w:rPr>
          <w:rStyle w:val="Emphasis"/>
        </w:rPr>
        <w:t xml:space="preserve"> slow, </w:t>
      </w:r>
      <w:r w:rsidRPr="009E7061">
        <w:rPr>
          <w:rStyle w:val="Emphasis"/>
          <w:highlight w:val="yellow"/>
        </w:rPr>
        <w:t>hard work of</w:t>
      </w:r>
      <w:r w:rsidRPr="00AA55DD">
        <w:rPr>
          <w:rStyle w:val="Emphasis"/>
        </w:rPr>
        <w:t xml:space="preserve"> improving </w:t>
      </w:r>
      <w:r w:rsidRPr="009E7061">
        <w:rPr>
          <w:rStyle w:val="Emphasis"/>
          <w:highlight w:val="yellow"/>
        </w:rPr>
        <w:t>governance</w:t>
      </w:r>
      <w:r w:rsidRPr="00AA55DD">
        <w:rPr>
          <w:rStyle w:val="StyleUnderline"/>
        </w:rPr>
        <w:t>.</w:t>
      </w:r>
      <w:r w:rsidRPr="00AA55DD">
        <w:rPr>
          <w:sz w:val="16"/>
        </w:rPr>
        <w:t xml:space="preserve"> </w:t>
      </w:r>
      <w:r w:rsidRPr="00AA55DD">
        <w:rPr>
          <w:rStyle w:val="StyleUnderline"/>
        </w:rPr>
        <w:t>To foster good governance in big ways, the United States needs</w:t>
      </w:r>
      <w:r w:rsidRPr="009C47CC">
        <w:rPr>
          <w:rStyle w:val="StyleUnderline"/>
        </w:rPr>
        <w:t xml:space="preserve"> to be deeply involved in the politics of other countries</w:t>
      </w:r>
      <w:r w:rsidRPr="009C47CC">
        <w:rPr>
          <w:sz w:val="16"/>
        </w:rPr>
        <w:t xml:space="preserve">. </w:t>
      </w:r>
      <w:r w:rsidRPr="009C47CC">
        <w:rPr>
          <w:rStyle w:val="Emphasis"/>
        </w:rPr>
        <w:t>Americans</w:t>
      </w:r>
      <w:r w:rsidRPr="009C47CC">
        <w:rPr>
          <w:sz w:val="16"/>
        </w:rPr>
        <w:t xml:space="preserve">, however, </w:t>
      </w:r>
      <w:r w:rsidRPr="009C47CC">
        <w:rPr>
          <w:rStyle w:val="Emphasis"/>
        </w:rPr>
        <w:t>are usually reluctant to meddle deeply and constantly in the domestic politics of other countries</w:t>
      </w:r>
      <w:r w:rsidRPr="009C47CC">
        <w:rPr>
          <w:sz w:val="16"/>
        </w:rPr>
        <w:t xml:space="preserve">, </w:t>
      </w:r>
      <w:r w:rsidRPr="009C47CC">
        <w:rPr>
          <w:rStyle w:val="StyleUnderline"/>
        </w:rPr>
        <w:t xml:space="preserve">and foreign populations of course </w:t>
      </w:r>
      <w:r w:rsidRPr="009C47CC">
        <w:rPr>
          <w:rStyle w:val="Emphasis"/>
        </w:rPr>
        <w:t xml:space="preserve">hate </w:t>
      </w:r>
      <w:proofErr w:type="gramStart"/>
      <w:r w:rsidRPr="009C47CC">
        <w:rPr>
          <w:rStyle w:val="Emphasis"/>
        </w:rPr>
        <w:t>this</w:t>
      </w:r>
      <w:r w:rsidRPr="009C47CC">
        <w:rPr>
          <w:sz w:val="16"/>
        </w:rPr>
        <w:t>..</w:t>
      </w:r>
      <w:proofErr w:type="gramEnd"/>
      <w:r w:rsidRPr="009C47CC">
        <w:rPr>
          <w:sz w:val="16"/>
        </w:rPr>
        <w:t xml:space="preserve"> A few post-World War II exceptions aside, the United States usually tries to handle problems such as counterterrorism on the cheap, working “by, with and through” partners rather than replacing them with better versions. </w:t>
      </w:r>
      <w:r w:rsidRPr="009C47CC">
        <w:rPr>
          <w:rStyle w:val="StyleUnderline"/>
        </w:rPr>
        <w:t xml:space="preserve">Finally, </w:t>
      </w:r>
      <w:r w:rsidRPr="009E7061">
        <w:rPr>
          <w:rStyle w:val="StyleUnderline"/>
          <w:highlight w:val="yellow"/>
        </w:rPr>
        <w:t xml:space="preserve">counterterrorism itself is an </w:t>
      </w:r>
      <w:r w:rsidRPr="009E7061">
        <w:rPr>
          <w:rStyle w:val="Emphasis"/>
          <w:highlight w:val="yellow"/>
        </w:rPr>
        <w:t>impediment</w:t>
      </w:r>
      <w:r w:rsidRPr="009C47CC">
        <w:rPr>
          <w:rStyle w:val="Emphasis"/>
        </w:rPr>
        <w:t xml:space="preserve"> to programs</w:t>
      </w:r>
      <w:r w:rsidRPr="009C47CC">
        <w:rPr>
          <w:sz w:val="16"/>
        </w:rPr>
        <w:t xml:space="preserve"> </w:t>
      </w:r>
      <w:r w:rsidRPr="009C47CC">
        <w:rPr>
          <w:rStyle w:val="StyleUnderline"/>
        </w:rPr>
        <w:t>aimed at improving governance</w:t>
      </w:r>
      <w:r w:rsidRPr="009C47CC">
        <w:rPr>
          <w:sz w:val="16"/>
        </w:rPr>
        <w:t xml:space="preserve">. Sure, people can agree that better governance is vital to preventing the resurgence of the Islamic State or the emergence of new terrorist groups. Day to day, however, </w:t>
      </w:r>
      <w:r w:rsidRPr="009E7061">
        <w:rPr>
          <w:rStyle w:val="StyleUnderline"/>
          <w:highlight w:val="yellow"/>
        </w:rPr>
        <w:t>the U</w:t>
      </w:r>
      <w:r w:rsidRPr="009C47CC">
        <w:rPr>
          <w:rStyle w:val="StyleUnderline"/>
        </w:rPr>
        <w:t xml:space="preserve">nited </w:t>
      </w:r>
      <w:r w:rsidRPr="009E7061">
        <w:rPr>
          <w:rStyle w:val="StyleUnderline"/>
          <w:highlight w:val="yellow"/>
        </w:rPr>
        <w:t>S</w:t>
      </w:r>
      <w:r w:rsidRPr="009C47CC">
        <w:rPr>
          <w:rStyle w:val="StyleUnderline"/>
        </w:rPr>
        <w:t xml:space="preserve">tates </w:t>
      </w:r>
      <w:r w:rsidRPr="009E7061">
        <w:rPr>
          <w:rStyle w:val="StyleUnderline"/>
          <w:highlight w:val="yellow"/>
        </w:rPr>
        <w:t>is more likely to</w:t>
      </w:r>
      <w:r w:rsidRPr="009C47CC">
        <w:rPr>
          <w:rStyle w:val="StyleUnderline"/>
        </w:rPr>
        <w:t xml:space="preserve"> prioritize </w:t>
      </w:r>
      <w:r w:rsidRPr="009E7061">
        <w:rPr>
          <w:rStyle w:val="StyleUnderline"/>
          <w:highlight w:val="yellow"/>
        </w:rPr>
        <w:t>work</w:t>
      </w:r>
      <w:r w:rsidRPr="009C47CC">
        <w:rPr>
          <w:rStyle w:val="StyleUnderline"/>
        </w:rPr>
        <w:t xml:space="preserve">ing </w:t>
      </w:r>
      <w:r w:rsidRPr="009E7061">
        <w:rPr>
          <w:rStyle w:val="StyleUnderline"/>
          <w:highlight w:val="yellow"/>
        </w:rPr>
        <w:t>with</w:t>
      </w:r>
      <w:r w:rsidRPr="009C47CC">
        <w:rPr>
          <w:rStyle w:val="StyleUnderline"/>
        </w:rPr>
        <w:t xml:space="preserve"> a national government over supporting local efforts to increase accountability, or to prefer working with local militias and </w:t>
      </w:r>
      <w:r w:rsidRPr="009E7061">
        <w:rPr>
          <w:rStyle w:val="StyleUnderline"/>
          <w:highlight w:val="yellow"/>
        </w:rPr>
        <w:t>warlords who will</w:t>
      </w:r>
      <w:r w:rsidRPr="009C47CC">
        <w:rPr>
          <w:rStyle w:val="StyleUnderline"/>
        </w:rPr>
        <w:t xml:space="preserve"> find and </w:t>
      </w:r>
      <w:r w:rsidRPr="009E7061">
        <w:rPr>
          <w:rStyle w:val="StyleUnderline"/>
          <w:highlight w:val="yellow"/>
        </w:rPr>
        <w:t>kill terrorists</w:t>
      </w:r>
      <w:r w:rsidRPr="009C47CC">
        <w:rPr>
          <w:sz w:val="16"/>
        </w:rPr>
        <w:t xml:space="preserve"> to working with local civil society leaders. </w:t>
      </w:r>
      <w:r w:rsidRPr="009E7061">
        <w:rPr>
          <w:rStyle w:val="StyleUnderline"/>
          <w:highlight w:val="yellow"/>
        </w:rPr>
        <w:t>Prioritizing</w:t>
      </w:r>
      <w:r w:rsidRPr="009C47CC">
        <w:rPr>
          <w:rStyle w:val="StyleUnderline"/>
        </w:rPr>
        <w:t xml:space="preserve"> the immediate </w:t>
      </w:r>
      <w:r w:rsidRPr="009E7061">
        <w:rPr>
          <w:rStyle w:val="StyleUnderline"/>
          <w:highlight w:val="yellow"/>
        </w:rPr>
        <w:t>counterterrorism</w:t>
      </w:r>
      <w:r w:rsidRPr="009C47CC">
        <w:rPr>
          <w:rStyle w:val="StyleUnderline"/>
        </w:rPr>
        <w:t xml:space="preserve"> threat might involve </w:t>
      </w:r>
      <w:r w:rsidRPr="009E7061">
        <w:rPr>
          <w:rStyle w:val="StyleUnderline"/>
          <w:highlight w:val="yellow"/>
        </w:rPr>
        <w:t>tolerating corruption, human rights abuses</w:t>
      </w:r>
      <w:r w:rsidRPr="009C47CC">
        <w:rPr>
          <w:rStyle w:val="StyleUnderline"/>
        </w:rPr>
        <w:t xml:space="preserve"> or other scandals, </w:t>
      </w:r>
      <w:r w:rsidRPr="009C47CC">
        <w:rPr>
          <w:sz w:val="16"/>
        </w:rPr>
        <w:t>including child sex abuse by security forces. In the name of counterterrorism, the United States works with and supports the security services of partner governments—often the least accountable and transparent part of the regime.</w:t>
      </w:r>
    </w:p>
    <w:p w14:paraId="190FB51A" w14:textId="77777777" w:rsidR="006C5C1F" w:rsidRDefault="006C5C1F" w:rsidP="006C5C1F">
      <w:pPr>
        <w:pStyle w:val="Heading3"/>
      </w:pPr>
      <w:r>
        <w:lastRenderedPageBreak/>
        <w:t xml:space="preserve">2NC US Not Key </w:t>
      </w:r>
    </w:p>
    <w:p w14:paraId="0AA366BD" w14:textId="77777777" w:rsidR="006C5C1F" w:rsidRDefault="006C5C1F" w:rsidP="006C5C1F">
      <w:pPr>
        <w:pStyle w:val="Heading4"/>
      </w:pPr>
      <w:r>
        <w:t>US not key to democracy promotion</w:t>
      </w:r>
    </w:p>
    <w:p w14:paraId="39A90E4B" w14:textId="77777777" w:rsidR="006C5C1F" w:rsidRPr="00FE034E" w:rsidRDefault="006C5C1F" w:rsidP="006C5C1F">
      <w:r>
        <w:t xml:space="preserve">Leonid </w:t>
      </w:r>
      <w:proofErr w:type="spellStart"/>
      <w:r w:rsidRPr="00FE034E">
        <w:rPr>
          <w:rStyle w:val="Style13ptBold"/>
        </w:rPr>
        <w:t>Bershidsky</w:t>
      </w:r>
      <w:proofErr w:type="spellEnd"/>
      <w:r>
        <w:t xml:space="preserve">, Bloomberg View columnist, “Actually, it’s fine for the State Department to drop ‘democracy promotion’”, </w:t>
      </w:r>
      <w:r w:rsidRPr="008F755C">
        <w:t>Aug 3rd</w:t>
      </w:r>
      <w:proofErr w:type="gramStart"/>
      <w:r w:rsidRPr="008F755C">
        <w:t xml:space="preserve"> 20</w:t>
      </w:r>
      <w:r w:rsidRPr="008F755C">
        <w:rPr>
          <w:rStyle w:val="Style13ptBold"/>
        </w:rPr>
        <w:t>17</w:t>
      </w:r>
      <w:proofErr w:type="gramEnd"/>
      <w:r>
        <w:t>, http://nypost.com/2017/08/03/actually-its-fine-for-the-state-department-to-drop-democracy-promotion/</w:t>
      </w:r>
    </w:p>
    <w:p w14:paraId="25961E7A" w14:textId="77777777" w:rsidR="006C5C1F" w:rsidRPr="00FE034E" w:rsidRDefault="006C5C1F" w:rsidP="006C5C1F">
      <w:pPr>
        <w:rPr>
          <w:rStyle w:val="StyleUnderline"/>
        </w:rPr>
      </w:pPr>
      <w:r w:rsidRPr="00FE034E">
        <w:rPr>
          <w:sz w:val="16"/>
        </w:rPr>
        <w:t xml:space="preserve">Recent leaks from the State Department suggest that </w:t>
      </w:r>
      <w:r w:rsidRPr="009932EA">
        <w:rPr>
          <w:sz w:val="16"/>
        </w:rPr>
        <w:t xml:space="preserve">Secretary Rex </w:t>
      </w:r>
      <w:r w:rsidRPr="009932EA">
        <w:rPr>
          <w:rStyle w:val="StyleUnderline"/>
        </w:rPr>
        <w:t xml:space="preserve">Tillerson isn’t interested in </w:t>
      </w:r>
      <w:r w:rsidRPr="009932EA">
        <w:rPr>
          <w:sz w:val="16"/>
        </w:rPr>
        <w:t xml:space="preserve">one of its traditional missions: </w:t>
      </w:r>
      <w:r w:rsidRPr="009932EA">
        <w:rPr>
          <w:rStyle w:val="StyleUnderline"/>
        </w:rPr>
        <w:t>promoting democracy</w:t>
      </w:r>
      <w:r w:rsidRPr="009932EA">
        <w:rPr>
          <w:sz w:val="16"/>
        </w:rPr>
        <w:t xml:space="preserve"> across the world. But could it </w:t>
      </w:r>
      <w:proofErr w:type="gramStart"/>
      <w:r w:rsidRPr="009932EA">
        <w:rPr>
          <w:sz w:val="16"/>
        </w:rPr>
        <w:t>actually be</w:t>
      </w:r>
      <w:proofErr w:type="gramEnd"/>
      <w:r w:rsidRPr="009932EA">
        <w:rPr>
          <w:sz w:val="16"/>
        </w:rPr>
        <w:t xml:space="preserve"> a wise move to pause those efforts — especially at this undeniably awkward moment for the US? Josh </w:t>
      </w:r>
      <w:proofErr w:type="spellStart"/>
      <w:r w:rsidRPr="009932EA">
        <w:rPr>
          <w:sz w:val="16"/>
        </w:rPr>
        <w:t>Rogin</w:t>
      </w:r>
      <w:proofErr w:type="spellEnd"/>
      <w:r w:rsidRPr="009932EA">
        <w:rPr>
          <w:sz w:val="16"/>
        </w:rPr>
        <w:t xml:space="preserve"> at The Washington Post reports that State is looking to amend its mission statement, editing out the goal of “shaping” a “just and democratic world.” A Politico report reveals Tillerson’s reluctance to access a total of $79.8 million of available funding earmarked under President Barack Obama for counteracting Russian and Islamic State propaganda. Understandably, </w:t>
      </w:r>
      <w:r w:rsidRPr="009932EA">
        <w:rPr>
          <w:rStyle w:val="StyleUnderline"/>
        </w:rPr>
        <w:t>that rankles old-timers. They see it as a reflection of the Trump administration’s isolationism</w:t>
      </w:r>
      <w:r w:rsidRPr="009932EA">
        <w:rPr>
          <w:sz w:val="16"/>
        </w:rPr>
        <w:t xml:space="preserve">, its lack of firm principles, </w:t>
      </w:r>
      <w:r w:rsidRPr="009932EA">
        <w:rPr>
          <w:rStyle w:val="StyleUnderline"/>
        </w:rPr>
        <w:t>even a pro-Russian attitude. But it could be just a former businessman’s instinct against waste. This year’s “Soft Power 30 Report,”</w:t>
      </w:r>
      <w:r w:rsidRPr="009932EA">
        <w:rPr>
          <w:sz w:val="16"/>
        </w:rPr>
        <w:t xml:space="preserve"> produced by the London-based communications firm Portland, </w:t>
      </w:r>
      <w:r w:rsidRPr="009932EA">
        <w:rPr>
          <w:rStyle w:val="StyleUnderline"/>
        </w:rPr>
        <w:t>ranked the US in third place among the world’s most influential nations</w:t>
      </w:r>
      <w:r w:rsidRPr="009932EA">
        <w:rPr>
          <w:sz w:val="16"/>
        </w:rPr>
        <w:t xml:space="preserve"> — </w:t>
      </w:r>
      <w:r w:rsidRPr="009932EA">
        <w:rPr>
          <w:rStyle w:val="StyleUnderline"/>
        </w:rPr>
        <w:t>after France and the U.K.</w:t>
      </w:r>
      <w:r w:rsidRPr="009932EA">
        <w:rPr>
          <w:sz w:val="16"/>
        </w:rPr>
        <w:t xml:space="preserve"> The report points</w:t>
      </w:r>
      <w:r w:rsidRPr="00FE034E">
        <w:rPr>
          <w:sz w:val="16"/>
        </w:rPr>
        <w:t xml:space="preserve"> to America’s unmatched advantages: Its role as the global center of higher education, its immensely popular cultural output, its strength in new technology. But it also explains why </w:t>
      </w:r>
      <w:r w:rsidRPr="009E7061">
        <w:rPr>
          <w:rStyle w:val="Emphasis"/>
          <w:highlight w:val="yellow"/>
        </w:rPr>
        <w:t>the US allowed France to overtake it</w:t>
      </w:r>
      <w:r w:rsidRPr="00FE034E">
        <w:rPr>
          <w:rStyle w:val="Emphasis"/>
        </w:rPr>
        <w:t>:</w:t>
      </w:r>
      <w:r w:rsidRPr="00FE034E">
        <w:rPr>
          <w:sz w:val="16"/>
        </w:rPr>
        <w:t xml:space="preserve"> </w:t>
      </w:r>
      <w:r w:rsidRPr="00FE034E">
        <w:rPr>
          <w:rStyle w:val="StyleUnderline"/>
        </w:rPr>
        <w:t>Under</w:t>
      </w:r>
      <w:r w:rsidRPr="00FE034E">
        <w:rPr>
          <w:sz w:val="16"/>
        </w:rPr>
        <w:t xml:space="preserve"> the </w:t>
      </w:r>
      <w:r w:rsidRPr="00FE034E">
        <w:rPr>
          <w:rStyle w:val="StyleUnderline"/>
        </w:rPr>
        <w:t>Trump</w:t>
      </w:r>
      <w:r w:rsidRPr="00FE034E">
        <w:rPr>
          <w:sz w:val="16"/>
        </w:rPr>
        <w:t xml:space="preserve"> administration, </w:t>
      </w:r>
      <w:r w:rsidRPr="00FE034E">
        <w:rPr>
          <w:rStyle w:val="StyleUnderline"/>
        </w:rPr>
        <w:t>the international image of the US has suffered</w:t>
      </w:r>
      <w:r w:rsidRPr="00FE034E">
        <w:rPr>
          <w:sz w:val="16"/>
        </w:rPr>
        <w:t>, polls by both Portland and the Pew Research Center show. Portland says weakening the public-relations function of State would “diminish America’s ability to leverage its existing soft power assets.” But, given the president’s colorful history, his tendency to distort even well-known facts and his penchant for flip-</w:t>
      </w:r>
      <w:r w:rsidRPr="009932EA">
        <w:rPr>
          <w:sz w:val="16"/>
        </w:rPr>
        <w:t xml:space="preserve">flopping, </w:t>
      </w:r>
      <w:r w:rsidRPr="009932EA">
        <w:rPr>
          <w:rStyle w:val="StyleUnderline"/>
        </w:rPr>
        <w:t>does the Trump administration have the credibility to push a set of values to the outside world? The US has always been better at projecting soft power through its private sector than through government channels.</w:t>
      </w:r>
      <w:r w:rsidRPr="009932EA">
        <w:rPr>
          <w:sz w:val="16"/>
        </w:rPr>
        <w:t xml:space="preserve"> </w:t>
      </w:r>
      <w:r w:rsidRPr="009932EA">
        <w:rPr>
          <w:rStyle w:val="StyleUnderline"/>
        </w:rPr>
        <w:t>Hollywood</w:t>
      </w:r>
      <w:r w:rsidRPr="009932EA">
        <w:rPr>
          <w:sz w:val="16"/>
        </w:rPr>
        <w:t xml:space="preserve">, the </w:t>
      </w:r>
      <w:r w:rsidRPr="009932EA">
        <w:rPr>
          <w:rStyle w:val="StyleUnderline"/>
        </w:rPr>
        <w:t>music and tech</w:t>
      </w:r>
      <w:r w:rsidRPr="009932EA">
        <w:rPr>
          <w:sz w:val="16"/>
        </w:rPr>
        <w:t xml:space="preserve"> industries, the lively and masterful media </w:t>
      </w:r>
      <w:r w:rsidRPr="009932EA">
        <w:rPr>
          <w:rStyle w:val="StyleUnderline"/>
        </w:rPr>
        <w:t xml:space="preserve">provide shining examples everyone wants to imitate. Their success comes bundled with American values, such as a broader freedom of speech than in most other countries, openness to diversity, economic liberty, the constant quest for the next new thing. </w:t>
      </w:r>
      <w:r w:rsidRPr="009932EA">
        <w:rPr>
          <w:sz w:val="16"/>
        </w:rPr>
        <w:t xml:space="preserve">Even the Trump administration can contribute to promoting US values: Look how relentlessly US journalists pursue the president and his team. Such a fiery, eminently watchable confrontation is possible in very few nations. I grew up in the Soviet Union, my eyes and ears filled daily with state propaganda. But, like others around me, I sought out American and European movies, music, books, clothes, magazines. None of what I wanted was government-produced, which made it </w:t>
      </w:r>
      <w:proofErr w:type="gramStart"/>
      <w:r w:rsidRPr="009932EA">
        <w:rPr>
          <w:sz w:val="16"/>
        </w:rPr>
        <w:t>all the more</w:t>
      </w:r>
      <w:proofErr w:type="gramEnd"/>
      <w:r w:rsidRPr="009932EA">
        <w:rPr>
          <w:sz w:val="16"/>
        </w:rPr>
        <w:t xml:space="preserve"> attractive. The Soviet machine sputtered because it lost credibility in competition with Western private initiative. </w:t>
      </w:r>
      <w:r w:rsidRPr="009932EA">
        <w:rPr>
          <w:rStyle w:val="StyleUnderline"/>
        </w:rPr>
        <w:t>When it comes to counteracting Russian state propaganda</w:t>
      </w:r>
      <w:r w:rsidRPr="009932EA">
        <w:rPr>
          <w:sz w:val="16"/>
        </w:rPr>
        <w:t xml:space="preserve"> today</w:t>
      </w:r>
      <w:r w:rsidRPr="00FE034E">
        <w:rPr>
          <w:sz w:val="16"/>
        </w:rPr>
        <w:t xml:space="preserve">, </w:t>
      </w:r>
      <w:r w:rsidRPr="009E7061">
        <w:rPr>
          <w:rStyle w:val="Emphasis"/>
          <w:highlight w:val="yellow"/>
        </w:rPr>
        <w:t>the private sector still does a great job</w:t>
      </w:r>
      <w:r w:rsidRPr="00FE034E">
        <w:rPr>
          <w:sz w:val="16"/>
        </w:rPr>
        <w:t xml:space="preserve">. RT, the TV channel that pushes the Kremlin point of view to US audiences, doesn’t even have Nielsen ratings. That’s because private US news outlets dominate. Last year, </w:t>
      </w:r>
      <w:r w:rsidRPr="00FE034E">
        <w:rPr>
          <w:rStyle w:val="StyleUnderline"/>
        </w:rPr>
        <w:t>Michael Lumpkin, coordinator of the State Department’s Global Engagement Center</w:t>
      </w:r>
      <w:r w:rsidRPr="00FE034E">
        <w:rPr>
          <w:sz w:val="16"/>
        </w:rPr>
        <w:t xml:space="preserve">, which is trying unsuccessfully to get the money from Tillerson, </w:t>
      </w:r>
      <w:r w:rsidRPr="00FE034E">
        <w:rPr>
          <w:rStyle w:val="StyleUnderline"/>
        </w:rPr>
        <w:t>gave an example of the center’s efforts against ISIS. “In East Africa we are establishing an online radio station</w:t>
      </w:r>
      <w:r w:rsidRPr="00FE034E">
        <w:rPr>
          <w:sz w:val="16"/>
        </w:rPr>
        <w:t xml:space="preserve"> in Kiswahili (or Swahili),” he wrote. “</w:t>
      </w:r>
      <w:r w:rsidRPr="00FE034E">
        <w:rPr>
          <w:rStyle w:val="StyleUnderline"/>
        </w:rPr>
        <w:t>It airs youth-produced programming that pushes back against the rising volume of violent extremist propaganda</w:t>
      </w:r>
      <w:r w:rsidRPr="00FE034E">
        <w:rPr>
          <w:sz w:val="16"/>
        </w:rPr>
        <w:t xml:space="preserve"> in the region. In particular, the content is aimed at local youth living in neighborhoods where violent extremists are known to recruit.” But </w:t>
      </w:r>
      <w:r w:rsidRPr="009E7061">
        <w:rPr>
          <w:rStyle w:val="StyleUnderline"/>
          <w:highlight w:val="yellow"/>
        </w:rPr>
        <w:t>there are lots of</w:t>
      </w:r>
      <w:r w:rsidRPr="00FE034E">
        <w:rPr>
          <w:rStyle w:val="StyleUnderline"/>
        </w:rPr>
        <w:t xml:space="preserve"> other </w:t>
      </w:r>
      <w:r w:rsidRPr="009E7061">
        <w:rPr>
          <w:rStyle w:val="StyleUnderline"/>
          <w:highlight w:val="yellow"/>
        </w:rPr>
        <w:t>players</w:t>
      </w:r>
      <w:r w:rsidRPr="00FE034E">
        <w:rPr>
          <w:rStyle w:val="StyleUnderline"/>
        </w:rPr>
        <w:t xml:space="preserve"> in African community radio, </w:t>
      </w:r>
      <w:r w:rsidRPr="009E7061">
        <w:rPr>
          <w:rStyle w:val="StyleUnderline"/>
          <w:highlight w:val="yellow"/>
        </w:rPr>
        <w:t>from the Gates Foundation</w:t>
      </w:r>
      <w:r w:rsidRPr="00FE034E">
        <w:rPr>
          <w:rStyle w:val="StyleUnderline"/>
        </w:rPr>
        <w:t xml:space="preserve"> </w:t>
      </w:r>
      <w:r w:rsidRPr="009E7061">
        <w:rPr>
          <w:rStyle w:val="StyleUnderline"/>
          <w:highlight w:val="yellow"/>
        </w:rPr>
        <w:t>to the U</w:t>
      </w:r>
      <w:r w:rsidRPr="009932EA">
        <w:rPr>
          <w:rStyle w:val="StyleUnderline"/>
        </w:rPr>
        <w:t xml:space="preserve">nited </w:t>
      </w:r>
      <w:r w:rsidRPr="009E7061">
        <w:rPr>
          <w:rStyle w:val="StyleUnderline"/>
          <w:highlight w:val="yellow"/>
        </w:rPr>
        <w:t>N</w:t>
      </w:r>
      <w:r w:rsidRPr="009932EA">
        <w:rPr>
          <w:rStyle w:val="StyleUnderline"/>
        </w:rPr>
        <w:t xml:space="preserve">ations. </w:t>
      </w:r>
      <w:r w:rsidRPr="009E7061">
        <w:rPr>
          <w:rStyle w:val="Emphasis"/>
          <w:highlight w:val="yellow"/>
        </w:rPr>
        <w:t>They all have an advantage over the US government</w:t>
      </w:r>
      <w:r w:rsidRPr="009E7061">
        <w:rPr>
          <w:sz w:val="16"/>
          <w:highlight w:val="yellow"/>
        </w:rPr>
        <w:t xml:space="preserve">: </w:t>
      </w:r>
      <w:r w:rsidRPr="009E7061">
        <w:rPr>
          <w:rStyle w:val="StyleUnderline"/>
          <w:highlight w:val="yellow"/>
        </w:rPr>
        <w:t>They are</w:t>
      </w:r>
      <w:r w:rsidRPr="009932EA">
        <w:rPr>
          <w:rStyle w:val="StyleUnderline"/>
        </w:rPr>
        <w:t xml:space="preserve"> more </w:t>
      </w:r>
      <w:r w:rsidRPr="009E7061">
        <w:rPr>
          <w:rStyle w:val="StyleUnderline"/>
          <w:highlight w:val="yellow"/>
        </w:rPr>
        <w:t>neutral</w:t>
      </w:r>
      <w:r w:rsidRPr="009932EA">
        <w:rPr>
          <w:rStyle w:val="StyleUnderline"/>
        </w:rPr>
        <w:t xml:space="preserve">, </w:t>
      </w:r>
      <w:r w:rsidRPr="009932EA">
        <w:rPr>
          <w:rStyle w:val="Emphasis"/>
        </w:rPr>
        <w:t xml:space="preserve">and </w:t>
      </w:r>
      <w:r w:rsidRPr="009E7061">
        <w:rPr>
          <w:rStyle w:val="Emphasis"/>
          <w:highlight w:val="yellow"/>
        </w:rPr>
        <w:t>their funding</w:t>
      </w:r>
      <w:r w:rsidRPr="009932EA">
        <w:rPr>
          <w:rStyle w:val="Emphasis"/>
        </w:rPr>
        <w:t xml:space="preserve"> sources </w:t>
      </w:r>
      <w:r w:rsidRPr="009E7061">
        <w:rPr>
          <w:rStyle w:val="Emphasis"/>
          <w:highlight w:val="yellow"/>
        </w:rPr>
        <w:t>cannot be used against them</w:t>
      </w:r>
      <w:r w:rsidRPr="009932EA">
        <w:rPr>
          <w:sz w:val="16"/>
        </w:rPr>
        <w:t xml:space="preserve"> by the adversary. </w:t>
      </w:r>
      <w:r w:rsidRPr="009932EA">
        <w:rPr>
          <w:rStyle w:val="StyleUnderline"/>
        </w:rPr>
        <w:t xml:space="preserve">Instead of spending $80 million fighting a propaganda war that authoritarian regimes and terrorist groups are trying to force on the US, America should simply let news organizations do their job. The US does best when it promotes those values </w:t>
      </w:r>
      <w:r w:rsidRPr="009932EA">
        <w:rPr>
          <w:rStyle w:val="Emphasis"/>
        </w:rPr>
        <w:t>spontaneously</w:t>
      </w:r>
      <w:r w:rsidRPr="009932EA">
        <w:rPr>
          <w:sz w:val="16"/>
        </w:rPr>
        <w:t>, by example.</w:t>
      </w:r>
      <w:r w:rsidRPr="00FE034E">
        <w:rPr>
          <w:sz w:val="16"/>
        </w:rPr>
        <w:t xml:space="preserve"> </w:t>
      </w:r>
      <w:r w:rsidRPr="00FE034E">
        <w:rPr>
          <w:rStyle w:val="StyleUnderline"/>
        </w:rPr>
        <w:t>The only reason</w:t>
      </w:r>
      <w:r w:rsidRPr="00FE034E">
        <w:rPr>
          <w:sz w:val="16"/>
        </w:rPr>
        <w:t xml:space="preserve"> Russia and other </w:t>
      </w:r>
      <w:r w:rsidRPr="00FE034E">
        <w:rPr>
          <w:rStyle w:val="StyleUnderline"/>
        </w:rPr>
        <w:t>authoritarian regimes have state-financed propaganda machines is because they cannot match that.</w:t>
      </w:r>
    </w:p>
    <w:p w14:paraId="0B1BEFE3" w14:textId="77777777" w:rsidR="006C5C1F" w:rsidRPr="0067717E" w:rsidRDefault="006C5C1F" w:rsidP="006C5C1F"/>
    <w:p w14:paraId="49CE8878" w14:textId="77777777" w:rsidR="006C5C1F" w:rsidRDefault="006C5C1F" w:rsidP="006C5C1F">
      <w:pPr>
        <w:pStyle w:val="Heading3"/>
      </w:pPr>
      <w:r>
        <w:lastRenderedPageBreak/>
        <w:t>1NC Allies Won’t Leave</w:t>
      </w:r>
    </w:p>
    <w:p w14:paraId="1356357E" w14:textId="77777777" w:rsidR="006C5C1F" w:rsidRDefault="006C5C1F" w:rsidP="006C5C1F">
      <w:pPr>
        <w:pStyle w:val="Heading4"/>
      </w:pPr>
      <w:r>
        <w:t xml:space="preserve">Allies will never leave- </w:t>
      </w:r>
      <w:proofErr w:type="spellStart"/>
      <w:r>
        <w:t>its</w:t>
      </w:r>
      <w:proofErr w:type="spellEnd"/>
      <w:r>
        <w:t xml:space="preserve"> just a scare tactic to ask for more commitments </w:t>
      </w:r>
    </w:p>
    <w:p w14:paraId="6D4EEAB4" w14:textId="77777777" w:rsidR="006C5C1F" w:rsidRPr="00573242" w:rsidRDefault="006C5C1F" w:rsidP="006C5C1F">
      <w:proofErr w:type="spellStart"/>
      <w:r w:rsidRPr="00175CAA">
        <w:rPr>
          <w:rStyle w:val="Style13ptBold"/>
        </w:rPr>
        <w:t>Larison</w:t>
      </w:r>
      <w:proofErr w:type="spellEnd"/>
      <w:r w:rsidRPr="00175CAA">
        <w:rPr>
          <w:rStyle w:val="Style13ptBold"/>
        </w:rPr>
        <w:t xml:space="preserve"> 14</w:t>
      </w:r>
      <w:r>
        <w:t xml:space="preserve"> The Dangers of Obsessing Over “Credibility” DANIEL LARISON, </w:t>
      </w:r>
      <w:r w:rsidRPr="00175CAA">
        <w:t>senior editor at TAC, holds a PhD in history from the University of Chicago</w:t>
      </w:r>
      <w:r>
        <w:t>,</w:t>
      </w:r>
      <w:r w:rsidRPr="00175CAA">
        <w:t xml:space="preserve"> </w:t>
      </w:r>
      <w:r>
        <w:t xml:space="preserve">July 8, 2014, </w:t>
      </w:r>
      <w:r w:rsidRPr="00175CAA">
        <w:t>http://www.theamericanconservative.com/larison/the-dangers-of-obsessing-over-credibility/</w:t>
      </w:r>
    </w:p>
    <w:p w14:paraId="078EE39F" w14:textId="77777777" w:rsidR="006C5C1F" w:rsidRPr="00F550A8" w:rsidRDefault="006C5C1F" w:rsidP="006C5C1F">
      <w:pPr>
        <w:rPr>
          <w:rStyle w:val="StyleUnderline"/>
        </w:rPr>
      </w:pPr>
      <w:r w:rsidRPr="00E12D6E">
        <w:rPr>
          <w:rStyle w:val="StyleUnderline"/>
          <w:highlight w:val="cyan"/>
        </w:rPr>
        <w:t>Obsessing over credibility</w:t>
      </w:r>
      <w:r w:rsidRPr="00175CAA">
        <w:rPr>
          <w:rStyle w:val="StyleUnderline"/>
        </w:rPr>
        <w:t xml:space="preserve"> can</w:t>
      </w:r>
      <w:r w:rsidRPr="00F550A8">
        <w:rPr>
          <w:sz w:val="14"/>
        </w:rPr>
        <w:t xml:space="preserve"> also </w:t>
      </w:r>
      <w:r w:rsidRPr="00175CAA">
        <w:rPr>
          <w:rStyle w:val="StyleUnderline"/>
        </w:rPr>
        <w:t xml:space="preserve">be </w:t>
      </w:r>
      <w:r w:rsidRPr="00175CAA">
        <w:rPr>
          <w:rStyle w:val="Emphasis"/>
        </w:rPr>
        <w:t>harmful</w:t>
      </w:r>
      <w:r w:rsidRPr="00F550A8">
        <w:rPr>
          <w:sz w:val="14"/>
        </w:rPr>
        <w:t xml:space="preserve"> </w:t>
      </w:r>
      <w:r w:rsidRPr="00175CAA">
        <w:rPr>
          <w:rStyle w:val="StyleUnderline"/>
        </w:rPr>
        <w:t xml:space="preserve">when it </w:t>
      </w:r>
      <w:r w:rsidRPr="00E12D6E">
        <w:rPr>
          <w:rStyle w:val="StyleUnderline"/>
          <w:highlight w:val="cyan"/>
        </w:rPr>
        <w:t xml:space="preserve">allows the U.S. to be </w:t>
      </w:r>
      <w:r w:rsidRPr="00E12D6E">
        <w:rPr>
          <w:rStyle w:val="Emphasis"/>
          <w:highlight w:val="cyan"/>
        </w:rPr>
        <w:t>guilted into supporting a bad policy</w:t>
      </w:r>
      <w:r w:rsidRPr="00E12D6E">
        <w:rPr>
          <w:rStyle w:val="StyleUnderline"/>
          <w:highlight w:val="cyan"/>
        </w:rPr>
        <w:t xml:space="preserve"> goal favored by an ally</w:t>
      </w:r>
      <w:r w:rsidRPr="00175CAA">
        <w:rPr>
          <w:rStyle w:val="StyleUnderline"/>
        </w:rPr>
        <w:t xml:space="preserve"> or client </w:t>
      </w:r>
      <w:r w:rsidRPr="00E12D6E">
        <w:rPr>
          <w:rStyle w:val="StyleUnderline"/>
          <w:highlight w:val="cyan"/>
        </w:rPr>
        <w:t>for fear</w:t>
      </w:r>
      <w:r w:rsidRPr="00175CAA">
        <w:rPr>
          <w:rStyle w:val="StyleUnderline"/>
        </w:rPr>
        <w:t xml:space="preserve"> that</w:t>
      </w:r>
      <w:r w:rsidRPr="00F550A8">
        <w:rPr>
          <w:sz w:val="14"/>
        </w:rPr>
        <w:t xml:space="preserve"> </w:t>
      </w:r>
      <w:r w:rsidRPr="00E12D6E">
        <w:rPr>
          <w:rStyle w:val="StyleUnderline"/>
          <w:highlight w:val="cyan"/>
        </w:rPr>
        <w:t>the ally</w:t>
      </w:r>
      <w:r w:rsidRPr="00175CAA">
        <w:rPr>
          <w:rStyle w:val="StyleUnderline"/>
        </w:rPr>
        <w:t xml:space="preserve"> or client </w:t>
      </w:r>
      <w:r w:rsidRPr="00E12D6E">
        <w:rPr>
          <w:rStyle w:val="StyleUnderline"/>
          <w:highlight w:val="cyan"/>
        </w:rPr>
        <w:t>will “lose faith”</w:t>
      </w:r>
      <w:r w:rsidRPr="00175CAA">
        <w:rPr>
          <w:rStyle w:val="StyleUnderline"/>
        </w:rPr>
        <w:t xml:space="preserve"> in the U.S</w:t>
      </w:r>
      <w:r w:rsidRPr="00F550A8">
        <w:rPr>
          <w:sz w:val="14"/>
        </w:rPr>
        <w:t xml:space="preserve">. unless Washington eagerly does what its dependent wants done. </w:t>
      </w:r>
      <w:r w:rsidRPr="00E12D6E">
        <w:rPr>
          <w:rStyle w:val="StyleUnderline"/>
          <w:highlight w:val="cyan"/>
        </w:rPr>
        <w:t>The danger is not that the ally</w:t>
      </w:r>
      <w:r w:rsidRPr="00175CAA">
        <w:rPr>
          <w:rStyle w:val="StyleUnderline"/>
        </w:rPr>
        <w:t xml:space="preserve"> or client </w:t>
      </w:r>
      <w:r w:rsidRPr="00E12D6E">
        <w:rPr>
          <w:rStyle w:val="StyleUnderline"/>
          <w:highlight w:val="cyan"/>
        </w:rPr>
        <w:t>will</w:t>
      </w:r>
      <w:r w:rsidRPr="00E12D6E">
        <w:rPr>
          <w:sz w:val="14"/>
          <w:highlight w:val="cyan"/>
        </w:rPr>
        <w:t xml:space="preserve"> </w:t>
      </w:r>
      <w:r w:rsidRPr="00E12D6E">
        <w:rPr>
          <w:rStyle w:val="StyleUnderline"/>
          <w:highlight w:val="cyan"/>
        </w:rPr>
        <w:t>seriously entertain</w:t>
      </w:r>
      <w:r w:rsidRPr="00175CAA">
        <w:rPr>
          <w:rStyle w:val="StyleUnderline"/>
        </w:rPr>
        <w:t xml:space="preserve"> </w:t>
      </w:r>
      <w:r w:rsidRPr="00E12D6E">
        <w:rPr>
          <w:rStyle w:val="StyleUnderline"/>
          <w:highlight w:val="cyan"/>
        </w:rPr>
        <w:t>aligning with some other</w:t>
      </w:r>
      <w:r w:rsidRPr="00F550A8">
        <w:rPr>
          <w:sz w:val="14"/>
        </w:rPr>
        <w:t xml:space="preserve"> major </w:t>
      </w:r>
      <w:r w:rsidRPr="00E12D6E">
        <w:rPr>
          <w:rStyle w:val="StyleUnderline"/>
          <w:highlight w:val="cyan"/>
        </w:rPr>
        <w:t>power</w:t>
      </w:r>
      <w:r w:rsidRPr="00F550A8">
        <w:rPr>
          <w:sz w:val="14"/>
        </w:rPr>
        <w:t xml:space="preserve">. </w:t>
      </w:r>
      <w:r w:rsidRPr="00E12D6E">
        <w:rPr>
          <w:rStyle w:val="StyleUnderline"/>
          <w:highlight w:val="cyan"/>
        </w:rPr>
        <w:t xml:space="preserve">The connection with the U.S. is </w:t>
      </w:r>
      <w:r w:rsidRPr="00E12D6E">
        <w:rPr>
          <w:rStyle w:val="Emphasis"/>
          <w:highlight w:val="cyan"/>
        </w:rPr>
        <w:t>vastly more valuable</w:t>
      </w:r>
      <w:r w:rsidRPr="00F550A8">
        <w:rPr>
          <w:sz w:val="14"/>
        </w:rPr>
        <w:t xml:space="preserve"> to the client government </w:t>
      </w:r>
      <w:r w:rsidRPr="00175CAA">
        <w:rPr>
          <w:rStyle w:val="StyleUnderline"/>
        </w:rPr>
        <w:t>than it is to the U.S. The danger is</w:t>
      </w:r>
      <w:r w:rsidRPr="00F550A8">
        <w:rPr>
          <w:sz w:val="14"/>
        </w:rPr>
        <w:t xml:space="preserve"> rather that </w:t>
      </w:r>
      <w:r w:rsidRPr="00175CAA">
        <w:rPr>
          <w:rStyle w:val="StyleUnderline"/>
        </w:rPr>
        <w:t xml:space="preserve">the U.S. government will trick itself into thinking </w:t>
      </w:r>
      <w:r w:rsidRPr="00F550A8">
        <w:rPr>
          <w:sz w:val="14"/>
        </w:rPr>
        <w:t xml:space="preserve">that </w:t>
      </w:r>
      <w:r w:rsidRPr="00175CAA">
        <w:rPr>
          <w:rStyle w:val="StyleUnderline"/>
        </w:rPr>
        <w:t>this might happen and</w:t>
      </w:r>
      <w:r w:rsidRPr="00F550A8">
        <w:rPr>
          <w:sz w:val="14"/>
        </w:rPr>
        <w:t xml:space="preserve"> therefore </w:t>
      </w:r>
      <w:r w:rsidRPr="00175CAA">
        <w:rPr>
          <w:rStyle w:val="StyleUnderline"/>
        </w:rPr>
        <w:t>indulge the client</w:t>
      </w:r>
      <w:r w:rsidRPr="00F550A8">
        <w:rPr>
          <w:sz w:val="14"/>
        </w:rPr>
        <w:t xml:space="preserve"> in its pet project </w:t>
      </w:r>
      <w:r w:rsidRPr="00175CAA">
        <w:rPr>
          <w:rStyle w:val="StyleUnderline"/>
        </w:rPr>
        <w:t>regardless of its</w:t>
      </w:r>
      <w:r w:rsidRPr="00F550A8">
        <w:rPr>
          <w:sz w:val="14"/>
        </w:rPr>
        <w:t xml:space="preserve"> wisdom or </w:t>
      </w:r>
      <w:r w:rsidRPr="00175CAA">
        <w:rPr>
          <w:rStyle w:val="StyleUnderline"/>
        </w:rPr>
        <w:t>necessity</w:t>
      </w:r>
      <w:r w:rsidRPr="00F550A8">
        <w:rPr>
          <w:sz w:val="14"/>
        </w:rPr>
        <w:t xml:space="preserve"> or relevance to U.S. interests. </w:t>
      </w:r>
      <w:r w:rsidRPr="00175CAA">
        <w:rPr>
          <w:rStyle w:val="StyleUnderline"/>
        </w:rPr>
        <w:t>We have seen something like this in</w:t>
      </w:r>
      <w:r w:rsidRPr="00F550A8">
        <w:rPr>
          <w:sz w:val="14"/>
        </w:rPr>
        <w:t xml:space="preserve"> the </w:t>
      </w:r>
      <w:r w:rsidRPr="00175CAA">
        <w:rPr>
          <w:rStyle w:val="StyleUnderline"/>
        </w:rPr>
        <w:t>complaints from</w:t>
      </w:r>
      <w:r w:rsidRPr="00F550A8">
        <w:rPr>
          <w:sz w:val="14"/>
        </w:rPr>
        <w:t xml:space="preserve"> eastern European </w:t>
      </w:r>
      <w:r w:rsidRPr="00175CAA">
        <w:rPr>
          <w:rStyle w:val="StyleUnderline"/>
        </w:rPr>
        <w:t>NATO allies</w:t>
      </w:r>
      <w:r w:rsidRPr="00F550A8">
        <w:rPr>
          <w:sz w:val="14"/>
        </w:rPr>
        <w:t xml:space="preserve"> </w:t>
      </w:r>
      <w:r w:rsidRPr="00175CAA">
        <w:rPr>
          <w:rStyle w:val="StyleUnderline"/>
        </w:rPr>
        <w:t>about Ukraine</w:t>
      </w:r>
      <w:r w:rsidRPr="00F550A8">
        <w:rPr>
          <w:sz w:val="14"/>
        </w:rPr>
        <w:t xml:space="preserve"> over the last six or seven months: they believed it was imperative to pull Ukraine out of Moscow’s orbit, and to that end they very much wanted a change in government in Ukraine, and so they were dissatisfied with any U.S. policy that didn’t pursue their parochial goals as vigorously as they preferred.</w:t>
      </w:r>
      <w:r w:rsidRPr="00F550A8">
        <w:rPr>
          <w:sz w:val="12"/>
        </w:rPr>
        <w:t>∂</w:t>
      </w:r>
      <w:r w:rsidRPr="00F550A8">
        <w:rPr>
          <w:sz w:val="14"/>
        </w:rPr>
        <w:t xml:space="preserve"> </w:t>
      </w:r>
      <w:r w:rsidRPr="00175CAA">
        <w:rPr>
          <w:rStyle w:val="StyleUnderline"/>
        </w:rPr>
        <w:t xml:space="preserve">When this project </w:t>
      </w:r>
      <w:r w:rsidRPr="00175CAA">
        <w:rPr>
          <w:rStyle w:val="Emphasis"/>
        </w:rPr>
        <w:t>backfired</w:t>
      </w:r>
      <w:r w:rsidRPr="00175CAA">
        <w:rPr>
          <w:rStyle w:val="StyleUnderline"/>
        </w:rPr>
        <w:t xml:space="preserve"> and resulted in a dramatic and dangerous Russian response</w:t>
      </w:r>
      <w:r w:rsidRPr="00F550A8">
        <w:rPr>
          <w:sz w:val="14"/>
        </w:rPr>
        <w:t xml:space="preserve">, </w:t>
      </w:r>
      <w:r w:rsidRPr="00175CAA">
        <w:rPr>
          <w:rStyle w:val="StyleUnderline"/>
        </w:rPr>
        <w:t>these same allies started demanding new commitments</w:t>
      </w:r>
      <w:r w:rsidRPr="00F550A8">
        <w:rPr>
          <w:sz w:val="14"/>
        </w:rPr>
        <w:t xml:space="preserve"> and deployments from the U.S. in order </w:t>
      </w:r>
      <w:r w:rsidRPr="00175CAA">
        <w:rPr>
          <w:rStyle w:val="StyleUnderline"/>
        </w:rPr>
        <w:t>to be “reassured,”</w:t>
      </w:r>
      <w:r w:rsidRPr="00F550A8">
        <w:rPr>
          <w:sz w:val="14"/>
        </w:rPr>
        <w:t xml:space="preserve"> but </w:t>
      </w:r>
      <w:r w:rsidRPr="00175CAA">
        <w:rPr>
          <w:rStyle w:val="StyleUnderline"/>
        </w:rPr>
        <w:t>this was just more of the same efforts to extract additional support</w:t>
      </w:r>
      <w:r w:rsidRPr="00F550A8">
        <w:rPr>
          <w:sz w:val="14"/>
        </w:rPr>
        <w:t xml:space="preserve"> above and beyond the major commitment that the U.S. had already made to them. </w:t>
      </w:r>
      <w:r w:rsidRPr="00175CAA">
        <w:rPr>
          <w:rStyle w:val="StyleUnderline"/>
        </w:rPr>
        <w:t xml:space="preserve">These </w:t>
      </w:r>
      <w:r w:rsidRPr="00E12D6E">
        <w:rPr>
          <w:rStyle w:val="StyleUnderline"/>
          <w:highlight w:val="cyan"/>
        </w:rPr>
        <w:t xml:space="preserve">allies tried </w:t>
      </w:r>
      <w:r w:rsidRPr="00E12D6E">
        <w:rPr>
          <w:rStyle w:val="Emphasis"/>
          <w:highlight w:val="cyan"/>
        </w:rPr>
        <w:t>exploiting</w:t>
      </w:r>
      <w:r w:rsidRPr="00E12D6E">
        <w:rPr>
          <w:rStyle w:val="StyleUnderline"/>
          <w:highlight w:val="cyan"/>
        </w:rPr>
        <w:t xml:space="preserve"> our</w:t>
      </w:r>
      <w:r w:rsidRPr="00175CAA">
        <w:rPr>
          <w:rStyle w:val="StyleUnderline"/>
        </w:rPr>
        <w:t xml:space="preserve"> political class’ </w:t>
      </w:r>
      <w:r w:rsidRPr="00E12D6E">
        <w:rPr>
          <w:rStyle w:val="StyleUnderline"/>
          <w:highlight w:val="cyan"/>
        </w:rPr>
        <w:t>obsession with credibility</w:t>
      </w:r>
      <w:r w:rsidRPr="00F550A8">
        <w:rPr>
          <w:sz w:val="14"/>
        </w:rPr>
        <w:t xml:space="preserve">, and to some extent it worked in getting the U.S. to reaffirm its commitments to them and to go out of its way to “reassure” allies that the U.S. was already treaty-bound to defend. </w:t>
      </w:r>
      <w:r w:rsidRPr="00E12D6E">
        <w:rPr>
          <w:rStyle w:val="StyleUnderline"/>
          <w:highlight w:val="cyan"/>
        </w:rPr>
        <w:t>The problem</w:t>
      </w:r>
      <w:r w:rsidRPr="00F550A8">
        <w:rPr>
          <w:sz w:val="14"/>
        </w:rPr>
        <w:t xml:space="preserve"> here </w:t>
      </w:r>
      <w:r w:rsidRPr="00E12D6E">
        <w:rPr>
          <w:rStyle w:val="StyleUnderline"/>
          <w:highlight w:val="cyan"/>
        </w:rPr>
        <w:t>is</w:t>
      </w:r>
      <w:r w:rsidRPr="00F550A8">
        <w:rPr>
          <w:sz w:val="14"/>
        </w:rPr>
        <w:t xml:space="preserve"> </w:t>
      </w:r>
      <w:r w:rsidRPr="00175CAA">
        <w:rPr>
          <w:rStyle w:val="StyleUnderline"/>
        </w:rPr>
        <w:t xml:space="preserve">that </w:t>
      </w:r>
      <w:r w:rsidRPr="00E12D6E">
        <w:rPr>
          <w:rStyle w:val="Emphasis"/>
          <w:highlight w:val="cyan"/>
        </w:rPr>
        <w:t>it is always</w:t>
      </w:r>
      <w:r w:rsidRPr="00E12D6E">
        <w:rPr>
          <w:rStyle w:val="StyleUnderline"/>
          <w:highlight w:val="cyan"/>
        </w:rPr>
        <w:t xml:space="preserve"> in the allies</w:t>
      </w:r>
      <w:r w:rsidRPr="00175CAA">
        <w:rPr>
          <w:rStyle w:val="StyleUnderline"/>
        </w:rPr>
        <w:t xml:space="preserve"> and clients’ own </w:t>
      </w:r>
      <w:r w:rsidRPr="00E12D6E">
        <w:rPr>
          <w:rStyle w:val="StyleUnderline"/>
          <w:highlight w:val="cyan"/>
        </w:rPr>
        <w:t>interests to complain</w:t>
      </w:r>
      <w:r w:rsidRPr="00175CAA">
        <w:rPr>
          <w:rStyle w:val="StyleUnderline"/>
        </w:rPr>
        <w:t xml:space="preserve"> that </w:t>
      </w:r>
      <w:r w:rsidRPr="00E12D6E">
        <w:rPr>
          <w:rStyle w:val="StyleUnderline"/>
          <w:highlight w:val="cyan"/>
        </w:rPr>
        <w:t>the U.S. isn’t doing enough</w:t>
      </w:r>
      <w:r w:rsidRPr="00F550A8">
        <w:rPr>
          <w:sz w:val="14"/>
        </w:rPr>
        <w:t xml:space="preserve"> for them </w:t>
      </w:r>
      <w:r w:rsidRPr="00E12D6E">
        <w:rPr>
          <w:rStyle w:val="StyleUnderline"/>
        </w:rPr>
        <w:t>and to warn</w:t>
      </w:r>
      <w:r w:rsidRPr="00F550A8">
        <w:rPr>
          <w:rStyle w:val="StyleUnderline"/>
        </w:rPr>
        <w:t xml:space="preserve"> that Washington is neglecting its dependents,</w:t>
      </w:r>
      <w:r w:rsidRPr="00F550A8">
        <w:rPr>
          <w:sz w:val="14"/>
        </w:rPr>
        <w:t xml:space="preserve"> </w:t>
      </w:r>
      <w:r w:rsidRPr="00F550A8">
        <w:rPr>
          <w:rStyle w:val="StyleUnderline"/>
        </w:rPr>
        <w:t xml:space="preserve">and </w:t>
      </w:r>
      <w:r w:rsidRPr="00E12D6E">
        <w:rPr>
          <w:rStyle w:val="StyleUnderline"/>
          <w:highlight w:val="cyan"/>
        </w:rPr>
        <w:t>no matter how much the U.S. does</w:t>
      </w:r>
      <w:r w:rsidRPr="00F550A8">
        <w:rPr>
          <w:rStyle w:val="StyleUnderline"/>
        </w:rPr>
        <w:t xml:space="preserve"> to satisfy them</w:t>
      </w:r>
      <w:r w:rsidRPr="00F550A8">
        <w:rPr>
          <w:sz w:val="14"/>
        </w:rPr>
        <w:t xml:space="preserve"> sooner or later </w:t>
      </w:r>
      <w:r w:rsidRPr="00E12D6E">
        <w:rPr>
          <w:rStyle w:val="StyleUnderline"/>
          <w:highlight w:val="cyan"/>
        </w:rPr>
        <w:t>something will happen to occasion a new round of complaining.</w:t>
      </w:r>
    </w:p>
    <w:p w14:paraId="0FBEF15A" w14:textId="77777777" w:rsidR="006C5C1F" w:rsidRDefault="006C5C1F" w:rsidP="006C5C1F">
      <w:pPr>
        <w:pStyle w:val="Heading3"/>
      </w:pPr>
      <w:r>
        <w:lastRenderedPageBreak/>
        <w:t>2NC Allies Won’t Leave</w:t>
      </w:r>
    </w:p>
    <w:p w14:paraId="2B3DD214" w14:textId="77777777" w:rsidR="006C5C1F" w:rsidRPr="000E10D5" w:rsidRDefault="006C5C1F" w:rsidP="006C5C1F">
      <w:pPr>
        <w:pStyle w:val="Heading4"/>
      </w:pPr>
      <w:r>
        <w:t xml:space="preserve">Allies will not abandon us or come under attack- historical studies prove </w:t>
      </w:r>
    </w:p>
    <w:p w14:paraId="7DB10E92" w14:textId="77777777" w:rsidR="006C5C1F" w:rsidRPr="000E10D5" w:rsidRDefault="006C5C1F" w:rsidP="006C5C1F">
      <w:r w:rsidRPr="000E10D5">
        <w:rPr>
          <w:rStyle w:val="Style13ptBold"/>
        </w:rPr>
        <w:t>Friedman 14</w:t>
      </w:r>
      <w:r>
        <w:t xml:space="preserve"> </w:t>
      </w:r>
      <w:r w:rsidRPr="000E10D5">
        <w:t>The Credibility Debate in U.S. Foreign Policy</w:t>
      </w:r>
      <w:r>
        <w:t xml:space="preserve">, Benjamin H. Friedman, </w:t>
      </w:r>
      <w:r w:rsidRPr="000E10D5">
        <w:t>Research Fellow in Defense and Homeland Security Studies at the Cato Institute</w:t>
      </w:r>
      <w:r>
        <w:t xml:space="preserve">, August 11, 2014, </w:t>
      </w:r>
      <w:r w:rsidRPr="000E10D5">
        <w:t>http://nationalinterest.org/feature/the-credibility-debate-us-foreign-policy-11049?page=show</w:t>
      </w:r>
    </w:p>
    <w:p w14:paraId="0C88F7EB" w14:textId="77777777" w:rsidR="006C5C1F" w:rsidRDefault="006C5C1F" w:rsidP="006C5C1F">
      <w:pPr>
        <w:rPr>
          <w:rStyle w:val="Emphasis"/>
        </w:rPr>
      </w:pPr>
      <w:r w:rsidRPr="000E10D5">
        <w:rPr>
          <w:sz w:val="14"/>
        </w:rPr>
        <w:t xml:space="preserve">The basic reason Corker is wrong is that talk is cheap, and everyone knows it. In U.S. foreign policy, presidents typically drum up support for even minor actions with soaring talk about its strategic and moral importance. But most people, especially statesmen, understand that interests vary across time and circumstances, even if rhetoric is similar. </w:t>
      </w:r>
      <w:r w:rsidRPr="000E10D5">
        <w:rPr>
          <w:rStyle w:val="Emphasis"/>
          <w:highlight w:val="cyan"/>
        </w:rPr>
        <w:t>Historical studies show</w:t>
      </w:r>
      <w:r w:rsidRPr="000E10D5">
        <w:rPr>
          <w:sz w:val="14"/>
        </w:rPr>
        <w:t xml:space="preserve"> that </w:t>
      </w:r>
      <w:r w:rsidRPr="009A07A6">
        <w:rPr>
          <w:rStyle w:val="StyleUnderline"/>
        </w:rPr>
        <w:t>leaders deciding whether to defy foreign threats focus on the balance of military power and the material interests of the threatening state</w:t>
      </w:r>
      <w:r w:rsidRPr="009A07A6">
        <w:rPr>
          <w:sz w:val="14"/>
        </w:rPr>
        <w:t xml:space="preserve">, </w:t>
      </w:r>
      <w:r w:rsidRPr="009A07A6">
        <w:rPr>
          <w:rStyle w:val="StyleUnderline"/>
        </w:rPr>
        <w:t>not on its opponent’s record of carrying out past threats</w:t>
      </w:r>
      <w:r w:rsidRPr="009A07A6">
        <w:rPr>
          <w:sz w:val="14"/>
        </w:rPr>
        <w:t xml:space="preserve">. </w:t>
      </w:r>
      <w:r w:rsidRPr="000E10D5">
        <w:rPr>
          <w:rStyle w:val="Emphasis"/>
          <w:highlight w:val="cyan"/>
        </w:rPr>
        <w:t>Credibility</w:t>
      </w:r>
      <w:r w:rsidRPr="000E10D5">
        <w:rPr>
          <w:rStyle w:val="Emphasis"/>
        </w:rPr>
        <w:t xml:space="preserve"> </w:t>
      </w:r>
      <w:r w:rsidRPr="000E10D5">
        <w:rPr>
          <w:rStyle w:val="Emphasis"/>
          <w:highlight w:val="cyan"/>
        </w:rPr>
        <w:t xml:space="preserve">doesn’t travel </w:t>
      </w:r>
      <w:proofErr w:type="gramStart"/>
      <w:r w:rsidRPr="000E10D5">
        <w:rPr>
          <w:rStyle w:val="Emphasis"/>
          <w:highlight w:val="cyan"/>
        </w:rPr>
        <w:t>well</w:t>
      </w:r>
      <w:r w:rsidRPr="000E10D5">
        <w:rPr>
          <w:sz w:val="14"/>
          <w:highlight w:val="cyan"/>
        </w:rPr>
        <w:t>.</w:t>
      </w:r>
      <w:r w:rsidRPr="000E10D5">
        <w:rPr>
          <w:sz w:val="12"/>
          <w:highlight w:val="cyan"/>
        </w:rPr>
        <w:t>∂</w:t>
      </w:r>
      <w:proofErr w:type="gramEnd"/>
      <w:r w:rsidRPr="000E10D5">
        <w:rPr>
          <w:sz w:val="14"/>
        </w:rPr>
        <w:t xml:space="preserve"> </w:t>
      </w:r>
      <w:r w:rsidRPr="000E10D5">
        <w:rPr>
          <w:rStyle w:val="StyleUnderline"/>
        </w:rPr>
        <w:t xml:space="preserve">That is why </w:t>
      </w:r>
      <w:r w:rsidRPr="000E10D5">
        <w:rPr>
          <w:rStyle w:val="StyleUnderline"/>
          <w:highlight w:val="cyan"/>
        </w:rPr>
        <w:t xml:space="preserve">the </w:t>
      </w:r>
      <w:r w:rsidRPr="000E10D5">
        <w:rPr>
          <w:rStyle w:val="Emphasis"/>
          <w:highlight w:val="cyan"/>
        </w:rPr>
        <w:t>domino theory was wrong</w:t>
      </w:r>
      <w:r w:rsidRPr="000E10D5">
        <w:rPr>
          <w:sz w:val="14"/>
        </w:rPr>
        <w:t xml:space="preserve">. </w:t>
      </w:r>
      <w:r w:rsidRPr="000E10D5">
        <w:rPr>
          <w:rStyle w:val="StyleUnderline"/>
          <w:highlight w:val="cyan"/>
        </w:rPr>
        <w:t>Neither</w:t>
      </w:r>
      <w:r w:rsidRPr="000E10D5">
        <w:rPr>
          <w:rStyle w:val="StyleUnderline"/>
        </w:rPr>
        <w:t xml:space="preserve"> the </w:t>
      </w:r>
      <w:r w:rsidRPr="000E10D5">
        <w:rPr>
          <w:rStyle w:val="StyleUnderline"/>
          <w:highlight w:val="cyan"/>
        </w:rPr>
        <w:t>West Europeans</w:t>
      </w:r>
      <w:r w:rsidRPr="000E10D5">
        <w:rPr>
          <w:rStyle w:val="StyleUnderline"/>
        </w:rPr>
        <w:t xml:space="preserve"> we were defending during the Cold War, </w:t>
      </w:r>
      <w:r w:rsidRPr="000E10D5">
        <w:rPr>
          <w:rStyle w:val="StyleUnderline"/>
          <w:highlight w:val="cyan"/>
        </w:rPr>
        <w:t>nor</w:t>
      </w:r>
      <w:r w:rsidRPr="000E10D5">
        <w:rPr>
          <w:rStyle w:val="StyleUnderline"/>
        </w:rPr>
        <w:t xml:space="preserve"> their Warsaw Pact </w:t>
      </w:r>
      <w:r w:rsidRPr="000E10D5">
        <w:rPr>
          <w:rStyle w:val="StyleUnderline"/>
          <w:highlight w:val="cyan"/>
        </w:rPr>
        <w:t>adversaries</w:t>
      </w:r>
      <w:r w:rsidRPr="000E10D5">
        <w:rPr>
          <w:sz w:val="14"/>
          <w:highlight w:val="cyan"/>
        </w:rPr>
        <w:t xml:space="preserve"> </w:t>
      </w:r>
      <w:r w:rsidRPr="000E10D5">
        <w:rPr>
          <w:rStyle w:val="StyleUnderline"/>
          <w:highlight w:val="cyan"/>
        </w:rPr>
        <w:t>believed</w:t>
      </w:r>
      <w:r w:rsidRPr="000E10D5">
        <w:rPr>
          <w:sz w:val="14"/>
        </w:rPr>
        <w:t xml:space="preserve"> that </w:t>
      </w:r>
      <w:r w:rsidRPr="000E10D5">
        <w:rPr>
          <w:rStyle w:val="StyleUnderline"/>
        </w:rPr>
        <w:t xml:space="preserve">U.S. </w:t>
      </w:r>
      <w:r w:rsidRPr="000E10D5">
        <w:rPr>
          <w:rStyle w:val="StyleUnderline"/>
          <w:highlight w:val="cyan"/>
        </w:rPr>
        <w:t>withdrawal in Vietnam would mean</w:t>
      </w:r>
      <w:r w:rsidRPr="000E10D5">
        <w:rPr>
          <w:rStyle w:val="StyleUnderline"/>
        </w:rPr>
        <w:t xml:space="preserve"> U.S. </w:t>
      </w:r>
      <w:r w:rsidRPr="000E10D5">
        <w:rPr>
          <w:rStyle w:val="StyleUnderline"/>
          <w:highlight w:val="cyan"/>
        </w:rPr>
        <w:t>abandonment of Europe’s defense</w:t>
      </w:r>
      <w:r w:rsidRPr="000E10D5">
        <w:rPr>
          <w:sz w:val="14"/>
        </w:rPr>
        <w:t xml:space="preserve">. </w:t>
      </w:r>
      <w:r w:rsidRPr="000E10D5">
        <w:rPr>
          <w:rStyle w:val="StyleUnderline"/>
        </w:rPr>
        <w:t>The same goes for other U.S. military actions in the last several</w:t>
      </w:r>
      <w:r w:rsidRPr="000E10D5">
        <w:rPr>
          <w:sz w:val="14"/>
        </w:rPr>
        <w:t xml:space="preserve"> </w:t>
      </w:r>
      <w:r w:rsidRPr="000E10D5">
        <w:rPr>
          <w:rStyle w:val="StyleUnderline"/>
        </w:rPr>
        <w:t>decades that ended badly</w:t>
      </w:r>
      <w:r w:rsidRPr="000E10D5">
        <w:rPr>
          <w:sz w:val="14"/>
        </w:rPr>
        <w:t xml:space="preserve">—for example, the </w:t>
      </w:r>
      <w:r w:rsidRPr="000E10D5">
        <w:rPr>
          <w:rStyle w:val="StyleUnderline"/>
        </w:rPr>
        <w:t>Marine deployment to Lebanon under</w:t>
      </w:r>
      <w:r w:rsidRPr="000E10D5">
        <w:rPr>
          <w:sz w:val="14"/>
        </w:rPr>
        <w:t xml:space="preserve"> President </w:t>
      </w:r>
      <w:r w:rsidRPr="000E10D5">
        <w:rPr>
          <w:rStyle w:val="StyleUnderline"/>
        </w:rPr>
        <w:t>Reagan and the recent war in Iraq</w:t>
      </w:r>
      <w:r w:rsidRPr="000E10D5">
        <w:rPr>
          <w:sz w:val="14"/>
        </w:rPr>
        <w:t xml:space="preserve">. </w:t>
      </w:r>
      <w:r w:rsidRPr="000E10D5">
        <w:rPr>
          <w:rStyle w:val="StyleUnderline"/>
        </w:rPr>
        <w:t>Presidents initially offered big</w:t>
      </w:r>
      <w:r w:rsidRPr="000E10D5">
        <w:rPr>
          <w:sz w:val="14"/>
        </w:rPr>
        <w:t xml:space="preserve"> </w:t>
      </w:r>
      <w:r w:rsidRPr="000E10D5">
        <w:rPr>
          <w:rStyle w:val="StyleUnderline"/>
        </w:rPr>
        <w:t>talk about goals</w:t>
      </w:r>
      <w:r w:rsidRPr="000E10D5">
        <w:rPr>
          <w:sz w:val="14"/>
        </w:rPr>
        <w:t xml:space="preserve">. Later, </w:t>
      </w:r>
      <w:r w:rsidRPr="000E10D5">
        <w:rPr>
          <w:rStyle w:val="StyleUnderline"/>
        </w:rPr>
        <w:t>we quit without having reached those goals</w:t>
      </w:r>
      <w:r w:rsidRPr="000E10D5">
        <w:rPr>
          <w:sz w:val="14"/>
        </w:rPr>
        <w:t xml:space="preserve">. </w:t>
      </w:r>
      <w:r w:rsidRPr="000E10D5">
        <w:rPr>
          <w:rStyle w:val="StyleUnderline"/>
          <w:highlight w:val="cyan"/>
        </w:rPr>
        <w:t>Contrary to</w:t>
      </w:r>
      <w:r w:rsidRPr="000E10D5">
        <w:rPr>
          <w:rStyle w:val="StyleUnderline"/>
        </w:rPr>
        <w:t xml:space="preserve"> claims of </w:t>
      </w:r>
      <w:r w:rsidRPr="000E10D5">
        <w:rPr>
          <w:rStyle w:val="Emphasis"/>
          <w:highlight w:val="cyan"/>
        </w:rPr>
        <w:t>credibility hawks</w:t>
      </w:r>
      <w:r w:rsidRPr="000E10D5">
        <w:rPr>
          <w:sz w:val="14"/>
        </w:rPr>
        <w:t xml:space="preserve">, </w:t>
      </w:r>
      <w:r w:rsidRPr="000E10D5">
        <w:rPr>
          <w:rStyle w:val="StyleUnderline"/>
          <w:highlight w:val="cyan"/>
        </w:rPr>
        <w:t>other</w:t>
      </w:r>
      <w:r w:rsidRPr="000E10D5">
        <w:rPr>
          <w:rStyle w:val="StyleUnderline"/>
        </w:rPr>
        <w:t xml:space="preserve"> U.S. </w:t>
      </w:r>
      <w:r w:rsidRPr="000E10D5">
        <w:rPr>
          <w:rStyle w:val="StyleUnderline"/>
          <w:highlight w:val="cyan"/>
        </w:rPr>
        <w:t xml:space="preserve">allies </w:t>
      </w:r>
      <w:r w:rsidRPr="000E10D5">
        <w:rPr>
          <w:rStyle w:val="Emphasis"/>
          <w:highlight w:val="cyan"/>
        </w:rPr>
        <w:t>did not lose faith</w:t>
      </w:r>
      <w:r w:rsidRPr="000E10D5">
        <w:rPr>
          <w:rStyle w:val="StyleUnderline"/>
          <w:highlight w:val="cyan"/>
        </w:rPr>
        <w:t xml:space="preserve"> in</w:t>
      </w:r>
      <w:r w:rsidRPr="000E10D5">
        <w:rPr>
          <w:rStyle w:val="StyleUnderline"/>
        </w:rPr>
        <w:t xml:space="preserve"> </w:t>
      </w:r>
      <w:r w:rsidRPr="000E10D5">
        <w:rPr>
          <w:rStyle w:val="StyleUnderline"/>
          <w:highlight w:val="cyan"/>
        </w:rPr>
        <w:t>American</w:t>
      </w:r>
      <w:r w:rsidRPr="000E10D5">
        <w:rPr>
          <w:sz w:val="14"/>
        </w:rPr>
        <w:t xml:space="preserve"> </w:t>
      </w:r>
      <w:r w:rsidRPr="000E10D5">
        <w:rPr>
          <w:rStyle w:val="StyleUnderline"/>
        </w:rPr>
        <w:t xml:space="preserve">military </w:t>
      </w:r>
      <w:r w:rsidRPr="000E10D5">
        <w:rPr>
          <w:rStyle w:val="StyleUnderline"/>
          <w:highlight w:val="cyan"/>
        </w:rPr>
        <w:t>power or come under attack</w:t>
      </w:r>
      <w:r w:rsidRPr="000E10D5">
        <w:rPr>
          <w:sz w:val="14"/>
          <w:highlight w:val="cyan"/>
        </w:rPr>
        <w:t xml:space="preserve"> </w:t>
      </w:r>
      <w:r w:rsidRPr="000E10D5">
        <w:rPr>
          <w:rStyle w:val="StyleUnderline"/>
          <w:highlight w:val="cyan"/>
        </w:rPr>
        <w:t>from emboldened foes</w:t>
      </w:r>
      <w:r w:rsidRPr="000E10D5">
        <w:rPr>
          <w:sz w:val="14"/>
        </w:rPr>
        <w:t xml:space="preserve">. Instead, </w:t>
      </w:r>
      <w:r w:rsidRPr="000E10D5">
        <w:rPr>
          <w:rStyle w:val="Emphasis"/>
        </w:rPr>
        <w:t>new supplicants continued to ask for our help</w:t>
      </w:r>
      <w:r w:rsidRPr="000E10D5">
        <w:rPr>
          <w:sz w:val="14"/>
        </w:rPr>
        <w:t xml:space="preserve">. Often, when it was not forthcoming, or too limited for U.S. </w:t>
      </w:r>
      <w:r w:rsidRPr="000E10D5">
        <w:rPr>
          <w:rStyle w:val="StyleUnderline"/>
          <w:highlight w:val="cyan"/>
        </w:rPr>
        <w:t>hawks</w:t>
      </w:r>
      <w:r w:rsidRPr="000E10D5">
        <w:rPr>
          <w:sz w:val="14"/>
        </w:rPr>
        <w:t xml:space="preserve">, they </w:t>
      </w:r>
      <w:r w:rsidRPr="009A07A6">
        <w:rPr>
          <w:rStyle w:val="StyleUnderline"/>
        </w:rPr>
        <w:t>insisted</w:t>
      </w:r>
      <w:r w:rsidRPr="009A07A6">
        <w:rPr>
          <w:sz w:val="14"/>
        </w:rPr>
        <w:t xml:space="preserve"> that </w:t>
      </w:r>
      <w:r w:rsidRPr="009A07A6">
        <w:rPr>
          <w:rStyle w:val="StyleUnderline"/>
        </w:rPr>
        <w:t xml:space="preserve">we would lose credibility if we did not do more. </w:t>
      </w:r>
      <w:r w:rsidRPr="009A07A6">
        <w:rPr>
          <w:rStyle w:val="Emphasis"/>
        </w:rPr>
        <w:t xml:space="preserve">They </w:t>
      </w:r>
      <w:r w:rsidRPr="000E10D5">
        <w:rPr>
          <w:rStyle w:val="Emphasis"/>
          <w:highlight w:val="cyan"/>
        </w:rPr>
        <w:t>always proved wrong.</w:t>
      </w:r>
    </w:p>
    <w:p w14:paraId="7D9BB607" w14:textId="77777777" w:rsidR="006C5C1F" w:rsidRDefault="006C5C1F" w:rsidP="006C5C1F">
      <w:pPr>
        <w:pStyle w:val="Heading4"/>
      </w:pPr>
      <w:r>
        <w:t xml:space="preserve">Allies will not abandon us- the empirical record proves </w:t>
      </w:r>
    </w:p>
    <w:p w14:paraId="59A32B91" w14:textId="77777777" w:rsidR="006C5C1F" w:rsidRPr="000F143E" w:rsidRDefault="006C5C1F" w:rsidP="006C5C1F">
      <w:r w:rsidRPr="000F143E">
        <w:rPr>
          <w:rStyle w:val="Style13ptBold"/>
        </w:rPr>
        <w:t>Beinart 14</w:t>
      </w:r>
      <w:r>
        <w:t xml:space="preserve"> </w:t>
      </w:r>
      <w:r w:rsidRPr="000F143E">
        <w:t>The U.S. Doesn't Need to Prove Itself in Ukraine</w:t>
      </w:r>
      <w:r>
        <w:t xml:space="preserve">, PETER BEINART, </w:t>
      </w:r>
      <w:r w:rsidRPr="00A962DF">
        <w:t>contributing editor at The Atlantic and National Journal, an associate professor of journalism and political science at the City University of New York, and a senior fellow at the New America F</w:t>
      </w:r>
      <w:r>
        <w:t xml:space="preserve">oundation, </w:t>
      </w:r>
      <w:r w:rsidRPr="000F143E">
        <w:t>MAY 5, 2014</w:t>
      </w:r>
      <w:r>
        <w:t xml:space="preserve">, </w:t>
      </w:r>
      <w:r w:rsidRPr="000F143E">
        <w:t>http://www.theatlantic.com/international/archive/2014/05/us-credibility-fallacy-ukraine-russia-syria-china/361695/</w:t>
      </w:r>
    </w:p>
    <w:p w14:paraId="63CB51C9" w14:textId="77777777" w:rsidR="006C5C1F" w:rsidRDefault="006C5C1F" w:rsidP="006C5C1F">
      <w:pPr>
        <w:rPr>
          <w:rStyle w:val="StyleUnderline"/>
        </w:rPr>
      </w:pPr>
      <w:r w:rsidRPr="009E331D">
        <w:rPr>
          <w:sz w:val="14"/>
        </w:rPr>
        <w:t xml:space="preserve">This is bunk. There are legitimate criticisms of Obama’s individual policies. In Syria, he may have missed an opportunity to arm, and shape, the anti-Assad opposition before jihadists took over, and calling Bashar al-Assad’s use of chemical weapons a “red line” was clearly a mistake. In Ukraine, it’s conceivable that harsher immediate retaliation in Crimea might have stopped Vladimir Putin there, although such a response might also have fractured Western unity. Where </w:t>
      </w:r>
      <w:proofErr w:type="gramStart"/>
      <w:r w:rsidRPr="009E331D">
        <w:rPr>
          <w:sz w:val="14"/>
        </w:rPr>
        <w:t>The</w:t>
      </w:r>
      <w:proofErr w:type="gramEnd"/>
      <w:r w:rsidRPr="009E331D">
        <w:rPr>
          <w:sz w:val="14"/>
        </w:rPr>
        <w:t xml:space="preserve"> Economist, and other newly </w:t>
      </w:r>
      <w:r w:rsidRPr="000F143E">
        <w:rPr>
          <w:rStyle w:val="Emphasis"/>
          <w:highlight w:val="cyan"/>
        </w:rPr>
        <w:t>hawkish critics</w:t>
      </w:r>
      <w:r w:rsidRPr="00972967">
        <w:rPr>
          <w:rStyle w:val="StyleUnderline"/>
        </w:rPr>
        <w:t xml:space="preserve"> of Obama’s foreign policy, </w:t>
      </w:r>
      <w:r w:rsidRPr="000F143E">
        <w:rPr>
          <w:rStyle w:val="StyleUnderline"/>
          <w:highlight w:val="cyan"/>
        </w:rPr>
        <w:t>go wrong</w:t>
      </w:r>
      <w:r w:rsidRPr="00972967">
        <w:rPr>
          <w:rStyle w:val="StyleUnderline"/>
        </w:rPr>
        <w:t xml:space="preserve"> is </w:t>
      </w:r>
      <w:r w:rsidRPr="000F143E">
        <w:rPr>
          <w:rStyle w:val="StyleUnderline"/>
          <w:highlight w:val="cyan"/>
        </w:rPr>
        <w:t>in asserting</w:t>
      </w:r>
      <w:r w:rsidRPr="009E331D">
        <w:rPr>
          <w:sz w:val="14"/>
        </w:rPr>
        <w:t xml:space="preserve"> that </w:t>
      </w:r>
      <w:r w:rsidRPr="00972967">
        <w:rPr>
          <w:rStyle w:val="StyleUnderline"/>
        </w:rPr>
        <w:t xml:space="preserve">Obama’s </w:t>
      </w:r>
      <w:r w:rsidRPr="000F143E">
        <w:rPr>
          <w:rStyle w:val="StyleUnderline"/>
          <w:highlight w:val="cyan"/>
        </w:rPr>
        <w:t>policies in one corner of the globe</w:t>
      </w:r>
      <w:r w:rsidRPr="000F143E">
        <w:rPr>
          <w:sz w:val="14"/>
          <w:highlight w:val="cyan"/>
        </w:rPr>
        <w:t xml:space="preserve"> </w:t>
      </w:r>
      <w:r w:rsidRPr="000F143E">
        <w:rPr>
          <w:rStyle w:val="StyleUnderline"/>
          <w:highlight w:val="cyan"/>
        </w:rPr>
        <w:t>have emboldened</w:t>
      </w:r>
      <w:r w:rsidRPr="00972967">
        <w:rPr>
          <w:rStyle w:val="StyleUnderline"/>
        </w:rPr>
        <w:t xml:space="preserve"> </w:t>
      </w:r>
      <w:r w:rsidRPr="000F143E">
        <w:rPr>
          <w:rStyle w:val="StyleUnderline"/>
          <w:highlight w:val="cyan"/>
        </w:rPr>
        <w:t>adversaries and demoralized allies elsewhere</w:t>
      </w:r>
      <w:r w:rsidRPr="009E331D">
        <w:rPr>
          <w:sz w:val="14"/>
        </w:rPr>
        <w:t xml:space="preserve">. </w:t>
      </w:r>
      <w:r w:rsidRPr="00972967">
        <w:rPr>
          <w:rStyle w:val="StyleUnderline"/>
        </w:rPr>
        <w:t xml:space="preserve">That’s an old and costly illusion. </w:t>
      </w:r>
      <w:r w:rsidRPr="000F143E">
        <w:rPr>
          <w:rStyle w:val="StyleUnderline"/>
          <w:highlight w:val="cyan"/>
        </w:rPr>
        <w:t xml:space="preserve">Call it the </w:t>
      </w:r>
      <w:r w:rsidRPr="000F143E">
        <w:rPr>
          <w:rStyle w:val="Emphasis"/>
          <w:highlight w:val="cyan"/>
        </w:rPr>
        <w:t>“credibility fallacy</w:t>
      </w:r>
      <w:proofErr w:type="gramStart"/>
      <w:r w:rsidRPr="000F143E">
        <w:rPr>
          <w:rStyle w:val="Emphasis"/>
          <w:highlight w:val="cyan"/>
        </w:rPr>
        <w:t>.”</w:t>
      </w:r>
      <w:r w:rsidRPr="000F143E">
        <w:rPr>
          <w:rStyle w:val="StyleUnderline"/>
          <w:sz w:val="12"/>
          <w:highlight w:val="cyan"/>
        </w:rPr>
        <w:t>∂</w:t>
      </w:r>
      <w:proofErr w:type="gramEnd"/>
      <w:r w:rsidRPr="00972967">
        <w:rPr>
          <w:rStyle w:val="StyleUnderline"/>
          <w:sz w:val="12"/>
        </w:rPr>
        <w:t xml:space="preserve"> </w:t>
      </w:r>
      <w:r w:rsidRPr="009E331D">
        <w:rPr>
          <w:sz w:val="14"/>
        </w:rPr>
        <w:t xml:space="preserve">Since the dawn of the Cold War, </w:t>
      </w:r>
      <w:r w:rsidRPr="00972967">
        <w:rPr>
          <w:rStyle w:val="StyleUnderline"/>
        </w:rPr>
        <w:t xml:space="preserve">American </w:t>
      </w:r>
      <w:r w:rsidRPr="009C08D8">
        <w:rPr>
          <w:rStyle w:val="StyleUnderline"/>
          <w:highlight w:val="cyan"/>
        </w:rPr>
        <w:t>policymakers</w:t>
      </w:r>
      <w:r w:rsidRPr="009E331D">
        <w:rPr>
          <w:sz w:val="14"/>
        </w:rPr>
        <w:t xml:space="preserve"> and commentators </w:t>
      </w:r>
      <w:r w:rsidRPr="00972967">
        <w:rPr>
          <w:rStyle w:val="StyleUnderline"/>
        </w:rPr>
        <w:t xml:space="preserve">have repeatedly </w:t>
      </w:r>
      <w:r w:rsidRPr="009C08D8">
        <w:rPr>
          <w:rStyle w:val="StyleUnderline"/>
          <w:highlight w:val="cyan"/>
        </w:rPr>
        <w:t>insisted</w:t>
      </w:r>
      <w:r w:rsidRPr="009E331D">
        <w:rPr>
          <w:sz w:val="14"/>
        </w:rPr>
        <w:t xml:space="preserve"> that </w:t>
      </w:r>
      <w:r w:rsidRPr="00972967">
        <w:rPr>
          <w:rStyle w:val="StyleUnderline"/>
        </w:rPr>
        <w:t xml:space="preserve">the </w:t>
      </w:r>
      <w:r w:rsidRPr="009C08D8">
        <w:rPr>
          <w:rStyle w:val="StyleUnderline"/>
          <w:highlight w:val="cyan"/>
        </w:rPr>
        <w:t>U.S. defend allies in one part</w:t>
      </w:r>
      <w:r w:rsidRPr="00972967">
        <w:rPr>
          <w:rStyle w:val="StyleUnderline"/>
        </w:rPr>
        <w:t xml:space="preserve"> of the world </w:t>
      </w:r>
      <w:r w:rsidRPr="009C08D8">
        <w:rPr>
          <w:rStyle w:val="StyleUnderline"/>
          <w:highlight w:val="cyan"/>
        </w:rPr>
        <w:t>to</w:t>
      </w:r>
      <w:r w:rsidRPr="009C08D8">
        <w:rPr>
          <w:sz w:val="14"/>
          <w:highlight w:val="cyan"/>
        </w:rPr>
        <w:t xml:space="preserve"> </w:t>
      </w:r>
      <w:r w:rsidRPr="009C08D8">
        <w:rPr>
          <w:rStyle w:val="StyleUnderline"/>
          <w:highlight w:val="cyan"/>
        </w:rPr>
        <w:t>show allies in othe</w:t>
      </w:r>
      <w:r w:rsidRPr="00972967">
        <w:rPr>
          <w:rStyle w:val="StyleUnderline"/>
        </w:rPr>
        <w:t xml:space="preserve">rs that </w:t>
      </w:r>
      <w:r w:rsidRPr="009C08D8">
        <w:rPr>
          <w:rStyle w:val="StyleUnderline"/>
          <w:highlight w:val="cyan"/>
        </w:rPr>
        <w:t>America’s promises enjoy</w:t>
      </w:r>
      <w:r w:rsidRPr="00972967">
        <w:rPr>
          <w:rStyle w:val="StyleUnderline"/>
        </w:rPr>
        <w:t xml:space="preserve"> </w:t>
      </w:r>
      <w:r w:rsidRPr="009C08D8">
        <w:rPr>
          <w:rStyle w:val="StyleUnderline"/>
          <w:highlight w:val="cyan"/>
        </w:rPr>
        <w:t>“credibility.”</w:t>
      </w:r>
      <w:r w:rsidRPr="009E331D">
        <w:rPr>
          <w:sz w:val="14"/>
        </w:rPr>
        <w:t xml:space="preserve"> And again and again, the </w:t>
      </w:r>
      <w:r w:rsidRPr="000F143E">
        <w:rPr>
          <w:rStyle w:val="StyleUnderline"/>
          <w:highlight w:val="cyan"/>
        </w:rPr>
        <w:t xml:space="preserve">result has been to </w:t>
      </w:r>
      <w:r w:rsidRPr="000F143E">
        <w:rPr>
          <w:rStyle w:val="Emphasis"/>
          <w:highlight w:val="cyan"/>
        </w:rPr>
        <w:t>silence discussion</w:t>
      </w:r>
      <w:r w:rsidRPr="000F143E">
        <w:rPr>
          <w:sz w:val="14"/>
          <w:highlight w:val="cyan"/>
        </w:rPr>
        <w:t xml:space="preserve"> </w:t>
      </w:r>
      <w:r w:rsidRPr="000F143E">
        <w:rPr>
          <w:rStyle w:val="StyleUnderline"/>
          <w:highlight w:val="cyan"/>
        </w:rPr>
        <w:t>of whether the country</w:t>
      </w:r>
      <w:r w:rsidRPr="00972967">
        <w:rPr>
          <w:rStyle w:val="StyleUnderline"/>
        </w:rPr>
        <w:t xml:space="preserve"> in question </w:t>
      </w:r>
      <w:r w:rsidRPr="000F143E">
        <w:rPr>
          <w:rStyle w:val="StyleUnderline"/>
          <w:highlight w:val="cyan"/>
        </w:rPr>
        <w:t>actually merits</w:t>
      </w:r>
      <w:r w:rsidRPr="00972967">
        <w:rPr>
          <w:rStyle w:val="StyleUnderline"/>
        </w:rPr>
        <w:t xml:space="preserve"> the expenditure of American </w:t>
      </w:r>
      <w:r w:rsidRPr="000F143E">
        <w:rPr>
          <w:rStyle w:val="StyleUnderline"/>
          <w:highlight w:val="cyan"/>
        </w:rPr>
        <w:t>money</w:t>
      </w:r>
      <w:r w:rsidRPr="00972967">
        <w:rPr>
          <w:rStyle w:val="StyleUnderline"/>
        </w:rPr>
        <w:t xml:space="preserve"> </w:t>
      </w:r>
      <w:r w:rsidRPr="000F143E">
        <w:rPr>
          <w:rStyle w:val="StyleUnderline"/>
          <w:highlight w:val="cyan"/>
        </w:rPr>
        <w:t>and</w:t>
      </w:r>
      <w:r w:rsidRPr="00972967">
        <w:rPr>
          <w:rStyle w:val="StyleUnderline"/>
        </w:rPr>
        <w:t xml:space="preserve"> t</w:t>
      </w:r>
      <w:r w:rsidRPr="000F143E">
        <w:rPr>
          <w:rStyle w:val="StyleUnderline"/>
        </w:rPr>
        <w:t xml:space="preserve">he </w:t>
      </w:r>
      <w:r w:rsidRPr="009E331D">
        <w:rPr>
          <w:sz w:val="14"/>
        </w:rPr>
        <w:t xml:space="preserve">spilling of American </w:t>
      </w:r>
      <w:r w:rsidRPr="000F143E">
        <w:rPr>
          <w:rStyle w:val="StyleUnderline"/>
          <w:highlight w:val="cyan"/>
        </w:rPr>
        <w:t>blood</w:t>
      </w:r>
      <w:r w:rsidRPr="009E331D">
        <w:rPr>
          <w:sz w:val="14"/>
        </w:rPr>
        <w:t>.</w:t>
      </w:r>
      <w:r w:rsidRPr="009E331D">
        <w:rPr>
          <w:sz w:val="12"/>
        </w:rPr>
        <w:t>∂</w:t>
      </w:r>
      <w:r w:rsidRPr="009E331D">
        <w:rPr>
          <w:sz w:val="14"/>
        </w:rPr>
        <w:t xml:space="preserve"> In the immediate aftermath of World War II, George Kennan urged his superiors in the Truman administration to distinguish between those areas of the globe that were important enough to defend against Soviet advance and those that were not. But by the Korean War, Kennan’s more limited strategy was overtaken by </w:t>
      </w:r>
      <w:r w:rsidRPr="00972967">
        <w:rPr>
          <w:rStyle w:val="StyleUnderline"/>
        </w:rPr>
        <w:t xml:space="preserve">Paul </w:t>
      </w:r>
      <w:proofErr w:type="spellStart"/>
      <w:r w:rsidRPr="00972967">
        <w:rPr>
          <w:rStyle w:val="StyleUnderline"/>
        </w:rPr>
        <w:t>Nitze’s</w:t>
      </w:r>
      <w:proofErr w:type="spellEnd"/>
      <w:r w:rsidRPr="009E331D">
        <w:rPr>
          <w:sz w:val="14"/>
        </w:rPr>
        <w:t xml:space="preserve"> NSC-68, which </w:t>
      </w:r>
      <w:r w:rsidRPr="00972967">
        <w:rPr>
          <w:rStyle w:val="StyleUnderline"/>
        </w:rPr>
        <w:t>insisted</w:t>
      </w:r>
      <w:r w:rsidRPr="009E331D">
        <w:rPr>
          <w:sz w:val="14"/>
        </w:rPr>
        <w:t xml:space="preserve"> that, </w:t>
      </w:r>
      <w:r w:rsidRPr="00972967">
        <w:rPr>
          <w:rStyle w:val="StyleUnderline"/>
        </w:rPr>
        <w:t>“any substantial</w:t>
      </w:r>
      <w:r w:rsidRPr="009E331D">
        <w:rPr>
          <w:sz w:val="14"/>
        </w:rPr>
        <w:t xml:space="preserve"> further </w:t>
      </w:r>
      <w:r w:rsidRPr="00972967">
        <w:rPr>
          <w:rStyle w:val="StyleUnderline"/>
        </w:rPr>
        <w:t>extension of the area under the domination of the Kremlin would raise the possibility</w:t>
      </w:r>
      <w:r w:rsidRPr="009E331D">
        <w:rPr>
          <w:sz w:val="14"/>
        </w:rPr>
        <w:t xml:space="preserve"> </w:t>
      </w:r>
      <w:r w:rsidRPr="00972967">
        <w:rPr>
          <w:rStyle w:val="StyleUnderline"/>
        </w:rPr>
        <w:t>that no coalition adequate to confront the Kremlin</w:t>
      </w:r>
      <w:r w:rsidRPr="009E331D">
        <w:rPr>
          <w:sz w:val="14"/>
        </w:rPr>
        <w:t xml:space="preserve"> with greater strength </w:t>
      </w:r>
      <w:r w:rsidRPr="00972967">
        <w:rPr>
          <w:rStyle w:val="StyleUnderline"/>
        </w:rPr>
        <w:t>could be assembled</w:t>
      </w:r>
      <w:r w:rsidRPr="009E331D">
        <w:rPr>
          <w:sz w:val="14"/>
        </w:rPr>
        <w:t xml:space="preserve"> [anywhere else].” </w:t>
      </w:r>
      <w:r w:rsidRPr="00972967">
        <w:rPr>
          <w:rStyle w:val="StyleUnderline"/>
        </w:rPr>
        <w:t>Whether the country under Soviet threat</w:t>
      </w:r>
      <w:r w:rsidRPr="009E331D">
        <w:rPr>
          <w:sz w:val="14"/>
        </w:rPr>
        <w:t xml:space="preserve"> </w:t>
      </w:r>
      <w:r w:rsidRPr="00972967">
        <w:rPr>
          <w:rStyle w:val="StyleUnderline"/>
        </w:rPr>
        <w:t xml:space="preserve">mattered </w:t>
      </w:r>
      <w:proofErr w:type="gramStart"/>
      <w:r w:rsidRPr="00972967">
        <w:rPr>
          <w:rStyle w:val="StyleUnderline"/>
        </w:rPr>
        <w:t>in its own right was</w:t>
      </w:r>
      <w:proofErr w:type="gramEnd"/>
      <w:r w:rsidRPr="00972967">
        <w:rPr>
          <w:rStyle w:val="StyleUnderline"/>
        </w:rPr>
        <w:t xml:space="preserve"> now irrelevant</w:t>
      </w:r>
      <w:r w:rsidRPr="009E331D">
        <w:rPr>
          <w:sz w:val="14"/>
        </w:rPr>
        <w:t>. Every country mattered because if the U.S. acquiesced to Soviet domination anywhere, it would lose credibility everywhere. “The effect,” writes John Lewis Gaddis, “was to vastly increase the number and variety of interests deemed relevant to [American] national security, and to blur distinctions between them</w:t>
      </w:r>
      <w:proofErr w:type="gramStart"/>
      <w:r w:rsidRPr="009E331D">
        <w:rPr>
          <w:sz w:val="14"/>
        </w:rPr>
        <w:t>.”</w:t>
      </w:r>
      <w:r w:rsidRPr="009E331D">
        <w:rPr>
          <w:sz w:val="12"/>
        </w:rPr>
        <w:t>∂</w:t>
      </w:r>
      <w:proofErr w:type="gramEnd"/>
      <w:r w:rsidRPr="009E331D">
        <w:rPr>
          <w:sz w:val="14"/>
        </w:rPr>
        <w:t xml:space="preserve"> But </w:t>
      </w:r>
      <w:r w:rsidRPr="00972967">
        <w:rPr>
          <w:rStyle w:val="StyleUnderline"/>
        </w:rPr>
        <w:t xml:space="preserve">the </w:t>
      </w:r>
      <w:r w:rsidRPr="000F143E">
        <w:rPr>
          <w:rStyle w:val="Emphasis"/>
          <w:highlight w:val="cyan"/>
        </w:rPr>
        <w:t>real disaster</w:t>
      </w:r>
      <w:r w:rsidRPr="009E331D">
        <w:rPr>
          <w:rStyle w:val="Emphasis"/>
        </w:rPr>
        <w:t xml:space="preserve"> </w:t>
      </w:r>
      <w:r w:rsidRPr="000F143E">
        <w:rPr>
          <w:rStyle w:val="Emphasis"/>
          <w:highlight w:val="cyan"/>
        </w:rPr>
        <w:t>came in Vietnam</w:t>
      </w:r>
      <w:r w:rsidRPr="009E331D">
        <w:rPr>
          <w:rStyle w:val="Emphasis"/>
        </w:rPr>
        <w:t>.</w:t>
      </w:r>
      <w:r w:rsidRPr="009E331D">
        <w:rPr>
          <w:sz w:val="14"/>
        </w:rPr>
        <w:t xml:space="preserve"> </w:t>
      </w:r>
      <w:proofErr w:type="gramStart"/>
      <w:r w:rsidRPr="009E331D">
        <w:rPr>
          <w:sz w:val="14"/>
        </w:rPr>
        <w:t>As a general rule</w:t>
      </w:r>
      <w:proofErr w:type="gramEnd"/>
      <w:r w:rsidRPr="009E331D">
        <w:rPr>
          <w:sz w:val="14"/>
        </w:rPr>
        <w:t xml:space="preserve">, </w:t>
      </w:r>
      <w:r w:rsidRPr="00972967">
        <w:rPr>
          <w:rStyle w:val="StyleUnderline"/>
        </w:rPr>
        <w:t>the men who led America into war did not see Vietnam itself as of great value</w:t>
      </w:r>
      <w:r w:rsidRPr="009E331D">
        <w:rPr>
          <w:sz w:val="14"/>
        </w:rPr>
        <w:t xml:space="preserve">. </w:t>
      </w:r>
      <w:r w:rsidRPr="00972967">
        <w:rPr>
          <w:rStyle w:val="StyleUnderline"/>
        </w:rPr>
        <w:t>What haunted them</w:t>
      </w:r>
      <w:r w:rsidRPr="009E331D">
        <w:rPr>
          <w:sz w:val="14"/>
        </w:rPr>
        <w:t xml:space="preserve"> </w:t>
      </w:r>
      <w:r w:rsidRPr="00972967">
        <w:rPr>
          <w:rStyle w:val="StyleUnderline"/>
        </w:rPr>
        <w:t xml:space="preserve">was the </w:t>
      </w:r>
      <w:r w:rsidRPr="000F143E">
        <w:rPr>
          <w:rStyle w:val="StyleUnderline"/>
          <w:highlight w:val="cyan"/>
        </w:rPr>
        <w:t>fear</w:t>
      </w:r>
      <w:r w:rsidRPr="009E331D">
        <w:rPr>
          <w:sz w:val="14"/>
        </w:rPr>
        <w:t xml:space="preserve"> </w:t>
      </w:r>
      <w:r w:rsidRPr="009E331D">
        <w:rPr>
          <w:rStyle w:val="StyleUnderline"/>
        </w:rPr>
        <w:t xml:space="preserve">that </w:t>
      </w:r>
      <w:r w:rsidRPr="000F143E">
        <w:rPr>
          <w:rStyle w:val="StyleUnderline"/>
          <w:highlight w:val="cyan"/>
        </w:rPr>
        <w:t>if</w:t>
      </w:r>
      <w:r w:rsidRPr="009E331D">
        <w:rPr>
          <w:rStyle w:val="StyleUnderline"/>
        </w:rPr>
        <w:t xml:space="preserve"> </w:t>
      </w:r>
      <w:r w:rsidRPr="000F143E">
        <w:rPr>
          <w:rStyle w:val="StyleUnderline"/>
          <w:highlight w:val="cyan"/>
        </w:rPr>
        <w:t>America did not uphold its commitments</w:t>
      </w:r>
      <w:r w:rsidRPr="009E331D">
        <w:rPr>
          <w:rStyle w:val="StyleUnderline"/>
        </w:rPr>
        <w:t xml:space="preserve"> there, </w:t>
      </w:r>
      <w:r w:rsidRPr="000F143E">
        <w:rPr>
          <w:rStyle w:val="StyleUnderline"/>
          <w:highlight w:val="cyan"/>
        </w:rPr>
        <w:t>it would demoralize</w:t>
      </w:r>
      <w:r w:rsidRPr="009E331D">
        <w:rPr>
          <w:rStyle w:val="StyleUnderline"/>
        </w:rPr>
        <w:t xml:space="preserve"> America’s </w:t>
      </w:r>
      <w:r w:rsidRPr="000F143E">
        <w:rPr>
          <w:rStyle w:val="StyleUnderline"/>
          <w:highlight w:val="cyan"/>
        </w:rPr>
        <w:t>allies, and embolden the Soviets</w:t>
      </w:r>
      <w:r w:rsidRPr="009E331D">
        <w:rPr>
          <w:rStyle w:val="StyleUnderline"/>
        </w:rPr>
        <w:t xml:space="preserve">, in places that </w:t>
      </w:r>
      <w:r w:rsidRPr="009E331D">
        <w:rPr>
          <w:rStyle w:val="StyleUnderline"/>
        </w:rPr>
        <w:lastRenderedPageBreak/>
        <w:t>really mattered, like Central Europe</w:t>
      </w:r>
      <w:r w:rsidRPr="009E331D">
        <w:rPr>
          <w:sz w:val="14"/>
        </w:rPr>
        <w:t>. “Around the globe, from Berlin to Thailand,” declared Lyndon Johnson in April 1965, “are people whose well-being rests, in part, on the belief that they can count on us if they are attacked. To leave Vietnam to its fate would shake the confidence of all these people in the value of an American commitment and in the value of America’s word.” If the United States did not uphold its guarantees to Saigon, added Secretary of State Dean Rusk, its “guarantees with regard to Berlin would lose their credibility.”</w:t>
      </w:r>
      <w:r w:rsidRPr="009E331D">
        <w:rPr>
          <w:sz w:val="12"/>
        </w:rPr>
        <w:t>∂</w:t>
      </w:r>
      <w:r w:rsidRPr="009E331D">
        <w:rPr>
          <w:sz w:val="14"/>
        </w:rPr>
        <w:t xml:space="preserve"> Ironically, </w:t>
      </w:r>
      <w:r w:rsidRPr="009E331D">
        <w:rPr>
          <w:rStyle w:val="StyleUnderline"/>
        </w:rPr>
        <w:t xml:space="preserve">the very </w:t>
      </w:r>
      <w:r w:rsidRPr="000F143E">
        <w:rPr>
          <w:rStyle w:val="StyleUnderline"/>
          <w:highlight w:val="cyan"/>
        </w:rPr>
        <w:t>European leaders</w:t>
      </w:r>
      <w:r w:rsidRPr="009E331D">
        <w:rPr>
          <w:rStyle w:val="StyleUnderline"/>
        </w:rPr>
        <w:t xml:space="preserve"> whose morale Johnson</w:t>
      </w:r>
      <w:r w:rsidRPr="009E331D">
        <w:rPr>
          <w:sz w:val="14"/>
        </w:rPr>
        <w:t xml:space="preserve"> and Rusk </w:t>
      </w:r>
      <w:r w:rsidRPr="009E331D">
        <w:rPr>
          <w:rStyle w:val="StyleUnderline"/>
        </w:rPr>
        <w:t>feared undermining</w:t>
      </w:r>
      <w:r w:rsidRPr="009E331D">
        <w:rPr>
          <w:sz w:val="14"/>
        </w:rPr>
        <w:t xml:space="preserve"> </w:t>
      </w:r>
      <w:r w:rsidRPr="009E331D">
        <w:rPr>
          <w:rStyle w:val="StyleUnderline"/>
        </w:rPr>
        <w:t>if America abandoned South Vietnam</w:t>
      </w:r>
      <w:r w:rsidRPr="009E331D">
        <w:rPr>
          <w:sz w:val="14"/>
        </w:rPr>
        <w:t>—men like British Prime Minister Harold Wilson and French President Charles de Gaulle—</w:t>
      </w:r>
      <w:r w:rsidRPr="009E331D">
        <w:rPr>
          <w:rStyle w:val="StyleUnderline"/>
        </w:rPr>
        <w:t xml:space="preserve">privately </w:t>
      </w:r>
      <w:r w:rsidRPr="000F143E">
        <w:rPr>
          <w:rStyle w:val="StyleUnderline"/>
          <w:highlight w:val="cyan"/>
        </w:rPr>
        <w:t xml:space="preserve">urged the U.S. </w:t>
      </w:r>
      <w:r w:rsidRPr="000F143E">
        <w:rPr>
          <w:rStyle w:val="Emphasis"/>
          <w:highlight w:val="cyan"/>
        </w:rPr>
        <w:t>not to escalate</w:t>
      </w:r>
      <w:r w:rsidRPr="009E331D">
        <w:rPr>
          <w:rStyle w:val="StyleUnderline"/>
        </w:rPr>
        <w:t xml:space="preserve"> the war</w:t>
      </w:r>
      <w:r w:rsidRPr="009E331D">
        <w:rPr>
          <w:sz w:val="14"/>
        </w:rPr>
        <w:t xml:space="preserve">. </w:t>
      </w:r>
      <w:r w:rsidRPr="009E331D">
        <w:rPr>
          <w:rStyle w:val="StyleUnderline"/>
        </w:rPr>
        <w:t>In the end</w:t>
      </w:r>
      <w:r w:rsidRPr="009E331D">
        <w:rPr>
          <w:sz w:val="14"/>
        </w:rPr>
        <w:t xml:space="preserve">, after tens of thousands of Americans and millions of Vietnamese had died, the </w:t>
      </w:r>
      <w:r w:rsidRPr="000F143E">
        <w:rPr>
          <w:rStyle w:val="Emphasis"/>
          <w:highlight w:val="cyan"/>
        </w:rPr>
        <w:t>U</w:t>
      </w:r>
      <w:r w:rsidRPr="009E331D">
        <w:rPr>
          <w:rStyle w:val="StyleUnderline"/>
        </w:rPr>
        <w:t xml:space="preserve">nited </w:t>
      </w:r>
      <w:r w:rsidRPr="000F143E">
        <w:rPr>
          <w:rStyle w:val="Emphasis"/>
          <w:highlight w:val="cyan"/>
        </w:rPr>
        <w:t>S</w:t>
      </w:r>
      <w:r w:rsidRPr="009E331D">
        <w:rPr>
          <w:rStyle w:val="StyleUnderline"/>
        </w:rPr>
        <w:t xml:space="preserve">tates </w:t>
      </w:r>
      <w:r w:rsidRPr="000F143E">
        <w:rPr>
          <w:rStyle w:val="StyleUnderline"/>
          <w:highlight w:val="cyan"/>
        </w:rPr>
        <w:t>did abandon</w:t>
      </w:r>
      <w:r w:rsidRPr="009E331D">
        <w:rPr>
          <w:rStyle w:val="StyleUnderline"/>
        </w:rPr>
        <w:t xml:space="preserve"> South Vietnam</w:t>
      </w:r>
      <w:r w:rsidRPr="009E331D">
        <w:rPr>
          <w:sz w:val="14"/>
        </w:rPr>
        <w:t xml:space="preserve">. And the world shrugged. Yes, </w:t>
      </w:r>
      <w:r w:rsidRPr="000F143E">
        <w:rPr>
          <w:rStyle w:val="StyleUnderline"/>
          <w:highlight w:val="cyan"/>
        </w:rPr>
        <w:t>communists</w:t>
      </w:r>
      <w:r w:rsidRPr="009E331D">
        <w:rPr>
          <w:rStyle w:val="StyleUnderline"/>
        </w:rPr>
        <w:t xml:space="preserve"> racked up victories in some other corners</w:t>
      </w:r>
      <w:r w:rsidRPr="009E331D">
        <w:rPr>
          <w:sz w:val="14"/>
        </w:rPr>
        <w:t xml:space="preserve"> of the developing world in the 1970s. </w:t>
      </w:r>
      <w:r w:rsidRPr="009E331D">
        <w:rPr>
          <w:rStyle w:val="StyleUnderline"/>
        </w:rPr>
        <w:t xml:space="preserve">But they </w:t>
      </w:r>
      <w:r w:rsidRPr="000F143E">
        <w:rPr>
          <w:rStyle w:val="Emphasis"/>
          <w:highlight w:val="cyan"/>
        </w:rPr>
        <w:t>lost</w:t>
      </w:r>
      <w:r w:rsidRPr="009E331D">
        <w:rPr>
          <w:rStyle w:val="Emphasis"/>
        </w:rPr>
        <w:t xml:space="preserve"> </w:t>
      </w:r>
      <w:r w:rsidRPr="000F143E">
        <w:rPr>
          <w:rStyle w:val="Emphasis"/>
          <w:highlight w:val="cyan"/>
        </w:rPr>
        <w:t>ground</w:t>
      </w:r>
      <w:r w:rsidRPr="009E331D">
        <w:rPr>
          <w:rStyle w:val="Emphasis"/>
        </w:rPr>
        <w:t xml:space="preserve"> in others</w:t>
      </w:r>
      <w:r w:rsidRPr="009E331D">
        <w:rPr>
          <w:sz w:val="14"/>
        </w:rPr>
        <w:t xml:space="preserve">. And </w:t>
      </w:r>
      <w:r w:rsidRPr="000F143E">
        <w:rPr>
          <w:rStyle w:val="StyleUnderline"/>
          <w:highlight w:val="cyan"/>
        </w:rPr>
        <w:t>in</w:t>
      </w:r>
      <w:r w:rsidRPr="009E331D">
        <w:rPr>
          <w:rStyle w:val="StyleUnderline"/>
        </w:rPr>
        <w:t xml:space="preserve"> the heart of </w:t>
      </w:r>
      <w:r w:rsidRPr="000F143E">
        <w:rPr>
          <w:rStyle w:val="StyleUnderline"/>
          <w:highlight w:val="cyan"/>
        </w:rPr>
        <w:t>Europe</w:t>
      </w:r>
      <w:r w:rsidRPr="009E331D">
        <w:rPr>
          <w:rStyle w:val="StyleUnderline"/>
        </w:rPr>
        <w:t xml:space="preserve">, the place American policymakers really cared about, </w:t>
      </w:r>
      <w:r w:rsidRPr="000F143E">
        <w:rPr>
          <w:rStyle w:val="StyleUnderline"/>
          <w:highlight w:val="cyan"/>
        </w:rPr>
        <w:t xml:space="preserve">NATO </w:t>
      </w:r>
      <w:r w:rsidRPr="000F143E">
        <w:rPr>
          <w:rStyle w:val="Emphasis"/>
          <w:highlight w:val="cyan"/>
        </w:rPr>
        <w:t>held together</w:t>
      </w:r>
      <w:r w:rsidRPr="009E331D">
        <w:rPr>
          <w:sz w:val="14"/>
        </w:rPr>
        <w:t xml:space="preserve"> </w:t>
      </w:r>
      <w:r w:rsidRPr="009E331D">
        <w:rPr>
          <w:rStyle w:val="StyleUnderline"/>
        </w:rPr>
        <w:t>and the Soviets stayed on their side of the Iron Curtain</w:t>
      </w:r>
      <w:r w:rsidRPr="009E331D">
        <w:rPr>
          <w:sz w:val="14"/>
        </w:rPr>
        <w:t>.</w:t>
      </w:r>
      <w:r w:rsidRPr="009E331D">
        <w:rPr>
          <w:sz w:val="12"/>
        </w:rPr>
        <w:t>∂</w:t>
      </w:r>
      <w:r w:rsidRPr="009E331D">
        <w:rPr>
          <w:sz w:val="14"/>
        </w:rPr>
        <w:t xml:space="preserve"> </w:t>
      </w:r>
      <w:r w:rsidRPr="009E331D">
        <w:rPr>
          <w:rStyle w:val="StyleUnderline"/>
        </w:rPr>
        <w:t xml:space="preserve">So </w:t>
      </w:r>
      <w:r w:rsidRPr="009E331D">
        <w:rPr>
          <w:rStyle w:val="Emphasis"/>
        </w:rPr>
        <w:t>dramatic was the contrast</w:t>
      </w:r>
      <w:r w:rsidRPr="009E331D">
        <w:rPr>
          <w:rStyle w:val="StyleUnderline"/>
        </w:rPr>
        <w:t xml:space="preserve"> between the importance</w:t>
      </w:r>
      <w:r w:rsidRPr="009E331D">
        <w:rPr>
          <w:sz w:val="14"/>
        </w:rPr>
        <w:t xml:space="preserve"> America’s </w:t>
      </w:r>
      <w:r w:rsidRPr="009E331D">
        <w:rPr>
          <w:rStyle w:val="StyleUnderline"/>
        </w:rPr>
        <w:t>leaders ascribed to</w:t>
      </w:r>
      <w:r w:rsidRPr="009E331D">
        <w:rPr>
          <w:sz w:val="14"/>
        </w:rPr>
        <w:t xml:space="preserve"> global </w:t>
      </w:r>
      <w:r w:rsidRPr="009E331D">
        <w:rPr>
          <w:rStyle w:val="StyleUnderline"/>
        </w:rPr>
        <w:t>credibility and the results on the ground that academics began</w:t>
      </w:r>
      <w:r w:rsidRPr="009E331D">
        <w:rPr>
          <w:sz w:val="14"/>
        </w:rPr>
        <w:t xml:space="preserve"> </w:t>
      </w:r>
      <w:r w:rsidRPr="009E331D">
        <w:rPr>
          <w:rStyle w:val="StyleUnderline"/>
        </w:rPr>
        <w:t>studying the concept</w:t>
      </w:r>
      <w:r w:rsidRPr="009E331D">
        <w:rPr>
          <w:sz w:val="14"/>
        </w:rPr>
        <w:t xml:space="preserve">. In his 1994 book, Peripheral Visions, which tested whether between 1965 and 1990 American weakness in one region of the world had emboldened Moscow in others, </w:t>
      </w:r>
      <w:r w:rsidRPr="009E331D">
        <w:rPr>
          <w:rStyle w:val="StyleUnderline"/>
        </w:rPr>
        <w:t xml:space="preserve">Ted </w:t>
      </w:r>
      <w:proofErr w:type="spellStart"/>
      <w:r w:rsidRPr="000F143E">
        <w:rPr>
          <w:rStyle w:val="StyleUnderline"/>
          <w:highlight w:val="cyan"/>
        </w:rPr>
        <w:t>Hopf</w:t>
      </w:r>
      <w:proofErr w:type="spellEnd"/>
      <w:r w:rsidRPr="009E331D">
        <w:rPr>
          <w:sz w:val="14"/>
        </w:rPr>
        <w:t xml:space="preserve">, then </w:t>
      </w:r>
      <w:r w:rsidRPr="009E331D">
        <w:rPr>
          <w:rStyle w:val="StyleUnderline"/>
        </w:rPr>
        <w:t xml:space="preserve">of the University of Michigan, </w:t>
      </w:r>
      <w:r w:rsidRPr="000F143E">
        <w:rPr>
          <w:rStyle w:val="StyleUnderline"/>
        </w:rPr>
        <w:t>concluded</w:t>
      </w:r>
      <w:r w:rsidRPr="009E331D">
        <w:rPr>
          <w:sz w:val="14"/>
        </w:rPr>
        <w:t xml:space="preserve"> that the </w:t>
      </w:r>
      <w:r w:rsidRPr="009E331D">
        <w:rPr>
          <w:rStyle w:val="StyleUnderline"/>
        </w:rPr>
        <w:t xml:space="preserve">“Soviets continued to attribute high credibility to the United States in strategic areas of the globe because they saw no logical connection between US behavior in areas of negligible interest </w:t>
      </w:r>
      <w:r w:rsidRPr="000F143E">
        <w:rPr>
          <w:rStyle w:val="StyleUnderline"/>
          <w:highlight w:val="cyan"/>
        </w:rPr>
        <w:t>and</w:t>
      </w:r>
      <w:r w:rsidRPr="009E331D">
        <w:rPr>
          <w:rStyle w:val="StyleUnderline"/>
        </w:rPr>
        <w:t xml:space="preserve"> its future conduct in places with critical stakes.”</w:t>
      </w:r>
      <w:r w:rsidRPr="009E331D">
        <w:rPr>
          <w:sz w:val="14"/>
        </w:rPr>
        <w:t xml:space="preserve"> In his 2005 book, Calculating Credibility, </w:t>
      </w:r>
      <w:r w:rsidRPr="000F143E">
        <w:rPr>
          <w:rStyle w:val="StyleUnderline"/>
        </w:rPr>
        <w:t>Dartmouth’s Daryl</w:t>
      </w:r>
      <w:r w:rsidRPr="009E331D">
        <w:rPr>
          <w:sz w:val="14"/>
        </w:rPr>
        <w:t xml:space="preserve"> </w:t>
      </w:r>
      <w:r w:rsidRPr="000F143E">
        <w:rPr>
          <w:rStyle w:val="StyleUnderline"/>
          <w:highlight w:val="cyan"/>
        </w:rPr>
        <w:t>Press tested the</w:t>
      </w:r>
      <w:r w:rsidRPr="009E331D">
        <w:rPr>
          <w:rStyle w:val="StyleUnderline"/>
        </w:rPr>
        <w:t xml:space="preserve"> same </w:t>
      </w:r>
      <w:r w:rsidRPr="000F143E">
        <w:rPr>
          <w:rStyle w:val="StyleUnderline"/>
          <w:highlight w:val="cyan"/>
        </w:rPr>
        <w:t>hypothesis</w:t>
      </w:r>
      <w:r w:rsidRPr="009E331D">
        <w:rPr>
          <w:sz w:val="14"/>
        </w:rPr>
        <w:t>—that weakness somewhere emboldens aggression elsewhere—</w:t>
      </w:r>
      <w:r w:rsidRPr="000F143E">
        <w:rPr>
          <w:rStyle w:val="StyleUnderline"/>
          <w:highlight w:val="cyan"/>
        </w:rPr>
        <w:t>using</w:t>
      </w:r>
      <w:r w:rsidRPr="009E331D">
        <w:rPr>
          <w:sz w:val="14"/>
        </w:rPr>
        <w:t xml:space="preserve"> different </w:t>
      </w:r>
      <w:r w:rsidRPr="000F143E">
        <w:rPr>
          <w:rStyle w:val="StyleUnderline"/>
          <w:highlight w:val="cyan"/>
        </w:rPr>
        <w:t>twentieth-century case studies</w:t>
      </w:r>
      <w:r w:rsidRPr="009E331D">
        <w:rPr>
          <w:sz w:val="14"/>
        </w:rPr>
        <w:t xml:space="preserve">. </w:t>
      </w:r>
      <w:r w:rsidRPr="009E331D">
        <w:rPr>
          <w:rStyle w:val="StyleUnderline"/>
        </w:rPr>
        <w:t>He too found</w:t>
      </w:r>
      <w:r w:rsidRPr="009E331D">
        <w:rPr>
          <w:sz w:val="14"/>
        </w:rPr>
        <w:t xml:space="preserve"> that, “</w:t>
      </w:r>
      <w:r w:rsidRPr="000F143E">
        <w:rPr>
          <w:rStyle w:val="StyleUnderline"/>
          <w:highlight w:val="cyan"/>
        </w:rPr>
        <w:t>A country’s credibility</w:t>
      </w:r>
      <w:r w:rsidRPr="009E331D">
        <w:rPr>
          <w:rStyle w:val="StyleUnderline"/>
        </w:rPr>
        <w:t>,</w:t>
      </w:r>
      <w:r w:rsidRPr="009E331D">
        <w:rPr>
          <w:sz w:val="14"/>
        </w:rPr>
        <w:t xml:space="preserve"> at least during crises, </w:t>
      </w:r>
      <w:r w:rsidRPr="000F143E">
        <w:rPr>
          <w:rStyle w:val="StyleUnderline"/>
          <w:highlight w:val="cyan"/>
        </w:rPr>
        <w:t>is driven</w:t>
      </w:r>
      <w:r w:rsidRPr="000F143E">
        <w:rPr>
          <w:sz w:val="14"/>
          <w:highlight w:val="cyan"/>
        </w:rPr>
        <w:t xml:space="preserve"> </w:t>
      </w:r>
      <w:r w:rsidRPr="000F143E">
        <w:rPr>
          <w:rStyle w:val="Emphasis"/>
          <w:highlight w:val="cyan"/>
        </w:rPr>
        <w:t>not by its past behavior</w:t>
      </w:r>
      <w:r w:rsidRPr="000F143E">
        <w:rPr>
          <w:rStyle w:val="StyleUnderline"/>
          <w:highlight w:val="cyan"/>
        </w:rPr>
        <w:t xml:space="preserve"> but</w:t>
      </w:r>
      <w:r w:rsidRPr="009E331D">
        <w:rPr>
          <w:rStyle w:val="StyleUnderline"/>
        </w:rPr>
        <w:t xml:space="preserve"> rather by its </w:t>
      </w:r>
      <w:r w:rsidRPr="000F143E">
        <w:rPr>
          <w:rStyle w:val="StyleUnderline"/>
          <w:highlight w:val="cyan"/>
        </w:rPr>
        <w:t>power and interests</w:t>
      </w:r>
      <w:r w:rsidRPr="009E331D">
        <w:rPr>
          <w:sz w:val="14"/>
        </w:rPr>
        <w:t xml:space="preserve">. </w:t>
      </w:r>
      <w:r w:rsidRPr="000F143E">
        <w:rPr>
          <w:rStyle w:val="StyleUnderline"/>
          <w:highlight w:val="cyan"/>
        </w:rPr>
        <w:t>If a country makes threats</w:t>
      </w:r>
      <w:r w:rsidRPr="009E331D">
        <w:rPr>
          <w:rStyle w:val="StyleUnderline"/>
        </w:rPr>
        <w:t xml:space="preserve"> that </w:t>
      </w:r>
      <w:r w:rsidRPr="000F143E">
        <w:rPr>
          <w:rStyle w:val="StyleUnderline"/>
          <w:highlight w:val="cyan"/>
        </w:rPr>
        <w:t>it has the</w:t>
      </w:r>
      <w:r w:rsidRPr="009E331D">
        <w:rPr>
          <w:rStyle w:val="StyleUnderline"/>
        </w:rPr>
        <w:t xml:space="preserve"> </w:t>
      </w:r>
      <w:r w:rsidRPr="000F143E">
        <w:rPr>
          <w:rStyle w:val="StyleUnderline"/>
          <w:highlight w:val="cyan"/>
        </w:rPr>
        <w:t>power to carry out</w:t>
      </w:r>
      <w:r w:rsidRPr="009E331D">
        <w:rPr>
          <w:sz w:val="14"/>
        </w:rPr>
        <w:t>—and an interest in doing so—</w:t>
      </w:r>
      <w:r w:rsidRPr="000F143E">
        <w:rPr>
          <w:rStyle w:val="StyleUnderline"/>
          <w:highlight w:val="cyan"/>
        </w:rPr>
        <w:t>those threats will be believed</w:t>
      </w:r>
      <w:r w:rsidRPr="000F143E">
        <w:rPr>
          <w:sz w:val="14"/>
          <w:highlight w:val="cyan"/>
        </w:rPr>
        <w:t xml:space="preserve"> </w:t>
      </w:r>
      <w:r w:rsidRPr="000F143E">
        <w:rPr>
          <w:rStyle w:val="Emphasis"/>
          <w:highlight w:val="cyan"/>
        </w:rPr>
        <w:t>even if</w:t>
      </w:r>
      <w:r w:rsidRPr="000F143E">
        <w:rPr>
          <w:rStyle w:val="StyleUnderline"/>
          <w:highlight w:val="cyan"/>
        </w:rPr>
        <w:t xml:space="preserve"> the country has bluffed in the past</w:t>
      </w:r>
      <w:r w:rsidRPr="009E331D">
        <w:rPr>
          <w:sz w:val="14"/>
        </w:rPr>
        <w:t xml:space="preserve">…. Tragically, those </w:t>
      </w:r>
      <w:r w:rsidRPr="009E331D">
        <w:rPr>
          <w:rStyle w:val="StyleUnderline"/>
        </w:rPr>
        <w:t>countries that have fought wars to build a reputation for resolve</w:t>
      </w:r>
      <w:r w:rsidRPr="009E331D">
        <w:rPr>
          <w:sz w:val="14"/>
        </w:rPr>
        <w:t xml:space="preserve"> </w:t>
      </w:r>
      <w:r w:rsidRPr="009E331D">
        <w:rPr>
          <w:rStyle w:val="StyleUnderline"/>
        </w:rPr>
        <w:t xml:space="preserve">have </w:t>
      </w:r>
      <w:r w:rsidRPr="009E331D">
        <w:rPr>
          <w:rStyle w:val="Emphasis"/>
        </w:rPr>
        <w:t>wasted vast sums</w:t>
      </w:r>
      <w:r w:rsidRPr="009E331D">
        <w:rPr>
          <w:sz w:val="14"/>
        </w:rPr>
        <w:t xml:space="preserve"> </w:t>
      </w:r>
      <w:r w:rsidRPr="009E331D">
        <w:rPr>
          <w:rStyle w:val="StyleUnderline"/>
        </w:rPr>
        <w:t>of money and</w:t>
      </w:r>
      <w:r w:rsidRPr="009E331D">
        <w:rPr>
          <w:sz w:val="14"/>
        </w:rPr>
        <w:t xml:space="preserve">, much worse, thousands of </w:t>
      </w:r>
      <w:r w:rsidRPr="009E331D">
        <w:rPr>
          <w:rStyle w:val="StyleUnderline"/>
        </w:rPr>
        <w:t>lives</w:t>
      </w:r>
      <w:r w:rsidRPr="009E331D">
        <w:rPr>
          <w:sz w:val="14"/>
        </w:rPr>
        <w:t>.”</w:t>
      </w:r>
      <w:r w:rsidRPr="009E331D">
        <w:rPr>
          <w:sz w:val="12"/>
        </w:rPr>
        <w:t>∂</w:t>
      </w:r>
      <w:r w:rsidRPr="009E331D">
        <w:rPr>
          <w:sz w:val="14"/>
        </w:rPr>
        <w:t xml:space="preserve"> Sadly, it is precisely this hoary fiction that The Economist now perpetuates when it declares that Obama’s “failure to enforce his own ‘red line’ over chemical weapons in Syria gravely damaged his credibility.” In fact, The Economist presents no evidence that Obama’s Syria policy played a role in Putin’s aggression in Ukraine. (Which makes sense when you consider that the Russian president did something similar in Georgia in 2008 even after George W. Bush had enforced his “red line” in Iraq with hundreds of thousands of U.S. troops). “Credibility is also easily lost and hard to rebuild,” adds the magazine, gravely. It’s the kind of statement that sounds sober and authoritative. But it happens to be untrue. </w:t>
      </w:r>
      <w:r w:rsidRPr="000F143E">
        <w:rPr>
          <w:rStyle w:val="StyleUnderline"/>
          <w:highlight w:val="cyan"/>
        </w:rPr>
        <w:t>“Establishing a reputation</w:t>
      </w:r>
      <w:r w:rsidRPr="009E331D">
        <w:rPr>
          <w:rStyle w:val="StyleUnderline"/>
        </w:rPr>
        <w:t xml:space="preserve"> as a nation able and willing to defend its</w:t>
      </w:r>
      <w:r w:rsidRPr="009E331D">
        <w:rPr>
          <w:sz w:val="14"/>
        </w:rPr>
        <w:t xml:space="preserve"> </w:t>
      </w:r>
      <w:r w:rsidRPr="009E331D">
        <w:rPr>
          <w:rStyle w:val="StyleUnderline"/>
        </w:rPr>
        <w:t>interests</w:t>
      </w:r>
      <w:r w:rsidRPr="009E331D">
        <w:rPr>
          <w:sz w:val="14"/>
        </w:rPr>
        <w:t xml:space="preserve">,” concludes </w:t>
      </w:r>
      <w:proofErr w:type="spellStart"/>
      <w:r w:rsidRPr="009E331D">
        <w:rPr>
          <w:sz w:val="14"/>
        </w:rPr>
        <w:t>Hopf</w:t>
      </w:r>
      <w:proofErr w:type="spellEnd"/>
      <w:r w:rsidRPr="009E331D">
        <w:rPr>
          <w:sz w:val="14"/>
        </w:rPr>
        <w:t xml:space="preserve">, </w:t>
      </w:r>
      <w:r w:rsidRPr="009E331D">
        <w:rPr>
          <w:rStyle w:val="StyleUnderline"/>
        </w:rPr>
        <w:t>“</w:t>
      </w:r>
      <w:r w:rsidRPr="000F143E">
        <w:rPr>
          <w:rStyle w:val="StyleUnderline"/>
          <w:highlight w:val="cyan"/>
        </w:rPr>
        <w:t>is</w:t>
      </w:r>
      <w:r w:rsidRPr="009E331D">
        <w:rPr>
          <w:rStyle w:val="StyleUnderline"/>
        </w:rPr>
        <w:t xml:space="preserve"> a </w:t>
      </w:r>
      <w:r w:rsidRPr="009E331D">
        <w:rPr>
          <w:rStyle w:val="Emphasis"/>
        </w:rPr>
        <w:t xml:space="preserve">much </w:t>
      </w:r>
      <w:r w:rsidRPr="000F143E">
        <w:rPr>
          <w:rStyle w:val="Emphasis"/>
          <w:highlight w:val="cyan"/>
        </w:rPr>
        <w:t>easier</w:t>
      </w:r>
      <w:r w:rsidRPr="009E331D">
        <w:rPr>
          <w:rStyle w:val="Emphasis"/>
        </w:rPr>
        <w:t xml:space="preserve"> task</w:t>
      </w:r>
      <w:r w:rsidRPr="009E331D">
        <w:rPr>
          <w:rStyle w:val="StyleUnderline"/>
        </w:rPr>
        <w:t xml:space="preserve"> </w:t>
      </w:r>
      <w:r w:rsidRPr="000F143E">
        <w:rPr>
          <w:rStyle w:val="StyleUnderline"/>
          <w:highlight w:val="cyan"/>
        </w:rPr>
        <w:t>than deterrence theorists</w:t>
      </w:r>
      <w:r w:rsidRPr="009E331D">
        <w:rPr>
          <w:rStyle w:val="StyleUnderline"/>
        </w:rPr>
        <w:t xml:space="preserve"> and Munich analogists</w:t>
      </w:r>
      <w:r w:rsidRPr="009E331D">
        <w:rPr>
          <w:sz w:val="14"/>
        </w:rPr>
        <w:t xml:space="preserve"> [and British magazine editors] </w:t>
      </w:r>
      <w:r w:rsidRPr="000F143E">
        <w:rPr>
          <w:rStyle w:val="StyleUnderline"/>
          <w:highlight w:val="cyan"/>
        </w:rPr>
        <w:t>have maintained</w:t>
      </w:r>
      <w:proofErr w:type="gramStart"/>
      <w:r w:rsidRPr="009E331D">
        <w:rPr>
          <w:rStyle w:val="StyleUnderline"/>
        </w:rPr>
        <w:t>.”</w:t>
      </w:r>
      <w:r w:rsidRPr="009E331D">
        <w:rPr>
          <w:rStyle w:val="StyleUnderline"/>
          <w:sz w:val="12"/>
        </w:rPr>
        <w:t>∂</w:t>
      </w:r>
      <w:proofErr w:type="gramEnd"/>
      <w:r w:rsidRPr="009E331D">
        <w:rPr>
          <w:rStyle w:val="StyleUnderline"/>
          <w:sz w:val="12"/>
        </w:rPr>
        <w:t xml:space="preserve"> </w:t>
      </w:r>
      <w:r w:rsidRPr="009E331D">
        <w:rPr>
          <w:sz w:val="14"/>
        </w:rPr>
        <w:t xml:space="preserve">The </w:t>
      </w:r>
      <w:r w:rsidRPr="009E331D">
        <w:rPr>
          <w:rStyle w:val="StyleUnderline"/>
        </w:rPr>
        <w:t xml:space="preserve">grim developments in Ukraine fit </w:t>
      </w:r>
      <w:proofErr w:type="spellStart"/>
      <w:r w:rsidRPr="009E331D">
        <w:rPr>
          <w:rStyle w:val="StyleUnderline"/>
        </w:rPr>
        <w:t>Hopf</w:t>
      </w:r>
      <w:proofErr w:type="spellEnd"/>
      <w:r w:rsidRPr="009E331D">
        <w:rPr>
          <w:rStyle w:val="StyleUnderline"/>
        </w:rPr>
        <w:t xml:space="preserve"> and Press’s theory quite well</w:t>
      </w:r>
      <w:r w:rsidRPr="009E331D">
        <w:rPr>
          <w:sz w:val="14"/>
        </w:rPr>
        <w:t xml:space="preserve">. In assessing America’s likely response to aggression in Ukraine, Vladimir </w:t>
      </w:r>
      <w:r w:rsidRPr="000F143E">
        <w:rPr>
          <w:rStyle w:val="StyleUnderline"/>
          <w:highlight w:val="cyan"/>
        </w:rPr>
        <w:t>Putin</w:t>
      </w:r>
      <w:r w:rsidRPr="000F143E">
        <w:rPr>
          <w:sz w:val="14"/>
          <w:highlight w:val="cyan"/>
        </w:rPr>
        <w:t xml:space="preserve"> </w:t>
      </w:r>
      <w:r w:rsidRPr="000F143E">
        <w:rPr>
          <w:rStyle w:val="StyleUnderline"/>
          <w:highlight w:val="cyan"/>
        </w:rPr>
        <w:t>looked not at what America had done in Syria</w:t>
      </w:r>
      <w:r w:rsidRPr="009E331D">
        <w:rPr>
          <w:sz w:val="14"/>
        </w:rPr>
        <w:t xml:space="preserve">, or anywhere else, </w:t>
      </w:r>
      <w:r w:rsidRPr="009E331D">
        <w:rPr>
          <w:rStyle w:val="StyleUnderline"/>
        </w:rPr>
        <w:t>but at how much America cared about Ukraine</w:t>
      </w:r>
      <w:r w:rsidRPr="009E331D">
        <w:rPr>
          <w:sz w:val="14"/>
        </w:rPr>
        <w:t xml:space="preserve">. </w:t>
      </w:r>
      <w:r w:rsidRPr="009E331D">
        <w:rPr>
          <w:rStyle w:val="StyleUnderline"/>
        </w:rPr>
        <w:t>The evidence was clear: Ukraine was not a country the United States was willing to risk war over</w:t>
      </w:r>
      <w:r w:rsidRPr="009E331D">
        <w:rPr>
          <w:sz w:val="14"/>
        </w:rPr>
        <w:t>. The decision not to include it in NATO had made that abundantly clear. Putin’s assessment turned out to be right.</w:t>
      </w:r>
      <w:r w:rsidRPr="009E331D">
        <w:rPr>
          <w:sz w:val="12"/>
        </w:rPr>
        <w:t>∂</w:t>
      </w:r>
      <w:r w:rsidRPr="009E331D">
        <w:rPr>
          <w:sz w:val="14"/>
        </w:rPr>
        <w:t xml:space="preserve"> Similarly, </w:t>
      </w:r>
      <w:r w:rsidRPr="009E331D">
        <w:rPr>
          <w:rStyle w:val="StyleUnderline"/>
        </w:rPr>
        <w:t>in assessing America’s likely response to attacks on the Senkaku</w:t>
      </w:r>
      <w:r w:rsidRPr="009E331D">
        <w:rPr>
          <w:sz w:val="14"/>
        </w:rPr>
        <w:t xml:space="preserve"> (Diaoyu in Chinese) islands, </w:t>
      </w:r>
      <w:r w:rsidRPr="000F143E">
        <w:rPr>
          <w:rStyle w:val="StyleUnderline"/>
          <w:highlight w:val="cyan"/>
        </w:rPr>
        <w:t>China</w:t>
      </w:r>
      <w:r w:rsidRPr="009E331D">
        <w:rPr>
          <w:rStyle w:val="StyleUnderline"/>
        </w:rPr>
        <w:t xml:space="preserve"> </w:t>
      </w:r>
      <w:r w:rsidRPr="000F143E">
        <w:rPr>
          <w:rStyle w:val="StyleUnderline"/>
          <w:highlight w:val="cyan"/>
        </w:rPr>
        <w:t>will</w:t>
      </w:r>
      <w:r w:rsidRPr="009E331D">
        <w:rPr>
          <w:rStyle w:val="StyleUnderline"/>
        </w:rPr>
        <w:t xml:space="preserve"> likely </w:t>
      </w:r>
      <w:r w:rsidRPr="000F143E">
        <w:rPr>
          <w:rStyle w:val="StyleUnderline"/>
          <w:highlight w:val="cyan"/>
        </w:rPr>
        <w:t>draw on what it knows</w:t>
      </w:r>
      <w:r w:rsidRPr="009E331D">
        <w:rPr>
          <w:sz w:val="14"/>
        </w:rPr>
        <w:t>—from America’s public statements, private messages, past actions, and military deployments—</w:t>
      </w:r>
      <w:r w:rsidRPr="009E331D">
        <w:rPr>
          <w:rStyle w:val="StyleUnderline"/>
        </w:rPr>
        <w:t>about how much the United States cares</w:t>
      </w:r>
      <w:r w:rsidRPr="009E331D">
        <w:rPr>
          <w:sz w:val="14"/>
        </w:rPr>
        <w:t xml:space="preserve"> about islands in the East China Sea. </w:t>
      </w:r>
      <w:r w:rsidRPr="009E331D">
        <w:rPr>
          <w:rStyle w:val="StyleUnderline"/>
        </w:rPr>
        <w:t xml:space="preserve">Believing that Beijing will determine Washington’s willingness to defend the </w:t>
      </w:r>
      <w:proofErr w:type="spellStart"/>
      <w:r w:rsidRPr="009E331D">
        <w:rPr>
          <w:rStyle w:val="StyleUnderline"/>
        </w:rPr>
        <w:t>Senkakus</w:t>
      </w:r>
      <w:proofErr w:type="spellEnd"/>
      <w:r w:rsidRPr="009E331D">
        <w:rPr>
          <w:rStyle w:val="StyleUnderline"/>
        </w:rPr>
        <w:t xml:space="preserve"> based on American policy in Syria or Ukraine makes about as much sense as believing that America will assess China’s likelihood of attacking the </w:t>
      </w:r>
      <w:proofErr w:type="spellStart"/>
      <w:r w:rsidRPr="009E331D">
        <w:rPr>
          <w:rStyle w:val="StyleUnderline"/>
        </w:rPr>
        <w:t>Senkakus</w:t>
      </w:r>
      <w:proofErr w:type="spellEnd"/>
      <w:r w:rsidRPr="009E331D">
        <w:rPr>
          <w:rStyle w:val="StyleUnderline"/>
        </w:rPr>
        <w:t xml:space="preserve"> based on China’s policies in Syria or Ukraine.</w:t>
      </w:r>
    </w:p>
    <w:p w14:paraId="0A0D6C62" w14:textId="77777777" w:rsidR="006C5C1F" w:rsidRPr="00AB175A" w:rsidRDefault="006C5C1F" w:rsidP="006C5C1F"/>
    <w:p w14:paraId="40038F58" w14:textId="77777777" w:rsidR="006C5C1F" w:rsidRDefault="006C5C1F" w:rsidP="006C5C1F">
      <w:pPr>
        <w:pStyle w:val="Heading3"/>
      </w:pPr>
      <w:r>
        <w:lastRenderedPageBreak/>
        <w:t>1NC DPT False</w:t>
      </w:r>
    </w:p>
    <w:p w14:paraId="639EEF18" w14:textId="77777777" w:rsidR="006C5C1F" w:rsidRDefault="006C5C1F" w:rsidP="006C5C1F">
      <w:pPr>
        <w:pStyle w:val="Heading4"/>
      </w:pPr>
      <w:r>
        <w:t xml:space="preserve">DPT is a statistical artifact---empirical analysis  </w:t>
      </w:r>
    </w:p>
    <w:p w14:paraId="63475A89" w14:textId="77777777" w:rsidR="006C5C1F" w:rsidRDefault="006C5C1F" w:rsidP="006C5C1F">
      <w:bookmarkStart w:id="0" w:name="_Hlk523700588"/>
      <w:proofErr w:type="spellStart"/>
      <w:r w:rsidRPr="00852770">
        <w:rPr>
          <w:rStyle w:val="Style13ptBold"/>
        </w:rPr>
        <w:t>Mousseau</w:t>
      </w:r>
      <w:proofErr w:type="spellEnd"/>
      <w:r w:rsidRPr="00852770">
        <w:rPr>
          <w:rStyle w:val="Style13ptBold"/>
        </w:rPr>
        <w:t xml:space="preserve"> 18</w:t>
      </w:r>
      <w:r>
        <w:t xml:space="preserve"> – Professor @ UCF, PhD </w:t>
      </w:r>
      <w:proofErr w:type="spellStart"/>
      <w:r>
        <w:t>PoliSci</w:t>
      </w:r>
      <w:proofErr w:type="spellEnd"/>
      <w:r>
        <w:t xml:space="preserve"> @ Binghamton [Michael, </w:t>
      </w:r>
      <w:r>
        <w:rPr>
          <w:i/>
        </w:rPr>
        <w:t>Conflict Management and Peace Science</w:t>
      </w:r>
      <w:r>
        <w:t xml:space="preserve">, “Grasping the scientific evidence: The </w:t>
      </w:r>
      <w:proofErr w:type="spellStart"/>
      <w:r>
        <w:t>contractualist</w:t>
      </w:r>
      <w:proofErr w:type="spellEnd"/>
      <w:r>
        <w:t xml:space="preserve"> peace supersedes the democratic peace”, </w:t>
      </w:r>
      <w:r>
        <w:rPr>
          <w:i/>
        </w:rPr>
        <w:t xml:space="preserve">Vol 35(2) 175-192, </w:t>
      </w:r>
      <w:proofErr w:type="spellStart"/>
      <w:r>
        <w:t>SagePub</w:t>
      </w:r>
      <w:proofErr w:type="spellEnd"/>
      <w:r>
        <w:t>, accessed 8/21/18]</w:t>
      </w:r>
    </w:p>
    <w:p w14:paraId="43692C69" w14:textId="77777777" w:rsidR="006C5C1F" w:rsidRDefault="006C5C1F" w:rsidP="006C5C1F">
      <w:pPr>
        <w:rPr>
          <w:sz w:val="14"/>
        </w:rPr>
      </w:pPr>
      <w:r w:rsidRPr="008F79F2">
        <w:rPr>
          <w:sz w:val="14"/>
        </w:rPr>
        <w:t xml:space="preserve">The </w:t>
      </w:r>
      <w:r w:rsidRPr="004F1B58">
        <w:rPr>
          <w:rStyle w:val="StyleUnderline"/>
          <w:highlight w:val="yellow"/>
        </w:rPr>
        <w:t>results are consistent across</w:t>
      </w:r>
      <w:r w:rsidRPr="00852770">
        <w:rPr>
          <w:rStyle w:val="StyleUnderline"/>
        </w:rPr>
        <w:t xml:space="preserve"> </w:t>
      </w:r>
      <w:r w:rsidRPr="004F1B58">
        <w:rPr>
          <w:rStyle w:val="Emphasis"/>
          <w:highlight w:val="yellow"/>
        </w:rPr>
        <w:t>all tests</w:t>
      </w:r>
      <w:r w:rsidRPr="00852770">
        <w:rPr>
          <w:rStyle w:val="StyleUnderline"/>
        </w:rPr>
        <w:t>:</w:t>
      </w:r>
      <w:r w:rsidRPr="008F79F2">
        <w:rPr>
          <w:sz w:val="14"/>
        </w:rPr>
        <w:t xml:space="preserve"> </w:t>
      </w:r>
      <w:r w:rsidRPr="004F1B58">
        <w:rPr>
          <w:rStyle w:val="StyleUnderline"/>
          <w:highlight w:val="yellow"/>
        </w:rPr>
        <w:t>there is</w:t>
      </w:r>
      <w:r w:rsidRPr="00852770">
        <w:rPr>
          <w:rStyle w:val="StyleUnderline"/>
        </w:rPr>
        <w:t xml:space="preserve"> </w:t>
      </w:r>
      <w:r w:rsidRPr="004F1B58">
        <w:rPr>
          <w:rStyle w:val="Emphasis"/>
          <w:highlight w:val="yellow"/>
        </w:rPr>
        <w:t>no credible evidence</w:t>
      </w:r>
      <w:r w:rsidRPr="00852770">
        <w:rPr>
          <w:rStyle w:val="StyleUnderline"/>
        </w:rPr>
        <w:t xml:space="preserve"> </w:t>
      </w:r>
      <w:r w:rsidRPr="004F1B58">
        <w:rPr>
          <w:rStyle w:val="StyleUnderline"/>
          <w:highlight w:val="yellow"/>
        </w:rPr>
        <w:t>supporting</w:t>
      </w:r>
      <w:r w:rsidRPr="00852770">
        <w:rPr>
          <w:rStyle w:val="StyleUnderline"/>
        </w:rPr>
        <w:t xml:space="preserve"> </w:t>
      </w:r>
      <w:r w:rsidRPr="004F1B58">
        <w:rPr>
          <w:rStyle w:val="StyleUnderline"/>
          <w:highlight w:val="yellow"/>
        </w:rPr>
        <w:t>democracy as a cause of peace</w:t>
      </w:r>
      <w:r w:rsidRPr="008F79F2">
        <w:rPr>
          <w:sz w:val="14"/>
        </w:rPr>
        <w:t xml:space="preserve">. Using DOR’s base model, </w:t>
      </w:r>
      <w:r w:rsidRPr="00852770">
        <w:rPr>
          <w:rStyle w:val="StyleUnderline"/>
        </w:rPr>
        <w:t xml:space="preserve">the </w:t>
      </w:r>
      <w:r w:rsidRPr="004F1B58">
        <w:rPr>
          <w:rStyle w:val="StyleUnderline"/>
          <w:highlight w:val="yellow"/>
        </w:rPr>
        <w:t>impact of democracy is</w:t>
      </w:r>
      <w:r w:rsidRPr="00852770">
        <w:rPr>
          <w:rStyle w:val="StyleUnderline"/>
        </w:rPr>
        <w:t xml:space="preserve"> </w:t>
      </w:r>
      <w:r w:rsidRPr="004F1B58">
        <w:rPr>
          <w:rStyle w:val="Emphasis"/>
          <w:highlight w:val="yellow"/>
        </w:rPr>
        <w:t>zero</w:t>
      </w:r>
      <w:r w:rsidRPr="008F79F2">
        <w:rPr>
          <w:sz w:val="14"/>
        </w:rPr>
        <w:t xml:space="preserve"> </w:t>
      </w:r>
      <w:r w:rsidRPr="004F1B58">
        <w:rPr>
          <w:rStyle w:val="Emphasis"/>
          <w:highlight w:val="yellow"/>
        </w:rPr>
        <w:t>regardless</w:t>
      </w:r>
      <w:r w:rsidRPr="00852770">
        <w:rPr>
          <w:rStyle w:val="StyleUnderline"/>
        </w:rPr>
        <w:t xml:space="preserve"> </w:t>
      </w:r>
      <w:r w:rsidRPr="004F1B58">
        <w:rPr>
          <w:rStyle w:val="StyleUnderline"/>
          <w:highlight w:val="yellow"/>
        </w:rPr>
        <w:t>of how</w:t>
      </w:r>
      <w:r w:rsidRPr="00852770">
        <w:rPr>
          <w:rStyle w:val="StyleUnderline"/>
        </w:rPr>
        <w:t xml:space="preserve"> </w:t>
      </w:r>
      <w:proofErr w:type="spellStart"/>
      <w:r w:rsidRPr="008F79F2">
        <w:rPr>
          <w:sz w:val="14"/>
        </w:rPr>
        <w:t>contractualist</w:t>
      </w:r>
      <w:proofErr w:type="spellEnd"/>
      <w:r w:rsidRPr="008F79F2">
        <w:rPr>
          <w:sz w:val="14"/>
        </w:rPr>
        <w:t xml:space="preserve"> economy or</w:t>
      </w:r>
      <w:r w:rsidRPr="00852770">
        <w:rPr>
          <w:rStyle w:val="StyleUnderline"/>
        </w:rPr>
        <w:t xml:space="preserve"> interstate </w:t>
      </w:r>
      <w:r w:rsidRPr="004F1B58">
        <w:rPr>
          <w:rStyle w:val="StyleUnderline"/>
          <w:highlight w:val="yellow"/>
        </w:rPr>
        <w:t>conflict is measured</w:t>
      </w:r>
      <w:r w:rsidRPr="008F79F2">
        <w:rPr>
          <w:sz w:val="14"/>
        </w:rPr>
        <w:t xml:space="preserve">. There is no misinterpreted interaction term in any study that has overturned the democratic peace, and the disaggregation of the data yields no support for a causal interaction of democracy with </w:t>
      </w:r>
      <w:proofErr w:type="spellStart"/>
      <w:r w:rsidRPr="008F79F2">
        <w:rPr>
          <w:sz w:val="14"/>
        </w:rPr>
        <w:t>contractualist</w:t>
      </w:r>
      <w:proofErr w:type="spellEnd"/>
      <w:r w:rsidRPr="008F79F2">
        <w:rPr>
          <w:sz w:val="14"/>
        </w:rPr>
        <w:t xml:space="preserve"> economy. Ray’s (2013) </w:t>
      </w:r>
      <w:r w:rsidRPr="004F1B58">
        <w:rPr>
          <w:rStyle w:val="StyleUnderline"/>
          <w:highlight w:val="yellow"/>
        </w:rPr>
        <w:t>evidence for reverse causality</w:t>
      </w:r>
      <w:r w:rsidRPr="00852770">
        <w:rPr>
          <w:rStyle w:val="StyleUnderline"/>
        </w:rPr>
        <w:t xml:space="preserve"> from democracy to </w:t>
      </w:r>
      <w:proofErr w:type="spellStart"/>
      <w:r w:rsidRPr="00852770">
        <w:rPr>
          <w:rStyle w:val="StyleUnderline"/>
        </w:rPr>
        <w:t>contractualist</w:t>
      </w:r>
      <w:proofErr w:type="spellEnd"/>
      <w:r w:rsidRPr="00852770">
        <w:rPr>
          <w:rStyle w:val="StyleUnderline"/>
        </w:rPr>
        <w:t xml:space="preserve"> economy </w:t>
      </w:r>
      <w:r w:rsidRPr="004F1B58">
        <w:rPr>
          <w:rStyle w:val="StyleUnderline"/>
          <w:highlight w:val="yellow"/>
        </w:rPr>
        <w:t>is</w:t>
      </w:r>
      <w:r w:rsidRPr="00852770">
        <w:rPr>
          <w:rStyle w:val="StyleUnderline"/>
        </w:rPr>
        <w:t xml:space="preserve"> shown to be </w:t>
      </w:r>
      <w:r w:rsidRPr="004F1B58">
        <w:rPr>
          <w:rStyle w:val="StyleUnderline"/>
          <w:highlight w:val="yellow"/>
        </w:rPr>
        <w:t>based on an</w:t>
      </w:r>
      <w:r w:rsidRPr="00852770">
        <w:rPr>
          <w:rStyle w:val="StyleUnderline"/>
        </w:rPr>
        <w:t xml:space="preserve"> </w:t>
      </w:r>
      <w:r w:rsidRPr="004F1B58">
        <w:rPr>
          <w:rStyle w:val="Emphasis"/>
          <w:highlight w:val="yellow"/>
        </w:rPr>
        <w:t>erroneous research design</w:t>
      </w:r>
      <w:r w:rsidRPr="008F79F2">
        <w:rPr>
          <w:sz w:val="14"/>
        </w:rPr>
        <w:t xml:space="preserve">. And of DOR’s 120 separate regressions that consider </w:t>
      </w:r>
      <w:proofErr w:type="spellStart"/>
      <w:r w:rsidRPr="008F79F2">
        <w:rPr>
          <w:sz w:val="14"/>
        </w:rPr>
        <w:t>contractualist</w:t>
      </w:r>
      <w:proofErr w:type="spellEnd"/>
      <w:r w:rsidRPr="008F79F2">
        <w:rPr>
          <w:sz w:val="14"/>
        </w:rPr>
        <w:t xml:space="preserve"> economy, 116 contain controversial measurement and specification practices; the remaining four are analyses of all (fatal and non-fatal) disputes, where the correlation of democracy with peace is limited to </w:t>
      </w:r>
      <w:proofErr w:type="spellStart"/>
      <w:r w:rsidRPr="008F79F2">
        <w:rPr>
          <w:sz w:val="14"/>
        </w:rPr>
        <w:t>mixedeconomic</w:t>
      </w:r>
      <w:proofErr w:type="spellEnd"/>
      <w:r w:rsidRPr="008F79F2">
        <w:rPr>
          <w:sz w:val="14"/>
        </w:rPr>
        <w:t xml:space="preserve"> dyads, those where one state has a </w:t>
      </w:r>
      <w:proofErr w:type="spellStart"/>
      <w:r w:rsidRPr="008F79F2">
        <w:rPr>
          <w:sz w:val="14"/>
        </w:rPr>
        <w:t>contractualist</w:t>
      </w:r>
      <w:proofErr w:type="spellEnd"/>
      <w:r w:rsidRPr="008F79F2">
        <w:rPr>
          <w:sz w:val="14"/>
        </w:rPr>
        <w:t xml:space="preserve"> economy and the other does not, a subset that includes only 27% of dyads from 1951 to 2001, including only 50% of democratic dyads. It is further shown that this </w:t>
      </w:r>
      <w:r w:rsidRPr="009B3E8E">
        <w:rPr>
          <w:rStyle w:val="StyleUnderline"/>
        </w:rPr>
        <w:t xml:space="preserve">marginal </w:t>
      </w:r>
      <w:r w:rsidRPr="004F1B58">
        <w:rPr>
          <w:rStyle w:val="StyleUnderline"/>
          <w:highlight w:val="yellow"/>
        </w:rPr>
        <w:t>peace is a</w:t>
      </w:r>
      <w:r w:rsidRPr="009B3E8E">
        <w:rPr>
          <w:rStyle w:val="StyleUnderline"/>
        </w:rPr>
        <w:t xml:space="preserve"> </w:t>
      </w:r>
      <w:r w:rsidRPr="004F1B58">
        <w:rPr>
          <w:rStyle w:val="Emphasis"/>
          <w:highlight w:val="yellow"/>
        </w:rPr>
        <w:t>statistical artifact</w:t>
      </w:r>
      <w:r w:rsidRPr="009B3E8E">
        <w:rPr>
          <w:rStyle w:val="StyleUnderline"/>
        </w:rPr>
        <w:t xml:space="preserve"> since it does not exist among neighbors where everyone has an equal opportunity to fight.</w:t>
      </w:r>
      <w:r>
        <w:rPr>
          <w:rStyle w:val="StyleUnderline"/>
        </w:rPr>
        <w:t xml:space="preserve"> </w:t>
      </w:r>
      <w:r w:rsidRPr="008F79F2">
        <w:rPr>
          <w:sz w:val="14"/>
        </w:rPr>
        <w:t xml:space="preserve">The </w:t>
      </w:r>
      <w:r w:rsidRPr="009B3E8E">
        <w:rPr>
          <w:rStyle w:val="StyleUnderline"/>
        </w:rPr>
        <w:t>results</w:t>
      </w:r>
      <w:r w:rsidRPr="008F79F2">
        <w:rPr>
          <w:sz w:val="14"/>
        </w:rPr>
        <w:t xml:space="preserve"> of this study should not be surprising, as they </w:t>
      </w:r>
      <w:r w:rsidRPr="009B3E8E">
        <w:rPr>
          <w:rStyle w:val="StyleUnderline"/>
        </w:rPr>
        <w:t>merely corroborate the present state of knowledge</w:t>
      </w:r>
      <w:r w:rsidRPr="008F79F2">
        <w:rPr>
          <w:sz w:val="14"/>
        </w:rPr>
        <w:t xml:space="preserve">. This is because, while DOR ardently assert that four alleged errors, when corrected, each independently save the democratic peace proposition—multiple imputation, the exclusion of ongoing dispute years, an interaction term, and their alternative measure for </w:t>
      </w:r>
      <w:proofErr w:type="spellStart"/>
      <w:r w:rsidRPr="008F79F2">
        <w:rPr>
          <w:sz w:val="14"/>
        </w:rPr>
        <w:t>contractualist</w:t>
      </w:r>
      <w:proofErr w:type="spellEnd"/>
      <w:r w:rsidRPr="008F79F2">
        <w:rPr>
          <w:sz w:val="14"/>
        </w:rPr>
        <w:t xml:space="preserve"> economy—they never actually report any clear-cut evidence in support of their claims. One issue not addressed is Dafoe and </w:t>
      </w:r>
      <w:proofErr w:type="spellStart"/>
      <w:r w:rsidRPr="008F79F2">
        <w:rPr>
          <w:sz w:val="14"/>
        </w:rPr>
        <w:t>Russett’s</w:t>
      </w:r>
      <w:proofErr w:type="spellEnd"/>
      <w:r w:rsidRPr="008F79F2">
        <w:rPr>
          <w:sz w:val="14"/>
        </w:rPr>
        <w:t xml:space="preserve"> (2013) challenge to </w:t>
      </w:r>
      <w:proofErr w:type="spellStart"/>
      <w:r w:rsidRPr="008F79F2">
        <w:rPr>
          <w:sz w:val="14"/>
        </w:rPr>
        <w:t>Mousseau</w:t>
      </w:r>
      <w:proofErr w:type="spellEnd"/>
      <w:r w:rsidRPr="008F79F2">
        <w:rPr>
          <w:sz w:val="14"/>
        </w:rPr>
        <w:t xml:space="preserve"> et al. (2013a) on the grounds that our reported insignificance of democracy is not significant. Like the four claims of error made by DOR addressed here, Dafoe and </w:t>
      </w:r>
      <w:proofErr w:type="spellStart"/>
      <w:r w:rsidRPr="008F79F2">
        <w:rPr>
          <w:sz w:val="14"/>
        </w:rPr>
        <w:t>Russett</w:t>
      </w:r>
      <w:proofErr w:type="spellEnd"/>
      <w:r w:rsidRPr="008F79F2">
        <w:rPr>
          <w:sz w:val="14"/>
        </w:rPr>
        <w:t xml:space="preserve"> (2013) made this charge without supporting it. </w:t>
      </w:r>
      <w:proofErr w:type="spellStart"/>
      <w:r w:rsidRPr="008F79F2">
        <w:rPr>
          <w:sz w:val="14"/>
        </w:rPr>
        <w:t>Mousseau</w:t>
      </w:r>
      <w:proofErr w:type="spellEnd"/>
      <w:r w:rsidRPr="008F79F2">
        <w:rPr>
          <w:sz w:val="14"/>
        </w:rPr>
        <w:t xml:space="preserve"> et al. (2013b) then investigated it and showed that it too has no support. This issue appears resolved, as </w:t>
      </w:r>
      <w:proofErr w:type="spellStart"/>
      <w:r w:rsidRPr="008F79F2">
        <w:rPr>
          <w:sz w:val="14"/>
        </w:rPr>
        <w:t>Russett</w:t>
      </w:r>
      <w:proofErr w:type="spellEnd"/>
      <w:r w:rsidRPr="008F79F2">
        <w:rPr>
          <w:sz w:val="14"/>
        </w:rPr>
        <w:t xml:space="preserve"> and colleagues (DOR) did not raise it again. Nor have DOR or anyone else disputed the overturning of the democratic peace as reported in </w:t>
      </w:r>
      <w:proofErr w:type="spellStart"/>
      <w:r w:rsidRPr="008F79F2">
        <w:rPr>
          <w:sz w:val="14"/>
        </w:rPr>
        <w:t>Mousseau</w:t>
      </w:r>
      <w:proofErr w:type="spellEnd"/>
      <w:r w:rsidRPr="008F79F2">
        <w:rPr>
          <w:sz w:val="14"/>
        </w:rPr>
        <w:t xml:space="preserve"> (2012a), which has not been contested with any assertion, supported or unsupported.</w:t>
      </w:r>
      <w:r>
        <w:rPr>
          <w:sz w:val="14"/>
        </w:rPr>
        <w:t xml:space="preserve"> </w:t>
      </w:r>
      <w:r w:rsidRPr="008F79F2">
        <w:rPr>
          <w:sz w:val="14"/>
        </w:rPr>
        <w:t xml:space="preserve">The </w:t>
      </w:r>
      <w:r w:rsidRPr="004F1B58">
        <w:rPr>
          <w:rStyle w:val="StyleUnderline"/>
          <w:highlight w:val="yellow"/>
        </w:rPr>
        <w:t>implications</w:t>
      </w:r>
      <w:r w:rsidRPr="009B3E8E">
        <w:rPr>
          <w:rStyle w:val="StyleUnderline"/>
        </w:rPr>
        <w:t xml:space="preserve"> of this study </w:t>
      </w:r>
      <w:r w:rsidRPr="004F1B58">
        <w:rPr>
          <w:rStyle w:val="StyleUnderline"/>
          <w:highlight w:val="yellow"/>
        </w:rPr>
        <w:t>are</w:t>
      </w:r>
      <w:r w:rsidRPr="009B3E8E">
        <w:rPr>
          <w:rStyle w:val="StyleUnderline"/>
        </w:rPr>
        <w:t xml:space="preserve"> </w:t>
      </w:r>
      <w:r w:rsidRPr="004F1B58">
        <w:rPr>
          <w:rStyle w:val="Emphasis"/>
          <w:highlight w:val="yellow"/>
        </w:rPr>
        <w:t>far from trivial</w:t>
      </w:r>
      <w:r w:rsidRPr="008F79F2">
        <w:rPr>
          <w:sz w:val="14"/>
        </w:rPr>
        <w:t xml:space="preserve">: </w:t>
      </w:r>
      <w:r w:rsidRPr="009B3E8E">
        <w:rPr>
          <w:rStyle w:val="StyleUnderline"/>
        </w:rPr>
        <w:t xml:space="preserve">the observation of </w:t>
      </w:r>
      <w:r w:rsidRPr="004F1B58">
        <w:rPr>
          <w:rStyle w:val="StyleUnderline"/>
          <w:highlight w:val="yellow"/>
        </w:rPr>
        <w:t>democratic peace is</w:t>
      </w:r>
      <w:r w:rsidRPr="009B3E8E">
        <w:rPr>
          <w:rStyle w:val="StyleUnderline"/>
        </w:rPr>
        <w:t xml:space="preserve"> </w:t>
      </w:r>
      <w:r w:rsidRPr="004F1B58">
        <w:rPr>
          <w:rStyle w:val="StyleUnderline"/>
          <w:highlight w:val="yellow"/>
        </w:rPr>
        <w:t>a</w:t>
      </w:r>
      <w:r w:rsidRPr="009B3E8E">
        <w:rPr>
          <w:rStyle w:val="StyleUnderline"/>
        </w:rPr>
        <w:t xml:space="preserve"> </w:t>
      </w:r>
      <w:r w:rsidRPr="004F1B58">
        <w:rPr>
          <w:rStyle w:val="Emphasis"/>
          <w:highlight w:val="yellow"/>
        </w:rPr>
        <w:t>statistical artifact</w:t>
      </w:r>
      <w:r w:rsidRPr="009B3E8E">
        <w:rPr>
          <w:rStyle w:val="StyleUnderline"/>
        </w:rPr>
        <w:t xml:space="preserve">, seemingly explained by economic conditions. </w:t>
      </w:r>
      <w:r w:rsidRPr="008F79F2">
        <w:rPr>
          <w:sz w:val="14"/>
        </w:rPr>
        <w:t xml:space="preserve">If scientific knowledge progresses and the field of interstate conflict processes is to abide by the scientific rules of evidence, then </w:t>
      </w:r>
      <w:r w:rsidRPr="009B3E8E">
        <w:rPr>
          <w:rStyle w:val="StyleUnderline"/>
        </w:rPr>
        <w:t xml:space="preserve">we must stop describing democracy as a ‘‘known’’ cause or correlate of peace, and </w:t>
      </w:r>
      <w:r w:rsidRPr="009B3E8E">
        <w:rPr>
          <w:rStyle w:val="Emphasis"/>
        </w:rPr>
        <w:t>stop</w:t>
      </w:r>
      <w:r w:rsidRPr="009B3E8E">
        <w:rPr>
          <w:rStyle w:val="StyleUnderline"/>
        </w:rPr>
        <w:t xml:space="preserve"> tossing in a variable for democracy, </w:t>
      </w:r>
      <w:r w:rsidRPr="00463D44">
        <w:rPr>
          <w:rStyle w:val="Emphasis"/>
          <w:b w:val="0"/>
          <w:color w:val="7030A0"/>
          <w:sz w:val="18"/>
          <w:szCs w:val="18"/>
          <w14:glow w14:rad="139700">
            <w14:schemeClr w14:val="accent2">
              <w14:alpha w14:val="60000"/>
              <w14:satMod w14:val="175000"/>
            </w14:schemeClr>
          </w14:glow>
          <w14:textOutline w14:w="0" w14:cap="flat" w14:cmpd="sng" w14:algn="ctr">
            <w14:noFill/>
            <w14:prstDash w14:val="solid"/>
            <w14:round/>
          </w14:textOutline>
        </w:rPr>
        <w:t>willy-nilly</w:t>
      </w:r>
      <w:r w:rsidRPr="009B3E8E">
        <w:rPr>
          <w:rStyle w:val="StyleUnderline"/>
        </w:rPr>
        <w:t>, in quantitative analyses of international conflict;</w:t>
      </w:r>
      <w:r w:rsidRPr="008F79F2">
        <w:rPr>
          <w:sz w:val="14"/>
        </w:rPr>
        <w:t xml:space="preserve"> the variable to replace it is </w:t>
      </w:r>
      <w:proofErr w:type="spellStart"/>
      <w:r w:rsidRPr="008F79F2">
        <w:rPr>
          <w:sz w:val="14"/>
        </w:rPr>
        <w:t>contractualist</w:t>
      </w:r>
      <w:proofErr w:type="spellEnd"/>
      <w:r w:rsidRPr="008F79F2">
        <w:rPr>
          <w:sz w:val="14"/>
        </w:rPr>
        <w:t xml:space="preserve"> economy. </w:t>
      </w:r>
      <w:r w:rsidRPr="00651F5A">
        <w:rPr>
          <w:rStyle w:val="StyleUnderline"/>
          <w:highlight w:val="yellow"/>
        </w:rPr>
        <w:t>If nations want</w:t>
      </w:r>
      <w:r w:rsidRPr="003C3601">
        <w:rPr>
          <w:rStyle w:val="StyleUnderline"/>
        </w:rPr>
        <w:t xml:space="preserve"> to advance </w:t>
      </w:r>
      <w:r w:rsidRPr="00651F5A">
        <w:rPr>
          <w:rStyle w:val="StyleUnderline"/>
          <w:highlight w:val="yellow"/>
        </w:rPr>
        <w:t>peace</w:t>
      </w:r>
      <w:r w:rsidRPr="008F79F2">
        <w:rPr>
          <w:sz w:val="14"/>
        </w:rPr>
        <w:t xml:space="preserve"> abroad, the </w:t>
      </w:r>
      <w:r w:rsidRPr="003C3601">
        <w:rPr>
          <w:rStyle w:val="StyleUnderline"/>
        </w:rPr>
        <w:t xml:space="preserve">promotion of </w:t>
      </w:r>
      <w:r w:rsidRPr="00651F5A">
        <w:rPr>
          <w:rStyle w:val="StyleUnderline"/>
          <w:highlight w:val="yellow"/>
        </w:rPr>
        <w:t>democracy will not achieve it</w:t>
      </w:r>
      <w:r w:rsidRPr="00651F5A">
        <w:rPr>
          <w:sz w:val="14"/>
          <w:highlight w:val="yellow"/>
        </w:rPr>
        <w:t>:</w:t>
      </w:r>
      <w:r w:rsidRPr="008F79F2">
        <w:rPr>
          <w:sz w:val="14"/>
        </w:rPr>
        <w:t xml:space="preserve"> the policy to replace it is the promotion of economic opportunity</w:t>
      </w:r>
      <w:r>
        <w:rPr>
          <w:sz w:val="14"/>
        </w:rPr>
        <w:t xml:space="preserve"> </w:t>
      </w:r>
      <w:r w:rsidRPr="008F79F2">
        <w:rPr>
          <w:sz w:val="14"/>
        </w:rPr>
        <w:t xml:space="preserve">The economic norms account for how </w:t>
      </w:r>
      <w:proofErr w:type="spellStart"/>
      <w:r w:rsidRPr="008F79F2">
        <w:rPr>
          <w:sz w:val="14"/>
        </w:rPr>
        <w:t>contractualist</w:t>
      </w:r>
      <w:proofErr w:type="spellEnd"/>
      <w:r w:rsidRPr="008F79F2">
        <w:rPr>
          <w:sz w:val="14"/>
        </w:rPr>
        <w:t xml:space="preserve"> economy can cause both democracy and peace has been explicated in numerous prior studies and need not be repeated here (</w:t>
      </w:r>
      <w:proofErr w:type="spellStart"/>
      <w:r w:rsidRPr="008F79F2">
        <w:rPr>
          <w:sz w:val="14"/>
        </w:rPr>
        <w:t>Mousseau</w:t>
      </w:r>
      <w:proofErr w:type="spellEnd"/>
      <w:r w:rsidRPr="008F79F2">
        <w:rPr>
          <w:sz w:val="14"/>
        </w:rPr>
        <w:t>, 2000, 2009, 2012a, 2013). An abundance of prior studies have also corroborated various novel predictions of the theory in wider domains (</w:t>
      </w:r>
      <w:proofErr w:type="spellStart"/>
      <w:r w:rsidRPr="008F79F2">
        <w:rPr>
          <w:sz w:val="14"/>
        </w:rPr>
        <w:t>Ungerer</w:t>
      </w:r>
      <w:proofErr w:type="spellEnd"/>
      <w:r w:rsidRPr="008F79F2">
        <w:rPr>
          <w:sz w:val="14"/>
        </w:rPr>
        <w:t xml:space="preserve">, 2012), and no one has disputed the multiple reports that </w:t>
      </w:r>
      <w:proofErr w:type="spellStart"/>
      <w:r w:rsidRPr="008F79F2">
        <w:rPr>
          <w:sz w:val="14"/>
        </w:rPr>
        <w:t>contractualist</w:t>
      </w:r>
      <w:proofErr w:type="spellEnd"/>
      <w:r w:rsidRPr="008F79F2">
        <w:rPr>
          <w:sz w:val="14"/>
        </w:rPr>
        <w:t xml:space="preserve"> economy is the strongest non-trivial predictor of peace both within (</w:t>
      </w:r>
      <w:proofErr w:type="spellStart"/>
      <w:r w:rsidRPr="008F79F2">
        <w:rPr>
          <w:sz w:val="14"/>
        </w:rPr>
        <w:t>Mousseau</w:t>
      </w:r>
      <w:proofErr w:type="spellEnd"/>
      <w:r w:rsidRPr="008F79F2">
        <w:rPr>
          <w:sz w:val="14"/>
        </w:rPr>
        <w:t>, 2012b) and between nations (</w:t>
      </w:r>
      <w:proofErr w:type="spellStart"/>
      <w:r w:rsidRPr="008F79F2">
        <w:rPr>
          <w:sz w:val="14"/>
        </w:rPr>
        <w:t>Mousseau</w:t>
      </w:r>
      <w:proofErr w:type="spellEnd"/>
      <w:r w:rsidRPr="008F79F2">
        <w:rPr>
          <w:sz w:val="14"/>
        </w:rPr>
        <w:t xml:space="preserve">, 2013; see also Nieman, 2015). The only matter in controversy is whether democracy has any observable impact on peace between nations after consideration of </w:t>
      </w:r>
      <w:proofErr w:type="spellStart"/>
      <w:r w:rsidRPr="008F79F2">
        <w:rPr>
          <w:sz w:val="14"/>
        </w:rPr>
        <w:t>contractualist</w:t>
      </w:r>
      <w:proofErr w:type="spellEnd"/>
      <w:r w:rsidRPr="008F79F2">
        <w:rPr>
          <w:sz w:val="14"/>
        </w:rPr>
        <w:t xml:space="preserve"> economy. My investigation begins below with the allegation of measurement error.</w:t>
      </w:r>
    </w:p>
    <w:bookmarkEnd w:id="0"/>
    <w:p w14:paraId="34D98E8A" w14:textId="77777777" w:rsidR="006C5C1F" w:rsidRPr="003C086C" w:rsidRDefault="006C5C1F" w:rsidP="006C5C1F"/>
    <w:p w14:paraId="193E082C" w14:textId="77777777" w:rsidR="006C5C1F" w:rsidRDefault="006C5C1F" w:rsidP="006C5C1F">
      <w:pPr>
        <w:pStyle w:val="Heading3"/>
      </w:pPr>
      <w:r>
        <w:lastRenderedPageBreak/>
        <w:t>2NC DPT False</w:t>
      </w:r>
    </w:p>
    <w:p w14:paraId="7BCC30C2" w14:textId="77777777" w:rsidR="006C5C1F" w:rsidRDefault="006C5C1F" w:rsidP="006C5C1F">
      <w:pPr>
        <w:pStyle w:val="Heading4"/>
      </w:pPr>
      <w:r>
        <w:t xml:space="preserve">DPT False – academic consensus </w:t>
      </w:r>
    </w:p>
    <w:p w14:paraId="63778C31" w14:textId="77777777" w:rsidR="006C5C1F" w:rsidRPr="00AB175A" w:rsidRDefault="006C5C1F" w:rsidP="006C5C1F">
      <w:pPr>
        <w:pStyle w:val="NoSpacing"/>
        <w:rPr>
          <w:rFonts w:asciiTheme="minorHAnsi" w:hAnsiTheme="minorHAnsi" w:cstheme="minorHAnsi"/>
          <w:b/>
          <w:sz w:val="24"/>
        </w:rPr>
      </w:pPr>
      <w:r w:rsidRPr="00AB175A">
        <w:rPr>
          <w:rFonts w:asciiTheme="minorHAnsi" w:hAnsiTheme="minorHAnsi" w:cstheme="minorHAnsi"/>
          <w:b/>
          <w:sz w:val="24"/>
        </w:rPr>
        <w:t xml:space="preserve">Doe – 15 </w:t>
      </w:r>
    </w:p>
    <w:p w14:paraId="7C4A2E9B" w14:textId="77777777" w:rsidR="006C5C1F" w:rsidRPr="00454940" w:rsidRDefault="006C5C1F" w:rsidP="006C5C1F">
      <w:r>
        <w:t xml:space="preserve">Kingsley </w:t>
      </w:r>
      <w:proofErr w:type="spellStart"/>
      <w:r>
        <w:t>Ofoe</w:t>
      </w:r>
      <w:proofErr w:type="spellEnd"/>
      <w:r>
        <w:t xml:space="preserve"> Doe is an International Relations Analyst,  MA International Affairs, Democracy and Peace Studies, MA American Studies, and MA CDAM Studies; “A CRITIQUE OF THE DEMOCRATIC PEACE THEORY: A CASE STUDY OF THE RUSSO-GEORGIAN WAR OF 2008,” University of Ghana, July 2015, DOA 5-27-18-SH]</w:t>
      </w:r>
    </w:p>
    <w:p w14:paraId="44EAE559" w14:textId="77777777" w:rsidR="006C5C1F" w:rsidRDefault="006C5C1F" w:rsidP="006C5C1F">
      <w:pPr>
        <w:rPr>
          <w:sz w:val="16"/>
        </w:rPr>
      </w:pPr>
      <w:r w:rsidRPr="00FB4B56">
        <w:rPr>
          <w:sz w:val="16"/>
        </w:rPr>
        <w:t>Realists argue that</w:t>
      </w:r>
      <w:r w:rsidRPr="00907B5A">
        <w:rPr>
          <w:u w:val="single"/>
        </w:rPr>
        <w:t xml:space="preserve"> it is </w:t>
      </w:r>
      <w:r w:rsidRPr="009E7061">
        <w:rPr>
          <w:b/>
          <w:highlight w:val="yellow"/>
          <w:u w:val="single"/>
        </w:rPr>
        <w:t xml:space="preserve">not common polities but </w:t>
      </w:r>
      <w:r w:rsidRPr="009E7061">
        <w:rPr>
          <w:rStyle w:val="Emphasis"/>
          <w:highlight w:val="yellow"/>
        </w:rPr>
        <w:t>rather common interests</w:t>
      </w:r>
      <w:r w:rsidRPr="00907B5A">
        <w:rPr>
          <w:u w:val="single"/>
        </w:rPr>
        <w:t xml:space="preserve"> that can </w:t>
      </w:r>
      <w:r w:rsidRPr="009E7061">
        <w:rPr>
          <w:b/>
          <w:highlight w:val="yellow"/>
          <w:u w:val="single"/>
        </w:rPr>
        <w:t>best explain the low incidence of wars between democracies</w:t>
      </w:r>
      <w:r w:rsidRPr="00907B5A">
        <w:rPr>
          <w:u w:val="single"/>
        </w:rPr>
        <w:t>.</w:t>
      </w:r>
      <w:r w:rsidRPr="00FB4B56">
        <w:rPr>
          <w:sz w:val="16"/>
        </w:rPr>
        <w:t xml:space="preserve"> </w:t>
      </w:r>
      <w:r w:rsidRPr="00454940">
        <w:rPr>
          <w:b/>
          <w:u w:val="single"/>
        </w:rPr>
        <w:t>Beginning with the Cold War</w:t>
      </w:r>
      <w:r w:rsidRPr="00907B5A">
        <w:rPr>
          <w:u w:val="single"/>
        </w:rPr>
        <w:t>, they point out</w:t>
      </w:r>
      <w:r>
        <w:rPr>
          <w:u w:val="single"/>
        </w:rPr>
        <w:t xml:space="preserve"> </w:t>
      </w:r>
      <w:r w:rsidRPr="00907B5A">
        <w:rPr>
          <w:u w:val="single"/>
        </w:rPr>
        <w:t xml:space="preserve">that </w:t>
      </w:r>
      <w:r w:rsidRPr="009E7061">
        <w:rPr>
          <w:b/>
          <w:highlight w:val="yellow"/>
          <w:u w:val="single"/>
        </w:rPr>
        <w:t>democracies</w:t>
      </w:r>
      <w:r w:rsidRPr="00454940">
        <w:rPr>
          <w:b/>
          <w:u w:val="single"/>
        </w:rPr>
        <w:t xml:space="preserve"> have been far </w:t>
      </w:r>
      <w:r w:rsidRPr="009E7061">
        <w:rPr>
          <w:b/>
          <w:highlight w:val="yellow"/>
          <w:u w:val="single"/>
        </w:rPr>
        <w:t>more likely to</w:t>
      </w:r>
      <w:r w:rsidRPr="00454940">
        <w:rPr>
          <w:b/>
          <w:u w:val="single"/>
        </w:rPr>
        <w:t xml:space="preserve"> </w:t>
      </w:r>
      <w:r w:rsidRPr="009E7061">
        <w:rPr>
          <w:b/>
          <w:highlight w:val="yellow"/>
          <w:u w:val="single"/>
        </w:rPr>
        <w:t>formally align</w:t>
      </w:r>
      <w:r w:rsidRPr="00454940">
        <w:rPr>
          <w:b/>
          <w:u w:val="single"/>
        </w:rPr>
        <w:t xml:space="preserve"> themselves with </w:t>
      </w:r>
      <w:r w:rsidRPr="009E7061">
        <w:rPr>
          <w:b/>
          <w:highlight w:val="yellow"/>
          <w:u w:val="single"/>
        </w:rPr>
        <w:t>other democracies</w:t>
      </w:r>
      <w:r w:rsidRPr="00907B5A">
        <w:rPr>
          <w:u w:val="single"/>
        </w:rPr>
        <w:t xml:space="preserve"> than in the century before, suggesting </w:t>
      </w:r>
      <w:r w:rsidRPr="00454940">
        <w:rPr>
          <w:b/>
          <w:u w:val="single"/>
        </w:rPr>
        <w:t>that common strategic interests are a more important factor than domestic political processes</w:t>
      </w:r>
      <w:r w:rsidRPr="00907B5A">
        <w:rPr>
          <w:u w:val="single"/>
        </w:rPr>
        <w:t xml:space="preserve">. Thus, the </w:t>
      </w:r>
      <w:proofErr w:type="gramStart"/>
      <w:r w:rsidRPr="00907B5A">
        <w:rPr>
          <w:u w:val="single"/>
        </w:rPr>
        <w:t>particular structure</w:t>
      </w:r>
      <w:proofErr w:type="gramEnd"/>
      <w:r w:rsidRPr="00907B5A">
        <w:rPr>
          <w:u w:val="single"/>
        </w:rPr>
        <w:t xml:space="preserve"> of the</w:t>
      </w:r>
      <w:r>
        <w:rPr>
          <w:u w:val="single"/>
        </w:rPr>
        <w:t xml:space="preserve"> </w:t>
      </w:r>
      <w:r w:rsidRPr="00907B5A">
        <w:rPr>
          <w:u w:val="single"/>
        </w:rPr>
        <w:t>international political system is the key factor determining how states will act</w:t>
      </w:r>
      <w:r w:rsidRPr="00FB4B56">
        <w:rPr>
          <w:sz w:val="16"/>
        </w:rPr>
        <w:t xml:space="preserve">. </w:t>
      </w:r>
      <w:r w:rsidRPr="00907B5A">
        <w:rPr>
          <w:u w:val="single"/>
        </w:rPr>
        <w:t xml:space="preserve">According to </w:t>
      </w:r>
      <w:proofErr w:type="spellStart"/>
      <w:r w:rsidRPr="00907B5A">
        <w:rPr>
          <w:u w:val="single"/>
        </w:rPr>
        <w:t>Rosato</w:t>
      </w:r>
      <w:proofErr w:type="spellEnd"/>
      <w:r w:rsidRPr="00907B5A">
        <w:rPr>
          <w:u w:val="single"/>
        </w:rPr>
        <w:t>, the causal mechanisms that constitute the normative logic do not appear to operate as stipulated</w:t>
      </w:r>
      <w:r w:rsidRPr="00FB4B56">
        <w:rPr>
          <w:sz w:val="16"/>
        </w:rPr>
        <w:t xml:space="preserve">.114 The democratic norms explanation holds that "the culture, perceptions, and practices that permit compromise and the peaceful resolution of conflicts within countries come to apply across international boundaries toward other democratic countries."115 Democratic states assume both that other democracies also subscribe to pacific methods of regulating political competition and resolving disputes, and that others will apply these norms in their external relations with fellow democracies.116 </w:t>
      </w:r>
      <w:r w:rsidRPr="009E7061">
        <w:rPr>
          <w:b/>
          <w:highlight w:val="yellow"/>
          <w:u w:val="single"/>
        </w:rPr>
        <w:t xml:space="preserve">The </w:t>
      </w:r>
      <w:r w:rsidRPr="009E7061">
        <w:rPr>
          <w:rStyle w:val="Emphasis"/>
          <w:highlight w:val="yellow"/>
        </w:rPr>
        <w:t>available evidence</w:t>
      </w:r>
      <w:r w:rsidRPr="00FB4B56">
        <w:rPr>
          <w:sz w:val="16"/>
        </w:rPr>
        <w:t xml:space="preserve">, nonetheless </w:t>
      </w:r>
      <w:r w:rsidRPr="00907B5A">
        <w:rPr>
          <w:u w:val="single"/>
        </w:rPr>
        <w:t xml:space="preserve">suggests that, contrary to the claims of democratic peace theorists, </w:t>
      </w:r>
      <w:r w:rsidRPr="009E7061">
        <w:rPr>
          <w:highlight w:val="yellow"/>
          <w:u w:val="single"/>
        </w:rPr>
        <w:t>democracies do not reliably externalize their domestic norms</w:t>
      </w:r>
      <w:r w:rsidRPr="00907B5A">
        <w:rPr>
          <w:u w:val="single"/>
        </w:rPr>
        <w:t xml:space="preserve"> </w:t>
      </w:r>
      <w:r w:rsidRPr="009E7061">
        <w:rPr>
          <w:highlight w:val="yellow"/>
          <w:u w:val="single"/>
        </w:rPr>
        <w:t>of conflict resolution</w:t>
      </w:r>
      <w:r w:rsidRPr="00907B5A">
        <w:rPr>
          <w:u w:val="single"/>
        </w:rPr>
        <w:t>, nor do they generally treat each other with trust and respect when their interests clash</w:t>
      </w:r>
      <w:r w:rsidRPr="00FB4B56">
        <w:rPr>
          <w:sz w:val="16"/>
        </w:rPr>
        <w:t xml:space="preserve">.117 </w:t>
      </w:r>
      <w:r w:rsidRPr="009E7061">
        <w:rPr>
          <w:b/>
          <w:highlight w:val="yellow"/>
          <w:u w:val="single"/>
        </w:rPr>
        <w:t>Historical record</w:t>
      </w:r>
      <w:r w:rsidRPr="00907B5A">
        <w:rPr>
          <w:b/>
          <w:u w:val="single"/>
        </w:rPr>
        <w:t xml:space="preserve"> indicates</w:t>
      </w:r>
      <w:r w:rsidRPr="00FB4B56">
        <w:rPr>
          <w:sz w:val="16"/>
        </w:rPr>
        <w:t xml:space="preserve"> that </w:t>
      </w:r>
      <w:r w:rsidRPr="009E7061">
        <w:rPr>
          <w:highlight w:val="yellow"/>
          <w:u w:val="single"/>
        </w:rPr>
        <w:t>democracies</w:t>
      </w:r>
      <w:r w:rsidRPr="00907B5A">
        <w:rPr>
          <w:u w:val="single"/>
        </w:rPr>
        <w:t xml:space="preserve"> have often </w:t>
      </w:r>
      <w:r w:rsidRPr="009E7061">
        <w:rPr>
          <w:highlight w:val="yellow"/>
          <w:u w:val="single"/>
        </w:rPr>
        <w:t>failed to adopt their internal norms</w:t>
      </w:r>
      <w:r w:rsidRPr="00907B5A">
        <w:rPr>
          <w:u w:val="single"/>
        </w:rPr>
        <w:t xml:space="preserve"> of conflict resolution </w:t>
      </w:r>
      <w:r w:rsidRPr="009E7061">
        <w:rPr>
          <w:highlight w:val="yellow"/>
          <w:u w:val="single"/>
        </w:rPr>
        <w:t>in an international context</w:t>
      </w:r>
      <w:r w:rsidRPr="009E7061">
        <w:rPr>
          <w:sz w:val="16"/>
          <w:highlight w:val="yellow"/>
        </w:rPr>
        <w:t>.</w:t>
      </w:r>
      <w:r w:rsidRPr="00FB4B56">
        <w:rPr>
          <w:sz w:val="16"/>
        </w:rPr>
        <w:t>118 Liberal democratic norms narrowly circumscribe the range of situations in which democracies can justify the use of force. As Doyle notes, "</w:t>
      </w:r>
      <w:r w:rsidRPr="00FB4B56">
        <w:rPr>
          <w:u w:val="single"/>
        </w:rPr>
        <w:t>Liberal wars are only fought for popular, liberal purposes."</w:t>
      </w:r>
      <w:r w:rsidRPr="00FB4B56">
        <w:rPr>
          <w:sz w:val="16"/>
        </w:rPr>
        <w:t>119</w:t>
      </w:r>
      <w:r w:rsidRPr="00FB4B56">
        <w:rPr>
          <w:u w:val="single"/>
        </w:rPr>
        <w:t xml:space="preserve"> This does not mean that they will go to war less often than other kinds of states; it only means that there are fewer reasons available to them for waging war</w:t>
      </w:r>
      <w:r w:rsidRPr="00FB4B56">
        <w:rPr>
          <w:sz w:val="16"/>
        </w:rPr>
        <w:t xml:space="preserve">.120 </w:t>
      </w:r>
      <w:proofErr w:type="spellStart"/>
      <w:r w:rsidRPr="00FB4B56">
        <w:rPr>
          <w:u w:val="single"/>
        </w:rPr>
        <w:t>Rosato</w:t>
      </w:r>
      <w:proofErr w:type="spellEnd"/>
      <w:r w:rsidRPr="00FB4B56">
        <w:rPr>
          <w:u w:val="single"/>
        </w:rPr>
        <w:t xml:space="preserve"> suggests that </w:t>
      </w:r>
      <w:r w:rsidRPr="00FB4B56">
        <w:rPr>
          <w:b/>
          <w:u w:val="single"/>
        </w:rPr>
        <w:t>democracies are</w:t>
      </w:r>
      <w:r w:rsidRPr="00FB4B56">
        <w:rPr>
          <w:u w:val="single"/>
        </w:rPr>
        <w:t xml:space="preserve"> </w:t>
      </w:r>
      <w:r w:rsidRPr="00FB4B56">
        <w:rPr>
          <w:b/>
          <w:u w:val="single"/>
        </w:rPr>
        <w:t>certainly justified in fighting wars of selfdefence</w:t>
      </w:r>
      <w:r w:rsidRPr="00FB4B56">
        <w:rPr>
          <w:sz w:val="16"/>
        </w:rPr>
        <w:t xml:space="preserve">.121 There is considerable disagreement among liberal theorists regarding precisely what kinds of action constitute </w:t>
      </w:r>
      <w:proofErr w:type="spellStart"/>
      <w:r w:rsidRPr="00FB4B56">
        <w:rPr>
          <w:sz w:val="16"/>
        </w:rPr>
        <w:t>self-defence</w:t>
      </w:r>
      <w:proofErr w:type="spellEnd"/>
      <w:r w:rsidRPr="00FB4B56">
        <w:rPr>
          <w:sz w:val="16"/>
        </w:rPr>
        <w:t xml:space="preserve">, but </w:t>
      </w:r>
      <w:r w:rsidRPr="00FB4B56">
        <w:rPr>
          <w:u w:val="single"/>
        </w:rPr>
        <w:t>repulsing an invasion, pre-empting an impending military attack, and fighting in the face of unreasonable demands all plausibly fall under this heading.</w:t>
      </w:r>
      <w:r w:rsidRPr="00FB4B56">
        <w:rPr>
          <w:sz w:val="16"/>
        </w:rPr>
        <w:t xml:space="preserve"> Waging war when the other party has not engaged in threatening </w:t>
      </w:r>
      <w:proofErr w:type="spellStart"/>
      <w:r w:rsidRPr="00FB4B56">
        <w:rPr>
          <w:sz w:val="16"/>
        </w:rPr>
        <w:t>behaviour</w:t>
      </w:r>
      <w:proofErr w:type="spellEnd"/>
      <w:r w:rsidRPr="00FB4B56">
        <w:rPr>
          <w:sz w:val="16"/>
        </w:rPr>
        <w:t xml:space="preserve"> does not </w:t>
      </w:r>
      <w:r w:rsidRPr="00FB4B56">
        <w:rPr>
          <w:u w:val="single"/>
        </w:rPr>
        <w:t>Layne found further evidence that democracies do not treat each other with trust and respect</w:t>
      </w:r>
      <w:r>
        <w:rPr>
          <w:u w:val="single"/>
        </w:rPr>
        <w:t xml:space="preserve"> </w:t>
      </w:r>
      <w:r w:rsidRPr="00FB4B56">
        <w:rPr>
          <w:u w:val="single"/>
        </w:rPr>
        <w:t>in his analyses of diplomatic crises involving Britain, France, Germany, and the United</w:t>
      </w:r>
      <w:r>
        <w:rPr>
          <w:u w:val="single"/>
        </w:rPr>
        <w:t xml:space="preserve"> </w:t>
      </w:r>
      <w:r w:rsidRPr="00FB4B56">
        <w:rPr>
          <w:u w:val="single"/>
        </w:rPr>
        <w:t xml:space="preserve">States. </w:t>
      </w:r>
      <w:r w:rsidRPr="00FB4B56">
        <w:rPr>
          <w:sz w:val="16"/>
        </w:rPr>
        <w:t xml:space="preserve">Layne examines </w:t>
      </w:r>
      <w:r w:rsidRPr="009E7061">
        <w:rPr>
          <w:b/>
          <w:highlight w:val="yellow"/>
          <w:u w:val="single"/>
        </w:rPr>
        <w:t>four prominent cases</w:t>
      </w:r>
      <w:r w:rsidRPr="00FB4B56">
        <w:rPr>
          <w:sz w:val="16"/>
        </w:rPr>
        <w:t xml:space="preserve"> which include </w:t>
      </w:r>
      <w:r w:rsidRPr="00FB4B56">
        <w:rPr>
          <w:u w:val="single"/>
        </w:rPr>
        <w:t xml:space="preserve">the </w:t>
      </w:r>
      <w:proofErr w:type="spellStart"/>
      <w:r w:rsidRPr="009E7061">
        <w:rPr>
          <w:highlight w:val="yellow"/>
          <w:u w:val="single"/>
        </w:rPr>
        <w:t>Fashoda</w:t>
      </w:r>
      <w:proofErr w:type="spellEnd"/>
      <w:r w:rsidRPr="009E7061">
        <w:rPr>
          <w:highlight w:val="yellow"/>
          <w:u w:val="single"/>
        </w:rPr>
        <w:t xml:space="preserve"> Crisis</w:t>
      </w:r>
      <w:r w:rsidRPr="00FB4B56">
        <w:rPr>
          <w:sz w:val="16"/>
        </w:rPr>
        <w:t xml:space="preserve"> between </w:t>
      </w:r>
      <w:r w:rsidRPr="00FB4B56">
        <w:rPr>
          <w:u w:val="single"/>
        </w:rPr>
        <w:t xml:space="preserve">Great Britain and France in Eastern Africa, </w:t>
      </w:r>
      <w:proofErr w:type="gramStart"/>
      <w:r w:rsidRPr="00FB4B56">
        <w:rPr>
          <w:u w:val="single"/>
        </w:rPr>
        <w:t>and also</w:t>
      </w:r>
      <w:proofErr w:type="gramEnd"/>
      <w:r w:rsidRPr="00FB4B56">
        <w:rPr>
          <w:u w:val="single"/>
        </w:rPr>
        <w:t xml:space="preserve"> </w:t>
      </w:r>
      <w:r w:rsidRPr="009E7061">
        <w:rPr>
          <w:highlight w:val="yellow"/>
          <w:u w:val="single"/>
        </w:rPr>
        <w:t>the Trent Affair</w:t>
      </w:r>
      <w:r w:rsidRPr="00FB4B56">
        <w:rPr>
          <w:u w:val="single"/>
        </w:rPr>
        <w:t xml:space="preserve"> between Great Britain</w:t>
      </w:r>
      <w:r>
        <w:rPr>
          <w:u w:val="single"/>
        </w:rPr>
        <w:t xml:space="preserve"> </w:t>
      </w:r>
      <w:r w:rsidRPr="00FB4B56">
        <w:rPr>
          <w:u w:val="single"/>
        </w:rPr>
        <w:t>and the United States</w:t>
      </w:r>
      <w:r w:rsidRPr="00FB4B56">
        <w:rPr>
          <w:sz w:val="16"/>
        </w:rPr>
        <w:t>. In every single one of these crisis rival democracies almost went to war with one another and Layne asks whether the crises were resolved because of mutual trust and respect.122 His conclusion offers scant support for the normative logic: "</w:t>
      </w:r>
      <w:r w:rsidRPr="00FB4B56">
        <w:rPr>
          <w:u w:val="single"/>
        </w:rPr>
        <w:t>In each of</w:t>
      </w:r>
      <w:r>
        <w:rPr>
          <w:u w:val="single"/>
        </w:rPr>
        <w:t xml:space="preserve"> </w:t>
      </w:r>
      <w:r w:rsidRPr="00FB4B56">
        <w:rPr>
          <w:u w:val="single"/>
        </w:rPr>
        <w:t>these crises, at least one of the democratic states involved was prepared to go to war..... In</w:t>
      </w:r>
      <w:r>
        <w:rPr>
          <w:u w:val="single"/>
        </w:rPr>
        <w:t xml:space="preserve"> </w:t>
      </w:r>
      <w:r w:rsidRPr="00FB4B56">
        <w:rPr>
          <w:u w:val="single"/>
        </w:rPr>
        <w:t xml:space="preserve">each of the four crises, </w:t>
      </w:r>
      <w:r w:rsidRPr="009E7061">
        <w:rPr>
          <w:highlight w:val="yellow"/>
          <w:u w:val="single"/>
        </w:rPr>
        <w:t>war was averted not because of</w:t>
      </w:r>
      <w:r w:rsidRPr="00FB4B56">
        <w:rPr>
          <w:u w:val="single"/>
        </w:rPr>
        <w:t xml:space="preserve"> the 'live and let live' spirit of </w:t>
      </w:r>
      <w:r w:rsidRPr="009E7061">
        <w:rPr>
          <w:highlight w:val="yellow"/>
          <w:u w:val="single"/>
        </w:rPr>
        <w:t>peaceful dispute resolution</w:t>
      </w:r>
      <w:r w:rsidRPr="00FB4B56">
        <w:rPr>
          <w:u w:val="single"/>
        </w:rPr>
        <w:t xml:space="preserve"> attributed to democratic peace </w:t>
      </w:r>
      <w:r w:rsidRPr="009E7061">
        <w:rPr>
          <w:b/>
          <w:highlight w:val="yellow"/>
          <w:u w:val="single"/>
        </w:rPr>
        <w:t>but rather realist factors</w:t>
      </w:r>
      <w:r w:rsidRPr="00FB4B56">
        <w:rPr>
          <w:u w:val="single"/>
        </w:rPr>
        <w:t>."</w:t>
      </w:r>
      <w:r w:rsidRPr="00FB4B56">
        <w:rPr>
          <w:sz w:val="16"/>
        </w:rPr>
        <w:t xml:space="preserve">123 </w:t>
      </w:r>
      <w:r w:rsidRPr="00FB4B56">
        <w:rPr>
          <w:u w:val="single"/>
        </w:rPr>
        <w:t xml:space="preserve">According to Layne, </w:t>
      </w:r>
      <w:r w:rsidRPr="009E7061">
        <w:rPr>
          <w:highlight w:val="yellow"/>
          <w:u w:val="single"/>
        </w:rPr>
        <w:t>if democratic public opinion</w:t>
      </w:r>
      <w:r w:rsidRPr="00FB4B56">
        <w:rPr>
          <w:u w:val="single"/>
        </w:rPr>
        <w:t xml:space="preserve"> really </w:t>
      </w:r>
      <w:r w:rsidRPr="009E7061">
        <w:rPr>
          <w:highlight w:val="yellow"/>
          <w:u w:val="single"/>
        </w:rPr>
        <w:t>had the effect ascribed to</w:t>
      </w:r>
      <w:r w:rsidRPr="00FB4B56">
        <w:rPr>
          <w:u w:val="single"/>
        </w:rPr>
        <w:t xml:space="preserve"> </w:t>
      </w:r>
      <w:r w:rsidRPr="009E7061">
        <w:rPr>
          <w:highlight w:val="yellow"/>
          <w:u w:val="single"/>
        </w:rPr>
        <w:t>it,</w:t>
      </w:r>
      <w:r>
        <w:rPr>
          <w:u w:val="single"/>
        </w:rPr>
        <w:t xml:space="preserve"> </w:t>
      </w:r>
      <w:r w:rsidRPr="009E7061">
        <w:rPr>
          <w:highlight w:val="yellow"/>
          <w:u w:val="single"/>
        </w:rPr>
        <w:t>democracies would be peaceful</w:t>
      </w:r>
      <w:r w:rsidRPr="00FB4B56">
        <w:rPr>
          <w:u w:val="single"/>
        </w:rPr>
        <w:t xml:space="preserve"> in their relations </w:t>
      </w:r>
      <w:r w:rsidRPr="009E7061">
        <w:rPr>
          <w:b/>
          <w:highlight w:val="yellow"/>
          <w:u w:val="single"/>
        </w:rPr>
        <w:t>with all states,</w:t>
      </w:r>
      <w:r w:rsidRPr="00FB4B56">
        <w:rPr>
          <w:u w:val="single"/>
        </w:rPr>
        <w:t xml:space="preserve"> whether democratic or not.</w:t>
      </w:r>
      <w:r w:rsidRPr="00FB4B56">
        <w:rPr>
          <w:sz w:val="16"/>
        </w:rPr>
        <w:t xml:space="preserve"> If citizens and policymakers of a democracy were especially sensitive to the human and material costs of war, that sensitivity should be evident whenever their state is on the verge of war, regardless of whether the adversary is democratic or not: the lives lost and money spent will be the same.124 </w:t>
      </w:r>
      <w:r w:rsidRPr="00FB4B56">
        <w:rPr>
          <w:b/>
          <w:u w:val="single"/>
        </w:rPr>
        <w:t xml:space="preserve">Layne further posits that </w:t>
      </w:r>
      <w:r w:rsidRPr="009E7061">
        <w:rPr>
          <w:rStyle w:val="Emphasis"/>
          <w:highlight w:val="yellow"/>
        </w:rPr>
        <w:t>democratic public opinion</w:t>
      </w:r>
      <w:r w:rsidRPr="00FB4B56">
        <w:rPr>
          <w:b/>
          <w:u w:val="single"/>
        </w:rPr>
        <w:t xml:space="preserve">, per se, is also </w:t>
      </w:r>
      <w:r w:rsidRPr="009E7061">
        <w:rPr>
          <w:rStyle w:val="Emphasis"/>
          <w:highlight w:val="yellow"/>
        </w:rPr>
        <w:t>not</w:t>
      </w:r>
      <w:r>
        <w:rPr>
          <w:rStyle w:val="Emphasis"/>
        </w:rPr>
        <w:t xml:space="preserve"> </w:t>
      </w:r>
      <w:r w:rsidRPr="00FB4B56">
        <w:rPr>
          <w:rStyle w:val="Emphasis"/>
        </w:rPr>
        <w:t xml:space="preserve">necessarily an </w:t>
      </w:r>
      <w:r w:rsidRPr="009E7061">
        <w:rPr>
          <w:rStyle w:val="Emphasis"/>
          <w:sz w:val="16"/>
          <w:highlight w:val="yellow"/>
          <w:u w:val="none"/>
        </w:rPr>
        <w:t>inhibitor of war</w:t>
      </w:r>
      <w:r w:rsidRPr="00FB4B56">
        <w:rPr>
          <w:sz w:val="16"/>
        </w:rPr>
        <w:t xml:space="preserve">. For example, </w:t>
      </w:r>
      <w:r w:rsidRPr="00FB4B56">
        <w:rPr>
          <w:u w:val="single"/>
        </w:rPr>
        <w:t xml:space="preserve">in </w:t>
      </w:r>
      <w:r w:rsidRPr="009E7061">
        <w:rPr>
          <w:highlight w:val="yellow"/>
          <w:u w:val="single"/>
        </w:rPr>
        <w:t>1898</w:t>
      </w:r>
      <w:r w:rsidRPr="00FB4B56">
        <w:rPr>
          <w:u w:val="single"/>
        </w:rPr>
        <w:t xml:space="preserve"> it was </w:t>
      </w:r>
      <w:r w:rsidRPr="009E7061">
        <w:rPr>
          <w:highlight w:val="yellow"/>
          <w:u w:val="single"/>
        </w:rPr>
        <w:t>public opinion</w:t>
      </w:r>
      <w:r w:rsidRPr="00FB4B56">
        <w:rPr>
          <w:u w:val="single"/>
        </w:rPr>
        <w:t xml:space="preserve"> that c</w:t>
      </w:r>
      <w:r w:rsidRPr="009E7061">
        <w:rPr>
          <w:highlight w:val="yellow"/>
          <w:u w:val="single"/>
        </w:rPr>
        <w:t>ompelled</w:t>
      </w:r>
      <w:r w:rsidRPr="00FB4B56">
        <w:rPr>
          <w:u w:val="single"/>
        </w:rPr>
        <w:t xml:space="preserve"> the</w:t>
      </w:r>
      <w:r>
        <w:rPr>
          <w:u w:val="single"/>
        </w:rPr>
        <w:t xml:space="preserve"> </w:t>
      </w:r>
      <w:r w:rsidRPr="00FB4B56">
        <w:rPr>
          <w:u w:val="single"/>
        </w:rPr>
        <w:t xml:space="preserve">reluctant </w:t>
      </w:r>
      <w:r w:rsidRPr="009E7061">
        <w:rPr>
          <w:highlight w:val="yellow"/>
          <w:u w:val="single"/>
        </w:rPr>
        <w:t>McKinley administration</w:t>
      </w:r>
      <w:r w:rsidRPr="00FB4B56">
        <w:rPr>
          <w:u w:val="single"/>
        </w:rPr>
        <w:t xml:space="preserve"> </w:t>
      </w:r>
      <w:r w:rsidRPr="009E7061">
        <w:rPr>
          <w:highlight w:val="yellow"/>
          <w:u w:val="single"/>
        </w:rPr>
        <w:t>into war with Spain</w:t>
      </w:r>
      <w:r w:rsidRPr="00FB4B56">
        <w:rPr>
          <w:sz w:val="16"/>
        </w:rPr>
        <w:t xml:space="preserve">; in </w:t>
      </w:r>
      <w:r w:rsidRPr="009E7061">
        <w:rPr>
          <w:b/>
          <w:highlight w:val="yellow"/>
          <w:u w:val="single"/>
        </w:rPr>
        <w:t>1914 war</w:t>
      </w:r>
      <w:r w:rsidRPr="00FB4B56">
        <w:rPr>
          <w:sz w:val="16"/>
        </w:rPr>
        <w:t xml:space="preserve"> was enthusiastically </w:t>
      </w:r>
      <w:r w:rsidRPr="009E7061">
        <w:rPr>
          <w:highlight w:val="yellow"/>
          <w:u w:val="single"/>
        </w:rPr>
        <w:t>embraced by public opinion in Britain and France</w:t>
      </w:r>
      <w:r w:rsidRPr="00FB4B56">
        <w:rPr>
          <w:sz w:val="16"/>
        </w:rPr>
        <w:t xml:space="preserve">.125 In "Democracies Don't Fight Democracies" </w:t>
      </w:r>
      <w:proofErr w:type="spellStart"/>
      <w:r w:rsidRPr="00FB4B56">
        <w:rPr>
          <w:sz w:val="16"/>
        </w:rPr>
        <w:t>Rummel</w:t>
      </w:r>
      <w:proofErr w:type="spellEnd"/>
      <w:r w:rsidRPr="00FB4B56">
        <w:rPr>
          <w:sz w:val="16"/>
        </w:rPr>
        <w:t xml:space="preserve"> has provided a thorough analysis of how democracies especially Western ones are not in the business of waging war with one another.126 Indeed, if more countries were allowed to operate as democracies war might certainly be </w:t>
      </w:r>
      <w:r w:rsidRPr="00FB4B56">
        <w:rPr>
          <w:sz w:val="16"/>
        </w:rPr>
        <w:lastRenderedPageBreak/>
        <w:t xml:space="preserve">reduced.127 But this will never occur so long as today's powerful </w:t>
      </w:r>
      <w:proofErr w:type="spellStart"/>
      <w:r w:rsidRPr="00FB4B56">
        <w:rPr>
          <w:sz w:val="16"/>
        </w:rPr>
        <w:t>democracie</w:t>
      </w:r>
      <w:proofErr w:type="spellEnd"/>
      <w:r w:rsidRPr="00FB4B56">
        <w:rPr>
          <w:sz w:val="16"/>
        </w:rPr>
        <w:t xml:space="preserve"> continue to rule the world in an extremely undemocratic fashion whereas these powerful states such as Canada, Britain, France and the United States afford their own citizens a substantial degrees of democracy 128. </w:t>
      </w:r>
      <w:r w:rsidRPr="00FB4B56">
        <w:rPr>
          <w:u w:val="single"/>
        </w:rPr>
        <w:t>The economic and political powers of these nations are</w:t>
      </w:r>
      <w:r>
        <w:rPr>
          <w:u w:val="single"/>
        </w:rPr>
        <w:t xml:space="preserve"> </w:t>
      </w:r>
      <w:r w:rsidRPr="00FB4B56">
        <w:rPr>
          <w:u w:val="single"/>
        </w:rPr>
        <w:t>reliant on their continuing domination of global markets, international governing bodies such</w:t>
      </w:r>
      <w:r>
        <w:rPr>
          <w:u w:val="single"/>
        </w:rPr>
        <w:t xml:space="preserve"> </w:t>
      </w:r>
      <w:r w:rsidRPr="00FB4B56">
        <w:rPr>
          <w:u w:val="single"/>
        </w:rPr>
        <w:t>as the United Nations (UN), World Trade Organization (WTO) and the most powerful</w:t>
      </w:r>
      <w:r>
        <w:rPr>
          <w:u w:val="single"/>
        </w:rPr>
        <w:t xml:space="preserve"> </w:t>
      </w:r>
      <w:r w:rsidRPr="00FB4B56">
        <w:rPr>
          <w:u w:val="single"/>
        </w:rPr>
        <w:t>military organizations in the worl</w:t>
      </w:r>
      <w:r w:rsidRPr="00FB4B56">
        <w:rPr>
          <w:sz w:val="16"/>
        </w:rPr>
        <w:t xml:space="preserve">d.129 He also asserts that </w:t>
      </w:r>
      <w:r w:rsidRPr="00FB4B56">
        <w:rPr>
          <w:u w:val="single"/>
        </w:rPr>
        <w:t>Western democracies, and their</w:t>
      </w:r>
      <w:r>
        <w:rPr>
          <w:u w:val="single"/>
        </w:rPr>
        <w:t xml:space="preserve"> </w:t>
      </w:r>
      <w:r w:rsidRPr="00FB4B56">
        <w:rPr>
          <w:u w:val="single"/>
        </w:rPr>
        <w:t>corporate partners, are the richest nations on the planet due to continuing political instability</w:t>
      </w:r>
      <w:r>
        <w:rPr>
          <w:u w:val="single"/>
        </w:rPr>
        <w:t xml:space="preserve"> </w:t>
      </w:r>
      <w:r w:rsidRPr="00FB4B56">
        <w:rPr>
          <w:u w:val="single"/>
        </w:rPr>
        <w:t>and violent conflict abroad</w:t>
      </w:r>
      <w:r w:rsidRPr="00FB4B56">
        <w:rPr>
          <w:sz w:val="16"/>
        </w:rPr>
        <w:t xml:space="preserve">. Multinational corporations, the international arms trade, and gunboat diplomacy make the world's democracies strong. </w:t>
      </w:r>
      <w:proofErr w:type="spellStart"/>
      <w:r w:rsidRPr="00FB4B56">
        <w:rPr>
          <w:sz w:val="16"/>
        </w:rPr>
        <w:t>Rummel</w:t>
      </w:r>
      <w:proofErr w:type="spellEnd"/>
      <w:r w:rsidRPr="00FB4B56">
        <w:rPr>
          <w:sz w:val="16"/>
        </w:rPr>
        <w:t xml:space="preserve"> further posits that most </w:t>
      </w:r>
      <w:r w:rsidRPr="009E7061">
        <w:rPr>
          <w:b/>
          <w:highlight w:val="yellow"/>
          <w:u w:val="single"/>
        </w:rPr>
        <w:t>democratic nations exist</w:t>
      </w:r>
      <w:r w:rsidRPr="00FB4B56">
        <w:rPr>
          <w:b/>
          <w:u w:val="single"/>
        </w:rPr>
        <w:t xml:space="preserve"> today </w:t>
      </w:r>
      <w:r w:rsidRPr="009E7061">
        <w:rPr>
          <w:b/>
          <w:highlight w:val="yellow"/>
          <w:u w:val="single"/>
        </w:rPr>
        <w:t>because they</w:t>
      </w:r>
      <w:r w:rsidRPr="00FB4B56">
        <w:rPr>
          <w:b/>
          <w:u w:val="single"/>
        </w:rPr>
        <w:t xml:space="preserve"> </w:t>
      </w:r>
      <w:r w:rsidRPr="009E7061">
        <w:rPr>
          <w:b/>
          <w:highlight w:val="yellow"/>
          <w:u w:val="single"/>
        </w:rPr>
        <w:t>operate undemocratically</w:t>
      </w:r>
      <w:r w:rsidRPr="00FB4B56">
        <w:rPr>
          <w:b/>
          <w:u w:val="single"/>
        </w:rPr>
        <w:t xml:space="preserve"> </w:t>
      </w:r>
      <w:r w:rsidRPr="009E7061">
        <w:rPr>
          <w:b/>
          <w:highlight w:val="yellow"/>
          <w:u w:val="single"/>
        </w:rPr>
        <w:t>on</w:t>
      </w:r>
      <w:r w:rsidRPr="00FB4B56">
        <w:rPr>
          <w:b/>
          <w:u w:val="single"/>
        </w:rPr>
        <w:t xml:space="preserve"> the </w:t>
      </w:r>
      <w:r w:rsidRPr="009E7061">
        <w:rPr>
          <w:b/>
          <w:highlight w:val="yellow"/>
          <w:u w:val="single"/>
        </w:rPr>
        <w:t>international stage</w:t>
      </w:r>
      <w:r w:rsidRPr="00FB4B56">
        <w:rPr>
          <w:b/>
          <w:u w:val="single"/>
        </w:rPr>
        <w:t>.</w:t>
      </w:r>
      <w:r w:rsidRPr="00FB4B56">
        <w:rPr>
          <w:sz w:val="16"/>
        </w:rPr>
        <w:t xml:space="preserve"> And their </w:t>
      </w:r>
      <w:r w:rsidRPr="009E7061">
        <w:rPr>
          <w:b/>
          <w:highlight w:val="yellow"/>
          <w:u w:val="single"/>
        </w:rPr>
        <w:t>power</w:t>
      </w:r>
      <w:r w:rsidRPr="00FB4B56">
        <w:rPr>
          <w:b/>
          <w:u w:val="single"/>
        </w:rPr>
        <w:t xml:space="preserve"> is </w:t>
      </w:r>
      <w:r w:rsidRPr="009E7061">
        <w:rPr>
          <w:b/>
          <w:highlight w:val="yellow"/>
          <w:u w:val="single"/>
        </w:rPr>
        <w:t>dependent upon</w:t>
      </w:r>
      <w:r w:rsidRPr="00FB4B56">
        <w:rPr>
          <w:b/>
          <w:u w:val="single"/>
        </w:rPr>
        <w:t xml:space="preserve"> the existence of </w:t>
      </w:r>
      <w:r w:rsidRPr="009E7061">
        <w:rPr>
          <w:b/>
          <w:highlight w:val="yellow"/>
          <w:u w:val="single"/>
        </w:rPr>
        <w:t>dictatorships a</w:t>
      </w:r>
      <w:r w:rsidRPr="00FB4B56">
        <w:rPr>
          <w:b/>
          <w:u w:val="single"/>
        </w:rPr>
        <w:t>nd disorder</w:t>
      </w:r>
      <w:r>
        <w:rPr>
          <w:b/>
          <w:u w:val="single"/>
        </w:rPr>
        <w:t xml:space="preserve"> </w:t>
      </w:r>
      <w:r w:rsidRPr="009E7061">
        <w:rPr>
          <w:b/>
          <w:highlight w:val="yellow"/>
          <w:u w:val="single"/>
        </w:rPr>
        <w:t>elsewhere</w:t>
      </w:r>
      <w:r w:rsidRPr="00FB4B56">
        <w:rPr>
          <w:b/>
          <w:u w:val="single"/>
        </w:rPr>
        <w:t>.</w:t>
      </w:r>
      <w:r w:rsidRPr="00FB4B56">
        <w:rPr>
          <w:sz w:val="16"/>
        </w:rPr>
        <w:t xml:space="preserve"> </w:t>
      </w:r>
      <w:r w:rsidRPr="00FB4B56">
        <w:rPr>
          <w:u w:val="single"/>
        </w:rPr>
        <w:t>Hence, the relevance and usefulness of democratic peace study is unclear, if an</w:t>
      </w:r>
      <w:r>
        <w:rPr>
          <w:u w:val="single"/>
        </w:rPr>
        <w:t xml:space="preserve"> </w:t>
      </w:r>
      <w:r w:rsidRPr="00FB4B56">
        <w:rPr>
          <w:u w:val="single"/>
        </w:rPr>
        <w:t>end to war is to be our objective</w:t>
      </w:r>
      <w:r w:rsidRPr="00FB4B56">
        <w:rPr>
          <w:sz w:val="16"/>
        </w:rPr>
        <w:t>.</w:t>
      </w:r>
      <w:r w:rsidRPr="00FB4B56">
        <w:rPr>
          <w:sz w:val="12"/>
        </w:rPr>
        <w:t xml:space="preserve">130 In view of these findings there are good reasons to doubt that joint democracy between states causes peace.131 3.4.1 The Realists Critique of Democratic Peace In the introduction to the fall 1994 issue on the democratic peace, some proponents of International Security refer the democratic peace theory "the conventional wisdom."132 They contend that if it has become conventional wisdom, or seems likely to do so, we should expect to see challenges to it.133 The theoretical structures of realism will breakdown if the characteristics of a state’s administrative systems is shown to have a significant influence on which states it attacks or does not. If history is "just one damn thing after another," then for </w:t>
      </w:r>
      <w:proofErr w:type="gramStart"/>
      <w:r w:rsidRPr="00FB4B56">
        <w:rPr>
          <w:sz w:val="12"/>
        </w:rPr>
        <w:t>realists</w:t>
      </w:r>
      <w:proofErr w:type="gramEnd"/>
      <w:r w:rsidRPr="00FB4B56">
        <w:rPr>
          <w:sz w:val="12"/>
        </w:rPr>
        <w:t xml:space="preserve"> international politics is the same damn things over and over again: war, great power security and economic competitions, the rise and fall of great powers, and the formation and dissolution of alliances. International political </w:t>
      </w:r>
      <w:proofErr w:type="spellStart"/>
      <w:r w:rsidRPr="00FB4B56">
        <w:rPr>
          <w:sz w:val="12"/>
        </w:rPr>
        <w:t>behaviour</w:t>
      </w:r>
      <w:proofErr w:type="spellEnd"/>
      <w:r w:rsidRPr="00FB4B56">
        <w:rPr>
          <w:sz w:val="12"/>
        </w:rPr>
        <w:t xml:space="preserve"> is characterized by continuity, regularity, and repetition because states are constrained by the international system's unchanging (and probably unchangeable) structure.</w:t>
      </w:r>
      <w:r w:rsidRPr="00FB4B56">
        <w:rPr>
          <w:rStyle w:val="Emphasis"/>
        </w:rPr>
        <w:t xml:space="preserve">134 International </w:t>
      </w:r>
      <w:r w:rsidRPr="009E7061">
        <w:rPr>
          <w:rStyle w:val="Emphasis"/>
          <w:highlight w:val="yellow"/>
          <w:u w:val="none"/>
        </w:rPr>
        <w:t>politics is an anarchic</w:t>
      </w:r>
      <w:r w:rsidRPr="00FB4B56">
        <w:rPr>
          <w:rStyle w:val="Emphasis"/>
        </w:rPr>
        <w:t>, self-help realm.</w:t>
      </w:r>
      <w:r w:rsidRPr="00FB4B56">
        <w:rPr>
          <w:u w:val="single"/>
        </w:rPr>
        <w:t>135 The absence of a rule-making and</w:t>
      </w:r>
      <w:r>
        <w:rPr>
          <w:u w:val="single"/>
        </w:rPr>
        <w:t xml:space="preserve"> </w:t>
      </w:r>
      <w:r w:rsidRPr="00FB4B56">
        <w:rPr>
          <w:u w:val="single"/>
        </w:rPr>
        <w:t>enforcing authority means that each state in the global system is free to define its own</w:t>
      </w:r>
      <w:r>
        <w:rPr>
          <w:u w:val="single"/>
        </w:rPr>
        <w:t xml:space="preserve"> </w:t>
      </w:r>
      <w:r w:rsidRPr="00FB4B56">
        <w:rPr>
          <w:u w:val="single"/>
        </w:rPr>
        <w:t>interests and to employ its own choice of means in pursuing them in order to ensure its own</w:t>
      </w:r>
      <w:r>
        <w:rPr>
          <w:u w:val="single"/>
        </w:rPr>
        <w:t xml:space="preserve"> </w:t>
      </w:r>
      <w:r w:rsidRPr="00FB4B56">
        <w:rPr>
          <w:u w:val="single"/>
        </w:rPr>
        <w:t>survival in the international system</w:t>
      </w:r>
      <w:r w:rsidRPr="00FB4B56">
        <w:rPr>
          <w:sz w:val="16"/>
        </w:rPr>
        <w:t>.136 Waltz additionally adds that in this regard</w:t>
      </w:r>
      <w:r w:rsidRPr="00FB4B56">
        <w:rPr>
          <w:rStyle w:val="Emphasis"/>
        </w:rPr>
        <w:t xml:space="preserve">, international politics is </w:t>
      </w:r>
      <w:r w:rsidRPr="009E7061">
        <w:rPr>
          <w:rStyle w:val="Emphasis"/>
          <w:highlight w:val="yellow"/>
        </w:rPr>
        <w:t>fundamentally competitive</w:t>
      </w:r>
      <w:r w:rsidRPr="00FB4B56">
        <w:rPr>
          <w:rStyle w:val="Emphasis"/>
        </w:rPr>
        <w:t xml:space="preserve"> </w:t>
      </w:r>
      <w:r w:rsidRPr="00FB4B56">
        <w:rPr>
          <w:u w:val="single"/>
        </w:rPr>
        <w:t>and it is competitive in a manner that</w:t>
      </w:r>
      <w:r>
        <w:rPr>
          <w:u w:val="single"/>
        </w:rPr>
        <w:t xml:space="preserve"> </w:t>
      </w:r>
      <w:r w:rsidRPr="00FB4B56">
        <w:rPr>
          <w:u w:val="single"/>
        </w:rPr>
        <w:t>differs crucially from domestic politics in liberal societies, where the losers can accept an</w:t>
      </w:r>
      <w:r>
        <w:rPr>
          <w:u w:val="single"/>
        </w:rPr>
        <w:t xml:space="preserve"> </w:t>
      </w:r>
      <w:r w:rsidRPr="00FB4B56">
        <w:rPr>
          <w:u w:val="single"/>
        </w:rPr>
        <w:t>adverse outcome because they live to fight another day and can, therefore, ultimately hope to</w:t>
      </w:r>
      <w:r>
        <w:rPr>
          <w:u w:val="single"/>
        </w:rPr>
        <w:t xml:space="preserve"> </w:t>
      </w:r>
      <w:r w:rsidRPr="00FB4B56">
        <w:rPr>
          <w:u w:val="single"/>
        </w:rPr>
        <w:t>prevail.</w:t>
      </w:r>
      <w:r w:rsidRPr="00FB4B56">
        <w:rPr>
          <w:sz w:val="16"/>
        </w:rPr>
        <w:t xml:space="preserve">137 In international politics, states that come out on the short end of political competition face potentially more extreme outcomes, ranging from constraints on autonomy to occupation to extinction.138 </w:t>
      </w:r>
      <w:r w:rsidRPr="00FB4B56">
        <w:rPr>
          <w:u w:val="single"/>
        </w:rPr>
        <w:t>Layne in “Kant or cant: The Myth of the Democratic Peace, asserted that it is anarchy that gives</w:t>
      </w:r>
      <w:r>
        <w:rPr>
          <w:u w:val="single"/>
        </w:rPr>
        <w:t xml:space="preserve"> </w:t>
      </w:r>
      <w:r w:rsidRPr="00FB4B56">
        <w:rPr>
          <w:u w:val="single"/>
        </w:rPr>
        <w:t>international politics its distinctive essence</w:t>
      </w:r>
      <w:r w:rsidRPr="00FB4B56">
        <w:rPr>
          <w:sz w:val="16"/>
        </w:rPr>
        <w:t xml:space="preserve">. In an anarchic system, </w:t>
      </w:r>
      <w:r w:rsidRPr="00FB4B56">
        <w:rPr>
          <w:u w:val="single"/>
        </w:rPr>
        <w:t>a state's first goal is to</w:t>
      </w:r>
      <w:r>
        <w:rPr>
          <w:u w:val="single"/>
        </w:rPr>
        <w:t xml:space="preserve"> </w:t>
      </w:r>
      <w:r w:rsidRPr="00FB4B56">
        <w:rPr>
          <w:u w:val="single"/>
        </w:rPr>
        <w:t>survive.</w:t>
      </w:r>
      <w:r w:rsidRPr="00FB4B56">
        <w:rPr>
          <w:sz w:val="16"/>
        </w:rPr>
        <w:t xml:space="preserve"> To attain security, states engage in both internal and external balancing for the purpose of deterring aggressors, and of defeating them should deterrence fail. He additionally asserts that in a realist world, </w:t>
      </w:r>
      <w:r w:rsidRPr="009E7061">
        <w:rPr>
          <w:highlight w:val="yellow"/>
          <w:u w:val="single"/>
        </w:rPr>
        <w:t>cooperation is</w:t>
      </w:r>
      <w:r w:rsidRPr="00FB4B56">
        <w:rPr>
          <w:u w:val="single"/>
        </w:rPr>
        <w:t xml:space="preserve"> possible but is </w:t>
      </w:r>
      <w:r w:rsidRPr="009E7061">
        <w:rPr>
          <w:highlight w:val="yellow"/>
          <w:u w:val="single"/>
        </w:rPr>
        <w:t>hard to sustain in the face of the competitive pressures</w:t>
      </w:r>
      <w:r w:rsidRPr="00FB4B56">
        <w:rPr>
          <w:u w:val="single"/>
        </w:rPr>
        <w:t xml:space="preserve"> that are built into the international political system's structure</w:t>
      </w:r>
      <w:r w:rsidRPr="00FB4B56">
        <w:rPr>
          <w:sz w:val="16"/>
        </w:rPr>
        <w:t xml:space="preserve">. Layne further posits that the imperative of survival in a threatening environment forces states to focus on strategies that maximize their power relative to their rivals. </w:t>
      </w:r>
      <w:r w:rsidRPr="00FB4B56">
        <w:rPr>
          <w:u w:val="single"/>
        </w:rPr>
        <w:t>States have powerful</w:t>
      </w:r>
      <w:r>
        <w:rPr>
          <w:u w:val="single"/>
        </w:rPr>
        <w:t xml:space="preserve"> </w:t>
      </w:r>
      <w:r w:rsidRPr="00FB4B56">
        <w:rPr>
          <w:u w:val="single"/>
        </w:rPr>
        <w:t>incentives both to seek the upper hand over their rivals militarily and to use their edge not</w:t>
      </w:r>
      <w:r>
        <w:rPr>
          <w:u w:val="single"/>
        </w:rPr>
        <w:t xml:space="preserve"> </w:t>
      </w:r>
      <w:r w:rsidRPr="00FB4B56">
        <w:rPr>
          <w:u w:val="single"/>
        </w:rPr>
        <w:t xml:space="preserve">only for </w:t>
      </w:r>
      <w:proofErr w:type="spellStart"/>
      <w:r w:rsidRPr="00FB4B56">
        <w:rPr>
          <w:u w:val="single"/>
        </w:rPr>
        <w:t>self-defence</w:t>
      </w:r>
      <w:proofErr w:type="spellEnd"/>
      <w:r w:rsidRPr="00FB4B56">
        <w:rPr>
          <w:u w:val="single"/>
        </w:rPr>
        <w:t xml:space="preserve"> but also to take advantage of others</w:t>
      </w:r>
      <w:r w:rsidRPr="00FB4B56">
        <w:rPr>
          <w:sz w:val="16"/>
        </w:rPr>
        <w:t xml:space="preserve">. Because military power is inherently offensive rather than defensive in nature, states cannot escape the security dilemma: measures taken by a state as </w:t>
      </w:r>
      <w:proofErr w:type="spellStart"/>
      <w:r w:rsidRPr="00FB4B56">
        <w:rPr>
          <w:sz w:val="16"/>
        </w:rPr>
        <w:t>self-defence</w:t>
      </w:r>
      <w:proofErr w:type="spellEnd"/>
      <w:r w:rsidRPr="00FB4B56">
        <w:rPr>
          <w:sz w:val="16"/>
        </w:rPr>
        <w:t xml:space="preserve"> may have the unintended consequence of threatening others. This is </w:t>
      </w:r>
      <w:r w:rsidRPr="00FB4B56">
        <w:rPr>
          <w:u w:val="single"/>
        </w:rPr>
        <w:t>because a state can never be certain that others' intentions are</w:t>
      </w:r>
      <w:r>
        <w:rPr>
          <w:u w:val="single"/>
        </w:rPr>
        <w:t xml:space="preserve"> </w:t>
      </w:r>
      <w:r w:rsidRPr="00FB4B56">
        <w:rPr>
          <w:u w:val="single"/>
        </w:rPr>
        <w:t xml:space="preserve">nonthreatening; </w:t>
      </w:r>
      <w:proofErr w:type="gramStart"/>
      <w:r w:rsidRPr="00FB4B56">
        <w:rPr>
          <w:u w:val="single"/>
        </w:rPr>
        <w:t>consequently</w:t>
      </w:r>
      <w:proofErr w:type="gramEnd"/>
      <w:r w:rsidRPr="00FB4B56">
        <w:rPr>
          <w:u w:val="single"/>
        </w:rPr>
        <w:t xml:space="preserve"> its policies must be shaped in response to others' capabilities</w:t>
      </w:r>
      <w:r w:rsidRPr="00FB4B56">
        <w:rPr>
          <w:sz w:val="16"/>
        </w:rPr>
        <w:t xml:space="preserve">. In the international system, fear and distrust of other states is the </w:t>
      </w:r>
      <w:proofErr w:type="gramStart"/>
      <w:r w:rsidRPr="00FB4B56">
        <w:rPr>
          <w:sz w:val="16"/>
        </w:rPr>
        <w:t>normal state of affairs</w:t>
      </w:r>
      <w:proofErr w:type="gramEnd"/>
      <w:r w:rsidRPr="00FB4B56">
        <w:rPr>
          <w:sz w:val="16"/>
        </w:rPr>
        <w:t>.139 Here democratic peace and realism part company on a crucial point. Democratic Peace holds that changes within states can transform the nature of international politics. Realism takes the view that even if states change internally, the structure of the international political system remains the same. As systemic structure is the primary determinant of international political outcomes, structural constraints mean that similarly placed states will act similarly, regardless of their domestic political systems. As Kenneth Waltz says: "In self-help systems, the pressures of competition weigh more heavily than ideological preferences or internal political pressures."140 Changes at the unit level do not change the constraints and incentives imbedded at the systemic level. States respond to the logic of the situation in which they find themselves even though this may result in undesirable outcomes, from the break-down of cooperation to outright war</w:t>
      </w:r>
      <w:r w:rsidRPr="00FB4B56">
        <w:rPr>
          <w:u w:val="single"/>
        </w:rPr>
        <w:t>. States that ignore the imperatives of a realist world run the risk</w:t>
      </w:r>
      <w:r>
        <w:rPr>
          <w:u w:val="single"/>
        </w:rPr>
        <w:t xml:space="preserve"> </w:t>
      </w:r>
      <w:r w:rsidRPr="00FB4B56">
        <w:rPr>
          <w:u w:val="single"/>
        </w:rPr>
        <w:t xml:space="preserve">of perishing. In a realist world, </w:t>
      </w:r>
      <w:r w:rsidRPr="009E7061">
        <w:rPr>
          <w:b/>
          <w:highlight w:val="yellow"/>
          <w:u w:val="single"/>
        </w:rPr>
        <w:t>survival and security are always at risk</w:t>
      </w:r>
      <w:r w:rsidRPr="00FB4B56">
        <w:rPr>
          <w:u w:val="single"/>
        </w:rPr>
        <w:t xml:space="preserve">, and </w:t>
      </w:r>
      <w:r w:rsidRPr="009E7061">
        <w:rPr>
          <w:highlight w:val="yellow"/>
          <w:u w:val="single"/>
        </w:rPr>
        <w:t>democratic states will respond</w:t>
      </w:r>
      <w:r w:rsidRPr="00FB4B56">
        <w:rPr>
          <w:u w:val="single"/>
        </w:rPr>
        <w:t xml:space="preserve"> in the </w:t>
      </w:r>
      <w:r w:rsidRPr="009E7061">
        <w:rPr>
          <w:highlight w:val="yellow"/>
          <w:u w:val="single"/>
        </w:rPr>
        <w:t xml:space="preserve">same manner to democratic adversaries as </w:t>
      </w:r>
      <w:r w:rsidRPr="00FB4B56">
        <w:rPr>
          <w:u w:val="single"/>
        </w:rPr>
        <w:t xml:space="preserve">they to </w:t>
      </w:r>
      <w:r w:rsidRPr="009E7061">
        <w:rPr>
          <w:highlight w:val="yellow"/>
          <w:u w:val="single"/>
        </w:rPr>
        <w:t>non-democratic ones</w:t>
      </w:r>
      <w:r w:rsidRPr="00FB4B56">
        <w:rPr>
          <w:sz w:val="16"/>
        </w:rPr>
        <w:t xml:space="preserve">.141 </w:t>
      </w:r>
    </w:p>
    <w:p w14:paraId="026D56AF" w14:textId="77777777" w:rsidR="006C5C1F" w:rsidRDefault="006C5C1F" w:rsidP="006C5C1F">
      <w:pPr>
        <w:pStyle w:val="Heading4"/>
      </w:pPr>
      <w:r w:rsidRPr="001828D4">
        <w:lastRenderedPageBreak/>
        <w:t xml:space="preserve">Democratic peace is wrong </w:t>
      </w:r>
    </w:p>
    <w:p w14:paraId="37A338C3" w14:textId="77777777" w:rsidR="006C5C1F" w:rsidRPr="001828D4" w:rsidRDefault="006C5C1F" w:rsidP="006C5C1F">
      <w:pPr>
        <w:pStyle w:val="Heading4"/>
        <w:numPr>
          <w:ilvl w:val="0"/>
          <w:numId w:val="13"/>
        </w:numPr>
      </w:pPr>
      <w:r w:rsidRPr="001828D4">
        <w:rPr>
          <w:b w:val="0"/>
        </w:rPr>
        <w:t>it only applies to full, mature democracies which will not occur in the Middle East --- on balance, it causes war</w:t>
      </w:r>
      <w:r w:rsidRPr="001828D4">
        <w:t xml:space="preserve"> </w:t>
      </w:r>
    </w:p>
    <w:p w14:paraId="0BC56BBC" w14:textId="77777777" w:rsidR="006C5C1F" w:rsidRDefault="006C5C1F" w:rsidP="006C5C1F">
      <w:proofErr w:type="spellStart"/>
      <w:r>
        <w:rPr>
          <w:rStyle w:val="Style13ptBold"/>
        </w:rPr>
        <w:t>Baliga</w:t>
      </w:r>
      <w:proofErr w:type="spellEnd"/>
      <w:r>
        <w:rPr>
          <w:rStyle w:val="Style13ptBold"/>
        </w:rPr>
        <w:t xml:space="preserve"> 11</w:t>
      </w:r>
      <w:r>
        <w:t xml:space="preserve">—prof of managerial economics and decision sciences at </w:t>
      </w:r>
      <w:proofErr w:type="spellStart"/>
      <w:r>
        <w:t>Kellog</w:t>
      </w:r>
      <w:proofErr w:type="spellEnd"/>
      <w:r>
        <w:t xml:space="preserve"> School of Business, NU. PhD from Harvard—AND—Tomas </w:t>
      </w:r>
      <w:proofErr w:type="spellStart"/>
      <w:r>
        <w:t>Sjöström</w:t>
      </w:r>
      <w:proofErr w:type="spellEnd"/>
      <w:r>
        <w:t xml:space="preserve">—chaired prof of economics at Rutgers—AND—David O. Lucca—economist with the Federal Reserve Board (Sandeep, Domestic Political Survival and International Conflict: Is Democracy Good for </w:t>
      </w:r>
      <w:proofErr w:type="gramStart"/>
      <w:r>
        <w:t>Peace?,</w:t>
      </w:r>
      <w:proofErr w:type="gramEnd"/>
      <w:r>
        <w:t xml:space="preserve"> The Review of Economic Studies, July 2011, 78;3)</w:t>
      </w:r>
    </w:p>
    <w:p w14:paraId="2FC2BC14" w14:textId="77777777" w:rsidR="006C5C1F" w:rsidRDefault="006C5C1F" w:rsidP="006C5C1F">
      <w:pPr>
        <w:pStyle w:val="cardtext"/>
        <w:ind w:left="0"/>
        <w:rPr>
          <w:sz w:val="12"/>
        </w:rPr>
      </w:pPr>
      <w:r>
        <w:rPr>
          <w:sz w:val="12"/>
        </w:rPr>
        <w:t xml:space="preserve">The idea that democracy promotes peace has a long history. Thomas Paine argued that monarchs go to war to enrich themselves, but a more democratic system of government would lead to lasting peace: “What inducement has the farmer, while following the plough, to lay aside his peaceful pursuit, and go to war with the farmer of another country?” (Paine, 1985 p. 169). Immanuel Kant agreed that if “the consent of the subjects is required to determine whether there shall be war or not, nothing is more natural than that they should weigh the matter well, before undertaking such a bad business” (Kant, 1795, 1903, p. 122). More recently, the democratic peace hypothesis has influenced the “neoconservative” view of international relations (Kaplan and Kristol, 2003). U.S. policy makers of different political persuasions have invoked it in support of a policy to “seek and support the growth of democratic movements and institutions in every nation and culture.”1 But some anecdotal </w:t>
      </w:r>
      <w:r>
        <w:rPr>
          <w:rStyle w:val="Emphasis"/>
        </w:rPr>
        <w:t>observations</w:t>
      </w:r>
      <w:r>
        <w:rPr>
          <w:sz w:val="12"/>
        </w:rPr>
        <w:t xml:space="preserve"> seem to </w:t>
      </w:r>
      <w:r>
        <w:rPr>
          <w:rStyle w:val="Emphasis"/>
        </w:rPr>
        <w:t>support a more “realist”</w:t>
      </w:r>
      <w:r>
        <w:rPr>
          <w:sz w:val="12"/>
        </w:rPr>
        <w:t xml:space="preserve"> </w:t>
      </w:r>
      <w:r>
        <w:rPr>
          <w:rStyle w:val="Emphasis"/>
        </w:rPr>
        <w:t>viewpoint</w:t>
      </w:r>
      <w:r>
        <w:rPr>
          <w:sz w:val="12"/>
        </w:rPr>
        <w:t xml:space="preserve">. For example, </w:t>
      </w:r>
      <w:r w:rsidRPr="009E7061">
        <w:rPr>
          <w:rStyle w:val="Emphasis"/>
          <w:highlight w:val="yellow"/>
        </w:rPr>
        <w:t>after the breakup of Yugoslavia, democratic reforms were followed by war, not</w:t>
      </w:r>
      <w:r>
        <w:rPr>
          <w:rStyle w:val="Emphasis"/>
        </w:rPr>
        <w:t xml:space="preserve"> </w:t>
      </w:r>
      <w:r w:rsidRPr="009E7061">
        <w:rPr>
          <w:rStyle w:val="Emphasis"/>
          <w:highlight w:val="yellow"/>
        </w:rPr>
        <w:t>peace</w:t>
      </w:r>
      <w:r>
        <w:rPr>
          <w:sz w:val="12"/>
        </w:rPr>
        <w:t xml:space="preserve">. </w:t>
      </w:r>
      <w:r>
        <w:rPr>
          <w:rStyle w:val="Emphasis"/>
        </w:rPr>
        <w:t xml:space="preserve">When given a chance </w:t>
      </w:r>
      <w:r>
        <w:rPr>
          <w:sz w:val="12"/>
        </w:rPr>
        <w:t xml:space="preserve">in the legislative elections of 2006, the </w:t>
      </w:r>
      <w:r w:rsidRPr="009E7061">
        <w:rPr>
          <w:rStyle w:val="Emphasis"/>
          <w:highlight w:val="yellow"/>
        </w:rPr>
        <w:t>Palestinians voted for Hamas</w:t>
      </w:r>
      <w:r>
        <w:rPr>
          <w:rStyle w:val="Emphasis"/>
        </w:rPr>
        <w:t>, which did not have a</w:t>
      </w:r>
      <w:r>
        <w:rPr>
          <w:sz w:val="12"/>
        </w:rPr>
        <w:t xml:space="preserve"> particularly </w:t>
      </w:r>
      <w:r>
        <w:rPr>
          <w:rStyle w:val="Emphasis"/>
        </w:rPr>
        <w:t>peaceful platform</w:t>
      </w:r>
      <w:r>
        <w:rPr>
          <w:sz w:val="12"/>
        </w:rPr>
        <w:t xml:space="preserve">. Such anecdotes suggest that </w:t>
      </w:r>
      <w:r w:rsidRPr="009E7061">
        <w:rPr>
          <w:rStyle w:val="Emphasis"/>
          <w:sz w:val="24"/>
          <w:highlight w:val="yellow"/>
          <w:bdr w:val="single" w:sz="18" w:space="0" w:color="auto" w:frame="1"/>
        </w:rPr>
        <w:t xml:space="preserve">democratization does not </w:t>
      </w:r>
      <w:r>
        <w:rPr>
          <w:rStyle w:val="Emphasis"/>
          <w:sz w:val="24"/>
          <w:bdr w:val="single" w:sz="18" w:space="0" w:color="auto" w:frame="1"/>
        </w:rPr>
        <w:t xml:space="preserve">always </w:t>
      </w:r>
      <w:r w:rsidRPr="009E7061">
        <w:rPr>
          <w:rStyle w:val="Emphasis"/>
          <w:sz w:val="24"/>
          <w:highlight w:val="yellow"/>
          <w:bdr w:val="single" w:sz="18" w:space="0" w:color="auto" w:frame="1"/>
        </w:rPr>
        <w:t>promote peace</w:t>
      </w:r>
      <w:r>
        <w:rPr>
          <w:rStyle w:val="Emphasis"/>
          <w:sz w:val="24"/>
          <w:bdr w:val="single" w:sz="18" w:space="0" w:color="auto" w:frame="1"/>
        </w:rPr>
        <w:t>.</w:t>
      </w:r>
      <w:r>
        <w:rPr>
          <w:sz w:val="12"/>
        </w:rPr>
        <w:t xml:space="preserve"> Even fully democratic countries such as the U.S. sometimes turn aggressive: under perceived threats to the homeland, the democratically elected President George W. Bush declared war on Iraq.</w:t>
      </w:r>
    </w:p>
    <w:p w14:paraId="5CB60841" w14:textId="77777777" w:rsidR="006C5C1F" w:rsidRDefault="006C5C1F" w:rsidP="006C5C1F">
      <w:pPr>
        <w:pStyle w:val="cardtext"/>
        <w:ind w:left="0"/>
        <w:rPr>
          <w:rStyle w:val="Emphasis"/>
        </w:rPr>
      </w:pPr>
      <w:r>
        <w:rPr>
          <w:rStyle w:val="Emphasis"/>
        </w:rPr>
        <w:t xml:space="preserve">We develop a </w:t>
      </w:r>
      <w:r>
        <w:rPr>
          <w:sz w:val="12"/>
        </w:rPr>
        <w:t xml:space="preserve">simple </w:t>
      </w:r>
      <w:r>
        <w:rPr>
          <w:rStyle w:val="Emphasis"/>
        </w:rPr>
        <w:t>game-theoretic model of conflict</w:t>
      </w:r>
      <w:r>
        <w:rPr>
          <w:sz w:val="12"/>
        </w:rPr>
        <w:t xml:space="preserve"> based on </w:t>
      </w:r>
      <w:proofErr w:type="spellStart"/>
      <w:r>
        <w:rPr>
          <w:sz w:val="12"/>
        </w:rPr>
        <w:t>Baliga</w:t>
      </w:r>
      <w:proofErr w:type="spellEnd"/>
      <w:r>
        <w:rPr>
          <w:sz w:val="12"/>
        </w:rPr>
        <w:t xml:space="preserve"> and </w:t>
      </w:r>
      <w:proofErr w:type="spellStart"/>
      <w:r>
        <w:rPr>
          <w:sz w:val="12"/>
        </w:rPr>
        <w:t>Sjöström</w:t>
      </w:r>
      <w:proofErr w:type="spellEnd"/>
      <w:r>
        <w:rPr>
          <w:sz w:val="12"/>
        </w:rPr>
        <w:t xml:space="preserve"> (2004). </w:t>
      </w:r>
      <w:r>
        <w:rPr>
          <w:rStyle w:val="Emphasis"/>
        </w:rPr>
        <w:t>Each leader can behave aggressively or peacefully.</w:t>
      </w:r>
      <w:r>
        <w:rPr>
          <w:sz w:val="12"/>
        </w:rPr>
        <w:t xml:space="preserve"> A leader's true propensity to be aggressive, his “type”, is his private information. Since actions are strategic complements, the fear that the other leader might be an aggressive type can trigger aggression, creating a fear spiral we call “Schelling's dilemma” (see Schelling, 1960; Jervis, 1976, Jervis, 1978; </w:t>
      </w:r>
      <w:proofErr w:type="spellStart"/>
      <w:r>
        <w:rPr>
          <w:sz w:val="12"/>
        </w:rPr>
        <w:t>Kydd</w:t>
      </w:r>
      <w:proofErr w:type="spellEnd"/>
      <w:r>
        <w:rPr>
          <w:sz w:val="12"/>
        </w:rPr>
        <w:t xml:space="preserve">, 1997). Unlike </w:t>
      </w:r>
      <w:proofErr w:type="spellStart"/>
      <w:r>
        <w:rPr>
          <w:sz w:val="12"/>
        </w:rPr>
        <w:t>Baliga</w:t>
      </w:r>
      <w:proofErr w:type="spellEnd"/>
      <w:r>
        <w:rPr>
          <w:sz w:val="12"/>
        </w:rPr>
        <w:t xml:space="preserve"> and </w:t>
      </w:r>
      <w:proofErr w:type="spellStart"/>
      <w:r>
        <w:rPr>
          <w:sz w:val="12"/>
        </w:rPr>
        <w:t>Sjöström</w:t>
      </w:r>
      <w:proofErr w:type="spellEnd"/>
      <w:r>
        <w:rPr>
          <w:sz w:val="12"/>
        </w:rPr>
        <w:t xml:space="preserve"> (2004), we assume a leader may be removed from power. Whether a leader can stay in power depends on the preferences of his citizens, the political system, and the outcome of the interaction between the two countries. </w:t>
      </w:r>
      <w:r>
        <w:rPr>
          <w:rStyle w:val="Emphasis"/>
        </w:rPr>
        <w:t>The political system interacts with Schelling's dilemma to create a non-monotonic relationship between democracy and peace.</w:t>
      </w:r>
    </w:p>
    <w:p w14:paraId="4E67A045" w14:textId="77777777" w:rsidR="006C5C1F" w:rsidRDefault="006C5C1F" w:rsidP="006C5C1F">
      <w:pPr>
        <w:pStyle w:val="cardtext"/>
        <w:ind w:left="0"/>
        <w:rPr>
          <w:rStyle w:val="Emphasis"/>
        </w:rPr>
      </w:pPr>
      <w:r>
        <w:rPr>
          <w:sz w:val="12"/>
        </w:rPr>
        <w:t xml:space="preserve">Like the leaders, </w:t>
      </w:r>
      <w:r>
        <w:rPr>
          <w:rStyle w:val="Emphasis"/>
        </w:rPr>
        <w:t>citizens have different types</w:t>
      </w:r>
      <w:r>
        <w:rPr>
          <w:sz w:val="12"/>
        </w:rPr>
        <w:t xml:space="preserve">. By hypothesis, </w:t>
      </w:r>
      <w:r>
        <w:rPr>
          <w:rStyle w:val="Emphasis"/>
        </w:rPr>
        <w:t>the median type prefers to live in peace. This imposes a “dovish bias” on a dyad of two full democracies</w:t>
      </w:r>
      <w:r>
        <w:rPr>
          <w:sz w:val="12"/>
        </w:rPr>
        <w:t xml:space="preserve"> (whose leaders can be replaced by their median voters). Thus, a dyadic democratic peace is likely to obtain. </w:t>
      </w:r>
      <w:r>
        <w:rPr>
          <w:rStyle w:val="Emphasis"/>
        </w:rPr>
        <w:t xml:space="preserve">However, </w:t>
      </w:r>
      <w:r w:rsidRPr="009E7061">
        <w:rPr>
          <w:rStyle w:val="Emphasis"/>
          <w:highlight w:val="yellow"/>
        </w:rPr>
        <w:t>when facing a country that is not fully democratic, the median voter may support aggression out of fear and may replace a leader who is not aggressive</w:t>
      </w:r>
      <w:r>
        <w:rPr>
          <w:rStyle w:val="Emphasis"/>
        </w:rPr>
        <w:t xml:space="preserve"> </w:t>
      </w:r>
      <w:r w:rsidRPr="009E7061">
        <w:rPr>
          <w:rStyle w:val="Emphasis"/>
          <w:highlight w:val="yellow"/>
        </w:rPr>
        <w:t>enough</w:t>
      </w:r>
      <w:r>
        <w:rPr>
          <w:rStyle w:val="Emphasis"/>
        </w:rPr>
        <w:t>.</w:t>
      </w:r>
      <w:r>
        <w:rPr>
          <w:sz w:val="12"/>
        </w:rPr>
        <w:t xml:space="preserve"> (For example, Neville </w:t>
      </w:r>
      <w:r w:rsidRPr="009E7061">
        <w:rPr>
          <w:rStyle w:val="Emphasis"/>
          <w:highlight w:val="yellow"/>
        </w:rPr>
        <w:t>Chamberlain had to resign after appeasing Hitler</w:t>
      </w:r>
      <w:r>
        <w:rPr>
          <w:sz w:val="12"/>
        </w:rPr>
        <w:t xml:space="preserve">.) This gives rise to a “hawkish bias”. Thus, </w:t>
      </w:r>
      <w:r w:rsidRPr="009E7061">
        <w:rPr>
          <w:rStyle w:val="Emphasis"/>
          <w:sz w:val="24"/>
          <w:highlight w:val="yellow"/>
          <w:bdr w:val="single" w:sz="18" w:space="0" w:color="auto" w:frame="1"/>
        </w:rPr>
        <w:t>in a fully democratic country, a dovish bias is replaced by a hawkish bias when the environment becomes more hostile</w:t>
      </w:r>
      <w:r w:rsidRPr="009E7061">
        <w:rPr>
          <w:sz w:val="12"/>
          <w:highlight w:val="yellow"/>
        </w:rPr>
        <w:t>.</w:t>
      </w:r>
      <w:r>
        <w:rPr>
          <w:sz w:val="12"/>
        </w:rPr>
        <w:t xml:space="preserve"> In contrast, a </w:t>
      </w:r>
      <w:r>
        <w:rPr>
          <w:rStyle w:val="Emphasis"/>
        </w:rPr>
        <w:t xml:space="preserve">dictator is not responsive to </w:t>
      </w:r>
      <w:r>
        <w:rPr>
          <w:sz w:val="12"/>
        </w:rPr>
        <w:t xml:space="preserve">the preferences of </w:t>
      </w:r>
      <w:r>
        <w:rPr>
          <w:rStyle w:val="Emphasis"/>
        </w:rPr>
        <w:t>his</w:t>
      </w:r>
      <w:r>
        <w:rPr>
          <w:sz w:val="12"/>
        </w:rPr>
        <w:t xml:space="preserve"> </w:t>
      </w:r>
      <w:r>
        <w:rPr>
          <w:rStyle w:val="Emphasis"/>
        </w:rPr>
        <w:t>citizens</w:t>
      </w:r>
      <w:r>
        <w:rPr>
          <w:sz w:val="12"/>
        </w:rPr>
        <w:t xml:space="preserve">, so there is neither a hawkish nor a dovish bias. Accordingly, a dyad of two dictators is less peaceful than a fully democratic dyad, but </w:t>
      </w:r>
      <w:r w:rsidRPr="009E7061">
        <w:rPr>
          <w:rStyle w:val="Emphasis"/>
          <w:highlight w:val="yellow"/>
        </w:rPr>
        <w:t>a dictator</w:t>
      </w:r>
      <w:r>
        <w:rPr>
          <w:rStyle w:val="Emphasis"/>
        </w:rPr>
        <w:t xml:space="preserve"> </w:t>
      </w:r>
      <w:r w:rsidRPr="009E7061">
        <w:rPr>
          <w:rStyle w:val="Emphasis"/>
          <w:highlight w:val="yellow"/>
        </w:rPr>
        <w:t>responds less aggressively than a democratic</w:t>
      </w:r>
      <w:r>
        <w:rPr>
          <w:rStyle w:val="Emphasis"/>
        </w:rPr>
        <w:t xml:space="preserve">ally elected </w:t>
      </w:r>
      <w:r w:rsidRPr="009E7061">
        <w:rPr>
          <w:rStyle w:val="Emphasis"/>
          <w:highlight w:val="yellow"/>
        </w:rPr>
        <w:t xml:space="preserve">leader to </w:t>
      </w:r>
      <w:r>
        <w:rPr>
          <w:rStyle w:val="Emphasis"/>
        </w:rPr>
        <w:t xml:space="preserve">increased </w:t>
      </w:r>
      <w:r w:rsidRPr="009E7061">
        <w:rPr>
          <w:rStyle w:val="Emphasis"/>
          <w:highlight w:val="yellow"/>
        </w:rPr>
        <w:t xml:space="preserve">threats </w:t>
      </w:r>
      <w:r>
        <w:rPr>
          <w:rStyle w:val="Emphasis"/>
        </w:rPr>
        <w:t>from abroad.</w:t>
      </w:r>
    </w:p>
    <w:p w14:paraId="787C5E2A" w14:textId="77777777" w:rsidR="006C5C1F" w:rsidRDefault="006C5C1F" w:rsidP="006C5C1F">
      <w:pPr>
        <w:pStyle w:val="cardtext"/>
        <w:ind w:left="0"/>
        <w:rPr>
          <w:sz w:val="12"/>
        </w:rPr>
      </w:pPr>
      <w:r>
        <w:rPr>
          <w:sz w:val="12"/>
        </w:rPr>
        <w:t xml:space="preserve">In the model, </w:t>
      </w:r>
      <w:r w:rsidRPr="009E7061">
        <w:rPr>
          <w:rStyle w:val="Emphasis"/>
          <w:highlight w:val="yellow"/>
        </w:rPr>
        <w:t>the leader of a limited democracy risks losing power if hawks</w:t>
      </w:r>
      <w:r>
        <w:rPr>
          <w:rStyle w:val="Emphasis"/>
        </w:rPr>
        <w:t xml:space="preserve"> in his population </w:t>
      </w:r>
      <w:r w:rsidRPr="009E7061">
        <w:rPr>
          <w:rStyle w:val="Emphasis"/>
          <w:highlight w:val="yellow"/>
        </w:rPr>
        <w:t>turn against him</w:t>
      </w:r>
      <w:r>
        <w:rPr>
          <w:rStyle w:val="Emphasis"/>
        </w:rPr>
        <w:t xml:space="preserve">. </w:t>
      </w:r>
      <w:r>
        <w:rPr>
          <w:sz w:val="12"/>
        </w:rPr>
        <w:t xml:space="preserve">For instance, </w:t>
      </w:r>
      <w:r>
        <w:rPr>
          <w:rStyle w:val="Emphasis"/>
        </w:rPr>
        <w:t>the German leaders during World War I believed signing a peace agreement would lead to their demise</w:t>
      </w:r>
      <w:r>
        <w:rPr>
          <w:sz w:val="12"/>
        </w:rPr>
        <w:t xml:space="preserve"> (Asprey, 1991, pp. 486–487, 491). </w:t>
      </w:r>
      <w:r>
        <w:rPr>
          <w:rStyle w:val="Emphasis"/>
        </w:rPr>
        <w:t xml:space="preserve">Conversely, </w:t>
      </w:r>
      <w:r w:rsidRPr="009E7061">
        <w:rPr>
          <w:rStyle w:val="Emphasis"/>
          <w:sz w:val="24"/>
          <w:highlight w:val="yellow"/>
          <w:bdr w:val="single" w:sz="18" w:space="0" w:color="auto" w:frame="1"/>
        </w:rPr>
        <w:t>the support of the hawkish minority trumps the opposition of more peaceful citizens</w:t>
      </w:r>
      <w:r>
        <w:rPr>
          <w:sz w:val="12"/>
        </w:rPr>
        <w:t xml:space="preserve">. Thus, </w:t>
      </w:r>
      <w:r w:rsidRPr="009E7061">
        <w:rPr>
          <w:rStyle w:val="Emphasis"/>
          <w:sz w:val="24"/>
          <w:highlight w:val="yellow"/>
          <w:bdr w:val="single" w:sz="18" w:space="0" w:color="auto" w:frame="1"/>
        </w:rPr>
        <w:t>a limited democracy</w:t>
      </w:r>
      <w:r>
        <w:rPr>
          <w:rStyle w:val="Emphasis"/>
          <w:sz w:val="24"/>
          <w:bdr w:val="single" w:sz="18" w:space="0" w:color="auto" w:frame="1"/>
        </w:rPr>
        <w:t xml:space="preserve"> </w:t>
      </w:r>
      <w:r w:rsidRPr="009E7061">
        <w:rPr>
          <w:rStyle w:val="Emphasis"/>
          <w:sz w:val="24"/>
          <w:highlight w:val="yellow"/>
          <w:bdr w:val="single" w:sz="18" w:space="0" w:color="auto" w:frame="1"/>
        </w:rPr>
        <w:t>experiences a hawkish bias</w:t>
      </w:r>
      <w:r>
        <w:rPr>
          <w:rStyle w:val="Emphasis"/>
          <w:sz w:val="24"/>
          <w:bdr w:val="single" w:sz="18" w:space="0" w:color="auto" w:frame="1"/>
        </w:rPr>
        <w:t xml:space="preserve"> </w:t>
      </w:r>
      <w:proofErr w:type="gramStart"/>
      <w:r>
        <w:rPr>
          <w:rStyle w:val="Emphasis"/>
          <w:sz w:val="24"/>
          <w:bdr w:val="single" w:sz="18" w:space="0" w:color="auto" w:frame="1"/>
        </w:rPr>
        <w:t>similar to</w:t>
      </w:r>
      <w:proofErr w:type="gramEnd"/>
      <w:r>
        <w:rPr>
          <w:rStyle w:val="Emphasis"/>
          <w:sz w:val="24"/>
          <w:bdr w:val="single" w:sz="18" w:space="0" w:color="auto" w:frame="1"/>
        </w:rPr>
        <w:t xml:space="preserve"> a full democracy under threat from abroad </w:t>
      </w:r>
      <w:r w:rsidRPr="009E7061">
        <w:rPr>
          <w:rStyle w:val="Emphasis"/>
          <w:sz w:val="24"/>
          <w:highlight w:val="yellow"/>
          <w:bdr w:val="single" w:sz="18" w:space="0" w:color="auto" w:frame="1"/>
        </w:rPr>
        <w:t xml:space="preserve">but </w:t>
      </w:r>
      <w:r w:rsidRPr="009E7061">
        <w:rPr>
          <w:rStyle w:val="Emphasis"/>
          <w:sz w:val="24"/>
          <w:highlight w:val="yellow"/>
          <w:bdr w:val="single" w:sz="4" w:space="0" w:color="auto" w:frame="1"/>
        </w:rPr>
        <w:t>never a dovish bias</w:t>
      </w:r>
      <w:r>
        <w:rPr>
          <w:rStyle w:val="Emphasis"/>
          <w:sz w:val="24"/>
          <w:bdr w:val="single" w:sz="18" w:space="0" w:color="auto" w:frame="1"/>
        </w:rPr>
        <w:t>.</w:t>
      </w:r>
      <w:r>
        <w:rPr>
          <w:sz w:val="12"/>
        </w:rPr>
        <w:t xml:space="preserve"> </w:t>
      </w:r>
      <w:r>
        <w:rPr>
          <w:rStyle w:val="Emphasis"/>
          <w:sz w:val="24"/>
          <w:bdr w:val="single" w:sz="18" w:space="0" w:color="auto" w:frame="1"/>
        </w:rPr>
        <w:t xml:space="preserve">On balance, </w:t>
      </w:r>
      <w:r w:rsidRPr="009E7061">
        <w:rPr>
          <w:rStyle w:val="Emphasis"/>
          <w:sz w:val="24"/>
          <w:highlight w:val="yellow"/>
          <w:bdr w:val="single" w:sz="4" w:space="0" w:color="auto" w:frame="1"/>
        </w:rPr>
        <w:t>this makes limited democracies more aggressive than any</w:t>
      </w:r>
      <w:r>
        <w:rPr>
          <w:rStyle w:val="Emphasis"/>
          <w:sz w:val="24"/>
          <w:bdr w:val="single" w:sz="4" w:space="0" w:color="auto" w:frame="1"/>
        </w:rPr>
        <w:t xml:space="preserve"> </w:t>
      </w:r>
      <w:r w:rsidRPr="009E7061">
        <w:rPr>
          <w:rStyle w:val="Emphasis"/>
          <w:sz w:val="24"/>
          <w:highlight w:val="yellow"/>
          <w:bdr w:val="single" w:sz="4" w:space="0" w:color="auto" w:frame="1"/>
        </w:rPr>
        <w:t>other regime type</w:t>
      </w:r>
      <w:r w:rsidRPr="009E7061">
        <w:rPr>
          <w:sz w:val="12"/>
          <w:highlight w:val="yellow"/>
        </w:rPr>
        <w:t>.</w:t>
      </w:r>
      <w:r>
        <w:rPr>
          <w:sz w:val="12"/>
        </w:rPr>
        <w:t xml:space="preserve"> In a full democracy, if the citizens feel safe, they want a dovish leader, but if they feel threatened, they want a hawkish leader. In dictatorships and limited democracies, the citizens are not powerful enough to overthrow a hawkish leader, but the leader of a limited democracy risks losing power by appearing too dovish. This generates a non-monotonic relationship between democracy and peace.</w:t>
      </w:r>
    </w:p>
    <w:p w14:paraId="56356F10" w14:textId="77777777" w:rsidR="006C5C1F" w:rsidRDefault="006C5C1F" w:rsidP="006C5C1F">
      <w:pPr>
        <w:pStyle w:val="cardtext"/>
        <w:rPr>
          <w:sz w:val="12"/>
        </w:rPr>
      </w:pPr>
      <w:r>
        <w:rPr>
          <w:rStyle w:val="Emphasis"/>
        </w:rPr>
        <w:lastRenderedPageBreak/>
        <w:t>Our empirical analysis reassesses the link between democracy and peace using a flexible semiparametric functional form, where fixed effects account for unobserved heterogeneity across country dyads</w:t>
      </w:r>
      <w:r>
        <w:rPr>
          <w:sz w:val="12"/>
        </w:rPr>
        <w:t xml:space="preserve">. We use Polity IV data to classify regimes as dictatorships, limited democracies or full democracies. Following the literature on the democratic peace hypothesis, we define a conflict as a militarized dispute in the Correlates of War data set. The data, which span over the period 1816–2000, contain many military disputes between limited democracies. In the nineteenth century, Britain had a Parliament, but even after the Great Reform Act of 1832, only about 200,000 people </w:t>
      </w:r>
      <w:proofErr w:type="gramStart"/>
      <w:r>
        <w:rPr>
          <w:sz w:val="12"/>
        </w:rPr>
        <w:t>were allowed to</w:t>
      </w:r>
      <w:proofErr w:type="gramEnd"/>
      <w:r>
        <w:rPr>
          <w:sz w:val="12"/>
        </w:rPr>
        <w:t xml:space="preserve"> vote. Those who owned property in multiple constituencies could vote multiple times.2 Hence, Britain is classified as a limited democracy for 58 years and becomes a full democracy only after 1879. France, Italy, Spain, and Germany are also limited democracies at key points in the nineteenth and early twentieth centuries. These countries, together with Russia and the Ottoman Empire, were involved in many militarized disputes in Europe and throughout the world. For much of the nineteenth century, Britain and Russia had many skirmishes and outright wars in the “Great Game” for domination of Central Asia (</w:t>
      </w:r>
      <w:proofErr w:type="spellStart"/>
      <w:r>
        <w:rPr>
          <w:sz w:val="12"/>
        </w:rPr>
        <w:t>Hopkirk</w:t>
      </w:r>
      <w:proofErr w:type="spellEnd"/>
      <w:r>
        <w:rPr>
          <w:sz w:val="12"/>
        </w:rPr>
        <w:t>, 1990). France is also involved in many disputes and is a limited democracy during the Belgian War of Independence and the Franco-Prussian War. Germany is a limited democracy at the start of the First World War.</w:t>
      </w:r>
    </w:p>
    <w:p w14:paraId="5AF291C0" w14:textId="77777777" w:rsidR="006C5C1F" w:rsidRDefault="006C5C1F" w:rsidP="006C5C1F">
      <w:pPr>
        <w:pStyle w:val="cardtext"/>
        <w:rPr>
          <w:sz w:val="12"/>
        </w:rPr>
      </w:pPr>
      <w:r>
        <w:rPr>
          <w:sz w:val="12"/>
        </w:rPr>
        <w:t>Over the full sample, the data strongly support a dyadic democratic peace hypothesis: dyads consisting of two full democracies are more peaceful than all other pairs of regime types. This is consistent with previous empirical studies (</w:t>
      </w:r>
      <w:proofErr w:type="spellStart"/>
      <w:r>
        <w:rPr>
          <w:sz w:val="12"/>
        </w:rPr>
        <w:t>Babst</w:t>
      </w:r>
      <w:proofErr w:type="spellEnd"/>
      <w:r>
        <w:rPr>
          <w:sz w:val="12"/>
        </w:rPr>
        <w:t>, 1972, Levy, 1988</w:t>
      </w:r>
      <w:proofErr w:type="gramStart"/>
      <w:r>
        <w:rPr>
          <w:sz w:val="12"/>
        </w:rPr>
        <w:t>, ,</w:t>
      </w:r>
      <w:proofErr w:type="gramEnd"/>
      <w:r>
        <w:rPr>
          <w:sz w:val="12"/>
        </w:rPr>
        <w:t xml:space="preserve"> </w:t>
      </w:r>
      <w:proofErr w:type="spellStart"/>
      <w:r>
        <w:rPr>
          <w:sz w:val="12"/>
        </w:rPr>
        <w:t>maozrussett</w:t>
      </w:r>
      <w:proofErr w:type="spellEnd"/>
      <w:r>
        <w:rPr>
          <w:sz w:val="12"/>
        </w:rPr>
        <w:t xml:space="preserve">, </w:t>
      </w:r>
      <w:proofErr w:type="spellStart"/>
      <w:r>
        <w:rPr>
          <w:sz w:val="12"/>
        </w:rPr>
        <w:t>Russett</w:t>
      </w:r>
      <w:proofErr w:type="spellEnd"/>
      <w:r>
        <w:rPr>
          <w:sz w:val="12"/>
        </w:rPr>
        <w:t xml:space="preserve"> and </w:t>
      </w:r>
      <w:proofErr w:type="spellStart"/>
      <w:r>
        <w:rPr>
          <w:sz w:val="12"/>
        </w:rPr>
        <w:t>Oneal</w:t>
      </w:r>
      <w:proofErr w:type="spellEnd"/>
      <w:r>
        <w:rPr>
          <w:sz w:val="12"/>
        </w:rPr>
        <w:t xml:space="preserve">, 2001). Over the same period, limited democracies were the most aggressive regime type. </w:t>
      </w:r>
      <w:proofErr w:type="gramStart"/>
      <w:r>
        <w:rPr>
          <w:sz w:val="12"/>
        </w:rPr>
        <w:t xml:space="preserve">In particular, </w:t>
      </w:r>
      <w:r w:rsidRPr="009E7061">
        <w:rPr>
          <w:rStyle w:val="Emphasis"/>
          <w:highlight w:val="yellow"/>
        </w:rPr>
        <w:t>dyads</w:t>
      </w:r>
      <w:proofErr w:type="gramEnd"/>
      <w:r w:rsidRPr="009E7061">
        <w:rPr>
          <w:rStyle w:val="Emphasis"/>
          <w:highlight w:val="yellow"/>
        </w:rPr>
        <w:t xml:space="preserve"> consisting of two limited democracies are more likely to experience militarized disputes</w:t>
      </w:r>
      <w:r>
        <w:rPr>
          <w:rStyle w:val="Emphasis"/>
        </w:rPr>
        <w:t xml:space="preserve"> than any other dyads, including “mixed” dyads where the two countries have different regime types.</w:t>
      </w:r>
      <w:r>
        <w:rPr>
          <w:sz w:val="12"/>
        </w:rPr>
        <w:t xml:space="preserve"> These results are robust to changing the definitions of the three categories (using the Polity scores) and to alternative specifications of our empirical model</w:t>
      </w:r>
      <w:r w:rsidRPr="009E7061">
        <w:rPr>
          <w:sz w:val="12"/>
          <w:highlight w:val="yellow"/>
        </w:rPr>
        <w:t xml:space="preserve">. </w:t>
      </w:r>
      <w:r w:rsidRPr="009E7061">
        <w:rPr>
          <w:rStyle w:val="Emphasis"/>
          <w:sz w:val="24"/>
          <w:highlight w:val="yellow"/>
          <w:bdr w:val="single" w:sz="18" w:space="0" w:color="auto" w:frame="1"/>
        </w:rPr>
        <w:t>The effects are</w:t>
      </w:r>
      <w:r>
        <w:rPr>
          <w:rStyle w:val="Emphasis"/>
          <w:sz w:val="24"/>
          <w:bdr w:val="single" w:sz="18" w:space="0" w:color="auto" w:frame="1"/>
        </w:rPr>
        <w:t xml:space="preserve"> quantitatively </w:t>
      </w:r>
      <w:r w:rsidRPr="009E7061">
        <w:rPr>
          <w:rStyle w:val="Emphasis"/>
          <w:sz w:val="24"/>
          <w:highlight w:val="yellow"/>
          <w:bdr w:val="single" w:sz="18" w:space="0" w:color="auto" w:frame="1"/>
        </w:rPr>
        <w:t>significant</w:t>
      </w:r>
      <w:r>
        <w:rPr>
          <w:sz w:val="12"/>
        </w:rPr>
        <w:t xml:space="preserve">. </w:t>
      </w:r>
      <w:r>
        <w:rPr>
          <w:rStyle w:val="Emphasis"/>
        </w:rPr>
        <w:t>Parameter estimates of a linear probability model specification, suggest that the likelihood that a dyad engages in a militarized dispute falls roughly 35% if the dyad changes from a pair of limited democracies to a pair of dictatorships</w:t>
      </w:r>
      <w:r>
        <w:rPr>
          <w:sz w:val="12"/>
        </w:rPr>
        <w:t>. We also find that if some country j faces an opponent which changes from a full democracy to another regime type, the estimated equilibrium probability of conflict increases most dramatically when country j is a full democracy. This suggests that as the environment becomes more hostile, democracies respond more aggressively than other regime types, which is also consistent with our theoretical model.</w:t>
      </w:r>
    </w:p>
    <w:p w14:paraId="26CE63E5" w14:textId="77777777" w:rsidR="006C5C1F" w:rsidRDefault="006C5C1F" w:rsidP="006C5C1F">
      <w:pPr>
        <w:pStyle w:val="cardtext"/>
        <w:rPr>
          <w:sz w:val="12"/>
        </w:rPr>
      </w:pPr>
      <w:r>
        <w:rPr>
          <w:sz w:val="12"/>
        </w:rPr>
        <w:t>A more nuanced picture emerges when we split the data into subsamples. Before World War II, the data strongly suggest that limited democracies were the most conflict prone. It is harder to draw conclusions for the post World War II period, when very few countries are classified as limited democracies, and full democracies have very stable Polity scores. The Cold War was a special period where great power wars became almost unthinkable due to the existence of large nuclear arsenals (Gaddis, 2005). Did the weakening and demise of the Soviet Union bring a return to the pre-1945 patterns? Although the time period is arguably short, in the post-1984 period, it does seem that dyads of limited democracies are again the most prone to conflict.</w:t>
      </w:r>
    </w:p>
    <w:p w14:paraId="56DB064E" w14:textId="77777777" w:rsidR="006C5C1F" w:rsidRDefault="006C5C1F" w:rsidP="006C5C1F">
      <w:pPr>
        <w:pStyle w:val="cardtext"/>
        <w:rPr>
          <w:rStyle w:val="Emphasis"/>
        </w:rPr>
      </w:pPr>
      <w:r w:rsidRPr="009E7061">
        <w:rPr>
          <w:rStyle w:val="Emphasis"/>
          <w:highlight w:val="yellow"/>
        </w:rPr>
        <w:t>It is</w:t>
      </w:r>
      <w:r>
        <w:rPr>
          <w:rStyle w:val="Emphasis"/>
        </w:rPr>
        <w:t xml:space="preserve"> </w:t>
      </w:r>
      <w:r>
        <w:rPr>
          <w:sz w:val="12"/>
        </w:rPr>
        <w:t xml:space="preserve">commonly </w:t>
      </w:r>
      <w:r w:rsidRPr="009E7061">
        <w:rPr>
          <w:rStyle w:val="Emphasis"/>
          <w:highlight w:val="yellow"/>
        </w:rPr>
        <w:t>argued that</w:t>
      </w:r>
      <w:r>
        <w:rPr>
          <w:rStyle w:val="Emphasis"/>
        </w:rPr>
        <w:t xml:space="preserve"> a process of </w:t>
      </w:r>
      <w:r w:rsidRPr="009E7061">
        <w:rPr>
          <w:rStyle w:val="Emphasis"/>
          <w:highlight w:val="yellow"/>
        </w:rPr>
        <w:t>democratization</w:t>
      </w:r>
      <w:r>
        <w:rPr>
          <w:sz w:val="12"/>
        </w:rPr>
        <w:t xml:space="preserve">, e.g. </w:t>
      </w:r>
      <w:r w:rsidRPr="009E7061">
        <w:rPr>
          <w:rStyle w:val="Emphasis"/>
          <w:highlight w:val="yellow"/>
        </w:rPr>
        <w:t>in the Middle East, will lead to peace</w:t>
      </w:r>
      <w:r>
        <w:rPr>
          <w:sz w:val="12"/>
        </w:rPr>
        <w:t xml:space="preserve"> (Bush, 2003). </w:t>
      </w:r>
      <w:r w:rsidRPr="009E7061">
        <w:rPr>
          <w:rStyle w:val="Emphasis"/>
          <w:highlight w:val="yellow"/>
        </w:rPr>
        <w:t>But</w:t>
      </w:r>
      <w:r>
        <w:rPr>
          <w:sz w:val="12"/>
        </w:rPr>
        <w:t xml:space="preserve"> both theory and data suggest that the relationship between democracy and peace may be complex and non-monotonic. </w:t>
      </w:r>
      <w:r w:rsidRPr="009E7061">
        <w:rPr>
          <w:rStyle w:val="Emphasis"/>
          <w:sz w:val="24"/>
          <w:highlight w:val="yellow"/>
          <w:bdr w:val="single" w:sz="18" w:space="0" w:color="auto" w:frame="1"/>
        </w:rPr>
        <w:t xml:space="preserve">Replacing a dictatorship with a limited democracy may </w:t>
      </w:r>
      <w:proofErr w:type="gramStart"/>
      <w:r w:rsidRPr="009E7061">
        <w:rPr>
          <w:rStyle w:val="Emphasis"/>
          <w:sz w:val="24"/>
          <w:highlight w:val="yellow"/>
          <w:bdr w:val="single" w:sz="18" w:space="0" w:color="auto" w:frame="1"/>
        </w:rPr>
        <w:t>actually increase</w:t>
      </w:r>
      <w:proofErr w:type="gramEnd"/>
      <w:r w:rsidRPr="009E7061">
        <w:rPr>
          <w:rStyle w:val="Emphasis"/>
          <w:sz w:val="24"/>
          <w:highlight w:val="yellow"/>
          <w:bdr w:val="single" w:sz="18" w:space="0" w:color="auto" w:frame="1"/>
        </w:rPr>
        <w:t xml:space="preserve"> the risk of militarized disputes</w:t>
      </w:r>
      <w:r>
        <w:rPr>
          <w:rStyle w:val="Emphasis"/>
          <w:sz w:val="24"/>
          <w:bdr w:val="single" w:sz="18" w:space="0" w:color="auto" w:frame="1"/>
        </w:rPr>
        <w:t>. Even if a dictatorship is replaced by a full democracy, this may not reduce the risk of militarized disputes if the region is dominated by hostile non-democratic countries</w:t>
      </w:r>
      <w:r>
        <w:rPr>
          <w:sz w:val="12"/>
        </w:rPr>
        <w:t xml:space="preserve">. In the data, </w:t>
      </w:r>
      <w:r>
        <w:rPr>
          <w:rStyle w:val="Emphasis"/>
          <w:sz w:val="24"/>
          <w:bdr w:val="single" w:sz="4" w:space="0" w:color="auto" w:frame="1"/>
        </w:rPr>
        <w:t>only dyads consisting of two full democracies are peaceful.</w:t>
      </w:r>
      <w:r>
        <w:rPr>
          <w:sz w:val="12"/>
        </w:rPr>
        <w:t xml:space="preserve"> </w:t>
      </w:r>
      <w:r>
        <w:rPr>
          <w:rStyle w:val="Emphasis"/>
        </w:rPr>
        <w:t xml:space="preserve">Democratic countries such as Israel and India, with hostile </w:t>
      </w:r>
      <w:proofErr w:type="spellStart"/>
      <w:r>
        <w:rPr>
          <w:rStyle w:val="Emphasis"/>
        </w:rPr>
        <w:t>neighbours</w:t>
      </w:r>
      <w:proofErr w:type="spellEnd"/>
      <w:r>
        <w:rPr>
          <w:rStyle w:val="Emphasis"/>
        </w:rPr>
        <w:t>, do not enjoy a low level of conflict.</w:t>
      </w:r>
    </w:p>
    <w:p w14:paraId="2B8DCE6E" w14:textId="77777777" w:rsidR="006C5C1F" w:rsidRPr="00874382" w:rsidRDefault="006C5C1F" w:rsidP="006C5C1F">
      <w:pPr>
        <w:pStyle w:val="Heading3"/>
      </w:pPr>
      <w:r>
        <w:lastRenderedPageBreak/>
        <w:t>1NC Trump Thumps</w:t>
      </w:r>
    </w:p>
    <w:p w14:paraId="7A35219B" w14:textId="77777777" w:rsidR="006C5C1F" w:rsidRPr="00597568" w:rsidRDefault="006C5C1F" w:rsidP="006C5C1F">
      <w:pPr>
        <w:pStyle w:val="Heading4"/>
      </w:pPr>
      <w:r>
        <w:t xml:space="preserve">Trump thumps democracy  </w:t>
      </w:r>
    </w:p>
    <w:p w14:paraId="63573ABB" w14:textId="77777777" w:rsidR="006C5C1F" w:rsidRPr="00CA4B90" w:rsidRDefault="006C5C1F" w:rsidP="006C5C1F">
      <w:pPr>
        <w:pStyle w:val="NoSpacing"/>
        <w:rPr>
          <w:rFonts w:asciiTheme="minorHAnsi" w:hAnsiTheme="minorHAnsi" w:cstheme="minorHAnsi"/>
          <w:b/>
          <w:sz w:val="24"/>
        </w:rPr>
      </w:pPr>
      <w:proofErr w:type="spellStart"/>
      <w:r w:rsidRPr="00CA4B90">
        <w:rPr>
          <w:rFonts w:asciiTheme="minorHAnsi" w:hAnsiTheme="minorHAnsi" w:cstheme="minorHAnsi"/>
          <w:b/>
          <w:sz w:val="24"/>
        </w:rPr>
        <w:t>Heer</w:t>
      </w:r>
      <w:proofErr w:type="spellEnd"/>
      <w:r w:rsidRPr="00CA4B90">
        <w:rPr>
          <w:rFonts w:asciiTheme="minorHAnsi" w:hAnsiTheme="minorHAnsi" w:cstheme="minorHAnsi"/>
          <w:b/>
          <w:sz w:val="24"/>
        </w:rPr>
        <w:t xml:space="preserve"> – 18 </w:t>
      </w:r>
    </w:p>
    <w:p w14:paraId="247508DA" w14:textId="77777777" w:rsidR="006C5C1F" w:rsidRPr="00EB6976" w:rsidRDefault="006C5C1F" w:rsidP="006C5C1F">
      <w:r>
        <w:t>Jeet, New Republic Staff Writer; “Trump’s Disdain for Democracy Promotion” New Republic, March 6</w:t>
      </w:r>
      <w:r w:rsidRPr="00EB6976">
        <w:rPr>
          <w:vertAlign w:val="superscript"/>
        </w:rPr>
        <w:t>th</w:t>
      </w:r>
      <w:r>
        <w:t xml:space="preserve">; </w:t>
      </w:r>
      <w:hyperlink r:id="rId13" w:history="1">
        <w:r w:rsidRPr="00BE077E">
          <w:rPr>
            <w:rStyle w:val="Hyperlink"/>
          </w:rPr>
          <w:t>https://newrepublic.com/article/147290/trumps-disdain-democracy-promotion</w:t>
        </w:r>
      </w:hyperlink>
      <w:r>
        <w:t>, DOA 5-27-18-SH]</w:t>
      </w:r>
    </w:p>
    <w:p w14:paraId="38E162C5" w14:textId="77777777" w:rsidR="006C5C1F" w:rsidRPr="009A50AB" w:rsidRDefault="006C5C1F" w:rsidP="006C5C1F">
      <w:pPr>
        <w:rPr>
          <w:u w:val="single"/>
        </w:rPr>
      </w:pPr>
      <w:r w:rsidRPr="009A50AB">
        <w:rPr>
          <w:sz w:val="16"/>
        </w:rPr>
        <w:t xml:space="preserve">Trump’s words are not to be laughed off, because they’re consistent with his policies. </w:t>
      </w:r>
      <w:r w:rsidRPr="006E1365">
        <w:rPr>
          <w:u w:val="single"/>
        </w:rPr>
        <w:t>Unlike every U.S. president since Jimmy Carter, he doesn’t believe that it’s in America’s foreign policy interest to promote democracy and human rights abroad. Instead, his administration is working to undermine the agency tasked with doing so.</w:t>
      </w:r>
      <w:r>
        <w:rPr>
          <w:u w:val="single"/>
        </w:rPr>
        <w:t xml:space="preserve"> </w:t>
      </w:r>
      <w:r w:rsidRPr="006E1365">
        <w:rPr>
          <w:b/>
          <w:u w:val="single"/>
        </w:rPr>
        <w:t xml:space="preserve">“Buried in the </w:t>
      </w:r>
      <w:r w:rsidRPr="009E7061">
        <w:rPr>
          <w:b/>
          <w:highlight w:val="yellow"/>
          <w:u w:val="single"/>
        </w:rPr>
        <w:t>State Department’s fiscal 2019 budget</w:t>
      </w:r>
      <w:r w:rsidRPr="006E1365">
        <w:rPr>
          <w:b/>
          <w:u w:val="single"/>
        </w:rPr>
        <w:t xml:space="preserve"> request is a </w:t>
      </w:r>
      <w:r w:rsidRPr="009E7061">
        <w:rPr>
          <w:b/>
          <w:highlight w:val="yellow"/>
          <w:u w:val="single"/>
        </w:rPr>
        <w:t>proposal</w:t>
      </w:r>
      <w:r w:rsidRPr="006E1365">
        <w:rPr>
          <w:b/>
          <w:u w:val="single"/>
        </w:rPr>
        <w:t xml:space="preserve"> not only </w:t>
      </w:r>
      <w:r w:rsidRPr="009E7061">
        <w:rPr>
          <w:b/>
          <w:highlight w:val="yellow"/>
          <w:u w:val="single"/>
        </w:rPr>
        <w:t>to slash the budget of the National Endowment for Democracy</w:t>
      </w:r>
      <w:r w:rsidRPr="006E1365">
        <w:rPr>
          <w:b/>
          <w:u w:val="single"/>
        </w:rPr>
        <w:t>,”</w:t>
      </w:r>
      <w:r w:rsidRPr="009A50AB">
        <w:rPr>
          <w:sz w:val="16"/>
        </w:rPr>
        <w:t xml:space="preserve"> Josh </w:t>
      </w:r>
      <w:proofErr w:type="spellStart"/>
      <w:r w:rsidRPr="009A50AB">
        <w:rPr>
          <w:sz w:val="16"/>
        </w:rPr>
        <w:t>Rogin</w:t>
      </w:r>
      <w:proofErr w:type="spellEnd"/>
      <w:r w:rsidRPr="009A50AB">
        <w:rPr>
          <w:sz w:val="16"/>
        </w:rPr>
        <w:t xml:space="preserve"> of The Washington Post reported Sunday, “but also </w:t>
      </w:r>
      <w:r w:rsidRPr="009E7061">
        <w:rPr>
          <w:highlight w:val="yellow"/>
          <w:u w:val="single"/>
        </w:rPr>
        <w:t>to disassemble its relationships with its core institutes,</w:t>
      </w:r>
      <w:r w:rsidRPr="009A50AB">
        <w:rPr>
          <w:sz w:val="16"/>
        </w:rPr>
        <w:t xml:space="preserve"> </w:t>
      </w:r>
      <w:r w:rsidRPr="006E1365">
        <w:rPr>
          <w:u w:val="single"/>
        </w:rPr>
        <w:t>including the National Democratic Institute and the International Republican Institute</w:t>
      </w:r>
      <w:r w:rsidRPr="009A50AB">
        <w:rPr>
          <w:sz w:val="16"/>
        </w:rPr>
        <w:t xml:space="preserve">. </w:t>
      </w:r>
      <w:r w:rsidRPr="006E1365">
        <w:rPr>
          <w:u w:val="single"/>
        </w:rPr>
        <w:t>For the NED and those institutes, the proposal is an assault not only on their organizations but also on the pro-democracy mission they are dedicated to.”</w:t>
      </w:r>
      <w:r>
        <w:rPr>
          <w:u w:val="single"/>
        </w:rPr>
        <w:t xml:space="preserve"> </w:t>
      </w:r>
      <w:r w:rsidRPr="009A50AB">
        <w:rPr>
          <w:sz w:val="16"/>
        </w:rPr>
        <w:t xml:space="preserve">This effort to gut the NED, which reportedly originated in the White House’s Office of Management and Budget, is not likely to go far, since the agency has bipartisan support in Congress. But that makes it </w:t>
      </w:r>
      <w:proofErr w:type="gramStart"/>
      <w:r w:rsidRPr="009A50AB">
        <w:rPr>
          <w:sz w:val="16"/>
        </w:rPr>
        <w:t>all the more</w:t>
      </w:r>
      <w:proofErr w:type="gramEnd"/>
      <w:r w:rsidRPr="009A50AB">
        <w:rPr>
          <w:sz w:val="16"/>
        </w:rPr>
        <w:t xml:space="preserve"> symbolically significant. The NED is hated by the very authoritarian regimes with whom Trump is currying favors. For instance, Russia has banned the NED because the Kremlin has deemed it an “undesirable” NGO. </w:t>
      </w:r>
      <w:r w:rsidRPr="009E7061">
        <w:rPr>
          <w:highlight w:val="yellow"/>
          <w:u w:val="single"/>
        </w:rPr>
        <w:t>Trump’s aversion to democracy promotion</w:t>
      </w:r>
      <w:r w:rsidRPr="006E1365">
        <w:rPr>
          <w:u w:val="single"/>
        </w:rPr>
        <w:t xml:space="preserve"> is </w:t>
      </w:r>
      <w:r w:rsidRPr="009E7061">
        <w:rPr>
          <w:highlight w:val="yellow"/>
          <w:u w:val="single"/>
        </w:rPr>
        <w:t>consistent with his authoritarian tendencies</w:t>
      </w:r>
      <w:r w:rsidRPr="006E1365">
        <w:rPr>
          <w:u w:val="single"/>
        </w:rPr>
        <w:t xml:space="preserve">, but also </w:t>
      </w:r>
      <w:r w:rsidRPr="009E7061">
        <w:rPr>
          <w:b/>
          <w:highlight w:val="yellow"/>
          <w:u w:val="single"/>
        </w:rPr>
        <w:t>has ideological roots.</w:t>
      </w:r>
      <w:r w:rsidRPr="006E1365">
        <w:rPr>
          <w:u w:val="single"/>
        </w:rPr>
        <w:t xml:space="preserve"> Trump is </w:t>
      </w:r>
      <w:r w:rsidRPr="009E7061">
        <w:rPr>
          <w:highlight w:val="yellow"/>
          <w:u w:val="single"/>
        </w:rPr>
        <w:t>resurrecting the Republican Party’s disdain</w:t>
      </w:r>
      <w:r w:rsidRPr="006E1365">
        <w:rPr>
          <w:u w:val="single"/>
        </w:rPr>
        <w:t xml:space="preserve"> for the use of </w:t>
      </w:r>
      <w:r w:rsidRPr="009E7061">
        <w:rPr>
          <w:highlight w:val="yellow"/>
          <w:u w:val="single"/>
        </w:rPr>
        <w:t>American statecraft</w:t>
      </w:r>
      <w:r w:rsidRPr="006E1365">
        <w:rPr>
          <w:u w:val="single"/>
        </w:rPr>
        <w:t xml:space="preserve"> as an instrument for promoting liberal values</w:t>
      </w:r>
      <w:r w:rsidRPr="009A50AB">
        <w:rPr>
          <w:sz w:val="16"/>
        </w:rPr>
        <w:t xml:space="preserve">, </w:t>
      </w:r>
      <w:r w:rsidRPr="009A50AB">
        <w:rPr>
          <w:sz w:val="12"/>
        </w:rPr>
        <w:t xml:space="preserve">which went into abeyance with President Ronald Reagan. For most of the twentieth century, it was liberal Democrats who thought that the best way to ensure a peaceful world was to encourage other nations to adopt liberal democratic values and institutions. Republicans skewed toward a more cynical and isolationist view that America was the guardian of its own democracy, but not responsible for the internal affairs of other nations. Reagan obliterated that partisan divide by borrowing Carter’s human rights rhetoric and using it as a weapon in the Cold War. In a speech to the British Parliament in 1982, he called for the United States “to foster the infrastructure of democracy”; the NED was created the following year, with strong bipartisan support. In making democracy-promotion a cornerstone of his foreign policy, Reagan was aided by a cadre of neoconservatives, some of whom had been liberal Democrats or socialists not long before: Joshua Muravchik, Peter Berger, Michael Novak, and Norman Podhoretz. Neoconservative intellectuals and policy wonks pushed for the centrality of democracy promotion in books like Gregory </w:t>
      </w:r>
      <w:proofErr w:type="spellStart"/>
      <w:r w:rsidRPr="009A50AB">
        <w:rPr>
          <w:sz w:val="12"/>
        </w:rPr>
        <w:t>Fossedal’s</w:t>
      </w:r>
      <w:proofErr w:type="spellEnd"/>
      <w:r w:rsidRPr="009A50AB">
        <w:rPr>
          <w:sz w:val="12"/>
        </w:rPr>
        <w:t xml:space="preserve"> The Democratic Imperative: Exporting the American Revolution (1989) and Muravchik’s Exporting Democracy: Fulfilling America’s Destiny (1991). Despite the imprimatur of Republican presidents like Reagan and George W. Bush, democracy promotion was never universally supported on the right. Throughout the 1980s and onwards, the paleo-conservative faction (made up of writers like Patrick Buchanan and Samuel T. Francis) dismissed democracy promotion as idolatry and called for a return to the Old Right view that foreign policy should be about promoting national interests rather than abstract ideals. In a 2012 column, Patrick Buchanan accused the neoconservatives of believing “America is not a normal nation with definable interests, but a creedal nation dedicated to democracy, equality and human rights.” These people have “converted to what Kristol called a ‘civic religion,’” he added. “And the mission of that faith is to advance the work begun in 1776, to make America—then the entire world—free, democratic and egalitarian.” Buchanan considered this rank utopianism, not conservatism. More recently, Buchanan asked, “As for Russian trolling in our election, do we really have clean hands when it comes to meddling in elections and the internal politics of regimes we dislike?” He cited NED activities in Eastern Europe and elsewhere. This moral equivalence is a bit too glib, since it fails to distinguish between intentionally destabilizing a democracy (as Russia is doing in the U.S. today, and as the U.S. did in Chile in 1973—with Buchanan’s support) and working to foster and improve democracies (as the NED does). While the Post’s </w:t>
      </w:r>
      <w:proofErr w:type="spellStart"/>
      <w:r w:rsidRPr="009A50AB">
        <w:rPr>
          <w:sz w:val="12"/>
        </w:rPr>
        <w:t>Rogin</w:t>
      </w:r>
      <w:proofErr w:type="spellEnd"/>
      <w:r w:rsidRPr="009A50AB">
        <w:rPr>
          <w:sz w:val="12"/>
        </w:rPr>
        <w:t xml:space="preserve"> is right to see Trump as abandoning the tradition of Reagan, it’s also true that the president is returning to the hard-edged realpolitik of earlier Republican presidents like Herbert Hoover or Richard Nixon, who had little use for florid rhetoric about America as the pillar of global democracy. Nixon often mused about how many of the world’s cultures were incapable of democratic self-rule. “France, with all its sophistication, couldn’t handle democracy,” Nixon privately reflected while he was president. He felt the same way about Spain, Italy, and most of the Latin American countries. When Nixon supported a dictator, as he did in Chile by supporting the 1973 coup that brought Augusto Pinochet to power, he did so not as a necessary evil but as the preferred policy</w:t>
      </w:r>
      <w:r w:rsidRPr="009A50AB">
        <w:rPr>
          <w:sz w:val="16"/>
        </w:rPr>
        <w:t xml:space="preserve">. </w:t>
      </w:r>
      <w:r w:rsidRPr="009A50AB">
        <w:rPr>
          <w:u w:val="single"/>
        </w:rPr>
        <w:t>If Trump does shift the Republican stance on democracy promotion, it’ll be a lasting and far-reaching foreign policy legacy</w:t>
      </w:r>
      <w:r w:rsidRPr="009A50AB">
        <w:rPr>
          <w:sz w:val="16"/>
        </w:rPr>
        <w:t xml:space="preserve">. </w:t>
      </w:r>
      <w:r w:rsidRPr="009A50AB">
        <w:rPr>
          <w:u w:val="single"/>
        </w:rPr>
        <w:t>Starting in the 1980s, a series of democratic revolutions hit scores of countries in South America, Asia, Africa, and Eastern Europe. Often, these revolutions were aided or hastened by a bipartisan American foreign policy.</w:t>
      </w:r>
      <w:r w:rsidRPr="009A50AB">
        <w:rPr>
          <w:sz w:val="16"/>
        </w:rPr>
        <w:t xml:space="preserve"> </w:t>
      </w:r>
      <w:r w:rsidRPr="00EB6976">
        <w:rPr>
          <w:b/>
          <w:u w:val="single"/>
        </w:rPr>
        <w:t xml:space="preserve">In recent years, </w:t>
      </w:r>
      <w:r w:rsidRPr="009E7061">
        <w:rPr>
          <w:b/>
          <w:highlight w:val="yellow"/>
          <w:u w:val="single"/>
        </w:rPr>
        <w:t>democracy has begun to recede</w:t>
      </w:r>
      <w:r w:rsidRPr="009A50AB">
        <w:rPr>
          <w:sz w:val="16"/>
        </w:rPr>
        <w:t xml:space="preserve">, with </w:t>
      </w:r>
      <w:r w:rsidRPr="009E7061">
        <w:rPr>
          <w:highlight w:val="yellow"/>
          <w:u w:val="single"/>
        </w:rPr>
        <w:t>authoritarianism gaining power in nations like Russia, Hungary, Poland, the Philippines, and Egypt</w:t>
      </w:r>
      <w:r w:rsidRPr="009A50AB">
        <w:rPr>
          <w:sz w:val="16"/>
        </w:rPr>
        <w:t xml:space="preserve">. </w:t>
      </w:r>
      <w:r w:rsidRPr="009E7061">
        <w:rPr>
          <w:b/>
          <w:highlight w:val="yellow"/>
          <w:u w:val="single"/>
        </w:rPr>
        <w:t>Xi’s move to become China’s ruler for life</w:t>
      </w:r>
      <w:r w:rsidRPr="009A50AB">
        <w:rPr>
          <w:sz w:val="16"/>
        </w:rPr>
        <w:t xml:space="preserve"> “was the </w:t>
      </w:r>
      <w:r w:rsidRPr="009A50AB">
        <w:rPr>
          <w:u w:val="single"/>
        </w:rPr>
        <w:t xml:space="preserve">latest and arguably most </w:t>
      </w:r>
      <w:r w:rsidRPr="009E7061">
        <w:rPr>
          <w:b/>
          <w:highlight w:val="yellow"/>
          <w:u w:val="single"/>
        </w:rPr>
        <w:t>significant sign of the world’s decisive tilt toward authoritarian governance</w:t>
      </w:r>
      <w:r w:rsidRPr="009A50AB">
        <w:rPr>
          <w:u w:val="single"/>
        </w:rPr>
        <w:t>, often built on the highly personalized exercise of power</w:t>
      </w:r>
      <w:r w:rsidRPr="009A50AB">
        <w:rPr>
          <w:sz w:val="16"/>
        </w:rPr>
        <w:t xml:space="preserve">,” The New York Times reported. </w:t>
      </w:r>
      <w:r w:rsidRPr="009E7061">
        <w:rPr>
          <w:b/>
          <w:highlight w:val="yellow"/>
          <w:u w:val="single"/>
        </w:rPr>
        <w:t>This shift is likely to persist, with an assist from Trump.</w:t>
      </w:r>
      <w:r w:rsidRPr="009A50AB">
        <w:rPr>
          <w:sz w:val="16"/>
        </w:rPr>
        <w:t xml:space="preserve"> The </w:t>
      </w:r>
      <w:r w:rsidRPr="009A50AB">
        <w:rPr>
          <w:u w:val="single"/>
        </w:rPr>
        <w:t xml:space="preserve">fact that democracy is increasingly imperiled </w:t>
      </w:r>
      <w:r w:rsidRPr="009E7061">
        <w:rPr>
          <w:highlight w:val="yellow"/>
          <w:u w:val="single"/>
        </w:rPr>
        <w:t>makes institutions</w:t>
      </w:r>
      <w:r w:rsidRPr="009A50AB">
        <w:rPr>
          <w:u w:val="single"/>
        </w:rPr>
        <w:t xml:space="preserve"> like the National Endowment for Democracy </w:t>
      </w:r>
      <w:r w:rsidRPr="009E7061">
        <w:rPr>
          <w:highlight w:val="yellow"/>
          <w:u w:val="single"/>
        </w:rPr>
        <w:t xml:space="preserve">more important. </w:t>
      </w:r>
      <w:r w:rsidRPr="00597568">
        <w:rPr>
          <w:u w:val="single"/>
        </w:rPr>
        <w:t>By undercutting it</w:t>
      </w:r>
      <w:r w:rsidRPr="009A50AB">
        <w:rPr>
          <w:u w:val="single"/>
        </w:rPr>
        <w:t>, and by his rhetorical support for autocrats, Trump is telling authoritarians and would-be strongmen that the U.S. won’t stand in their way</w:t>
      </w:r>
      <w:r w:rsidRPr="009A50AB">
        <w:rPr>
          <w:sz w:val="16"/>
        </w:rPr>
        <w:t xml:space="preserve">. Political activists in those countries can longer count on America’s support. </w:t>
      </w:r>
      <w:r w:rsidRPr="009A50AB">
        <w:rPr>
          <w:u w:val="single"/>
        </w:rPr>
        <w:t>Even if Trump is replaced by a Democrat in 2020, the days when both parties were united in democracy promotion may not return,</w:t>
      </w:r>
      <w:r w:rsidRPr="009A50AB">
        <w:rPr>
          <w:sz w:val="16"/>
        </w:rPr>
        <w:t xml:space="preserve"> at least for a while, </w:t>
      </w:r>
      <w:r w:rsidRPr="009A50AB">
        <w:rPr>
          <w:u w:val="single"/>
        </w:rPr>
        <w:t>now that Trump has resurrected the Republican Party’s disdain for it.</w:t>
      </w:r>
    </w:p>
    <w:p w14:paraId="3996F5A9" w14:textId="77777777" w:rsidR="006C5C1F" w:rsidRPr="00874382" w:rsidRDefault="006C5C1F" w:rsidP="006C5C1F">
      <w:pPr>
        <w:pStyle w:val="Heading3"/>
      </w:pPr>
      <w:r>
        <w:lastRenderedPageBreak/>
        <w:t>2NC Trump Thumps</w:t>
      </w:r>
    </w:p>
    <w:p w14:paraId="6F5B22EB" w14:textId="77777777" w:rsidR="006C5C1F" w:rsidRPr="00597568" w:rsidRDefault="006C5C1F" w:rsidP="006C5C1F">
      <w:pPr>
        <w:pStyle w:val="Heading4"/>
        <w:rPr>
          <w:u w:val="single"/>
        </w:rPr>
      </w:pPr>
      <w:r>
        <w:t xml:space="preserve">Democratic norms eroded – </w:t>
      </w:r>
      <w:r>
        <w:rPr>
          <w:u w:val="single"/>
        </w:rPr>
        <w:t>T</w:t>
      </w:r>
      <w:r w:rsidRPr="00597568">
        <w:rPr>
          <w:u w:val="single"/>
        </w:rPr>
        <w:t xml:space="preserve">rump exacerbating degradation of liberal institutions </w:t>
      </w:r>
    </w:p>
    <w:p w14:paraId="16577900" w14:textId="77777777" w:rsidR="006C5C1F" w:rsidRPr="00AB175A" w:rsidRDefault="006C5C1F" w:rsidP="006C5C1F">
      <w:pPr>
        <w:pStyle w:val="NoSpacing"/>
        <w:rPr>
          <w:rFonts w:asciiTheme="minorHAnsi" w:hAnsiTheme="minorHAnsi" w:cstheme="minorHAnsi"/>
          <w:b/>
          <w:sz w:val="24"/>
        </w:rPr>
      </w:pPr>
      <w:r w:rsidRPr="00AB175A">
        <w:rPr>
          <w:rFonts w:asciiTheme="minorHAnsi" w:hAnsiTheme="minorHAnsi" w:cstheme="minorHAnsi"/>
          <w:b/>
          <w:sz w:val="24"/>
        </w:rPr>
        <w:t xml:space="preserve">Shattuck – 18 </w:t>
      </w:r>
    </w:p>
    <w:p w14:paraId="34C9B092" w14:textId="77777777" w:rsidR="006C5C1F" w:rsidRPr="000F7A08" w:rsidRDefault="006C5C1F" w:rsidP="006C5C1F">
      <w:r>
        <w:t xml:space="preserve">John, Professor at the Fletcher School of Law and Diplomacy and a senior fellow at the </w:t>
      </w:r>
      <w:proofErr w:type="spellStart"/>
      <w:r>
        <w:t>Carr</w:t>
      </w:r>
      <w:proofErr w:type="spellEnd"/>
      <w:r>
        <w:t xml:space="preserve"> Center for Human Rights Policy at the Harvard Kennedy School; “How Democracy in America Can Survive Donald Trump” American Prospect, 2-28-18; </w:t>
      </w:r>
      <w:hyperlink r:id="rId14" w:history="1">
        <w:r w:rsidRPr="00BE077E">
          <w:rPr>
            <w:rStyle w:val="Hyperlink"/>
          </w:rPr>
          <w:t>http://prospect.org/article/how-democracy-america-can-survive-donald-trump</w:t>
        </w:r>
      </w:hyperlink>
      <w:r>
        <w:t>, DOA 5-27-18-SH]</w:t>
      </w:r>
    </w:p>
    <w:p w14:paraId="38879407" w14:textId="77777777" w:rsidR="006C5C1F" w:rsidRPr="008C7AE2" w:rsidRDefault="006C5C1F" w:rsidP="006C5C1F">
      <w:pPr>
        <w:rPr>
          <w:sz w:val="16"/>
        </w:rPr>
      </w:pPr>
      <w:r w:rsidRPr="008C7AE2">
        <w:rPr>
          <w:sz w:val="16"/>
        </w:rPr>
        <w:t>Alexis de Tocqueville observed in 1835 that “the greatness of America lies not in being more enlightened than any other nation, but rather in her ability to repair her faults.” Tocqueville’s observation, broadly accurate over the past two centuries, is facing perhaps its most severe test today. In its 2016 “Democracy Index” report, the Economist Intelligence Unit downgraded the United States from a “full” to a “flawed democracy.” In 2018, Freedom House offered a more dire assessment: “[D]</w:t>
      </w:r>
      <w:proofErr w:type="spellStart"/>
      <w:r w:rsidRPr="008C7AE2">
        <w:rPr>
          <w:sz w:val="16"/>
        </w:rPr>
        <w:t>emocratic</w:t>
      </w:r>
      <w:proofErr w:type="spellEnd"/>
      <w:r w:rsidRPr="008C7AE2">
        <w:rPr>
          <w:sz w:val="16"/>
        </w:rPr>
        <w:t xml:space="preserve"> institutions have suffered erosion, as reflected in partisan manipulation of the electoral process, bias and dysfunction in the criminal justice system, and growing disparities in wealth, economic opportunity, and political influence.” </w:t>
      </w:r>
      <w:r w:rsidRPr="00431400">
        <w:rPr>
          <w:u w:val="single"/>
        </w:rPr>
        <w:t xml:space="preserve">Declining participation and confidence in government are not new, but the </w:t>
      </w:r>
      <w:r w:rsidRPr="009E7061">
        <w:rPr>
          <w:b/>
          <w:highlight w:val="yellow"/>
          <w:u w:val="single"/>
        </w:rPr>
        <w:t>populist forces that propelled</w:t>
      </w:r>
      <w:r w:rsidRPr="00431400">
        <w:rPr>
          <w:u w:val="single"/>
        </w:rPr>
        <w:t xml:space="preserve"> the election of Donald </w:t>
      </w:r>
      <w:r w:rsidRPr="009E7061">
        <w:rPr>
          <w:highlight w:val="yellow"/>
          <w:u w:val="single"/>
        </w:rPr>
        <w:t>Trump signaled</w:t>
      </w:r>
      <w:r w:rsidRPr="00431400">
        <w:rPr>
          <w:u w:val="single"/>
        </w:rPr>
        <w:t xml:space="preserve"> a </w:t>
      </w:r>
      <w:r w:rsidRPr="009E7061">
        <w:rPr>
          <w:b/>
          <w:highlight w:val="yellow"/>
          <w:u w:val="single"/>
        </w:rPr>
        <w:t>new level of public disillusionment</w:t>
      </w:r>
      <w:r w:rsidRPr="00431400">
        <w:rPr>
          <w:u w:val="single"/>
        </w:rPr>
        <w:t xml:space="preserve"> </w:t>
      </w:r>
      <w:r w:rsidRPr="009E7061">
        <w:rPr>
          <w:highlight w:val="yellow"/>
          <w:u w:val="single"/>
        </w:rPr>
        <w:t>with democratic politics</w:t>
      </w:r>
      <w:r w:rsidRPr="00431400">
        <w:rPr>
          <w:u w:val="single"/>
        </w:rPr>
        <w:t xml:space="preserve"> and institutions.</w:t>
      </w:r>
      <w:r w:rsidRPr="008C7AE2">
        <w:rPr>
          <w:sz w:val="16"/>
        </w:rPr>
        <w:t xml:space="preserve"> During his campaign and first year in office, Trump’s core constituency cheered him on as he attacked fundamental elements of liberal democracy, including media freedom, judicial independence, and a pluralist civil society. What about the rest of us? How resilient is democracy in the United States, and how broad is its base of support? Compared with the situation in newly anti-democratic countries—for example, in Hungary, Poland, and Turkey, where neo-authoritarian leaders have already succeeded in undermining the media, the courts, and civil society—</w:t>
      </w:r>
      <w:r w:rsidRPr="00431400">
        <w:rPr>
          <w:u w:val="single"/>
        </w:rPr>
        <w:t>democratic institutions in the United States may seem resilient.</w:t>
      </w:r>
      <w:r>
        <w:rPr>
          <w:u w:val="single"/>
        </w:rPr>
        <w:t xml:space="preserve"> </w:t>
      </w:r>
      <w:r w:rsidRPr="00431400">
        <w:rPr>
          <w:u w:val="single"/>
        </w:rPr>
        <w:t>But this is cold comfort to Americans who know their democracy is ailing</w:t>
      </w:r>
      <w:r w:rsidRPr="008C7AE2">
        <w:rPr>
          <w:sz w:val="16"/>
        </w:rPr>
        <w:t xml:space="preserve">. Experts are divided on whether the illness reflects an ongoing struggle between liberal democracy and anti-democratic forces, or, more darkly, a long-term trend toward democratic deconsolidation. In my own research, I have reviewed the attacks on elements and institutions of democracy during the first year of the Trump administration, and assessed the evidence of resilience in the media, the judiciary and law enforcement, democratic norms and principles, the electoral process, civil society, state and local government, the federal civil service, and Congress. </w:t>
      </w:r>
      <w:r w:rsidRPr="00431400">
        <w:rPr>
          <w:rStyle w:val="Emphasis"/>
        </w:rPr>
        <w:t xml:space="preserve">The </w:t>
      </w:r>
      <w:r w:rsidRPr="009E7061">
        <w:rPr>
          <w:rStyle w:val="Emphasis"/>
          <w:sz w:val="16"/>
          <w:highlight w:val="yellow"/>
          <w:u w:val="none"/>
        </w:rPr>
        <w:t>Trump attacks are unprecedented</w:t>
      </w:r>
      <w:r w:rsidRPr="008C7AE2">
        <w:rPr>
          <w:sz w:val="16"/>
        </w:rPr>
        <w:t xml:space="preserve">, the outcome uncertain, and the </w:t>
      </w:r>
      <w:r w:rsidRPr="00431400">
        <w:rPr>
          <w:rStyle w:val="Emphasis"/>
        </w:rPr>
        <w:t>stakes high.</w:t>
      </w:r>
      <w:r w:rsidRPr="008C7AE2">
        <w:rPr>
          <w:sz w:val="16"/>
        </w:rPr>
        <w:t xml:space="preserve"> An effective resistance agenda should start with an understanding of </w:t>
      </w:r>
      <w:r w:rsidRPr="00431400">
        <w:rPr>
          <w:u w:val="single"/>
        </w:rPr>
        <w:t>Trump’s assault on democratic institutions during his first year</w:t>
      </w:r>
      <w:r w:rsidRPr="008C7AE2">
        <w:rPr>
          <w:sz w:val="16"/>
        </w:rPr>
        <w:t xml:space="preserve">, and how those institutions have performed in response. DONALD TRUMP </w:t>
      </w:r>
      <w:r w:rsidRPr="00431400">
        <w:rPr>
          <w:u w:val="single"/>
        </w:rPr>
        <w:t>HAS GONE beyond previous presidents in attacking the mainstream media, undermining its objectivity, distorting truth, and proliferating falsehoods</w:t>
      </w:r>
      <w:r w:rsidRPr="008C7AE2">
        <w:rPr>
          <w:sz w:val="16"/>
        </w:rPr>
        <w:t xml:space="preserve">. The media response has been strong but uneven, and damage has been done. There has been a surge in investigative reporting, a rise in readership, and a slight increase in public trust, </w:t>
      </w:r>
      <w:r w:rsidRPr="00431400">
        <w:rPr>
          <w:u w:val="single"/>
        </w:rPr>
        <w:t xml:space="preserve">but by breaking norms of presidential communication and using social media to circumvent mainstream channels, Trump has </w:t>
      </w:r>
      <w:r w:rsidRPr="009E7061">
        <w:rPr>
          <w:highlight w:val="yellow"/>
          <w:u w:val="single"/>
        </w:rPr>
        <w:t>mastered new methods of commanding attention, polarized the media</w:t>
      </w:r>
      <w:r w:rsidRPr="00431400">
        <w:rPr>
          <w:u w:val="single"/>
        </w:rPr>
        <w:t xml:space="preserve">, and </w:t>
      </w:r>
      <w:r w:rsidRPr="009E7061">
        <w:rPr>
          <w:highlight w:val="yellow"/>
          <w:u w:val="single"/>
        </w:rPr>
        <w:t>attacked truth</w:t>
      </w:r>
      <w:r w:rsidRPr="00431400">
        <w:rPr>
          <w:u w:val="single"/>
        </w:rPr>
        <w:t xml:space="preserve"> and fact.</w:t>
      </w:r>
      <w:r w:rsidRPr="008C7AE2">
        <w:rPr>
          <w:sz w:val="16"/>
        </w:rPr>
        <w:t xml:space="preserve"> In addition, the Trump presidency has </w:t>
      </w:r>
      <w:r w:rsidRPr="00431400">
        <w:rPr>
          <w:u w:val="single"/>
        </w:rPr>
        <w:t xml:space="preserve">stimulated and benefited from the </w:t>
      </w:r>
      <w:r w:rsidRPr="009E7061">
        <w:rPr>
          <w:highlight w:val="yellow"/>
          <w:u w:val="single"/>
        </w:rPr>
        <w:t>expansion of partisan media outlets</w:t>
      </w:r>
      <w:r w:rsidRPr="00431400">
        <w:rPr>
          <w:u w:val="single"/>
        </w:rPr>
        <w:t xml:space="preserve"> such as Fox News and Breitbart</w:t>
      </w:r>
      <w:r w:rsidRPr="008C7AE2">
        <w:rPr>
          <w:sz w:val="16"/>
        </w:rPr>
        <w:t xml:space="preserve">, which </w:t>
      </w:r>
      <w:r w:rsidRPr="00431400">
        <w:rPr>
          <w:u w:val="single"/>
        </w:rPr>
        <w:t>provide echo chambers for the administration and project its unfiltered message to the Trump political base.</w:t>
      </w:r>
      <w:r>
        <w:rPr>
          <w:u w:val="single"/>
        </w:rPr>
        <w:t xml:space="preserve"> </w:t>
      </w:r>
      <w:r w:rsidRPr="008C7AE2">
        <w:rPr>
          <w:sz w:val="16"/>
        </w:rPr>
        <w:t xml:space="preserve">The </w:t>
      </w:r>
      <w:r w:rsidRPr="009E7061">
        <w:rPr>
          <w:rStyle w:val="Emphasis"/>
          <w:highlight w:val="yellow"/>
        </w:rPr>
        <w:t>federal judiciary</w:t>
      </w:r>
      <w:r w:rsidRPr="00431400">
        <w:rPr>
          <w:rStyle w:val="Emphasis"/>
        </w:rPr>
        <w:t xml:space="preserve"> is similarly </w:t>
      </w:r>
      <w:r w:rsidRPr="009E7061">
        <w:rPr>
          <w:rStyle w:val="Emphasis"/>
          <w:highlight w:val="yellow"/>
        </w:rPr>
        <w:t>under attack</w:t>
      </w:r>
      <w:r w:rsidRPr="008C7AE2">
        <w:rPr>
          <w:sz w:val="16"/>
        </w:rPr>
        <w:t xml:space="preserve">. Trump </w:t>
      </w:r>
      <w:r w:rsidRPr="00431400">
        <w:rPr>
          <w:u w:val="single"/>
        </w:rPr>
        <w:t xml:space="preserve">has extended his influence over the judiciary by </w:t>
      </w:r>
      <w:r w:rsidRPr="009E7061">
        <w:rPr>
          <w:highlight w:val="yellow"/>
          <w:u w:val="single"/>
        </w:rPr>
        <w:t>nominating 77 judges</w:t>
      </w:r>
      <w:r w:rsidRPr="00431400">
        <w:rPr>
          <w:u w:val="single"/>
        </w:rPr>
        <w:t xml:space="preserve"> in his first year,</w:t>
      </w:r>
      <w:r w:rsidRPr="008C7AE2">
        <w:rPr>
          <w:sz w:val="16"/>
        </w:rPr>
        <w:t xml:space="preserve"> some of whom </w:t>
      </w:r>
      <w:r w:rsidRPr="00431400">
        <w:rPr>
          <w:u w:val="single"/>
        </w:rPr>
        <w:t xml:space="preserve">are </w:t>
      </w:r>
      <w:r w:rsidRPr="009E7061">
        <w:rPr>
          <w:b/>
          <w:highlight w:val="yellow"/>
          <w:u w:val="single"/>
        </w:rPr>
        <w:t>unqualified and ideologically extreme</w:t>
      </w:r>
      <w:r w:rsidRPr="008C7AE2">
        <w:rPr>
          <w:sz w:val="16"/>
        </w:rPr>
        <w:t xml:space="preserve">. </w:t>
      </w:r>
      <w:r w:rsidRPr="00431400">
        <w:rPr>
          <w:u w:val="single"/>
        </w:rPr>
        <w:t>He has criticized the federal judiciary as an institution and individual judges for failing to support his agenda</w:t>
      </w:r>
      <w:r w:rsidRPr="008C7AE2">
        <w:rPr>
          <w:sz w:val="16"/>
        </w:rPr>
        <w:t xml:space="preserve">. Some federal courts have played a role in restraining the president from exceeding his constitutional authority and in defending the rule of law in cases involving travel and immigration, minority rights, environmental protection, and political gerrymandering. </w:t>
      </w:r>
      <w:r w:rsidRPr="00431400">
        <w:rPr>
          <w:u w:val="single"/>
        </w:rPr>
        <w:t xml:space="preserve">The long-term danger is that Trump-appointed judges </w:t>
      </w:r>
      <w:r w:rsidRPr="009E7061">
        <w:rPr>
          <w:highlight w:val="yellow"/>
          <w:u w:val="single"/>
        </w:rPr>
        <w:t xml:space="preserve">will become rubber </w:t>
      </w:r>
      <w:r w:rsidRPr="009E7061">
        <w:rPr>
          <w:rStyle w:val="Emphasis"/>
          <w:highlight w:val="yellow"/>
        </w:rPr>
        <w:t>stamps for anti-pluralist and anti-democratic policies.</w:t>
      </w:r>
      <w:r>
        <w:rPr>
          <w:u w:val="single"/>
        </w:rPr>
        <w:t xml:space="preserve"> </w:t>
      </w:r>
      <w:r w:rsidRPr="00431400">
        <w:rPr>
          <w:u w:val="single"/>
        </w:rPr>
        <w:t xml:space="preserve">The most dramatic Trump threat to liberal democracy—and the most </w:t>
      </w:r>
      <w:r w:rsidRPr="009E7061">
        <w:rPr>
          <w:b/>
          <w:highlight w:val="yellow"/>
          <w:u w:val="single"/>
        </w:rPr>
        <w:t>significant evidence of pushback</w:t>
      </w:r>
      <w:r w:rsidRPr="00431400">
        <w:rPr>
          <w:u w:val="single"/>
        </w:rPr>
        <w:t xml:space="preserve"> so far—involves federal law enforcement.</w:t>
      </w:r>
      <w:r w:rsidRPr="008C7AE2">
        <w:rPr>
          <w:sz w:val="16"/>
        </w:rPr>
        <w:t xml:space="preserve"> </w:t>
      </w:r>
      <w:r w:rsidRPr="00431400">
        <w:rPr>
          <w:u w:val="single"/>
        </w:rPr>
        <w:t xml:space="preserve">The president has </w:t>
      </w:r>
      <w:r w:rsidRPr="009E7061">
        <w:rPr>
          <w:highlight w:val="yellow"/>
          <w:u w:val="single"/>
        </w:rPr>
        <w:t>sought to derail</w:t>
      </w:r>
      <w:r w:rsidRPr="00431400">
        <w:rPr>
          <w:u w:val="single"/>
        </w:rPr>
        <w:t xml:space="preserve"> any </w:t>
      </w:r>
      <w:r w:rsidRPr="009E7061">
        <w:rPr>
          <w:highlight w:val="yellow"/>
          <w:u w:val="single"/>
        </w:rPr>
        <w:t>investigation of his presidential campaign</w:t>
      </w:r>
      <w:r w:rsidRPr="00431400">
        <w:rPr>
          <w:u w:val="single"/>
        </w:rPr>
        <w:t xml:space="preserve"> or his administration in </w:t>
      </w:r>
      <w:r w:rsidRPr="009E7061">
        <w:rPr>
          <w:highlight w:val="yellow"/>
          <w:u w:val="single"/>
        </w:rPr>
        <w:t>connection with Russian meddling</w:t>
      </w:r>
      <w:r w:rsidRPr="00431400">
        <w:rPr>
          <w:u w:val="single"/>
        </w:rPr>
        <w:t xml:space="preserve"> in the 2016 election, and he has lied about his efforts to do so</w:t>
      </w:r>
      <w:r w:rsidRPr="008C7AE2">
        <w:rPr>
          <w:sz w:val="16"/>
        </w:rPr>
        <w:t xml:space="preserve">. The fact that Special Counsel Robert Mueller has withstood these threats, at least so far, is evidence of the resilience of core institutions. Mueller has produced enough evidence suggestive of serious wrongdoing that another effort by Trump to fire or block him could well start an impeachment process on grounds of obstruction of justice. A constitutional crisis </w:t>
      </w:r>
      <w:proofErr w:type="gramStart"/>
      <w:r w:rsidRPr="008C7AE2">
        <w:rPr>
          <w:sz w:val="16"/>
        </w:rPr>
        <w:t>similar to</w:t>
      </w:r>
      <w:proofErr w:type="gramEnd"/>
      <w:r w:rsidRPr="008C7AE2">
        <w:rPr>
          <w:sz w:val="16"/>
        </w:rPr>
        <w:t xml:space="preserve"> Richard Nixon’s would be precipitated if Trump fired Mueller or Deputy Attorney General Rod Rosenstein, who, as acting attorney general, appointed him, but the situation would be more dangerous than Watergate if the Republican Congress refused to </w:t>
      </w:r>
      <w:r w:rsidRPr="008C7AE2">
        <w:rPr>
          <w:sz w:val="16"/>
        </w:rPr>
        <w:lastRenderedPageBreak/>
        <w:t xml:space="preserve">exercise its constitutional power of impeachment. </w:t>
      </w:r>
      <w:r w:rsidRPr="00431400">
        <w:rPr>
          <w:u w:val="single"/>
        </w:rPr>
        <w:t xml:space="preserve">Other </w:t>
      </w:r>
      <w:r w:rsidRPr="00597568">
        <w:rPr>
          <w:b/>
          <w:u w:val="single"/>
        </w:rPr>
        <w:t>targets of the Trump presidency are longstanding norms of presidential conduct</w:t>
      </w:r>
      <w:r w:rsidRPr="00431400">
        <w:rPr>
          <w:u w:val="single"/>
        </w:rPr>
        <w:t xml:space="preserve"> and the principles of </w:t>
      </w:r>
      <w:r w:rsidRPr="00597568">
        <w:rPr>
          <w:b/>
          <w:u w:val="single"/>
        </w:rPr>
        <w:t>transparency and accountability</w:t>
      </w:r>
      <w:r w:rsidRPr="00431400">
        <w:rPr>
          <w:u w:val="single"/>
        </w:rPr>
        <w:t>.</w:t>
      </w:r>
      <w:r w:rsidRPr="008C7AE2">
        <w:rPr>
          <w:sz w:val="16"/>
        </w:rPr>
        <w:t xml:space="preserve"> Trump has </w:t>
      </w:r>
      <w:r w:rsidRPr="00431400">
        <w:rPr>
          <w:u w:val="single"/>
        </w:rPr>
        <w:t>appointed family members</w:t>
      </w:r>
      <w:r w:rsidRPr="008C7AE2">
        <w:rPr>
          <w:sz w:val="16"/>
        </w:rPr>
        <w:t xml:space="preserve"> to sensitive positions, </w:t>
      </w:r>
      <w:r w:rsidRPr="00431400">
        <w:rPr>
          <w:u w:val="single"/>
        </w:rPr>
        <w:t>refused to release his tax returns, failed to meet conflict-of-interest standards and mixed government and personal business activities</w:t>
      </w:r>
      <w:r w:rsidRPr="008C7AE2">
        <w:rPr>
          <w:sz w:val="16"/>
        </w:rPr>
        <w:t xml:space="preserve">. This has created a growing public perception that the Trump administration is a breeding ground for corruption, favoritism, and further erosion of trust in the political system, as reflected in an opinion survey conducted by Transparency International in November 2017. Beyond these norms of presidential conduct, Trump has removed the normative guardrails of liberal democracy by denigrating rather than engaging his opponents—for example, by accusing Democrats of “treason” when they did not applaud his State of the Union address. The Trump presidency </w:t>
      </w:r>
      <w:r w:rsidRPr="00431400">
        <w:rPr>
          <w:u w:val="single"/>
        </w:rPr>
        <w:t xml:space="preserve">has benefited from an </w:t>
      </w:r>
      <w:r w:rsidRPr="009E7061">
        <w:rPr>
          <w:highlight w:val="yellow"/>
          <w:u w:val="single"/>
        </w:rPr>
        <w:t>electoral process</w:t>
      </w:r>
      <w:r w:rsidRPr="00431400">
        <w:rPr>
          <w:u w:val="single"/>
        </w:rPr>
        <w:t xml:space="preserve"> that was </w:t>
      </w:r>
      <w:r w:rsidRPr="009E7061">
        <w:rPr>
          <w:highlight w:val="yellow"/>
          <w:u w:val="single"/>
        </w:rPr>
        <w:t>broken long before the 2016 election</w:t>
      </w:r>
      <w:r w:rsidRPr="00431400">
        <w:rPr>
          <w:u w:val="single"/>
        </w:rPr>
        <w:t xml:space="preserve">. The </w:t>
      </w:r>
      <w:r w:rsidRPr="009E7061">
        <w:rPr>
          <w:highlight w:val="yellow"/>
          <w:u w:val="single"/>
        </w:rPr>
        <w:t>Electoral College</w:t>
      </w:r>
      <w:r w:rsidRPr="00431400">
        <w:rPr>
          <w:u w:val="single"/>
        </w:rPr>
        <w:t xml:space="preserve"> that propelled Donald Trump into office despite his loss of the popular vote is a dangerous remnant of the compromise made to protect the institution of slavery at the time the Constitution was written. </w:t>
      </w:r>
      <w:r w:rsidRPr="008C7AE2">
        <w:rPr>
          <w:sz w:val="16"/>
        </w:rPr>
        <w:t xml:space="preserve">Trump benefited from a 2010 Supreme Court decision that invalidated the regulation of political spending and opened the floodgates for wealthy individuals and corporations to exercise untrammeled influence over the political process. Despite these inherited advantages, once in the White House, Trump leveled a spurious attack on “voter fraud” and created a national commission to investigate it. His effort to disenfranchise millions of voters was resisted at the state level, and the commission was dismantled. Trump has </w:t>
      </w:r>
      <w:r w:rsidRPr="00431400">
        <w:rPr>
          <w:u w:val="single"/>
        </w:rPr>
        <w:t>attacked civil society by stirring up racial and religious animosity, stimulating social and cultural division, and undercutting civic activism</w:t>
      </w:r>
      <w:r w:rsidRPr="008C7AE2">
        <w:rPr>
          <w:sz w:val="16"/>
        </w:rPr>
        <w:t xml:space="preserve">. His anti-pluralist statements have encouraged extremists, denigrated minorities, discouraged moderates, and increased political polarization. But civil society across the political spectrum has proven resilient, pushing back against Trump’s attacks on pluralism, reaching new levels of civic activism, and increasing political participation in off-year elections and the fielding of candidates for the 2018 congressional elections. (White House photograph) Special Counsel Robert Mueller in 2012 </w:t>
      </w:r>
      <w:r w:rsidRPr="00431400">
        <w:rPr>
          <w:u w:val="single"/>
        </w:rPr>
        <w:t>State and local governments have been a key source of resistance to Trump initiatives, particularly on environmental, immigration, and voting issues, with varying degrees of intensity along partisan lines</w:t>
      </w:r>
      <w:r w:rsidRPr="008C7AE2">
        <w:rPr>
          <w:sz w:val="16"/>
        </w:rPr>
        <w:t xml:space="preserve">. </w:t>
      </w:r>
      <w:r w:rsidRPr="00431400">
        <w:rPr>
          <w:u w:val="single"/>
        </w:rPr>
        <w:t xml:space="preserve">But some </w:t>
      </w:r>
      <w:r w:rsidRPr="009E7061">
        <w:rPr>
          <w:highlight w:val="yellow"/>
          <w:u w:val="single"/>
        </w:rPr>
        <w:t>state governments</w:t>
      </w:r>
      <w:r w:rsidRPr="00431400">
        <w:rPr>
          <w:u w:val="single"/>
        </w:rPr>
        <w:t xml:space="preserve"> have also </w:t>
      </w:r>
      <w:r w:rsidRPr="009E7061">
        <w:rPr>
          <w:highlight w:val="yellow"/>
          <w:u w:val="single"/>
        </w:rPr>
        <w:t>promoted anti-pluralist politics</w:t>
      </w:r>
      <w:r w:rsidRPr="00431400">
        <w:rPr>
          <w:u w:val="single"/>
        </w:rPr>
        <w:t xml:space="preserve">, </w:t>
      </w:r>
      <w:r w:rsidRPr="009E7061">
        <w:rPr>
          <w:highlight w:val="yellow"/>
          <w:u w:val="single"/>
        </w:rPr>
        <w:t>making it difficult for racial or political minorities to participate</w:t>
      </w:r>
      <w:r w:rsidRPr="00431400">
        <w:rPr>
          <w:u w:val="single"/>
        </w:rPr>
        <w:t xml:space="preserve"> by imposing </w:t>
      </w:r>
      <w:r w:rsidRPr="009E7061">
        <w:rPr>
          <w:highlight w:val="yellow"/>
          <w:u w:val="single"/>
        </w:rPr>
        <w:t>restrictive voting requirements</w:t>
      </w:r>
      <w:r w:rsidRPr="00431400">
        <w:rPr>
          <w:u w:val="single"/>
        </w:rPr>
        <w:t xml:space="preserve"> and allowing partisan gerrymandering of legislative districts. There is resistance to these practices in the federal courts</w:t>
      </w:r>
      <w:r w:rsidRPr="008C7AE2">
        <w:rPr>
          <w:sz w:val="16"/>
        </w:rPr>
        <w:t xml:space="preserve">, where judges have </w:t>
      </w:r>
      <w:r w:rsidRPr="00597568">
        <w:t>struck down new voting restrictions and invalidated gerrymandering practices. The</w:t>
      </w:r>
      <w:r w:rsidRPr="008C7AE2">
        <w:rPr>
          <w:sz w:val="16"/>
        </w:rPr>
        <w:t xml:space="preserve"> </w:t>
      </w:r>
      <w:r w:rsidRPr="008C7AE2">
        <w:rPr>
          <w:u w:val="single"/>
        </w:rPr>
        <w:t xml:space="preserve">Trump </w:t>
      </w:r>
      <w:r w:rsidRPr="009E7061">
        <w:rPr>
          <w:b/>
          <w:highlight w:val="yellow"/>
          <w:u w:val="single"/>
        </w:rPr>
        <w:t>administration has decimated the professional civil service</w:t>
      </w:r>
      <w:r w:rsidRPr="008C7AE2">
        <w:rPr>
          <w:u w:val="single"/>
        </w:rPr>
        <w:t xml:space="preserve"> in many federal departments and agencies, </w:t>
      </w:r>
      <w:r w:rsidRPr="009E7061">
        <w:rPr>
          <w:highlight w:val="yellow"/>
          <w:u w:val="single"/>
        </w:rPr>
        <w:t>promoting partisanship and undermining morale</w:t>
      </w:r>
      <w:r w:rsidRPr="008C7AE2">
        <w:rPr>
          <w:u w:val="single"/>
        </w:rPr>
        <w:t xml:space="preserve"> and efficiency,</w:t>
      </w:r>
      <w:r w:rsidRPr="008C7AE2">
        <w:rPr>
          <w:sz w:val="16"/>
        </w:rPr>
        <w:t xml:space="preserve"> particularly in the </w:t>
      </w:r>
      <w:r w:rsidRPr="008C7AE2">
        <w:rPr>
          <w:u w:val="single"/>
        </w:rPr>
        <w:t>State Department, the CIA, the FBI, the Department of Education, and the Environmental Protection Agency</w:t>
      </w:r>
      <w:r w:rsidRPr="008C7AE2">
        <w:rPr>
          <w:sz w:val="16"/>
        </w:rPr>
        <w:t xml:space="preserve">. In the face of these attacks, some federal civil servants have responded by speaking up about policies with which they disagree, disclosing information about wrongdoing or the abuse of power, and resigning in protest. Despite these protests and resignations, cabinet members and agency heads have remained silent in the face of presidential assaults on the integrity of their departments. </w:t>
      </w:r>
      <w:r w:rsidRPr="009E7061">
        <w:rPr>
          <w:highlight w:val="yellow"/>
          <w:u w:val="single"/>
        </w:rPr>
        <w:t>As a result of political polarization</w:t>
      </w:r>
      <w:r w:rsidRPr="008C7AE2">
        <w:rPr>
          <w:u w:val="single"/>
        </w:rPr>
        <w:t xml:space="preserve"> and one-party control, </w:t>
      </w:r>
      <w:r w:rsidRPr="009E7061">
        <w:rPr>
          <w:b/>
          <w:highlight w:val="yellow"/>
          <w:u w:val="single"/>
        </w:rPr>
        <w:t>Congress has not played its constitutional role in checking and balancing executive power</w:t>
      </w:r>
      <w:r w:rsidRPr="008C7AE2">
        <w:rPr>
          <w:u w:val="single"/>
        </w:rPr>
        <w:t xml:space="preserve"> during the Trump presidency.</w:t>
      </w:r>
      <w:r w:rsidRPr="008C7AE2">
        <w:rPr>
          <w:sz w:val="16"/>
        </w:rPr>
        <w:t xml:space="preserve"> The Republican majority has done little to resist Trump’s attacks on democratic institutions and has spurned bipartisan consultation. A few individual members of Congress and some congressional committees have shown a degree of institutional independence and concern about potential overreaches of presidential power. </w:t>
      </w:r>
      <w:r w:rsidRPr="008C7AE2">
        <w:rPr>
          <w:u w:val="single"/>
        </w:rPr>
        <w:t xml:space="preserve">Congress </w:t>
      </w:r>
      <w:r w:rsidRPr="009E7061">
        <w:rPr>
          <w:highlight w:val="yellow"/>
          <w:u w:val="single"/>
        </w:rPr>
        <w:t>ranks lowest in public opinion polls</w:t>
      </w:r>
      <w:r w:rsidRPr="008C7AE2">
        <w:rPr>
          <w:u w:val="single"/>
        </w:rPr>
        <w:t xml:space="preserve"> on the level of public trust in government institutions, with a rock-bottom </w:t>
      </w:r>
      <w:r w:rsidRPr="009E7061">
        <w:rPr>
          <w:highlight w:val="yellow"/>
          <w:u w:val="single"/>
        </w:rPr>
        <w:t>13 percent</w:t>
      </w:r>
      <w:r w:rsidRPr="008C7AE2">
        <w:rPr>
          <w:u w:val="single"/>
        </w:rPr>
        <w:t xml:space="preserve"> approval rating.</w:t>
      </w:r>
      <w:r>
        <w:rPr>
          <w:u w:val="single"/>
        </w:rPr>
        <w:t xml:space="preserve"> </w:t>
      </w:r>
      <w:r w:rsidRPr="008C7AE2">
        <w:rPr>
          <w:sz w:val="16"/>
        </w:rPr>
        <w:t xml:space="preserve">A key question going forward is whether the popular revulsion against Trump will focus on his assaults on democracy—or will spill over into even deeper </w:t>
      </w:r>
      <w:proofErr w:type="spellStart"/>
      <w:r w:rsidRPr="008C7AE2">
        <w:rPr>
          <w:sz w:val="16"/>
        </w:rPr>
        <w:t>distust</w:t>
      </w:r>
      <w:proofErr w:type="spellEnd"/>
      <w:r w:rsidRPr="008C7AE2">
        <w:rPr>
          <w:sz w:val="16"/>
        </w:rPr>
        <w:t xml:space="preserve"> of democratic politics and government. WHAT LESSONS CAN BE drawn from the first year of the Trump administration about the potential resilience of liberal democracy in the United States? A key question going forward is whether the popular revulsion against Trump will focus on his assaults on democracy—or will spill over into even deeper </w:t>
      </w:r>
      <w:proofErr w:type="spellStart"/>
      <w:r w:rsidRPr="008C7AE2">
        <w:rPr>
          <w:sz w:val="16"/>
        </w:rPr>
        <w:t>distust</w:t>
      </w:r>
      <w:proofErr w:type="spellEnd"/>
      <w:r w:rsidRPr="008C7AE2">
        <w:rPr>
          <w:sz w:val="16"/>
        </w:rPr>
        <w:t xml:space="preserve"> of democratic politics and government. How Trump’s critics perform in defending democratic institutions and dispelling this distrust will determine whether post-Trump America brings an era of democratic renewal. </w:t>
      </w:r>
      <w:r w:rsidRPr="008C7AE2">
        <w:rPr>
          <w:u w:val="single"/>
        </w:rPr>
        <w:t xml:space="preserve">Long before the election of Donald Trump, democratic institutions were in trouble and vulnerable to attack. For more than a decade, there has been </w:t>
      </w:r>
      <w:r w:rsidRPr="009E7061">
        <w:rPr>
          <w:highlight w:val="yellow"/>
          <w:u w:val="single"/>
        </w:rPr>
        <w:t>growing discontent</w:t>
      </w:r>
      <w:r w:rsidRPr="008C7AE2">
        <w:rPr>
          <w:u w:val="single"/>
        </w:rPr>
        <w:t xml:space="preserve"> and a steady deterioration of public support for the U.S. system of democratic governance</w:t>
      </w:r>
      <w:r w:rsidRPr="008C7AE2">
        <w:rPr>
          <w:sz w:val="16"/>
        </w:rPr>
        <w:t xml:space="preserve">. Political polarization and differing partisan perceptions of government are the main contributors to this trend. Senate Majority Leader Mitch McConnell famously announced in 2010 that his main legislative goal was to make Barack Obama a one-term president, signaling that Republican obstruction and legislative gridlock would hobble the Obama presidency. The </w:t>
      </w:r>
      <w:r w:rsidRPr="008C7AE2">
        <w:rPr>
          <w:u w:val="single"/>
        </w:rPr>
        <w:t xml:space="preserve">electoral process has been weakened by the influence of </w:t>
      </w:r>
      <w:r w:rsidRPr="009E7061">
        <w:rPr>
          <w:highlight w:val="yellow"/>
          <w:u w:val="single"/>
        </w:rPr>
        <w:t>unregulated campaign spending</w:t>
      </w:r>
      <w:r w:rsidRPr="008C7AE2">
        <w:rPr>
          <w:u w:val="single"/>
        </w:rPr>
        <w:t xml:space="preserve"> and an increase in state-level voting restrictions and </w:t>
      </w:r>
      <w:r w:rsidRPr="009E7061">
        <w:rPr>
          <w:highlight w:val="yellow"/>
          <w:u w:val="single"/>
        </w:rPr>
        <w:t>legislative gerrymandering</w:t>
      </w:r>
      <w:r w:rsidRPr="008C7AE2">
        <w:rPr>
          <w:sz w:val="16"/>
        </w:rPr>
        <w:t xml:space="preserve">. The result has </w:t>
      </w:r>
      <w:r w:rsidRPr="008C7AE2">
        <w:rPr>
          <w:u w:val="single"/>
        </w:rPr>
        <w:t xml:space="preserve">been a </w:t>
      </w:r>
      <w:r w:rsidRPr="009E7061">
        <w:rPr>
          <w:b/>
          <w:highlight w:val="yellow"/>
          <w:u w:val="single"/>
        </w:rPr>
        <w:t xml:space="preserve">weakening of </w:t>
      </w:r>
      <w:r w:rsidRPr="009E7061">
        <w:rPr>
          <w:b/>
          <w:highlight w:val="yellow"/>
          <w:u w:val="single"/>
        </w:rPr>
        <w:lastRenderedPageBreak/>
        <w:t>public belief in the ability of the courts</w:t>
      </w:r>
      <w:r w:rsidRPr="008C7AE2">
        <w:rPr>
          <w:sz w:val="16"/>
        </w:rPr>
        <w:t xml:space="preserve">, Congress, and the Constitution to be effective in checking and resisting abuses of power by the executive, and a drop in the percentage of people who agree that the United States fully or mostly lives up to democratic standards. </w:t>
      </w:r>
      <w:r w:rsidRPr="008C7AE2">
        <w:rPr>
          <w:u w:val="single"/>
        </w:rPr>
        <w:t>Trump has exacerbated and accelerated the degradation of liberal democratic institutions.</w:t>
      </w:r>
      <w:r w:rsidRPr="008C7AE2">
        <w:rPr>
          <w:sz w:val="16"/>
        </w:rPr>
        <w:t xml:space="preserve"> By repeatedly lying and manipulating factual reality, he has promoted the view that there is no objective truth. By attacking and insulting opponents, he has degraded public discussion of issues and politicized the institutions that are normally seen as nonpartisan guardrails of democracy. The federal courts, the media, law enforcement agencies, and the federal civil service have all been attacked by the president as partisan when they have resisted his agenda. The president’s attack on the FBI in its ongoing Russia investigation into potential collusion and obstruction of justice is a case study of how Trump politicizes nonpartisan institutions and undermines the rule of law. Trump’s attacks have been aimed at altering the public’s perception of an agency previously held in high regard as professional and nonpartisan.</w:t>
      </w:r>
    </w:p>
    <w:p w14:paraId="444692DB" w14:textId="77777777" w:rsidR="006C5C1F" w:rsidRDefault="006C5C1F" w:rsidP="006C5C1F"/>
    <w:p w14:paraId="627CABE1" w14:textId="77777777" w:rsidR="006C5C1F" w:rsidRPr="004E7329" w:rsidRDefault="006C5C1F" w:rsidP="006C5C1F"/>
    <w:p w14:paraId="63DACC26" w14:textId="77777777" w:rsidR="006C5C1F" w:rsidRDefault="006C5C1F" w:rsidP="006C5C1F">
      <w:pPr>
        <w:pStyle w:val="Heading1"/>
      </w:pPr>
      <w:r>
        <w:lastRenderedPageBreak/>
        <w:t>Iran</w:t>
      </w:r>
    </w:p>
    <w:p w14:paraId="5BD6BFD8" w14:textId="77777777" w:rsidR="006C5C1F" w:rsidRPr="009A70CC" w:rsidRDefault="006C5C1F" w:rsidP="006C5C1F">
      <w:pPr>
        <w:pStyle w:val="Heading2"/>
      </w:pPr>
      <w:r>
        <w:lastRenderedPageBreak/>
        <w:t>Generic</w:t>
      </w:r>
    </w:p>
    <w:p w14:paraId="588AACD7" w14:textId="77777777" w:rsidR="006C5C1F" w:rsidRPr="0089437E" w:rsidRDefault="006C5C1F" w:rsidP="006C5C1F">
      <w:pPr>
        <w:pStyle w:val="Heading3"/>
      </w:pPr>
      <w:r>
        <w:lastRenderedPageBreak/>
        <w:t>1NC Troops Worse</w:t>
      </w:r>
    </w:p>
    <w:p w14:paraId="5B15991C" w14:textId="77777777" w:rsidR="006C5C1F" w:rsidRDefault="006C5C1F" w:rsidP="006C5C1F">
      <w:pPr>
        <w:pStyle w:val="Heading4"/>
      </w:pPr>
      <w:r>
        <w:t xml:space="preserve">Arms sales take the place of deploying </w:t>
      </w:r>
      <w:r w:rsidRPr="00AF3C9F">
        <w:rPr>
          <w:u w:val="single"/>
        </w:rPr>
        <w:t>on-the-ground troops</w:t>
      </w:r>
      <w:r>
        <w:t xml:space="preserve"> that would be </w:t>
      </w:r>
      <w:r w:rsidRPr="00AF3C9F">
        <w:rPr>
          <w:u w:val="single"/>
        </w:rPr>
        <w:t>comparatively worse</w:t>
      </w:r>
      <w:r>
        <w:t xml:space="preserve"> – leads to Saudi instability and terrorism</w:t>
      </w:r>
    </w:p>
    <w:p w14:paraId="669F9B50" w14:textId="77777777" w:rsidR="006C5C1F" w:rsidRDefault="006C5C1F" w:rsidP="006C5C1F">
      <w:r w:rsidRPr="00C225F7">
        <w:rPr>
          <w:b/>
          <w:bCs/>
          <w:sz w:val="24"/>
          <w:szCs w:val="24"/>
        </w:rPr>
        <w:t>Rosenfield 12</w:t>
      </w:r>
      <w:r>
        <w:t xml:space="preserve"> [Daniel Rosenfield, Research Associate. “Countering Iran with Arms Sales to the Gulf Cooperation Council States,” Institute for Defense Analyses, March 2012, </w:t>
      </w:r>
      <w:hyperlink r:id="rId15" w:history="1">
        <w:r w:rsidRPr="00DA1021">
          <w:rPr>
            <w:rStyle w:val="Hyperlink"/>
          </w:rPr>
          <w:t>https://www.hsdl.org/?view&amp;did=731235</w:t>
        </w:r>
      </w:hyperlink>
      <w:r>
        <w:t xml:space="preserve"> Accessed 6/15/19]GMDI *we don’t endorse gendered language</w:t>
      </w:r>
    </w:p>
    <w:p w14:paraId="14164B98" w14:textId="77777777" w:rsidR="006C5C1F" w:rsidRPr="00430AAE" w:rsidRDefault="006C5C1F" w:rsidP="006C5C1F">
      <w:r>
        <w:t>*GCC = Gulf Cooperation Coun</w:t>
      </w:r>
      <w:bookmarkStart w:id="1" w:name="_GoBack"/>
      <w:bookmarkEnd w:id="1"/>
      <w:r>
        <w:t xml:space="preserve">cil, comprising </w:t>
      </w:r>
      <w:r w:rsidRPr="00207E89">
        <w:t>Bahrain, Kuwait, Oman, Qatar, Saudi Arabia, and the</w:t>
      </w:r>
      <w:r>
        <w:t xml:space="preserve"> UAE</w:t>
      </w:r>
    </w:p>
    <w:p w14:paraId="365EBF8A" w14:textId="77777777" w:rsidR="006C5C1F" w:rsidRPr="00AF385C" w:rsidRDefault="006C5C1F" w:rsidP="006C5C1F">
      <w:pPr>
        <w:rPr>
          <w:sz w:val="12"/>
          <w:szCs w:val="23"/>
        </w:rPr>
      </w:pPr>
      <w:r w:rsidRPr="0006726D">
        <w:rPr>
          <w:u w:val="single"/>
        </w:rPr>
        <w:t>A final reason to sell major offensive weapons to the GCC states is that</w:t>
      </w:r>
      <w:r w:rsidRPr="00AF385C">
        <w:rPr>
          <w:sz w:val="12"/>
        </w:rPr>
        <w:t xml:space="preserve"> the </w:t>
      </w:r>
      <w:r w:rsidRPr="00AF385C">
        <w:rPr>
          <w:b/>
          <w:bCs/>
          <w:u w:val="single"/>
        </w:rPr>
        <w:t>weapons can substitute for direct U.S. action to counter low-level aggression by a nuclear-armed Iran</w:t>
      </w:r>
      <w:r w:rsidRPr="00AF385C">
        <w:rPr>
          <w:sz w:val="12"/>
        </w:rPr>
        <w:t xml:space="preserve">. </w:t>
      </w:r>
      <w:r w:rsidRPr="0006726D">
        <w:rPr>
          <w:u w:val="single"/>
        </w:rPr>
        <w:t>Direct U.S. action is undesirable because it is dangerous and risks being ineffective</w:t>
      </w:r>
      <w:r w:rsidRPr="00AF385C">
        <w:rPr>
          <w:sz w:val="12"/>
        </w:rPr>
        <w:t xml:space="preserve">. Direct U.S. action would have two components: direct defense and deterrence. With direct defense, U.S. forces would intercept and defeat limited attacks by the Iranian armed forces against critical targets in the GCC states. With deterrence, the United States would signal its intention to retaliate against Iran for using low-level aggression against the GCC states. </w:t>
      </w:r>
      <w:r w:rsidRPr="00F64B31">
        <w:rPr>
          <w:u w:val="single"/>
        </w:rPr>
        <w:t>Direct defense of the GCC states by the U</w:t>
      </w:r>
      <w:r w:rsidRPr="00AF385C">
        <w:rPr>
          <w:sz w:val="12"/>
        </w:rPr>
        <w:t xml:space="preserve">nited </w:t>
      </w:r>
      <w:r w:rsidRPr="00F64B31">
        <w:rPr>
          <w:u w:val="single"/>
        </w:rPr>
        <w:t>S</w:t>
      </w:r>
      <w:r w:rsidRPr="00AF385C">
        <w:rPr>
          <w:sz w:val="12"/>
        </w:rPr>
        <w:t xml:space="preserve">tates </w:t>
      </w:r>
      <w:r w:rsidRPr="00F64B31">
        <w:rPr>
          <w:u w:val="single"/>
        </w:rPr>
        <w:t xml:space="preserve">would be dangerous because </w:t>
      </w:r>
      <w:r w:rsidRPr="00AF385C">
        <w:rPr>
          <w:b/>
          <w:bCs/>
          <w:u w:val="single"/>
        </w:rPr>
        <w:t>it would demand large-scale and highly dispersed U.S. troop deployments in the Gulf</w:t>
      </w:r>
      <w:r w:rsidRPr="00AF385C">
        <w:rPr>
          <w:sz w:val="12"/>
        </w:rPr>
        <w:t xml:space="preserve">. </w:t>
      </w:r>
      <w:r w:rsidRPr="00F64B31">
        <w:rPr>
          <w:u w:val="single"/>
        </w:rPr>
        <w:t xml:space="preserve">With low-level aggression as its main offensive tool, </w:t>
      </w:r>
      <w:r w:rsidRPr="00F64B31">
        <w:rPr>
          <w:b/>
          <w:bCs/>
          <w:u w:val="single"/>
        </w:rPr>
        <w:t>a nuclear-armed Iran could select from a range of critical targets</w:t>
      </w:r>
      <w:r w:rsidRPr="00F64B31">
        <w:rPr>
          <w:u w:val="single"/>
        </w:rPr>
        <w:t xml:space="preserve"> spread throughout the GCC states</w:t>
      </w:r>
      <w:r w:rsidRPr="00AF385C">
        <w:rPr>
          <w:sz w:val="12"/>
        </w:rPr>
        <w:t xml:space="preserve">. </w:t>
      </w:r>
      <w:r w:rsidRPr="00F64B31">
        <w:rPr>
          <w:u w:val="single"/>
        </w:rPr>
        <w:t>It could</w:t>
      </w:r>
      <w:r w:rsidRPr="00AF385C">
        <w:rPr>
          <w:sz w:val="12"/>
        </w:rPr>
        <w:t xml:space="preserve"> choose to </w:t>
      </w:r>
      <w:r w:rsidRPr="00F64B31">
        <w:rPr>
          <w:u w:val="single"/>
        </w:rPr>
        <w:t>attack electric power and desalination plants, oil and gas installations, or major ports</w:t>
      </w:r>
      <w:r w:rsidRPr="00AF385C">
        <w:rPr>
          <w:sz w:val="12"/>
        </w:rPr>
        <w:t xml:space="preserve">, for example. It could also vary its attack plans depending on the strength of defenses opposing it at a given location and at a given point in time. </w:t>
      </w:r>
      <w:r w:rsidRPr="00F64B31">
        <w:rPr>
          <w:u w:val="single"/>
        </w:rPr>
        <w:t>Countering such a diverse threat would be possible only through large-scale and highly dispersed troop deployments</w:t>
      </w:r>
      <w:r w:rsidRPr="00AF385C">
        <w:rPr>
          <w:sz w:val="12"/>
        </w:rPr>
        <w:t xml:space="preserve">. </w:t>
      </w:r>
      <w:r w:rsidRPr="00F64B31">
        <w:rPr>
          <w:b/>
          <w:bCs/>
          <w:u w:val="single"/>
        </w:rPr>
        <w:t>A large-scale and highly dispersed U.S. presence in Saudi Arabia would endanger the Saudi monarchy and increase the risk of terrorism against the U</w:t>
      </w:r>
      <w:r w:rsidRPr="00AF385C">
        <w:rPr>
          <w:sz w:val="12"/>
        </w:rPr>
        <w:t xml:space="preserve">nited </w:t>
      </w:r>
      <w:r w:rsidRPr="00F64B31">
        <w:rPr>
          <w:b/>
          <w:bCs/>
          <w:u w:val="single"/>
        </w:rPr>
        <w:t>S</w:t>
      </w:r>
      <w:r w:rsidRPr="00AF385C">
        <w:rPr>
          <w:sz w:val="12"/>
        </w:rPr>
        <w:t xml:space="preserve">tates. </w:t>
      </w:r>
      <w:r w:rsidRPr="00F64B31">
        <w:rPr>
          <w:u w:val="single"/>
        </w:rPr>
        <w:t xml:space="preserve">Saudi political legitimacy is </w:t>
      </w:r>
      <w:proofErr w:type="gramStart"/>
      <w:r w:rsidRPr="00F64B31">
        <w:rPr>
          <w:u w:val="single"/>
        </w:rPr>
        <w:t>based</w:t>
      </w:r>
      <w:r w:rsidRPr="00AF385C">
        <w:rPr>
          <w:sz w:val="12"/>
        </w:rPr>
        <w:t xml:space="preserve"> in large part </w:t>
      </w:r>
      <w:r w:rsidRPr="00AF385C">
        <w:rPr>
          <w:u w:val="single"/>
        </w:rPr>
        <w:t>on</w:t>
      </w:r>
      <w:proofErr w:type="gramEnd"/>
      <w:r w:rsidRPr="00AF385C">
        <w:rPr>
          <w:u w:val="single"/>
        </w:rPr>
        <w:t xml:space="preserve"> a commitment by the leadership to safeguard the principles of Islam, and the presence of “Christian” troops in the Saudi kingdom is seen as an affront to those principles</w:t>
      </w:r>
      <w:r w:rsidRPr="00AF385C">
        <w:rPr>
          <w:sz w:val="12"/>
        </w:rPr>
        <w:t xml:space="preserve">. </w:t>
      </w:r>
      <w:r w:rsidRPr="00AF385C">
        <w:rPr>
          <w:u w:val="single"/>
        </w:rPr>
        <w:t>The last time the U</w:t>
      </w:r>
      <w:r w:rsidRPr="00AF385C">
        <w:rPr>
          <w:sz w:val="12"/>
        </w:rPr>
        <w:t xml:space="preserve">nited </w:t>
      </w:r>
      <w:r w:rsidRPr="00AF385C">
        <w:rPr>
          <w:u w:val="single"/>
        </w:rPr>
        <w:t>S</w:t>
      </w:r>
      <w:r w:rsidRPr="00AF385C">
        <w:rPr>
          <w:sz w:val="12"/>
        </w:rPr>
        <w:t xml:space="preserve">tates </w:t>
      </w:r>
      <w:r w:rsidRPr="00AF385C">
        <w:rPr>
          <w:u w:val="single"/>
        </w:rPr>
        <w:t>deployed large numbers of troops to Saudi Arabia (in 1990), it prompted Osama bin Laden to declare war against the Saudi monarchy and the U</w:t>
      </w:r>
      <w:r w:rsidRPr="00AF385C">
        <w:rPr>
          <w:sz w:val="12"/>
        </w:rPr>
        <w:t xml:space="preserve">nited </w:t>
      </w:r>
      <w:r w:rsidRPr="00AF385C">
        <w:rPr>
          <w:u w:val="single"/>
        </w:rPr>
        <w:t>S</w:t>
      </w:r>
      <w:r w:rsidRPr="00AF385C">
        <w:rPr>
          <w:sz w:val="12"/>
        </w:rPr>
        <w:t xml:space="preserve">tates </w:t>
      </w:r>
      <w:r w:rsidRPr="00AF385C">
        <w:rPr>
          <w:u w:val="single"/>
        </w:rPr>
        <w:t>and thus led</w:t>
      </w:r>
      <w:r w:rsidRPr="00AF385C">
        <w:rPr>
          <w:sz w:val="12"/>
        </w:rPr>
        <w:t xml:space="preserve"> indirectly </w:t>
      </w:r>
      <w:r w:rsidRPr="00AF385C">
        <w:rPr>
          <w:u w:val="single"/>
        </w:rPr>
        <w:t>to the September 11, 2001 terrorist attacks</w:t>
      </w:r>
      <w:r w:rsidRPr="00AF385C">
        <w:rPr>
          <w:sz w:val="12"/>
        </w:rPr>
        <w:t xml:space="preserve">.58 </w:t>
      </w:r>
      <w:r w:rsidRPr="00AF385C">
        <w:rPr>
          <w:sz w:val="12"/>
          <w:szCs w:val="23"/>
        </w:rPr>
        <w:t xml:space="preserve">The nature of security cooperation between the United States and Saudi Arabia today reflects these continuing dangers. </w:t>
      </w:r>
      <w:r w:rsidRPr="00AF385C">
        <w:rPr>
          <w:sz w:val="23"/>
          <w:szCs w:val="23"/>
          <w:u w:val="single"/>
        </w:rPr>
        <w:t>Despite the fact that Saudi Arabia represents about one-fifth of the world’s oil supplies</w:t>
      </w:r>
      <w:r w:rsidRPr="00AF385C">
        <w:rPr>
          <w:sz w:val="12"/>
          <w:szCs w:val="23"/>
        </w:rPr>
        <w:t xml:space="preserve"> and is basically unable to defend itself against large-scale military threats</w:t>
      </w:r>
      <w:r w:rsidRPr="00AF385C">
        <w:rPr>
          <w:sz w:val="23"/>
          <w:szCs w:val="23"/>
          <w:u w:val="single"/>
        </w:rPr>
        <w:t>, there are no more than 300 U.S. military personnel in the Saudi kingdom at any given time</w:t>
      </w:r>
      <w:r w:rsidRPr="00AF385C">
        <w:rPr>
          <w:sz w:val="12"/>
          <w:szCs w:val="23"/>
        </w:rPr>
        <w:t>, according to estimates by Jane’s Information Group.</w:t>
      </w:r>
      <w:r w:rsidRPr="00AF385C">
        <w:rPr>
          <w:sz w:val="12"/>
          <w:szCs w:val="16"/>
        </w:rPr>
        <w:t xml:space="preserve">59 </w:t>
      </w:r>
      <w:r w:rsidRPr="00AF385C">
        <w:rPr>
          <w:b/>
          <w:bCs/>
          <w:sz w:val="23"/>
          <w:szCs w:val="23"/>
          <w:u w:val="single"/>
        </w:rPr>
        <w:t>Saudi Arabia is spending</w:t>
      </w:r>
      <w:r w:rsidRPr="00AF385C">
        <w:rPr>
          <w:sz w:val="12"/>
          <w:szCs w:val="23"/>
        </w:rPr>
        <w:t xml:space="preserve"> perhaps tens of </w:t>
      </w:r>
      <w:r w:rsidRPr="00AF385C">
        <w:rPr>
          <w:b/>
          <w:bCs/>
          <w:sz w:val="23"/>
          <w:szCs w:val="23"/>
          <w:u w:val="single"/>
        </w:rPr>
        <w:t>billions of dollars building specialized security forces precisely so it can defend itself from low-level aggression by Iran without stationing large numbers of U.S. troops on its territory</w:t>
      </w:r>
      <w:r w:rsidRPr="00AF385C">
        <w:rPr>
          <w:sz w:val="12"/>
          <w:szCs w:val="23"/>
        </w:rPr>
        <w:t>.</w:t>
      </w:r>
      <w:r w:rsidRPr="00AF385C">
        <w:rPr>
          <w:sz w:val="12"/>
          <w:szCs w:val="16"/>
        </w:rPr>
        <w:t xml:space="preserve">60 </w:t>
      </w:r>
      <w:r w:rsidRPr="00AF385C">
        <w:rPr>
          <w:sz w:val="23"/>
          <w:szCs w:val="23"/>
          <w:u w:val="single"/>
        </w:rPr>
        <w:t>These plans are an admission that more direct U.S. involvement would carry grave risks for either side</w:t>
      </w:r>
      <w:r w:rsidRPr="00AF385C">
        <w:rPr>
          <w:sz w:val="12"/>
          <w:szCs w:val="23"/>
        </w:rPr>
        <w:t xml:space="preserve"> and should only occur in extremis.</w:t>
      </w:r>
    </w:p>
    <w:p w14:paraId="6BE6E93F" w14:textId="77777777" w:rsidR="006C5C1F" w:rsidRDefault="006C5C1F" w:rsidP="006C5C1F"/>
    <w:p w14:paraId="148F071B" w14:textId="77777777" w:rsidR="006C5C1F" w:rsidRDefault="006C5C1F" w:rsidP="006C5C1F">
      <w:pPr>
        <w:pStyle w:val="Heading3"/>
      </w:pPr>
      <w:r>
        <w:lastRenderedPageBreak/>
        <w:t>2NC Troops Worse</w:t>
      </w:r>
    </w:p>
    <w:p w14:paraId="4E105BF8" w14:textId="77777777" w:rsidR="006C5C1F" w:rsidRDefault="006C5C1F" w:rsidP="006C5C1F">
      <w:pPr>
        <w:pStyle w:val="Heading4"/>
      </w:pPr>
      <w:r>
        <w:t>Selling weapons instead of sending our own troops fosters foreign military advancements that stop terrorism</w:t>
      </w:r>
    </w:p>
    <w:p w14:paraId="64A505AB" w14:textId="77777777" w:rsidR="006C5C1F" w:rsidRDefault="006C5C1F" w:rsidP="006C5C1F">
      <w:r w:rsidRPr="00145773">
        <w:rPr>
          <w:b/>
          <w:bCs/>
          <w:sz w:val="24"/>
          <w:szCs w:val="24"/>
        </w:rPr>
        <w:t>Merriweather 17</w:t>
      </w:r>
      <w:r w:rsidRPr="00145773">
        <w:rPr>
          <w:sz w:val="24"/>
          <w:szCs w:val="24"/>
        </w:rPr>
        <w:t xml:space="preserve"> </w:t>
      </w:r>
      <w:r>
        <w:t>[</w:t>
      </w:r>
      <w:r w:rsidRPr="009A0498">
        <w:t>Bryson Merriweather</w:t>
      </w:r>
      <w:r>
        <w:t xml:space="preserve">, </w:t>
      </w:r>
      <w:r w:rsidRPr="009A0498">
        <w:t>contributing writer for The Gate</w:t>
      </w:r>
      <w:r>
        <w:t>, non-resident research intern at the Hudson Institute from 2017-2018. “</w:t>
      </w:r>
      <w:r w:rsidRPr="00145773">
        <w:t>The Middle Eastern Arms Trade: US Motives and Future in Region</w:t>
      </w:r>
      <w:r>
        <w:t xml:space="preserve">,” The Gate, 7/10/17, </w:t>
      </w:r>
      <w:hyperlink r:id="rId16" w:history="1">
        <w:r>
          <w:rPr>
            <w:rStyle w:val="Hyperlink"/>
          </w:rPr>
          <w:t>http://uchicagogate.com/articles/2017/7/10/the-middle-eastern-arms-trade-us-motives-and-future-in-region/</w:t>
        </w:r>
      </w:hyperlink>
      <w:r>
        <w:t xml:space="preserve"> Accessed 6/27/19]GMDI</w:t>
      </w:r>
    </w:p>
    <w:p w14:paraId="29D76363" w14:textId="77777777" w:rsidR="006C5C1F" w:rsidRPr="00CA2B48" w:rsidRDefault="006C5C1F" w:rsidP="006C5C1F">
      <w:pPr>
        <w:rPr>
          <w:sz w:val="12"/>
        </w:rPr>
      </w:pPr>
      <w:r w:rsidRPr="00CA2B48">
        <w:rPr>
          <w:sz w:val="12"/>
        </w:rPr>
        <w:t xml:space="preserve">Over the course of the War on Terror, he world has witnessed the arms trade secure a stable position within the United States’ combat strategy, which the Department of Defense describes as a “by, with and through” approach, meaning American intervention lies on pacing the war through US backed militias and foreign security forces. Adhering to the bipartisan agenda of preventing the escalation of American involvement, US strategy supports allied fighters through American air power, American special operations advisory, and the influx of American weaponry and technology. For example, as seen in efforts to eradicate ISIS, American-backed troops have steadily reclaimed territory and have tightened the noose on the long-held Islamic State capitals of Mosul and Raqqa in Iraq and Syria. While the provision of arms may seem to be an American attempt to exploit conflict for profit in the eyes of some, </w:t>
      </w:r>
      <w:r w:rsidRPr="00D20A87">
        <w:rPr>
          <w:b/>
          <w:bCs/>
          <w:u w:val="single"/>
        </w:rPr>
        <w:t>American arms exports have undoubtedly proven to assist in both counterterrorism efforts and in strengthening foreign federal forces</w:t>
      </w:r>
      <w:r w:rsidRPr="00CA2B48">
        <w:rPr>
          <w:sz w:val="12"/>
        </w:rPr>
        <w:t xml:space="preserve">. Though this strategy has garnished substantive results over the course of time, Islamist extremism is proving to be a force that will not dissolve </w:t>
      </w:r>
      <w:proofErr w:type="gramStart"/>
      <w:r w:rsidRPr="00CA2B48">
        <w:rPr>
          <w:sz w:val="12"/>
        </w:rPr>
        <w:t>in the near future</w:t>
      </w:r>
      <w:proofErr w:type="gramEnd"/>
      <w:r w:rsidRPr="00CA2B48">
        <w:rPr>
          <w:sz w:val="12"/>
        </w:rPr>
        <w:t xml:space="preserve">. Thus, the </w:t>
      </w:r>
      <w:r w:rsidRPr="00CA2B48">
        <w:rPr>
          <w:u w:val="single"/>
        </w:rPr>
        <w:t>pressure is on US lawmakers to keep American forces out of conflict the public deems “not our business,” all</w:t>
      </w:r>
      <w:r w:rsidRPr="00CA2B48">
        <w:rPr>
          <w:sz w:val="12"/>
        </w:rPr>
        <w:t xml:space="preserve"> the </w:t>
      </w:r>
      <w:r w:rsidRPr="00CA2B48">
        <w:rPr>
          <w:u w:val="single"/>
        </w:rPr>
        <w:t>while maintaining</w:t>
      </w:r>
      <w:r w:rsidRPr="00CA2B48">
        <w:rPr>
          <w:sz w:val="12"/>
        </w:rPr>
        <w:t xml:space="preserve"> </w:t>
      </w:r>
      <w:r w:rsidRPr="00CA2B48">
        <w:rPr>
          <w:u w:val="single"/>
        </w:rPr>
        <w:t>homeland security</w:t>
      </w:r>
      <w:r w:rsidRPr="00CA2B48">
        <w:rPr>
          <w:sz w:val="12"/>
        </w:rPr>
        <w:t xml:space="preserve"> and keeping the boot of the US military on the throats of terror organizations. </w:t>
      </w:r>
      <w:r w:rsidRPr="00CA7C7D">
        <w:rPr>
          <w:b/>
          <w:bCs/>
          <w:u w:val="single"/>
        </w:rPr>
        <w:t>America has proven that the sale of weaponry is the new alternative to placing boots on the ground</w:t>
      </w:r>
      <w:r w:rsidRPr="00CA2B48">
        <w:rPr>
          <w:sz w:val="12"/>
        </w:rPr>
        <w:t xml:space="preserve">. </w:t>
      </w:r>
      <w:r w:rsidRPr="00CA7C7D">
        <w:rPr>
          <w:u w:val="single"/>
        </w:rPr>
        <w:t xml:space="preserve">Not only are American soldiers kept out of harm's way, but our </w:t>
      </w:r>
      <w:r w:rsidRPr="005B13D1">
        <w:rPr>
          <w:b/>
          <w:bCs/>
          <w:u w:val="single"/>
        </w:rPr>
        <w:t>Middle Eastern allies also gain valuable military technologies and indispensable counterterrorism and military experience</w:t>
      </w:r>
      <w:r w:rsidRPr="00CA2B48">
        <w:rPr>
          <w:sz w:val="12"/>
        </w:rPr>
        <w:t xml:space="preserve">. </w:t>
      </w:r>
      <w:r w:rsidRPr="00CA7C7D">
        <w:rPr>
          <w:u w:val="single"/>
        </w:rPr>
        <w:t>With US military weaponry and technologies, Middle Eastern nations are receiving the capabilities and US Special Forces-caliber training to reverse the rampant spread and influence of terror groups</w:t>
      </w:r>
      <w:r w:rsidRPr="00CA2B48">
        <w:rPr>
          <w:sz w:val="12"/>
        </w:rPr>
        <w:t>. One can only expect the arms trade and military development to persist as America continues to the effort to fight a primarily remote War on Terror.</w:t>
      </w:r>
    </w:p>
    <w:p w14:paraId="470CA6E1" w14:textId="77777777" w:rsidR="006C5C1F" w:rsidRPr="00C20733" w:rsidRDefault="006C5C1F" w:rsidP="006C5C1F"/>
    <w:p w14:paraId="4B6ADE61" w14:textId="77777777" w:rsidR="006C5C1F" w:rsidRDefault="006C5C1F" w:rsidP="006C5C1F">
      <w:pPr>
        <w:pStyle w:val="Heading4"/>
      </w:pPr>
      <w:r>
        <w:t>Congress agrees – they greenlight arms sales because they know troop deployments are the alternative</w:t>
      </w:r>
    </w:p>
    <w:p w14:paraId="5DE20481" w14:textId="77777777" w:rsidR="006C5C1F" w:rsidRDefault="006C5C1F" w:rsidP="006C5C1F">
      <w:r w:rsidRPr="002F35BF">
        <w:rPr>
          <w:b/>
          <w:bCs/>
          <w:sz w:val="24"/>
          <w:szCs w:val="24"/>
        </w:rPr>
        <w:t>Blanchard 18</w:t>
      </w:r>
      <w:r w:rsidRPr="002F35BF">
        <w:rPr>
          <w:sz w:val="24"/>
          <w:szCs w:val="24"/>
        </w:rPr>
        <w:t xml:space="preserve"> </w:t>
      </w:r>
      <w:r>
        <w:t xml:space="preserve">[Christopher M. Blanchard, Specialist in Middle Eastern Affairs. “Saudi Arabia: Background and U.S. Relations,” Congressional Research Service, 10/21/18, </w:t>
      </w:r>
      <w:hyperlink r:id="rId17" w:history="1">
        <w:r w:rsidRPr="00117AEC">
          <w:rPr>
            <w:rStyle w:val="Hyperlink"/>
          </w:rPr>
          <w:t>https://www.hsdl.org/?view&amp;did=816411</w:t>
        </w:r>
      </w:hyperlink>
      <w:r>
        <w:t xml:space="preserve"> Accessed 6/27/19]GMDI</w:t>
      </w:r>
    </w:p>
    <w:p w14:paraId="42D3BDD4" w14:textId="77777777" w:rsidR="006C5C1F" w:rsidRPr="002F35BF" w:rsidRDefault="006C5C1F" w:rsidP="006C5C1F">
      <w:pPr>
        <w:rPr>
          <w:sz w:val="12"/>
        </w:rPr>
      </w:pPr>
      <w:r w:rsidRPr="002F35BF">
        <w:rPr>
          <w:u w:val="single"/>
        </w:rPr>
        <w:t>Saudi Arabia’s armed forces have relied on U.S. arms sales</w:t>
      </w:r>
      <w:r w:rsidRPr="002F35BF">
        <w:rPr>
          <w:sz w:val="12"/>
        </w:rPr>
        <w:t xml:space="preserve">, training, and service support </w:t>
      </w:r>
      <w:r w:rsidRPr="002F35BF">
        <w:rPr>
          <w:u w:val="single"/>
        </w:rPr>
        <w:t>for decades</w:t>
      </w:r>
      <w:r w:rsidRPr="002F35BF">
        <w:rPr>
          <w:sz w:val="12"/>
        </w:rPr>
        <w:t xml:space="preserve">. </w:t>
      </w:r>
      <w:r w:rsidRPr="002F35BF">
        <w:rPr>
          <w:u w:val="single"/>
        </w:rPr>
        <w:t>Congress has broadly supported U.S. arms sales to the kingdom</w:t>
      </w:r>
      <w:r w:rsidRPr="002F35BF">
        <w:rPr>
          <w:sz w:val="12"/>
        </w:rPr>
        <w:t xml:space="preserve">, while seeking to maintain Israel’s qualitative military edge (QME) over potential Arab adversaries and expressing concern about the merits or terms of individual sales cases in some instances. Some Members of Congress have at times expressed concern about the potential for U.S. arms sales to contribute to or help drive arms races in the Gulf region and broader Middle East and about Saudi use of U.S. origin weaponry in Yemen. </w:t>
      </w:r>
      <w:r w:rsidRPr="002F35BF">
        <w:rPr>
          <w:u w:val="single"/>
        </w:rPr>
        <w:t xml:space="preserve">At present, congressional majorities appear to back continued sales to U.S. partners in the Gulf region, including Saudi Arabia, </w:t>
      </w:r>
      <w:r w:rsidRPr="002F35BF">
        <w:rPr>
          <w:b/>
          <w:bCs/>
          <w:u w:val="single"/>
        </w:rPr>
        <w:t xml:space="preserve">as a means of improving interoperability, </w:t>
      </w:r>
      <w:r w:rsidRPr="002F35BF">
        <w:rPr>
          <w:b/>
          <w:bCs/>
          <w:u w:val="single"/>
          <w:bdr w:val="single" w:sz="4" w:space="0" w:color="auto"/>
        </w:rPr>
        <w:t>reducing the need for U.S. deployments</w:t>
      </w:r>
      <w:r w:rsidRPr="002F35BF">
        <w:rPr>
          <w:b/>
          <w:bCs/>
          <w:u w:val="single"/>
        </w:rPr>
        <w:t>, deterring Iran, and supporting U.S. industry</w:t>
      </w:r>
      <w:r w:rsidRPr="002F35BF">
        <w:rPr>
          <w:sz w:val="12"/>
        </w:rPr>
        <w:t>.</w:t>
      </w:r>
    </w:p>
    <w:p w14:paraId="5026363F" w14:textId="77777777" w:rsidR="006C5C1F" w:rsidRPr="00966931" w:rsidRDefault="006C5C1F" w:rsidP="006C5C1F"/>
    <w:p w14:paraId="64FBEC9F" w14:textId="77777777" w:rsidR="006C5C1F" w:rsidRDefault="006C5C1F" w:rsidP="006C5C1F">
      <w:pPr>
        <w:pStyle w:val="Heading3"/>
      </w:pPr>
      <w:r>
        <w:lastRenderedPageBreak/>
        <w:t>1NC Alt Cause---Nukes</w:t>
      </w:r>
    </w:p>
    <w:p w14:paraId="2FB17285" w14:textId="77777777" w:rsidR="006C5C1F" w:rsidRDefault="006C5C1F" w:rsidP="006C5C1F">
      <w:pPr>
        <w:pStyle w:val="Heading4"/>
      </w:pPr>
      <w:r>
        <w:t xml:space="preserve">Can’t stop </w:t>
      </w:r>
      <w:r w:rsidRPr="00E3409A">
        <w:rPr>
          <w:u w:val="single"/>
        </w:rPr>
        <w:t>nuclear tech transfers</w:t>
      </w:r>
      <w:r>
        <w:t xml:space="preserve"> which are a major alt cause to regional </w:t>
      </w:r>
      <w:proofErr w:type="spellStart"/>
      <w:r>
        <w:t>prolif</w:t>
      </w:r>
      <w:proofErr w:type="spellEnd"/>
      <w:r>
        <w:t xml:space="preserve"> </w:t>
      </w:r>
    </w:p>
    <w:p w14:paraId="45831B3A" w14:textId="77777777" w:rsidR="006C5C1F" w:rsidRDefault="006C5C1F" w:rsidP="006C5C1F">
      <w:r w:rsidRPr="00331E88">
        <w:rPr>
          <w:b/>
          <w:bCs/>
          <w:sz w:val="24"/>
          <w:szCs w:val="24"/>
        </w:rPr>
        <w:t>Roberts 19</w:t>
      </w:r>
      <w:r>
        <w:t xml:space="preserve"> [William Roberts, senior producer at Al Jazeera Media Network. “</w:t>
      </w:r>
      <w:r w:rsidRPr="00331E88">
        <w:t>Donald Trump rushing to sell Saudi Arabia nuclear technology</w:t>
      </w:r>
      <w:r>
        <w:t xml:space="preserve">,” Al Jazeera, 2/19/19, </w:t>
      </w:r>
      <w:hyperlink r:id="rId18" w:history="1">
        <w:r>
          <w:rPr>
            <w:rStyle w:val="Hyperlink"/>
          </w:rPr>
          <w:t>https://www.aljazeera.com/news/2019/02/report-trump-rushing-sell-saudi-arabia-nuclear-technology-190219181918317.html</w:t>
        </w:r>
      </w:hyperlink>
      <w:r>
        <w:t xml:space="preserve"> Accessed 6/15/19]GMDI</w:t>
      </w:r>
    </w:p>
    <w:p w14:paraId="51B861C7" w14:textId="77777777" w:rsidR="006C5C1F" w:rsidRPr="00C73060" w:rsidRDefault="006C5C1F" w:rsidP="006C5C1F">
      <w:pPr>
        <w:rPr>
          <w:sz w:val="8"/>
        </w:rPr>
      </w:pPr>
      <w:r w:rsidRPr="008E0AC7">
        <w:rPr>
          <w:sz w:val="8"/>
        </w:rPr>
        <w:t xml:space="preserve">Washington, DC - The administration of President Donald </w:t>
      </w:r>
      <w:r w:rsidRPr="00532A5F">
        <w:rPr>
          <w:u w:val="single"/>
        </w:rPr>
        <w:t>Trump is bypassing</w:t>
      </w:r>
      <w:r w:rsidRPr="008E0AC7">
        <w:rPr>
          <w:sz w:val="8"/>
        </w:rPr>
        <w:t xml:space="preserve"> the United States </w:t>
      </w:r>
      <w:r w:rsidRPr="00532A5F">
        <w:rPr>
          <w:u w:val="single"/>
        </w:rPr>
        <w:t>Congress to advance the sale of US nuclear power plants to Saudi Arabia</w:t>
      </w:r>
      <w:r w:rsidRPr="008E0AC7">
        <w:rPr>
          <w:sz w:val="8"/>
        </w:rPr>
        <w:t xml:space="preserve">, despite concerns it would violate US law guarding against technology transfers, according to a new report by a congressional committee. </w:t>
      </w:r>
      <w:r w:rsidRPr="00532A5F">
        <w:rPr>
          <w:u w:val="single"/>
        </w:rPr>
        <w:t>Security analysts worry the tech</w:t>
      </w:r>
      <w:r w:rsidRPr="008E0AC7">
        <w:rPr>
          <w:sz w:val="8"/>
        </w:rPr>
        <w:t xml:space="preserve">nology </w:t>
      </w:r>
      <w:r w:rsidRPr="00532A5F">
        <w:rPr>
          <w:u w:val="single"/>
        </w:rPr>
        <w:t>would allow Saudi Arabia to produce nuclear weapons in the future,</w:t>
      </w:r>
      <w:r w:rsidRPr="008E0AC7">
        <w:rPr>
          <w:sz w:val="8"/>
        </w:rPr>
        <w:t xml:space="preserve"> potentially </w:t>
      </w:r>
      <w:r w:rsidRPr="00532A5F">
        <w:rPr>
          <w:b/>
          <w:bCs/>
          <w:u w:val="single"/>
        </w:rPr>
        <w:t>contributing to an arms race in the Middle East</w:t>
      </w:r>
      <w:r w:rsidRPr="008E0AC7">
        <w:rPr>
          <w:sz w:val="8"/>
        </w:rPr>
        <w:t>. US legislators are concerned about the stability of Saudi leadership under Crown Prince Mohammed bin Salman (MBS) because of the murder of journalist Jamal Khashoggi and the war in Yemen. Multiple unnamed "</w:t>
      </w:r>
      <w:r w:rsidRPr="00532A5F">
        <w:rPr>
          <w:u w:val="single"/>
        </w:rPr>
        <w:t>whistleblowers</w:t>
      </w:r>
      <w:r w:rsidRPr="008E0AC7">
        <w:rPr>
          <w:sz w:val="8"/>
        </w:rPr>
        <w:t xml:space="preserve">" </w:t>
      </w:r>
      <w:r w:rsidRPr="00532A5F">
        <w:rPr>
          <w:u w:val="single"/>
        </w:rPr>
        <w:t xml:space="preserve">have come forward to warn about </w:t>
      </w:r>
      <w:r w:rsidRPr="00532A5F">
        <w:rPr>
          <w:b/>
          <w:bCs/>
          <w:u w:val="single"/>
        </w:rPr>
        <w:t>White House attempts to speed the transfer</w:t>
      </w:r>
      <w:r w:rsidRPr="00532A5F">
        <w:rPr>
          <w:u w:val="single"/>
        </w:rPr>
        <w:t xml:space="preserve"> of highly sensitive US nuclear tech</w:t>
      </w:r>
      <w:r w:rsidRPr="008E0AC7">
        <w:rPr>
          <w:sz w:val="8"/>
        </w:rPr>
        <w:t xml:space="preserve">nology </w:t>
      </w:r>
      <w:r w:rsidRPr="00532A5F">
        <w:rPr>
          <w:u w:val="single"/>
        </w:rPr>
        <w:t>to build new nuclear power plants in Saudi Arabia</w:t>
      </w:r>
      <w:r w:rsidRPr="008E0AC7">
        <w:rPr>
          <w:sz w:val="8"/>
        </w:rPr>
        <w:t xml:space="preserve">, according to the staff report by the House Oversight and Reform Committee. "The whistleblowers who came forward have warned of conflicts of interest among top White House advisers that could implicate federal criminal statutes," Representative Elijah Cummings, the Democrat chairman of the committee, said in a letter to the White House on Tuesday. The committee is investigating efforts by US nuclear power companies to win Trump administration approval to build nuclear power plants in Saudi Arabia and other Arab countries. IP3 consortium A key target of the Oversight Committee's inquiry is an effort by IP3 International, a consortium of nuclear power producers that began lobbying during the Trump transition in late 2016 and early 2017 to win presidential approval to develop nuclear power plants in Saudi Arabia. Most recently, Trump met on February 12 with the IP3 International representatives and the chief executive officers of major US nuclear energy producers to discuss developing nuclear power plants in Jordan and Saudi Arabia, a meeting that was initiated by IP3's founder, retired Army General Jack Keane, according to the committee report which cited Bloomberg News. The IP3 proposal has been repeatedly promoted to White House officials by Thomas Barrack, according to the report. Barrack is </w:t>
      </w:r>
      <w:proofErr w:type="gramStart"/>
      <w:r w:rsidRPr="008E0AC7">
        <w:rPr>
          <w:sz w:val="8"/>
        </w:rPr>
        <w:t>a personal friend</w:t>
      </w:r>
      <w:proofErr w:type="gramEnd"/>
      <w:r w:rsidRPr="008E0AC7">
        <w:rPr>
          <w:sz w:val="8"/>
        </w:rPr>
        <w:t xml:space="preserve"> of the president who raised $107m for Trump's Inaugural Committee. US prosecutors in New York are investigating the inaugural committee activities. 'Chaos, dysfunction, backbiting' The committee released documents describing the IP3 proposal. Cummings' letter further demands documents and emails from the White House related to its discussions of potential nuclear power development in the Middle East. Whistleblowers "warned about a working environment inside the White House marked by chaos, dysfunction and backbiting. And they have warned about political appointees ignoring directives from top ethics advisors at the White House who repeatedly and unsuccessfully ordered senior Trump administration officials to halt their efforts", Cummings wrote in the letter. Meanwhile, a US Senate proposal offered by Jeff Merkley, an Oregon Democrat - with support from Senator Rand Paul, a Kentucky Republican - seeks to block Saudi Arabia from developing bomb material by prohibiting it from enriching uranium or reusing plutonium from any future power plants. 'Trump picking </w:t>
      </w:r>
      <w:proofErr w:type="spellStart"/>
      <w:r w:rsidRPr="008E0AC7">
        <w:rPr>
          <w:sz w:val="8"/>
        </w:rPr>
        <w:t>favourites'</w:t>
      </w:r>
      <w:proofErr w:type="spellEnd"/>
      <w:r w:rsidRPr="008E0AC7">
        <w:rPr>
          <w:sz w:val="8"/>
        </w:rPr>
        <w:t xml:space="preserve"> In addition, the committee report focuses on former National Security Adviser Michael Flynn, a retired army general who in 2016 worked as an adviser to a subsidiary of IP3 while he was also serving in Trump's presidential campaign. Flynn was an advocate for IP3's plan to sell nuclear power plants to Saudi Arabia in the transition period after Trump won the US election and when he joined the White House as national security adviser, according to the unnamed whistleblowers cited in the report. As Trump took office in early 2017, Bud McFarlane, former President Ronald Reagan's national security adviser and now an adviser to IP3, emailed Flynn draft documents for the president's signature outlining a new "Marshall Plan for the Middle East" </w:t>
      </w:r>
      <w:proofErr w:type="spellStart"/>
      <w:r w:rsidRPr="008E0AC7">
        <w:rPr>
          <w:sz w:val="8"/>
        </w:rPr>
        <w:t>centred</w:t>
      </w:r>
      <w:proofErr w:type="spellEnd"/>
      <w:r w:rsidRPr="008E0AC7">
        <w:rPr>
          <w:sz w:val="8"/>
        </w:rPr>
        <w:t xml:space="preserve"> on development of dozens of civilian nuclear power plants by US companies. Under US law, any deal to sell Saudi Arabia nuclear energy technology would require a prior agreement, approved by Congress, between the US and Saudi Arabia to place fissionable material under the monitoring and control of the UN's International Atomic Energy Agency. Separately, on January 1, 2017, McFarlane, the founders of IP3 and the CEOs of six companies - Exelon Corp., Toshiba Energy, Bechtel Corp., </w:t>
      </w:r>
      <w:proofErr w:type="spellStart"/>
      <w:r w:rsidRPr="008E0AC7">
        <w:rPr>
          <w:sz w:val="8"/>
        </w:rPr>
        <w:t>Centrus</w:t>
      </w:r>
      <w:proofErr w:type="spellEnd"/>
      <w:r w:rsidRPr="008E0AC7">
        <w:rPr>
          <w:sz w:val="8"/>
        </w:rPr>
        <w:t>, GE Power and Siemens USA - had sent a letter to MBS promoting the proposal, according to the report. "</w:t>
      </w:r>
      <w:r w:rsidRPr="00B70896">
        <w:rPr>
          <w:u w:val="single"/>
        </w:rPr>
        <w:t xml:space="preserve">This is more about Trump wanting to do </w:t>
      </w:r>
      <w:proofErr w:type="spellStart"/>
      <w:r w:rsidRPr="00B70896">
        <w:rPr>
          <w:u w:val="single"/>
        </w:rPr>
        <w:t>favours</w:t>
      </w:r>
      <w:proofErr w:type="spellEnd"/>
      <w:r w:rsidRPr="00B70896">
        <w:rPr>
          <w:u w:val="single"/>
        </w:rPr>
        <w:t xml:space="preserve"> for the Saudis for financial reasons</w:t>
      </w:r>
      <w:r w:rsidRPr="008E0AC7">
        <w:rPr>
          <w:sz w:val="8"/>
        </w:rPr>
        <w:t xml:space="preserve"> and to buttress the Saudis against Iran in the region. But </w:t>
      </w:r>
      <w:r w:rsidRPr="001429CA">
        <w:rPr>
          <w:b/>
          <w:bCs/>
          <w:u w:val="single"/>
        </w:rPr>
        <w:t xml:space="preserve">the Saudis do not need nuclear power, and if they get it, will only push Iran to restart its nuclear </w:t>
      </w:r>
      <w:proofErr w:type="spellStart"/>
      <w:r w:rsidRPr="001429CA">
        <w:rPr>
          <w:b/>
          <w:bCs/>
          <w:u w:val="single"/>
        </w:rPr>
        <w:t>programme</w:t>
      </w:r>
      <w:proofErr w:type="spellEnd"/>
      <w:r w:rsidRPr="008E0AC7">
        <w:rPr>
          <w:sz w:val="8"/>
        </w:rPr>
        <w:t xml:space="preserve">," Tom </w:t>
      </w:r>
      <w:proofErr w:type="spellStart"/>
      <w:r w:rsidRPr="008E0AC7">
        <w:rPr>
          <w:sz w:val="8"/>
        </w:rPr>
        <w:t>Collina</w:t>
      </w:r>
      <w:proofErr w:type="spellEnd"/>
      <w:r w:rsidRPr="008E0AC7">
        <w:rPr>
          <w:sz w:val="8"/>
        </w:rPr>
        <w:t>, policy director at the Ploughshares Fund, a non-proliferation advocacy group based in Washington, DC, told Al Jazeera.</w:t>
      </w:r>
    </w:p>
    <w:p w14:paraId="298BE3BD" w14:textId="77777777" w:rsidR="006C5C1F" w:rsidRDefault="006C5C1F" w:rsidP="006C5C1F"/>
    <w:p w14:paraId="76AC9855" w14:textId="77777777" w:rsidR="006C5C1F" w:rsidRDefault="006C5C1F" w:rsidP="006C5C1F">
      <w:pPr>
        <w:pStyle w:val="Heading3"/>
      </w:pPr>
      <w:r>
        <w:lastRenderedPageBreak/>
        <w:t>2NC Alt Cause---Nukes</w:t>
      </w:r>
    </w:p>
    <w:p w14:paraId="565CEA71" w14:textId="77777777" w:rsidR="006C5C1F" w:rsidRDefault="006C5C1F" w:rsidP="006C5C1F">
      <w:pPr>
        <w:pStyle w:val="Heading4"/>
      </w:pPr>
      <w:r>
        <w:t>Sale of nuclear power plants is already underway, and the Saudis will use them to develop nukes</w:t>
      </w:r>
    </w:p>
    <w:p w14:paraId="459ACABD" w14:textId="77777777" w:rsidR="006C5C1F" w:rsidRDefault="006C5C1F" w:rsidP="006C5C1F">
      <w:r w:rsidRPr="001163B3">
        <w:rPr>
          <w:b/>
          <w:bCs/>
          <w:sz w:val="24"/>
          <w:szCs w:val="24"/>
        </w:rPr>
        <w:t>Murphy &amp; Ramana 19</w:t>
      </w:r>
      <w:r>
        <w:t xml:space="preserve"> [</w:t>
      </w:r>
      <w:r w:rsidRPr="0008423C">
        <w:t xml:space="preserve">Aileen Murphy will be graduating from the University of British Columbia in Vancouver with a degree in International </w:t>
      </w:r>
      <w:proofErr w:type="gramStart"/>
      <w:r w:rsidRPr="0008423C">
        <w:t>Relations, and</w:t>
      </w:r>
      <w:proofErr w:type="gramEnd"/>
      <w:r w:rsidRPr="0008423C">
        <w:t xml:space="preserve"> was the recipient of the Simons Award in Nuclear Disarmament and Global Security for research on the efforts to sell nuclear technology to Saudi Arabia.</w:t>
      </w:r>
      <w:r>
        <w:t xml:space="preserve"> M.V. </w:t>
      </w:r>
      <w:r w:rsidRPr="001163B3">
        <w:t>Ramana is the Simons Chair in Disarmament, Global and Human Security at the Liu Institute for Global Issues in the School of Public Policy and Global Affairs at the University of British Columbia</w:t>
      </w:r>
      <w:r>
        <w:t>. “</w:t>
      </w:r>
      <w:r w:rsidRPr="001163B3">
        <w:t>The Trump administration is eager to sell nuclear reactors to Saudi Arabia. But why?</w:t>
      </w:r>
      <w:r>
        <w:t xml:space="preserve">” Bulleting of the Atomic Scientists, 4/16/19, </w:t>
      </w:r>
      <w:hyperlink r:id="rId19" w:history="1">
        <w:r>
          <w:rPr>
            <w:rStyle w:val="Hyperlink"/>
          </w:rPr>
          <w:t>https://thebulletin.org/2019/04/the-trump-administration-is-eager-to-sell-nuclear-reactors-to-saudi-arabia-but-why/</w:t>
        </w:r>
      </w:hyperlink>
      <w:r>
        <w:t xml:space="preserve"> Accessed 6/27/19]GMDI </w:t>
      </w:r>
    </w:p>
    <w:p w14:paraId="5E609EC2" w14:textId="77777777" w:rsidR="006C5C1F" w:rsidRPr="003D7810" w:rsidRDefault="006C5C1F" w:rsidP="006C5C1F">
      <w:pPr>
        <w:rPr>
          <w:sz w:val="12"/>
        </w:rPr>
      </w:pPr>
      <w:r w:rsidRPr="001702C1">
        <w:rPr>
          <w:b/>
          <w:bCs/>
          <w:u w:val="single"/>
        </w:rPr>
        <w:t>US government officials appear to be advancing a potential sale of nuclear power plants to Saudi Arabia</w:t>
      </w:r>
      <w:r w:rsidRPr="003D7810">
        <w:rPr>
          <w:sz w:val="12"/>
        </w:rPr>
        <w:t xml:space="preserve">. Late last month, Reuters reported that </w:t>
      </w:r>
      <w:r w:rsidRPr="001702C1">
        <w:rPr>
          <w:u w:val="single"/>
        </w:rPr>
        <w:t>Energy Secretary Rick Perry approved six secret authorizations for companies to do preliminary work on a Saudi nuclear deal without congressional oversight</w:t>
      </w:r>
      <w:r w:rsidRPr="003D7810">
        <w:rPr>
          <w:sz w:val="12"/>
        </w:rPr>
        <w:t xml:space="preserve">. The Reuters article followed an interim staff report that US Rep. Elijah Cummings, chairman of the House Oversight Committee, released </w:t>
      </w:r>
      <w:r w:rsidRPr="001702C1">
        <w:rPr>
          <w:u w:val="single"/>
        </w:rPr>
        <w:t>in February</w:t>
      </w:r>
      <w:r w:rsidRPr="003D7810">
        <w:rPr>
          <w:sz w:val="12"/>
        </w:rPr>
        <w:t xml:space="preserve">; the report cited </w:t>
      </w:r>
      <w:r w:rsidRPr="001702C1">
        <w:rPr>
          <w:u w:val="single"/>
        </w:rPr>
        <w:t>whistleblowers</w:t>
      </w:r>
      <w:r w:rsidRPr="003D7810">
        <w:rPr>
          <w:sz w:val="12"/>
        </w:rPr>
        <w:t xml:space="preserve"> who had </w:t>
      </w:r>
      <w:r w:rsidRPr="001702C1">
        <w:rPr>
          <w:u w:val="single"/>
        </w:rPr>
        <w:t>warned that the White House was trying to rush the transfer of nuclear technology to the Kingdom</w:t>
      </w:r>
      <w:r w:rsidRPr="003D7810">
        <w:rPr>
          <w:sz w:val="12"/>
        </w:rPr>
        <w:t xml:space="preserve">. </w:t>
      </w:r>
      <w:r w:rsidRPr="001702C1">
        <w:rPr>
          <w:u w:val="single"/>
        </w:rPr>
        <w:t>Many experts have expressed concern about the terms of a US-Saudi nuclear cooperation agreement now</w:t>
      </w:r>
      <w:r w:rsidRPr="003D7810">
        <w:rPr>
          <w:sz w:val="12"/>
        </w:rPr>
        <w:t xml:space="preserve"> apparently </w:t>
      </w:r>
      <w:r w:rsidRPr="001702C1">
        <w:rPr>
          <w:u w:val="single"/>
        </w:rPr>
        <w:t>under negotiation</w:t>
      </w:r>
      <w:r w:rsidRPr="003D7810">
        <w:rPr>
          <w:sz w:val="12"/>
        </w:rPr>
        <w:t xml:space="preserve">. Some despair at the very idea of transferring such sensitive technology to a regime known to have been involved in the gruesome murder of a prominent US-based journalist and to have led a bloody war in Yemen. </w:t>
      </w:r>
      <w:r w:rsidRPr="001702C1">
        <w:rPr>
          <w:u w:val="single"/>
        </w:rPr>
        <w:t>Saudi Arabia has attempted to justify its nuclear power program as a way to shift</w:t>
      </w:r>
      <w:r w:rsidRPr="003D7810">
        <w:rPr>
          <w:sz w:val="12"/>
        </w:rPr>
        <w:t xml:space="preserve"> its electrical system </w:t>
      </w:r>
      <w:r w:rsidRPr="001702C1">
        <w:rPr>
          <w:u w:val="single"/>
        </w:rPr>
        <w:t>away from fossil fuels</w:t>
      </w:r>
      <w:r w:rsidRPr="003D7810">
        <w:rPr>
          <w:sz w:val="12"/>
        </w:rPr>
        <w:t xml:space="preserve">, in part because of climate change concerns and in part because it is economically useful for the Kingdom to sell its oil and gas on the international market, rather than use them to generate electricity. </w:t>
      </w:r>
      <w:r w:rsidRPr="00CE5750">
        <w:rPr>
          <w:u w:val="single"/>
        </w:rPr>
        <w:t xml:space="preserve">But for </w:t>
      </w:r>
      <w:proofErr w:type="spellStart"/>
      <w:r w:rsidRPr="00CE5750">
        <w:rPr>
          <w:u w:val="single"/>
        </w:rPr>
        <w:t>sun-baked</w:t>
      </w:r>
      <w:proofErr w:type="spellEnd"/>
      <w:r w:rsidRPr="00CE5750">
        <w:rPr>
          <w:u w:val="single"/>
        </w:rPr>
        <w:t xml:space="preserve"> Saudi Arabia, the economical and obvious switch is to solar energy</w:t>
      </w:r>
      <w:r w:rsidRPr="003D7810">
        <w:rPr>
          <w:sz w:val="12"/>
        </w:rPr>
        <w:t xml:space="preserve">, which also doesn’t result in carbon emissions and can be used to reduce domestic consumption of oil and gas. </w:t>
      </w:r>
      <w:r w:rsidRPr="00CE5750">
        <w:rPr>
          <w:u w:val="single"/>
        </w:rPr>
        <w:t>The limited efforts in installing solar power capacity on the part of the Saudi government suggest that climate action</w:t>
      </w:r>
      <w:r w:rsidRPr="003D7810">
        <w:rPr>
          <w:sz w:val="12"/>
        </w:rPr>
        <w:t xml:space="preserve"> </w:t>
      </w:r>
      <w:r w:rsidRPr="00CE5750">
        <w:rPr>
          <w:u w:val="single"/>
        </w:rPr>
        <w:t>and economics may not be the driving motivations for its extensive nuclear energy plan</w:t>
      </w:r>
      <w:r w:rsidRPr="003D7810">
        <w:rPr>
          <w:sz w:val="12"/>
        </w:rPr>
        <w:t xml:space="preserve">. Indeed, </w:t>
      </w:r>
      <w:r w:rsidRPr="00CE5750">
        <w:rPr>
          <w:b/>
          <w:bCs/>
          <w:u w:val="single"/>
        </w:rPr>
        <w:t>members of the Saudi regime have</w:t>
      </w:r>
      <w:r w:rsidRPr="003D7810">
        <w:rPr>
          <w:sz w:val="12"/>
        </w:rPr>
        <w:t xml:space="preserve">, on other occasions, </w:t>
      </w:r>
      <w:r w:rsidRPr="00CE5750">
        <w:rPr>
          <w:b/>
          <w:bCs/>
          <w:u w:val="single"/>
        </w:rPr>
        <w:t>made it clear that their interests in nuclear energy derive from the idea</w:t>
      </w:r>
      <w:r w:rsidRPr="003D7810">
        <w:rPr>
          <w:sz w:val="12"/>
        </w:rPr>
        <w:t xml:space="preserve"> that </w:t>
      </w:r>
      <w:r w:rsidRPr="00CE5750">
        <w:rPr>
          <w:b/>
          <w:bCs/>
          <w:u w:val="single"/>
        </w:rPr>
        <w:t>it would help them acquire the capability to make nuclear weapons and match Iran</w:t>
      </w:r>
      <w:r w:rsidRPr="003D7810">
        <w:rPr>
          <w:sz w:val="12"/>
        </w:rPr>
        <w:t>, whose regional status is seen to have risen as a result of its uranium enrichment program, even though it is now apparently limited by the Iran nuclear deal.</w:t>
      </w:r>
    </w:p>
    <w:p w14:paraId="3BB75A1C" w14:textId="77777777" w:rsidR="006C5C1F" w:rsidRDefault="006C5C1F" w:rsidP="006C5C1F"/>
    <w:p w14:paraId="0408B1A7" w14:textId="77777777" w:rsidR="006C5C1F" w:rsidRDefault="006C5C1F" w:rsidP="006C5C1F">
      <w:pPr>
        <w:pStyle w:val="Heading4"/>
      </w:pPr>
      <w:r>
        <w:t>Saudi will independently pursue nuclear weapons technology in the interest of self-preservation</w:t>
      </w:r>
    </w:p>
    <w:p w14:paraId="5C940019" w14:textId="77777777" w:rsidR="006C5C1F" w:rsidRDefault="006C5C1F" w:rsidP="006C5C1F">
      <w:r w:rsidRPr="00FB20B2">
        <w:rPr>
          <w:b/>
          <w:bCs/>
          <w:sz w:val="24"/>
          <w:szCs w:val="24"/>
        </w:rPr>
        <w:t>Ahmad 13</w:t>
      </w:r>
      <w:r>
        <w:t xml:space="preserve"> [</w:t>
      </w:r>
      <w:r w:rsidRPr="00C65FFE">
        <w:t xml:space="preserve">Ali Ahmad is a scholar-in-residence and director of the Energy Policy and Security Program at the </w:t>
      </w:r>
      <w:proofErr w:type="spellStart"/>
      <w:r w:rsidRPr="00C65FFE">
        <w:t>Issam</w:t>
      </w:r>
      <w:proofErr w:type="spellEnd"/>
      <w:r w:rsidRPr="00C65FFE">
        <w:t xml:space="preserve"> Fares Institute for Public Policy and International Affairs at the American University of Beirut.</w:t>
      </w:r>
      <w:r>
        <w:t xml:space="preserve"> </w:t>
      </w:r>
      <w:r w:rsidRPr="00C65FFE">
        <w:t>The Saudi proliferation question</w:t>
      </w:r>
      <w:r>
        <w:t xml:space="preserve">,” Bulleting of the Atomic Scientists, 12/17/13, </w:t>
      </w:r>
      <w:hyperlink r:id="rId20" w:history="1">
        <w:r>
          <w:rPr>
            <w:rStyle w:val="Hyperlink"/>
          </w:rPr>
          <w:t>https://thebulletin.org/2013/12/the-saudi-proliferation-question/</w:t>
        </w:r>
      </w:hyperlink>
      <w:r>
        <w:t xml:space="preserve"> Accessed 6/27/19]GMDI</w:t>
      </w:r>
    </w:p>
    <w:p w14:paraId="34D4B445" w14:textId="77777777" w:rsidR="006C5C1F" w:rsidRPr="00AF5EC6" w:rsidRDefault="006C5C1F" w:rsidP="006C5C1F">
      <w:pPr>
        <w:rPr>
          <w:sz w:val="12"/>
        </w:rPr>
      </w:pPr>
      <w:r w:rsidRPr="00AF5EC6">
        <w:rPr>
          <w:sz w:val="12"/>
        </w:rPr>
        <w:t xml:space="preserve">Saudi unease, nuclear hints. </w:t>
      </w:r>
      <w:r w:rsidRPr="0055679C">
        <w:rPr>
          <w:u w:val="single"/>
        </w:rPr>
        <w:t>The Saudi leadership has witnessed major regional shifts over the last decade: the fall of Saddam Hussein’s regime in Iraq; Iran’s expanding power</w:t>
      </w:r>
      <w:r w:rsidRPr="00AF5EC6">
        <w:rPr>
          <w:sz w:val="12"/>
        </w:rPr>
        <w:t xml:space="preserve"> in Iraq, Syria, and Lebanon</w:t>
      </w:r>
      <w:r w:rsidRPr="0055679C">
        <w:rPr>
          <w:u w:val="single"/>
        </w:rPr>
        <w:t>; and</w:t>
      </w:r>
      <w:r w:rsidRPr="00AF5EC6">
        <w:rPr>
          <w:sz w:val="12"/>
        </w:rPr>
        <w:t xml:space="preserve">, more recently, </w:t>
      </w:r>
      <w:r w:rsidRPr="0055679C">
        <w:rPr>
          <w:u w:val="single"/>
        </w:rPr>
        <w:t>the successive waves of an Arab Spring that has challenged and</w:t>
      </w:r>
      <w:r w:rsidRPr="00AF5EC6">
        <w:rPr>
          <w:sz w:val="12"/>
        </w:rPr>
        <w:t xml:space="preserve"> sometimes </w:t>
      </w:r>
      <w:r w:rsidRPr="0055679C">
        <w:rPr>
          <w:u w:val="single"/>
        </w:rPr>
        <w:t>deposed leaders across the Middle East</w:t>
      </w:r>
      <w:r w:rsidRPr="00AF5EC6">
        <w:rPr>
          <w:sz w:val="12"/>
        </w:rPr>
        <w:t xml:space="preserve">. Rapprochement between the United States and Iran would further strengthen Iran’s position in the region. </w:t>
      </w:r>
      <w:r w:rsidRPr="0055679C">
        <w:rPr>
          <w:b/>
          <w:bCs/>
          <w:u w:val="single"/>
        </w:rPr>
        <w:t>The Saudi leadership, therefore, feels the need for a long-term security solution that is in their hands and under their control</w:t>
      </w:r>
      <w:r w:rsidRPr="00AF5EC6">
        <w:rPr>
          <w:sz w:val="12"/>
        </w:rPr>
        <w:t xml:space="preserve">. </w:t>
      </w:r>
      <w:r w:rsidRPr="0055679C">
        <w:rPr>
          <w:u w:val="single"/>
        </w:rPr>
        <w:t>The first public hint by Saudi officials that the kingdom would consider acquiring a nuclear weapon as a counterweight to Tehran’s nuclear program came in June 2011</w:t>
      </w:r>
      <w:r w:rsidRPr="00AF5EC6">
        <w:rPr>
          <w:sz w:val="12"/>
        </w:rPr>
        <w:t xml:space="preserve">. Speaking at the Molesworth Royal Air Force Base in England, </w:t>
      </w:r>
      <w:r w:rsidRPr="0055679C">
        <w:rPr>
          <w:u w:val="single"/>
        </w:rPr>
        <w:t xml:space="preserve">Prince </w:t>
      </w:r>
      <w:proofErr w:type="spellStart"/>
      <w:r w:rsidRPr="0055679C">
        <w:rPr>
          <w:u w:val="single"/>
        </w:rPr>
        <w:t>Turki</w:t>
      </w:r>
      <w:proofErr w:type="spellEnd"/>
      <w:r w:rsidRPr="0055679C">
        <w:rPr>
          <w:u w:val="single"/>
        </w:rPr>
        <w:t xml:space="preserve"> Al-Faisal, the former </w:t>
      </w:r>
      <w:r w:rsidRPr="0055679C">
        <w:rPr>
          <w:u w:val="single"/>
        </w:rPr>
        <w:lastRenderedPageBreak/>
        <w:t>head of Saudi intelligence, said: “It is in our interest that Iran does not develop a nuclear weapon, for their doing so would compel Saudi Arabia</w:t>
      </w:r>
      <w:r w:rsidRPr="00AF5EC6">
        <w:rPr>
          <w:sz w:val="12"/>
        </w:rPr>
        <w:t xml:space="preserve">, whose foreign relations are now so fully measured and well assessed, </w:t>
      </w:r>
      <w:r w:rsidRPr="0055679C">
        <w:rPr>
          <w:u w:val="single"/>
        </w:rPr>
        <w:t>to pursue policies that could lead to</w:t>
      </w:r>
      <w:r w:rsidRPr="00AF5EC6">
        <w:rPr>
          <w:sz w:val="12"/>
        </w:rPr>
        <w:t xml:space="preserve"> untold and possibly </w:t>
      </w:r>
      <w:r w:rsidRPr="0055679C">
        <w:rPr>
          <w:u w:val="single"/>
        </w:rPr>
        <w:t>dramatic consequences.”</w:t>
      </w:r>
      <w:r>
        <w:rPr>
          <w:u w:val="single"/>
        </w:rPr>
        <w:t xml:space="preserve"> </w:t>
      </w:r>
      <w:r w:rsidRPr="0055679C">
        <w:rPr>
          <w:u w:val="single"/>
        </w:rPr>
        <w:t>In May 2012, Dennis Ross, a senior US diplomat</w:t>
      </w:r>
      <w:r w:rsidRPr="00AF5EC6">
        <w:rPr>
          <w:sz w:val="12"/>
        </w:rPr>
        <w:t xml:space="preserve"> and a former envoy to the Middle East, </w:t>
      </w:r>
      <w:r w:rsidRPr="0055679C">
        <w:rPr>
          <w:u w:val="single"/>
        </w:rPr>
        <w:t>confirmed that in April 2009 King Abdullah explicitly told him, “If they get nuclear weapons, we will get nuclear weapons.”</w:t>
      </w:r>
      <w:r w:rsidRPr="00AF5EC6">
        <w:rPr>
          <w:sz w:val="12"/>
        </w:rPr>
        <w:t xml:space="preserve"> Meanwhile, balancing Iran’s power, even if it means developing a nuclear weapon, is increasingly mentioned in the Saudi and Arab media. Abdul-Rahman Al-</w:t>
      </w:r>
      <w:proofErr w:type="spellStart"/>
      <w:r w:rsidRPr="00AF5EC6">
        <w:rPr>
          <w:sz w:val="12"/>
        </w:rPr>
        <w:t>Rashed</w:t>
      </w:r>
      <w:proofErr w:type="spellEnd"/>
      <w:r w:rsidRPr="00AF5EC6">
        <w:rPr>
          <w:sz w:val="12"/>
        </w:rPr>
        <w:t xml:space="preserve">, a prominent Saudi journalist, recently wrote: “If the United States allowed Iran to develop a nuclear weapon, it is our right then to protect ourselves by means that would preserve the balance of power between the two countries, as Pakistan did to face the Indian nuclear threat.” </w:t>
      </w:r>
      <w:r w:rsidRPr="0055679C">
        <w:rPr>
          <w:u w:val="single"/>
        </w:rPr>
        <w:t>Questions about Saudi Arabia’s nuclear intentions were greatly magnified</w:t>
      </w:r>
      <w:r w:rsidRPr="00AF5EC6">
        <w:rPr>
          <w:sz w:val="12"/>
        </w:rPr>
        <w:t xml:space="preserve"> in November </w:t>
      </w:r>
      <w:r w:rsidRPr="0055679C">
        <w:rPr>
          <w:u w:val="single"/>
        </w:rPr>
        <w:t>when the BBC published a lengthy investigative report about an</w:t>
      </w:r>
      <w:r w:rsidRPr="00AF5EC6">
        <w:rPr>
          <w:sz w:val="12"/>
        </w:rPr>
        <w:t xml:space="preserve"> alleged, implicit </w:t>
      </w:r>
      <w:r w:rsidRPr="0055679C">
        <w:rPr>
          <w:u w:val="single"/>
        </w:rPr>
        <w:t>agreement between Pakistan and Saudi Arabia, in which a variety of sources—including Pakistani and Western government officials—concluded that the kingdom “could obtain a bomb at will.”</w:t>
      </w:r>
      <w:r w:rsidRPr="00AF5EC6">
        <w:rPr>
          <w:sz w:val="12"/>
        </w:rPr>
        <w:t xml:space="preserve"> </w:t>
      </w:r>
      <w:r w:rsidRPr="0055679C">
        <w:rPr>
          <w:u w:val="single"/>
        </w:rPr>
        <w:t xml:space="preserve">That report quoted Amos </w:t>
      </w:r>
      <w:proofErr w:type="spellStart"/>
      <w:r w:rsidRPr="0055679C">
        <w:rPr>
          <w:u w:val="single"/>
        </w:rPr>
        <w:t>Yadlin</w:t>
      </w:r>
      <w:proofErr w:type="spellEnd"/>
      <w:r w:rsidRPr="0055679C">
        <w:rPr>
          <w:u w:val="single"/>
        </w:rPr>
        <w:t xml:space="preserve">, a former head of Israeli military intelligence, as saying that </w:t>
      </w:r>
      <w:r w:rsidRPr="0055679C">
        <w:rPr>
          <w:b/>
          <w:bCs/>
          <w:u w:val="single"/>
        </w:rPr>
        <w:t>Saudi Arabia has “already paid for the bomb” through its investments in Pakistani nuclear projects</w:t>
      </w:r>
      <w:r w:rsidRPr="00AF5EC6">
        <w:rPr>
          <w:sz w:val="12"/>
        </w:rPr>
        <w:t xml:space="preserve">. Israeli voices have often expressed their fear of a Saudi nuclear weapon, giving more force to Riyadh’s warnings and exerting pressure on Washington and the international community to stop Iran’s nuclear program. </w:t>
      </w:r>
      <w:proofErr w:type="spellStart"/>
      <w:r w:rsidRPr="00AF5EC6">
        <w:rPr>
          <w:sz w:val="12"/>
        </w:rPr>
        <w:t>Yoel</w:t>
      </w:r>
      <w:proofErr w:type="spellEnd"/>
      <w:r w:rsidRPr="00AF5EC6">
        <w:rPr>
          <w:sz w:val="12"/>
        </w:rPr>
        <w:t xml:space="preserve"> </w:t>
      </w:r>
      <w:proofErr w:type="spellStart"/>
      <w:r w:rsidRPr="00AF5EC6">
        <w:rPr>
          <w:sz w:val="12"/>
        </w:rPr>
        <w:t>Guzansky</w:t>
      </w:r>
      <w:proofErr w:type="spellEnd"/>
      <w:r w:rsidRPr="00AF5EC6">
        <w:rPr>
          <w:sz w:val="12"/>
        </w:rPr>
        <w:t>, a researcher at the Institute for National Security Studies at Tel Aviv University, wrote: “</w:t>
      </w:r>
      <w:r w:rsidRPr="0055679C">
        <w:rPr>
          <w:u w:val="single"/>
        </w:rPr>
        <w:t>The kingdom may conclude that its security constraints as well as the attendant prestige and influence generated by having a bomb outweigh the political and economic costs it will pay.</w:t>
      </w:r>
      <w:r w:rsidRPr="00AF5EC6">
        <w:rPr>
          <w:sz w:val="12"/>
        </w:rPr>
        <w:t xml:space="preserve">” </w:t>
      </w:r>
      <w:r w:rsidRPr="0055679C">
        <w:rPr>
          <w:b/>
          <w:bCs/>
          <w:u w:val="single"/>
        </w:rPr>
        <w:t>The US-Saudi relationship is a major factor in Riyadh’s calculations of its security needs</w:t>
      </w:r>
      <w:r w:rsidRPr="00AF5EC6">
        <w:rPr>
          <w:sz w:val="12"/>
        </w:rPr>
        <w:t xml:space="preserve">. </w:t>
      </w:r>
      <w:r w:rsidRPr="00B17CDF">
        <w:rPr>
          <w:u w:val="single"/>
        </w:rPr>
        <w:t>The U</w:t>
      </w:r>
      <w:r w:rsidRPr="00AF5EC6">
        <w:rPr>
          <w:sz w:val="12"/>
        </w:rPr>
        <w:t xml:space="preserve">nited </w:t>
      </w:r>
      <w:r w:rsidRPr="00B17CDF">
        <w:rPr>
          <w:u w:val="single"/>
        </w:rPr>
        <w:t>S</w:t>
      </w:r>
      <w:r w:rsidRPr="00AF5EC6">
        <w:rPr>
          <w:sz w:val="12"/>
        </w:rPr>
        <w:t xml:space="preserve">tates </w:t>
      </w:r>
      <w:r w:rsidRPr="00B17CDF">
        <w:rPr>
          <w:u w:val="single"/>
        </w:rPr>
        <w:t>has maintained a strategic military presence in Saudi Arabia since</w:t>
      </w:r>
      <w:r w:rsidRPr="00AF5EC6">
        <w:rPr>
          <w:sz w:val="12"/>
        </w:rPr>
        <w:t xml:space="preserve"> Iraq’s invasion of Kuwait in </w:t>
      </w:r>
      <w:r w:rsidRPr="00B17CDF">
        <w:rPr>
          <w:u w:val="single"/>
        </w:rPr>
        <w:t>1990</w:t>
      </w:r>
      <w:r w:rsidRPr="00AF5EC6">
        <w:rPr>
          <w:sz w:val="12"/>
        </w:rPr>
        <w:t xml:space="preserve">. </w:t>
      </w:r>
      <w:r w:rsidRPr="00B17CDF">
        <w:rPr>
          <w:u w:val="single"/>
        </w:rPr>
        <w:t>Added to the continued American supply of weapons to the kingdom, this presence has created what was once perceived as an unshakable alliance and partnership</w:t>
      </w:r>
      <w:r w:rsidRPr="00AF5EC6">
        <w:rPr>
          <w:sz w:val="12"/>
        </w:rPr>
        <w:t xml:space="preserve">. </w:t>
      </w:r>
      <w:r w:rsidRPr="00B17CDF">
        <w:rPr>
          <w:u w:val="single"/>
        </w:rPr>
        <w:t>Recent differences over Syria, Egypt, and Iran</w:t>
      </w:r>
      <w:r w:rsidRPr="00AF5EC6">
        <w:rPr>
          <w:sz w:val="12"/>
        </w:rPr>
        <w:t xml:space="preserve">’s nuclear program </w:t>
      </w:r>
      <w:r w:rsidRPr="00B17CDF">
        <w:rPr>
          <w:u w:val="single"/>
        </w:rPr>
        <w:t>have</w:t>
      </w:r>
      <w:r w:rsidRPr="00AF5EC6">
        <w:rPr>
          <w:sz w:val="12"/>
        </w:rPr>
        <w:t xml:space="preserve">, however, </w:t>
      </w:r>
      <w:r w:rsidRPr="00B17CDF">
        <w:rPr>
          <w:u w:val="single"/>
        </w:rPr>
        <w:t>led to serious strains in that relationship</w:t>
      </w:r>
      <w:r w:rsidRPr="00AF5EC6">
        <w:rPr>
          <w:sz w:val="12"/>
        </w:rPr>
        <w:t xml:space="preserve">. Prince Bandar Bin Sultan, a well-connected former Saudi ambassador to Washington and one of the kingdom’s foreign policy makers, indicated that the kingdom would make a “major shift” in relations with the United States in protest for its inaction over Syria and overtures to Iran. Despite 34 years of increasingly stringent economic sanctions and diplomatic pressure, Iran today is a stable country of expanding power in the region. The Saudis are surely contemplating what would happen if stringent economic sanctions were fully lifted, and Iran became a country with friendly ties to the United States and other major powers. Saudi Arabian officials have said the country would seek nuclear weapons if Iran acquired them. There is also an unfortunate but real possibility that the kingdom would seek the bomb to counterbalance the influence of Tehran, even if Iran and the P5 + 1 came to a permanent agreement that purported to force Iran to give up nuclear weapons efforts. Where would a Saudi bomb come from? If Saudi Arabia were to acquire a nuclear weapon, many observers have suggested that it would come from Pakistan, on which the Saudis have lavished billions of dollars in aid since the 1960s. More important, the kingdom has allegedly contributed to financing Islamabad’s nuclear program and maintains strong links with the Pakistani military and intelligence. Despite the close ties between the two countries, however, Pakistan is unlikely to supply Saudi Arabia directly with a nuclear weapon. Islamabad is quite aware of the diplomatic and economic sanctions it would incur, if the international community discovered that it had provided the Saudis with a working bomb. Although it is unlikely that nuclear weapons sit in Pakistan, waiting to be shipped to Saudi Arabia, </w:t>
      </w:r>
      <w:r w:rsidRPr="00B17CDF">
        <w:rPr>
          <w:b/>
          <w:bCs/>
          <w:u w:val="single"/>
        </w:rPr>
        <w:t>the kingdom could turn to nuclear power as a path toward nuclear weapons.</w:t>
      </w:r>
      <w:r w:rsidRPr="00AF5EC6">
        <w:rPr>
          <w:sz w:val="12"/>
        </w:rPr>
        <w:t xml:space="preserve"> </w:t>
      </w:r>
      <w:r w:rsidRPr="00B17CDF">
        <w:rPr>
          <w:u w:val="single"/>
        </w:rPr>
        <w:t>With access to sensitive parts of the nuclear fuel cycle, the kingdom would be able to obtain weapon-grade uranium and plutonium to serve a clandestine nuclear weapon program</w:t>
      </w:r>
      <w:r w:rsidRPr="00AF5EC6">
        <w:rPr>
          <w:sz w:val="12"/>
        </w:rPr>
        <w:t xml:space="preserve">. </w:t>
      </w:r>
      <w:r w:rsidRPr="00B17CDF">
        <w:rPr>
          <w:u w:val="single"/>
        </w:rPr>
        <w:t>Then, the help of Pakistani scientists and engineers would come in handy</w:t>
      </w:r>
      <w:r w:rsidRPr="00AF5EC6">
        <w:rPr>
          <w:sz w:val="12"/>
        </w:rPr>
        <w:t xml:space="preserve">. Pervez </w:t>
      </w:r>
      <w:proofErr w:type="spellStart"/>
      <w:r w:rsidRPr="00AF5EC6">
        <w:rPr>
          <w:sz w:val="12"/>
        </w:rPr>
        <w:t>Hoodbhoy</w:t>
      </w:r>
      <w:proofErr w:type="spellEnd"/>
      <w:r w:rsidRPr="00AF5EC6">
        <w:rPr>
          <w:sz w:val="12"/>
        </w:rPr>
        <w:t xml:space="preserve">, a renowned Pakistani physicist and defense analyst, argues: “Saudi Arabia will likely find engineering and scientific skills from Pakistan particularly desirable. </w:t>
      </w:r>
      <w:r w:rsidRPr="00B17CDF">
        <w:rPr>
          <w:u w:val="single"/>
        </w:rPr>
        <w:t>As Sunni Muslims, Pakistanis would</w:t>
      </w:r>
      <w:r w:rsidRPr="00AF5EC6">
        <w:rPr>
          <w:sz w:val="12"/>
        </w:rPr>
        <w:t xml:space="preserve"> presumably </w:t>
      </w:r>
      <w:r w:rsidRPr="00B17CDF">
        <w:rPr>
          <w:u w:val="single"/>
        </w:rPr>
        <w:t>be sympathetic with the kingdom’s larger goals.</w:t>
      </w:r>
      <w:r w:rsidRPr="00AF5EC6">
        <w:rPr>
          <w:sz w:val="12"/>
        </w:rPr>
        <w:t xml:space="preserve">” </w:t>
      </w:r>
      <w:r w:rsidRPr="00B17CDF">
        <w:rPr>
          <w:u w:val="single"/>
        </w:rPr>
        <w:t>Saudi Arabia has had a longstanding</w:t>
      </w:r>
      <w:r w:rsidRPr="00AF5EC6">
        <w:rPr>
          <w:sz w:val="12"/>
        </w:rPr>
        <w:t xml:space="preserve">, although limited, </w:t>
      </w:r>
      <w:r w:rsidRPr="00B17CDF">
        <w:rPr>
          <w:u w:val="single"/>
        </w:rPr>
        <w:t>interest in nuclear technology</w:t>
      </w:r>
      <w:r w:rsidRPr="00AF5EC6">
        <w:rPr>
          <w:sz w:val="12"/>
        </w:rPr>
        <w:t xml:space="preserve">. Over the decades, the arguments by nuclear power advocates typically stressed the country’s growing demand for electricity and desalinated water. The Saudi nuclear program took physical form in 2010, with the establishment of King Abdullah City for Atomic and Renewable Energy (KA-CARE) in Riyadh. In 2012, the organization came out with its first set of projections, which envisioned that by 2032, out of a total 123 gigawatts of electricity generation capacity in the country, 18 would be contributed by nuclear power. The country also has ambitious plans to develop alternative energy sources, particularly solar. An ongoing study conducted by M.V. Ramana and the author at Princeton University showed that the economics of nuclear-generated electricity in Saudi Arabia is questionable. The presence of large reserves of natural gas—even though only 15 percent of Saudi Arabia has been explored for gas—and the promising prospects for solar power, given the kingdom’s obvious geographic advantage in that field, make nuclear power an economically unsuitable option in Saudi Arabia. Hence, the ambitious projections laid out in 2011 may not be realized. In other words, Saudi Arabia's motivation for pursuing nuclear technology is not based on a careful economic assessment of energy options, but on more complex security and political calculations. We note, also, that it is quite common for countries to start with very ambitious nuclear construction plans, but these are seldom realized. Despite the traditional and deliberate ambiguity in the rationale of decision-making in the kingdom, the Saudi leadership is serious about acquiring a nuclear weapon if Iran succeeds in developing one. The implications of the recent agreement between the P5+1 and Iran will certainly intensify Saudi’s insecurity. The continuation of the Iranian nuclear program, be it under the international umbrella or not, is perceived by Riyadh as a major, and perhaps existential, threat. Consequently, </w:t>
      </w:r>
      <w:r w:rsidRPr="00D84047">
        <w:rPr>
          <w:b/>
          <w:bCs/>
          <w:u w:val="single"/>
        </w:rPr>
        <w:t>the risk of nuclear proliferation and an arms race in the Middle East must not be dismissed during talks with the Saudis about their nuclear power program</w:t>
      </w:r>
      <w:r w:rsidRPr="00AF5EC6">
        <w:rPr>
          <w:sz w:val="12"/>
        </w:rPr>
        <w:t>.</w:t>
      </w:r>
    </w:p>
    <w:p w14:paraId="5F149833" w14:textId="77777777" w:rsidR="006C5C1F" w:rsidRPr="007A3E63" w:rsidRDefault="006C5C1F" w:rsidP="006C5C1F"/>
    <w:p w14:paraId="341FD444" w14:textId="77777777" w:rsidR="006C5C1F" w:rsidRDefault="006C5C1F" w:rsidP="006C5C1F">
      <w:pPr>
        <w:pStyle w:val="Heading3"/>
      </w:pPr>
      <w:r>
        <w:lastRenderedPageBreak/>
        <w:t>1NC Thumper</w:t>
      </w:r>
    </w:p>
    <w:p w14:paraId="441EF238" w14:textId="77777777" w:rsidR="006C5C1F" w:rsidRDefault="006C5C1F" w:rsidP="006C5C1F">
      <w:pPr>
        <w:pStyle w:val="Heading4"/>
      </w:pPr>
      <w:r>
        <w:t>Saudi and the GCC already hold overwhelming military superiority—more Saudi arms sales are a thumped link</w:t>
      </w:r>
    </w:p>
    <w:p w14:paraId="723F2D0D" w14:textId="77777777" w:rsidR="006C5C1F" w:rsidRPr="00AD5FD0" w:rsidRDefault="006C5C1F" w:rsidP="006C5C1F">
      <w:r>
        <w:rPr>
          <w:rStyle w:val="Style13ptBold"/>
        </w:rPr>
        <w:t xml:space="preserve">Cordesman 19 </w:t>
      </w:r>
      <w:r w:rsidRPr="0062565B">
        <w:t>(</w:t>
      </w:r>
      <w:r>
        <w:t xml:space="preserve">Anthony, </w:t>
      </w:r>
      <w:proofErr w:type="spellStart"/>
      <w:r w:rsidRPr="00AD5FD0">
        <w:t>Arleigh</w:t>
      </w:r>
      <w:proofErr w:type="spellEnd"/>
      <w:r w:rsidRPr="00AD5FD0">
        <w:t xml:space="preserve"> A. Burke Chair in Strategy at CSIS. </w:t>
      </w:r>
      <w:r>
        <w:t xml:space="preserve">“The Iranian Missile Threat,” </w:t>
      </w:r>
      <w:hyperlink r:id="rId21" w:history="1">
        <w:r w:rsidRPr="00C332B1">
          <w:rPr>
            <w:rStyle w:val="Hyperlink"/>
          </w:rPr>
          <w:t>https://www.csis.org/analysis/iranian-missile-threat</w:t>
        </w:r>
      </w:hyperlink>
      <w:r>
        <w:t xml:space="preserve">   5/30/19, Accessed: 6/10/19) JD</w:t>
      </w:r>
    </w:p>
    <w:p w14:paraId="7CB03C56" w14:textId="77777777" w:rsidR="006C5C1F" w:rsidRPr="00430AAE" w:rsidRDefault="006C5C1F" w:rsidP="006C5C1F">
      <w:r>
        <w:t xml:space="preserve">*GCC = Gulf Cooperation Council, comprising </w:t>
      </w:r>
      <w:r w:rsidRPr="00207E89">
        <w:t>Bahrain, Kuwait, Oman, Qatar, Saudi Arabia, and the</w:t>
      </w:r>
      <w:r>
        <w:t xml:space="preserve"> UAE</w:t>
      </w:r>
    </w:p>
    <w:p w14:paraId="1007AFBF" w14:textId="77777777" w:rsidR="006C5C1F" w:rsidRPr="00FC0D03" w:rsidRDefault="006C5C1F" w:rsidP="006C5C1F">
      <w:pPr>
        <w:rPr>
          <w:sz w:val="12"/>
        </w:rPr>
      </w:pPr>
      <w:r w:rsidRPr="00FC0D03">
        <w:rPr>
          <w:sz w:val="12"/>
        </w:rPr>
        <w:t xml:space="preserve">It is </w:t>
      </w:r>
      <w:r w:rsidRPr="00C00804">
        <w:rPr>
          <w:sz w:val="12"/>
        </w:rPr>
        <w:t xml:space="preserve">also a threat where </w:t>
      </w:r>
      <w:r w:rsidRPr="00C00804">
        <w:rPr>
          <w:u w:val="single"/>
        </w:rPr>
        <w:t>Iran's missile programs are part of a focus on asymmetric warfare where Iran has had no other options</w:t>
      </w:r>
      <w:r w:rsidRPr="00C00804">
        <w:rPr>
          <w:sz w:val="12"/>
        </w:rPr>
        <w:t xml:space="preserve">. Like its Arab neighbors, </w:t>
      </w:r>
      <w:r w:rsidRPr="00C00804">
        <w:rPr>
          <w:u w:val="single"/>
        </w:rPr>
        <w:t>Iranian military modernization is critically dependent on arms imports</w:t>
      </w:r>
      <w:r w:rsidRPr="00C00804">
        <w:rPr>
          <w:sz w:val="12"/>
        </w:rPr>
        <w:t xml:space="preserve">. So far, </w:t>
      </w:r>
      <w:r w:rsidRPr="00C00804">
        <w:rPr>
          <w:u w:val="single"/>
        </w:rPr>
        <w:t>Iran has not been able to raises its military production capabilities to the point of producing most forms of advanced major weapons</w:t>
      </w:r>
      <w:r w:rsidRPr="00C00804">
        <w:rPr>
          <w:sz w:val="12"/>
        </w:rPr>
        <w:t xml:space="preserve">, although it has done well in producing missiles, munitions, and smaller weapons systems. Iran has also only had sporadic access to Russian arms and no recent access to advanced new combat aircraft, tanks, major combat ships other than three submarines. </w:t>
      </w:r>
      <w:r w:rsidRPr="00C00804">
        <w:rPr>
          <w:u w:val="single"/>
        </w:rPr>
        <w:t>The totals for the Arab side show that Iran is anything but the hegemon of the Gulf</w:t>
      </w:r>
      <w:r w:rsidRPr="00C00804">
        <w:rPr>
          <w:sz w:val="12"/>
        </w:rPr>
        <w:t xml:space="preserve">. If one looks only at the Arab GCC states – and ignores Israel and Iraq – the GCC states have had continuing access to the most modern arms available since at least </w:t>
      </w:r>
      <w:proofErr w:type="gramStart"/>
      <w:r w:rsidRPr="00C00804">
        <w:rPr>
          <w:sz w:val="12"/>
        </w:rPr>
        <w:t>1990, and</w:t>
      </w:r>
      <w:proofErr w:type="gramEnd"/>
      <w:r w:rsidRPr="00C00804">
        <w:rPr>
          <w:sz w:val="12"/>
        </w:rPr>
        <w:t xml:space="preserve"> have taken full advantage of the fact. From 1980 to the present, Iran has faced massive new U.S. and European arms transfers to the Southern Arab Gulf states. If one looks at the volumes of new arms import orders reported by the Congressional Research Service using declassified U.S. estimates since the end of the first Gulf War, the Southern Arab Gulf states alone had had a vast lead over Iran in total imports from all sources. The latest such CRS numbers cover 2008-2015. According to this report, </w:t>
      </w:r>
      <w:r w:rsidRPr="00C00804">
        <w:rPr>
          <w:u w:val="single"/>
        </w:rPr>
        <w:t>Iran</w:t>
      </w:r>
      <w:r w:rsidRPr="00C00804">
        <w:rPr>
          <w:sz w:val="12"/>
        </w:rPr>
        <w:t xml:space="preserve"> ordered </w:t>
      </w:r>
      <w:r w:rsidRPr="00C00804">
        <w:rPr>
          <w:u w:val="single"/>
        </w:rPr>
        <w:t>only ordered $900 million worth in 2008-2015. In contrast</w:t>
      </w:r>
      <w:r w:rsidRPr="00C00804">
        <w:rPr>
          <w:sz w:val="12"/>
        </w:rPr>
        <w:t xml:space="preserve">, Saudi Arabia ordered $93,500 million worth during 2008-2015. The UAE ordered $25,700 million, Bahrain ordered $900 million, Kuwait ordered $8,000 million, Oman ordered $10,500, and Qatar ordered $23,900. </w:t>
      </w:r>
      <w:r w:rsidRPr="00C00804">
        <w:rPr>
          <w:rStyle w:val="Emphasis"/>
        </w:rPr>
        <w:t>The GCC total for these six states – which ignores the cost Egypt, Iraq, Israel, and Jorden and the modernization of U.S. power projection forces – is $162.5 billion vs. $900 million for Iran: 181 times more than Iran</w:t>
      </w:r>
      <w:r w:rsidRPr="00C00804">
        <w:rPr>
          <w:sz w:val="12"/>
        </w:rPr>
        <w:t xml:space="preserve">. </w:t>
      </w:r>
      <w:r w:rsidRPr="00C00804">
        <w:rPr>
          <w:u w:val="single"/>
        </w:rPr>
        <w:t>And this ignores the steady improvement of U.S. power projection forces, new missile defense ships and stealth fighters like the F-35</w:t>
      </w:r>
      <w:r w:rsidRPr="00C00804">
        <w:rPr>
          <w:sz w:val="12"/>
        </w:rPr>
        <w:t>.</w:t>
      </w:r>
    </w:p>
    <w:p w14:paraId="11EDF9A6" w14:textId="77777777" w:rsidR="006C5C1F" w:rsidRPr="00C00804" w:rsidRDefault="006C5C1F" w:rsidP="006C5C1F"/>
    <w:p w14:paraId="718EFED0" w14:textId="77777777" w:rsidR="006C5C1F" w:rsidRDefault="006C5C1F" w:rsidP="006C5C1F">
      <w:pPr>
        <w:pStyle w:val="Heading3"/>
      </w:pPr>
      <w:r>
        <w:lastRenderedPageBreak/>
        <w:t>1NC A2: Co-Production</w:t>
      </w:r>
    </w:p>
    <w:p w14:paraId="15D26388" w14:textId="77777777" w:rsidR="006C5C1F" w:rsidRDefault="006C5C1F" w:rsidP="006C5C1F">
      <w:pPr>
        <w:pStyle w:val="Heading4"/>
      </w:pPr>
      <w:r>
        <w:t xml:space="preserve">Local arms production faces a </w:t>
      </w:r>
      <w:r w:rsidRPr="005A6470">
        <w:rPr>
          <w:u w:val="single"/>
        </w:rPr>
        <w:t>myriad</w:t>
      </w:r>
      <w:r>
        <w:t xml:space="preserve"> of challenges</w:t>
      </w:r>
    </w:p>
    <w:p w14:paraId="43411686" w14:textId="77777777" w:rsidR="006C5C1F" w:rsidRDefault="006C5C1F" w:rsidP="006C5C1F">
      <w:r w:rsidRPr="00535F73">
        <w:rPr>
          <w:b/>
          <w:bCs/>
          <w:sz w:val="24"/>
          <w:szCs w:val="24"/>
        </w:rPr>
        <w:t>Stratfor 18</w:t>
      </w:r>
      <w:r w:rsidRPr="00535F73">
        <w:rPr>
          <w:sz w:val="24"/>
          <w:szCs w:val="24"/>
        </w:rPr>
        <w:t xml:space="preserve"> </w:t>
      </w:r>
      <w:r>
        <w:t>[</w:t>
      </w:r>
      <w:r w:rsidRPr="00535F73">
        <w:t>Stratfor is an American geopolitical intelligence platform</w:t>
      </w:r>
      <w:r>
        <w:t>. “</w:t>
      </w:r>
      <w:r w:rsidRPr="00535F73">
        <w:t>Saudi Arabia Lays the Foundation for a Defense Industry of Its Own</w:t>
      </w:r>
      <w:r>
        <w:t xml:space="preserve">,” 11/9/18, </w:t>
      </w:r>
      <w:hyperlink r:id="rId22" w:history="1">
        <w:r>
          <w:rPr>
            <w:rStyle w:val="Hyperlink"/>
          </w:rPr>
          <w:t>https://worldview.stratfor.com/article/saudi-arabia-defense-industry-weapons-imports-vision2030</w:t>
        </w:r>
      </w:hyperlink>
      <w:r>
        <w:t xml:space="preserve"> Accessed 6/14/19]GMDI</w:t>
      </w:r>
    </w:p>
    <w:p w14:paraId="3309DC69" w14:textId="77777777" w:rsidR="006C5C1F" w:rsidRPr="0088689B" w:rsidRDefault="006C5C1F" w:rsidP="006C5C1F">
      <w:pPr>
        <w:rPr>
          <w:sz w:val="12"/>
        </w:rPr>
      </w:pPr>
      <w:r w:rsidRPr="0088689B">
        <w:rPr>
          <w:sz w:val="12"/>
        </w:rPr>
        <w:t xml:space="preserve">Wrinkles in the System </w:t>
      </w:r>
      <w:r w:rsidRPr="00535F73">
        <w:rPr>
          <w:u w:val="single"/>
        </w:rPr>
        <w:t>While Saudi Arabia has</w:t>
      </w:r>
      <w:r w:rsidRPr="0088689B">
        <w:rPr>
          <w:sz w:val="12"/>
        </w:rPr>
        <w:t xml:space="preserve"> certainly </w:t>
      </w:r>
      <w:r w:rsidRPr="00535F73">
        <w:rPr>
          <w:u w:val="single"/>
        </w:rPr>
        <w:t>laid the groundwork for its defense industry</w:t>
      </w:r>
      <w:r w:rsidRPr="0088689B">
        <w:rPr>
          <w:sz w:val="12"/>
        </w:rPr>
        <w:t xml:space="preserve"> and has made some early progress in developing it</w:t>
      </w:r>
      <w:r w:rsidRPr="00535F73">
        <w:rPr>
          <w:u w:val="single"/>
        </w:rPr>
        <w:t xml:space="preserve">, guiding the sector to maturity will be no simple matter. </w:t>
      </w:r>
      <w:r w:rsidRPr="0088689B">
        <w:rPr>
          <w:b/>
          <w:bCs/>
          <w:u w:val="single"/>
        </w:rPr>
        <w:t>It is one thing to agree on paper to</w:t>
      </w:r>
      <w:r w:rsidRPr="0088689B">
        <w:rPr>
          <w:sz w:val="12"/>
        </w:rPr>
        <w:t xml:space="preserve"> significant </w:t>
      </w:r>
      <w:r w:rsidRPr="0088689B">
        <w:rPr>
          <w:b/>
          <w:bCs/>
          <w:u w:val="single"/>
        </w:rPr>
        <w:t>tech</w:t>
      </w:r>
      <w:r w:rsidRPr="0088689B">
        <w:rPr>
          <w:sz w:val="12"/>
        </w:rPr>
        <w:t xml:space="preserve">nology </w:t>
      </w:r>
      <w:r w:rsidRPr="0088689B">
        <w:rPr>
          <w:b/>
          <w:bCs/>
          <w:u w:val="single"/>
        </w:rPr>
        <w:t>transfers and local job creation, but it is another to</w:t>
      </w:r>
      <w:r w:rsidRPr="0088689B">
        <w:rPr>
          <w:sz w:val="12"/>
        </w:rPr>
        <w:t xml:space="preserve"> effectively </w:t>
      </w:r>
      <w:r w:rsidRPr="0088689B">
        <w:rPr>
          <w:b/>
          <w:bCs/>
          <w:u w:val="single"/>
        </w:rPr>
        <w:t>implement such deals</w:t>
      </w:r>
      <w:r w:rsidRPr="0088689B">
        <w:rPr>
          <w:sz w:val="12"/>
        </w:rPr>
        <w:t xml:space="preserve">. </w:t>
      </w:r>
      <w:r w:rsidRPr="0088689B">
        <w:rPr>
          <w:b/>
          <w:bCs/>
          <w:u w:val="single"/>
        </w:rPr>
        <w:t>Struggles</w:t>
      </w:r>
      <w:r w:rsidRPr="00535F73">
        <w:rPr>
          <w:u w:val="single"/>
        </w:rPr>
        <w:t xml:space="preserve"> by defense companies </w:t>
      </w:r>
      <w:r w:rsidRPr="0088689B">
        <w:rPr>
          <w:b/>
          <w:bCs/>
          <w:u w:val="single"/>
        </w:rPr>
        <w:t>to satisfy stipulations</w:t>
      </w:r>
      <w:r w:rsidRPr="00535F73">
        <w:rPr>
          <w:u w:val="single"/>
        </w:rPr>
        <w:t xml:space="preserve"> within pending agreements </w:t>
      </w:r>
      <w:r w:rsidRPr="0088689B">
        <w:rPr>
          <w:b/>
          <w:bCs/>
          <w:u w:val="single"/>
        </w:rPr>
        <w:t>that mandate local sourcing of services and raw materials have led to</w:t>
      </w:r>
      <w:r w:rsidRPr="00535F73">
        <w:rPr>
          <w:u w:val="single"/>
        </w:rPr>
        <w:t xml:space="preserve"> </w:t>
      </w:r>
      <w:r w:rsidRPr="0088689B">
        <w:rPr>
          <w:b/>
          <w:bCs/>
          <w:u w:val="single"/>
        </w:rPr>
        <w:t>contract delays</w:t>
      </w:r>
      <w:r w:rsidRPr="0088689B">
        <w:rPr>
          <w:sz w:val="12"/>
        </w:rPr>
        <w:t xml:space="preserve">. </w:t>
      </w:r>
      <w:r w:rsidRPr="00004C67">
        <w:rPr>
          <w:b/>
          <w:bCs/>
          <w:u w:val="single"/>
        </w:rPr>
        <w:t>It has also proved particularly difficult</w:t>
      </w:r>
      <w:r w:rsidRPr="00535F73">
        <w:rPr>
          <w:u w:val="single"/>
        </w:rPr>
        <w:t xml:space="preserve"> for defense companies with well-established and staffed manufacturing plants in the U</w:t>
      </w:r>
      <w:r w:rsidRPr="0088689B">
        <w:rPr>
          <w:sz w:val="12"/>
        </w:rPr>
        <w:t xml:space="preserve">nited </w:t>
      </w:r>
      <w:r w:rsidRPr="00535F73">
        <w:rPr>
          <w:u w:val="single"/>
        </w:rPr>
        <w:t>S</w:t>
      </w:r>
      <w:r w:rsidRPr="0088689B">
        <w:rPr>
          <w:sz w:val="12"/>
        </w:rPr>
        <w:t xml:space="preserve">tates </w:t>
      </w:r>
      <w:r w:rsidRPr="00535F73">
        <w:rPr>
          <w:u w:val="single"/>
        </w:rPr>
        <w:t xml:space="preserve">and Europe </w:t>
      </w:r>
      <w:r w:rsidRPr="00004C67">
        <w:rPr>
          <w:b/>
          <w:bCs/>
          <w:u w:val="single"/>
        </w:rPr>
        <w:t>to set up assembly lines in Saudi Arabia</w:t>
      </w:r>
      <w:r w:rsidRPr="0088689B">
        <w:rPr>
          <w:sz w:val="12"/>
        </w:rPr>
        <w:t xml:space="preserve">, despite the relative simplicity of assembly compared with full manufacturing. </w:t>
      </w:r>
      <w:r w:rsidRPr="00004C67">
        <w:rPr>
          <w:b/>
          <w:bCs/>
          <w:u w:val="single"/>
        </w:rPr>
        <w:t xml:space="preserve">A </w:t>
      </w:r>
      <w:proofErr w:type="gramStart"/>
      <w:r w:rsidRPr="00004C67">
        <w:rPr>
          <w:b/>
          <w:bCs/>
          <w:u w:val="single"/>
        </w:rPr>
        <w:t>particular problem</w:t>
      </w:r>
      <w:proofErr w:type="gramEnd"/>
      <w:r w:rsidRPr="0088689B">
        <w:rPr>
          <w:u w:val="single"/>
        </w:rPr>
        <w:t xml:space="preserve"> those companies have run into </w:t>
      </w:r>
      <w:r w:rsidRPr="00004C67">
        <w:rPr>
          <w:b/>
          <w:bCs/>
          <w:u w:val="single"/>
        </w:rPr>
        <w:t>has been in finding a sufficient number of Saudis who have both the necessary technical skills and the willingness to work on a factory floor</w:t>
      </w:r>
      <w:r w:rsidRPr="0088689B">
        <w:rPr>
          <w:sz w:val="12"/>
        </w:rPr>
        <w:t xml:space="preserve">. </w:t>
      </w:r>
      <w:r w:rsidRPr="0088689B">
        <w:rPr>
          <w:u w:val="single"/>
        </w:rPr>
        <w:t>The shortcomings of the Saudi educational system have forced defense companies to conduct their own staff training, causing delays and adding costs</w:t>
      </w:r>
      <w:r w:rsidRPr="0088689B">
        <w:rPr>
          <w:sz w:val="12"/>
        </w:rPr>
        <w:t xml:space="preserve">. In fact, the choice of who would lead SAMI provides an illustrative point of the larger issue. Taking the helm as CEO of the state-owned defense company was not a Saudi, but rather Andreas </w:t>
      </w:r>
      <w:proofErr w:type="spellStart"/>
      <w:r w:rsidRPr="0088689B">
        <w:rPr>
          <w:sz w:val="12"/>
        </w:rPr>
        <w:t>Schwer</w:t>
      </w:r>
      <w:proofErr w:type="spellEnd"/>
      <w:r w:rsidRPr="0088689B">
        <w:rPr>
          <w:sz w:val="12"/>
        </w:rPr>
        <w:t>, a German citizen and former head of combat systems at Rheinmetall AG.</w:t>
      </w:r>
    </w:p>
    <w:p w14:paraId="1C5977CC" w14:textId="77777777" w:rsidR="006C5C1F" w:rsidRDefault="006C5C1F" w:rsidP="006C5C1F"/>
    <w:p w14:paraId="2F5583CF" w14:textId="77777777" w:rsidR="006C5C1F" w:rsidRDefault="006C5C1F" w:rsidP="006C5C1F">
      <w:pPr>
        <w:pStyle w:val="Heading3"/>
      </w:pPr>
      <w:r>
        <w:lastRenderedPageBreak/>
        <w:t>2NC A2: Co-Production</w:t>
      </w:r>
    </w:p>
    <w:p w14:paraId="7EAE6699" w14:textId="77777777" w:rsidR="006C5C1F" w:rsidRPr="00BF1414" w:rsidRDefault="006C5C1F" w:rsidP="006C5C1F">
      <w:pPr>
        <w:pStyle w:val="Heading4"/>
      </w:pPr>
      <w:r>
        <w:t xml:space="preserve">Seriously there are so many problems with co-production </w:t>
      </w:r>
      <w:r w:rsidRPr="00273006">
        <w:rPr>
          <w:b w:val="0"/>
          <w:bCs/>
        </w:rPr>
        <w:t>– IP/tech limitations, market competition, institutional incapacity, corruption, unsuitable workforce</w:t>
      </w:r>
    </w:p>
    <w:p w14:paraId="03A309F3" w14:textId="77777777" w:rsidR="006C5C1F" w:rsidRDefault="006C5C1F" w:rsidP="006C5C1F">
      <w:proofErr w:type="spellStart"/>
      <w:r w:rsidRPr="006D7A97">
        <w:rPr>
          <w:b/>
          <w:bCs/>
          <w:sz w:val="24"/>
          <w:szCs w:val="24"/>
        </w:rPr>
        <w:t>Karasik</w:t>
      </w:r>
      <w:proofErr w:type="spellEnd"/>
      <w:r w:rsidRPr="006D7A97">
        <w:rPr>
          <w:b/>
          <w:bCs/>
          <w:sz w:val="24"/>
          <w:szCs w:val="24"/>
        </w:rPr>
        <w:t xml:space="preserve"> 16</w:t>
      </w:r>
      <w:r w:rsidRPr="006D7A97">
        <w:rPr>
          <w:sz w:val="24"/>
          <w:szCs w:val="24"/>
        </w:rPr>
        <w:t xml:space="preserve"> </w:t>
      </w:r>
      <w:r>
        <w:t>[</w:t>
      </w:r>
      <w:r w:rsidRPr="001C5CCD">
        <w:t xml:space="preserve">Dr. Theodore </w:t>
      </w:r>
      <w:proofErr w:type="spellStart"/>
      <w:r w:rsidRPr="001C5CCD">
        <w:t>Karasik</w:t>
      </w:r>
      <w:proofErr w:type="spellEnd"/>
      <w:r w:rsidRPr="001C5CCD">
        <w:t xml:space="preserve"> is an Adjunct Senior Fellow at the Lexington Institute</w:t>
      </w:r>
      <w:r>
        <w:t>.</w:t>
      </w:r>
      <w:r w:rsidRPr="001C5CCD">
        <w:t xml:space="preserve"> Giorgio </w:t>
      </w:r>
      <w:proofErr w:type="spellStart"/>
      <w:r w:rsidRPr="001C5CCD">
        <w:t>Cafiero</w:t>
      </w:r>
      <w:proofErr w:type="spellEnd"/>
      <w:r w:rsidRPr="001C5CCD">
        <w:t xml:space="preserve"> is the CEO and Founder</w:t>
      </w:r>
      <w:r>
        <w:t>.</w:t>
      </w:r>
      <w:r w:rsidRPr="001C5CCD">
        <w:t xml:space="preserve"> Matthew Hedges is an Advisor to Gulf State Analytics</w:t>
      </w:r>
      <w:r>
        <w:t>. “</w:t>
      </w:r>
      <w:r w:rsidRPr="006D7A97">
        <w:t>Can Saudi Arabia Create an Indigenous Defense Industry?</w:t>
      </w:r>
      <w:r>
        <w:t xml:space="preserve">” </w:t>
      </w:r>
      <w:proofErr w:type="spellStart"/>
      <w:r>
        <w:t>RealClearDefense</w:t>
      </w:r>
      <w:proofErr w:type="spellEnd"/>
      <w:r>
        <w:t xml:space="preserve">, 10/24/16, </w:t>
      </w:r>
      <w:hyperlink r:id="rId23" w:history="1">
        <w:r>
          <w:rPr>
            <w:rStyle w:val="Hyperlink"/>
          </w:rPr>
          <w:t>https://www.realcleardefense.com/articles/2016/10/25/can_saudi_arabia_create_an_indigenous_defense_industry_110252.html</w:t>
        </w:r>
      </w:hyperlink>
      <w:r>
        <w:t xml:space="preserve"> Accessed 6/24/19]GMDI *we do not endorse ableist language</w:t>
      </w:r>
    </w:p>
    <w:p w14:paraId="20C16740" w14:textId="77777777" w:rsidR="006C5C1F" w:rsidRDefault="006C5C1F" w:rsidP="006C5C1F">
      <w:r>
        <w:t>***KSA = Kingdom of Saudi Arabia; OEM = Original Equipment Manufacturer</w:t>
      </w:r>
    </w:p>
    <w:p w14:paraId="36A2D007" w14:textId="77777777" w:rsidR="006C5C1F" w:rsidRPr="00FA14E1" w:rsidRDefault="006C5C1F" w:rsidP="006C5C1F">
      <w:pPr>
        <w:rPr>
          <w:sz w:val="12"/>
        </w:rPr>
      </w:pPr>
      <w:r w:rsidRPr="006D7A97">
        <w:rPr>
          <w:u w:val="single"/>
        </w:rPr>
        <w:t xml:space="preserve">First, KSA imports </w:t>
      </w:r>
      <w:proofErr w:type="gramStart"/>
      <w:r w:rsidRPr="006D7A97">
        <w:rPr>
          <w:u w:val="single"/>
        </w:rPr>
        <w:t>the majority of</w:t>
      </w:r>
      <w:proofErr w:type="gramEnd"/>
      <w:r w:rsidRPr="006D7A97">
        <w:rPr>
          <w:u w:val="single"/>
        </w:rPr>
        <w:t xml:space="preserve"> its military arsenal from the U</w:t>
      </w:r>
      <w:r w:rsidRPr="00300B70">
        <w:rPr>
          <w:sz w:val="12"/>
        </w:rPr>
        <w:t xml:space="preserve">nited </w:t>
      </w:r>
      <w:r w:rsidRPr="006D7A97">
        <w:rPr>
          <w:u w:val="single"/>
        </w:rPr>
        <w:t>S</w:t>
      </w:r>
      <w:r w:rsidRPr="00300B70">
        <w:rPr>
          <w:sz w:val="12"/>
        </w:rPr>
        <w:t>tates</w:t>
      </w:r>
      <w:r w:rsidRPr="006D7A97">
        <w:rPr>
          <w:u w:val="single"/>
        </w:rPr>
        <w:t xml:space="preserve">, Great Britain, and continental European countries, </w:t>
      </w:r>
      <w:r w:rsidRPr="00983A1A">
        <w:rPr>
          <w:u w:val="single"/>
        </w:rPr>
        <w:t>which</w:t>
      </w:r>
      <w:r w:rsidRPr="006D7A97">
        <w:rPr>
          <w:u w:val="single"/>
        </w:rPr>
        <w:t xml:space="preserve">, despite maintaining close relations with the Saudi rulers, </w:t>
      </w:r>
      <w:r w:rsidRPr="002C6C84">
        <w:rPr>
          <w:b/>
          <w:bCs/>
          <w:u w:val="single"/>
        </w:rPr>
        <w:t>are</w:t>
      </w:r>
      <w:r w:rsidRPr="00BF1414">
        <w:rPr>
          <w:b/>
          <w:bCs/>
          <w:u w:val="single"/>
        </w:rPr>
        <w:t xml:space="preserve"> uncomfortable sharing intellectual property (IP)</w:t>
      </w:r>
      <w:r w:rsidRPr="00300B70">
        <w:rPr>
          <w:sz w:val="12"/>
        </w:rPr>
        <w:t xml:space="preserve">, especially in light of growing tensions between Washington and Riyadh. This will only come under further scrutiny as </w:t>
      </w:r>
      <w:r w:rsidRPr="006D7A97">
        <w:rPr>
          <w:b/>
          <w:bCs/>
          <w:u w:val="single"/>
        </w:rPr>
        <w:t>Saudi Arabia will require more advanced technology to kick-start its own development</w:t>
      </w:r>
      <w:r w:rsidRPr="00300B70">
        <w:rPr>
          <w:sz w:val="12"/>
        </w:rPr>
        <w:t xml:space="preserve">, while the revolution of military affairs will advance technology and further polarizing capabilities. </w:t>
      </w:r>
      <w:r w:rsidRPr="000329FE">
        <w:rPr>
          <w:u w:val="single"/>
        </w:rPr>
        <w:t>Second</w:t>
      </w:r>
      <w:r w:rsidRPr="00D261DE">
        <w:rPr>
          <w:u w:val="single"/>
        </w:rPr>
        <w:t>, by emphasizing offsets</w:t>
      </w:r>
      <w:r w:rsidRPr="00300B70">
        <w:rPr>
          <w:sz w:val="12"/>
        </w:rPr>
        <w:t xml:space="preserve"> </w:t>
      </w:r>
      <w:r w:rsidRPr="00EA7780">
        <w:rPr>
          <w:u w:val="single"/>
        </w:rPr>
        <w:t>and</w:t>
      </w:r>
      <w:r w:rsidRPr="00300B70">
        <w:rPr>
          <w:sz w:val="12"/>
        </w:rPr>
        <w:t xml:space="preserve"> other </w:t>
      </w:r>
      <w:r w:rsidRPr="00EA7780">
        <w:rPr>
          <w:u w:val="single"/>
        </w:rPr>
        <w:t>trade-related multipliers</w:t>
      </w:r>
      <w:r w:rsidRPr="00300B70">
        <w:rPr>
          <w:sz w:val="12"/>
        </w:rPr>
        <w:t xml:space="preserve"> within defense contracts, </w:t>
      </w:r>
      <w:r w:rsidRPr="000329FE">
        <w:rPr>
          <w:u w:val="single"/>
        </w:rPr>
        <w:t xml:space="preserve">it can often cost the OEM to manufacture platforms and as a result </w:t>
      </w:r>
      <w:r w:rsidRPr="000329FE">
        <w:rPr>
          <w:b/>
          <w:bCs/>
          <w:u w:val="single"/>
        </w:rPr>
        <w:t>makes a bid uncompetitive</w:t>
      </w:r>
      <w:r w:rsidRPr="00300B70">
        <w:rPr>
          <w:sz w:val="12"/>
        </w:rPr>
        <w:t xml:space="preserve">. It is common for OEMs to factor in the costs of offset obligations into their contracts so </w:t>
      </w:r>
      <w:r w:rsidRPr="00D425F3">
        <w:rPr>
          <w:u w:val="single"/>
        </w:rPr>
        <w:t>while the actual cost of a platform may be 100 percent, as a result of obligations the total contractual fee may cost the importing state 133 percent</w:t>
      </w:r>
      <w:r w:rsidRPr="00300B70">
        <w:rPr>
          <w:sz w:val="12"/>
        </w:rPr>
        <w:t xml:space="preserve">, an increasingly burdensome cost amid an era of low oil prices, budgetary shortfalls, and austerity. Furthermore, KSA and the entire Gulf Cooperation Council already have billions of unspent offset </w:t>
      </w:r>
      <w:proofErr w:type="gramStart"/>
      <w:r w:rsidRPr="00300B70">
        <w:rPr>
          <w:sz w:val="12"/>
        </w:rPr>
        <w:t>credit</w:t>
      </w:r>
      <w:proofErr w:type="gramEnd"/>
      <w:r w:rsidRPr="00300B70">
        <w:rPr>
          <w:sz w:val="12"/>
        </w:rPr>
        <w:t xml:space="preserve"> with OEMs being wasted due to an incoherent strategy. </w:t>
      </w:r>
      <w:r w:rsidRPr="00072ED4">
        <w:rPr>
          <w:u w:val="single"/>
        </w:rPr>
        <w:t>Third, although KSA has</w:t>
      </w:r>
      <w:r w:rsidRPr="00300B70">
        <w:rPr>
          <w:sz w:val="12"/>
        </w:rPr>
        <w:t xml:space="preserve"> on occasion </w:t>
      </w:r>
      <w:r w:rsidRPr="00072ED4">
        <w:rPr>
          <w:u w:val="single"/>
        </w:rPr>
        <w:t>required offset conditions, its predominant objective is security and</w:t>
      </w:r>
      <w:r w:rsidRPr="00300B70">
        <w:rPr>
          <w:sz w:val="12"/>
        </w:rPr>
        <w:t xml:space="preserve"> as a result, </w:t>
      </w:r>
      <w:r w:rsidRPr="00072ED4">
        <w:rPr>
          <w:u w:val="single"/>
        </w:rPr>
        <w:t>often waivers these for U.S. contracts</w:t>
      </w:r>
      <w:r w:rsidRPr="00300B70">
        <w:rPr>
          <w:sz w:val="12"/>
        </w:rPr>
        <w:t>. Beyond the Peace Shield I &amp; II and Al-</w:t>
      </w:r>
      <w:proofErr w:type="spellStart"/>
      <w:r w:rsidRPr="00300B70">
        <w:rPr>
          <w:sz w:val="12"/>
        </w:rPr>
        <w:t>Yamamah</w:t>
      </w:r>
      <w:proofErr w:type="spellEnd"/>
      <w:r w:rsidRPr="00300B70">
        <w:rPr>
          <w:sz w:val="12"/>
        </w:rPr>
        <w:t xml:space="preserve"> offset projects, </w:t>
      </w:r>
      <w:proofErr w:type="gramStart"/>
      <w:r w:rsidRPr="00072ED4">
        <w:rPr>
          <w:u w:val="single"/>
        </w:rPr>
        <w:t>the majority of</w:t>
      </w:r>
      <w:proofErr w:type="gramEnd"/>
      <w:r w:rsidRPr="00072ED4">
        <w:rPr>
          <w:u w:val="single"/>
        </w:rPr>
        <w:t xml:space="preserve"> such programs have invested in non-defense sectors. Riyadh has prioritized short-term security and capability absorption over economic efficiency and development</w:t>
      </w:r>
      <w:r w:rsidRPr="00300B70">
        <w:rPr>
          <w:sz w:val="12"/>
        </w:rPr>
        <w:t xml:space="preserve">. </w:t>
      </w:r>
      <w:r w:rsidRPr="00AC54F8">
        <w:rPr>
          <w:u w:val="single"/>
        </w:rPr>
        <w:t>Fourth, KSA</w:t>
      </w:r>
      <w:r w:rsidRPr="00300B70">
        <w:rPr>
          <w:sz w:val="12"/>
        </w:rPr>
        <w:t xml:space="preserve">’s offset entity, Economic Offset Program, </w:t>
      </w:r>
      <w:r w:rsidRPr="00AC54F8">
        <w:rPr>
          <w:u w:val="single"/>
        </w:rPr>
        <w:t>has heavily prioritized the growth of Maintenance, Repair and Overhaul (MRO) capabilities</w:t>
      </w:r>
      <w:r w:rsidRPr="00300B70">
        <w:rPr>
          <w:sz w:val="12"/>
        </w:rPr>
        <w:t xml:space="preserve"> with their predominant projects occurring in the 1980s and 1990s. However, </w:t>
      </w:r>
      <w:r w:rsidRPr="00AC54F8">
        <w:rPr>
          <w:b/>
          <w:bCs/>
          <w:u w:val="single"/>
        </w:rPr>
        <w:t>there has been hardly any emphasis on manufacturing</w:t>
      </w:r>
      <w:r w:rsidRPr="00300B70">
        <w:rPr>
          <w:sz w:val="12"/>
        </w:rPr>
        <w:t xml:space="preserve">. </w:t>
      </w:r>
      <w:proofErr w:type="gramStart"/>
      <w:r w:rsidRPr="00AC54F8">
        <w:rPr>
          <w:u w:val="single"/>
        </w:rPr>
        <w:t>The pillars of current Saudi Defense</w:t>
      </w:r>
      <w:r w:rsidRPr="00300B70">
        <w:rPr>
          <w:sz w:val="12"/>
        </w:rPr>
        <w:t xml:space="preserve">, Advanced Electronics Company, </w:t>
      </w:r>
      <w:proofErr w:type="spellStart"/>
      <w:r w:rsidRPr="00300B70">
        <w:rPr>
          <w:sz w:val="12"/>
        </w:rPr>
        <w:t>Alsalam</w:t>
      </w:r>
      <w:proofErr w:type="spellEnd"/>
      <w:r w:rsidRPr="00300B70">
        <w:rPr>
          <w:sz w:val="12"/>
        </w:rPr>
        <w:t xml:space="preserve"> Aircraft Company, and Middle East Propulsion Company,</w:t>
      </w:r>
      <w:proofErr w:type="gramEnd"/>
      <w:r w:rsidRPr="00300B70">
        <w:rPr>
          <w:sz w:val="12"/>
        </w:rPr>
        <w:t xml:space="preserve"> </w:t>
      </w:r>
      <w:r w:rsidRPr="00AC54F8">
        <w:rPr>
          <w:u w:val="single"/>
        </w:rPr>
        <w:t>were born as a result of the first Peace Shield offset program in 1984</w:t>
      </w:r>
      <w:r w:rsidRPr="00300B70">
        <w:rPr>
          <w:sz w:val="12"/>
        </w:rPr>
        <w:t xml:space="preserve">. </w:t>
      </w:r>
      <w:r w:rsidRPr="00AC54F8">
        <w:rPr>
          <w:u w:val="single"/>
        </w:rPr>
        <w:t>State-led development</w:t>
      </w:r>
      <w:r w:rsidRPr="00300B70">
        <w:rPr>
          <w:sz w:val="12"/>
        </w:rPr>
        <w:t xml:space="preserve"> within this sector </w:t>
      </w:r>
      <w:r w:rsidRPr="00AC54F8">
        <w:rPr>
          <w:u w:val="single"/>
        </w:rPr>
        <w:t>has lacked ambition</w:t>
      </w:r>
      <w:r w:rsidRPr="00300B70">
        <w:rPr>
          <w:sz w:val="12"/>
        </w:rPr>
        <w:t xml:space="preserve"> </w:t>
      </w:r>
      <w:r w:rsidRPr="00AC54F8">
        <w:rPr>
          <w:u w:val="single"/>
        </w:rPr>
        <w:t>while KSA’s small private defense sector has had limited impact</w:t>
      </w:r>
      <w:r w:rsidRPr="00300B70">
        <w:rPr>
          <w:sz w:val="12"/>
        </w:rPr>
        <w:t xml:space="preserve">. </w:t>
      </w:r>
      <w:r w:rsidRPr="00777814">
        <w:rPr>
          <w:b/>
          <w:bCs/>
          <w:u w:val="single"/>
        </w:rPr>
        <w:t>Fifth, KSA’s patrimonial dimension to business culture</w:t>
      </w:r>
      <w:r w:rsidRPr="00300B70">
        <w:rPr>
          <w:sz w:val="12"/>
        </w:rPr>
        <w:t xml:space="preserve"> </w:t>
      </w:r>
      <w:r w:rsidRPr="00300B70">
        <w:rPr>
          <w:strike/>
          <w:sz w:val="12"/>
        </w:rPr>
        <w:t>cripples</w:t>
      </w:r>
      <w:r w:rsidRPr="00300B70">
        <w:rPr>
          <w:sz w:val="12"/>
        </w:rPr>
        <w:t xml:space="preserve"> [</w:t>
      </w:r>
      <w:r w:rsidRPr="00777814">
        <w:rPr>
          <w:b/>
          <w:bCs/>
          <w:u w:val="single"/>
        </w:rPr>
        <w:t>hinders</w:t>
      </w:r>
      <w:r w:rsidRPr="00300B70">
        <w:rPr>
          <w:sz w:val="12"/>
        </w:rPr>
        <w:t xml:space="preserve">] </w:t>
      </w:r>
      <w:r w:rsidRPr="00777814">
        <w:rPr>
          <w:b/>
          <w:bCs/>
          <w:u w:val="single"/>
        </w:rPr>
        <w:t>progress, promotes corruption and contributes to ‘islands of efficiency’ which</w:t>
      </w:r>
      <w:r w:rsidRPr="00300B70">
        <w:rPr>
          <w:sz w:val="12"/>
        </w:rPr>
        <w:t xml:space="preserve">, depending on the connection and relationship to a higher dimension of power at any given moment, </w:t>
      </w:r>
      <w:r w:rsidRPr="00777814">
        <w:rPr>
          <w:b/>
          <w:bCs/>
          <w:u w:val="single"/>
        </w:rPr>
        <w:t>dictate funding and contracts</w:t>
      </w:r>
      <w:r w:rsidRPr="00300B70">
        <w:rPr>
          <w:sz w:val="12"/>
        </w:rPr>
        <w:t xml:space="preserve">. </w:t>
      </w:r>
      <w:r w:rsidRPr="00777814">
        <w:rPr>
          <w:u w:val="single"/>
        </w:rPr>
        <w:t>Competition between related government departments, including the Ministry of Defense, Ministry of Interior, Ministry of Economic Planning, Saudi Arabian National Guard, Council for Economic and Developmental Affairs, and Council for Political and Security Affairs, and a wide range of State Owned Enterprises</w:t>
      </w:r>
      <w:r w:rsidRPr="00300B70">
        <w:rPr>
          <w:sz w:val="12"/>
        </w:rPr>
        <w:t xml:space="preserve"> and public companies </w:t>
      </w:r>
      <w:r w:rsidRPr="00777814">
        <w:rPr>
          <w:u w:val="single"/>
        </w:rPr>
        <w:t>has stifled the development of a Saudi defense sector</w:t>
      </w:r>
      <w:r w:rsidRPr="00300B70">
        <w:rPr>
          <w:sz w:val="12"/>
        </w:rPr>
        <w:t xml:space="preserve">. </w:t>
      </w:r>
      <w:r w:rsidRPr="00777814">
        <w:rPr>
          <w:u w:val="single"/>
        </w:rPr>
        <w:t>Finally, the Saudis must enable a strong ecosystem surrounding the development of a domestic military industry to empower continued growth within KSA</w:t>
      </w:r>
      <w:r w:rsidRPr="00300B70">
        <w:rPr>
          <w:sz w:val="12"/>
        </w:rPr>
        <w:t xml:space="preserve">. This must connect and forge strong partnerships between government institutions, the Saudi armed forces, external contractors, and the Saudi education sector. </w:t>
      </w:r>
      <w:r w:rsidRPr="00777814">
        <w:rPr>
          <w:u w:val="single"/>
        </w:rPr>
        <w:t>Basic cooperation partnerships</w:t>
      </w:r>
      <w:r w:rsidRPr="00300B70">
        <w:rPr>
          <w:sz w:val="12"/>
        </w:rPr>
        <w:t xml:space="preserve"> do </w:t>
      </w:r>
      <w:r w:rsidRPr="00777814">
        <w:rPr>
          <w:u w:val="single"/>
        </w:rPr>
        <w:t>exist</w:t>
      </w:r>
      <w:r w:rsidRPr="00300B70">
        <w:rPr>
          <w:sz w:val="12"/>
        </w:rPr>
        <w:t xml:space="preserve"> within KSA, albeit </w:t>
      </w:r>
      <w:r w:rsidRPr="00777814">
        <w:rPr>
          <w:u w:val="single"/>
        </w:rPr>
        <w:t>with limited results</w:t>
      </w:r>
      <w:r w:rsidRPr="00300B70">
        <w:rPr>
          <w:sz w:val="12"/>
        </w:rPr>
        <w:t xml:space="preserve">. The </w:t>
      </w:r>
      <w:proofErr w:type="gramStart"/>
      <w:r w:rsidRPr="00300B70">
        <w:rPr>
          <w:sz w:val="12"/>
        </w:rPr>
        <w:t>stand out</w:t>
      </w:r>
      <w:proofErr w:type="gramEnd"/>
      <w:r w:rsidRPr="00300B70">
        <w:rPr>
          <w:sz w:val="12"/>
        </w:rPr>
        <w:t xml:space="preserve"> Saudi entity, however, is the Prince Sultan Advanced Technology Research Institute at the King Abdullah City for Science and Technology (KACST). </w:t>
      </w:r>
      <w:r w:rsidRPr="00300B70">
        <w:rPr>
          <w:b/>
          <w:bCs/>
          <w:u w:val="single"/>
        </w:rPr>
        <w:t>Technological successes have more commonly resulted from a partnership with foreign (not Saudi-led) OEM involvement</w:t>
      </w:r>
      <w:r w:rsidRPr="00300B70">
        <w:rPr>
          <w:sz w:val="12"/>
        </w:rPr>
        <w:t xml:space="preserve">. </w:t>
      </w:r>
      <w:r w:rsidRPr="00777814">
        <w:rPr>
          <w:u w:val="single"/>
        </w:rPr>
        <w:t>Resulting from the absence of developed institutions and trained Saudi personnel, KSA’s nascent defense industry suffers from a lack of institutional partnership</w:t>
      </w:r>
      <w:r w:rsidRPr="00300B70">
        <w:rPr>
          <w:sz w:val="12"/>
        </w:rPr>
        <w:t xml:space="preserve">. In other words, </w:t>
      </w:r>
      <w:r w:rsidRPr="00777814">
        <w:rPr>
          <w:b/>
          <w:bCs/>
          <w:u w:val="single"/>
        </w:rPr>
        <w:t>knowledge transfer and maintenance are missing</w:t>
      </w:r>
      <w:r w:rsidRPr="00300B70">
        <w:rPr>
          <w:sz w:val="12"/>
        </w:rPr>
        <w:t xml:space="preserve">. Thus, </w:t>
      </w:r>
      <w:r w:rsidRPr="00777814">
        <w:rPr>
          <w:u w:val="single"/>
        </w:rPr>
        <w:t>the failure to emphasize the growth of a Saudi defense industry</w:t>
      </w:r>
      <w:r w:rsidRPr="00300B70">
        <w:rPr>
          <w:sz w:val="12"/>
        </w:rPr>
        <w:t xml:space="preserve"> until the Vision 2030 announcement </w:t>
      </w:r>
      <w:r w:rsidRPr="00777814">
        <w:rPr>
          <w:u w:val="single"/>
        </w:rPr>
        <w:t>makes the target of 50 percent procurement from Saudi-based companies within 13 years a</w:t>
      </w:r>
      <w:r w:rsidRPr="00300B70">
        <w:rPr>
          <w:sz w:val="12"/>
        </w:rPr>
        <w:t xml:space="preserve"> probable</w:t>
      </w:r>
      <w:r w:rsidRPr="00777814">
        <w:rPr>
          <w:u w:val="single"/>
        </w:rPr>
        <w:t xml:space="preserve"> </w:t>
      </w:r>
      <w:r w:rsidRPr="00777814">
        <w:rPr>
          <w:b/>
          <w:bCs/>
          <w:u w:val="single"/>
        </w:rPr>
        <w:t>mirage</w:t>
      </w:r>
      <w:r w:rsidRPr="00300B70">
        <w:rPr>
          <w:sz w:val="12"/>
        </w:rPr>
        <w:t xml:space="preserve">. </w:t>
      </w:r>
      <w:r w:rsidRPr="00300B70">
        <w:rPr>
          <w:b/>
          <w:bCs/>
          <w:u w:val="single"/>
        </w:rPr>
        <w:t xml:space="preserve">Technological limitations and a population lacking the necessary skills will certainly </w:t>
      </w:r>
      <w:r w:rsidRPr="00300B70">
        <w:rPr>
          <w:b/>
          <w:bCs/>
          <w:u w:val="single"/>
        </w:rPr>
        <w:lastRenderedPageBreak/>
        <w:t>undermine the Kingdom’s plans for reducing external military spending</w:t>
      </w:r>
      <w:r w:rsidRPr="00300B70">
        <w:rPr>
          <w:sz w:val="12"/>
        </w:rPr>
        <w:t xml:space="preserve"> as Vision 2030 sets forth. </w:t>
      </w:r>
      <w:r w:rsidRPr="00300B70">
        <w:rPr>
          <w:u w:val="single"/>
        </w:rPr>
        <w:t>A practical example of this was</w:t>
      </w:r>
      <w:r w:rsidRPr="00300B70">
        <w:rPr>
          <w:sz w:val="12"/>
        </w:rPr>
        <w:t xml:space="preserve"> 2007 </w:t>
      </w:r>
      <w:r w:rsidRPr="00300B70">
        <w:rPr>
          <w:u w:val="single"/>
        </w:rPr>
        <w:t>when Riyadh agreed to purchase 72 Eurofighter Typhoon aircraft, with a proposed 50 manufactured within KSA</w:t>
      </w:r>
      <w:r w:rsidRPr="00300B70">
        <w:rPr>
          <w:sz w:val="12"/>
        </w:rPr>
        <w:t xml:space="preserve">. </w:t>
      </w:r>
      <w:r w:rsidRPr="00300B70">
        <w:rPr>
          <w:u w:val="single"/>
        </w:rPr>
        <w:t>Due to the lack of qualified personnel, Great Britain fulfilled the Kingdom’s commitment to build the 50 jets</w:t>
      </w:r>
      <w:r w:rsidRPr="00300B70">
        <w:rPr>
          <w:sz w:val="12"/>
        </w:rPr>
        <w:t xml:space="preserve">. </w:t>
      </w:r>
      <w:r w:rsidRPr="00300B70">
        <w:rPr>
          <w:b/>
          <w:bCs/>
          <w:u w:val="single"/>
        </w:rPr>
        <w:t>Given that most Saudis prefer to not work in service sector jobs, which</w:t>
      </w:r>
      <w:r w:rsidRPr="00300B70">
        <w:rPr>
          <w:sz w:val="12"/>
        </w:rPr>
        <w:t xml:space="preserve"> usually </w:t>
      </w:r>
      <w:r w:rsidRPr="00300B70">
        <w:rPr>
          <w:b/>
          <w:bCs/>
          <w:u w:val="single"/>
        </w:rPr>
        <w:t>pay less, the localization of Saudi arms purchases will require the Kingdom to address cultural issues which will</w:t>
      </w:r>
      <w:r w:rsidRPr="00300B70">
        <w:rPr>
          <w:sz w:val="12"/>
        </w:rPr>
        <w:t xml:space="preserve"> likely </w:t>
      </w:r>
      <w:r w:rsidRPr="00300B70">
        <w:rPr>
          <w:b/>
          <w:bCs/>
          <w:u w:val="single"/>
        </w:rPr>
        <w:t>challenge the Saudi leadership to achieve other goals</w:t>
      </w:r>
      <w:r w:rsidRPr="00300B70">
        <w:rPr>
          <w:sz w:val="12"/>
        </w:rPr>
        <w:t xml:space="preserve"> laid out in Vision 2030.</w:t>
      </w:r>
    </w:p>
    <w:p w14:paraId="1F1364DA" w14:textId="77777777" w:rsidR="006C5C1F" w:rsidRDefault="006C5C1F" w:rsidP="006C5C1F"/>
    <w:p w14:paraId="4610BD89" w14:textId="77777777" w:rsidR="006C5C1F" w:rsidRDefault="006C5C1F" w:rsidP="006C5C1F">
      <w:pPr>
        <w:pStyle w:val="Heading3"/>
      </w:pPr>
      <w:r>
        <w:lastRenderedPageBreak/>
        <w:t>1NC A2: Military Modernization</w:t>
      </w:r>
    </w:p>
    <w:p w14:paraId="0B440F68" w14:textId="77777777" w:rsidR="006C5C1F" w:rsidRDefault="006C5C1F" w:rsidP="006C5C1F">
      <w:pPr>
        <w:pStyle w:val="Heading4"/>
      </w:pPr>
      <w:r>
        <w:t>Iranian military modernization fails – they’ll be behind for a long, long time</w:t>
      </w:r>
    </w:p>
    <w:p w14:paraId="4D0FCC11" w14:textId="77777777" w:rsidR="006C5C1F" w:rsidRDefault="006C5C1F" w:rsidP="006C5C1F">
      <w:proofErr w:type="spellStart"/>
      <w:r w:rsidRPr="00C007F4">
        <w:rPr>
          <w:b/>
          <w:bCs/>
          <w:sz w:val="24"/>
          <w:szCs w:val="24"/>
        </w:rPr>
        <w:t>Salacanin</w:t>
      </w:r>
      <w:proofErr w:type="spellEnd"/>
      <w:r w:rsidRPr="00C007F4">
        <w:rPr>
          <w:b/>
          <w:bCs/>
          <w:sz w:val="24"/>
          <w:szCs w:val="24"/>
        </w:rPr>
        <w:t xml:space="preserve"> 18</w:t>
      </w:r>
      <w:r w:rsidRPr="00C007F4">
        <w:rPr>
          <w:sz w:val="24"/>
          <w:szCs w:val="24"/>
        </w:rPr>
        <w:t xml:space="preserve"> </w:t>
      </w:r>
      <w:r>
        <w:t>[</w:t>
      </w:r>
      <w:proofErr w:type="spellStart"/>
      <w:r>
        <w:t>Stasa</w:t>
      </w:r>
      <w:proofErr w:type="spellEnd"/>
      <w:r>
        <w:t xml:space="preserve"> </w:t>
      </w:r>
      <w:proofErr w:type="spellStart"/>
      <w:r>
        <w:t>Salacanin</w:t>
      </w:r>
      <w:proofErr w:type="spellEnd"/>
      <w:r>
        <w:t xml:space="preserve"> is analyst of Middle Eastern affairs, terrorism, and </w:t>
      </w:r>
      <w:proofErr w:type="spellStart"/>
      <w:r>
        <w:t>defence</w:t>
      </w:r>
      <w:proofErr w:type="spellEnd"/>
      <w:r>
        <w:t xml:space="preserve">. “The Growing Arms Deals in the Gulf: Existential Need or Fear Politics?” Al Jazeera Centre for Studies, 1/22/18, </w:t>
      </w:r>
      <w:r w:rsidRPr="00C007F4">
        <w:t>http://studies.aljazeera.net/mritems/Documents/2018/1/22/435b5cc4bb214fa6a634f76e2b5cd96e_100.pdf</w:t>
      </w:r>
      <w:r>
        <w:t xml:space="preserve"> Accessed 6/27/</w:t>
      </w:r>
      <w:proofErr w:type="gramStart"/>
      <w:r>
        <w:t>19]GMDI</w:t>
      </w:r>
      <w:proofErr w:type="gramEnd"/>
      <w:r>
        <w:t xml:space="preserve"> *slight grammar edit</w:t>
      </w:r>
    </w:p>
    <w:p w14:paraId="7214865C" w14:textId="77777777" w:rsidR="006C5C1F" w:rsidRPr="00EE6C7A" w:rsidRDefault="006C5C1F" w:rsidP="006C5C1F">
      <w:pPr>
        <w:rPr>
          <w:sz w:val="12"/>
        </w:rPr>
      </w:pPr>
      <w:r w:rsidRPr="00EE6C7A">
        <w:rPr>
          <w:u w:val="single"/>
        </w:rPr>
        <w:t>Iran is keen on modernizing its military arsenal</w:t>
      </w:r>
      <w:r w:rsidRPr="00EE6C7A">
        <w:rPr>
          <w:sz w:val="12"/>
        </w:rPr>
        <w:t xml:space="preserve"> after a decades-long arms import embargo. </w:t>
      </w:r>
      <w:r w:rsidRPr="00EE6C7A">
        <w:rPr>
          <w:u w:val="single"/>
        </w:rPr>
        <w:t>Analysts estimate that Iran would need to spend up to $40 billion to</w:t>
      </w:r>
      <w:r w:rsidRPr="00EE6C7A">
        <w:rPr>
          <w:sz w:val="12"/>
        </w:rPr>
        <w:t xml:space="preserve"> fully </w:t>
      </w:r>
      <w:r w:rsidRPr="00EE6C7A">
        <w:rPr>
          <w:u w:val="single"/>
        </w:rPr>
        <w:t>revamp its museum-status military</w:t>
      </w:r>
      <w:r w:rsidRPr="00EE6C7A">
        <w:rPr>
          <w:sz w:val="12"/>
        </w:rPr>
        <w:t xml:space="preserve"> in the long term. </w:t>
      </w:r>
      <w:r w:rsidRPr="00EE6C7A">
        <w:rPr>
          <w:b/>
          <w:bCs/>
          <w:u w:val="single"/>
        </w:rPr>
        <w:t>However, any arms deal with Iran still requires a green light from the UN Security Council, where the U</w:t>
      </w:r>
      <w:r w:rsidRPr="00EE6C7A">
        <w:rPr>
          <w:sz w:val="12"/>
        </w:rPr>
        <w:t xml:space="preserve">nited </w:t>
      </w:r>
      <w:r w:rsidRPr="00EE6C7A">
        <w:rPr>
          <w:b/>
          <w:bCs/>
          <w:u w:val="single"/>
        </w:rPr>
        <w:t>S</w:t>
      </w:r>
      <w:r w:rsidRPr="00EE6C7A">
        <w:rPr>
          <w:sz w:val="12"/>
        </w:rPr>
        <w:t xml:space="preserve">tates </w:t>
      </w:r>
      <w:r w:rsidRPr="00EE6C7A">
        <w:rPr>
          <w:b/>
          <w:bCs/>
          <w:u w:val="single"/>
        </w:rPr>
        <w:t>has the power of veto</w:t>
      </w:r>
      <w:r w:rsidRPr="00EE6C7A">
        <w:rPr>
          <w:sz w:val="12"/>
        </w:rPr>
        <w:t xml:space="preserve">. The </w:t>
      </w:r>
      <w:r w:rsidRPr="00EE6C7A">
        <w:rPr>
          <w:u w:val="single"/>
        </w:rPr>
        <w:t>Trump</w:t>
      </w:r>
      <w:r w:rsidRPr="00EE6C7A">
        <w:rPr>
          <w:sz w:val="12"/>
        </w:rPr>
        <w:t xml:space="preserve"> administration </w:t>
      </w:r>
      <w:r w:rsidRPr="00EE6C7A">
        <w:rPr>
          <w:u w:val="single"/>
        </w:rPr>
        <w:t>will not allow any major arms sale to Iran</w:t>
      </w:r>
      <w:r w:rsidRPr="00EE6C7A">
        <w:rPr>
          <w:sz w:val="12"/>
        </w:rPr>
        <w:t xml:space="preserve">. This means Iran cannot finalize any purchase until 2020, the expected date of lifting the current constraints under the provisions of the Nuclear Deal. </w:t>
      </w:r>
      <w:r w:rsidRPr="00EE6C7A">
        <w:rPr>
          <w:u w:val="single"/>
        </w:rPr>
        <w:t xml:space="preserve">Hence, </w:t>
      </w:r>
      <w:r w:rsidRPr="000972CB">
        <w:rPr>
          <w:b/>
          <w:bCs/>
          <w:u w:val="single"/>
        </w:rPr>
        <w:t>Iran’s arms imports [have] been at a very low level</w:t>
      </w:r>
      <w:r w:rsidRPr="00EE6C7A">
        <w:rPr>
          <w:u w:val="single"/>
        </w:rPr>
        <w:t xml:space="preserve"> at 1.2 percent of total arms transfers to the Middle East between 2012 and 2016</w:t>
      </w:r>
      <w:r w:rsidRPr="00EE6C7A">
        <w:rPr>
          <w:sz w:val="12"/>
        </w:rPr>
        <w:t xml:space="preserve">. </w:t>
      </w:r>
      <w:r w:rsidRPr="00EE6C7A">
        <w:rPr>
          <w:u w:val="single"/>
        </w:rPr>
        <w:t>Iran’s military spending amounted to</w:t>
      </w:r>
      <w:r w:rsidRPr="00EE6C7A">
        <w:rPr>
          <w:sz w:val="12"/>
        </w:rPr>
        <w:t xml:space="preserve"> just above </w:t>
      </w:r>
      <w:r w:rsidRPr="00EE6C7A">
        <w:rPr>
          <w:u w:val="single"/>
        </w:rPr>
        <w:t>$12 billion in 2016, in comparison to the Saudi spending of more than $61 billion, according to SIPRI</w:t>
      </w:r>
      <w:r w:rsidRPr="00EE6C7A">
        <w:rPr>
          <w:sz w:val="12"/>
        </w:rPr>
        <w:t xml:space="preserve">. As Hartung explains, “the new Saudi leadership is seeking to beat back Iranian influence in Iraq, Syria, and elsewhere in the region, and drag the United States into the fight, including possible military action against Iran. This is part of a struggle for regional dominance which is not related to any alleged Iranian arms build-up.” Still, Russia’s delivery of four air </w:t>
      </w:r>
      <w:proofErr w:type="spellStart"/>
      <w:r w:rsidRPr="00EE6C7A">
        <w:rPr>
          <w:sz w:val="12"/>
        </w:rPr>
        <w:t>defence</w:t>
      </w:r>
      <w:proofErr w:type="spellEnd"/>
      <w:r w:rsidRPr="00EE6C7A">
        <w:rPr>
          <w:sz w:val="12"/>
        </w:rPr>
        <w:t xml:space="preserve"> systems to Iran in 2016, which do not fall under the UN arms embargo, was the first significant import of major arms by Iran since 2007. </w:t>
      </w:r>
      <w:r w:rsidRPr="00EE6C7A">
        <w:rPr>
          <w:b/>
          <w:bCs/>
          <w:u w:val="single"/>
        </w:rPr>
        <w:t xml:space="preserve">Whatever Iran will manage to achieve in military </w:t>
      </w:r>
      <w:proofErr w:type="spellStart"/>
      <w:r w:rsidRPr="00EE6C7A">
        <w:rPr>
          <w:b/>
          <w:bCs/>
          <w:u w:val="single"/>
        </w:rPr>
        <w:t>modernisation</w:t>
      </w:r>
      <w:proofErr w:type="spellEnd"/>
      <w:r w:rsidRPr="00EE6C7A">
        <w:rPr>
          <w:b/>
          <w:bCs/>
          <w:u w:val="single"/>
        </w:rPr>
        <w:t xml:space="preserve"> in the coming years or decade is unlikely to truly alter the current military asymmetry between the Persian state and the Arab states</w:t>
      </w:r>
      <w:r w:rsidRPr="00EE6C7A">
        <w:rPr>
          <w:sz w:val="12"/>
        </w:rPr>
        <w:t>.</w:t>
      </w:r>
    </w:p>
    <w:p w14:paraId="18735DA0" w14:textId="77777777" w:rsidR="006C5C1F" w:rsidRPr="008E4F4C" w:rsidRDefault="006C5C1F" w:rsidP="006C5C1F"/>
    <w:p w14:paraId="1CDB93AD" w14:textId="77777777" w:rsidR="006C5C1F" w:rsidRDefault="006C5C1F" w:rsidP="006C5C1F">
      <w:pPr>
        <w:pStyle w:val="Heading2"/>
      </w:pPr>
      <w:r>
        <w:lastRenderedPageBreak/>
        <w:t>THAAD I/L</w:t>
      </w:r>
    </w:p>
    <w:p w14:paraId="2EBD1171" w14:textId="77777777" w:rsidR="006C5C1F" w:rsidRDefault="006C5C1F" w:rsidP="006C5C1F">
      <w:pPr>
        <w:pStyle w:val="Heading3"/>
      </w:pPr>
      <w:r>
        <w:lastRenderedPageBreak/>
        <w:t>1NC THAAD Good</w:t>
      </w:r>
    </w:p>
    <w:p w14:paraId="2652DB5E" w14:textId="77777777" w:rsidR="006C5C1F" w:rsidRDefault="006C5C1F" w:rsidP="006C5C1F">
      <w:pPr>
        <w:pStyle w:val="Heading4"/>
      </w:pPr>
      <w:r>
        <w:t xml:space="preserve">THAAD </w:t>
      </w:r>
      <w:r w:rsidRPr="00250DB2">
        <w:rPr>
          <w:u w:val="single"/>
        </w:rPr>
        <w:t>solves</w:t>
      </w:r>
      <w:r>
        <w:t xml:space="preserve"> </w:t>
      </w:r>
      <w:proofErr w:type="spellStart"/>
      <w:r>
        <w:t>prolif</w:t>
      </w:r>
      <w:proofErr w:type="spellEnd"/>
    </w:p>
    <w:p w14:paraId="53B66B48" w14:textId="77777777" w:rsidR="006C5C1F" w:rsidRDefault="006C5C1F" w:rsidP="006C5C1F">
      <w:r w:rsidRPr="0068010C">
        <w:rPr>
          <w:b/>
          <w:bCs/>
          <w:sz w:val="24"/>
          <w:szCs w:val="24"/>
        </w:rPr>
        <w:t>Rezaei 18</w:t>
      </w:r>
      <w:r>
        <w:t xml:space="preserve"> [</w:t>
      </w:r>
      <w:proofErr w:type="spellStart"/>
      <w:r w:rsidRPr="000950A9">
        <w:t>Farhad</w:t>
      </w:r>
      <w:proofErr w:type="spellEnd"/>
      <w:r w:rsidRPr="000950A9">
        <w:t xml:space="preserve"> Rezaei</w:t>
      </w:r>
      <w:r>
        <w:t>,</w:t>
      </w:r>
      <w:r w:rsidRPr="000950A9">
        <w:t xml:space="preserve"> Ph.D. in Defense and Strategic Studies</w:t>
      </w:r>
      <w:r>
        <w:t>,</w:t>
      </w:r>
      <w:r w:rsidRPr="000950A9">
        <w:t xml:space="preserve"> member of the Association for the Study of the Middle East and Africa (ASMEA)</w:t>
      </w:r>
      <w:r>
        <w:t>,</w:t>
      </w:r>
      <w:r w:rsidRPr="000950A9">
        <w:t xml:space="preserve"> co-author of </w:t>
      </w:r>
      <w:r>
        <w:t>“</w:t>
      </w:r>
      <w:r w:rsidRPr="000950A9">
        <w:t>Iran, Israel, and the United States: The Politics of Counter-Proliferation Intelligence</w:t>
      </w:r>
      <w:r>
        <w:t>.” “</w:t>
      </w:r>
      <w:r w:rsidRPr="00F25F3C">
        <w:t>How THAAD Can Change the Proliferation Calculus</w:t>
      </w:r>
      <w:r>
        <w:t xml:space="preserve">,” The Geopolitics, 11/20/18, </w:t>
      </w:r>
      <w:hyperlink r:id="rId24" w:history="1">
        <w:r w:rsidRPr="003D27E2">
          <w:rPr>
            <w:rStyle w:val="Hyperlink"/>
          </w:rPr>
          <w:t>https://thegeopolitics.com/how-thaad-can-change-the-proliferation-calculus/</w:t>
        </w:r>
      </w:hyperlink>
      <w:r>
        <w:t xml:space="preserve"> Accessed 6/14/19]GMDI</w:t>
      </w:r>
    </w:p>
    <w:p w14:paraId="183E8399" w14:textId="77777777" w:rsidR="006C5C1F" w:rsidRPr="006F3EE6" w:rsidRDefault="006C5C1F" w:rsidP="006C5C1F">
      <w:pPr>
        <w:rPr>
          <w:sz w:val="10"/>
        </w:rPr>
      </w:pPr>
      <w:r w:rsidRPr="006F3EE6">
        <w:rPr>
          <w:sz w:val="10"/>
        </w:rPr>
        <w:t>The relative increase in the number of countries seeking nuclear weapons represents the defining threat to humanity, thus making non-proliferation a vital goal of international relations. The nuclear order created by the Non-Proliferation Treaty (NPT) – the signature achievement of the Cold War – has been challenged by a variety of new contenders whose fitness to steward a nuclear arsenal has been questioned. How to deal with these new proliferators and craft strategies of rollback has become the singular preoccupation of the Second Nuclear Age debate. International Relations (</w:t>
      </w:r>
      <w:r w:rsidRPr="00027E27">
        <w:rPr>
          <w:u w:val="single"/>
        </w:rPr>
        <w:t>IR</w:t>
      </w:r>
      <w:r w:rsidRPr="006F3EE6">
        <w:rPr>
          <w:sz w:val="10"/>
        </w:rPr>
        <w:t xml:space="preserve">) </w:t>
      </w:r>
      <w:r w:rsidRPr="00027E27">
        <w:rPr>
          <w:u w:val="single"/>
        </w:rPr>
        <w:t>theory of proliferation postulates that</w:t>
      </w:r>
      <w:r w:rsidRPr="006F3EE6">
        <w:rPr>
          <w:sz w:val="10"/>
        </w:rPr>
        <w:t xml:space="preserve"> assuming rationality, </w:t>
      </w:r>
      <w:r w:rsidRPr="00027E27">
        <w:rPr>
          <w:u w:val="single"/>
        </w:rPr>
        <w:t>players would respond to the proliferation of a relevant actor by developing their own nuclear arsenals</w:t>
      </w:r>
      <w:r w:rsidRPr="006F3EE6">
        <w:rPr>
          <w:sz w:val="10"/>
        </w:rPr>
        <w:t xml:space="preserve">. This theory is based on the rational choice model, emanating from the history of the Cold War which essentially serves as an empirical model which validates proliferation theory. </w:t>
      </w:r>
      <w:r w:rsidRPr="00B32680">
        <w:rPr>
          <w:u w:val="single"/>
        </w:rPr>
        <w:t>In other words, the perceived utility of a nuclear arsenal is the key variable in the decision of a state to proliferate</w:t>
      </w:r>
      <w:r w:rsidRPr="006F3EE6">
        <w:rPr>
          <w:sz w:val="10"/>
        </w:rPr>
        <w:t xml:space="preserve">. Thereof, realists predict that security policies compel states to achieve nuclear weapons. Arguably, </w:t>
      </w:r>
      <w:r w:rsidRPr="00027E27">
        <w:rPr>
          <w:b/>
          <w:bCs/>
          <w:u w:val="single"/>
        </w:rPr>
        <w:t>the proliferation theory did not predict the events correctly</w:t>
      </w:r>
      <w:r w:rsidRPr="006F3EE6">
        <w:rPr>
          <w:sz w:val="10"/>
        </w:rPr>
        <w:t xml:space="preserve">. </w:t>
      </w:r>
      <w:r w:rsidRPr="002B4091">
        <w:rPr>
          <w:b/>
          <w:bCs/>
          <w:u w:val="single"/>
        </w:rPr>
        <w:t>The time when the theory was conceived</w:t>
      </w:r>
      <w:r w:rsidRPr="00027E27">
        <w:rPr>
          <w:u w:val="single"/>
        </w:rPr>
        <w:t xml:space="preserve"> (during the Cold War) </w:t>
      </w:r>
      <w:r w:rsidRPr="002B4091">
        <w:rPr>
          <w:b/>
          <w:bCs/>
          <w:u w:val="single"/>
        </w:rPr>
        <w:t>there was nothing technologically equivalent to</w:t>
      </w:r>
      <w:r w:rsidRPr="00027E27">
        <w:rPr>
          <w:u w:val="single"/>
        </w:rPr>
        <w:t xml:space="preserve"> Terminal High Altitude Area Defense (</w:t>
      </w:r>
      <w:r w:rsidRPr="002B4091">
        <w:rPr>
          <w:b/>
          <w:bCs/>
          <w:u w:val="single"/>
        </w:rPr>
        <w:t>THAAD</w:t>
      </w:r>
      <w:r w:rsidRPr="00027E27">
        <w:rPr>
          <w:u w:val="single"/>
        </w:rPr>
        <w:t>) system</w:t>
      </w:r>
      <w:r w:rsidRPr="006F3EE6">
        <w:rPr>
          <w:sz w:val="10"/>
        </w:rPr>
        <w:t xml:space="preserve">. To begin with, </w:t>
      </w:r>
      <w:r w:rsidRPr="0056236D">
        <w:rPr>
          <w:u w:val="single"/>
        </w:rPr>
        <w:t>THAAD is a recent addition to US anti-ballistic missile toolkit developed by Lockheed Martin</w:t>
      </w:r>
      <w:r w:rsidRPr="006F3EE6">
        <w:rPr>
          <w:sz w:val="10"/>
        </w:rPr>
        <w:t xml:space="preserve"> Corporation in 2008. </w:t>
      </w:r>
      <w:r w:rsidRPr="0056236D">
        <w:rPr>
          <w:u w:val="single"/>
        </w:rPr>
        <w:t xml:space="preserve">The system is designed to smack down threatening ballistic missiles at endo- and </w:t>
      </w:r>
      <w:proofErr w:type="spellStart"/>
      <w:r w:rsidRPr="0056236D">
        <w:rPr>
          <w:u w:val="single"/>
        </w:rPr>
        <w:t>exo</w:t>
      </w:r>
      <w:proofErr w:type="spellEnd"/>
      <w:r w:rsidRPr="0056236D">
        <w:rPr>
          <w:u w:val="single"/>
        </w:rPr>
        <w:t>-atmospheric altitudes as they zoom downward to the earth, in</w:t>
      </w:r>
      <w:r w:rsidRPr="006F3EE6">
        <w:rPr>
          <w:sz w:val="10"/>
        </w:rPr>
        <w:t xml:space="preserve"> what is known as </w:t>
      </w:r>
      <w:r w:rsidRPr="0056236D">
        <w:rPr>
          <w:u w:val="single"/>
        </w:rPr>
        <w:t>the final or “terminal” phase of their trajectory</w:t>
      </w:r>
      <w:r w:rsidRPr="006F3EE6">
        <w:rPr>
          <w:sz w:val="10"/>
        </w:rPr>
        <w:t xml:space="preserve">. Using the largest Army Navy/Transportable Radar Surveillance (AN/TPY-2), </w:t>
      </w:r>
      <w:r w:rsidRPr="0056236D">
        <w:rPr>
          <w:u w:val="single"/>
        </w:rPr>
        <w:t xml:space="preserve">THAAD is capable of intercepting and destroying </w:t>
      </w:r>
      <w:r w:rsidRPr="00644F04">
        <w:rPr>
          <w:u w:val="single"/>
        </w:rPr>
        <w:t>short, medium and intermediate</w:t>
      </w:r>
      <w:r w:rsidRPr="0056236D">
        <w:rPr>
          <w:u w:val="single"/>
        </w:rPr>
        <w:t xml:space="preserve"> range ballistic missiles at 200 kilometers above the earth</w:t>
      </w:r>
      <w:r w:rsidRPr="006F3EE6">
        <w:rPr>
          <w:sz w:val="10"/>
        </w:rPr>
        <w:t xml:space="preserve"> and maximum engagement altitude of roughly 150 kilometers. According to the manufacturer, THAAD interceptors use hit-to-kill technology where the incoming ballistic missile can be tracked and distinguished at the range of up to 1250 miles or perhaps a little less and destroy it by kinetic energy. As one analyst put it, “in plain English, missile meets missile in mid-air; both missiles go Boom.” Still, military experts believe that shooting down a supersonic nuclear warhead in the midcourse phase at a speed of 4.34 miles per second (three times higher than the international space station) is extremely difficult, mostly because of what is known as the midcourse discrimination. After a ballistic missile is launched, infra-red satellites sensors </w:t>
      </w:r>
      <w:proofErr w:type="gramStart"/>
      <w:r w:rsidRPr="006F3EE6">
        <w:rPr>
          <w:sz w:val="10"/>
        </w:rPr>
        <w:t>are able to</w:t>
      </w:r>
      <w:proofErr w:type="gramEnd"/>
      <w:r w:rsidRPr="006F3EE6">
        <w:rPr>
          <w:sz w:val="10"/>
        </w:rPr>
        <w:t xml:space="preserve"> detect it by its hot engine. But the task is further complicated when the missile’s engine burns out in what is called </w:t>
      </w:r>
      <w:proofErr w:type="spellStart"/>
      <w:r w:rsidRPr="006F3EE6">
        <w:rPr>
          <w:sz w:val="10"/>
        </w:rPr>
        <w:t>exo</w:t>
      </w:r>
      <w:proofErr w:type="spellEnd"/>
      <w:r w:rsidRPr="006F3EE6">
        <w:rPr>
          <w:sz w:val="10"/>
        </w:rPr>
        <w:t xml:space="preserve">-atmosphere where it reaches its maximum speed. At this point, the missile’s body and the flying junk pile of debris, decoy and other </w:t>
      </w:r>
      <w:proofErr w:type="gramStart"/>
      <w:r w:rsidRPr="006F3EE6">
        <w:rPr>
          <w:sz w:val="10"/>
        </w:rPr>
        <w:t>counter-measures</w:t>
      </w:r>
      <w:proofErr w:type="gramEnd"/>
      <w:r w:rsidRPr="006F3EE6">
        <w:rPr>
          <w:sz w:val="10"/>
        </w:rPr>
        <w:t xml:space="preserve"> which are created to confuse the missile defense system would separate from the warhead. For the missile defense system to successfully target the nuclear warheads delivered by Intercontinental Ballistic Missile (ICBM), it should differentiate the real warhead from decoys. Ground-based sensors are not able to detect the warhead mostly because they are limited by the curvature of the earth, but air or space-based infra-red sensors might be a good complement. To this end, the Ground-based Midcourse Defense system (GMD) is a more effective alternative to THAAD which according to military experts </w:t>
      </w:r>
      <w:proofErr w:type="gramStart"/>
      <w:r w:rsidRPr="006F3EE6">
        <w:rPr>
          <w:sz w:val="10"/>
        </w:rPr>
        <w:t>has the ability to</w:t>
      </w:r>
      <w:proofErr w:type="gramEnd"/>
      <w:r w:rsidRPr="006F3EE6">
        <w:rPr>
          <w:sz w:val="10"/>
        </w:rPr>
        <w:t xml:space="preserve"> discriminate ICBM warheads from debris. The system consists of 30 Ground-Based interceptors currently deployed at Alaska and California devoted to shielding the U.S. homeland from long-range ballistic missile attacks. To overcome the weakness, the Lockheed Martin Corporation announced that it works on developing the system to the extent that its radars </w:t>
      </w:r>
      <w:proofErr w:type="gramStart"/>
      <w:r w:rsidRPr="006F3EE6">
        <w:rPr>
          <w:sz w:val="10"/>
        </w:rPr>
        <w:t>have the ability to</w:t>
      </w:r>
      <w:proofErr w:type="gramEnd"/>
      <w:r w:rsidRPr="006F3EE6">
        <w:rPr>
          <w:sz w:val="10"/>
        </w:rPr>
        <w:t xml:space="preserve"> discriminate ICBM warheads from debris and decoys similar to that of GMD. Pentagon also hinted that it would work on the possibility of deploying air or space-based infra-red sensors. The THAAD manufacturer also works on extending its interceptors’ range to greater than 400 kilometers (Similar to the Russian S-400) with a maximum speed of 15 Mach which could potentially provide nearly a comprehensive defensive coverage against incoming nuclear warheads. If developed as such, THAAD will be more rightly viewed as a hedge against the proliferation of nuclear weapons. </w:t>
      </w:r>
      <w:r w:rsidRPr="00B32680">
        <w:rPr>
          <w:u w:val="single"/>
        </w:rPr>
        <w:t>Intelligence community estimates</w:t>
      </w:r>
      <w:r w:rsidRPr="006F3EE6">
        <w:rPr>
          <w:sz w:val="10"/>
        </w:rPr>
        <w:t xml:space="preserve"> that </w:t>
      </w:r>
      <w:r w:rsidRPr="00B32680">
        <w:rPr>
          <w:u w:val="single"/>
        </w:rPr>
        <w:t>more than 25 countries are seeking to acquire nuclear weapons and their delivery systems as deterrence against their adversaries</w:t>
      </w:r>
      <w:r w:rsidRPr="006F3EE6">
        <w:rPr>
          <w:sz w:val="10"/>
        </w:rPr>
        <w:t xml:space="preserve">. </w:t>
      </w:r>
      <w:r w:rsidRPr="00B32680">
        <w:rPr>
          <w:b/>
          <w:bCs/>
          <w:u w:val="single"/>
        </w:rPr>
        <w:t>Having THAAD system deployed may dissuade these countries from rolling forward to nuclear weapons</w:t>
      </w:r>
      <w:r w:rsidRPr="00B32680">
        <w:rPr>
          <w:u w:val="single"/>
        </w:rPr>
        <w:t xml:space="preserve"> to match their enemy’s nuclear arsenal</w:t>
      </w:r>
      <w:r w:rsidRPr="006F3EE6">
        <w:rPr>
          <w:sz w:val="10"/>
        </w:rPr>
        <w:t xml:space="preserve">. Military experts also argue that </w:t>
      </w:r>
      <w:r w:rsidRPr="001528AD">
        <w:rPr>
          <w:b/>
          <w:bCs/>
          <w:u w:val="single"/>
        </w:rPr>
        <w:t>the THAAD system can dissuade rogue regimes from pursuing aggression in the first place</w:t>
      </w:r>
      <w:r w:rsidRPr="006F3EE6">
        <w:rPr>
          <w:sz w:val="10"/>
        </w:rPr>
        <w:t xml:space="preserve">. </w:t>
      </w:r>
      <w:r w:rsidRPr="00C803EC">
        <w:rPr>
          <w:u w:val="single"/>
        </w:rPr>
        <w:t>The aggressor would take</w:t>
      </w:r>
      <w:r w:rsidRPr="006F3EE6">
        <w:rPr>
          <w:sz w:val="10"/>
        </w:rPr>
        <w:t xml:space="preserve"> a strong probability </w:t>
      </w:r>
      <w:r w:rsidRPr="00C803EC">
        <w:rPr>
          <w:u w:val="single"/>
        </w:rPr>
        <w:t>into consideration that retaliatory capabilities of the target country would survive intact as a result of</w:t>
      </w:r>
      <w:r w:rsidRPr="006F3EE6">
        <w:rPr>
          <w:sz w:val="10"/>
        </w:rPr>
        <w:t xml:space="preserve"> the </w:t>
      </w:r>
      <w:r w:rsidRPr="00C803EC">
        <w:rPr>
          <w:u w:val="single"/>
        </w:rPr>
        <w:t>THAAD</w:t>
      </w:r>
      <w:r w:rsidRPr="006F3EE6">
        <w:rPr>
          <w:sz w:val="10"/>
        </w:rPr>
        <w:t xml:space="preserve"> defensive system. </w:t>
      </w:r>
      <w:r w:rsidRPr="0014199A">
        <w:rPr>
          <w:u w:val="single"/>
        </w:rPr>
        <w:t>THAAD has already been deployed to Hawaii and Guam to shield the U</w:t>
      </w:r>
      <w:r w:rsidRPr="006F3EE6">
        <w:rPr>
          <w:sz w:val="10"/>
        </w:rPr>
        <w:t xml:space="preserve">nited </w:t>
      </w:r>
      <w:r w:rsidRPr="0014199A">
        <w:rPr>
          <w:u w:val="single"/>
        </w:rPr>
        <w:t>S</w:t>
      </w:r>
      <w:r w:rsidRPr="006F3EE6">
        <w:rPr>
          <w:sz w:val="10"/>
        </w:rPr>
        <w:t xml:space="preserve">tates </w:t>
      </w:r>
      <w:r w:rsidRPr="0014199A">
        <w:rPr>
          <w:u w:val="single"/>
        </w:rPr>
        <w:t>mainland</w:t>
      </w:r>
      <w:r w:rsidRPr="006F3EE6">
        <w:rPr>
          <w:sz w:val="10"/>
        </w:rPr>
        <w:t xml:space="preserve">. It also deployed to Japan and South Korea to protect them against the North Korean nuclear threat. THAAD was basically deployed to these two countries when North Korea has successfully assembled a miniaturized nuclear warhead on top of its missiles. Similarly, the THAAD AN/TPY-2 warning radar station deployed in the Negev desert in Israel and at </w:t>
      </w:r>
      <w:proofErr w:type="spellStart"/>
      <w:r w:rsidRPr="006F3EE6">
        <w:rPr>
          <w:sz w:val="10"/>
        </w:rPr>
        <w:t>Kurecik</w:t>
      </w:r>
      <w:proofErr w:type="spellEnd"/>
      <w:r w:rsidRPr="006F3EE6">
        <w:rPr>
          <w:sz w:val="10"/>
        </w:rPr>
        <w:t xml:space="preserve"> Air Force base in Turkey to dissuade their fear about Iran’s missile and nuclear threat. </w:t>
      </w:r>
      <w:r w:rsidRPr="006F3EE6">
        <w:rPr>
          <w:u w:val="single"/>
        </w:rPr>
        <w:t>On 27 May 2013, Oman</w:t>
      </w:r>
      <w:r w:rsidRPr="006F3EE6">
        <w:rPr>
          <w:sz w:val="10"/>
        </w:rPr>
        <w:t xml:space="preserve"> </w:t>
      </w:r>
      <w:r w:rsidRPr="006F3EE6">
        <w:rPr>
          <w:u w:val="single"/>
        </w:rPr>
        <w:t>also signed an agreement with the U</w:t>
      </w:r>
      <w:r w:rsidRPr="006F3EE6">
        <w:rPr>
          <w:sz w:val="10"/>
        </w:rPr>
        <w:t xml:space="preserve">nited </w:t>
      </w:r>
      <w:r w:rsidRPr="006F3EE6">
        <w:rPr>
          <w:u w:val="single"/>
        </w:rPr>
        <w:t>S</w:t>
      </w:r>
      <w:r w:rsidRPr="006F3EE6">
        <w:rPr>
          <w:sz w:val="10"/>
        </w:rPr>
        <w:t xml:space="preserve">tates </w:t>
      </w:r>
      <w:r w:rsidRPr="006F3EE6">
        <w:rPr>
          <w:u w:val="single"/>
        </w:rPr>
        <w:t xml:space="preserve">for purchasing </w:t>
      </w:r>
      <w:r w:rsidRPr="006F3EE6">
        <w:rPr>
          <w:sz w:val="10"/>
        </w:rPr>
        <w:t xml:space="preserve">of </w:t>
      </w:r>
      <w:r w:rsidRPr="006F3EE6">
        <w:rPr>
          <w:u w:val="single"/>
        </w:rPr>
        <w:t>the defense system</w:t>
      </w:r>
      <w:r w:rsidRPr="006F3EE6">
        <w:rPr>
          <w:sz w:val="10"/>
        </w:rPr>
        <w:t xml:space="preserve">. </w:t>
      </w:r>
      <w:r w:rsidRPr="006F3EE6">
        <w:rPr>
          <w:u w:val="single"/>
        </w:rPr>
        <w:t>The U</w:t>
      </w:r>
      <w:r w:rsidRPr="006F3EE6">
        <w:rPr>
          <w:sz w:val="10"/>
        </w:rPr>
        <w:t xml:space="preserve">nited </w:t>
      </w:r>
      <w:r w:rsidRPr="006F3EE6">
        <w:rPr>
          <w:u w:val="single"/>
        </w:rPr>
        <w:t>A</w:t>
      </w:r>
      <w:r w:rsidRPr="006F3EE6">
        <w:rPr>
          <w:sz w:val="10"/>
        </w:rPr>
        <w:t xml:space="preserve">rab </w:t>
      </w:r>
      <w:r w:rsidRPr="006F3EE6">
        <w:rPr>
          <w:u w:val="single"/>
        </w:rPr>
        <w:t>E</w:t>
      </w:r>
      <w:r w:rsidRPr="006F3EE6">
        <w:rPr>
          <w:sz w:val="10"/>
        </w:rPr>
        <w:t xml:space="preserve">mirates </w:t>
      </w:r>
      <w:r w:rsidRPr="006F3EE6">
        <w:rPr>
          <w:u w:val="single"/>
        </w:rPr>
        <w:t>also procured two THAAD units in 2015</w:t>
      </w:r>
      <w:r w:rsidRPr="006F3EE6">
        <w:rPr>
          <w:sz w:val="10"/>
        </w:rPr>
        <w:t xml:space="preserve">, </w:t>
      </w:r>
      <w:r w:rsidRPr="006F3EE6">
        <w:rPr>
          <w:u w:val="single"/>
        </w:rPr>
        <w:t>and</w:t>
      </w:r>
      <w:r w:rsidRPr="006F3EE6">
        <w:rPr>
          <w:sz w:val="10"/>
        </w:rPr>
        <w:t xml:space="preserve"> in </w:t>
      </w:r>
      <w:r w:rsidRPr="006F3EE6">
        <w:rPr>
          <w:u w:val="single"/>
        </w:rPr>
        <w:t>2016</w:t>
      </w:r>
      <w:r w:rsidRPr="006F3EE6">
        <w:rPr>
          <w:sz w:val="10"/>
        </w:rPr>
        <w:t>. Washington also signed a multi-</w:t>
      </w:r>
      <w:proofErr w:type="gramStart"/>
      <w:r w:rsidRPr="006F3EE6">
        <w:rPr>
          <w:sz w:val="10"/>
        </w:rPr>
        <w:t>billion dollar</w:t>
      </w:r>
      <w:proofErr w:type="gramEnd"/>
      <w:r w:rsidRPr="006F3EE6">
        <w:rPr>
          <w:sz w:val="10"/>
        </w:rPr>
        <w:t xml:space="preserve"> military aid package with Saudi Arabia that included the THAAD missile defense system to dissuade Riyadh’s fear about Iranian nuclear program. Taiwan officials also hinted that they would deploy the system to Taipei. China and Russia voiced strong objections over the deployment of the AN/TPY-2 radar systems in Europe and East Asia precisely because it would act as a deterrence against nuclear aggressors. It would also significantly degrade their nuclear second-strike capabilities. </w:t>
      </w:r>
      <w:r w:rsidRPr="00B32680">
        <w:rPr>
          <w:u w:val="single"/>
        </w:rPr>
        <w:t>The advent of such a sophisticated defense technology may dissuade actors from immediately embarking on proliferation efforts</w:t>
      </w:r>
      <w:r w:rsidRPr="006F3EE6">
        <w:rPr>
          <w:sz w:val="10"/>
        </w:rPr>
        <w:t xml:space="preserve"> in order to obtain their own nuclear deterrent. </w:t>
      </w:r>
      <w:r w:rsidRPr="006F3EE6">
        <w:rPr>
          <w:u w:val="single"/>
        </w:rPr>
        <w:t>The fact that</w:t>
      </w:r>
      <w:r w:rsidRPr="006F3EE6">
        <w:rPr>
          <w:sz w:val="10"/>
        </w:rPr>
        <w:t xml:space="preserve"> </w:t>
      </w:r>
      <w:r w:rsidRPr="006F3EE6">
        <w:rPr>
          <w:u w:val="single"/>
        </w:rPr>
        <w:t xml:space="preserve">some countries (i.e. South Korea and Saudi Arabia) did not rule out the possibility of </w:t>
      </w:r>
      <w:r w:rsidRPr="009C7747">
        <w:rPr>
          <w:b/>
          <w:bCs/>
          <w:u w:val="single"/>
        </w:rPr>
        <w:t>suspending their nonproliferation commitments</w:t>
      </w:r>
      <w:r w:rsidRPr="006F3EE6">
        <w:rPr>
          <w:sz w:val="10"/>
        </w:rPr>
        <w:t xml:space="preserve"> under the NPT </w:t>
      </w:r>
      <w:r w:rsidRPr="006F3EE6">
        <w:rPr>
          <w:b/>
          <w:bCs/>
          <w:u w:val="single"/>
        </w:rPr>
        <w:t>if THAAD becomes unavailable</w:t>
      </w:r>
      <w:r w:rsidRPr="006F3EE6">
        <w:rPr>
          <w:sz w:val="10"/>
        </w:rPr>
        <w:t xml:space="preserve"> for them, </w:t>
      </w:r>
      <w:r w:rsidRPr="006F3EE6">
        <w:rPr>
          <w:u w:val="single"/>
        </w:rPr>
        <w:t>reflects a</w:t>
      </w:r>
      <w:r w:rsidRPr="006F3EE6">
        <w:rPr>
          <w:sz w:val="10"/>
        </w:rPr>
        <w:t xml:space="preserve"> tacit </w:t>
      </w:r>
      <w:r w:rsidRPr="006F3EE6">
        <w:rPr>
          <w:u w:val="single"/>
        </w:rPr>
        <w:t xml:space="preserve">recognition that </w:t>
      </w:r>
      <w:r w:rsidRPr="00950390">
        <w:rPr>
          <w:u w:val="single"/>
        </w:rPr>
        <w:t>the system is a realistic option</w:t>
      </w:r>
      <w:r w:rsidRPr="006F3EE6">
        <w:rPr>
          <w:u w:val="single"/>
        </w:rPr>
        <w:t xml:space="preserve"> that can ease</w:t>
      </w:r>
      <w:r w:rsidRPr="006F3EE6">
        <w:rPr>
          <w:sz w:val="10"/>
        </w:rPr>
        <w:t xml:space="preserve"> some of </w:t>
      </w:r>
      <w:r w:rsidRPr="006F3EE6">
        <w:rPr>
          <w:u w:val="single"/>
        </w:rPr>
        <w:t>the security concerns of the would-be proliferators</w:t>
      </w:r>
      <w:r w:rsidRPr="006F3EE6">
        <w:rPr>
          <w:sz w:val="10"/>
        </w:rPr>
        <w:t>.</w:t>
      </w:r>
    </w:p>
    <w:p w14:paraId="314B4146" w14:textId="77777777" w:rsidR="006C5C1F" w:rsidRPr="00491A2D" w:rsidRDefault="006C5C1F" w:rsidP="006C5C1F"/>
    <w:p w14:paraId="2F13F937" w14:textId="77777777" w:rsidR="006C5C1F" w:rsidRDefault="006C5C1F" w:rsidP="006C5C1F">
      <w:pPr>
        <w:pStyle w:val="Heading3"/>
      </w:pPr>
      <w:r>
        <w:lastRenderedPageBreak/>
        <w:t>2NC THAAD Good</w:t>
      </w:r>
    </w:p>
    <w:p w14:paraId="2C4C8434" w14:textId="77777777" w:rsidR="006C5C1F" w:rsidRDefault="006C5C1F" w:rsidP="006C5C1F">
      <w:pPr>
        <w:pStyle w:val="Heading4"/>
      </w:pPr>
      <w:r>
        <w:t xml:space="preserve">Only boosting missile defense capabilities like THAAD can solve Iranian </w:t>
      </w:r>
      <w:proofErr w:type="spellStart"/>
      <w:r>
        <w:t>prolif</w:t>
      </w:r>
      <w:proofErr w:type="spellEnd"/>
      <w:r>
        <w:t xml:space="preserve"> – alternative strategies fail</w:t>
      </w:r>
    </w:p>
    <w:p w14:paraId="0E7894D6" w14:textId="77777777" w:rsidR="006C5C1F" w:rsidRDefault="006C5C1F" w:rsidP="006C5C1F">
      <w:r w:rsidRPr="003B18C7">
        <w:rPr>
          <w:b/>
          <w:bCs/>
          <w:sz w:val="24"/>
          <w:szCs w:val="24"/>
        </w:rPr>
        <w:t xml:space="preserve">Wald &amp; </w:t>
      </w:r>
      <w:proofErr w:type="spellStart"/>
      <w:r w:rsidRPr="003B18C7">
        <w:rPr>
          <w:b/>
          <w:bCs/>
          <w:sz w:val="24"/>
          <w:szCs w:val="24"/>
        </w:rPr>
        <w:t>Makovsky</w:t>
      </w:r>
      <w:proofErr w:type="spellEnd"/>
      <w:r w:rsidRPr="003B18C7">
        <w:rPr>
          <w:b/>
          <w:bCs/>
          <w:sz w:val="24"/>
          <w:szCs w:val="24"/>
        </w:rPr>
        <w:t xml:space="preserve"> 18</w:t>
      </w:r>
      <w:r>
        <w:t xml:space="preserve"> [</w:t>
      </w:r>
      <w:r w:rsidRPr="002F3237">
        <w:t xml:space="preserve">Gen. (ret.) Charles Wald, former deputy commander of U.S. European Command and commander of Central Command Air Forces, is a Distinguished Fellow at the Jewish Institute for National Security of America's (JINSA) </w:t>
      </w:r>
      <w:proofErr w:type="spellStart"/>
      <w:r w:rsidRPr="002F3237">
        <w:t>Gemunder</w:t>
      </w:r>
      <w:proofErr w:type="spellEnd"/>
      <w:r w:rsidRPr="002F3237">
        <w:t xml:space="preserve"> Center for Defense and Strategy. Michael </w:t>
      </w:r>
      <w:proofErr w:type="spellStart"/>
      <w:r w:rsidRPr="002F3237">
        <w:t>Makovsky</w:t>
      </w:r>
      <w:proofErr w:type="spellEnd"/>
      <w:r w:rsidRPr="002F3237">
        <w:t xml:space="preserve"> is President and CEO of JINSA and a former Pentagon official.</w:t>
      </w:r>
      <w:r>
        <w:t xml:space="preserve"> “</w:t>
      </w:r>
      <w:r w:rsidRPr="002F3237">
        <w:t>IRAN'S BALLISTIC MISSILE TEST SHOWS U.S. DEFENSE OF MIDDLE EAST ALLIES MUST CHANGE. HERE'S HOW | OPINION</w:t>
      </w:r>
      <w:r>
        <w:t xml:space="preserve">,” Newsweek, 12/19/18, </w:t>
      </w:r>
      <w:hyperlink r:id="rId25" w:history="1">
        <w:r>
          <w:rPr>
            <w:rStyle w:val="Hyperlink"/>
          </w:rPr>
          <w:t>https://www.newsweek.com/iran-missile-test-ballistic-patriot-deal-jcpoa-shoot-down-1265274</w:t>
        </w:r>
      </w:hyperlink>
      <w:r>
        <w:t xml:space="preserve"> Accessed 6/26/19]GMDI</w:t>
      </w:r>
    </w:p>
    <w:p w14:paraId="42F29655" w14:textId="77777777" w:rsidR="006C5C1F" w:rsidRPr="00A92062" w:rsidRDefault="006C5C1F" w:rsidP="006C5C1F">
      <w:pPr>
        <w:rPr>
          <w:sz w:val="12"/>
        </w:rPr>
      </w:pPr>
      <w:r w:rsidRPr="00E67175">
        <w:rPr>
          <w:u w:val="single"/>
        </w:rPr>
        <w:t>Iran's recent nuclear-capable ballistic missile test exploded three myths popular in Washington: that missile development was forbidden by the</w:t>
      </w:r>
      <w:r w:rsidRPr="00A92062">
        <w:rPr>
          <w:sz w:val="12"/>
        </w:rPr>
        <w:t xml:space="preserve"> 2015 </w:t>
      </w:r>
      <w:r w:rsidRPr="00E67175">
        <w:rPr>
          <w:u w:val="single"/>
        </w:rPr>
        <w:t>Iran</w:t>
      </w:r>
      <w:r w:rsidRPr="00A92062">
        <w:rPr>
          <w:sz w:val="12"/>
        </w:rPr>
        <w:t xml:space="preserve"> nuclear </w:t>
      </w:r>
      <w:r w:rsidRPr="00E67175">
        <w:rPr>
          <w:u w:val="single"/>
        </w:rPr>
        <w:t>deal; that Saudi Arabia's</w:t>
      </w:r>
      <w:r w:rsidRPr="00A92062">
        <w:rPr>
          <w:sz w:val="12"/>
        </w:rPr>
        <w:t xml:space="preserve"> reckless and heinous </w:t>
      </w:r>
      <w:r w:rsidRPr="00E67175">
        <w:rPr>
          <w:u w:val="single"/>
        </w:rPr>
        <w:t>killing of</w:t>
      </w:r>
      <w:r w:rsidRPr="00A92062">
        <w:rPr>
          <w:sz w:val="12"/>
        </w:rPr>
        <w:t xml:space="preserve"> Jamal </w:t>
      </w:r>
      <w:r w:rsidRPr="00E67175">
        <w:rPr>
          <w:u w:val="single"/>
        </w:rPr>
        <w:t>Khashoggi represents the most pressing regional threat to the U</w:t>
      </w:r>
      <w:r w:rsidRPr="00A92062">
        <w:rPr>
          <w:sz w:val="12"/>
        </w:rPr>
        <w:t xml:space="preserve">nited </w:t>
      </w:r>
      <w:r w:rsidRPr="00E67175">
        <w:rPr>
          <w:u w:val="single"/>
        </w:rPr>
        <w:t>S</w:t>
      </w:r>
      <w:r w:rsidRPr="00A92062">
        <w:rPr>
          <w:sz w:val="12"/>
        </w:rPr>
        <w:t>tates</w:t>
      </w:r>
      <w:r w:rsidRPr="00E67175">
        <w:rPr>
          <w:u w:val="single"/>
        </w:rPr>
        <w:t>;</w:t>
      </w:r>
      <w:r w:rsidRPr="00A92062">
        <w:rPr>
          <w:sz w:val="12"/>
        </w:rPr>
        <w:t xml:space="preserve"> </w:t>
      </w:r>
      <w:r w:rsidRPr="00E67175">
        <w:rPr>
          <w:u w:val="single"/>
        </w:rPr>
        <w:t>and that U.S. sanctions are addressing Iran's growing missile threat. The U</w:t>
      </w:r>
      <w:r w:rsidRPr="00A92062">
        <w:rPr>
          <w:sz w:val="12"/>
        </w:rPr>
        <w:t xml:space="preserve">nited </w:t>
      </w:r>
      <w:r w:rsidRPr="00E67175">
        <w:rPr>
          <w:u w:val="single"/>
        </w:rPr>
        <w:t>S</w:t>
      </w:r>
      <w:r w:rsidRPr="00A92062">
        <w:rPr>
          <w:sz w:val="12"/>
        </w:rPr>
        <w:t xml:space="preserve">tates </w:t>
      </w:r>
      <w:r w:rsidRPr="00E67175">
        <w:rPr>
          <w:u w:val="single"/>
        </w:rPr>
        <w:t xml:space="preserve">should offer a more robust approach to addressing that threat, </w:t>
      </w:r>
      <w:r w:rsidRPr="00E67175">
        <w:rPr>
          <w:b/>
          <w:bCs/>
          <w:u w:val="single"/>
        </w:rPr>
        <w:t>including developing a regional missile defense capability for our Middle Eastern partners</w:t>
      </w:r>
      <w:r w:rsidRPr="00A92062">
        <w:rPr>
          <w:sz w:val="12"/>
        </w:rPr>
        <w:t xml:space="preserve">. The Senate just voted last week to cease U.S. support for the Saudi-backed coalition against the Iranian-backed Houthis in Yemen, capping over two months of rising condemnation by U.S. lawmakers over Saudi Arabia's killing of Khashoggi. The rhetoric and resolution have suggested this killing trumped all the killings the Tehran regime perpetuates inside Iran, as well as in Yemen, Syria, Iraq and Lebanon, of regular people not fortunate enough to be Washington Post columnists. And it ignored Iran's conventional and nuclear threat. </w:t>
      </w:r>
      <w:r w:rsidRPr="00A92062">
        <w:rPr>
          <w:b/>
          <w:bCs/>
          <w:u w:val="single"/>
        </w:rPr>
        <w:t>The</w:t>
      </w:r>
      <w:r w:rsidRPr="00F719FF">
        <w:rPr>
          <w:u w:val="single"/>
        </w:rPr>
        <w:t xml:space="preserve"> Joint Comprehensive Plan of Action (</w:t>
      </w:r>
      <w:r w:rsidRPr="00A92062">
        <w:rPr>
          <w:b/>
          <w:bCs/>
          <w:u w:val="single"/>
        </w:rPr>
        <w:t>JCPOA</w:t>
      </w:r>
      <w:r w:rsidRPr="00F719FF">
        <w:rPr>
          <w:u w:val="single"/>
        </w:rPr>
        <w:t xml:space="preserve">), as the nuclear deal with Iran is known, </w:t>
      </w:r>
      <w:r w:rsidRPr="00A92062">
        <w:rPr>
          <w:b/>
          <w:bCs/>
          <w:u w:val="single"/>
        </w:rPr>
        <w:t>did not</w:t>
      </w:r>
      <w:r w:rsidRPr="00A92062">
        <w:rPr>
          <w:b/>
          <w:bCs/>
          <w:sz w:val="12"/>
        </w:rPr>
        <w:t xml:space="preserve"> </w:t>
      </w:r>
      <w:r w:rsidRPr="00A92062">
        <w:rPr>
          <w:b/>
          <w:bCs/>
          <w:u w:val="single"/>
        </w:rPr>
        <w:t>even pretend to</w:t>
      </w:r>
      <w:r w:rsidRPr="00A92062">
        <w:rPr>
          <w:b/>
          <w:bCs/>
          <w:sz w:val="12"/>
        </w:rPr>
        <w:t xml:space="preserve"> </w:t>
      </w:r>
      <w:r w:rsidRPr="00A92062">
        <w:rPr>
          <w:b/>
          <w:bCs/>
          <w:u w:val="single"/>
        </w:rPr>
        <w:t>address Iran's missile threat</w:t>
      </w:r>
      <w:r w:rsidRPr="00A92062">
        <w:rPr>
          <w:sz w:val="12"/>
        </w:rPr>
        <w:t xml:space="preserve">. </w:t>
      </w:r>
      <w:r w:rsidRPr="0036581B">
        <w:rPr>
          <w:u w:val="single"/>
        </w:rPr>
        <w:t>Although prior resolutions</w:t>
      </w:r>
      <w:r w:rsidRPr="00A92062">
        <w:rPr>
          <w:sz w:val="12"/>
        </w:rPr>
        <w:t xml:space="preserve"> of the United Nations Security Council (UNSC) </w:t>
      </w:r>
      <w:r w:rsidRPr="0036581B">
        <w:rPr>
          <w:u w:val="single"/>
        </w:rPr>
        <w:t>declared that Iran "shall not" work on ballistic missiles,</w:t>
      </w:r>
      <w:r w:rsidRPr="00A92062">
        <w:rPr>
          <w:sz w:val="12"/>
        </w:rPr>
        <w:t xml:space="preserve"> Resolution 2231 implementing </w:t>
      </w:r>
      <w:r w:rsidRPr="0036581B">
        <w:rPr>
          <w:u w:val="single"/>
        </w:rPr>
        <w:t>the JCPOA softened that language to merely state that Iran is "called upon" not to do so</w:t>
      </w:r>
      <w:r w:rsidRPr="00A92062">
        <w:rPr>
          <w:sz w:val="12"/>
        </w:rPr>
        <w:t xml:space="preserve">. </w:t>
      </w:r>
      <w:r w:rsidRPr="0036581B">
        <w:rPr>
          <w:b/>
          <w:bCs/>
          <w:u w:val="single"/>
        </w:rPr>
        <w:t>Iran has heard that call and ignored it</w:t>
      </w:r>
      <w:r w:rsidRPr="00A92062">
        <w:rPr>
          <w:sz w:val="12"/>
        </w:rPr>
        <w:t xml:space="preserve">, as is its privilege under the JCPOA and UNSCR 2231. Secretary of State Mike Pompeo condemned Iran's behavior before the UN Security Council, but he knows the United States cannot count on our European allies who still support the JCPOA, let alone the so-called international community. </w:t>
      </w:r>
      <w:r w:rsidRPr="00A92062">
        <w:rPr>
          <w:b/>
          <w:bCs/>
          <w:u w:val="single"/>
        </w:rPr>
        <w:t>Nor can the U.S. rely on</w:t>
      </w:r>
      <w:r w:rsidRPr="00A92062">
        <w:rPr>
          <w:sz w:val="12"/>
        </w:rPr>
        <w:t xml:space="preserve"> its easiest go-to tool--</w:t>
      </w:r>
      <w:r w:rsidRPr="00A92062">
        <w:rPr>
          <w:b/>
          <w:bCs/>
          <w:u w:val="single"/>
        </w:rPr>
        <w:t>unilateral sanctions</w:t>
      </w:r>
      <w:r w:rsidRPr="00A92062">
        <w:rPr>
          <w:sz w:val="12"/>
        </w:rPr>
        <w:t xml:space="preserve">. </w:t>
      </w:r>
      <w:r w:rsidRPr="0036581B">
        <w:rPr>
          <w:u w:val="single"/>
        </w:rPr>
        <w:t>Throughout its first two years, the Trump administration has sanctioned dozens of Iranian regime-related individuals and entities involved with missile development, yet the result has been more missile development</w:t>
      </w:r>
      <w:r w:rsidRPr="00A92062">
        <w:rPr>
          <w:sz w:val="12"/>
        </w:rPr>
        <w:t xml:space="preserve">. </w:t>
      </w:r>
      <w:r w:rsidRPr="0036581B">
        <w:rPr>
          <w:u w:val="single"/>
        </w:rPr>
        <w:t>The U</w:t>
      </w:r>
      <w:r w:rsidRPr="00A92062">
        <w:rPr>
          <w:sz w:val="12"/>
        </w:rPr>
        <w:t xml:space="preserve">nited </w:t>
      </w:r>
      <w:r w:rsidRPr="0036581B">
        <w:rPr>
          <w:u w:val="single"/>
        </w:rPr>
        <w:t>S</w:t>
      </w:r>
      <w:r w:rsidRPr="00A92062">
        <w:rPr>
          <w:sz w:val="12"/>
        </w:rPr>
        <w:t xml:space="preserve">tates </w:t>
      </w:r>
      <w:r w:rsidRPr="0036581B">
        <w:rPr>
          <w:u w:val="single"/>
        </w:rPr>
        <w:t>needs to take more impactful action to protect its own interests and assets in the region, shield its allies from Iranian missiles, and send a strong signal to Tehran that it will not tolerate further missile testing</w:t>
      </w:r>
      <w:r w:rsidRPr="00A92062">
        <w:rPr>
          <w:sz w:val="12"/>
        </w:rPr>
        <w:t xml:space="preserve">. </w:t>
      </w:r>
      <w:r w:rsidRPr="0036581B">
        <w:rPr>
          <w:b/>
          <w:bCs/>
          <w:u w:val="single"/>
        </w:rPr>
        <w:t>The first step is to return U.S. missile defense capabilities to the region</w:t>
      </w:r>
      <w:r w:rsidRPr="00A92062">
        <w:rPr>
          <w:sz w:val="12"/>
        </w:rPr>
        <w:t xml:space="preserve">. Earlier this year, the Pentagon pulled four Patriot missile defense batteries from Jordan, Kuwait, and Bahrain. While this move is touted as a realignment of U.S. forces to address the increased emphasis the recent National Defense Strategy puts on competition with Russia and China, that same Strategy also notes "Iran is competing with its neighbors, asserting an arc of influence and instability while vying for regional hegemony using state-sponsored terrorist activities, a growing network of proxies, and its missile program to achieve its objectives." </w:t>
      </w:r>
      <w:r w:rsidRPr="00010E21">
        <w:rPr>
          <w:u w:val="single"/>
        </w:rPr>
        <w:t xml:space="preserve">With Iran not only testing new ballistic missiles, but also having previously shot ballistic missiles across Iraq and into </w:t>
      </w:r>
      <w:proofErr w:type="gramStart"/>
      <w:r w:rsidRPr="00010E21">
        <w:rPr>
          <w:u w:val="single"/>
        </w:rPr>
        <w:t>Syria, and</w:t>
      </w:r>
      <w:proofErr w:type="gramEnd"/>
      <w:r w:rsidRPr="00010E21">
        <w:rPr>
          <w:u w:val="single"/>
        </w:rPr>
        <w:t xml:space="preserve"> provided ballistic missiles to the Houthis</w:t>
      </w:r>
      <w:r w:rsidRPr="00A92062">
        <w:rPr>
          <w:sz w:val="12"/>
        </w:rPr>
        <w:t xml:space="preserve"> in Yemen who fire them into Saudi Arabia</w:t>
      </w:r>
      <w:r w:rsidRPr="00010E21">
        <w:rPr>
          <w:u w:val="single"/>
        </w:rPr>
        <w:t>, it is essential that U.S. forces and bases are protected</w:t>
      </w:r>
      <w:r w:rsidRPr="00A92062">
        <w:rPr>
          <w:sz w:val="12"/>
        </w:rPr>
        <w:t xml:space="preserve"> immediately with Patriot missile batteries. The next step for </w:t>
      </w:r>
      <w:r w:rsidRPr="00C165C1">
        <w:rPr>
          <w:u w:val="single"/>
        </w:rPr>
        <w:t>U.S. policymakers</w:t>
      </w:r>
      <w:r w:rsidRPr="00A92062">
        <w:rPr>
          <w:sz w:val="12"/>
        </w:rPr>
        <w:t>--as called for by a Jewish Institute for National Security of America task force, of which we are members--</w:t>
      </w:r>
      <w:r w:rsidRPr="00C165C1">
        <w:rPr>
          <w:u w:val="single"/>
        </w:rPr>
        <w:t>should</w:t>
      </w:r>
      <w:r w:rsidRPr="00A92062">
        <w:rPr>
          <w:sz w:val="12"/>
        </w:rPr>
        <w:t xml:space="preserve"> be to </w:t>
      </w:r>
      <w:r w:rsidRPr="00C165C1">
        <w:rPr>
          <w:u w:val="single"/>
        </w:rPr>
        <w:t>weave together a network of regional missile defense capabilities that would protect all U.S. regional partners as well</w:t>
      </w:r>
      <w:r w:rsidRPr="00A92062">
        <w:rPr>
          <w:sz w:val="12"/>
        </w:rPr>
        <w:t xml:space="preserve">. Such a network could be comprised of U.S. assets such as Patriot batteries and the AEGIS Ashore systems, but it could also bring together the capabilities of Israel and our Gulf State allies thanks to the new, discrete security relationship these countries are forging partly in the face of a common Iranian threat. </w:t>
      </w:r>
      <w:r w:rsidRPr="00A92062">
        <w:rPr>
          <w:b/>
          <w:bCs/>
          <w:u w:val="single"/>
        </w:rPr>
        <w:t>The U</w:t>
      </w:r>
      <w:r w:rsidRPr="00A92062">
        <w:rPr>
          <w:sz w:val="12"/>
        </w:rPr>
        <w:t xml:space="preserve">nited </w:t>
      </w:r>
      <w:r w:rsidRPr="00A92062">
        <w:rPr>
          <w:b/>
          <w:bCs/>
          <w:u w:val="single"/>
        </w:rPr>
        <w:t>S</w:t>
      </w:r>
      <w:r w:rsidRPr="00A92062">
        <w:rPr>
          <w:sz w:val="12"/>
        </w:rPr>
        <w:t xml:space="preserve">tates </w:t>
      </w:r>
      <w:r w:rsidRPr="00A92062">
        <w:rPr>
          <w:b/>
          <w:bCs/>
          <w:u w:val="single"/>
        </w:rPr>
        <w:t>could host a joint warning and operations center that would incorporate U.S. systems, Israeli systems like</w:t>
      </w:r>
      <w:r w:rsidRPr="00A92062">
        <w:rPr>
          <w:sz w:val="12"/>
        </w:rPr>
        <w:t xml:space="preserve"> David's Sling and </w:t>
      </w:r>
      <w:r w:rsidRPr="00A92062">
        <w:rPr>
          <w:b/>
          <w:bCs/>
          <w:u w:val="single"/>
        </w:rPr>
        <w:t>Iron Dome, and Arab systems like</w:t>
      </w:r>
      <w:r w:rsidRPr="00A92062">
        <w:rPr>
          <w:sz w:val="12"/>
        </w:rPr>
        <w:t xml:space="preserve"> the UAE's </w:t>
      </w:r>
      <w:r w:rsidRPr="00A92062">
        <w:rPr>
          <w:b/>
          <w:bCs/>
          <w:u w:val="single"/>
        </w:rPr>
        <w:t>THAAD</w:t>
      </w:r>
      <w:r w:rsidRPr="00A92062">
        <w:rPr>
          <w:sz w:val="12"/>
        </w:rPr>
        <w:t xml:space="preserve"> battery. </w:t>
      </w:r>
      <w:r w:rsidRPr="00C165C1">
        <w:rPr>
          <w:u w:val="single"/>
        </w:rPr>
        <w:t>Saudi Crown Prince Mohammed bin Salman might find embracing such an idea a fortuitous way to remind U.S. lawmakers of his country's strategic importance</w:t>
      </w:r>
      <w:r w:rsidRPr="00A92062">
        <w:rPr>
          <w:sz w:val="12"/>
        </w:rPr>
        <w:t xml:space="preserve"> and ability to further bridge the Israeli-Arab divide. Finally, beyond erecting protections, </w:t>
      </w:r>
      <w:r w:rsidRPr="00DD2291">
        <w:rPr>
          <w:b/>
          <w:bCs/>
          <w:u w:val="single"/>
        </w:rPr>
        <w:t>the U</w:t>
      </w:r>
      <w:r w:rsidRPr="00A92062">
        <w:rPr>
          <w:sz w:val="12"/>
        </w:rPr>
        <w:t xml:space="preserve">nited </w:t>
      </w:r>
      <w:r w:rsidRPr="00DD2291">
        <w:rPr>
          <w:b/>
          <w:bCs/>
          <w:u w:val="single"/>
        </w:rPr>
        <w:t>S</w:t>
      </w:r>
      <w:r w:rsidRPr="00A92062">
        <w:rPr>
          <w:sz w:val="12"/>
        </w:rPr>
        <w:t xml:space="preserve">tates </w:t>
      </w:r>
      <w:r w:rsidRPr="00DD2291">
        <w:rPr>
          <w:b/>
          <w:bCs/>
          <w:u w:val="single"/>
        </w:rPr>
        <w:t>needs to demonstrate to Iran, in the strongest possible terms, that it will not tolerate its pursuit of ballistic missile technology</w:t>
      </w:r>
      <w:r w:rsidRPr="00A92062">
        <w:rPr>
          <w:sz w:val="12"/>
        </w:rPr>
        <w:t xml:space="preserve">. </w:t>
      </w:r>
      <w:r w:rsidRPr="00C165C1">
        <w:rPr>
          <w:u w:val="single"/>
        </w:rPr>
        <w:t>One way to do this would be to use missile defense capabilities to shoot down any missile launched from Iranian territory</w:t>
      </w:r>
      <w:r w:rsidRPr="00A92062">
        <w:rPr>
          <w:sz w:val="12"/>
        </w:rPr>
        <w:t xml:space="preserve">, even if a test. The United States should also explore using the </w:t>
      </w:r>
      <w:r w:rsidRPr="00A92062">
        <w:rPr>
          <w:sz w:val="12"/>
        </w:rPr>
        <w:lastRenderedPageBreak/>
        <w:t>various "left-of-launch" measures it designed to target North Korea's missile program to disrupt Iranian advancement in this area as well. Iran just shot a missile through myths driving much of the policy debate about the Middle East today. The United States should not let it shoot another.</w:t>
      </w:r>
    </w:p>
    <w:p w14:paraId="6F7E0462" w14:textId="77777777" w:rsidR="006C5C1F" w:rsidRPr="009C01B0" w:rsidRDefault="006C5C1F" w:rsidP="006C5C1F"/>
    <w:p w14:paraId="507B04B5" w14:textId="77777777" w:rsidR="006C5C1F" w:rsidRDefault="006C5C1F" w:rsidP="006C5C1F">
      <w:pPr>
        <w:pStyle w:val="Heading3"/>
      </w:pPr>
      <w:r>
        <w:lastRenderedPageBreak/>
        <w:t>1NC THAAD Inevitable</w:t>
      </w:r>
    </w:p>
    <w:p w14:paraId="1A707D2E" w14:textId="77777777" w:rsidR="006C5C1F" w:rsidRDefault="006C5C1F" w:rsidP="006C5C1F">
      <w:pPr>
        <w:pStyle w:val="Heading4"/>
      </w:pPr>
      <w:r>
        <w:t xml:space="preserve">Acquisitions of THAAD and other missile defense systems are </w:t>
      </w:r>
      <w:r w:rsidRPr="00112461">
        <w:t>inevitable</w:t>
      </w:r>
      <w:r>
        <w:t xml:space="preserve"> in the region</w:t>
      </w:r>
    </w:p>
    <w:p w14:paraId="687F16FD" w14:textId="77777777" w:rsidR="006C5C1F" w:rsidRDefault="006C5C1F" w:rsidP="006C5C1F">
      <w:r w:rsidRPr="00BD6398">
        <w:rPr>
          <w:b/>
          <w:bCs/>
          <w:sz w:val="24"/>
          <w:szCs w:val="24"/>
        </w:rPr>
        <w:t>Dowd 17</w:t>
      </w:r>
      <w:r w:rsidRPr="00BD6398">
        <w:rPr>
          <w:sz w:val="24"/>
          <w:szCs w:val="24"/>
        </w:rPr>
        <w:t xml:space="preserve"> </w:t>
      </w:r>
      <w:r>
        <w:t xml:space="preserve">[Alan Dowd, </w:t>
      </w:r>
      <w:r w:rsidRPr="00134879">
        <w:t>contributing editor with Providence and a senior fellow with the Sagamore Institute</w:t>
      </w:r>
      <w:r>
        <w:t>. “</w:t>
      </w:r>
      <w:r w:rsidRPr="00212274">
        <w:t xml:space="preserve">Missile Defense: Insurance Against Mistakes, Miscalculation, and </w:t>
      </w:r>
      <w:r w:rsidRPr="00212274">
        <w:rPr>
          <w:strike/>
        </w:rPr>
        <w:t>Madmen</w:t>
      </w:r>
      <w:r>
        <w:t xml:space="preserve">,” Providence, 12/7/17, </w:t>
      </w:r>
      <w:hyperlink r:id="rId26" w:history="1">
        <w:r>
          <w:rPr>
            <w:rStyle w:val="Hyperlink"/>
          </w:rPr>
          <w:t>https://providencemag.com/2017/12/missile-defense-insurance-mistakes-miscalculation-madmen/</w:t>
        </w:r>
      </w:hyperlink>
      <w:r>
        <w:t xml:space="preserve"> Accessed 6/14/19]GMDI *we do not endorse ableist language</w:t>
      </w:r>
    </w:p>
    <w:p w14:paraId="6EA1DA79" w14:textId="77777777" w:rsidR="006C5C1F" w:rsidRPr="0097015B" w:rsidRDefault="006C5C1F" w:rsidP="006C5C1F">
      <w:pPr>
        <w:rPr>
          <w:sz w:val="12"/>
        </w:rPr>
      </w:pPr>
      <w:r w:rsidRPr="0068010C">
        <w:rPr>
          <w:u w:val="single"/>
        </w:rPr>
        <w:t>In the Middle East, Israel hosts AN/TPY-2 radar systems and, with U.S.</w:t>
      </w:r>
      <w:r w:rsidRPr="0097015B">
        <w:rPr>
          <w:sz w:val="12"/>
        </w:rPr>
        <w:t xml:space="preserve"> financial and technological </w:t>
      </w:r>
      <w:r w:rsidRPr="0068010C">
        <w:rPr>
          <w:u w:val="single"/>
        </w:rPr>
        <w:t>assistance, fields concentric rings of missile defenses:</w:t>
      </w:r>
      <w:r w:rsidRPr="0097015B">
        <w:rPr>
          <w:sz w:val="12"/>
        </w:rPr>
        <w:t xml:space="preserve"> the long-range </w:t>
      </w:r>
      <w:r w:rsidRPr="0068010C">
        <w:rPr>
          <w:u w:val="single"/>
        </w:rPr>
        <w:t>Arrow,</w:t>
      </w:r>
      <w:r w:rsidRPr="0097015B">
        <w:rPr>
          <w:sz w:val="12"/>
        </w:rPr>
        <w:t xml:space="preserve"> the medium-range David’s </w:t>
      </w:r>
      <w:r w:rsidRPr="003F6C4A">
        <w:rPr>
          <w:u w:val="single"/>
        </w:rPr>
        <w:t>Sling</w:t>
      </w:r>
      <w:r w:rsidRPr="0097015B">
        <w:rPr>
          <w:sz w:val="12"/>
        </w:rPr>
        <w:t xml:space="preserve"> and Patriot Advanced Capability-3 (</w:t>
      </w:r>
      <w:r w:rsidRPr="003F6C4A">
        <w:rPr>
          <w:u w:val="single"/>
        </w:rPr>
        <w:t>PAC-3</w:t>
      </w:r>
      <w:r w:rsidRPr="0097015B">
        <w:rPr>
          <w:sz w:val="12"/>
        </w:rPr>
        <w:t xml:space="preserve">), </w:t>
      </w:r>
      <w:r w:rsidRPr="003F6C4A">
        <w:rPr>
          <w:u w:val="single"/>
        </w:rPr>
        <w:t>and</w:t>
      </w:r>
      <w:r w:rsidRPr="0097015B">
        <w:rPr>
          <w:sz w:val="12"/>
        </w:rPr>
        <w:t xml:space="preserve"> the short-range </w:t>
      </w:r>
      <w:r w:rsidRPr="003F6C4A">
        <w:rPr>
          <w:u w:val="single"/>
        </w:rPr>
        <w:t>Iron Dome</w:t>
      </w:r>
      <w:r w:rsidRPr="0097015B">
        <w:rPr>
          <w:sz w:val="12"/>
        </w:rPr>
        <w:t xml:space="preserve">. </w:t>
      </w:r>
      <w:r w:rsidRPr="003F6C4A">
        <w:rPr>
          <w:u w:val="single"/>
        </w:rPr>
        <w:t>The U</w:t>
      </w:r>
      <w:r w:rsidRPr="0097015B">
        <w:rPr>
          <w:sz w:val="12"/>
        </w:rPr>
        <w:t xml:space="preserve">nited </w:t>
      </w:r>
      <w:r w:rsidRPr="003F6C4A">
        <w:rPr>
          <w:u w:val="single"/>
        </w:rPr>
        <w:t>S</w:t>
      </w:r>
      <w:r w:rsidRPr="0097015B">
        <w:rPr>
          <w:sz w:val="12"/>
        </w:rPr>
        <w:t xml:space="preserve">tates </w:t>
      </w:r>
      <w:r w:rsidRPr="003F6C4A">
        <w:rPr>
          <w:u w:val="single"/>
        </w:rPr>
        <w:t>and the G</w:t>
      </w:r>
      <w:r w:rsidRPr="0097015B">
        <w:rPr>
          <w:sz w:val="12"/>
        </w:rPr>
        <w:t xml:space="preserve">ulf </w:t>
      </w:r>
      <w:r w:rsidRPr="003F6C4A">
        <w:rPr>
          <w:u w:val="single"/>
        </w:rPr>
        <w:t>C</w:t>
      </w:r>
      <w:r w:rsidRPr="0097015B">
        <w:rPr>
          <w:sz w:val="12"/>
        </w:rPr>
        <w:t xml:space="preserve">ooperation </w:t>
      </w:r>
      <w:r w:rsidRPr="003F6C4A">
        <w:rPr>
          <w:u w:val="single"/>
        </w:rPr>
        <w:t>C</w:t>
      </w:r>
      <w:r w:rsidRPr="0097015B">
        <w:rPr>
          <w:sz w:val="12"/>
        </w:rPr>
        <w:t>ouncil</w:t>
      </w:r>
      <w:r w:rsidRPr="001441A5">
        <w:rPr>
          <w:u w:val="single"/>
        </w:rPr>
        <w:t>—a defense alliance enfolding Saudi Arabia, Qatar, Kuwait, UAE, Bahrain, and Oman—</w:t>
      </w:r>
      <w:r w:rsidRPr="003F6C4A">
        <w:rPr>
          <w:u w:val="single"/>
        </w:rPr>
        <w:t>agreed in 2015 to “a region-wide ballistic missile defense capability,”</w:t>
      </w:r>
      <w:r w:rsidRPr="0097015B">
        <w:rPr>
          <w:sz w:val="12"/>
        </w:rPr>
        <w:t xml:space="preserve"> with Washington promising technical assistance.[xxix] </w:t>
      </w:r>
      <w:r w:rsidRPr="0097015B">
        <w:rPr>
          <w:b/>
          <w:bCs/>
          <w:u w:val="single"/>
        </w:rPr>
        <w:t>The UAE was the first foreign government to purchase a THAAD battery</w:t>
      </w:r>
      <w:r w:rsidRPr="0068010C">
        <w:rPr>
          <w:u w:val="single"/>
        </w:rPr>
        <w:t xml:space="preserve">. </w:t>
      </w:r>
      <w:r w:rsidRPr="007F41BA">
        <w:rPr>
          <w:b/>
          <w:bCs/>
          <w:u w:val="single"/>
        </w:rPr>
        <w:t>Qatar</w:t>
      </w:r>
      <w:r w:rsidRPr="0097015B">
        <w:rPr>
          <w:sz w:val="12"/>
        </w:rPr>
        <w:t xml:space="preserve"> and Saudi Arabia </w:t>
      </w:r>
      <w:r w:rsidRPr="007F41BA">
        <w:rPr>
          <w:b/>
          <w:bCs/>
          <w:u w:val="single"/>
        </w:rPr>
        <w:t xml:space="preserve">announced plans in 2015 to purchase THAAD </w:t>
      </w:r>
      <w:proofErr w:type="gramStart"/>
      <w:r w:rsidRPr="007F41BA">
        <w:rPr>
          <w:b/>
          <w:bCs/>
          <w:u w:val="single"/>
        </w:rPr>
        <w:t>systems</w:t>
      </w:r>
      <w:r w:rsidRPr="0097015B">
        <w:rPr>
          <w:sz w:val="12"/>
        </w:rPr>
        <w:t>.[</w:t>
      </w:r>
      <w:proofErr w:type="gramEnd"/>
      <w:r w:rsidRPr="0097015B">
        <w:rPr>
          <w:sz w:val="12"/>
        </w:rPr>
        <w:t xml:space="preserve">xxx] Saudi Arabia, which already deploys a number of PAC-3 batteries, is considering purchasing Aegis missile defense systems. </w:t>
      </w:r>
      <w:r w:rsidRPr="001441A5">
        <w:rPr>
          <w:u w:val="single"/>
        </w:rPr>
        <w:t xml:space="preserve">Kuwait deploys </w:t>
      </w:r>
      <w:proofErr w:type="gramStart"/>
      <w:r w:rsidRPr="001441A5">
        <w:rPr>
          <w:u w:val="single"/>
        </w:rPr>
        <w:t>a number of</w:t>
      </w:r>
      <w:proofErr w:type="gramEnd"/>
      <w:r w:rsidRPr="001441A5">
        <w:rPr>
          <w:u w:val="single"/>
        </w:rPr>
        <w:t xml:space="preserve"> PAC-3 batteries</w:t>
      </w:r>
      <w:r w:rsidRPr="0097015B">
        <w:rPr>
          <w:sz w:val="12"/>
        </w:rPr>
        <w:t xml:space="preserve">. </w:t>
      </w:r>
      <w:r w:rsidRPr="00BD6398">
        <w:rPr>
          <w:u w:val="single"/>
        </w:rPr>
        <w:t>This global acceptance of missile defense—enfolding dozens of nations—is nothing short of remarkable</w:t>
      </w:r>
      <w:r w:rsidRPr="0097015B">
        <w:rPr>
          <w:sz w:val="12"/>
        </w:rPr>
        <w:t xml:space="preserve">. After all, </w:t>
      </w:r>
      <w:r w:rsidRPr="00BD6398">
        <w:rPr>
          <w:u w:val="single"/>
        </w:rPr>
        <w:t>not long ago, missile defense was considered too internationally destabilizing, too politically divisive, and too financially expensive</w:t>
      </w:r>
      <w:r w:rsidRPr="0097015B">
        <w:rPr>
          <w:sz w:val="12"/>
        </w:rPr>
        <w:t xml:space="preserve">. </w:t>
      </w:r>
      <w:r w:rsidRPr="00BD6398">
        <w:rPr>
          <w:b/>
          <w:bCs/>
          <w:u w:val="single"/>
        </w:rPr>
        <w:t>But today</w:t>
      </w:r>
      <w:r w:rsidRPr="0097015B">
        <w:rPr>
          <w:sz w:val="12"/>
        </w:rPr>
        <w:t xml:space="preserve">, Reagan’s vision of a missile shield—once derided as “Star Wars”—is shared by leaders on four continents. In short, </w:t>
      </w:r>
      <w:r w:rsidRPr="00BD6398">
        <w:rPr>
          <w:b/>
          <w:bCs/>
          <w:u w:val="single"/>
        </w:rPr>
        <w:t>missile defense has gone mainstream</w:t>
      </w:r>
      <w:r w:rsidRPr="0097015B">
        <w:rPr>
          <w:sz w:val="12"/>
        </w:rPr>
        <w:t>.</w:t>
      </w:r>
    </w:p>
    <w:p w14:paraId="524749BE" w14:textId="77777777" w:rsidR="006C5C1F" w:rsidRDefault="006C5C1F" w:rsidP="006C5C1F"/>
    <w:p w14:paraId="13E4EC8C" w14:textId="77777777" w:rsidR="006C5C1F" w:rsidRDefault="006C5C1F" w:rsidP="006C5C1F">
      <w:pPr>
        <w:pStyle w:val="Heading3"/>
      </w:pPr>
      <w:r>
        <w:lastRenderedPageBreak/>
        <w:t>2NC THAAD Inevitable</w:t>
      </w:r>
    </w:p>
    <w:p w14:paraId="50536743" w14:textId="77777777" w:rsidR="006C5C1F" w:rsidRDefault="006C5C1F" w:rsidP="006C5C1F">
      <w:pPr>
        <w:pStyle w:val="Heading4"/>
      </w:pPr>
      <w:r>
        <w:t>The first billion-dollar payment has already been made – THAAD is a done deal</w:t>
      </w:r>
    </w:p>
    <w:p w14:paraId="2AAD5C38" w14:textId="77777777" w:rsidR="006C5C1F" w:rsidRDefault="006C5C1F" w:rsidP="006C5C1F">
      <w:r w:rsidRPr="00E53DA7">
        <w:rPr>
          <w:b/>
          <w:bCs/>
          <w:sz w:val="24"/>
          <w:szCs w:val="24"/>
        </w:rPr>
        <w:t>Stone 19</w:t>
      </w:r>
      <w:r w:rsidRPr="00E53DA7">
        <w:rPr>
          <w:sz w:val="24"/>
          <w:szCs w:val="24"/>
        </w:rPr>
        <w:t xml:space="preserve"> </w:t>
      </w:r>
      <w:r>
        <w:t>[Mike Stone, defense industry correspondent. “</w:t>
      </w:r>
      <w:r w:rsidRPr="00E53DA7">
        <w:t>Lockheed gets $1 billion down payment for Saudi THAAD missile system</w:t>
      </w:r>
      <w:r>
        <w:t xml:space="preserve">,” Reuters, 3/4/19, </w:t>
      </w:r>
      <w:hyperlink r:id="rId27" w:history="1">
        <w:r>
          <w:rPr>
            <w:rStyle w:val="Hyperlink"/>
          </w:rPr>
          <w:t>https://www.reuters.com/article/us-usa-saudi-thaad/lockheed-gets-1-billion-down-payment-for-saudi-thaad-missile-system-idUSKCN1QL29E</w:t>
        </w:r>
      </w:hyperlink>
      <w:r>
        <w:t xml:space="preserve"> Accessed 6/27/19]GMDI</w:t>
      </w:r>
    </w:p>
    <w:p w14:paraId="57B792E1" w14:textId="77777777" w:rsidR="006C5C1F" w:rsidRPr="0064315B" w:rsidRDefault="006C5C1F" w:rsidP="006C5C1F">
      <w:pPr>
        <w:rPr>
          <w:sz w:val="12"/>
        </w:rPr>
      </w:pPr>
      <w:r w:rsidRPr="0064315B">
        <w:rPr>
          <w:sz w:val="12"/>
        </w:rPr>
        <w:t xml:space="preserve">WASHINGTON (Reuters) - </w:t>
      </w:r>
      <w:r w:rsidRPr="00E53DA7">
        <w:rPr>
          <w:u w:val="single"/>
        </w:rPr>
        <w:t>Lockheed Martin</w:t>
      </w:r>
      <w:r w:rsidRPr="0064315B">
        <w:rPr>
          <w:sz w:val="12"/>
        </w:rPr>
        <w:t xml:space="preserve"> Corp </w:t>
      </w:r>
      <w:r w:rsidRPr="00E53DA7">
        <w:rPr>
          <w:u w:val="single"/>
        </w:rPr>
        <w:t>will receive the first payment toward the installation a $15 billion missile defense system in Saudi Arabia</w:t>
      </w:r>
      <w:r w:rsidRPr="0064315B">
        <w:rPr>
          <w:sz w:val="12"/>
        </w:rPr>
        <w:t xml:space="preserve"> as part of a $110 billion arms package the Trump administration said it negotiated with the Kingdom in 2017, the Pentagon said on Monday. </w:t>
      </w:r>
      <w:r w:rsidRPr="00E53DA7">
        <w:rPr>
          <w:u w:val="single"/>
        </w:rPr>
        <w:t>The Pentagon awarded Lockheed a $946 million payment for the foreign military sale</w:t>
      </w:r>
      <w:r w:rsidRPr="0064315B">
        <w:rPr>
          <w:sz w:val="12"/>
        </w:rPr>
        <w:t xml:space="preserve">. </w:t>
      </w:r>
      <w:r w:rsidRPr="00E53DA7">
        <w:rPr>
          <w:b/>
          <w:bCs/>
          <w:u w:val="single"/>
        </w:rPr>
        <w:t>In November, the Saudis and U.S. officials signed the letters of offer and acceptance formalizing terms for Saudi’s purchase of 44 THAAD launchers, missiles and related equipment</w:t>
      </w:r>
      <w:r w:rsidRPr="0064315B">
        <w:rPr>
          <w:sz w:val="12"/>
        </w:rPr>
        <w:t>.</w:t>
      </w:r>
    </w:p>
    <w:p w14:paraId="388AA6F8" w14:textId="77777777" w:rsidR="006C5C1F" w:rsidRPr="0065047B" w:rsidRDefault="006C5C1F" w:rsidP="006C5C1F"/>
    <w:p w14:paraId="3A343AC8" w14:textId="77777777" w:rsidR="006C5C1F" w:rsidRPr="002B5BF2" w:rsidRDefault="006C5C1F" w:rsidP="006C5C1F">
      <w:pPr>
        <w:pStyle w:val="Heading2"/>
      </w:pPr>
      <w:r>
        <w:lastRenderedPageBreak/>
        <w:t>Impact Answers</w:t>
      </w:r>
    </w:p>
    <w:p w14:paraId="00BFD776" w14:textId="77777777" w:rsidR="006C5C1F" w:rsidRDefault="006C5C1F" w:rsidP="006C5C1F">
      <w:pPr>
        <w:pStyle w:val="Heading3"/>
      </w:pPr>
      <w:r>
        <w:lastRenderedPageBreak/>
        <w:t>1NC No Aggression</w:t>
      </w:r>
    </w:p>
    <w:p w14:paraId="5AB9844F" w14:textId="77777777" w:rsidR="006C5C1F" w:rsidRDefault="006C5C1F" w:rsidP="006C5C1F">
      <w:pPr>
        <w:pStyle w:val="Heading4"/>
      </w:pPr>
      <w:r>
        <w:t xml:space="preserve">Iran has </w:t>
      </w:r>
      <w:r w:rsidRPr="00D01501">
        <w:rPr>
          <w:u w:val="single"/>
        </w:rPr>
        <w:t>zero incentive</w:t>
      </w:r>
      <w:r>
        <w:t xml:space="preserve"> to start a direct military offensive – it knows it </w:t>
      </w:r>
      <w:r w:rsidRPr="00D01501">
        <w:rPr>
          <w:u w:val="single"/>
        </w:rPr>
        <w:t xml:space="preserve">doesn’t have regional </w:t>
      </w:r>
      <w:r w:rsidRPr="007E527C">
        <w:rPr>
          <w:i/>
          <w:iCs w:val="0"/>
          <w:u w:val="single"/>
        </w:rPr>
        <w:t>or</w:t>
      </w:r>
      <w:r w:rsidRPr="00D01501">
        <w:rPr>
          <w:u w:val="single"/>
        </w:rPr>
        <w:t xml:space="preserve"> great-power support</w:t>
      </w:r>
      <w:r>
        <w:t xml:space="preserve">, and could </w:t>
      </w:r>
      <w:r w:rsidRPr="00D01501">
        <w:rPr>
          <w:u w:val="single"/>
        </w:rPr>
        <w:t>never</w:t>
      </w:r>
      <w:r>
        <w:t xml:space="preserve"> win a fight with the US or its allies</w:t>
      </w:r>
    </w:p>
    <w:p w14:paraId="1A15BE9E" w14:textId="77777777" w:rsidR="006C5C1F" w:rsidRDefault="006C5C1F" w:rsidP="006C5C1F">
      <w:r w:rsidRPr="00983DC6">
        <w:rPr>
          <w:b/>
          <w:bCs/>
          <w:sz w:val="24"/>
          <w:szCs w:val="24"/>
        </w:rPr>
        <w:t>Bolan 19</w:t>
      </w:r>
      <w:r w:rsidRPr="00983DC6">
        <w:rPr>
          <w:sz w:val="24"/>
          <w:szCs w:val="24"/>
        </w:rPr>
        <w:t xml:space="preserve"> </w:t>
      </w:r>
      <w:r>
        <w:t>[</w:t>
      </w:r>
      <w:r w:rsidRPr="008D62AE">
        <w:t>Dr. Christopher J. Bolan, a Senior Fellow in the Middle East Program at the Foreign Policy Research Institute, is Professor of Middle East Security Studies at the Strategic Studies Institute of the U.S. Army War College.</w:t>
      </w:r>
      <w:r>
        <w:t xml:space="preserve"> “</w:t>
      </w:r>
      <w:r w:rsidRPr="008D62AE">
        <w:t>Dealing with Iran Will Not Be Enough to Restore Regional Stability</w:t>
      </w:r>
      <w:r>
        <w:t xml:space="preserve">,” Foreign Policy Research Institute, 6/14/19, </w:t>
      </w:r>
      <w:hyperlink r:id="rId28" w:history="1">
        <w:r>
          <w:rPr>
            <w:rStyle w:val="Hyperlink"/>
          </w:rPr>
          <w:t>https://www.fpri.org/article/2019/06/dealing-with-iran-will-not-be-enough-to-restore-regional-stability/</w:t>
        </w:r>
      </w:hyperlink>
      <w:r>
        <w:t xml:space="preserve"> Accessed 6/25/19]GMDI</w:t>
      </w:r>
    </w:p>
    <w:p w14:paraId="4F3E7243" w14:textId="77777777" w:rsidR="006C5C1F" w:rsidRPr="005312D7" w:rsidRDefault="006C5C1F" w:rsidP="006C5C1F">
      <w:pPr>
        <w:rPr>
          <w:sz w:val="12"/>
        </w:rPr>
      </w:pPr>
      <w:r w:rsidRPr="005312D7">
        <w:rPr>
          <w:sz w:val="12"/>
        </w:rPr>
        <w:t xml:space="preserve">Second, </w:t>
      </w:r>
      <w:r w:rsidRPr="004C7A7A">
        <w:rPr>
          <w:u w:val="single"/>
        </w:rPr>
        <w:t>while on paper, Iran</w:t>
      </w:r>
      <w:r w:rsidRPr="005312D7">
        <w:rPr>
          <w:sz w:val="12"/>
        </w:rPr>
        <w:t xml:space="preserve"> also </w:t>
      </w:r>
      <w:r w:rsidRPr="004C7A7A">
        <w:rPr>
          <w:u w:val="single"/>
        </w:rPr>
        <w:t xml:space="preserve">possesses one of the region’s largest armed forces, </w:t>
      </w:r>
      <w:r w:rsidRPr="004C7A7A">
        <w:rPr>
          <w:b/>
          <w:bCs/>
          <w:u w:val="single"/>
        </w:rPr>
        <w:t xml:space="preserve">it is at best a middling military power </w:t>
      </w:r>
      <w:r w:rsidRPr="004C7A7A">
        <w:rPr>
          <w:u w:val="single"/>
        </w:rPr>
        <w:t>whose conventional military forces have been seriously degraded by decades of sanctions imposed by Western countries</w:t>
      </w:r>
      <w:r w:rsidRPr="005312D7">
        <w:rPr>
          <w:sz w:val="12"/>
        </w:rPr>
        <w:t xml:space="preserve">. </w:t>
      </w:r>
      <w:r w:rsidRPr="00F13974">
        <w:rPr>
          <w:u w:val="single"/>
        </w:rPr>
        <w:t>Iranian defense expenditures are dwarfed by those of neighboring Sunni Arab states</w:t>
      </w:r>
      <w:r w:rsidRPr="005312D7">
        <w:rPr>
          <w:sz w:val="12"/>
        </w:rPr>
        <w:t xml:space="preserve">. </w:t>
      </w:r>
      <w:r w:rsidRPr="00F13974">
        <w:rPr>
          <w:u w:val="single"/>
        </w:rPr>
        <w:t>Despite their bluster</w:t>
      </w:r>
      <w:r w:rsidRPr="005312D7">
        <w:rPr>
          <w:sz w:val="12"/>
        </w:rPr>
        <w:t xml:space="preserve"> and willingness to challenge U.S. allies via a network of proxies, </w:t>
      </w:r>
      <w:r w:rsidRPr="00F13974">
        <w:rPr>
          <w:b/>
          <w:bCs/>
          <w:u w:val="single"/>
        </w:rPr>
        <w:t>leaders in Tehran have every incentive to avoid direct military confrontation with the U</w:t>
      </w:r>
      <w:r w:rsidRPr="005312D7">
        <w:rPr>
          <w:sz w:val="12"/>
        </w:rPr>
        <w:t xml:space="preserve">nited </w:t>
      </w:r>
      <w:r w:rsidRPr="00F13974">
        <w:rPr>
          <w:b/>
          <w:bCs/>
          <w:u w:val="single"/>
        </w:rPr>
        <w:t>S</w:t>
      </w:r>
      <w:r w:rsidRPr="005312D7">
        <w:rPr>
          <w:sz w:val="12"/>
        </w:rPr>
        <w:t xml:space="preserve">tates </w:t>
      </w:r>
      <w:r w:rsidRPr="00F13974">
        <w:rPr>
          <w:u w:val="single"/>
        </w:rPr>
        <w:t>as they</w:t>
      </w:r>
      <w:r w:rsidRPr="005312D7">
        <w:rPr>
          <w:sz w:val="12"/>
        </w:rPr>
        <w:t xml:space="preserve"> likely </w:t>
      </w:r>
      <w:r w:rsidRPr="00F13974">
        <w:rPr>
          <w:u w:val="single"/>
        </w:rPr>
        <w:t>have few doubts as to the price that they will have to pay</w:t>
      </w:r>
      <w:r w:rsidRPr="005312D7">
        <w:rPr>
          <w:sz w:val="12"/>
        </w:rPr>
        <w:t xml:space="preserve">. In fact, </w:t>
      </w:r>
      <w:r w:rsidRPr="00F13974">
        <w:rPr>
          <w:u w:val="single"/>
        </w:rPr>
        <w:t xml:space="preserve">it is this vulnerability to overwhelming American military force that has compelled Iranian leaders to rely on </w:t>
      </w:r>
      <w:r w:rsidRPr="005312D7">
        <w:rPr>
          <w:sz w:val="12"/>
        </w:rPr>
        <w:t xml:space="preserve">a national defense strategy that is heavily dependent on </w:t>
      </w:r>
      <w:r w:rsidRPr="00F13974">
        <w:rPr>
          <w:u w:val="single"/>
        </w:rPr>
        <w:t>non-state</w:t>
      </w:r>
      <w:r w:rsidRPr="005312D7">
        <w:rPr>
          <w:sz w:val="12"/>
        </w:rPr>
        <w:t xml:space="preserve"> Shi’a </w:t>
      </w:r>
      <w:r w:rsidRPr="00F13974">
        <w:rPr>
          <w:u w:val="single"/>
        </w:rPr>
        <w:t xml:space="preserve">proxies such as </w:t>
      </w:r>
      <w:proofErr w:type="spellStart"/>
      <w:r w:rsidRPr="00F13974">
        <w:rPr>
          <w:u w:val="single"/>
        </w:rPr>
        <w:t>Hizbollah</w:t>
      </w:r>
      <w:proofErr w:type="spellEnd"/>
      <w:r w:rsidRPr="005312D7">
        <w:rPr>
          <w:sz w:val="12"/>
        </w:rPr>
        <w:t xml:space="preserve"> in Lebanon and Syria, the </w:t>
      </w:r>
      <w:proofErr w:type="spellStart"/>
      <w:r w:rsidRPr="005312D7">
        <w:rPr>
          <w:sz w:val="12"/>
        </w:rPr>
        <w:t>Badr</w:t>
      </w:r>
      <w:proofErr w:type="spellEnd"/>
      <w:r w:rsidRPr="005312D7">
        <w:rPr>
          <w:sz w:val="12"/>
        </w:rPr>
        <w:t xml:space="preserve"> Corps in Iraq, and the Houthis in Yemen. Third, </w:t>
      </w:r>
      <w:r w:rsidRPr="00032A99">
        <w:rPr>
          <w:u w:val="single"/>
        </w:rPr>
        <w:t>Iran is</w:t>
      </w:r>
      <w:r w:rsidRPr="005312D7">
        <w:rPr>
          <w:sz w:val="12"/>
        </w:rPr>
        <w:t xml:space="preserve"> a country that is </w:t>
      </w:r>
      <w:r w:rsidRPr="00032A99">
        <w:rPr>
          <w:u w:val="single"/>
        </w:rPr>
        <w:t>an ethnic and religious minority in a region dominated by Arab Sunni states who enjoy the political and military support of the U</w:t>
      </w:r>
      <w:r w:rsidRPr="005312D7">
        <w:rPr>
          <w:sz w:val="12"/>
        </w:rPr>
        <w:t xml:space="preserve">nited </w:t>
      </w:r>
      <w:r w:rsidRPr="00032A99">
        <w:rPr>
          <w:u w:val="single"/>
        </w:rPr>
        <w:t>S</w:t>
      </w:r>
      <w:r w:rsidRPr="005312D7">
        <w:rPr>
          <w:sz w:val="12"/>
        </w:rPr>
        <w:t>tates—</w:t>
      </w:r>
      <w:r w:rsidRPr="00032A99">
        <w:rPr>
          <w:u w:val="single"/>
        </w:rPr>
        <w:t>still the most powerful economic &amp; military force on the planet</w:t>
      </w:r>
      <w:r w:rsidRPr="005312D7">
        <w:rPr>
          <w:sz w:val="12"/>
        </w:rPr>
        <w:t xml:space="preserve">. </w:t>
      </w:r>
      <w:r w:rsidRPr="00032A99">
        <w:rPr>
          <w:u w:val="single"/>
        </w:rPr>
        <w:t>Moreover, Iran’s political model has limited appeal in the region and</w:t>
      </w:r>
      <w:r w:rsidRPr="005312D7">
        <w:rPr>
          <w:sz w:val="12"/>
        </w:rPr>
        <w:t xml:space="preserve"> nearly </w:t>
      </w:r>
      <w:r w:rsidRPr="00032A99">
        <w:rPr>
          <w:u w:val="single"/>
        </w:rPr>
        <w:t>two-thirds of the Arab public have negative views of Iranian foreign policies</w:t>
      </w:r>
      <w:r w:rsidRPr="005312D7">
        <w:rPr>
          <w:sz w:val="12"/>
        </w:rPr>
        <w:t xml:space="preserve">. </w:t>
      </w:r>
      <w:r w:rsidRPr="00032A99">
        <w:rPr>
          <w:u w:val="single"/>
        </w:rPr>
        <w:t>Even in neighboring Iraq, polls indicate</w:t>
      </w:r>
      <w:r w:rsidRPr="005312D7">
        <w:rPr>
          <w:sz w:val="12"/>
        </w:rPr>
        <w:t xml:space="preserve"> that </w:t>
      </w:r>
      <w:r w:rsidRPr="00032A99">
        <w:rPr>
          <w:u w:val="single"/>
        </w:rPr>
        <w:t>over 58% of the Shi’a population consider Iran a major threat</w:t>
      </w:r>
      <w:r w:rsidRPr="005312D7">
        <w:rPr>
          <w:sz w:val="12"/>
        </w:rPr>
        <w:t xml:space="preserve"> rather than an ally. </w:t>
      </w:r>
      <w:r w:rsidRPr="00032A99">
        <w:rPr>
          <w:b/>
          <w:bCs/>
          <w:u w:val="single"/>
        </w:rPr>
        <w:t>The prospect that a Shi’a Persian country could today exercise hegemony over a much larger, populous, and</w:t>
      </w:r>
      <w:r w:rsidRPr="005312D7">
        <w:rPr>
          <w:sz w:val="12"/>
        </w:rPr>
        <w:t xml:space="preserve"> relatively </w:t>
      </w:r>
      <w:r w:rsidRPr="00032A99">
        <w:rPr>
          <w:b/>
          <w:bCs/>
          <w:u w:val="single"/>
        </w:rPr>
        <w:t>wealthy Arab Sunni region either through force or ideological appeal borders on fantasy</w:t>
      </w:r>
      <w:r w:rsidRPr="005312D7">
        <w:rPr>
          <w:sz w:val="12"/>
        </w:rPr>
        <w:t xml:space="preserve">. Fourth, </w:t>
      </w:r>
      <w:r w:rsidRPr="000B0D8C">
        <w:rPr>
          <w:u w:val="single"/>
        </w:rPr>
        <w:t xml:space="preserve">while Iran can play on the anti-Western political sympathies of leaders in Moscow and Beijing, </w:t>
      </w:r>
      <w:r w:rsidRPr="000B0D8C">
        <w:rPr>
          <w:b/>
          <w:bCs/>
          <w:u w:val="single"/>
        </w:rPr>
        <w:t>neither of these countries has either the demonstrated willingness or ability to</w:t>
      </w:r>
      <w:r w:rsidRPr="005312D7">
        <w:rPr>
          <w:sz w:val="12"/>
        </w:rPr>
        <w:t xml:space="preserve"> either </w:t>
      </w:r>
      <w:r w:rsidRPr="000B0D8C">
        <w:rPr>
          <w:b/>
          <w:bCs/>
          <w:u w:val="single"/>
        </w:rPr>
        <w:t>significantly ease American economic pressures</w:t>
      </w:r>
      <w:r w:rsidRPr="005312D7">
        <w:rPr>
          <w:sz w:val="12"/>
        </w:rPr>
        <w:t xml:space="preserve"> on Iran </w:t>
      </w:r>
      <w:r w:rsidRPr="000B0D8C">
        <w:rPr>
          <w:b/>
          <w:bCs/>
          <w:u w:val="single"/>
        </w:rPr>
        <w:t>or physically oppose any American military strike on Iran</w:t>
      </w:r>
      <w:r w:rsidRPr="005312D7">
        <w:rPr>
          <w:sz w:val="12"/>
        </w:rPr>
        <w:t xml:space="preserve">. </w:t>
      </w:r>
      <w:r w:rsidRPr="000B0D8C">
        <w:rPr>
          <w:u w:val="single"/>
        </w:rPr>
        <w:t>Moreover, both are signatories to the JCPOA and will likely press Tehran to continue to adhere to its commitments in order to keep the U.S. isolated</w:t>
      </w:r>
      <w:r w:rsidRPr="005312D7">
        <w:rPr>
          <w:sz w:val="12"/>
        </w:rPr>
        <w:t xml:space="preserve"> and avoid the emergence of an international consensus that blames Iran for the collapse of this international agreement. Additionally, </w:t>
      </w:r>
      <w:r w:rsidRPr="00624EE9">
        <w:rPr>
          <w:u w:val="single"/>
        </w:rPr>
        <w:t>the relationship between Russia and Iran is more tactical and temporal rather than strategic and enduring</w:t>
      </w:r>
      <w:r w:rsidRPr="005312D7">
        <w:rPr>
          <w:sz w:val="12"/>
        </w:rPr>
        <w:t xml:space="preserve">. </w:t>
      </w:r>
      <w:r w:rsidRPr="00624EE9">
        <w:rPr>
          <w:u w:val="single"/>
        </w:rPr>
        <w:t>These two countries are not natural allies. For centuries, Russian and Persian empires were rivals</w:t>
      </w:r>
      <w:r w:rsidRPr="005312D7">
        <w:rPr>
          <w:sz w:val="12"/>
        </w:rPr>
        <w:t xml:space="preserve">. Over the course of this competition, Russia compelled Iran to cede large swaths of territories in Central Asia, and Russia physically occupied Iran during World War II. </w:t>
      </w:r>
      <w:r w:rsidRPr="00624EE9">
        <w:rPr>
          <w:u w:val="single"/>
        </w:rPr>
        <w:t xml:space="preserve">As a major exporter of oil, Russian economic interests today are </w:t>
      </w:r>
      <w:proofErr w:type="gramStart"/>
      <w:r w:rsidRPr="00624EE9">
        <w:rPr>
          <w:u w:val="single"/>
        </w:rPr>
        <w:t>actually served</w:t>
      </w:r>
      <w:proofErr w:type="gramEnd"/>
      <w:r w:rsidRPr="00624EE9">
        <w:rPr>
          <w:u w:val="single"/>
        </w:rPr>
        <w:t xml:space="preserve"> by keeping Iranian oil off the market</w:t>
      </w:r>
      <w:r w:rsidRPr="005312D7">
        <w:rPr>
          <w:sz w:val="12"/>
        </w:rPr>
        <w:t xml:space="preserve"> in order to drive prices up and allow Russian companies to seize a larger market share that they will be loath to cede back to Iran. China does have relatively larger strategic stakes in its relationship with Iran. Iranian oil has been critical to maintaining China’s economic expansion, and Iran has been a key supporter of China’s Belt and Road Initiative. Yet, </w:t>
      </w:r>
      <w:r w:rsidRPr="005312D7">
        <w:rPr>
          <w:u w:val="single"/>
        </w:rPr>
        <w:t>despite pledges to oppose U.S. efforts to bring Iranian oil exports to zero, China has greatly reduced the amount of oil imported from Iran and does not appear ready to openly confront the U</w:t>
      </w:r>
      <w:r w:rsidRPr="005312D7">
        <w:rPr>
          <w:sz w:val="12"/>
        </w:rPr>
        <w:t xml:space="preserve">nited </w:t>
      </w:r>
      <w:r w:rsidRPr="005312D7">
        <w:rPr>
          <w:u w:val="single"/>
        </w:rPr>
        <w:t>S</w:t>
      </w:r>
      <w:r w:rsidRPr="005312D7">
        <w:rPr>
          <w:sz w:val="12"/>
        </w:rPr>
        <w:t xml:space="preserve">tates </w:t>
      </w:r>
      <w:r w:rsidRPr="005312D7">
        <w:rPr>
          <w:u w:val="single"/>
        </w:rPr>
        <w:t>directly on Iran’s behalf</w:t>
      </w:r>
      <w:r w:rsidRPr="005312D7">
        <w:rPr>
          <w:sz w:val="12"/>
        </w:rPr>
        <w:t xml:space="preserve">. While many analysts suspect that China will seek workarounds to continue importing limited quantities of Iranian oil, it is not at all clear that this will be </w:t>
      </w:r>
      <w:proofErr w:type="gramStart"/>
      <w:r w:rsidRPr="005312D7">
        <w:rPr>
          <w:sz w:val="12"/>
        </w:rPr>
        <w:t>sufficient</w:t>
      </w:r>
      <w:proofErr w:type="gramEnd"/>
      <w:r w:rsidRPr="005312D7">
        <w:rPr>
          <w:sz w:val="12"/>
        </w:rPr>
        <w:t xml:space="preserve"> to substantively mitigate the serious damage being inflicted on the Iranian economy by U.S. sanctions.</w:t>
      </w:r>
    </w:p>
    <w:p w14:paraId="29B25D64" w14:textId="77777777" w:rsidR="006C5C1F" w:rsidRDefault="006C5C1F" w:rsidP="006C5C1F"/>
    <w:p w14:paraId="3AB59221" w14:textId="77777777" w:rsidR="006C5C1F" w:rsidRPr="00A1449C" w:rsidRDefault="006C5C1F" w:rsidP="006C5C1F">
      <w:pPr>
        <w:pStyle w:val="Heading3"/>
        <w:rPr>
          <w:rFonts w:cs="Times New Roman"/>
        </w:rPr>
      </w:pPr>
      <w:r w:rsidRPr="00A1449C">
        <w:rPr>
          <w:rFonts w:cs="Times New Roman"/>
        </w:rPr>
        <w:lastRenderedPageBreak/>
        <w:t>2NC No Aggression</w:t>
      </w:r>
    </w:p>
    <w:p w14:paraId="62B3DCCB" w14:textId="77777777" w:rsidR="006C5C1F" w:rsidRPr="00A1449C" w:rsidRDefault="006C5C1F" w:rsidP="006C5C1F">
      <w:pPr>
        <w:pStyle w:val="Heading4"/>
        <w:rPr>
          <w:rFonts w:cs="Times New Roman"/>
        </w:rPr>
      </w:pPr>
      <w:r w:rsidRPr="00A1449C">
        <w:rPr>
          <w:rFonts w:cs="Times New Roman"/>
        </w:rPr>
        <w:t>No Iranian aggression—multiple factors ensure restraint</w:t>
      </w:r>
    </w:p>
    <w:p w14:paraId="292A4BA9" w14:textId="77777777" w:rsidR="006C5C1F" w:rsidRPr="00A1449C" w:rsidRDefault="006C5C1F" w:rsidP="006C5C1F">
      <w:proofErr w:type="spellStart"/>
      <w:r w:rsidRPr="00A1449C">
        <w:rPr>
          <w:rStyle w:val="Style13ptBold"/>
        </w:rPr>
        <w:t>Salsabili</w:t>
      </w:r>
      <w:proofErr w:type="spellEnd"/>
      <w:r w:rsidRPr="00A1449C">
        <w:rPr>
          <w:rStyle w:val="Style13ptBold"/>
        </w:rPr>
        <w:t xml:space="preserve">, </w:t>
      </w:r>
      <w:r w:rsidRPr="00C74679">
        <w:rPr>
          <w:rStyle w:val="Style13ptBold"/>
          <w:b w:val="0"/>
          <w:bCs w:val="0"/>
          <w:sz w:val="22"/>
        </w:rPr>
        <w:t>3-20-</w:t>
      </w:r>
      <w:r w:rsidRPr="00A1449C">
        <w:rPr>
          <w:rStyle w:val="Style13ptBold"/>
        </w:rPr>
        <w:t>15</w:t>
      </w:r>
      <w:r w:rsidRPr="00A1449C">
        <w:t xml:space="preserve"> – former Iranian diplomat, associate with the International Security Program/Project on Managing the Atom at Harvard Kennedy School’s </w:t>
      </w:r>
      <w:proofErr w:type="spellStart"/>
      <w:r w:rsidRPr="00A1449C">
        <w:t>Belfer</w:t>
      </w:r>
      <w:proofErr w:type="spellEnd"/>
      <w:r w:rsidRPr="00A1449C">
        <w:t xml:space="preserve"> Center for Science and International Affairs and a visiting scholar at the MIT Center for International Studies where he conducts research on establishing a WMD-free zone in the Middle East</w:t>
      </w:r>
    </w:p>
    <w:p w14:paraId="56A56C28" w14:textId="77777777" w:rsidR="006C5C1F" w:rsidRPr="00A1449C" w:rsidRDefault="006C5C1F" w:rsidP="006C5C1F">
      <w:r w:rsidRPr="00A1449C">
        <w:t>(Mansour, Iran is a rational actor whom America should embrace, The National Interest, http://nationalinterest.org/feature/how-iran-became-the-middle-easts-moderate-force-12451)</w:t>
      </w:r>
    </w:p>
    <w:p w14:paraId="23332B9A" w14:textId="77777777" w:rsidR="006C5C1F" w:rsidRDefault="006C5C1F" w:rsidP="006C5C1F">
      <w:pPr>
        <w:rPr>
          <w:rStyle w:val="StyleUnderline"/>
        </w:rPr>
      </w:pPr>
      <w:r w:rsidRPr="00A1449C">
        <w:rPr>
          <w:rStyle w:val="StyleUnderline"/>
        </w:rPr>
        <w:t xml:space="preserve">The political maturity of Iran as a rational state </w:t>
      </w:r>
      <w:r w:rsidRPr="00A1449C">
        <w:rPr>
          <w:sz w:val="16"/>
        </w:rPr>
        <w:t xml:space="preserve">not only </w:t>
      </w:r>
      <w:r w:rsidRPr="00A1449C">
        <w:rPr>
          <w:rStyle w:val="StyleUnderline"/>
        </w:rPr>
        <w:t>renders Netanyahu’s</w:t>
      </w:r>
      <w:r w:rsidRPr="00A1449C">
        <w:rPr>
          <w:sz w:val="16"/>
        </w:rPr>
        <w:t xml:space="preserve"> congressional </w:t>
      </w:r>
      <w:r w:rsidRPr="00A1449C">
        <w:rPr>
          <w:rStyle w:val="StyleUnderline"/>
        </w:rPr>
        <w:t>speech futile</w:t>
      </w:r>
      <w:r w:rsidRPr="00A1449C">
        <w:rPr>
          <w:sz w:val="16"/>
        </w:rPr>
        <w:t xml:space="preserve"> but further inspires the United States to advance a nuclear deal. </w:t>
      </w:r>
      <w:r w:rsidRPr="008C04B4">
        <w:rPr>
          <w:rStyle w:val="StyleUnderline"/>
          <w:highlight w:val="cyan"/>
        </w:rPr>
        <w:t>The insistence on Iran being a threat is based on the delusion that Iran has remained unchanged</w:t>
      </w:r>
      <w:r w:rsidRPr="00A1449C">
        <w:rPr>
          <w:rStyle w:val="StyleUnderline"/>
        </w:rPr>
        <w:t xml:space="preserve"> since its inception as the Islamic Republic</w:t>
      </w:r>
      <w:r w:rsidRPr="00A1449C">
        <w:rPr>
          <w:sz w:val="16"/>
        </w:rPr>
        <w:t xml:space="preserve">. </w:t>
      </w:r>
      <w:r w:rsidRPr="00A1449C">
        <w:rPr>
          <w:rStyle w:val="StyleUnderline"/>
        </w:rPr>
        <w:t xml:space="preserve">Yet, </w:t>
      </w:r>
      <w:r w:rsidRPr="008C04B4">
        <w:rPr>
          <w:rStyle w:val="StyleUnderline"/>
          <w:highlight w:val="cyan"/>
        </w:rPr>
        <w:t>three major indicators highlight a deep development</w:t>
      </w:r>
      <w:r w:rsidRPr="00A1449C">
        <w:rPr>
          <w:rStyle w:val="StyleUnderline"/>
        </w:rPr>
        <w:t xml:space="preserve"> in Iranian politics in the region. </w:t>
      </w:r>
      <w:r w:rsidRPr="008C04B4">
        <w:rPr>
          <w:rStyle w:val="StyleUnderline"/>
          <w:highlight w:val="cyan"/>
        </w:rPr>
        <w:t>These signposts include Iran’s constructive</w:t>
      </w:r>
      <w:r w:rsidRPr="00A1449C">
        <w:rPr>
          <w:rStyle w:val="StyleUnderline"/>
        </w:rPr>
        <w:t xml:space="preserve"> regional military </w:t>
      </w:r>
      <w:r w:rsidRPr="008C04B4">
        <w:rPr>
          <w:rStyle w:val="StyleUnderline"/>
          <w:highlight w:val="cyan"/>
        </w:rPr>
        <w:t>presence; its peaceful</w:t>
      </w:r>
      <w:r w:rsidRPr="00A1449C">
        <w:rPr>
          <w:rStyle w:val="StyleUnderline"/>
        </w:rPr>
        <w:t xml:space="preserve"> and balancing </w:t>
      </w:r>
      <w:r w:rsidRPr="008C04B4">
        <w:rPr>
          <w:rStyle w:val="StyleUnderline"/>
          <w:highlight w:val="cyan"/>
        </w:rPr>
        <w:t>role in resolving</w:t>
      </w:r>
      <w:r w:rsidRPr="00A1449C">
        <w:rPr>
          <w:rStyle w:val="StyleUnderline"/>
        </w:rPr>
        <w:t xml:space="preserve"> politico-cultural </w:t>
      </w:r>
      <w:r w:rsidRPr="008C04B4">
        <w:rPr>
          <w:rStyle w:val="StyleUnderline"/>
          <w:highlight w:val="cyan"/>
        </w:rPr>
        <w:t>issues within</w:t>
      </w:r>
      <w:r w:rsidRPr="00A1449C">
        <w:rPr>
          <w:sz w:val="16"/>
        </w:rPr>
        <w:t xml:space="preserve"> the UN and </w:t>
      </w:r>
      <w:r w:rsidRPr="008C04B4">
        <w:rPr>
          <w:rStyle w:val="StyleUnderline"/>
          <w:highlight w:val="cyan"/>
        </w:rPr>
        <w:t>regional venues; and its highly educated</w:t>
      </w:r>
      <w:r w:rsidRPr="00A1449C">
        <w:rPr>
          <w:rStyle w:val="StyleUnderline"/>
        </w:rPr>
        <w:t xml:space="preserve"> and modernized </w:t>
      </w:r>
      <w:r w:rsidRPr="008C04B4">
        <w:rPr>
          <w:rStyle w:val="StyleUnderline"/>
          <w:highlight w:val="cyan"/>
        </w:rPr>
        <w:t>society that guarantees the irreversibility of the other two developments</w:t>
      </w:r>
      <w:r w:rsidRPr="00A1449C">
        <w:rPr>
          <w:sz w:val="16"/>
        </w:rPr>
        <w:t>.</w:t>
      </w:r>
      <w:r w:rsidRPr="00A1449C">
        <w:rPr>
          <w:sz w:val="12"/>
        </w:rPr>
        <w:t>¶</w:t>
      </w:r>
      <w:r w:rsidRPr="00A1449C">
        <w:rPr>
          <w:sz w:val="16"/>
        </w:rPr>
        <w:t xml:space="preserve"> </w:t>
      </w:r>
      <w:r w:rsidRPr="008C04B4">
        <w:rPr>
          <w:rStyle w:val="StyleUnderline"/>
          <w:highlight w:val="cyan"/>
        </w:rPr>
        <w:t>There is only one country</w:t>
      </w:r>
      <w:r w:rsidRPr="00A1449C">
        <w:rPr>
          <w:rStyle w:val="StyleUnderline"/>
        </w:rPr>
        <w:t xml:space="preserve"> in the Middle East that is truly </w:t>
      </w:r>
      <w:r w:rsidRPr="008C04B4">
        <w:rPr>
          <w:rStyle w:val="StyleUnderline"/>
          <w:highlight w:val="cyan"/>
        </w:rPr>
        <w:t>in alliance with the U</w:t>
      </w:r>
      <w:r w:rsidRPr="00A1449C">
        <w:rPr>
          <w:rStyle w:val="StyleUnderline"/>
        </w:rPr>
        <w:t xml:space="preserve">nited </w:t>
      </w:r>
      <w:r w:rsidRPr="008C04B4">
        <w:rPr>
          <w:rStyle w:val="StyleUnderline"/>
          <w:highlight w:val="cyan"/>
        </w:rPr>
        <w:t>S</w:t>
      </w:r>
      <w:r w:rsidRPr="00A1449C">
        <w:rPr>
          <w:rStyle w:val="StyleUnderline"/>
        </w:rPr>
        <w:t xml:space="preserve">tates </w:t>
      </w:r>
      <w:r w:rsidRPr="008C04B4">
        <w:rPr>
          <w:rStyle w:val="StyleUnderline"/>
          <w:highlight w:val="cyan"/>
        </w:rPr>
        <w:t>in its fight against</w:t>
      </w:r>
      <w:r w:rsidRPr="00A1449C">
        <w:rPr>
          <w:rStyle w:val="StyleUnderline"/>
        </w:rPr>
        <w:t xml:space="preserve"> the </w:t>
      </w:r>
      <w:r w:rsidRPr="008C04B4">
        <w:rPr>
          <w:rStyle w:val="StyleUnderline"/>
          <w:highlight w:val="cyan"/>
        </w:rPr>
        <w:t>ISIS and that is Iran</w:t>
      </w:r>
      <w:r w:rsidRPr="00A1449C">
        <w:rPr>
          <w:sz w:val="16"/>
        </w:rPr>
        <w:t>. The military presence of the Iranian Revolutionary Guard Corps’ (IRGC) elite forces in defense of the territorial integrity and political stability of Iraq has already expanded from the Kurdish city of Erbil to the multiethnic capital city of Baghdad. This is happening at a time when Turkey finds it hard even to declare ISIS as a terrorist group, Saudi Arabia only last year felt obliged to take its public funds away from feeding ISIS, and the United Arab Emirates (UAE) air force abandoned the allied forces against ISIS last December.</w:t>
      </w:r>
      <w:r w:rsidRPr="00A1449C">
        <w:rPr>
          <w:sz w:val="12"/>
        </w:rPr>
        <w:t>¶</w:t>
      </w:r>
      <w:r w:rsidRPr="00A1449C">
        <w:rPr>
          <w:sz w:val="16"/>
        </w:rPr>
        <w:t xml:space="preserve"> The crux of the matter is not just the tactical presence of the IRGC in the region but their strategic justification for such a presence. Two major commanders along with Admiral Ali Shamkhani, Secretary of the Supreme National Security Council of Iran, have recently declared that if we do not fight ISIS today at Samarra, tomorrow we have to fight them back in Tehran, with no reference to jihad or a path to free Al-Quds (Jerusalem) or Palestine from Israeli occupation. This is a massive development in that </w:t>
      </w:r>
      <w:r w:rsidRPr="008C04B4">
        <w:rPr>
          <w:rStyle w:val="StyleUnderline"/>
          <w:highlight w:val="cyan"/>
        </w:rPr>
        <w:t>the IRGC's military mission has shifted</w:t>
      </w:r>
      <w:r w:rsidRPr="00A1449C">
        <w:rPr>
          <w:rStyle w:val="StyleUnderline"/>
        </w:rPr>
        <w:t xml:space="preserve"> from being a transnational, idealist, and unpredictable force </w:t>
      </w:r>
      <w:r w:rsidRPr="008C04B4">
        <w:rPr>
          <w:rStyle w:val="StyleUnderline"/>
          <w:highlight w:val="cyan"/>
        </w:rPr>
        <w:t>to a</w:t>
      </w:r>
      <w:r w:rsidRPr="00A1449C">
        <w:rPr>
          <w:rStyle w:val="StyleUnderline"/>
        </w:rPr>
        <w:t xml:space="preserve"> national, </w:t>
      </w:r>
      <w:r w:rsidRPr="008C04B4">
        <w:rPr>
          <w:rStyle w:val="StyleUnderline"/>
          <w:highlight w:val="cyan"/>
        </w:rPr>
        <w:t>realist, and predictable one</w:t>
      </w:r>
      <w:r w:rsidRPr="00A1449C">
        <w:rPr>
          <w:rStyle w:val="StyleUnderline"/>
        </w:rPr>
        <w:t xml:space="preserve">, restricted to the national boundaries of </w:t>
      </w:r>
      <w:proofErr w:type="gramStart"/>
      <w:r w:rsidRPr="00A1449C">
        <w:rPr>
          <w:rStyle w:val="StyleUnderline"/>
        </w:rPr>
        <w:t>Iran</w:t>
      </w:r>
      <w:r w:rsidRPr="00A1449C">
        <w:rPr>
          <w:sz w:val="16"/>
        </w:rPr>
        <w:t>.</w:t>
      </w:r>
      <w:r w:rsidRPr="00A1449C">
        <w:rPr>
          <w:sz w:val="12"/>
        </w:rPr>
        <w:t>¶</w:t>
      </w:r>
      <w:proofErr w:type="gramEnd"/>
      <w:r w:rsidRPr="00A1449C">
        <w:rPr>
          <w:sz w:val="16"/>
        </w:rPr>
        <w:t xml:space="preserve"> In fact </w:t>
      </w:r>
      <w:r w:rsidRPr="00A1449C">
        <w:rPr>
          <w:rStyle w:val="StyleUnderline"/>
        </w:rPr>
        <w:t>this mature stance is not a new phenomenon</w:t>
      </w:r>
      <w:r w:rsidRPr="00A1449C">
        <w:rPr>
          <w:sz w:val="16"/>
        </w:rPr>
        <w:t xml:space="preserve">. For the past two decades, it has been recurring in separate situations, but never as specific as this. </w:t>
      </w:r>
      <w:r w:rsidRPr="008C04B4">
        <w:rPr>
          <w:rStyle w:val="Emphasis"/>
          <w:highlight w:val="cyan"/>
        </w:rPr>
        <w:t>Iranian behavior</w:t>
      </w:r>
      <w:r w:rsidRPr="00A1449C">
        <w:rPr>
          <w:rStyle w:val="Emphasis"/>
        </w:rPr>
        <w:t xml:space="preserve"> in the region </w:t>
      </w:r>
      <w:r w:rsidRPr="008C04B4">
        <w:rPr>
          <w:rStyle w:val="Emphasis"/>
          <w:highlight w:val="cyan"/>
        </w:rPr>
        <w:t>shows a history of pacifism</w:t>
      </w:r>
      <w:r w:rsidRPr="00A1449C">
        <w:rPr>
          <w:rStyle w:val="Emphasis"/>
        </w:rPr>
        <w:t xml:space="preserve"> and problem solving</w:t>
      </w:r>
      <w:r w:rsidRPr="00A1449C">
        <w:rPr>
          <w:rStyle w:val="StyleUnderline"/>
        </w:rPr>
        <w:t>. Take, for example, Iran’s tacit cooperation with the U</w:t>
      </w:r>
      <w:r w:rsidRPr="00A1449C">
        <w:rPr>
          <w:sz w:val="16"/>
        </w:rPr>
        <w:t xml:space="preserve">nited </w:t>
      </w:r>
      <w:r w:rsidRPr="00A1449C">
        <w:rPr>
          <w:rStyle w:val="StyleUnderline"/>
        </w:rPr>
        <w:t>S</w:t>
      </w:r>
      <w:r w:rsidRPr="00A1449C">
        <w:rPr>
          <w:sz w:val="16"/>
        </w:rPr>
        <w:t xml:space="preserve">tates </w:t>
      </w:r>
      <w:r w:rsidRPr="00A1449C">
        <w:rPr>
          <w:rStyle w:val="StyleUnderline"/>
        </w:rPr>
        <w:t>during the Afghanistan campaign against the Taliban</w:t>
      </w:r>
      <w:r w:rsidRPr="00A1449C">
        <w:rPr>
          <w:sz w:val="16"/>
        </w:rPr>
        <w:t xml:space="preserve">, </w:t>
      </w:r>
      <w:r w:rsidRPr="00A1449C">
        <w:rPr>
          <w:rStyle w:val="StyleUnderline"/>
        </w:rPr>
        <w:t>its calming</w:t>
      </w:r>
      <w:r w:rsidRPr="00A1449C">
        <w:rPr>
          <w:sz w:val="16"/>
        </w:rPr>
        <w:t xml:space="preserve"> and controlling </w:t>
      </w:r>
      <w:r w:rsidRPr="00A1449C">
        <w:rPr>
          <w:rStyle w:val="StyleUnderline"/>
        </w:rPr>
        <w:t>of Shiite extremists in Iraq, its role</w:t>
      </w:r>
      <w:r w:rsidRPr="00A1449C">
        <w:rPr>
          <w:sz w:val="16"/>
        </w:rPr>
        <w:t xml:space="preserve"> as a middleman </w:t>
      </w:r>
      <w:r w:rsidRPr="00A1449C">
        <w:rPr>
          <w:rStyle w:val="StyleUnderline"/>
        </w:rPr>
        <w:t>between Azerbaijan and Armenia, compelling</w:t>
      </w:r>
      <w:r w:rsidRPr="00A1449C">
        <w:rPr>
          <w:sz w:val="16"/>
        </w:rPr>
        <w:t xml:space="preserve"> the </w:t>
      </w:r>
      <w:r w:rsidRPr="00A1449C">
        <w:rPr>
          <w:rStyle w:val="StyleUnderline"/>
        </w:rPr>
        <w:t>Assad regime to join the</w:t>
      </w:r>
      <w:r w:rsidRPr="00A1449C">
        <w:rPr>
          <w:sz w:val="16"/>
        </w:rPr>
        <w:t xml:space="preserve"> Chemical Weapons Convention (</w:t>
      </w:r>
      <w:r w:rsidRPr="00A1449C">
        <w:rPr>
          <w:rStyle w:val="StyleUnderline"/>
        </w:rPr>
        <w:t>CWC) and dismantle its chemical arsenal, its firm stance against</w:t>
      </w:r>
      <w:r w:rsidRPr="00A1449C">
        <w:rPr>
          <w:sz w:val="16"/>
        </w:rPr>
        <w:t xml:space="preserve"> the </w:t>
      </w:r>
      <w:r w:rsidRPr="00A1449C">
        <w:rPr>
          <w:rStyle w:val="StyleUnderline"/>
        </w:rPr>
        <w:t>ISIS</w:t>
      </w:r>
      <w:r w:rsidRPr="00A1449C">
        <w:rPr>
          <w:sz w:val="16"/>
        </w:rPr>
        <w:t xml:space="preserve"> extremists in Syria and Iraq </w:t>
      </w:r>
      <w:r w:rsidRPr="00A1449C">
        <w:rPr>
          <w:rStyle w:val="StyleUnderline"/>
        </w:rPr>
        <w:t>and its avoidance of radicalization on a range of regional issues, from Chechnya to the Bahrain uprisings</w:t>
      </w:r>
      <w:r w:rsidRPr="00A1449C">
        <w:rPr>
          <w:sz w:val="16"/>
        </w:rPr>
        <w:t xml:space="preserve">. </w:t>
      </w:r>
      <w:r w:rsidRPr="008C04B4">
        <w:rPr>
          <w:rStyle w:val="StyleUnderline"/>
          <w:highlight w:val="cyan"/>
        </w:rPr>
        <w:t>The professional behavior of the Iranian and the U.S. navies</w:t>
      </w:r>
      <w:r w:rsidRPr="00A1449C">
        <w:rPr>
          <w:rStyle w:val="StyleUnderline"/>
        </w:rPr>
        <w:t xml:space="preserve"> in the Persian Gulf over the last two decades </w:t>
      </w:r>
      <w:r w:rsidRPr="008C04B4">
        <w:rPr>
          <w:rStyle w:val="StyleUnderline"/>
          <w:highlight w:val="cyan"/>
        </w:rPr>
        <w:t>is another example</w:t>
      </w:r>
      <w:r w:rsidRPr="00A1449C">
        <w:rPr>
          <w:rStyle w:val="StyleUnderline"/>
        </w:rPr>
        <w:t xml:space="preserve"> of the possibility for harmony and cooperation in the region</w:t>
      </w:r>
      <w:r w:rsidRPr="00A1449C">
        <w:rPr>
          <w:sz w:val="16"/>
        </w:rPr>
        <w:t>.</w:t>
      </w:r>
      <w:r w:rsidRPr="00A1449C">
        <w:rPr>
          <w:sz w:val="12"/>
        </w:rPr>
        <w:t>¶</w:t>
      </w:r>
      <w:r w:rsidRPr="00A1449C">
        <w:rPr>
          <w:sz w:val="16"/>
        </w:rPr>
        <w:t xml:space="preserve"> Yet, it is argued that Iranian support for the Shiite Hezbollah and Sunni Hamas groups against Israeli occupation forces represents an aggressive position beyond Iranian borders. This support, however, demonstrates a common religious commitment. The fact that the majority of the Organization of Islamic Cooperation (OIC) resolutions have been devoted to the Palestinian cause proves the global importance of this issue to all Muslims and not just Iran.</w:t>
      </w:r>
      <w:r w:rsidRPr="00A1449C">
        <w:rPr>
          <w:sz w:val="12"/>
        </w:rPr>
        <w:t>¶</w:t>
      </w:r>
      <w:r w:rsidRPr="00A1449C">
        <w:rPr>
          <w:sz w:val="16"/>
        </w:rPr>
        <w:t xml:space="preserve"> </w:t>
      </w:r>
      <w:r w:rsidRPr="008C04B4">
        <w:rPr>
          <w:rStyle w:val="StyleUnderline"/>
          <w:highlight w:val="cyan"/>
        </w:rPr>
        <w:t>Decades of hard economic conditions</w:t>
      </w:r>
      <w:r w:rsidRPr="008C04B4">
        <w:rPr>
          <w:sz w:val="16"/>
          <w:highlight w:val="cyan"/>
        </w:rPr>
        <w:t xml:space="preserve">, </w:t>
      </w:r>
      <w:r w:rsidRPr="008C04B4">
        <w:rPr>
          <w:rStyle w:val="StyleUnderline"/>
          <w:highlight w:val="cyan"/>
        </w:rPr>
        <w:t>eight years of bloody war with</w:t>
      </w:r>
      <w:r w:rsidRPr="00A1449C">
        <w:rPr>
          <w:sz w:val="16"/>
        </w:rPr>
        <w:t xml:space="preserve"> Saddam Hussein’s </w:t>
      </w:r>
      <w:r w:rsidRPr="008C04B4">
        <w:rPr>
          <w:rStyle w:val="StyleUnderline"/>
          <w:highlight w:val="cyan"/>
        </w:rPr>
        <w:t>Iraq</w:t>
      </w:r>
      <w:r w:rsidRPr="00A1449C">
        <w:rPr>
          <w:rStyle w:val="StyleUnderline"/>
        </w:rPr>
        <w:t>, and internal factional rivalry</w:t>
      </w:r>
      <w:r w:rsidRPr="008C04B4">
        <w:rPr>
          <w:rStyle w:val="StyleUnderline"/>
          <w:highlight w:val="cyan"/>
        </w:rPr>
        <w:t>, have</w:t>
      </w:r>
      <w:r w:rsidRPr="00A1449C">
        <w:rPr>
          <w:rStyle w:val="StyleUnderline"/>
        </w:rPr>
        <w:t xml:space="preserve"> not only </w:t>
      </w:r>
      <w:r w:rsidRPr="008C04B4">
        <w:rPr>
          <w:rStyle w:val="StyleUnderline"/>
          <w:highlight w:val="cyan"/>
        </w:rPr>
        <w:t xml:space="preserve">led to </w:t>
      </w:r>
      <w:r w:rsidRPr="008C04B4">
        <w:rPr>
          <w:rStyle w:val="Emphasis"/>
          <w:highlight w:val="cyan"/>
        </w:rPr>
        <w:t>Iranian restraint</w:t>
      </w:r>
      <w:r w:rsidRPr="00A1449C">
        <w:rPr>
          <w:sz w:val="16"/>
        </w:rPr>
        <w:t xml:space="preserve"> in exporting the Islamic Revolution, </w:t>
      </w:r>
      <w:r w:rsidRPr="00A1449C">
        <w:rPr>
          <w:rStyle w:val="StyleUnderline"/>
        </w:rPr>
        <w:t>but have</w:t>
      </w:r>
      <w:r w:rsidRPr="00A1449C">
        <w:rPr>
          <w:sz w:val="16"/>
        </w:rPr>
        <w:t xml:space="preserve"> also </w:t>
      </w:r>
      <w:r w:rsidRPr="00A1449C">
        <w:rPr>
          <w:rStyle w:val="StyleUnderline"/>
        </w:rPr>
        <w:t>moved Iran to pursue cultural and political issues through temperance and international forums</w:t>
      </w:r>
      <w:r w:rsidRPr="00A1449C">
        <w:rPr>
          <w:sz w:val="16"/>
        </w:rPr>
        <w:t xml:space="preserve"> as in the case of “defamation of religions” at the UN and the OIC. A comparison between the fatwa of Ayatollah Khomeini against Salman Rushdie with the modest behavior of Ayatollah Khamenei regarding the Charlie Hebdo cartoons is instructed. The fact that Iran’s President condemned the attacks against Charlie Hebdo speaks for </w:t>
      </w:r>
      <w:proofErr w:type="gramStart"/>
      <w:r w:rsidRPr="00A1449C">
        <w:rPr>
          <w:sz w:val="16"/>
        </w:rPr>
        <w:t>itself.</w:t>
      </w:r>
      <w:r w:rsidRPr="00A1449C">
        <w:rPr>
          <w:sz w:val="12"/>
        </w:rPr>
        <w:t>¶</w:t>
      </w:r>
      <w:proofErr w:type="gramEnd"/>
      <w:r w:rsidRPr="00A1449C">
        <w:rPr>
          <w:sz w:val="16"/>
        </w:rPr>
        <w:t xml:space="preserve"> The young, highly educated, urbanized, modern society of Iran has already coined a new identity with unique needs and sensations that sometimes catch the older generation by surprise. One recent example of Iran’s social evolution was symbolized by the massive turnout for the funeral of an Iranian pop singer, </w:t>
      </w:r>
      <w:proofErr w:type="spellStart"/>
      <w:r w:rsidRPr="00A1449C">
        <w:rPr>
          <w:sz w:val="16"/>
        </w:rPr>
        <w:t>Morteza</w:t>
      </w:r>
      <w:proofErr w:type="spellEnd"/>
      <w:r w:rsidRPr="00A1449C">
        <w:rPr>
          <w:sz w:val="16"/>
        </w:rPr>
        <w:t xml:space="preserve"> </w:t>
      </w:r>
      <w:proofErr w:type="spellStart"/>
      <w:r w:rsidRPr="00A1449C">
        <w:rPr>
          <w:sz w:val="16"/>
        </w:rPr>
        <w:t>Pashaei</w:t>
      </w:r>
      <w:proofErr w:type="spellEnd"/>
      <w:r w:rsidRPr="00A1449C">
        <w:rPr>
          <w:sz w:val="16"/>
        </w:rPr>
        <w:t xml:space="preserve">, popular for his humanistic love songs. </w:t>
      </w:r>
      <w:r w:rsidRPr="00A1449C">
        <w:rPr>
          <w:rStyle w:val="StyleUnderline"/>
        </w:rPr>
        <w:t xml:space="preserve">This example reveals a </w:t>
      </w:r>
      <w:r w:rsidRPr="00A1449C">
        <w:rPr>
          <w:rStyle w:val="StyleUnderline"/>
        </w:rPr>
        <w:lastRenderedPageBreak/>
        <w:t>massive change within the Iranian society for nonviolent</w:t>
      </w:r>
      <w:r w:rsidRPr="00A1449C">
        <w:rPr>
          <w:sz w:val="16"/>
        </w:rPr>
        <w:t xml:space="preserve"> and humanistic </w:t>
      </w:r>
      <w:r w:rsidRPr="00A1449C">
        <w:rPr>
          <w:rStyle w:val="StyleUnderline"/>
        </w:rPr>
        <w:t>aspirations that can serve societal assurances for the continuation of peaceful statesmanship.</w:t>
      </w:r>
    </w:p>
    <w:p w14:paraId="7D1C6A17" w14:textId="77777777" w:rsidR="006C5C1F" w:rsidRPr="00A1449C" w:rsidRDefault="006C5C1F" w:rsidP="006C5C1F">
      <w:pPr>
        <w:pStyle w:val="Heading4"/>
        <w:rPr>
          <w:rFonts w:cs="Times New Roman"/>
        </w:rPr>
      </w:pPr>
      <w:r w:rsidRPr="00A1449C">
        <w:rPr>
          <w:rFonts w:cs="Times New Roman"/>
        </w:rPr>
        <w:t>No Iranian aggression impacts—the</w:t>
      </w:r>
      <w:r>
        <w:rPr>
          <w:rFonts w:cs="Times New Roman"/>
        </w:rPr>
        <w:t>ir</w:t>
      </w:r>
      <w:r w:rsidRPr="00A1449C">
        <w:rPr>
          <w:rFonts w:cs="Times New Roman"/>
        </w:rPr>
        <w:t xml:space="preserve"> poor scholarship that doesn’t </w:t>
      </w:r>
      <w:proofErr w:type="gramStart"/>
      <w:r w:rsidRPr="00A1449C">
        <w:rPr>
          <w:rFonts w:cs="Times New Roman"/>
        </w:rPr>
        <w:t>take into account</w:t>
      </w:r>
      <w:proofErr w:type="gramEnd"/>
      <w:r w:rsidRPr="00A1449C">
        <w:rPr>
          <w:rFonts w:cs="Times New Roman"/>
        </w:rPr>
        <w:t xml:space="preserve"> regional patterns  </w:t>
      </w:r>
    </w:p>
    <w:p w14:paraId="461EE892" w14:textId="77777777" w:rsidR="006C5C1F" w:rsidRPr="00A1449C" w:rsidRDefault="006C5C1F" w:rsidP="006C5C1F">
      <w:r w:rsidRPr="00A1449C">
        <w:t xml:space="preserve">Paul </w:t>
      </w:r>
      <w:r w:rsidRPr="00A1449C">
        <w:rPr>
          <w:rStyle w:val="Style13ptBold"/>
        </w:rPr>
        <w:t>Pillar 15</w:t>
      </w:r>
      <w:r w:rsidRPr="00A1449C">
        <w:t xml:space="preserve">, PhD, non-resident senior fellow at Georgetown University's Center for Security Studies, No, Iran Isn’t Destabilizing the Middle East, 6/8/15, </w:t>
      </w:r>
      <w:hyperlink r:id="rId29" w:history="1">
        <w:r w:rsidRPr="00A1449C">
          <w:rPr>
            <w:rStyle w:val="Hyperlink"/>
          </w:rPr>
          <w:t>http://www.lobelog.com/no-iran-isnt-destabilizing-the-middle-east/</w:t>
        </w:r>
      </w:hyperlink>
    </w:p>
    <w:p w14:paraId="2ACCF864" w14:textId="77777777" w:rsidR="006C5C1F" w:rsidRPr="00A1449C" w:rsidRDefault="006C5C1F" w:rsidP="006C5C1F">
      <w:r w:rsidRPr="00A1449C">
        <w:rPr>
          <w:sz w:val="16"/>
        </w:rPr>
        <w:t xml:space="preserve">But set aside for the moment all the logical inconsistencies and other reasons to reject the notion of an Iranian regional marauder as a reason to oppose the nuclear agreement. Focus instead on </w:t>
      </w:r>
      <w:r w:rsidRPr="00A1449C">
        <w:rPr>
          <w:rStyle w:val="StyleUnderline"/>
        </w:rPr>
        <w:t xml:space="preserve">the image of an </w:t>
      </w:r>
      <w:r w:rsidRPr="008C04B4">
        <w:rPr>
          <w:rStyle w:val="StyleUnderline"/>
          <w:highlight w:val="cyan"/>
        </w:rPr>
        <w:t xml:space="preserve">Iran whose </w:t>
      </w:r>
      <w:r w:rsidRPr="00A1449C">
        <w:rPr>
          <w:rStyle w:val="StyleUnderline"/>
        </w:rPr>
        <w:t xml:space="preserve">current regional </w:t>
      </w:r>
      <w:r w:rsidRPr="008C04B4">
        <w:rPr>
          <w:rStyle w:val="StyleUnderline"/>
          <w:highlight w:val="cyan"/>
        </w:rPr>
        <w:t>policy</w:t>
      </w:r>
      <w:r w:rsidRPr="00A1449C">
        <w:rPr>
          <w:rStyle w:val="StyleUnderline"/>
        </w:rPr>
        <w:t xml:space="preserve"> supposedly </w:t>
      </w:r>
      <w:r w:rsidRPr="008C04B4">
        <w:rPr>
          <w:rStyle w:val="StyleUnderline"/>
          <w:highlight w:val="cyan"/>
        </w:rPr>
        <w:t>is</w:t>
      </w:r>
      <w:r w:rsidRPr="00A1449C">
        <w:rPr>
          <w:rStyle w:val="StyleUnderline"/>
        </w:rPr>
        <w:t xml:space="preserve"> already </w:t>
      </w:r>
      <w:r w:rsidRPr="008C04B4">
        <w:rPr>
          <w:rStyle w:val="StyleUnderline"/>
          <w:highlight w:val="cyan"/>
        </w:rPr>
        <w:t>an assortment of destructive activities. This</w:t>
      </w:r>
      <w:r w:rsidRPr="00A1449C">
        <w:rPr>
          <w:rStyle w:val="StyleUnderline"/>
        </w:rPr>
        <w:t xml:space="preserve"> image </w:t>
      </w:r>
      <w:r w:rsidRPr="008C04B4">
        <w:rPr>
          <w:rStyle w:val="StyleUnderline"/>
          <w:highlight w:val="cyan"/>
        </w:rPr>
        <w:t>has become</w:t>
      </w:r>
      <w:r w:rsidRPr="00A1449C">
        <w:rPr>
          <w:rStyle w:val="StyleUnderline"/>
        </w:rPr>
        <w:t xml:space="preserve"> the kind of </w:t>
      </w:r>
      <w:r w:rsidRPr="008C04B4">
        <w:rPr>
          <w:rStyle w:val="StyleUnderline"/>
          <w:highlight w:val="cyan"/>
        </w:rPr>
        <w:t>conventional wisdom</w:t>
      </w:r>
      <w:r w:rsidRPr="00A1449C">
        <w:rPr>
          <w:rStyle w:val="StyleUnderline"/>
        </w:rPr>
        <w:t xml:space="preserve"> that repeatedly gets invoked (</w:t>
      </w:r>
      <w:r w:rsidRPr="00A1449C">
        <w:rPr>
          <w:sz w:val="16"/>
        </w:rPr>
        <w:t xml:space="preserve">even, in this instance, by supporters of the nuclear agreement) </w:t>
      </w:r>
      <w:r w:rsidRPr="00A1449C">
        <w:rPr>
          <w:rStyle w:val="StyleUnderline"/>
        </w:rPr>
        <w:t>without any felt need by those who invoke it to provide any supporting facts or analysis because it is taken for granted that everyone “knows” it to be true. The references</w:t>
      </w:r>
      <w:r w:rsidRPr="00A1449C">
        <w:rPr>
          <w:sz w:val="16"/>
        </w:rPr>
        <w:t xml:space="preserve"> to the image </w:t>
      </w:r>
      <w:r w:rsidRPr="00A1449C">
        <w:rPr>
          <w:rStyle w:val="StyleUnderline"/>
        </w:rPr>
        <w:t>are almost always vague and general, couched in terms of Iran supposedly “destabilizing” the Middle East or seeking to “dominate” it</w:t>
      </w:r>
      <w:r w:rsidRPr="00A1449C">
        <w:rPr>
          <w:sz w:val="16"/>
        </w:rPr>
        <w:t xml:space="preserve"> or exercise “hegemony” over it, or that it is “on the march” to take over the region. Often there are references to “terrorism” and “subversion” without anything more specific being offered. </w:t>
      </w:r>
      <w:r w:rsidRPr="00A1449C">
        <w:rPr>
          <w:rStyle w:val="StyleUnderline"/>
        </w:rPr>
        <w:t>Often the names of conflict-ridden countries in the region are recited, but again without any specifics</w:t>
      </w:r>
      <w:r w:rsidRPr="00A1449C">
        <w:rPr>
          <w:sz w:val="16"/>
        </w:rPr>
        <w:t xml:space="preserve"> as to who is doing what in those countries.</w:t>
      </w:r>
      <w:r w:rsidRPr="00A1449C">
        <w:rPr>
          <w:sz w:val="12"/>
        </w:rPr>
        <w:t>¶</w:t>
      </w:r>
      <w:r w:rsidRPr="00A1449C">
        <w:rPr>
          <w:sz w:val="16"/>
        </w:rPr>
        <w:t xml:space="preserve"> </w:t>
      </w:r>
      <w:r w:rsidRPr="00A1449C">
        <w:rPr>
          <w:rStyle w:val="StyleUnderline"/>
        </w:rPr>
        <w:t>To get away from such uselessly general accusations, ask</w:t>
      </w:r>
      <w:r w:rsidRPr="00A1449C">
        <w:rPr>
          <w:sz w:val="16"/>
        </w:rPr>
        <w:t xml:space="preserve">: (1) </w:t>
      </w:r>
      <w:r w:rsidRPr="00A1449C">
        <w:rPr>
          <w:rStyle w:val="StyleUnderline"/>
        </w:rPr>
        <w:t xml:space="preserve">what exactly is Iran doing in the Middle East that is of concern; and (2) how does what Iran is doing differ from what other states are doing in the same places? </w:t>
      </w:r>
      <w:r w:rsidRPr="008C04B4">
        <w:rPr>
          <w:rStyle w:val="StyleUnderline"/>
          <w:highlight w:val="cyan"/>
        </w:rPr>
        <w:t>A careful comparison</w:t>
      </w:r>
      <w:r w:rsidRPr="00A1449C">
        <w:rPr>
          <w:sz w:val="16"/>
        </w:rPr>
        <w:t xml:space="preserve"> of this sort </w:t>
      </w:r>
      <w:r w:rsidRPr="008C04B4">
        <w:rPr>
          <w:rStyle w:val="StyleUnderline"/>
          <w:highlight w:val="cyan"/>
        </w:rPr>
        <w:t>leads to the conclusion that Iran</w:t>
      </w:r>
      <w:r w:rsidRPr="00A1449C">
        <w:rPr>
          <w:sz w:val="16"/>
        </w:rPr>
        <w:t xml:space="preserve">, contrary to the conventional wisdom, </w:t>
      </w:r>
      <w:r w:rsidRPr="008C04B4">
        <w:rPr>
          <w:rStyle w:val="Emphasis"/>
          <w:highlight w:val="cyan"/>
        </w:rPr>
        <w:t>does not stand out</w:t>
      </w:r>
      <w:r w:rsidRPr="008C04B4">
        <w:rPr>
          <w:sz w:val="16"/>
          <w:highlight w:val="cyan"/>
        </w:rPr>
        <w:t xml:space="preserve"> </w:t>
      </w:r>
      <w:r w:rsidRPr="008C04B4">
        <w:rPr>
          <w:rStyle w:val="StyleUnderline"/>
          <w:highlight w:val="cyan"/>
        </w:rPr>
        <w:t>in doing aggressive</w:t>
      </w:r>
      <w:r w:rsidRPr="00A1449C">
        <w:rPr>
          <w:rStyle w:val="StyleUnderline"/>
        </w:rPr>
        <w:t xml:space="preserve">, destabilizing, or hegemonic </w:t>
      </w:r>
      <w:r w:rsidRPr="008C04B4">
        <w:rPr>
          <w:rStyle w:val="StyleUnderline"/>
          <w:highlight w:val="cyan"/>
        </w:rPr>
        <w:t>things</w:t>
      </w:r>
      <w:r w:rsidRPr="00A1449C">
        <w:rPr>
          <w:sz w:val="16"/>
        </w:rPr>
        <w:t xml:space="preserve">. </w:t>
      </w:r>
      <w:r w:rsidRPr="00A1449C">
        <w:rPr>
          <w:sz w:val="12"/>
        </w:rPr>
        <w:t>¶</w:t>
      </w:r>
      <w:r w:rsidRPr="00A1449C">
        <w:rPr>
          <w:sz w:val="16"/>
        </w:rPr>
        <w:t xml:space="preserve"> Iran is one of the largest states in the Middle East and naturally, as with any such state, competes for influence in its region. To try to keep any such state, be it Iran or any other, from competing for such influence would be futile and </w:t>
      </w:r>
      <w:proofErr w:type="gramStart"/>
      <w:r w:rsidRPr="00A1449C">
        <w:rPr>
          <w:sz w:val="16"/>
        </w:rPr>
        <w:t>damaging in its own right</w:t>
      </w:r>
      <w:proofErr w:type="gramEnd"/>
      <w:r w:rsidRPr="00A1449C">
        <w:rPr>
          <w:sz w:val="16"/>
        </w:rPr>
        <w:t xml:space="preserve">. To label Iranian policy as seeking “hegemony” or “domination” is only that—i.e., applying a label—when others are using more forceful and destructive ways of trying to extend their own influence in the same places. </w:t>
      </w:r>
      <w:r w:rsidRPr="008C04B4">
        <w:rPr>
          <w:rStyle w:val="StyleUnderline"/>
          <w:highlight w:val="cyan"/>
        </w:rPr>
        <w:t>Iran</w:t>
      </w:r>
      <w:r w:rsidRPr="00A1449C">
        <w:rPr>
          <w:rStyle w:val="StyleUnderline"/>
        </w:rPr>
        <w:t xml:space="preserve">, unlike others, </w:t>
      </w:r>
      <w:r w:rsidRPr="008C04B4">
        <w:rPr>
          <w:rStyle w:val="StyleUnderline"/>
          <w:highlight w:val="cyan"/>
        </w:rPr>
        <w:t>has not launched wars</w:t>
      </w:r>
      <w:r w:rsidRPr="00A1449C">
        <w:rPr>
          <w:rStyle w:val="StyleUnderline"/>
        </w:rPr>
        <w:t xml:space="preserve"> or invaded neighboring territory</w:t>
      </w:r>
      <w:r w:rsidRPr="00A1449C">
        <w:rPr>
          <w:sz w:val="16"/>
        </w:rPr>
        <w:t xml:space="preserve"> (except in counterattacking during the war with Iraq that Saddam Hussein started). </w:t>
      </w:r>
      <w:r w:rsidRPr="008C04B4">
        <w:rPr>
          <w:rStyle w:val="StyleUnderline"/>
          <w:highlight w:val="cyan"/>
        </w:rPr>
        <w:t>Nor has Iran drawn, China-like,</w:t>
      </w:r>
      <w:r w:rsidRPr="00A1449C">
        <w:rPr>
          <w:rStyle w:val="StyleUnderline"/>
        </w:rPr>
        <w:t xml:space="preserve"> any </w:t>
      </w:r>
      <w:r w:rsidRPr="008C04B4">
        <w:rPr>
          <w:rStyle w:val="StyleUnderline"/>
          <w:highlight w:val="cyan"/>
        </w:rPr>
        <w:t>nine-dash lines</w:t>
      </w:r>
      <w:r w:rsidRPr="00A1449C">
        <w:rPr>
          <w:rStyle w:val="StyleUnderline"/>
        </w:rPr>
        <w:t xml:space="preserve"> and asserted unsupported domination over swaths of its own region</w:t>
      </w:r>
      <w:r w:rsidRPr="00A1449C">
        <w:rPr>
          <w:sz w:val="16"/>
        </w:rPr>
        <w:t xml:space="preserve">. </w:t>
      </w:r>
      <w:r w:rsidRPr="00A1449C">
        <w:rPr>
          <w:sz w:val="12"/>
        </w:rPr>
        <w:t>¶</w:t>
      </w:r>
      <w:r w:rsidRPr="00A1449C">
        <w:rPr>
          <w:sz w:val="16"/>
        </w:rPr>
        <w:t xml:space="preserve"> The assumption that just about anything Iran does in the Middle East is contrary to U.S. interests keeps getting made despite what should be the glaringly obvious counterexample of the war</w:t>
      </w:r>
      <w:r w:rsidRPr="00A1449C">
        <w:rPr>
          <w:rStyle w:val="StyleUnderline"/>
        </w:rPr>
        <w:t xml:space="preserve"> </w:t>
      </w:r>
      <w:r w:rsidRPr="008C04B4">
        <w:rPr>
          <w:rStyle w:val="StyleUnderline"/>
          <w:highlight w:val="cyan"/>
        </w:rPr>
        <w:t>in Iraq</w:t>
      </w:r>
      <w:r w:rsidRPr="008C04B4">
        <w:rPr>
          <w:sz w:val="16"/>
          <w:highlight w:val="cyan"/>
        </w:rPr>
        <w:t xml:space="preserve">. </w:t>
      </w:r>
      <w:r w:rsidRPr="008C04B4">
        <w:rPr>
          <w:rStyle w:val="StyleUnderline"/>
          <w:highlight w:val="cyan"/>
        </w:rPr>
        <w:t>Iran and the U</w:t>
      </w:r>
      <w:r w:rsidRPr="00A1449C">
        <w:rPr>
          <w:rStyle w:val="StyleUnderline"/>
        </w:rPr>
        <w:t xml:space="preserve">nited </w:t>
      </w:r>
      <w:r w:rsidRPr="008C04B4">
        <w:rPr>
          <w:rStyle w:val="StyleUnderline"/>
          <w:highlight w:val="cyan"/>
        </w:rPr>
        <w:t>S</w:t>
      </w:r>
      <w:r w:rsidRPr="00A1449C">
        <w:rPr>
          <w:rStyle w:val="StyleUnderline"/>
        </w:rPr>
        <w:t xml:space="preserve">tates </w:t>
      </w:r>
      <w:r w:rsidRPr="008C04B4">
        <w:rPr>
          <w:rStyle w:val="StyleUnderline"/>
          <w:highlight w:val="cyan"/>
        </w:rPr>
        <w:t>are on the same side</w:t>
      </w:r>
      <w:r w:rsidRPr="00A1449C">
        <w:rPr>
          <w:rStyle w:val="StyleUnderline"/>
        </w:rPr>
        <w:t xml:space="preserve"> there. They both are supporting the government of Iraq in trying to push back the radical group generally known as ISIS</w:t>
      </w:r>
      <w:r w:rsidRPr="00A1449C">
        <w:rPr>
          <w:sz w:val="16"/>
        </w:rPr>
        <w:t xml:space="preserve">. Why should Iran’s part of this effort be called part of regional </w:t>
      </w:r>
      <w:proofErr w:type="gramStart"/>
      <w:r w:rsidRPr="00A1449C">
        <w:rPr>
          <w:sz w:val="16"/>
        </w:rPr>
        <w:t>trouble-making</w:t>
      </w:r>
      <w:proofErr w:type="gramEnd"/>
      <w:r w:rsidRPr="00A1449C">
        <w:rPr>
          <w:sz w:val="16"/>
        </w:rPr>
        <w:t xml:space="preserve">, while the U.S. part of it is given some more benign description? Those in the United States who would rather not face that counterexample are usually quick to mutter something like, “Yes, but the Iranians are doing this for their own malign purposes of spreading their influence in Iraq.” The first thing to note in response to such muttering is that if we are worried about increased Iranian influence in Iraq, that increase is due chiefly not to anything the Iranians have done but rather to a war of choice that the United States initiated. </w:t>
      </w:r>
      <w:r w:rsidRPr="00A1449C">
        <w:rPr>
          <w:sz w:val="12"/>
        </w:rPr>
        <w:t>¶</w:t>
      </w:r>
      <w:r w:rsidRPr="00A1449C">
        <w:rPr>
          <w:sz w:val="16"/>
        </w:rPr>
        <w:t xml:space="preserve"> </w:t>
      </w:r>
      <w:r w:rsidRPr="00A1449C">
        <w:rPr>
          <w:rStyle w:val="StyleUnderline"/>
        </w:rPr>
        <w:t>The next thing is to ask on behalf of what interests the Iranians would use their influence in Iraq</w:t>
      </w:r>
      <w:r w:rsidRPr="00A1449C">
        <w:rPr>
          <w:sz w:val="16"/>
        </w:rPr>
        <w:t xml:space="preserve">, and how that relates to U.S. interests. </w:t>
      </w:r>
      <w:r w:rsidRPr="00A1449C">
        <w:rPr>
          <w:rStyle w:val="StyleUnderline"/>
        </w:rPr>
        <w:t>The preeminent Iranian objective regarding Iraq is to avoid anything resembling the incredibly costly Iran-Iraq War, and to have a regime in Baghdad</w:t>
      </w:r>
      <w:r w:rsidRPr="00A1449C">
        <w:rPr>
          <w:sz w:val="16"/>
        </w:rPr>
        <w:t>—</w:t>
      </w:r>
      <w:r w:rsidRPr="00A1449C">
        <w:rPr>
          <w:rStyle w:val="StyleUnderline"/>
        </w:rPr>
        <w:t xml:space="preserve">preferably friendly to Iran, but at least not hostile to it—that would not launch such a conflict again. Iran also does </w:t>
      </w:r>
      <w:r w:rsidRPr="00A1449C">
        <w:rPr>
          <w:rStyle w:val="Emphasis"/>
        </w:rPr>
        <w:t>not want endless instability</w:t>
      </w:r>
      <w:r w:rsidRPr="00A1449C">
        <w:rPr>
          <w:sz w:val="16"/>
        </w:rPr>
        <w:t xml:space="preserve"> along its long western border, and </w:t>
      </w:r>
      <w:r w:rsidRPr="00A1449C">
        <w:rPr>
          <w:rStyle w:val="StyleUnderline"/>
        </w:rPr>
        <w:t>its leaders are smart enough to realize that narrowly prejudicial sectarian politics are not a prescription for stability</w:t>
      </w:r>
      <w:r w:rsidRPr="00A1449C">
        <w:rPr>
          <w:sz w:val="16"/>
        </w:rPr>
        <w:t xml:space="preserve">. These lines of thinking are consistent with U.S. interests; it is not only in the current fight against ISIS that U.S. and Iranian interests converge. </w:t>
      </w:r>
      <w:r w:rsidRPr="00A1449C">
        <w:rPr>
          <w:sz w:val="12"/>
        </w:rPr>
        <w:t>¶</w:t>
      </w:r>
      <w:r w:rsidRPr="00A1449C">
        <w:rPr>
          <w:sz w:val="16"/>
        </w:rPr>
        <w:t xml:space="preserve"> Look carefully also at another conflict-ridden Middle Eastern state whose name often gets casually invoked: Yemen. Iran and the United States are not on the same side of this civil war, although the United States probably has as much explaining to do as to why it has taken the side it has—the same side as Al-Qaeda in the Arabian Peninsula, the most capable and threatening Al-Qaeda branch operating today—as Iran does. </w:t>
      </w:r>
      <w:r w:rsidRPr="00A1449C">
        <w:rPr>
          <w:rStyle w:val="StyleUnderline"/>
        </w:rPr>
        <w:t xml:space="preserve">Iran has become identified with the side of the rebellious Houthi movement, although the most prominent Yemeni leader on the same side as the Houthis is Ali Abdullah Saleh, </w:t>
      </w:r>
      <w:r w:rsidRPr="00A1449C">
        <w:rPr>
          <w:sz w:val="16"/>
        </w:rPr>
        <w:t xml:space="preserve">who as the Yemeni president for </w:t>
      </w:r>
      <w:r w:rsidRPr="00A1449C">
        <w:rPr>
          <w:sz w:val="16"/>
        </w:rPr>
        <w:lastRenderedPageBreak/>
        <w:t xml:space="preserve">more than thirty years </w:t>
      </w:r>
      <w:proofErr w:type="gramStart"/>
      <w:r w:rsidRPr="00A1449C">
        <w:rPr>
          <w:rStyle w:val="StyleUnderline"/>
        </w:rPr>
        <w:t>was seen as</w:t>
      </w:r>
      <w:proofErr w:type="gramEnd"/>
      <w:r w:rsidRPr="00A1449C">
        <w:rPr>
          <w:rStyle w:val="StyleUnderline"/>
        </w:rPr>
        <w:t xml:space="preserve"> our guy in Yemen,</w:t>
      </w:r>
      <w:r w:rsidRPr="00A1449C">
        <w:rPr>
          <w:sz w:val="16"/>
        </w:rPr>
        <w:t xml:space="preserve"> not the Iranians’ guy. </w:t>
      </w:r>
      <w:r w:rsidRPr="00A1449C">
        <w:rPr>
          <w:sz w:val="12"/>
        </w:rPr>
        <w:t>¶</w:t>
      </w:r>
      <w:r w:rsidRPr="00A1449C">
        <w:rPr>
          <w:sz w:val="16"/>
        </w:rPr>
        <w:t xml:space="preserve"> </w:t>
      </w:r>
      <w:r w:rsidRPr="008C04B4">
        <w:rPr>
          <w:rStyle w:val="StyleUnderline"/>
          <w:highlight w:val="cyan"/>
        </w:rPr>
        <w:t>Iran did not instigate the Houthi rebellion</w:t>
      </w:r>
      <w:r w:rsidRPr="00A1449C">
        <w:rPr>
          <w:rStyle w:val="StyleUnderline"/>
        </w:rPr>
        <w:t xml:space="preserve">, nor are the Houthis accurately described as “clients” of Iran much less “proxies,” as they often inaccurately are. </w:t>
      </w:r>
      <w:r w:rsidRPr="008C04B4">
        <w:rPr>
          <w:rStyle w:val="StyleUnderline"/>
          <w:highlight w:val="cyan"/>
        </w:rPr>
        <w:t>Instead Iran was</w:t>
      </w:r>
      <w:r w:rsidRPr="00A1449C">
        <w:rPr>
          <w:rStyle w:val="StyleUnderline"/>
        </w:rPr>
        <w:t xml:space="preserve"> probably </w:t>
      </w:r>
      <w:r w:rsidRPr="008C04B4">
        <w:rPr>
          <w:rStyle w:val="StyleUnderline"/>
          <w:highlight w:val="cyan"/>
        </w:rPr>
        <w:t xml:space="preserve">a source of </w:t>
      </w:r>
      <w:r w:rsidRPr="008C04B4">
        <w:rPr>
          <w:rStyle w:val="Emphasis"/>
          <w:highlight w:val="cyan"/>
        </w:rPr>
        <w:t>restraint</w:t>
      </w:r>
      <w:r w:rsidRPr="00A1449C">
        <w:rPr>
          <w:rStyle w:val="StyleUnderline"/>
        </w:rPr>
        <w:t xml:space="preserve"> in advising the Houthis not to capture the capital</w:t>
      </w:r>
      <w:r w:rsidRPr="00A1449C">
        <w:rPr>
          <w:sz w:val="16"/>
        </w:rPr>
        <w:t xml:space="preserve"> of Sanaa, although </w:t>
      </w:r>
      <w:r w:rsidRPr="00A1449C">
        <w:rPr>
          <w:rStyle w:val="StyleUnderline"/>
        </w:rPr>
        <w:t>the Houthis went ahead and did it anyway.</w:t>
      </w:r>
      <w:r w:rsidRPr="00A1449C">
        <w:rPr>
          <w:sz w:val="16"/>
        </w:rPr>
        <w:t xml:space="preserve"> The Iranians probably are glad to see the Saudis bleed some in Yemen, and whatever aid Tehran has given to the Houthis was given with that in mind. But any such aid pales in comparison to the extent and destructiveness of the Saudis’ intervention in Yemen, which has included aerial assaults that have caused many hundreds of civilian casualties.</w:t>
      </w:r>
      <w:r w:rsidRPr="00A1449C">
        <w:rPr>
          <w:sz w:val="12"/>
        </w:rPr>
        <w:t xml:space="preserve"> ¶</w:t>
      </w:r>
      <w:r w:rsidRPr="00A1449C">
        <w:rPr>
          <w:sz w:val="16"/>
        </w:rPr>
        <w:t xml:space="preserve"> In the same vein consider Bahrain, which is an interesting case given historical Iranian claims to Bahrain and past Iranian activity there. Despite that background and despite Bahraini government accusations, there is an absence of reliable evidence of anything in recent years that could accurately be described as Iranian subversion in Bahrain. Instead it is again the Saudis who have used forceful methods to exert their influence on a neighbor, and in this case to prop up an unpopular Sunni regime in a Shia majority country. The principal Saudi military intervention in Bahrain came a few years ago, but it was an early shot in a campaign that has taken fuller shape under King Salman </w:t>
      </w:r>
      <w:hyperlink r:id="rId30" w:history="1">
        <w:r w:rsidRPr="00A1449C">
          <w:rPr>
            <w:rStyle w:val="Hyperlink"/>
            <w:sz w:val="16"/>
          </w:rPr>
          <w:t>to use any available means, including military force, to expand Saudi influence in the region</w:t>
        </w:r>
      </w:hyperlink>
      <w:r w:rsidRPr="00A1449C">
        <w:rPr>
          <w:sz w:val="16"/>
        </w:rPr>
        <w:t xml:space="preserve">. If there is a Persian Gulf power that has been using damaging methods to try to become a regional hegemon, it is Saudi Arabia, not Iran. </w:t>
      </w:r>
      <w:r w:rsidRPr="00A1449C">
        <w:rPr>
          <w:sz w:val="12"/>
        </w:rPr>
        <w:t>¶</w:t>
      </w:r>
      <w:r w:rsidRPr="00A1449C">
        <w:rPr>
          <w:sz w:val="16"/>
        </w:rPr>
        <w:t xml:space="preserve"> The Saudis could claim to be acting on behalf of a status quo in Bahrain and Yemen, but then what about Syria, where it is Iran that is backing the existing regime? And as perhaps the most germane question, how can any one of the outside players that have mucked into that incredibly complicated civil war be singled out as a destabilizing regional marauder while the others (some of whom, such as the United States and Israel, have conducted their own airstrikes in the country) be given the benefit of more benign labeling? Iran did not start the Syrian war. And each of the most significant sides fighting that war are dominated by what we normally would consider certifiable bad guys: the Assad regime, ISIS, and an Islamist coalition led by the local Al-Qaeda branch. It is hard to see a clear and convincing basis for parceling out benign and malign labeling here when it comes to the outside players.</w:t>
      </w:r>
      <w:r w:rsidRPr="00A1449C">
        <w:rPr>
          <w:sz w:val="12"/>
        </w:rPr>
        <w:t>¶</w:t>
      </w:r>
      <w:r w:rsidRPr="00A1449C">
        <w:rPr>
          <w:sz w:val="16"/>
        </w:rPr>
        <w:t xml:space="preserve"> </w:t>
      </w:r>
      <w:r w:rsidRPr="00A1449C">
        <w:rPr>
          <w:rStyle w:val="StyleUnderline"/>
        </w:rPr>
        <w:t>T</w:t>
      </w:r>
      <w:r w:rsidRPr="00A1449C">
        <w:rPr>
          <w:sz w:val="16"/>
        </w:rPr>
        <w:t xml:space="preserve">hen of course there is the rest of the Levantine part of the region, including Palestine; </w:t>
      </w:r>
      <w:r w:rsidRPr="00A1449C">
        <w:rPr>
          <w:rStyle w:val="StyleUnderline"/>
        </w:rPr>
        <w:t>the aid relationships that Iran has had with the H groups—Hezbollah and Hamas—are continually invoked in any litany of Iranian regional activity.</w:t>
      </w:r>
      <w:r w:rsidRPr="00A1449C">
        <w:rPr>
          <w:sz w:val="16"/>
        </w:rPr>
        <w:t xml:space="preserve"> Lebanese Hezbollah certainly is still an important ally of Iran, although it has long since become strong enough to outgrow any Iranian </w:t>
      </w:r>
      <w:proofErr w:type="gramStart"/>
      <w:r w:rsidRPr="00A1449C">
        <w:rPr>
          <w:sz w:val="16"/>
        </w:rPr>
        <w:t>hand-holding</w:t>
      </w:r>
      <w:proofErr w:type="gramEnd"/>
      <w:r w:rsidRPr="00A1449C">
        <w:rPr>
          <w:sz w:val="16"/>
        </w:rPr>
        <w:t xml:space="preserve">. We should never forget that prior to 9/11 Hezbollah was the group that had more U.S. blood on its hands through terrorism than any other group. We also should understand that </w:t>
      </w:r>
      <w:r w:rsidRPr="008C04B4">
        <w:rPr>
          <w:rStyle w:val="StyleUnderline"/>
          <w:highlight w:val="cyan"/>
        </w:rPr>
        <w:t>Hezbollah has become a major player in Lebanese politics</w:t>
      </w:r>
      <w:r w:rsidRPr="00A1449C">
        <w:rPr>
          <w:rStyle w:val="StyleUnderline"/>
        </w:rPr>
        <w:t xml:space="preserve"> in a way in which </w:t>
      </w:r>
      <w:r w:rsidRPr="008C04B4">
        <w:rPr>
          <w:rStyle w:val="StyleUnderline"/>
          <w:highlight w:val="cyan"/>
        </w:rPr>
        <w:t>many in the region</w:t>
      </w:r>
      <w:r w:rsidRPr="00A1449C">
        <w:rPr>
          <w:rStyle w:val="StyleUnderline"/>
        </w:rPr>
        <w:t xml:space="preserve">, including its immediate political opponents, </w:t>
      </w:r>
      <w:r w:rsidRPr="008C04B4">
        <w:rPr>
          <w:rStyle w:val="StyleUnderline"/>
          <w:highlight w:val="cyan"/>
        </w:rPr>
        <w:t>accept it as a legitimate political actor</w:t>
      </w:r>
      <w:r w:rsidRPr="00A1449C">
        <w:rPr>
          <w:rStyle w:val="StyleUnderline"/>
        </w:rPr>
        <w:t>.</w:t>
      </w:r>
      <w:r w:rsidRPr="00A1449C">
        <w:rPr>
          <w:sz w:val="16"/>
        </w:rPr>
        <w:t xml:space="preserve"> </w:t>
      </w:r>
      <w:r w:rsidRPr="00A1449C">
        <w:rPr>
          <w:rStyle w:val="StyleUnderline"/>
        </w:rPr>
        <w:t>Right now as a military actor it is deeply involved in the effort to support the Syrian regime, and it is not looking to stir up any new wars or instability anywhere else.</w:t>
      </w:r>
      <w:r w:rsidRPr="00A1449C">
        <w:rPr>
          <w:sz w:val="12"/>
        </w:rPr>
        <w:t>¶</w:t>
      </w:r>
      <w:r w:rsidRPr="00A1449C">
        <w:rPr>
          <w:sz w:val="16"/>
        </w:rPr>
        <w:t xml:space="preserve"> </w:t>
      </w:r>
      <w:r w:rsidRPr="008C04B4">
        <w:rPr>
          <w:rStyle w:val="StyleUnderline"/>
          <w:highlight w:val="cyan"/>
        </w:rPr>
        <w:t>Hamas has never been anything remotely resembling a proxy</w:t>
      </w:r>
      <w:r w:rsidRPr="00A1449C">
        <w:rPr>
          <w:rStyle w:val="StyleUnderline"/>
        </w:rPr>
        <w:t xml:space="preserve"> of Iran, although it has accepted,</w:t>
      </w:r>
      <w:r w:rsidRPr="00A1449C">
        <w:rPr>
          <w:sz w:val="16"/>
        </w:rPr>
        <w:t xml:space="preserve"> somewhat </w:t>
      </w:r>
      <w:r w:rsidRPr="00A1449C">
        <w:rPr>
          <w:rStyle w:val="StyleUnderline"/>
        </w:rPr>
        <w:t>reluctantly, Iranian aid</w:t>
      </w:r>
      <w:r w:rsidRPr="00A1449C">
        <w:rPr>
          <w:sz w:val="16"/>
        </w:rPr>
        <w:t xml:space="preserve"> in the absence of other help. To Iran, Hamas represents Palestinian resistance to Israeli occupation of (or blockading and subjugation of) Palestinian territory, without being an accessory to that occupation, which is how the Palestinian Authority is widely seen. Hamas is the winner of the last free Palestinian election, and it has repeatedly made clear that its ambition is to hold political power among Palestinians and that it is willing to maintain a long-term truce with Israel. </w:t>
      </w:r>
      <w:r w:rsidRPr="00A1449C">
        <w:rPr>
          <w:rStyle w:val="StyleUnderline"/>
        </w:rPr>
        <w:t xml:space="preserve">Right </w:t>
      </w:r>
      <w:proofErr w:type="gramStart"/>
      <w:r w:rsidRPr="00A1449C">
        <w:rPr>
          <w:rStyle w:val="StyleUnderline"/>
        </w:rPr>
        <w:t>now</w:t>
      </w:r>
      <w:proofErr w:type="gramEnd"/>
      <w:r w:rsidRPr="00A1449C">
        <w:rPr>
          <w:rStyle w:val="StyleUnderline"/>
        </w:rPr>
        <w:t xml:space="preserve"> Hamas is trying, unfortunately with only partial success, to keep small groups from overturning the current cease-fire with rocket firings into Israel. Again, </w:t>
      </w:r>
      <w:r w:rsidRPr="008C04B4">
        <w:rPr>
          <w:rStyle w:val="StyleUnderline"/>
          <w:highlight w:val="cyan"/>
        </w:rPr>
        <w:t>none of this is a conflict that Iran has instigated</w:t>
      </w:r>
      <w:r w:rsidRPr="00A1449C">
        <w:rPr>
          <w:rStyle w:val="StyleUnderline"/>
        </w:rPr>
        <w:t xml:space="preserve"> or that Iran is stirring up or escalating. Iran is not the cause of the instability that already reigns.</w:t>
      </w:r>
      <w:r w:rsidRPr="00A1449C">
        <w:rPr>
          <w:sz w:val="16"/>
        </w:rPr>
        <w:t xml:space="preserve"> And the broader opposition to continued Israeli occupation of Palestinian territory is opposition that Iran shares with many others, including the whole Arab world.</w:t>
      </w:r>
      <w:r w:rsidRPr="00A1449C">
        <w:rPr>
          <w:sz w:val="12"/>
        </w:rPr>
        <w:t>¶</w:t>
      </w:r>
      <w:r w:rsidRPr="00A1449C">
        <w:rPr>
          <w:sz w:val="16"/>
        </w:rPr>
        <w:t xml:space="preserve"> As long as we are looking at this part of the region, </w:t>
      </w:r>
      <w:r w:rsidRPr="00A1449C">
        <w:rPr>
          <w:rStyle w:val="StyleUnderline"/>
        </w:rPr>
        <w:t xml:space="preserve">it is impossible to escape notice that </w:t>
      </w:r>
      <w:r w:rsidRPr="008C04B4">
        <w:rPr>
          <w:rStyle w:val="StyleUnderline"/>
          <w:highlight w:val="cyan"/>
        </w:rPr>
        <w:t>Iran does not hold a candle to Israel when it comes</w:t>
      </w:r>
      <w:r w:rsidRPr="00A1449C">
        <w:rPr>
          <w:rStyle w:val="StyleUnderline"/>
        </w:rPr>
        <w:t xml:space="preserve"> to forcefully </w:t>
      </w:r>
      <w:r w:rsidRPr="008C04B4">
        <w:rPr>
          <w:rStyle w:val="StyleUnderline"/>
          <w:highlight w:val="cyan"/>
        </w:rPr>
        <w:t>throwing weight around</w:t>
      </w:r>
      <w:r w:rsidRPr="00A1449C">
        <w:rPr>
          <w:rStyle w:val="StyleUnderline"/>
        </w:rPr>
        <w:t xml:space="preserve"> in the neighborhood in damaging and destabilizing ways,</w:t>
      </w:r>
      <w:r w:rsidRPr="00A1449C">
        <w:rPr>
          <w:sz w:val="16"/>
        </w:rPr>
        <w:t xml:space="preserve"> even without considering the occupation of the West Bank. </w:t>
      </w:r>
      <w:r w:rsidRPr="00A1449C">
        <w:rPr>
          <w:rStyle w:val="StyleUnderline"/>
        </w:rPr>
        <w:t>This has included multiple armed invasions of neighboring territory as well as other actions, such as the attack on Iraq years ago that stimulated Iraq to speed up its program to develop nuclear weapons.</w:t>
      </w:r>
      <w:r w:rsidRPr="00A1449C">
        <w:rPr>
          <w:rStyle w:val="StyleUnderline"/>
          <w:sz w:val="12"/>
        </w:rPr>
        <w:t xml:space="preserve">¶ </w:t>
      </w:r>
      <w:r w:rsidRPr="00A1449C">
        <w:rPr>
          <w:sz w:val="16"/>
        </w:rPr>
        <w:t xml:space="preserve">And before we leave the Middle East as a whole, it also is impossible to escape notice that </w:t>
      </w:r>
      <w:r w:rsidRPr="00A1449C">
        <w:rPr>
          <w:rStyle w:val="StyleUnderline"/>
        </w:rPr>
        <w:t>the single most destabilizing action in the region over the past couple of decades was the U.S. launch of a war of aggression</w:t>
      </w:r>
      <w:r w:rsidRPr="00A1449C">
        <w:rPr>
          <w:sz w:val="16"/>
        </w:rPr>
        <w:t xml:space="preserve"> in Iraq in 2003. Iran certainly has done nothing like </w:t>
      </w:r>
      <w:proofErr w:type="gramStart"/>
      <w:r w:rsidRPr="00A1449C">
        <w:rPr>
          <w:sz w:val="16"/>
        </w:rPr>
        <w:t>that.</w:t>
      </w:r>
      <w:r w:rsidRPr="00A1449C">
        <w:rPr>
          <w:sz w:val="12"/>
        </w:rPr>
        <w:t>¶</w:t>
      </w:r>
      <w:proofErr w:type="gramEnd"/>
      <w:r w:rsidRPr="00A1449C">
        <w:rPr>
          <w:sz w:val="16"/>
        </w:rPr>
        <w:t xml:space="preserve"> </w:t>
      </w:r>
      <w:r w:rsidRPr="008C04B4">
        <w:rPr>
          <w:rStyle w:val="StyleUnderline"/>
          <w:highlight w:val="cyan"/>
        </w:rPr>
        <w:t>The ritualistically repeated notion that Iran is wreaking instability</w:t>
      </w:r>
      <w:r w:rsidRPr="00A1449C">
        <w:rPr>
          <w:rStyle w:val="StyleUnderline"/>
        </w:rPr>
        <w:t xml:space="preserve"> all over the region </w:t>
      </w:r>
      <w:r w:rsidRPr="008C04B4">
        <w:rPr>
          <w:rStyle w:val="StyleUnderline"/>
          <w:highlight w:val="cyan"/>
        </w:rPr>
        <w:t xml:space="preserve">is a </w:t>
      </w:r>
      <w:r w:rsidRPr="008C04B4">
        <w:rPr>
          <w:rStyle w:val="Emphasis"/>
          <w:highlight w:val="cyan"/>
        </w:rPr>
        <w:t>badly mistaken myth</w:t>
      </w:r>
      <w:r w:rsidRPr="00A1449C">
        <w:rPr>
          <w:sz w:val="16"/>
        </w:rPr>
        <w:t>. There are important respects in which Iranian policies and actions do offend U.S. interests, but protection of those interests is not helped by perpetuating myths.</w:t>
      </w:r>
      <w:r w:rsidRPr="00A1449C">
        <w:t xml:space="preserve"> </w:t>
      </w:r>
    </w:p>
    <w:p w14:paraId="1461D585" w14:textId="77777777" w:rsidR="006C5C1F" w:rsidRDefault="006C5C1F" w:rsidP="006C5C1F">
      <w:pPr>
        <w:rPr>
          <w:rStyle w:val="StyleUnderline"/>
        </w:rPr>
      </w:pPr>
    </w:p>
    <w:p w14:paraId="084903D8" w14:textId="77777777" w:rsidR="006C5C1F" w:rsidRPr="00C74679" w:rsidRDefault="006C5C1F" w:rsidP="006C5C1F">
      <w:pPr>
        <w:rPr>
          <w:rStyle w:val="StyleUnderline"/>
          <w:sz w:val="16"/>
          <w:u w:val="none"/>
        </w:rPr>
      </w:pPr>
    </w:p>
    <w:p w14:paraId="7425359B" w14:textId="77777777" w:rsidR="006C5C1F" w:rsidRDefault="006C5C1F" w:rsidP="006C5C1F">
      <w:pPr>
        <w:pStyle w:val="Heading3"/>
      </w:pPr>
      <w:r>
        <w:lastRenderedPageBreak/>
        <w:t>1NC No Iran-Saudi War</w:t>
      </w:r>
    </w:p>
    <w:p w14:paraId="528667BB" w14:textId="77777777" w:rsidR="006C5C1F" w:rsidRPr="00A1449C" w:rsidRDefault="006C5C1F" w:rsidP="006C5C1F">
      <w:pPr>
        <w:pStyle w:val="Heading4"/>
        <w:rPr>
          <w:rFonts w:cs="Times New Roman"/>
        </w:rPr>
      </w:pPr>
      <w:r w:rsidRPr="00A1449C">
        <w:rPr>
          <w:rFonts w:cs="Times New Roman"/>
        </w:rPr>
        <w:t xml:space="preserve">Saudi and Iran won’t go to war </w:t>
      </w:r>
    </w:p>
    <w:p w14:paraId="0946447B" w14:textId="77777777" w:rsidR="006C5C1F" w:rsidRPr="00A1449C" w:rsidRDefault="006C5C1F" w:rsidP="006C5C1F">
      <w:pPr>
        <w:rPr>
          <w:sz w:val="16"/>
        </w:rPr>
      </w:pPr>
      <w:proofErr w:type="spellStart"/>
      <w:r w:rsidRPr="00A1449C">
        <w:rPr>
          <w:rStyle w:val="Style13ptBold"/>
        </w:rPr>
        <w:t>Debuef</w:t>
      </w:r>
      <w:proofErr w:type="spellEnd"/>
      <w:r w:rsidRPr="00A1449C">
        <w:rPr>
          <w:rStyle w:val="Style13ptBold"/>
        </w:rPr>
        <w:t xml:space="preserve"> 16</w:t>
      </w:r>
      <w:r w:rsidRPr="00A1449C">
        <w:rPr>
          <w:sz w:val="16"/>
        </w:rPr>
        <w:t xml:space="preserve"> (</w:t>
      </w:r>
      <w:proofErr w:type="spellStart"/>
      <w:r w:rsidRPr="00A1449C">
        <w:rPr>
          <w:sz w:val="16"/>
        </w:rPr>
        <w:t>Koert</w:t>
      </w:r>
      <w:proofErr w:type="spellEnd"/>
      <w:r w:rsidRPr="00A1449C">
        <w:rPr>
          <w:sz w:val="16"/>
        </w:rPr>
        <w:t xml:space="preserve"> - Project coordinator of the “World Leaders on Transitions towards Democracy” publication at the International Institute for Democracy and Electoral Assistance, “Judy Asks: Will Iran and Saudi Arabia Go to War?”, </w:t>
      </w:r>
      <w:hyperlink r:id="rId31" w:history="1">
        <w:r w:rsidRPr="00A1449C">
          <w:rPr>
            <w:rStyle w:val="Hyperlink"/>
            <w:sz w:val="16"/>
          </w:rPr>
          <w:t>http://carnegieeurope.eu/strategiceurope/?fa=62410</w:t>
        </w:r>
      </w:hyperlink>
      <w:r w:rsidRPr="00A1449C">
        <w:rPr>
          <w:sz w:val="16"/>
        </w:rPr>
        <w:t>, JS)</w:t>
      </w:r>
    </w:p>
    <w:p w14:paraId="67BDEA76" w14:textId="77777777" w:rsidR="006C5C1F" w:rsidRPr="00A1449C" w:rsidRDefault="006C5C1F" w:rsidP="006C5C1F">
      <w:pPr>
        <w:rPr>
          <w:sz w:val="16"/>
        </w:rPr>
      </w:pPr>
      <w:r w:rsidRPr="00A1449C">
        <w:rPr>
          <w:sz w:val="16"/>
        </w:rPr>
        <w:t xml:space="preserve">No, </w:t>
      </w:r>
      <w:r w:rsidRPr="008C04B4">
        <w:rPr>
          <w:rStyle w:val="Emphasis"/>
          <w:highlight w:val="cyan"/>
        </w:rPr>
        <w:t>Saudi Arabia and Iran will not go to war</w:t>
      </w:r>
      <w:r w:rsidRPr="00A1449C">
        <w:rPr>
          <w:rStyle w:val="Emphasis"/>
        </w:rPr>
        <w:t>.</w:t>
      </w:r>
      <w:r w:rsidRPr="00A1449C">
        <w:rPr>
          <w:sz w:val="16"/>
        </w:rPr>
        <w:t xml:space="preserve"> </w:t>
      </w:r>
      <w:r w:rsidRPr="00A1449C">
        <w:rPr>
          <w:rStyle w:val="StyleUnderline"/>
        </w:rPr>
        <w:t xml:space="preserve">At least, not a real war in which both countries declare war on each other. There are two important reasons for which one can be pretty sure of this. </w:t>
      </w:r>
      <w:r w:rsidRPr="00A1449C">
        <w:rPr>
          <w:sz w:val="16"/>
        </w:rPr>
        <w:t xml:space="preserve">First, </w:t>
      </w:r>
      <w:r w:rsidRPr="008C04B4">
        <w:rPr>
          <w:rStyle w:val="Emphasis"/>
          <w:highlight w:val="cyan"/>
        </w:rPr>
        <w:t>Saudi Arabia does not have the military capacity to go to war with Iran.</w:t>
      </w:r>
      <w:r w:rsidRPr="00A1449C">
        <w:rPr>
          <w:sz w:val="16"/>
        </w:rPr>
        <w:t xml:space="preserve"> </w:t>
      </w:r>
      <w:r w:rsidRPr="00A1449C">
        <w:rPr>
          <w:rStyle w:val="StyleUnderline"/>
        </w:rPr>
        <w:t xml:space="preserve">Even though Riyadh is investing billions of dollars in the newest military equipment, </w:t>
      </w:r>
      <w:r w:rsidRPr="008C04B4">
        <w:rPr>
          <w:rStyle w:val="StyleUnderline"/>
          <w:highlight w:val="cyan"/>
        </w:rPr>
        <w:t>it doesn’t have serious ground troops. The only way for Saudi Arabia to fight a war is by making use of the armies of other countries like Egypt. It is very unlikely that a state such as Egypt will be keen to go to war with Iran only because of the Sunni link</w:t>
      </w:r>
      <w:r w:rsidRPr="00A1449C">
        <w:rPr>
          <w:rStyle w:val="StyleUnderline"/>
        </w:rPr>
        <w:t xml:space="preserve"> between the Egyptians and the Saudis. </w:t>
      </w:r>
      <w:r w:rsidRPr="00A1449C">
        <w:rPr>
          <w:sz w:val="16"/>
        </w:rPr>
        <w:t xml:space="preserve">There are no winners in a regional clash of the titans. TWEET THIS Second, </w:t>
      </w:r>
      <w:r w:rsidRPr="008C04B4">
        <w:rPr>
          <w:rStyle w:val="StyleUnderline"/>
          <w:highlight w:val="cyan"/>
        </w:rPr>
        <w:t>both Iran and Saudi Arabia know that a real military confrontation would plunge the entire region into complete chaos</w:t>
      </w:r>
      <w:r w:rsidRPr="00A1449C">
        <w:rPr>
          <w:rStyle w:val="StyleUnderline"/>
        </w:rPr>
        <w:t>.</w:t>
      </w:r>
      <w:r w:rsidRPr="00A1449C">
        <w:rPr>
          <w:sz w:val="16"/>
        </w:rPr>
        <w:t xml:space="preserve"> Today, both countries do fight smaller proxy wars in Syria and Yemen. But </w:t>
      </w:r>
      <w:r w:rsidRPr="008C04B4">
        <w:rPr>
          <w:rStyle w:val="StyleUnderline"/>
          <w:highlight w:val="cyan"/>
        </w:rPr>
        <w:t>a real war</w:t>
      </w:r>
      <w:r w:rsidRPr="00A1449C">
        <w:rPr>
          <w:rStyle w:val="StyleUnderline"/>
        </w:rPr>
        <w:t xml:space="preserve"> between Sunni Saudi Arabia and its allies, on the one hand, and Shia Iran, on the other, </w:t>
      </w:r>
      <w:r w:rsidRPr="008C04B4">
        <w:rPr>
          <w:rStyle w:val="StyleUnderline"/>
          <w:highlight w:val="cyan"/>
        </w:rPr>
        <w:t>would be a catastrophe for both countries’ ambitions.</w:t>
      </w:r>
      <w:r w:rsidRPr="00A1449C">
        <w:rPr>
          <w:rStyle w:val="StyleUnderline"/>
        </w:rPr>
        <w:t xml:space="preserve"> Iran wants to play the role of the new reliable partner in the Middle East. Saudi Arabia wants to assume leadership in fighting instability, the self-proclaimed Islamic State, and the collapse of neighboring countries. A war would put an end to the long-term strategies of both Iran and Saudi Arabia. </w:t>
      </w:r>
      <w:r w:rsidRPr="00A1449C">
        <w:rPr>
          <w:sz w:val="16"/>
        </w:rPr>
        <w:t>That’s what both countries learned from the devastating war between Iraq and Iran from 1980 to 1988. There are no winners in a regional clash of the titans.</w:t>
      </w:r>
    </w:p>
    <w:p w14:paraId="7BD8B184" w14:textId="77777777" w:rsidR="006C5C1F" w:rsidRDefault="006C5C1F" w:rsidP="006C5C1F">
      <w:pPr>
        <w:pStyle w:val="Heading3"/>
      </w:pPr>
      <w:r>
        <w:lastRenderedPageBreak/>
        <w:t>2NC No Iran-Saudi War</w:t>
      </w:r>
    </w:p>
    <w:p w14:paraId="431F106F" w14:textId="77777777" w:rsidR="006C5C1F" w:rsidRPr="00A1449C" w:rsidRDefault="006C5C1F" w:rsidP="006C5C1F">
      <w:pPr>
        <w:pStyle w:val="Heading4"/>
        <w:rPr>
          <w:rFonts w:cs="Times New Roman"/>
        </w:rPr>
      </w:pPr>
      <w:r w:rsidRPr="00A1449C">
        <w:rPr>
          <w:rFonts w:cs="Times New Roman"/>
        </w:rPr>
        <w:t xml:space="preserve">Saudi-Iran tensions </w:t>
      </w:r>
      <w:r w:rsidRPr="00A1449C">
        <w:rPr>
          <w:rFonts w:cs="Times New Roman"/>
          <w:u w:val="single"/>
        </w:rPr>
        <w:t>won’t</w:t>
      </w:r>
      <w:r w:rsidRPr="00A1449C">
        <w:rPr>
          <w:rFonts w:cs="Times New Roman"/>
        </w:rPr>
        <w:t xml:space="preserve"> escalate to war. </w:t>
      </w:r>
    </w:p>
    <w:p w14:paraId="19C6595A" w14:textId="77777777" w:rsidR="006C5C1F" w:rsidRPr="00A1449C" w:rsidRDefault="006C5C1F" w:rsidP="006C5C1F">
      <w:pPr>
        <w:rPr>
          <w:sz w:val="16"/>
        </w:rPr>
      </w:pPr>
      <w:proofErr w:type="spellStart"/>
      <w:r w:rsidRPr="00A1449C">
        <w:rPr>
          <w:rStyle w:val="Style13ptBold"/>
        </w:rPr>
        <w:t>Omidi</w:t>
      </w:r>
      <w:proofErr w:type="spellEnd"/>
      <w:r w:rsidRPr="00A1449C">
        <w:rPr>
          <w:rStyle w:val="Style13ptBold"/>
        </w:rPr>
        <w:t xml:space="preserve"> 16</w:t>
      </w:r>
      <w:r w:rsidRPr="00A1449C">
        <w:rPr>
          <w:sz w:val="16"/>
        </w:rPr>
        <w:t xml:space="preserve"> — Ali </w:t>
      </w:r>
      <w:proofErr w:type="spellStart"/>
      <w:r w:rsidRPr="00A1449C">
        <w:rPr>
          <w:sz w:val="16"/>
        </w:rPr>
        <w:t>Omidi</w:t>
      </w:r>
      <w:proofErr w:type="spellEnd"/>
      <w:r w:rsidRPr="00A1449C">
        <w:rPr>
          <w:sz w:val="16"/>
        </w:rPr>
        <w:t xml:space="preserve">, Associate Professor of International Relations at the University of Isfahan (Iran), 2016 (“Five reasons why Iran-Saudi conflict won't escalate,” </w:t>
      </w:r>
      <w:r w:rsidRPr="00A1449C">
        <w:rPr>
          <w:i/>
          <w:sz w:val="16"/>
        </w:rPr>
        <w:t>Iran Pulse</w:t>
      </w:r>
      <w:r w:rsidRPr="00A1449C">
        <w:rPr>
          <w:sz w:val="16"/>
        </w:rPr>
        <w:t>, February 5</w:t>
      </w:r>
      <w:r w:rsidRPr="00A1449C">
        <w:rPr>
          <w:sz w:val="16"/>
          <w:vertAlign w:val="superscript"/>
        </w:rPr>
        <w:t>th</w:t>
      </w:r>
      <w:r w:rsidRPr="00A1449C">
        <w:rPr>
          <w:sz w:val="16"/>
        </w:rPr>
        <w:t xml:space="preserve">, Available Online at </w:t>
      </w:r>
      <w:hyperlink r:id="rId32" w:history="1">
        <w:r w:rsidRPr="00A1449C">
          <w:rPr>
            <w:rStyle w:val="Hyperlink"/>
            <w:sz w:val="16"/>
          </w:rPr>
          <w:t>http://www.al-monitor.com/pulse/originals/2016/02/five-reasons-iran-saudi-cold-war-turn-hot.html</w:t>
        </w:r>
      </w:hyperlink>
      <w:r w:rsidRPr="00A1449C">
        <w:rPr>
          <w:sz w:val="16"/>
        </w:rPr>
        <w:t>, Accessed 11-19-2016)</w:t>
      </w:r>
    </w:p>
    <w:p w14:paraId="695EA22B" w14:textId="77777777" w:rsidR="006C5C1F" w:rsidRPr="00A1449C" w:rsidRDefault="006C5C1F" w:rsidP="006C5C1F">
      <w:pPr>
        <w:rPr>
          <w:sz w:val="16"/>
        </w:rPr>
      </w:pPr>
      <w:r w:rsidRPr="00A1449C">
        <w:rPr>
          <w:rStyle w:val="StyleUnderline"/>
        </w:rPr>
        <w:t xml:space="preserve">Relations between Iran and Saudi Arabia have been </w:t>
      </w:r>
      <w:proofErr w:type="gramStart"/>
      <w:r w:rsidRPr="00A1449C">
        <w:rPr>
          <w:rStyle w:val="StyleUnderline"/>
        </w:rPr>
        <w:t>tense</w:t>
      </w:r>
      <w:proofErr w:type="gramEnd"/>
      <w:r w:rsidRPr="00A1449C">
        <w:rPr>
          <w:sz w:val="16"/>
        </w:rPr>
        <w:t xml:space="preserve"> ever </w:t>
      </w:r>
      <w:r w:rsidRPr="00A1449C">
        <w:rPr>
          <w:rStyle w:val="StyleUnderline"/>
        </w:rPr>
        <w:t>since</w:t>
      </w:r>
      <w:r w:rsidRPr="00A1449C">
        <w:rPr>
          <w:sz w:val="16"/>
        </w:rPr>
        <w:t xml:space="preserve"> the establishment of the Islamic Republic back in </w:t>
      </w:r>
      <w:r w:rsidRPr="00A1449C">
        <w:rPr>
          <w:rStyle w:val="StyleUnderline"/>
        </w:rPr>
        <w:t>1979</w:t>
      </w:r>
      <w:r w:rsidRPr="00A1449C">
        <w:rPr>
          <w:sz w:val="16"/>
        </w:rPr>
        <w:t>. Initially, Iran’s doctrine of exporting its revolution and its leaders’ negative view of countries such as Saudi Arabia, together with Riyadh’s creation of the Gulf Cooperation Council and support for Iraqi dictator Saddam Hussein’s regime during its 1980-1988 war with Iran, led to mutual political pessimism. Ties were further strained in 1987 after the massacre of over 400 Iranian pilgrims by Saudi security forces in the holy city of Mecca. With the passing of Ayatollah Ruhollah Khomeini, the founder of the Islamic Republic, in 1989, followed by the pragmatic presidency of Ali Akbar Hashemi Rafsanjani, tensions began to ease — but were never fully eliminated.</w:t>
      </w:r>
      <w:r>
        <w:rPr>
          <w:sz w:val="16"/>
        </w:rPr>
        <w:t xml:space="preserve"> </w:t>
      </w:r>
      <w:r w:rsidRPr="00A1449C">
        <w:rPr>
          <w:rStyle w:val="StyleUnderline"/>
        </w:rPr>
        <w:t>In 2011</w:t>
      </w:r>
      <w:r w:rsidRPr="00A1449C">
        <w:rPr>
          <w:sz w:val="16"/>
        </w:rPr>
        <w:t xml:space="preserve">, as the Arab Spring spread across the Middle East, the wall of </w:t>
      </w:r>
      <w:r w:rsidRPr="00A1449C">
        <w:rPr>
          <w:rStyle w:val="StyleUnderline"/>
        </w:rPr>
        <w:t>mistrust</w:t>
      </w:r>
      <w:r w:rsidRPr="00A1449C">
        <w:rPr>
          <w:sz w:val="16"/>
        </w:rPr>
        <w:t xml:space="preserve"> between Tehran and Riyadh </w:t>
      </w:r>
      <w:r w:rsidRPr="00A1449C">
        <w:rPr>
          <w:rStyle w:val="StyleUnderline"/>
        </w:rPr>
        <w:t>grew thicker</w:t>
      </w:r>
      <w:r w:rsidRPr="00A1449C">
        <w:rPr>
          <w:sz w:val="16"/>
        </w:rPr>
        <w:t xml:space="preserve">. The civil wars in Syria and Yemen pushed the two sides into indirect military confrontations. Riyadh’s Jan. 2 execution of Shiite cleric Sheikh </w:t>
      </w:r>
      <w:proofErr w:type="spellStart"/>
      <w:r w:rsidRPr="00A1449C">
        <w:rPr>
          <w:sz w:val="16"/>
        </w:rPr>
        <w:t>Nimr</w:t>
      </w:r>
      <w:proofErr w:type="spellEnd"/>
      <w:r w:rsidRPr="00A1449C">
        <w:rPr>
          <w:sz w:val="16"/>
        </w:rPr>
        <w:t xml:space="preserve"> al-</w:t>
      </w:r>
      <w:proofErr w:type="spellStart"/>
      <w:r w:rsidRPr="00A1449C">
        <w:rPr>
          <w:sz w:val="16"/>
        </w:rPr>
        <w:t>Nimr</w:t>
      </w:r>
      <w:proofErr w:type="spellEnd"/>
      <w:r w:rsidRPr="00A1449C">
        <w:rPr>
          <w:sz w:val="16"/>
        </w:rPr>
        <w:t xml:space="preserve">, amid Tehran’s protestations, brought the worsening tension to a head. Indeed, Saudi Arabia’s decision to cut ties with Iran after its diplomatic facilities were stormed by Iranian protesters, with countries such as Sudan, Somalia, Bahrain and Djibouti soon following suit, brought about a novel state in the Iranian-Saudi relationship. In this atmosphere, </w:t>
      </w:r>
      <w:r w:rsidRPr="00A1449C">
        <w:rPr>
          <w:rStyle w:val="StyleUnderline"/>
        </w:rPr>
        <w:t xml:space="preserve">media pundits are asking whether it is possible that Tehran and Riyadh may enter direct military confrontation. The answer is clear: </w:t>
      </w:r>
      <w:r w:rsidRPr="008C04B4">
        <w:rPr>
          <w:rStyle w:val="Emphasis"/>
          <w:highlight w:val="cyan"/>
        </w:rPr>
        <w:t>There will not be a war between Iran and Saudi Arabia</w:t>
      </w:r>
      <w:r w:rsidRPr="00A1449C">
        <w:rPr>
          <w:sz w:val="16"/>
        </w:rPr>
        <w:t>, for five main reasons.</w:t>
      </w:r>
      <w:r>
        <w:rPr>
          <w:sz w:val="16"/>
        </w:rPr>
        <w:t xml:space="preserve"> </w:t>
      </w:r>
      <w:r w:rsidRPr="00A1449C">
        <w:rPr>
          <w:sz w:val="16"/>
        </w:rPr>
        <w:t xml:space="preserve">First, the administration of Iranian President Hassan </w:t>
      </w:r>
      <w:r w:rsidRPr="008C04B4">
        <w:rPr>
          <w:rStyle w:val="StyleUnderline"/>
          <w:highlight w:val="cyan"/>
        </w:rPr>
        <w:t>Rouhani is pursuing</w:t>
      </w:r>
      <w:r w:rsidRPr="00A1449C">
        <w:rPr>
          <w:rStyle w:val="StyleUnderline"/>
        </w:rPr>
        <w:t xml:space="preserve"> a policy of </w:t>
      </w:r>
      <w:r w:rsidRPr="008C04B4">
        <w:rPr>
          <w:rStyle w:val="StyleUnderline"/>
          <w:highlight w:val="cyan"/>
        </w:rPr>
        <w:t>constructive engagement</w:t>
      </w:r>
      <w:r w:rsidRPr="00A1449C">
        <w:rPr>
          <w:sz w:val="16"/>
        </w:rPr>
        <w:t xml:space="preserve"> with the world — </w:t>
      </w:r>
      <w:r w:rsidRPr="008C04B4">
        <w:rPr>
          <w:rStyle w:val="StyleUnderline"/>
          <w:highlight w:val="cyan"/>
        </w:rPr>
        <w:t>which is what Iranians elected him for</w:t>
      </w:r>
      <w:r w:rsidRPr="00A1449C">
        <w:rPr>
          <w:sz w:val="16"/>
        </w:rPr>
        <w:t xml:space="preserve"> in 2013. In Iran’s complicated political system, the executive and legislative branches are elected by popular vote, though the Guardian Council’s vetting of candidates makes the elections process not entirely free. </w:t>
      </w:r>
      <w:r w:rsidRPr="00A1449C">
        <w:rPr>
          <w:rStyle w:val="StyleUnderline"/>
        </w:rPr>
        <w:t xml:space="preserve">Within this political system, </w:t>
      </w:r>
      <w:proofErr w:type="gramStart"/>
      <w:r w:rsidRPr="00A1449C">
        <w:rPr>
          <w:rStyle w:val="StyleUnderline"/>
        </w:rPr>
        <w:t>making a decision</w:t>
      </w:r>
      <w:proofErr w:type="gramEnd"/>
      <w:r w:rsidRPr="00A1449C">
        <w:rPr>
          <w:rStyle w:val="StyleUnderline"/>
        </w:rPr>
        <w:t xml:space="preserve"> to engage in war is not an easy task</w:t>
      </w:r>
      <w:r w:rsidRPr="00A1449C">
        <w:rPr>
          <w:sz w:val="16"/>
        </w:rPr>
        <w:t xml:space="preserve">. Therefore, while some Saudi leaders may beat the drums of escalation, the possibility of outright war depends on factors such as whether there is political will for such action and how the two countries choose to handle the crisis in their relations. In sum, </w:t>
      </w:r>
      <w:r w:rsidRPr="00A1449C">
        <w:rPr>
          <w:rStyle w:val="StyleUnderline"/>
        </w:rPr>
        <w:t>engaging in war is not something that can be done by one side alone</w:t>
      </w:r>
      <w:r w:rsidRPr="00A1449C">
        <w:rPr>
          <w:sz w:val="16"/>
        </w:rPr>
        <w:t xml:space="preserve">. Moreover, </w:t>
      </w:r>
      <w:r w:rsidRPr="008C04B4">
        <w:rPr>
          <w:rStyle w:val="StyleUnderline"/>
          <w:highlight w:val="cyan"/>
        </w:rPr>
        <w:t xml:space="preserve">Iran’s government has </w:t>
      </w:r>
      <w:r w:rsidRPr="008C04B4">
        <w:rPr>
          <w:rStyle w:val="Emphasis"/>
          <w:highlight w:val="cyan"/>
        </w:rPr>
        <w:t>no incentive to increase tensions</w:t>
      </w:r>
      <w:r w:rsidRPr="00A1449C">
        <w:rPr>
          <w:sz w:val="16"/>
        </w:rPr>
        <w:t xml:space="preserve">, as evidenced by the condemnation of the attack on the Saudi Embassy in Tehran by the triangle of power in Iranian foreign policy, meaning Supreme Leader Ayatollah Ali Khamenei, Rouhani and Foreign Minister Mohammad </w:t>
      </w:r>
      <w:proofErr w:type="spellStart"/>
      <w:r w:rsidRPr="00A1449C">
        <w:rPr>
          <w:sz w:val="16"/>
        </w:rPr>
        <w:t>Javad</w:t>
      </w:r>
      <w:proofErr w:type="spellEnd"/>
      <w:r w:rsidRPr="00A1449C">
        <w:rPr>
          <w:sz w:val="16"/>
        </w:rPr>
        <w:t xml:space="preserve"> Zarif. In a goodwill effort, Iran has also announced that it will continue to send pilgrims to Saudi Arabia for the hajj this year. Thus, if Saudi Arabia intends to initiate war, the Iranian public — seeing themselves as victims of a violation — will mobilize, </w:t>
      </w:r>
      <w:proofErr w:type="gramStart"/>
      <w:r w:rsidRPr="00A1449C">
        <w:rPr>
          <w:sz w:val="16"/>
        </w:rPr>
        <w:t>and also</w:t>
      </w:r>
      <w:proofErr w:type="gramEnd"/>
      <w:r w:rsidRPr="00A1449C">
        <w:rPr>
          <w:sz w:val="16"/>
        </w:rPr>
        <w:t xml:space="preserve"> gain the sympathy of the international community.</w:t>
      </w:r>
      <w:r>
        <w:rPr>
          <w:sz w:val="16"/>
        </w:rPr>
        <w:t xml:space="preserve"> </w:t>
      </w:r>
      <w:r w:rsidRPr="00A1449C">
        <w:rPr>
          <w:sz w:val="16"/>
        </w:rPr>
        <w:t xml:space="preserve">Second, </w:t>
      </w:r>
      <w:proofErr w:type="gramStart"/>
      <w:r w:rsidRPr="00A1449C">
        <w:rPr>
          <w:rStyle w:val="StyleUnderline"/>
        </w:rPr>
        <w:t>the majority of</w:t>
      </w:r>
      <w:proofErr w:type="gramEnd"/>
      <w:r w:rsidRPr="00A1449C">
        <w:rPr>
          <w:rStyle w:val="StyleUnderline"/>
        </w:rPr>
        <w:t xml:space="preserve"> </w:t>
      </w:r>
      <w:r w:rsidRPr="008C04B4">
        <w:rPr>
          <w:rStyle w:val="StyleUnderline"/>
          <w:highlight w:val="cyan"/>
        </w:rPr>
        <w:t>Iran’s</w:t>
      </w:r>
      <w:r w:rsidRPr="00A1449C">
        <w:rPr>
          <w:rStyle w:val="StyleUnderline"/>
        </w:rPr>
        <w:t xml:space="preserve"> current </w:t>
      </w:r>
      <w:r w:rsidRPr="008C04B4">
        <w:rPr>
          <w:rStyle w:val="StyleUnderline"/>
          <w:highlight w:val="cyan"/>
        </w:rPr>
        <w:t>leaders were involved in the destructive war with Iraq and are</w:t>
      </w:r>
      <w:r w:rsidRPr="00A1449C">
        <w:rPr>
          <w:rStyle w:val="StyleUnderline"/>
        </w:rPr>
        <w:t xml:space="preserve"> fully </w:t>
      </w:r>
      <w:r w:rsidRPr="008C04B4">
        <w:rPr>
          <w:rStyle w:val="StyleUnderline"/>
          <w:highlight w:val="cyan"/>
        </w:rPr>
        <w:t>aware of its costs</w:t>
      </w:r>
      <w:r w:rsidRPr="00A1449C">
        <w:rPr>
          <w:sz w:val="16"/>
        </w:rPr>
        <w:t xml:space="preserve">. Rouhani held several military positions during the conflict, while Zarif and his deputies also remember the hardships of that era in their capacity as diplomats. Khamenei, who was president at that time, also served as chairman of the Supreme Defense Council, while Rafsanjani served as the de facto commander-in-chief of the Iranian military. Even Iran’s parliament speaker, Ali Larijani, served as a commander with the Islamic Revolutionary Guard Corps (IRGC). Larijani’s brothers, including incumbent judiciary chief </w:t>
      </w:r>
      <w:proofErr w:type="spellStart"/>
      <w:r w:rsidRPr="00A1449C">
        <w:rPr>
          <w:sz w:val="16"/>
        </w:rPr>
        <w:t>Sadegh</w:t>
      </w:r>
      <w:proofErr w:type="spellEnd"/>
      <w:r w:rsidRPr="00A1449C">
        <w:rPr>
          <w:sz w:val="16"/>
        </w:rPr>
        <w:t xml:space="preserve"> Larijani, were also involved in the conflict. Many other influential Iranian figures, including a great number of parliamentarians and Friday prayer leaders, also have bitter memories of war, some of them as war veterans. Moreover, although the IRGC at times seems to favor showdowns — such as in the cases of the recent detention of US sailors or its surveillance of the aircraft carrier USS Harry Truman in the Persian Gulf — it is not empowered to take arbitrary actions.</w:t>
      </w:r>
      <w:r>
        <w:rPr>
          <w:sz w:val="16"/>
        </w:rPr>
        <w:t xml:space="preserve"> </w:t>
      </w:r>
      <w:r w:rsidRPr="00A1449C">
        <w:rPr>
          <w:sz w:val="16"/>
        </w:rPr>
        <w:t xml:space="preserve">Third, </w:t>
      </w:r>
      <w:r w:rsidRPr="00A1449C">
        <w:rPr>
          <w:rStyle w:val="StyleUnderline"/>
        </w:rPr>
        <w:t>the</w:t>
      </w:r>
      <w:r w:rsidRPr="00A1449C">
        <w:rPr>
          <w:sz w:val="16"/>
        </w:rPr>
        <w:t xml:space="preserve"> very </w:t>
      </w:r>
      <w:r w:rsidRPr="00A1449C">
        <w:rPr>
          <w:rStyle w:val="StyleUnderline"/>
        </w:rPr>
        <w:t>nature of the current crisis makes war unlikely</w:t>
      </w:r>
      <w:r w:rsidRPr="00A1449C">
        <w:rPr>
          <w:sz w:val="16"/>
        </w:rPr>
        <w:t xml:space="preserve">. According to Charles Hermann, a renowned analyst of issues related to US foreign policy, crisis management and decision-making, what defines a crisis are the three elements of threat, time and surprise. Whether the situation threatens the vital interests of a state allows only a short time for decision-making, and whether it occurs as a surprise to policymakers must all be considered. When it comes to Iran and Saudi Arabia, the nature of their crisis does not meet </w:t>
      </w:r>
      <w:proofErr w:type="gramStart"/>
      <w:r w:rsidRPr="00A1449C">
        <w:rPr>
          <w:sz w:val="16"/>
        </w:rPr>
        <w:t>this criteria</w:t>
      </w:r>
      <w:proofErr w:type="gramEnd"/>
      <w:r w:rsidRPr="00A1449C">
        <w:rPr>
          <w:sz w:val="16"/>
        </w:rPr>
        <w:t xml:space="preserve">. In fact, </w:t>
      </w:r>
      <w:r w:rsidRPr="00A1449C">
        <w:rPr>
          <w:rStyle w:val="StyleUnderline"/>
        </w:rPr>
        <w:t>Saudi Arabia’s tone against Iran has even softened</w:t>
      </w:r>
      <w:r w:rsidRPr="00A1449C">
        <w:rPr>
          <w:sz w:val="16"/>
        </w:rPr>
        <w:t xml:space="preserve"> in recent weeks. Indeed, Saudi Deputy Crown Prince and Minister of Defense Mohammed bin Salman Al Saud recently told The Economist, “Whoever is pushing toward [war with Iran] is somebody who is not in their right mind.”</w:t>
      </w:r>
      <w:r>
        <w:rPr>
          <w:sz w:val="16"/>
        </w:rPr>
        <w:t xml:space="preserve"> </w:t>
      </w:r>
      <w:r w:rsidRPr="00A1449C">
        <w:rPr>
          <w:sz w:val="16"/>
        </w:rPr>
        <w:t xml:space="preserve">Fourth, on the international level, </w:t>
      </w:r>
      <w:r w:rsidRPr="008C04B4">
        <w:rPr>
          <w:rStyle w:val="StyleUnderline"/>
          <w:highlight w:val="cyan"/>
        </w:rPr>
        <w:t>Saudi Arabia believes</w:t>
      </w:r>
      <w:r w:rsidRPr="00A1449C">
        <w:rPr>
          <w:rStyle w:val="StyleUnderline"/>
        </w:rPr>
        <w:t xml:space="preserve"> that in the event of a military confrontation with Iran, </w:t>
      </w:r>
      <w:r w:rsidRPr="008C04B4">
        <w:rPr>
          <w:rStyle w:val="StyleUnderline"/>
          <w:highlight w:val="cyan"/>
        </w:rPr>
        <w:t>the U</w:t>
      </w:r>
      <w:r w:rsidRPr="00A1449C">
        <w:rPr>
          <w:sz w:val="16"/>
        </w:rPr>
        <w:t xml:space="preserve">nited </w:t>
      </w:r>
      <w:r w:rsidRPr="008C04B4">
        <w:rPr>
          <w:rStyle w:val="StyleUnderline"/>
          <w:highlight w:val="cyan"/>
        </w:rPr>
        <w:t>S</w:t>
      </w:r>
      <w:r w:rsidRPr="00A1449C">
        <w:rPr>
          <w:sz w:val="16"/>
        </w:rPr>
        <w:t xml:space="preserve">tates </w:t>
      </w:r>
      <w:r w:rsidRPr="00A1449C">
        <w:rPr>
          <w:rStyle w:val="StyleUnderline"/>
        </w:rPr>
        <w:t>and</w:t>
      </w:r>
      <w:r w:rsidRPr="00A1449C">
        <w:rPr>
          <w:sz w:val="16"/>
        </w:rPr>
        <w:t xml:space="preserve"> the rest of the </w:t>
      </w:r>
      <w:r w:rsidRPr="00A1449C">
        <w:rPr>
          <w:rStyle w:val="StyleUnderline"/>
        </w:rPr>
        <w:t xml:space="preserve">West </w:t>
      </w:r>
      <w:r w:rsidRPr="008C04B4">
        <w:rPr>
          <w:rStyle w:val="StyleUnderline"/>
          <w:highlight w:val="cyan"/>
        </w:rPr>
        <w:t>may side with the Islamic Republic</w:t>
      </w:r>
      <w:r w:rsidRPr="00A1449C">
        <w:rPr>
          <w:sz w:val="16"/>
        </w:rPr>
        <w:t xml:space="preserve">. Riyadh’s decision to cut ties with Tehran has received virtually no international support aside from some African countries that play no significant role in international power equations. </w:t>
      </w:r>
      <w:r w:rsidRPr="00A1449C">
        <w:rPr>
          <w:rStyle w:val="StyleUnderline"/>
        </w:rPr>
        <w:t>Even</w:t>
      </w:r>
      <w:r w:rsidRPr="00A1449C">
        <w:rPr>
          <w:sz w:val="16"/>
        </w:rPr>
        <w:t xml:space="preserve"> US Secretary of State John </w:t>
      </w:r>
      <w:r w:rsidRPr="00A1449C">
        <w:rPr>
          <w:rStyle w:val="StyleUnderline"/>
        </w:rPr>
        <w:t xml:space="preserve">Kerry has urged calm following the breakdown in the </w:t>
      </w:r>
      <w:proofErr w:type="gramStart"/>
      <w:r w:rsidRPr="00A1449C">
        <w:rPr>
          <w:rStyle w:val="StyleUnderline"/>
        </w:rPr>
        <w:t>Saudi-Iranian</w:t>
      </w:r>
      <w:proofErr w:type="gramEnd"/>
      <w:r w:rsidRPr="00A1449C">
        <w:rPr>
          <w:rStyle w:val="StyleUnderline"/>
        </w:rPr>
        <w:t xml:space="preserve"> relationship</w:t>
      </w:r>
      <w:r w:rsidRPr="00A1449C">
        <w:rPr>
          <w:sz w:val="16"/>
        </w:rPr>
        <w:t>. There may have been a time when, because of Saudi Arabia’s oil or its position, Washington would have gone out of its way to serve the interests of Riyadh. However, now, even some US elites view Saudi Arabia as a slightly more civilized version of the Islamic State.</w:t>
      </w:r>
      <w:r>
        <w:rPr>
          <w:sz w:val="16"/>
        </w:rPr>
        <w:t xml:space="preserve"> </w:t>
      </w:r>
      <w:proofErr w:type="gramStart"/>
      <w:r w:rsidRPr="00A1449C">
        <w:rPr>
          <w:sz w:val="16"/>
        </w:rPr>
        <w:t>Last but not least</w:t>
      </w:r>
      <w:proofErr w:type="gramEnd"/>
      <w:r w:rsidRPr="00A1449C">
        <w:rPr>
          <w:sz w:val="16"/>
        </w:rPr>
        <w:t xml:space="preserve">, </w:t>
      </w:r>
      <w:r w:rsidRPr="008C04B4">
        <w:rPr>
          <w:rStyle w:val="StyleUnderline"/>
          <w:highlight w:val="cyan"/>
        </w:rPr>
        <w:t>victory is uncertain</w:t>
      </w:r>
      <w:r w:rsidRPr="00A1449C">
        <w:rPr>
          <w:rStyle w:val="StyleUnderline"/>
        </w:rPr>
        <w:t xml:space="preserve"> in a potential Iranian-Saudi</w:t>
      </w:r>
      <w:r w:rsidRPr="00A1449C">
        <w:rPr>
          <w:sz w:val="16"/>
        </w:rPr>
        <w:t xml:space="preserve"> war. Saudi Arabia </w:t>
      </w:r>
      <w:r w:rsidRPr="00A1449C">
        <w:rPr>
          <w:sz w:val="16"/>
        </w:rPr>
        <w:lastRenderedPageBreak/>
        <w:t xml:space="preserve">and Iran may take destructive blows from each other, but </w:t>
      </w:r>
      <w:r w:rsidRPr="00A1449C">
        <w:rPr>
          <w:rStyle w:val="StyleUnderline"/>
        </w:rPr>
        <w:t xml:space="preserve">both know that neither </w:t>
      </w:r>
      <w:proofErr w:type="gramStart"/>
      <w:r w:rsidRPr="00A1449C">
        <w:rPr>
          <w:rStyle w:val="StyleUnderline"/>
        </w:rPr>
        <w:t>has the ability to</w:t>
      </w:r>
      <w:proofErr w:type="gramEnd"/>
      <w:r w:rsidRPr="00A1449C">
        <w:rPr>
          <w:rStyle w:val="StyleUnderline"/>
        </w:rPr>
        <w:t xml:space="preserve"> destroy the other side or impose regime change</w:t>
      </w:r>
      <w:r w:rsidRPr="00A1449C">
        <w:rPr>
          <w:sz w:val="16"/>
        </w:rPr>
        <w:t>. Saudi Arabia has more warplanes and modern military equipment, while Iran has better missile capabilities and military personnel. Riyadh’s involvement in the Yemen war is another factor that reduces the motivation for war with Tehran. Moreover, the population in Saudi Arabia’s oil-rich Eastern Province is mainly Shiite and has the potential to revolt — an advantage for Tehran that Riyadh cannot easily create for itself in Iran. Lastly, Iran’s control of the Strait of Hormuz, through which Saudi Arabia conducts much of its trade, is a further preventative factor, since war would necessitate redirecting all that trade to the Red Sea, which in the short run is just not possible.</w:t>
      </w:r>
    </w:p>
    <w:p w14:paraId="6E80289B" w14:textId="77777777" w:rsidR="006C5C1F" w:rsidRPr="00A1449C" w:rsidRDefault="006C5C1F" w:rsidP="006C5C1F">
      <w:pPr>
        <w:pStyle w:val="Heading4"/>
        <w:rPr>
          <w:rFonts w:cs="Times New Roman"/>
        </w:rPr>
      </w:pPr>
      <w:r w:rsidRPr="00A1449C">
        <w:rPr>
          <w:rFonts w:cs="Times New Roman"/>
        </w:rPr>
        <w:t>No escalation</w:t>
      </w:r>
    </w:p>
    <w:p w14:paraId="45A2AC1B" w14:textId="77777777" w:rsidR="006C5C1F" w:rsidRPr="00A1449C" w:rsidRDefault="006C5C1F" w:rsidP="006C5C1F">
      <w:r w:rsidRPr="00A1449C">
        <w:rPr>
          <w:b/>
          <w:bCs/>
          <w:sz w:val="26"/>
        </w:rPr>
        <w:t>Cruickshank 16</w:t>
      </w:r>
      <w:r w:rsidRPr="00A1449C">
        <w:t xml:space="preserve"> (Michael Cruickshank-Conflict News International Affairs Analyst “Could Iran and Saudi Arabia Go To War?,” </w:t>
      </w:r>
      <w:hyperlink r:id="rId33" w:history="1">
        <w:r w:rsidRPr="00A1449C">
          <w:t>http://www.conflict-news.com/could-iran-and-saudi-arabia-go-to-war/</w:t>
        </w:r>
      </w:hyperlink>
      <w:r w:rsidRPr="00A1449C">
        <w:t xml:space="preserve">) []=re-phrased </w:t>
      </w:r>
    </w:p>
    <w:p w14:paraId="0CB173EF" w14:textId="77777777" w:rsidR="006C5C1F" w:rsidRPr="00A1449C" w:rsidRDefault="006C5C1F" w:rsidP="006C5C1F">
      <w:pPr>
        <w:rPr>
          <w:b/>
          <w:iCs/>
          <w:u w:val="single"/>
          <w:bdr w:val="single" w:sz="24" w:space="0" w:color="auto"/>
        </w:rPr>
      </w:pPr>
      <w:r w:rsidRPr="00A1449C">
        <w:rPr>
          <w:sz w:val="14"/>
        </w:rPr>
        <w:t xml:space="preserve">The relationship between Iran and Saudi Arabia has been deteriorating for several years </w:t>
      </w:r>
      <w:proofErr w:type="gramStart"/>
      <w:r w:rsidRPr="00A1449C">
        <w:rPr>
          <w:sz w:val="14"/>
        </w:rPr>
        <w:t>now, but</w:t>
      </w:r>
      <w:proofErr w:type="gramEnd"/>
      <w:r w:rsidRPr="00A1449C">
        <w:rPr>
          <w:sz w:val="14"/>
        </w:rPr>
        <w:t xml:space="preserve"> has reached crisis point over the first weeks of 2016. Given that both sides are actively participating in proxy wars in Syria, Yemen, and to a lesser extent Iraq, there is a large fear that this ‘Cold War’ between the two countries could turn into something more. But </w:t>
      </w:r>
      <w:r w:rsidRPr="008C04B4">
        <w:rPr>
          <w:highlight w:val="cyan"/>
          <w:u w:val="single"/>
        </w:rPr>
        <w:t>would either</w:t>
      </w:r>
      <w:r w:rsidRPr="00A1449C">
        <w:rPr>
          <w:u w:val="single"/>
        </w:rPr>
        <w:t xml:space="preserve"> country</w:t>
      </w:r>
      <w:r w:rsidRPr="00A1449C">
        <w:rPr>
          <w:sz w:val="14"/>
        </w:rPr>
        <w:t xml:space="preserve"> </w:t>
      </w:r>
      <w:r w:rsidRPr="008C04B4">
        <w:rPr>
          <w:b/>
          <w:iCs/>
          <w:highlight w:val="cyan"/>
          <w:u w:val="single"/>
          <w:bdr w:val="single" w:sz="24" w:space="0" w:color="auto"/>
        </w:rPr>
        <w:t>really</w:t>
      </w:r>
      <w:r w:rsidRPr="008C04B4">
        <w:rPr>
          <w:sz w:val="14"/>
          <w:highlight w:val="cyan"/>
        </w:rPr>
        <w:t xml:space="preserve"> </w:t>
      </w:r>
      <w:r w:rsidRPr="008C04B4">
        <w:rPr>
          <w:highlight w:val="cyan"/>
          <w:u w:val="single"/>
        </w:rPr>
        <w:t>go to war</w:t>
      </w:r>
      <w:r w:rsidRPr="00A1449C">
        <w:rPr>
          <w:sz w:val="14"/>
        </w:rPr>
        <w:t xml:space="preserve"> with the other? Many of the ongoing conflicts in the Middle East revolve around sectarian splits between Shia and Sunni Muslims. While to say these wars are 100% sectarian in nature and completely influenced by international power plays is </w:t>
      </w:r>
      <w:proofErr w:type="gramStart"/>
      <w:r w:rsidRPr="00A1449C">
        <w:rPr>
          <w:sz w:val="14"/>
        </w:rPr>
        <w:t>a gross oversimplification</w:t>
      </w:r>
      <w:proofErr w:type="gramEnd"/>
      <w:r w:rsidRPr="00A1449C">
        <w:rPr>
          <w:sz w:val="14"/>
        </w:rPr>
        <w:t xml:space="preserve">, these sectarian narratives do go some way to explaining the current enmity between the Islamic Republic of Iran and the Kingdom of Saudi Arabia. Each country represents the leader of their respective faction. Saudi Arabia leads a grouping of Sunni countries including the UAE, Qatar, Kuwait, Sudan, Somalia and to a lesser extent Egypt. As well, Saudi Arabia sponsors </w:t>
      </w:r>
      <w:proofErr w:type="gramStart"/>
      <w:r w:rsidRPr="00A1449C">
        <w:rPr>
          <w:sz w:val="14"/>
        </w:rPr>
        <w:t>a number of</w:t>
      </w:r>
      <w:proofErr w:type="gramEnd"/>
      <w:r w:rsidRPr="00A1449C">
        <w:rPr>
          <w:sz w:val="14"/>
        </w:rPr>
        <w:t xml:space="preserve"> Sunni non-state actors in Syria, Yemen, and elsewhere. Meanwhile Iran leads a group of Shia actors including the Syrian Regime, Hezbollah, Ansar Allah (Houthis), and a vast array of militia groups in Iraq contained with the ‘Popular </w:t>
      </w:r>
      <w:proofErr w:type="spellStart"/>
      <w:r w:rsidRPr="00A1449C">
        <w:rPr>
          <w:sz w:val="14"/>
        </w:rPr>
        <w:t>Mobilisation</w:t>
      </w:r>
      <w:proofErr w:type="spellEnd"/>
      <w:r w:rsidRPr="00A1449C">
        <w:rPr>
          <w:sz w:val="14"/>
        </w:rPr>
        <w:t xml:space="preserve"> Units’. These sides became very apparent following the execution of Sheikh </w:t>
      </w:r>
      <w:proofErr w:type="spellStart"/>
      <w:r w:rsidRPr="00A1449C">
        <w:rPr>
          <w:sz w:val="14"/>
        </w:rPr>
        <w:t>Nimr</w:t>
      </w:r>
      <w:proofErr w:type="spellEnd"/>
      <w:r w:rsidRPr="00A1449C">
        <w:rPr>
          <w:sz w:val="14"/>
        </w:rPr>
        <w:t xml:space="preserve"> al-</w:t>
      </w:r>
      <w:proofErr w:type="spellStart"/>
      <w:r w:rsidRPr="00A1449C">
        <w:rPr>
          <w:sz w:val="14"/>
        </w:rPr>
        <w:t>Nimr</w:t>
      </w:r>
      <w:proofErr w:type="spellEnd"/>
      <w:r w:rsidRPr="00A1449C">
        <w:rPr>
          <w:sz w:val="14"/>
        </w:rPr>
        <w:t xml:space="preserve">, a Saudi cleric from the country’s Shia minority on sedition charges. The Iran-controlled Shia axis widely condemned the execution, which it viewed as a killing motivated by sectarianism. In the wake of these official condemnations, protesters in </w:t>
      </w:r>
      <w:proofErr w:type="gramStart"/>
      <w:r w:rsidRPr="00A1449C">
        <w:rPr>
          <w:sz w:val="14"/>
        </w:rPr>
        <w:t>a number of</w:t>
      </w:r>
      <w:proofErr w:type="gramEnd"/>
      <w:r w:rsidRPr="00A1449C">
        <w:rPr>
          <w:sz w:val="14"/>
        </w:rPr>
        <w:t xml:space="preserve"> the Iranian cities attacked Saudi diplomatic missions, causing significant fire damage to the Saudi embassy in Tehran. Following this, first Saudi Arabia and then </w:t>
      </w:r>
      <w:proofErr w:type="gramStart"/>
      <w:r w:rsidRPr="00A1449C">
        <w:rPr>
          <w:sz w:val="14"/>
        </w:rPr>
        <w:t>a number of</w:t>
      </w:r>
      <w:proofErr w:type="gramEnd"/>
      <w:r w:rsidRPr="00A1449C">
        <w:rPr>
          <w:sz w:val="14"/>
        </w:rPr>
        <w:t xml:space="preserve"> its allied Sunni states cut or downgraded diplomatic ties with Iran in protest. Additionally, the Saudi-led coalition intensified its airstrikes against alleged Houthi targets in Yemen, particularly around the country’s capital, Sana’a. This bombardment, as well as killing many civilians, also damaged Iran’s embassy in Sana’a according to claims made by the country’s state media apparatus. While outlying buildings in this complex may have been hit, it is unclear just how much damage the embassy sustained or if any Iranian diplomatic staff were injured. What </w:t>
      </w:r>
      <w:proofErr w:type="gramStart"/>
      <w:r w:rsidRPr="00A1449C">
        <w:rPr>
          <w:sz w:val="14"/>
        </w:rPr>
        <w:t>these escalating events show</w:t>
      </w:r>
      <w:proofErr w:type="gramEnd"/>
      <w:r w:rsidRPr="00A1449C">
        <w:rPr>
          <w:sz w:val="14"/>
        </w:rPr>
        <w:t xml:space="preserve"> is that small provocations can have wide ranging effects for both sides, especially within the proxy wars being fought between the Sunni and Shia powers in Yemen and Syria. Nonetheless, </w:t>
      </w:r>
      <w:r w:rsidRPr="008C04B4">
        <w:rPr>
          <w:highlight w:val="cyan"/>
          <w:u w:val="single"/>
        </w:rPr>
        <w:t>the fact</w:t>
      </w:r>
      <w:r w:rsidRPr="00A1449C">
        <w:rPr>
          <w:u w:val="single"/>
        </w:rPr>
        <w:t xml:space="preserve"> </w:t>
      </w:r>
      <w:r w:rsidRPr="00A1449C">
        <w:rPr>
          <w:sz w:val="14"/>
        </w:rPr>
        <w:t xml:space="preserve">that </w:t>
      </w:r>
      <w:r w:rsidRPr="008C04B4">
        <w:rPr>
          <w:highlight w:val="cyan"/>
          <w:u w:val="single"/>
        </w:rPr>
        <w:t>these countries</w:t>
      </w:r>
      <w:r w:rsidRPr="008C04B4">
        <w:rPr>
          <w:sz w:val="14"/>
          <w:highlight w:val="cyan"/>
        </w:rPr>
        <w:t xml:space="preserve"> </w:t>
      </w:r>
      <w:r w:rsidRPr="008C04B4">
        <w:rPr>
          <w:highlight w:val="cyan"/>
          <w:u w:val="single"/>
        </w:rPr>
        <w:t>have not</w:t>
      </w:r>
      <w:r w:rsidRPr="00A1449C">
        <w:rPr>
          <w:u w:val="single"/>
        </w:rPr>
        <w:t xml:space="preserve"> yet </w:t>
      </w:r>
      <w:r w:rsidRPr="008C04B4">
        <w:rPr>
          <w:highlight w:val="cyan"/>
          <w:u w:val="single"/>
        </w:rPr>
        <w:t>responded in a more belligerent manner</w:t>
      </w:r>
      <w:r w:rsidRPr="00A1449C">
        <w:rPr>
          <w:u w:val="single"/>
        </w:rPr>
        <w:t xml:space="preserve"> in the time since </w:t>
      </w:r>
      <w:r w:rsidRPr="008C04B4">
        <w:rPr>
          <w:highlight w:val="cyan"/>
          <w:u w:val="single"/>
        </w:rPr>
        <w:t>shows</w:t>
      </w:r>
      <w:r w:rsidRPr="00A1449C">
        <w:rPr>
          <w:u w:val="single"/>
        </w:rPr>
        <w:t xml:space="preserve"> that </w:t>
      </w:r>
      <w:r w:rsidRPr="008C04B4">
        <w:rPr>
          <w:b/>
          <w:iCs/>
          <w:highlight w:val="cyan"/>
          <w:u w:val="single"/>
          <w:bdr w:val="single" w:sz="24" w:space="0" w:color="auto"/>
        </w:rPr>
        <w:t>neither</w:t>
      </w:r>
      <w:r w:rsidRPr="00A1449C">
        <w:rPr>
          <w:u w:val="single"/>
        </w:rPr>
        <w:t xml:space="preserve"> particularly </w:t>
      </w:r>
      <w:r w:rsidRPr="008C04B4">
        <w:rPr>
          <w:highlight w:val="cyan"/>
          <w:u w:val="single"/>
        </w:rPr>
        <w:t>wants</w:t>
      </w:r>
      <w:r w:rsidRPr="00A1449C">
        <w:rPr>
          <w:u w:val="single"/>
        </w:rPr>
        <w:t xml:space="preserve"> a </w:t>
      </w:r>
      <w:r w:rsidRPr="00A1449C">
        <w:rPr>
          <w:b/>
          <w:iCs/>
          <w:u w:val="single"/>
          <w:bdr w:val="single" w:sz="24" w:space="0" w:color="auto"/>
        </w:rPr>
        <w:t xml:space="preserve">direct </w:t>
      </w:r>
      <w:r w:rsidRPr="008C04B4">
        <w:rPr>
          <w:b/>
          <w:iCs/>
          <w:highlight w:val="cyan"/>
          <w:u w:val="single"/>
          <w:bdr w:val="single" w:sz="24" w:space="0" w:color="auto"/>
        </w:rPr>
        <w:t>military confrontation</w:t>
      </w:r>
      <w:r w:rsidRPr="00A1449C">
        <w:rPr>
          <w:u w:val="single"/>
        </w:rPr>
        <w:t xml:space="preserve">. </w:t>
      </w:r>
      <w:r w:rsidRPr="00A1449C">
        <w:rPr>
          <w:sz w:val="14"/>
        </w:rPr>
        <w:t xml:space="preserve">The primary reason for this is that </w:t>
      </w:r>
      <w:r w:rsidRPr="008C04B4">
        <w:rPr>
          <w:highlight w:val="cyan"/>
          <w:u w:val="single"/>
        </w:rPr>
        <w:t xml:space="preserve">the two sides are </w:t>
      </w:r>
      <w:r w:rsidRPr="008C04B4">
        <w:rPr>
          <w:b/>
          <w:iCs/>
          <w:highlight w:val="cyan"/>
          <w:u w:val="single"/>
          <w:bdr w:val="single" w:sz="24" w:space="0" w:color="auto"/>
        </w:rPr>
        <w:t>reasonably balanced</w:t>
      </w:r>
      <w:r w:rsidRPr="00A1449C">
        <w:rPr>
          <w:sz w:val="14"/>
        </w:rPr>
        <w:t xml:space="preserve"> </w:t>
      </w:r>
      <w:r w:rsidRPr="00A1449C">
        <w:rPr>
          <w:u w:val="single"/>
        </w:rPr>
        <w:t>in terms of military capabilities</w:t>
      </w:r>
      <w:r w:rsidRPr="00A1449C">
        <w:rPr>
          <w:sz w:val="14"/>
        </w:rPr>
        <w:t xml:space="preserve">. </w:t>
      </w:r>
      <w:r w:rsidRPr="00A1449C">
        <w:rPr>
          <w:u w:val="single"/>
        </w:rPr>
        <w:t xml:space="preserve">While on paper, </w:t>
      </w:r>
      <w:r w:rsidRPr="008C04B4">
        <w:rPr>
          <w:highlight w:val="cyan"/>
          <w:u w:val="single"/>
        </w:rPr>
        <w:t>Saudi Arabia and its allies</w:t>
      </w:r>
      <w:r w:rsidRPr="00A1449C">
        <w:rPr>
          <w:u w:val="single"/>
        </w:rPr>
        <w:t xml:space="preserve"> possess large amounts of expensive foreign military systems</w:t>
      </w:r>
      <w:r w:rsidRPr="00A1449C">
        <w:rPr>
          <w:sz w:val="14"/>
        </w:rPr>
        <w:t xml:space="preserve">, </w:t>
      </w:r>
      <w:r w:rsidRPr="00A1449C">
        <w:rPr>
          <w:u w:val="single"/>
        </w:rPr>
        <w:t xml:space="preserve">these countries </w:t>
      </w:r>
      <w:r w:rsidRPr="008C04B4">
        <w:rPr>
          <w:highlight w:val="cyan"/>
          <w:u w:val="single"/>
        </w:rPr>
        <w:t>militaries are</w:t>
      </w:r>
      <w:r w:rsidRPr="00A1449C">
        <w:rPr>
          <w:u w:val="single"/>
        </w:rPr>
        <w:t xml:space="preserve"> </w:t>
      </w:r>
      <w:r w:rsidRPr="008C04B4">
        <w:rPr>
          <w:b/>
          <w:iCs/>
          <w:highlight w:val="cyan"/>
          <w:u w:val="single"/>
          <w:bdr w:val="single" w:sz="24" w:space="0" w:color="auto"/>
        </w:rPr>
        <w:t>[hindered]</w:t>
      </w:r>
      <w:r w:rsidRPr="00A1449C">
        <w:rPr>
          <w:u w:val="single"/>
        </w:rPr>
        <w:t xml:space="preserve"> </w:t>
      </w:r>
      <w:r w:rsidRPr="00A1449C">
        <w:rPr>
          <w:strike/>
          <w:u w:val="single"/>
        </w:rPr>
        <w:t>crippled</w:t>
      </w:r>
      <w:r w:rsidRPr="00A1449C">
        <w:rPr>
          <w:sz w:val="14"/>
        </w:rPr>
        <w:t xml:space="preserve"> </w:t>
      </w:r>
      <w:r w:rsidRPr="008C04B4">
        <w:rPr>
          <w:highlight w:val="cyan"/>
          <w:u w:val="single"/>
        </w:rPr>
        <w:t>by deep corruption and a lack of adequate training</w:t>
      </w:r>
      <w:r w:rsidRPr="00A1449C">
        <w:rPr>
          <w:u w:val="single"/>
        </w:rPr>
        <w:t xml:space="preserve"> </w:t>
      </w:r>
      <w:r w:rsidRPr="00A1449C">
        <w:rPr>
          <w:sz w:val="14"/>
        </w:rPr>
        <w:t xml:space="preserve">for their soldiers, </w:t>
      </w:r>
      <w:r w:rsidRPr="00A1449C">
        <w:rPr>
          <w:u w:val="single"/>
        </w:rPr>
        <w:t>resulting in poor real-world performance</w:t>
      </w:r>
      <w:r w:rsidRPr="00A1449C">
        <w:rPr>
          <w:sz w:val="14"/>
        </w:rPr>
        <w:t xml:space="preserve">, </w:t>
      </w:r>
      <w:r w:rsidRPr="00A1449C">
        <w:rPr>
          <w:u w:val="single"/>
        </w:rPr>
        <w:t>which has been demonstrated throughout their intervention in Yemen. Iran</w:t>
      </w:r>
      <w:r w:rsidRPr="00A1449C">
        <w:rPr>
          <w:sz w:val="14"/>
        </w:rPr>
        <w:t xml:space="preserve">, on the other hand, </w:t>
      </w:r>
      <w:r w:rsidRPr="00A1449C">
        <w:rPr>
          <w:u w:val="single"/>
        </w:rPr>
        <w:t>has a more professional military</w:t>
      </w:r>
      <w:r w:rsidRPr="00A1449C">
        <w:rPr>
          <w:sz w:val="14"/>
        </w:rPr>
        <w:t xml:space="preserve"> with a larger amount of experience than that of the Gulf States. In addition, </w:t>
      </w:r>
      <w:r w:rsidRPr="00A1449C">
        <w:rPr>
          <w:u w:val="single"/>
        </w:rPr>
        <w:t xml:space="preserve">it boasts a domestic arms industry able to produce </w:t>
      </w:r>
      <w:proofErr w:type="gramStart"/>
      <w:r w:rsidRPr="00A1449C">
        <w:rPr>
          <w:u w:val="single"/>
        </w:rPr>
        <w:t>a large number of</w:t>
      </w:r>
      <w:proofErr w:type="gramEnd"/>
      <w:r w:rsidRPr="00A1449C">
        <w:rPr>
          <w:u w:val="single"/>
        </w:rPr>
        <w:t xml:space="preserve"> indigenous weapons systems</w:t>
      </w:r>
      <w:r w:rsidRPr="00A1449C">
        <w:rPr>
          <w:sz w:val="14"/>
        </w:rPr>
        <w:t xml:space="preserve">, as well as designs reverse engineered from US, Chinese and Russian weapons. </w:t>
      </w:r>
      <w:r w:rsidRPr="00A1449C">
        <w:rPr>
          <w:u w:val="single"/>
        </w:rPr>
        <w:t xml:space="preserve">Despite this, </w:t>
      </w:r>
      <w:r w:rsidRPr="008C04B4">
        <w:rPr>
          <w:highlight w:val="cyan"/>
          <w:u w:val="single"/>
        </w:rPr>
        <w:t>Iran lacks</w:t>
      </w:r>
      <w:r w:rsidRPr="00A1449C">
        <w:rPr>
          <w:u w:val="single"/>
        </w:rPr>
        <w:t xml:space="preserve"> </w:t>
      </w:r>
      <w:r w:rsidRPr="008C04B4">
        <w:rPr>
          <w:highlight w:val="cyan"/>
          <w:u w:val="single"/>
        </w:rPr>
        <w:t xml:space="preserve">modern aircraft and </w:t>
      </w:r>
      <w:proofErr w:type="spellStart"/>
      <w:r w:rsidRPr="008C04B4">
        <w:rPr>
          <w:highlight w:val="cyan"/>
          <w:u w:val="single"/>
        </w:rPr>
        <w:t>armoured</w:t>
      </w:r>
      <w:proofErr w:type="spellEnd"/>
      <w:r w:rsidRPr="008C04B4">
        <w:rPr>
          <w:highlight w:val="cyan"/>
          <w:u w:val="single"/>
        </w:rPr>
        <w:t xml:space="preserve"> vehicles</w:t>
      </w:r>
      <w:r w:rsidRPr="00A1449C">
        <w:rPr>
          <w:sz w:val="14"/>
        </w:rPr>
        <w:t xml:space="preserve">, </w:t>
      </w:r>
      <w:r w:rsidRPr="00A1449C">
        <w:rPr>
          <w:u w:val="single"/>
        </w:rPr>
        <w:t xml:space="preserve">meaning </w:t>
      </w:r>
      <w:r w:rsidRPr="008C04B4">
        <w:rPr>
          <w:highlight w:val="cyan"/>
          <w:u w:val="single"/>
        </w:rPr>
        <w:t>its ability to project power</w:t>
      </w:r>
      <w:r w:rsidRPr="00A1449C">
        <w:rPr>
          <w:sz w:val="14"/>
        </w:rPr>
        <w:t xml:space="preserve"> beyond its borders </w:t>
      </w:r>
      <w:r w:rsidRPr="008C04B4">
        <w:rPr>
          <w:highlight w:val="cyan"/>
          <w:u w:val="single"/>
        </w:rPr>
        <w:t>is</w:t>
      </w:r>
      <w:r w:rsidRPr="00A1449C">
        <w:rPr>
          <w:sz w:val="14"/>
        </w:rPr>
        <w:t xml:space="preserve"> mostly </w:t>
      </w:r>
      <w:r w:rsidRPr="008C04B4">
        <w:rPr>
          <w:b/>
          <w:iCs/>
          <w:highlight w:val="cyan"/>
          <w:u w:val="single"/>
          <w:bdr w:val="single" w:sz="24" w:space="0" w:color="auto"/>
        </w:rPr>
        <w:t>limited</w:t>
      </w:r>
      <w:r w:rsidRPr="00A1449C">
        <w:rPr>
          <w:sz w:val="14"/>
        </w:rPr>
        <w:t xml:space="preserve"> to ballistic missiles. </w:t>
      </w:r>
      <w:r w:rsidRPr="00A1449C">
        <w:rPr>
          <w:u w:val="single"/>
        </w:rPr>
        <w:t xml:space="preserve">Within this balance of power, </w:t>
      </w:r>
      <w:r w:rsidRPr="00A1449C">
        <w:rPr>
          <w:b/>
          <w:iCs/>
          <w:u w:val="single"/>
          <w:bdr w:val="single" w:sz="24" w:space="0" w:color="auto"/>
        </w:rPr>
        <w:t>neither side</w:t>
      </w:r>
      <w:r w:rsidRPr="00A1449C">
        <w:rPr>
          <w:sz w:val="14"/>
        </w:rPr>
        <w:t xml:space="preserve"> </w:t>
      </w:r>
      <w:r w:rsidRPr="00A1449C">
        <w:rPr>
          <w:u w:val="single"/>
        </w:rPr>
        <w:t>would stand to gain from a war</w:t>
      </w:r>
      <w:r w:rsidRPr="00A1449C">
        <w:rPr>
          <w:sz w:val="14"/>
        </w:rPr>
        <w:t xml:space="preserve">. </w:t>
      </w:r>
      <w:proofErr w:type="gramStart"/>
      <w:r w:rsidRPr="00A1449C">
        <w:rPr>
          <w:sz w:val="14"/>
        </w:rPr>
        <w:t>Indeed</w:t>
      </w:r>
      <w:proofErr w:type="gramEnd"/>
      <w:r w:rsidRPr="00A1449C">
        <w:rPr>
          <w:sz w:val="14"/>
        </w:rPr>
        <w:t xml:space="preserve"> </w:t>
      </w:r>
      <w:r w:rsidRPr="008C04B4">
        <w:rPr>
          <w:highlight w:val="cyan"/>
          <w:u w:val="single"/>
        </w:rPr>
        <w:t>within</w:t>
      </w:r>
      <w:r w:rsidRPr="00A1449C">
        <w:rPr>
          <w:u w:val="single"/>
        </w:rPr>
        <w:t xml:space="preserve"> the</w:t>
      </w:r>
      <w:r w:rsidRPr="00A1449C">
        <w:rPr>
          <w:sz w:val="14"/>
        </w:rPr>
        <w:t xml:space="preserve"> </w:t>
      </w:r>
      <w:r w:rsidRPr="00A1449C">
        <w:rPr>
          <w:u w:val="single"/>
        </w:rPr>
        <w:t>first</w:t>
      </w:r>
      <w:r w:rsidRPr="00A1449C">
        <w:rPr>
          <w:sz w:val="14"/>
        </w:rPr>
        <w:t xml:space="preserve"> days (or even </w:t>
      </w:r>
      <w:r w:rsidRPr="008C04B4">
        <w:rPr>
          <w:highlight w:val="cyan"/>
          <w:u w:val="single"/>
        </w:rPr>
        <w:t>hours</w:t>
      </w:r>
      <w:r w:rsidRPr="008C04B4">
        <w:rPr>
          <w:sz w:val="14"/>
          <w:highlight w:val="cyan"/>
        </w:rPr>
        <w:t xml:space="preserve">) </w:t>
      </w:r>
      <w:r w:rsidRPr="008C04B4">
        <w:rPr>
          <w:highlight w:val="cyan"/>
          <w:u w:val="single"/>
        </w:rPr>
        <w:t>of a war</w:t>
      </w:r>
      <w:r w:rsidRPr="00A1449C">
        <w:rPr>
          <w:u w:val="single"/>
        </w:rPr>
        <w:t xml:space="preserve"> between Iran and Saudi Arabia, </w:t>
      </w:r>
      <w:r w:rsidRPr="008C04B4">
        <w:rPr>
          <w:highlight w:val="cyan"/>
          <w:u w:val="single"/>
        </w:rPr>
        <w:t xml:space="preserve">both sides would </w:t>
      </w:r>
      <w:r w:rsidRPr="00A1449C">
        <w:rPr>
          <w:u w:val="single"/>
        </w:rPr>
        <w:t xml:space="preserve">be able to </w:t>
      </w:r>
      <w:r w:rsidRPr="008C04B4">
        <w:rPr>
          <w:highlight w:val="cyan"/>
          <w:u w:val="single"/>
        </w:rPr>
        <w:t>cause</w:t>
      </w:r>
      <w:r w:rsidRPr="00A1449C">
        <w:rPr>
          <w:u w:val="single"/>
        </w:rPr>
        <w:t xml:space="preserve"> </w:t>
      </w:r>
      <w:r w:rsidRPr="008C04B4">
        <w:rPr>
          <w:b/>
          <w:iCs/>
          <w:highlight w:val="cyan"/>
          <w:u w:val="single"/>
          <w:bdr w:val="single" w:sz="24" w:space="0" w:color="auto"/>
        </w:rPr>
        <w:t>immense economic damage</w:t>
      </w:r>
      <w:r w:rsidRPr="00A1449C">
        <w:rPr>
          <w:sz w:val="14"/>
        </w:rPr>
        <w:t xml:space="preserve"> to each other through destruction of oil refining and distribution hubs. </w:t>
      </w:r>
      <w:r w:rsidRPr="00A1449C">
        <w:rPr>
          <w:u w:val="single"/>
        </w:rPr>
        <w:t>This</w:t>
      </w:r>
      <w:r w:rsidRPr="00A1449C">
        <w:rPr>
          <w:sz w:val="14"/>
        </w:rPr>
        <w:t xml:space="preserve"> economic damage </w:t>
      </w:r>
      <w:r w:rsidRPr="00A1449C">
        <w:rPr>
          <w:u w:val="single"/>
        </w:rPr>
        <w:t>would</w:t>
      </w:r>
      <w:r w:rsidRPr="00A1449C">
        <w:rPr>
          <w:sz w:val="14"/>
        </w:rPr>
        <w:t xml:space="preserve"> likely </w:t>
      </w:r>
      <w:r w:rsidRPr="00A1449C">
        <w:rPr>
          <w:u w:val="single"/>
        </w:rPr>
        <w:t>be furthered through efforts to mine the Strait of Hormuz</w:t>
      </w:r>
      <w:r w:rsidRPr="00A1449C">
        <w:rPr>
          <w:sz w:val="14"/>
        </w:rPr>
        <w:t xml:space="preserve"> in order to further prevent oil exports. </w:t>
      </w:r>
      <w:r w:rsidRPr="008C04B4">
        <w:rPr>
          <w:highlight w:val="cyan"/>
          <w:u w:val="single"/>
        </w:rPr>
        <w:t xml:space="preserve">Given this </w:t>
      </w:r>
      <w:r w:rsidRPr="008C04B4">
        <w:rPr>
          <w:b/>
          <w:iCs/>
          <w:highlight w:val="cyan"/>
          <w:u w:val="single"/>
          <w:bdr w:val="single" w:sz="24" w:space="0" w:color="auto"/>
        </w:rPr>
        <w:t>economic mutually assured destruction</w:t>
      </w:r>
      <w:r w:rsidRPr="008C04B4">
        <w:rPr>
          <w:sz w:val="14"/>
          <w:highlight w:val="cyan"/>
        </w:rPr>
        <w:t xml:space="preserve">, </w:t>
      </w:r>
      <w:r w:rsidRPr="008C04B4">
        <w:rPr>
          <w:highlight w:val="cyan"/>
          <w:u w:val="single"/>
        </w:rPr>
        <w:t>it is unlikely that either state would</w:t>
      </w:r>
      <w:r w:rsidRPr="00A1449C">
        <w:rPr>
          <w:u w:val="single"/>
        </w:rPr>
        <w:t xml:space="preserve"> knowingly </w:t>
      </w:r>
      <w:r w:rsidRPr="008C04B4">
        <w:rPr>
          <w:highlight w:val="cyan"/>
          <w:u w:val="single"/>
        </w:rPr>
        <w:t>start an armed conflict</w:t>
      </w:r>
      <w:r w:rsidRPr="00A1449C">
        <w:rPr>
          <w:sz w:val="14"/>
        </w:rPr>
        <w:t xml:space="preserve"> with the opposing side </w:t>
      </w:r>
      <w:r w:rsidRPr="008C04B4">
        <w:rPr>
          <w:b/>
          <w:iCs/>
          <w:highlight w:val="cyan"/>
          <w:u w:val="single"/>
          <w:bdr w:val="single" w:sz="24" w:space="0" w:color="auto"/>
        </w:rPr>
        <w:t>even if provocations and proxy wars continue to escalate</w:t>
      </w:r>
      <w:r w:rsidRPr="00A1449C">
        <w:rPr>
          <w:sz w:val="14"/>
        </w:rPr>
        <w:t xml:space="preserve">. </w:t>
      </w:r>
      <w:proofErr w:type="gramStart"/>
      <w:r w:rsidRPr="00A1449C">
        <w:rPr>
          <w:sz w:val="14"/>
        </w:rPr>
        <w:t>Of course</w:t>
      </w:r>
      <w:proofErr w:type="gramEnd"/>
      <w:r w:rsidRPr="00A1449C">
        <w:rPr>
          <w:sz w:val="14"/>
        </w:rPr>
        <w:t xml:space="preserve"> such an assumption does not include the possibilities that the leaders of each respective country as well as their militaries are not rational actors or that a weakening of either state could encourage opportunities to attempt to engineer a war. </w:t>
      </w:r>
      <w:proofErr w:type="gramStart"/>
      <w:r w:rsidRPr="00A1449C">
        <w:rPr>
          <w:u w:val="single"/>
        </w:rPr>
        <w:t xml:space="preserve">This </w:t>
      </w:r>
      <w:r w:rsidRPr="00A1449C">
        <w:rPr>
          <w:u w:val="single"/>
        </w:rPr>
        <w:lastRenderedPageBreak/>
        <w:t>being said</w:t>
      </w:r>
      <w:r w:rsidRPr="00A1449C">
        <w:rPr>
          <w:sz w:val="14"/>
        </w:rPr>
        <w:t xml:space="preserve">, </w:t>
      </w:r>
      <w:r w:rsidRPr="008C04B4">
        <w:rPr>
          <w:b/>
          <w:iCs/>
          <w:highlight w:val="cyan"/>
          <w:u w:val="single"/>
          <w:bdr w:val="single" w:sz="24" w:space="0" w:color="auto"/>
        </w:rPr>
        <w:t>should</w:t>
      </w:r>
      <w:proofErr w:type="gramEnd"/>
      <w:r w:rsidRPr="008C04B4">
        <w:rPr>
          <w:b/>
          <w:iCs/>
          <w:highlight w:val="cyan"/>
          <w:u w:val="single"/>
          <w:bdr w:val="single" w:sz="24" w:space="0" w:color="auto"/>
        </w:rPr>
        <w:t xml:space="preserve"> current dynamics</w:t>
      </w:r>
      <w:r w:rsidRPr="00A1449C">
        <w:rPr>
          <w:b/>
          <w:iCs/>
          <w:u w:val="single"/>
          <w:bdr w:val="single" w:sz="24" w:space="0" w:color="auto"/>
        </w:rPr>
        <w:t xml:space="preserve"> </w:t>
      </w:r>
      <w:r w:rsidRPr="008C04B4">
        <w:rPr>
          <w:b/>
          <w:iCs/>
          <w:highlight w:val="cyan"/>
          <w:u w:val="single"/>
          <w:bdr w:val="single" w:sz="24" w:space="0" w:color="auto"/>
        </w:rPr>
        <w:t>continue</w:t>
      </w:r>
      <w:r w:rsidRPr="00A1449C">
        <w:rPr>
          <w:sz w:val="14"/>
        </w:rPr>
        <w:t xml:space="preserve">, </w:t>
      </w:r>
      <w:r w:rsidRPr="00A1449C">
        <w:rPr>
          <w:u w:val="single"/>
        </w:rPr>
        <w:t xml:space="preserve">a </w:t>
      </w:r>
      <w:r w:rsidRPr="008C04B4">
        <w:rPr>
          <w:highlight w:val="cyan"/>
          <w:u w:val="single"/>
        </w:rPr>
        <w:t>war</w:t>
      </w:r>
      <w:r w:rsidRPr="00A1449C">
        <w:rPr>
          <w:u w:val="single"/>
        </w:rPr>
        <w:t xml:space="preserve"> between Saudi Arabia and Iran </w:t>
      </w:r>
      <w:r w:rsidRPr="008C04B4">
        <w:rPr>
          <w:highlight w:val="cyan"/>
          <w:u w:val="single"/>
        </w:rPr>
        <w:t xml:space="preserve">would seem </w:t>
      </w:r>
      <w:r w:rsidRPr="008C04B4">
        <w:rPr>
          <w:b/>
          <w:iCs/>
          <w:highlight w:val="cyan"/>
          <w:u w:val="single"/>
          <w:bdr w:val="single" w:sz="24" w:space="0" w:color="auto"/>
        </w:rPr>
        <w:t>unlikely at best.</w:t>
      </w:r>
    </w:p>
    <w:p w14:paraId="4E80CFFF" w14:textId="77777777" w:rsidR="006C5C1F" w:rsidRDefault="006C5C1F" w:rsidP="006C5C1F">
      <w:pPr>
        <w:pStyle w:val="Heading1"/>
      </w:pPr>
      <w:r>
        <w:lastRenderedPageBreak/>
        <w:t>Yemen</w:t>
      </w:r>
    </w:p>
    <w:p w14:paraId="3EB845F3" w14:textId="77777777" w:rsidR="006C5C1F" w:rsidRDefault="006C5C1F" w:rsidP="006C5C1F">
      <w:pPr>
        <w:pStyle w:val="Heading2"/>
      </w:pPr>
      <w:r>
        <w:lastRenderedPageBreak/>
        <w:t>Generic</w:t>
      </w:r>
    </w:p>
    <w:p w14:paraId="3E604CBA" w14:textId="77777777" w:rsidR="006C5C1F" w:rsidRDefault="006C5C1F" w:rsidP="006C5C1F">
      <w:pPr>
        <w:pStyle w:val="Heading3"/>
      </w:pPr>
      <w:r>
        <w:lastRenderedPageBreak/>
        <w:t>1NC Can’t Solve</w:t>
      </w:r>
    </w:p>
    <w:p w14:paraId="0F6C400F" w14:textId="77777777" w:rsidR="006C5C1F" w:rsidRDefault="006C5C1F" w:rsidP="006C5C1F">
      <w:pPr>
        <w:pStyle w:val="Heading4"/>
      </w:pPr>
      <w:r>
        <w:t>Ending Saudi involvement won’t solve the Yemen crisis</w:t>
      </w:r>
    </w:p>
    <w:p w14:paraId="46E233AD" w14:textId="77777777" w:rsidR="006C5C1F" w:rsidRDefault="006C5C1F" w:rsidP="006C5C1F">
      <w:proofErr w:type="spellStart"/>
      <w:r w:rsidRPr="00983A1A">
        <w:rPr>
          <w:b/>
          <w:bCs/>
          <w:sz w:val="24"/>
          <w:szCs w:val="24"/>
        </w:rPr>
        <w:t>Byman</w:t>
      </w:r>
      <w:proofErr w:type="spellEnd"/>
      <w:r w:rsidRPr="00983A1A">
        <w:rPr>
          <w:b/>
          <w:bCs/>
          <w:sz w:val="24"/>
          <w:szCs w:val="24"/>
        </w:rPr>
        <w:t xml:space="preserve"> 18</w:t>
      </w:r>
      <w:r w:rsidRPr="00983A1A">
        <w:rPr>
          <w:sz w:val="24"/>
          <w:szCs w:val="24"/>
        </w:rPr>
        <w:t xml:space="preserve"> </w:t>
      </w:r>
      <w:r>
        <w:t>[</w:t>
      </w:r>
      <w:r w:rsidRPr="00167713">
        <w:t xml:space="preserve">Daniel </w:t>
      </w:r>
      <w:proofErr w:type="spellStart"/>
      <w:r w:rsidRPr="00167713">
        <w:t>Byman</w:t>
      </w:r>
      <w:proofErr w:type="spellEnd"/>
      <w:r w:rsidRPr="00167713">
        <w:t xml:space="preserve"> is a senior fellow in the Center for Middle East Policy</w:t>
      </w:r>
      <w:r>
        <w:t xml:space="preserve"> at Brookings. “</w:t>
      </w:r>
      <w:r w:rsidRPr="00983A1A">
        <w:t>Yemen after a Saudi withdrawal: How much would change?</w:t>
      </w:r>
      <w:r>
        <w:t xml:space="preserve">” Brookings, 12/5/18, </w:t>
      </w:r>
      <w:hyperlink r:id="rId34" w:history="1">
        <w:r>
          <w:rPr>
            <w:rStyle w:val="Hyperlink"/>
          </w:rPr>
          <w:t>https://www.brookings.edu/blog/order-from-chaos/2018/12/05/yemen-after-a-saudi-withdrawal-how-much-would-change/</w:t>
        </w:r>
      </w:hyperlink>
      <w:r>
        <w:t xml:space="preserve"> Accessed 6/18/19]GMDI</w:t>
      </w:r>
    </w:p>
    <w:p w14:paraId="6EE53E79" w14:textId="77777777" w:rsidR="006C5C1F" w:rsidRPr="00F34C4B" w:rsidRDefault="006C5C1F" w:rsidP="006C5C1F">
      <w:pPr>
        <w:rPr>
          <w:sz w:val="12"/>
        </w:rPr>
      </w:pPr>
      <w:r w:rsidRPr="00F34C4B">
        <w:rPr>
          <w:sz w:val="12"/>
        </w:rPr>
        <w:t xml:space="preserve">Yet </w:t>
      </w:r>
      <w:r w:rsidRPr="00F34C4B">
        <w:rPr>
          <w:b/>
          <w:bCs/>
          <w:u w:val="single"/>
        </w:rPr>
        <w:t>even if Saudi Arabia</w:t>
      </w:r>
      <w:r w:rsidRPr="00F34C4B">
        <w:rPr>
          <w:sz w:val="12"/>
        </w:rPr>
        <w:t xml:space="preserve"> comes to its senses or </w:t>
      </w:r>
      <w:r w:rsidRPr="00F34C4B">
        <w:rPr>
          <w:b/>
          <w:bCs/>
          <w:u w:val="single"/>
        </w:rPr>
        <w:t>is compelled to</w:t>
      </w:r>
      <w:r w:rsidRPr="00F34C4B">
        <w:rPr>
          <w:sz w:val="12"/>
        </w:rPr>
        <w:t xml:space="preserve"> do so, an </w:t>
      </w:r>
      <w:r w:rsidRPr="00F34C4B">
        <w:rPr>
          <w:b/>
          <w:bCs/>
          <w:u w:val="single"/>
        </w:rPr>
        <w:t>end</w:t>
      </w:r>
      <w:r w:rsidRPr="00F34C4B">
        <w:rPr>
          <w:sz w:val="12"/>
        </w:rPr>
        <w:t xml:space="preserve"> to </w:t>
      </w:r>
      <w:r w:rsidRPr="00F34C4B">
        <w:rPr>
          <w:b/>
          <w:bCs/>
          <w:u w:val="single"/>
        </w:rPr>
        <w:t>the intervention</w:t>
      </w:r>
      <w:r w:rsidRPr="00F34C4B">
        <w:rPr>
          <w:sz w:val="12"/>
        </w:rPr>
        <w:t xml:space="preserve"> would only be the beginning of what is needed. </w:t>
      </w:r>
      <w:r w:rsidRPr="00F34C4B">
        <w:rPr>
          <w:b/>
          <w:bCs/>
          <w:u w:val="single"/>
        </w:rPr>
        <w:t>The</w:t>
      </w:r>
      <w:r w:rsidRPr="00F34C4B">
        <w:rPr>
          <w:sz w:val="12"/>
        </w:rPr>
        <w:t xml:space="preserve"> United Arab Emirates (</w:t>
      </w:r>
      <w:r w:rsidRPr="00F34C4B">
        <w:rPr>
          <w:b/>
          <w:bCs/>
          <w:u w:val="single"/>
        </w:rPr>
        <w:t>UAE</w:t>
      </w:r>
      <w:r w:rsidRPr="00F34C4B">
        <w:rPr>
          <w:sz w:val="12"/>
        </w:rPr>
        <w:t xml:space="preserve">) </w:t>
      </w:r>
      <w:r w:rsidRPr="00F34C4B">
        <w:rPr>
          <w:b/>
          <w:bCs/>
          <w:u w:val="single"/>
        </w:rPr>
        <w:t>would still be militarily involved</w:t>
      </w:r>
      <w:r w:rsidRPr="00D148F3">
        <w:rPr>
          <w:u w:val="single"/>
        </w:rPr>
        <w:t xml:space="preserve"> in the fighting against the Houthis, and it is a much more active player than Saudi Arabia on the ground in Yemen</w:t>
      </w:r>
      <w:r w:rsidRPr="00F34C4B">
        <w:rPr>
          <w:sz w:val="12"/>
        </w:rPr>
        <w:t xml:space="preserve">. </w:t>
      </w:r>
      <w:r w:rsidRPr="00F34C4B">
        <w:rPr>
          <w:b/>
          <w:bCs/>
          <w:u w:val="single"/>
        </w:rPr>
        <w:t>Local actors would continue to fight</w:t>
      </w:r>
      <w:r w:rsidRPr="00D148F3">
        <w:rPr>
          <w:u w:val="single"/>
        </w:rPr>
        <w:t>: The country is highly divided, and the main factions themselves are further divided</w:t>
      </w:r>
      <w:r w:rsidRPr="00F34C4B">
        <w:rPr>
          <w:sz w:val="12"/>
        </w:rPr>
        <w:t xml:space="preserve">. </w:t>
      </w:r>
      <w:r w:rsidRPr="00BF599A">
        <w:rPr>
          <w:u w:val="single"/>
        </w:rPr>
        <w:t xml:space="preserve">Yemen today is a failed state, and </w:t>
      </w:r>
      <w:r w:rsidRPr="00F34C4B">
        <w:rPr>
          <w:b/>
          <w:bCs/>
          <w:u w:val="single"/>
        </w:rPr>
        <w:t>there is no accepted political leadership to pick up the pieces</w:t>
      </w:r>
      <w:r w:rsidRPr="00F34C4B">
        <w:rPr>
          <w:sz w:val="12"/>
        </w:rPr>
        <w:t xml:space="preserve">. </w:t>
      </w:r>
      <w:r w:rsidRPr="00912F8D">
        <w:rPr>
          <w:b/>
          <w:bCs/>
          <w:u w:val="single"/>
        </w:rPr>
        <w:t>The Houthis</w:t>
      </w:r>
      <w:r w:rsidRPr="00BF599A">
        <w:rPr>
          <w:u w:val="single"/>
        </w:rPr>
        <w:t xml:space="preserve">, Iran’s ally, </w:t>
      </w:r>
      <w:r w:rsidRPr="00912F8D">
        <w:rPr>
          <w:b/>
          <w:bCs/>
          <w:u w:val="single"/>
        </w:rPr>
        <w:t>would be the strongest of the factions, and they are brutal and authoritarian</w:t>
      </w:r>
      <w:r w:rsidRPr="00F34C4B">
        <w:rPr>
          <w:sz w:val="12"/>
        </w:rPr>
        <w:t xml:space="preserve"> as well as tied to Tehran. </w:t>
      </w:r>
      <w:r w:rsidRPr="00F34C4B">
        <w:rPr>
          <w:b/>
          <w:bCs/>
          <w:u w:val="single"/>
        </w:rPr>
        <w:t>Terrorist groups like al-Qaida in the Arabian Peninsula would remain active</w:t>
      </w:r>
      <w:r w:rsidRPr="00F34C4B">
        <w:rPr>
          <w:sz w:val="12"/>
        </w:rPr>
        <w:t xml:space="preserve">, trying to establish themselves in any areas that lack a strong rival. Perhaps </w:t>
      </w:r>
      <w:r w:rsidRPr="00F34C4B">
        <w:rPr>
          <w:u w:val="single"/>
        </w:rPr>
        <w:t xml:space="preserve">most important from Riyadh’s point of view, </w:t>
      </w:r>
      <w:r w:rsidRPr="002C7488">
        <w:rPr>
          <w:b/>
          <w:bCs/>
          <w:u w:val="single"/>
        </w:rPr>
        <w:t>Tehran can claim a victory over its long-time rival</w:t>
      </w:r>
      <w:r w:rsidRPr="00F34C4B">
        <w:rPr>
          <w:sz w:val="12"/>
        </w:rPr>
        <w:t xml:space="preserve">. Although Houthi reliance on Iran would decrease as well, the alliance is likely to endure, and Iran will have influence on yet another of Saudi Arabia’s borders. </w:t>
      </w:r>
      <w:r w:rsidRPr="00F34C4B">
        <w:rPr>
          <w:u w:val="single"/>
        </w:rPr>
        <w:t>Crown Prince Mohammad bin Salman, who championed the Yemen war, would be admitting his intervention failed</w:t>
      </w:r>
      <w:r w:rsidRPr="00F34C4B">
        <w:rPr>
          <w:sz w:val="12"/>
        </w:rPr>
        <w:t>.</w:t>
      </w:r>
    </w:p>
    <w:p w14:paraId="6B9AA4DC" w14:textId="77777777" w:rsidR="006C5C1F" w:rsidRDefault="006C5C1F" w:rsidP="006C5C1F"/>
    <w:p w14:paraId="26B38455" w14:textId="77777777" w:rsidR="006C5C1F" w:rsidRDefault="006C5C1F" w:rsidP="006C5C1F">
      <w:pPr>
        <w:pStyle w:val="Heading3"/>
      </w:pPr>
      <w:r>
        <w:lastRenderedPageBreak/>
        <w:t>2NC Can’t Solve---UAE</w:t>
      </w:r>
    </w:p>
    <w:p w14:paraId="4FE886D2" w14:textId="77777777" w:rsidR="006C5C1F" w:rsidRDefault="006C5C1F" w:rsidP="006C5C1F">
      <w:pPr>
        <w:pStyle w:val="Heading4"/>
      </w:pPr>
      <w:r>
        <w:t xml:space="preserve">The UAE will </w:t>
      </w:r>
      <w:proofErr w:type="gramStart"/>
      <w:r>
        <w:t>still remain</w:t>
      </w:r>
      <w:proofErr w:type="gramEnd"/>
      <w:r>
        <w:t xml:space="preserve"> militarily involved – operations are distinct from Saudi, and they would jump at the chance to prove their military capability in Yemen</w:t>
      </w:r>
    </w:p>
    <w:p w14:paraId="26890D3E" w14:textId="77777777" w:rsidR="006C5C1F" w:rsidRDefault="006C5C1F" w:rsidP="006C5C1F">
      <w:proofErr w:type="spellStart"/>
      <w:r w:rsidRPr="00727625">
        <w:rPr>
          <w:b/>
          <w:bCs/>
          <w:sz w:val="24"/>
          <w:szCs w:val="24"/>
        </w:rPr>
        <w:t>Partrick</w:t>
      </w:r>
      <w:proofErr w:type="spellEnd"/>
      <w:r w:rsidRPr="00727625">
        <w:rPr>
          <w:b/>
          <w:bCs/>
          <w:sz w:val="24"/>
          <w:szCs w:val="24"/>
        </w:rPr>
        <w:t xml:space="preserve"> 17</w:t>
      </w:r>
      <w:r w:rsidRPr="00727625">
        <w:rPr>
          <w:sz w:val="24"/>
          <w:szCs w:val="24"/>
        </w:rPr>
        <w:t xml:space="preserve"> </w:t>
      </w:r>
      <w:r>
        <w:t>[</w:t>
      </w:r>
      <w:r w:rsidRPr="00727625">
        <w:t xml:space="preserve">Neil </w:t>
      </w:r>
      <w:proofErr w:type="spellStart"/>
      <w:r w:rsidRPr="00727625">
        <w:t>Partrick</w:t>
      </w:r>
      <w:proofErr w:type="spellEnd"/>
      <w:r w:rsidRPr="00727625">
        <w:t xml:space="preserve"> is the editor and lead contributor to Saudi Arabian Foreign Policy: Conflict and Cooperation (IB Tauris, 2016).</w:t>
      </w:r>
      <w:r>
        <w:t xml:space="preserve"> “</w:t>
      </w:r>
      <w:r w:rsidRPr="00727625">
        <w:t>The UAE’s War Aims in Yemen</w:t>
      </w:r>
      <w:r>
        <w:t xml:space="preserve">,” Carnegie Endowment for International Peace, 10/24/17, </w:t>
      </w:r>
      <w:hyperlink r:id="rId35" w:history="1">
        <w:r>
          <w:rPr>
            <w:rStyle w:val="Hyperlink"/>
          </w:rPr>
          <w:t>https://carnegieendowment.org/sada/73524</w:t>
        </w:r>
      </w:hyperlink>
      <w:r>
        <w:t xml:space="preserve"> Accessed 6/26/19]GMDI</w:t>
      </w:r>
    </w:p>
    <w:p w14:paraId="72CDCD06" w14:textId="77777777" w:rsidR="006C5C1F" w:rsidRPr="000F5BE9" w:rsidRDefault="006C5C1F" w:rsidP="006C5C1F">
      <w:pPr>
        <w:rPr>
          <w:sz w:val="12"/>
        </w:rPr>
      </w:pPr>
      <w:r w:rsidRPr="000F5BE9">
        <w:rPr>
          <w:sz w:val="12"/>
        </w:rPr>
        <w:t xml:space="preserve">With the prevailing sense of “mission accomplished” in the UAE’s role in Yemen, increasingly there is debate over whether this might be the time to draw down troop levels. </w:t>
      </w:r>
      <w:r w:rsidRPr="00E50602">
        <w:rPr>
          <w:u w:val="single"/>
        </w:rPr>
        <w:t>The UAE believes that its intervention in Yemen has been successful in assisting various southern allies in the fight against al-Qaeda and</w:t>
      </w:r>
      <w:r w:rsidRPr="000F5BE9">
        <w:rPr>
          <w:sz w:val="12"/>
        </w:rPr>
        <w:t xml:space="preserve"> in containing the expansion of </w:t>
      </w:r>
      <w:r w:rsidRPr="00E50602">
        <w:rPr>
          <w:u w:val="single"/>
        </w:rPr>
        <w:t>the Iran-backed Houthis</w:t>
      </w:r>
      <w:r w:rsidRPr="000F5BE9">
        <w:rPr>
          <w:sz w:val="12"/>
        </w:rPr>
        <w:t xml:space="preserve">, despite an unprecedented loss of Emirati lives. </w:t>
      </w:r>
      <w:r w:rsidRPr="00E50602">
        <w:rPr>
          <w:b/>
          <w:bCs/>
          <w:u w:val="single"/>
        </w:rPr>
        <w:t>Yet this perceived military success does not mean the Emiratis are planning to leave Yemen any time soon</w:t>
      </w:r>
      <w:r w:rsidRPr="000F5BE9">
        <w:rPr>
          <w:sz w:val="12"/>
        </w:rPr>
        <w:t xml:space="preserve">. According to Emirati analysts,1 Crown Prince of Abu Dhabi Mohammed bin Zayed (MBZ), the de facto leader of the UAE, values military and diplomatic engagement with the Saudis because of a shared regional interest in countering Iran and because he thinks it maximizes Emirati influence on a Saudi domestic agenda that the UAE hopes includes reining in Wahhabi extremism. </w:t>
      </w:r>
      <w:r w:rsidRPr="00E81118">
        <w:rPr>
          <w:u w:val="single"/>
        </w:rPr>
        <w:t>Compounding the likelihood that the UAE will remain in Yemen is their sense that only they—not Saudi Arabia or</w:t>
      </w:r>
      <w:r w:rsidRPr="000F5BE9">
        <w:rPr>
          <w:sz w:val="12"/>
        </w:rPr>
        <w:t xml:space="preserve"> </w:t>
      </w:r>
      <w:r w:rsidRPr="00E81118">
        <w:rPr>
          <w:u w:val="single"/>
        </w:rPr>
        <w:t>the</w:t>
      </w:r>
      <w:r w:rsidRPr="000F5BE9">
        <w:rPr>
          <w:sz w:val="12"/>
        </w:rPr>
        <w:t xml:space="preserve"> internationally recognized, formal </w:t>
      </w:r>
      <w:r w:rsidRPr="00E81118">
        <w:rPr>
          <w:u w:val="single"/>
        </w:rPr>
        <w:t>Yemeni political leadership</w:t>
      </w:r>
      <w:r w:rsidRPr="000F5BE9">
        <w:rPr>
          <w:sz w:val="12"/>
        </w:rPr>
        <w:t xml:space="preserve"> it backs</w:t>
      </w:r>
      <w:r w:rsidRPr="00E81118">
        <w:rPr>
          <w:u w:val="single"/>
        </w:rPr>
        <w:t>—are doing the real work of fighting the war and rebuilding infrastructure</w:t>
      </w:r>
      <w:r w:rsidRPr="000F5BE9">
        <w:rPr>
          <w:sz w:val="12"/>
        </w:rPr>
        <w:t xml:space="preserve">. Yet </w:t>
      </w:r>
      <w:r w:rsidRPr="00E81118">
        <w:rPr>
          <w:u w:val="single"/>
        </w:rPr>
        <w:t>while both Saudi Arabia and the UAE are committed to the war in Yemen, they are backing different local actors</w:t>
      </w:r>
      <w:r w:rsidRPr="000F5BE9">
        <w:rPr>
          <w:sz w:val="12"/>
        </w:rPr>
        <w:t xml:space="preserve">. Emiratis familiar with national security issues say that the UAE’s alignment with southern Yemeni fighters is necessitated by the fact that </w:t>
      </w:r>
      <w:proofErr w:type="spellStart"/>
      <w:r w:rsidRPr="000F5BE9">
        <w:rPr>
          <w:sz w:val="12"/>
        </w:rPr>
        <w:t>Hadi</w:t>
      </w:r>
      <w:proofErr w:type="spellEnd"/>
      <w:r w:rsidRPr="000F5BE9">
        <w:rPr>
          <w:sz w:val="12"/>
        </w:rPr>
        <w:t xml:space="preserve"> is a serial incompetent who remains in his Riyadh compound, though their critics argue that, willfully or otherwise, they are fostering different southern Yemeni secessionists who are weakening Yemen still further. The Saudis, for all their own frustration with </w:t>
      </w:r>
      <w:proofErr w:type="spellStart"/>
      <w:r w:rsidRPr="000F5BE9">
        <w:rPr>
          <w:sz w:val="12"/>
        </w:rPr>
        <w:t>Hadi</w:t>
      </w:r>
      <w:proofErr w:type="spellEnd"/>
      <w:r w:rsidRPr="000F5BE9">
        <w:rPr>
          <w:sz w:val="12"/>
        </w:rPr>
        <w:t xml:space="preserve">, remain committed to him and therefore to the Islamist alliances that his deputy, Ali Mohsen al-Ahmar, Ali Abdullah Saleh’s former military chief, puts together. The Emiratis are advising the Saudis to go back to the former Yemeni president Ali Abdullah Saleh, believing his growing disputes with the Houthis, his tactical allies, can be encouraged to become a permanent breach. </w:t>
      </w:r>
      <w:r w:rsidRPr="00F25FEF">
        <w:rPr>
          <w:u w:val="single"/>
        </w:rPr>
        <w:t>At times these differences have created competition for influence</w:t>
      </w:r>
      <w:r w:rsidRPr="000F5BE9">
        <w:rPr>
          <w:sz w:val="12"/>
        </w:rPr>
        <w:t xml:space="preserve"> and even conflict. In February, the Emiratis and their Yemeni allies fought Saudi-backed Yemeni fighters loyal to the nominal president Abed </w:t>
      </w:r>
      <w:proofErr w:type="spellStart"/>
      <w:r w:rsidRPr="000F5BE9">
        <w:rPr>
          <w:sz w:val="12"/>
        </w:rPr>
        <w:t>Rabbo</w:t>
      </w:r>
      <w:proofErr w:type="spellEnd"/>
      <w:r w:rsidRPr="000F5BE9">
        <w:rPr>
          <w:sz w:val="12"/>
        </w:rPr>
        <w:t xml:space="preserve"> Mansour </w:t>
      </w:r>
      <w:proofErr w:type="spellStart"/>
      <w:r w:rsidRPr="000F5BE9">
        <w:rPr>
          <w:sz w:val="12"/>
        </w:rPr>
        <w:t>Hadi</w:t>
      </w:r>
      <w:proofErr w:type="spellEnd"/>
      <w:r w:rsidRPr="000F5BE9">
        <w:rPr>
          <w:sz w:val="12"/>
        </w:rPr>
        <w:t xml:space="preserve"> for control of the Aden airport, a struggle that prevented an Emirati plan to move north to Taiz. The risk of such confrontations remains, although because the UAE eventually secured control over the airport, it will likely focus on consolidating its existing southern power bases. </w:t>
      </w:r>
      <w:r w:rsidRPr="00F44DAF">
        <w:rPr>
          <w:u w:val="single"/>
        </w:rPr>
        <w:t xml:space="preserve">Lacking ground forces anywhere in Yemen, the Saudis worry that </w:t>
      </w:r>
      <w:r w:rsidRPr="00FA60F6">
        <w:rPr>
          <w:b/>
          <w:bCs/>
          <w:u w:val="single"/>
        </w:rPr>
        <w:t>the UAE could be carving out strategic footholds for itself</w:t>
      </w:r>
      <w:r w:rsidRPr="00F44DAF">
        <w:rPr>
          <w:u w:val="single"/>
        </w:rPr>
        <w:t>, undermining Saudi influence in the kingdom’s traditional backyard</w:t>
      </w:r>
      <w:r w:rsidRPr="000F5BE9">
        <w:rPr>
          <w:sz w:val="12"/>
        </w:rPr>
        <w:t xml:space="preserve">. </w:t>
      </w:r>
      <w:r w:rsidRPr="00F44DAF">
        <w:rPr>
          <w:u w:val="single"/>
        </w:rPr>
        <w:t>This fear is compounded by</w:t>
      </w:r>
      <w:r w:rsidRPr="000F5BE9">
        <w:rPr>
          <w:sz w:val="12"/>
        </w:rPr>
        <w:t xml:space="preserve"> the Emiratis’ advocacy of Saleh and by </w:t>
      </w:r>
      <w:r w:rsidRPr="00F44DAF">
        <w:rPr>
          <w:u w:val="single"/>
        </w:rPr>
        <w:t>the UAE’s gradually expanding role in Red Sea security</w:t>
      </w:r>
      <w:r w:rsidRPr="000F5BE9">
        <w:rPr>
          <w:sz w:val="12"/>
        </w:rPr>
        <w:t xml:space="preserve">. </w:t>
      </w:r>
      <w:r w:rsidRPr="00F44DAF">
        <w:rPr>
          <w:u w:val="single"/>
        </w:rPr>
        <w:t xml:space="preserve">In countering the Houthis’ </w:t>
      </w:r>
      <w:proofErr w:type="gramStart"/>
      <w:r w:rsidRPr="00F44DAF">
        <w:rPr>
          <w:u w:val="single"/>
        </w:rPr>
        <w:t>on-shore</w:t>
      </w:r>
      <w:proofErr w:type="gramEnd"/>
      <w:r w:rsidRPr="00F44DAF">
        <w:rPr>
          <w:u w:val="single"/>
        </w:rPr>
        <w:t xml:space="preserve"> missile capability that targets U.S. and Emirati shipping, the UAE has complemented its nascent East African naval presence in Eritrea, Djibouti, and Somaliland</w:t>
      </w:r>
      <w:r w:rsidRPr="000F5BE9">
        <w:rPr>
          <w:sz w:val="12"/>
        </w:rPr>
        <w:t xml:space="preserve">. The UAE’s emergent naval role contributes to keeping open the vital Bab al-Mandab waterway linking the Red Sea with the Arabian Sea, aided by the UAE’s military presence on the Yemeni island of Socotra. The UAE denies that its March 2017 plan to take the Red Sea port city of Hodeida using some Saudi air strikes, but mostly Emirati special forces on the ground, is an indication of its attempt to carve out strategic footholds in Yemen. However, the Saudis fear, given their own reticence to put boots on the ground and the UAE’s proven military, political, and financial influence in the south, that strategic northern Yemeni territory could also come under de facto Emirati authority. </w:t>
      </w:r>
      <w:r w:rsidRPr="008738DB">
        <w:rPr>
          <w:u w:val="single"/>
        </w:rPr>
        <w:t>The UAE is asserting MBZ’s more muscular Emirati nationalism</w:t>
      </w:r>
      <w:r w:rsidRPr="000F5BE9">
        <w:rPr>
          <w:sz w:val="12"/>
        </w:rPr>
        <w:t xml:space="preserve"> in preference to its traditional soft power tool of financial leverage. </w:t>
      </w:r>
      <w:r w:rsidRPr="00C3248E">
        <w:rPr>
          <w:u w:val="single"/>
        </w:rPr>
        <w:t>There is little popular discontent with this despite the loss of</w:t>
      </w:r>
      <w:r w:rsidRPr="000F5BE9">
        <w:rPr>
          <w:sz w:val="12"/>
        </w:rPr>
        <w:t xml:space="preserve"> 122 </w:t>
      </w:r>
      <w:r w:rsidRPr="00C3248E">
        <w:rPr>
          <w:u w:val="single"/>
        </w:rPr>
        <w:t>Emirati lives in Yemen</w:t>
      </w:r>
      <w:r w:rsidRPr="000F5BE9">
        <w:rPr>
          <w:sz w:val="12"/>
        </w:rPr>
        <w:t xml:space="preserve"> so far.2 </w:t>
      </w:r>
      <w:r w:rsidRPr="00C3248E">
        <w:rPr>
          <w:b/>
          <w:bCs/>
          <w:u w:val="single"/>
        </w:rPr>
        <w:t>The Emiratis believe that their military involvement in Yemen has deterred Iran and other potential aggressors by emphasizing that not only does the UAE buy military kit, but it can use it effectively</w:t>
      </w:r>
      <w:r w:rsidRPr="000F5BE9">
        <w:rPr>
          <w:sz w:val="12"/>
        </w:rPr>
        <w:t>. For their part, the Emiratis are incredulous that Saudi ground forces are only prepared to cross the Yemeni border in limited numbers and solely in defense of Saudi territory, not to aid the supposedly joint fight against the Iranian-backed Houthis. The Saudi Arabian National Guard’s aviation wing is mobilizing southward at the end of 2017, confirming Emirati perceptions that their ally is prioritizing border security over taking military risks to win the war.</w:t>
      </w:r>
    </w:p>
    <w:p w14:paraId="5C3F66A6" w14:textId="77777777" w:rsidR="006C5C1F" w:rsidRDefault="006C5C1F" w:rsidP="006C5C1F"/>
    <w:p w14:paraId="0751D7BC" w14:textId="77777777" w:rsidR="006C5C1F" w:rsidRDefault="006C5C1F" w:rsidP="006C5C1F">
      <w:pPr>
        <w:pStyle w:val="Heading4"/>
      </w:pPr>
      <w:r>
        <w:t>The UAE is armed to the teeth and has adopted an interventionist policy in Yemen</w:t>
      </w:r>
    </w:p>
    <w:p w14:paraId="69CDEA36" w14:textId="77777777" w:rsidR="006C5C1F" w:rsidRDefault="006C5C1F" w:rsidP="006C5C1F">
      <w:proofErr w:type="spellStart"/>
      <w:r w:rsidRPr="00C007F4">
        <w:rPr>
          <w:b/>
          <w:bCs/>
          <w:sz w:val="24"/>
          <w:szCs w:val="24"/>
        </w:rPr>
        <w:t>Salacanin</w:t>
      </w:r>
      <w:proofErr w:type="spellEnd"/>
      <w:r w:rsidRPr="00C007F4">
        <w:rPr>
          <w:b/>
          <w:bCs/>
          <w:sz w:val="24"/>
          <w:szCs w:val="24"/>
        </w:rPr>
        <w:t xml:space="preserve"> 18</w:t>
      </w:r>
      <w:r w:rsidRPr="00C007F4">
        <w:rPr>
          <w:sz w:val="24"/>
          <w:szCs w:val="24"/>
        </w:rPr>
        <w:t xml:space="preserve"> </w:t>
      </w:r>
      <w:r>
        <w:t>[</w:t>
      </w:r>
      <w:proofErr w:type="spellStart"/>
      <w:r>
        <w:t>Stasa</w:t>
      </w:r>
      <w:proofErr w:type="spellEnd"/>
      <w:r>
        <w:t xml:space="preserve"> </w:t>
      </w:r>
      <w:proofErr w:type="spellStart"/>
      <w:r>
        <w:t>Salacanin</w:t>
      </w:r>
      <w:proofErr w:type="spellEnd"/>
      <w:r>
        <w:t xml:space="preserve"> is analyst of Middle Eastern affairs, terrorism, and </w:t>
      </w:r>
      <w:proofErr w:type="spellStart"/>
      <w:r>
        <w:t>defence</w:t>
      </w:r>
      <w:proofErr w:type="spellEnd"/>
      <w:r>
        <w:t xml:space="preserve">. “The Growing Arms Deals in the Gulf: Existential Need or Fear Politics?” Al Jazeera Centre for Studies, 1/22/18, </w:t>
      </w:r>
      <w:r w:rsidRPr="00C007F4">
        <w:t>http://studies.aljazeera.net/mritems/Documents/2018/1/22/435b5cc4bb214fa6a634f76e2b5cd96e_100.pdf</w:t>
      </w:r>
      <w:r>
        <w:t xml:space="preserve"> Accessed 6/27/</w:t>
      </w:r>
      <w:proofErr w:type="gramStart"/>
      <w:r>
        <w:t>19]GMDI</w:t>
      </w:r>
      <w:proofErr w:type="gramEnd"/>
    </w:p>
    <w:p w14:paraId="1B9F0C2F" w14:textId="77777777" w:rsidR="006C5C1F" w:rsidRPr="002C26A4" w:rsidRDefault="006C5C1F" w:rsidP="006C5C1F">
      <w:pPr>
        <w:rPr>
          <w:sz w:val="12"/>
        </w:rPr>
      </w:pPr>
      <w:r w:rsidRPr="00C007F4">
        <w:rPr>
          <w:u w:val="single"/>
        </w:rPr>
        <w:t>The U</w:t>
      </w:r>
      <w:r w:rsidRPr="002C26A4">
        <w:rPr>
          <w:sz w:val="12"/>
        </w:rPr>
        <w:t xml:space="preserve">nited </w:t>
      </w:r>
      <w:r w:rsidRPr="00C007F4">
        <w:rPr>
          <w:u w:val="single"/>
        </w:rPr>
        <w:t>A</w:t>
      </w:r>
      <w:r w:rsidRPr="002C26A4">
        <w:rPr>
          <w:sz w:val="12"/>
        </w:rPr>
        <w:t xml:space="preserve">rab </w:t>
      </w:r>
      <w:r w:rsidRPr="00C007F4">
        <w:rPr>
          <w:u w:val="single"/>
        </w:rPr>
        <w:t>E</w:t>
      </w:r>
      <w:r w:rsidRPr="002C26A4">
        <w:rPr>
          <w:sz w:val="12"/>
        </w:rPr>
        <w:t xml:space="preserve">mirates </w:t>
      </w:r>
      <w:r w:rsidRPr="00C007F4">
        <w:rPr>
          <w:u w:val="single"/>
        </w:rPr>
        <w:t>has led an increasingly interventionist foreign policy in hot spots like Libya, Syria and, most recently, Yemen</w:t>
      </w:r>
      <w:r w:rsidRPr="002C26A4">
        <w:rPr>
          <w:sz w:val="12"/>
        </w:rPr>
        <w:t xml:space="preserve">. </w:t>
      </w:r>
      <w:r w:rsidRPr="00C007F4">
        <w:rPr>
          <w:b/>
          <w:bCs/>
          <w:u w:val="single"/>
        </w:rPr>
        <w:t xml:space="preserve">It has developed the appetite for becoming an influential regional power and </w:t>
      </w:r>
      <w:r w:rsidRPr="00C007F4">
        <w:rPr>
          <w:b/>
          <w:bCs/>
          <w:u w:val="single"/>
        </w:rPr>
        <w:lastRenderedPageBreak/>
        <w:t xml:space="preserve">has invested heavily in its military capabilities in recent </w:t>
      </w:r>
      <w:proofErr w:type="gramStart"/>
      <w:r w:rsidRPr="00C007F4">
        <w:rPr>
          <w:b/>
          <w:bCs/>
          <w:u w:val="single"/>
        </w:rPr>
        <w:t>years, and</w:t>
      </w:r>
      <w:proofErr w:type="gramEnd"/>
      <w:r w:rsidRPr="00C007F4">
        <w:rPr>
          <w:b/>
          <w:bCs/>
          <w:u w:val="single"/>
        </w:rPr>
        <w:t xml:space="preserve"> has become the second biggest arms importer in the region</w:t>
      </w:r>
      <w:r w:rsidRPr="002C26A4">
        <w:rPr>
          <w:sz w:val="12"/>
        </w:rPr>
        <w:t xml:space="preserve">. </w:t>
      </w:r>
      <w:r w:rsidRPr="00C007F4">
        <w:rPr>
          <w:u w:val="single"/>
        </w:rPr>
        <w:t xml:space="preserve">UAE was the first country in the region to acquire missile </w:t>
      </w:r>
      <w:proofErr w:type="spellStart"/>
      <w:r w:rsidRPr="00C007F4">
        <w:rPr>
          <w:u w:val="single"/>
        </w:rPr>
        <w:t>defence</w:t>
      </w:r>
      <w:proofErr w:type="spellEnd"/>
      <w:r w:rsidRPr="00C007F4">
        <w:rPr>
          <w:u w:val="single"/>
        </w:rPr>
        <w:t xml:space="preserve"> systems (THAAD and PAC-3), drones</w:t>
      </w:r>
      <w:r w:rsidRPr="002C26A4">
        <w:rPr>
          <w:sz w:val="12"/>
        </w:rPr>
        <w:t xml:space="preserve"> (Predator XP)</w:t>
      </w:r>
      <w:r w:rsidRPr="00C007F4">
        <w:rPr>
          <w:u w:val="single"/>
        </w:rPr>
        <w:t xml:space="preserve">, warships </w:t>
      </w:r>
      <w:r w:rsidRPr="002C26A4">
        <w:rPr>
          <w:sz w:val="12"/>
        </w:rPr>
        <w:t>(</w:t>
      </w:r>
      <w:proofErr w:type="spellStart"/>
      <w:r w:rsidRPr="002C26A4">
        <w:rPr>
          <w:sz w:val="12"/>
        </w:rPr>
        <w:t>Baynunah</w:t>
      </w:r>
      <w:proofErr w:type="spellEnd"/>
      <w:r w:rsidRPr="002C26A4">
        <w:rPr>
          <w:sz w:val="12"/>
        </w:rPr>
        <w:t xml:space="preserve">) </w:t>
      </w:r>
      <w:r w:rsidRPr="00C007F4">
        <w:rPr>
          <w:u w:val="single"/>
        </w:rPr>
        <w:t>and other most modern military equipment in the world</w:t>
      </w:r>
      <w:r w:rsidRPr="002C26A4">
        <w:rPr>
          <w:sz w:val="12"/>
        </w:rPr>
        <w:t xml:space="preserve">. </w:t>
      </w:r>
      <w:r w:rsidRPr="00C007F4">
        <w:rPr>
          <w:u w:val="single"/>
        </w:rPr>
        <w:t xml:space="preserve">UAE's </w:t>
      </w:r>
      <w:proofErr w:type="spellStart"/>
      <w:r w:rsidRPr="00C007F4">
        <w:rPr>
          <w:u w:val="single"/>
        </w:rPr>
        <w:t>defence</w:t>
      </w:r>
      <w:proofErr w:type="spellEnd"/>
      <w:r w:rsidRPr="00C007F4">
        <w:rPr>
          <w:u w:val="single"/>
        </w:rPr>
        <w:t xml:space="preserve"> expenditures</w:t>
      </w:r>
      <w:r w:rsidRPr="002C26A4">
        <w:rPr>
          <w:sz w:val="12"/>
        </w:rPr>
        <w:t xml:space="preserve"> were valued at US$23.6 billion in 2016, according to SIPRI data. They </w:t>
      </w:r>
      <w:r w:rsidRPr="00C007F4">
        <w:rPr>
          <w:u w:val="single"/>
        </w:rPr>
        <w:t>are projected to grow to US$31.8 billion by 2021</w:t>
      </w:r>
      <w:r w:rsidRPr="002C26A4">
        <w:rPr>
          <w:sz w:val="12"/>
        </w:rPr>
        <w:t xml:space="preserve">. The key drivers of the country's future spending are the protection of vital infrastructure, the territorial dispute with Iran, and ongoing domestic </w:t>
      </w:r>
      <w:proofErr w:type="spellStart"/>
      <w:r w:rsidRPr="002C26A4">
        <w:rPr>
          <w:sz w:val="12"/>
        </w:rPr>
        <w:t>defence</w:t>
      </w:r>
      <w:proofErr w:type="spellEnd"/>
      <w:r w:rsidRPr="002C26A4">
        <w:rPr>
          <w:sz w:val="12"/>
        </w:rPr>
        <w:t xml:space="preserve"> industry building. </w:t>
      </w:r>
      <w:r w:rsidRPr="003E46B9">
        <w:rPr>
          <w:u w:val="single"/>
        </w:rPr>
        <w:t>UAE has diversified its sources of arms while it receives 19 percent of all US arms exports</w:t>
      </w:r>
      <w:r w:rsidRPr="002C26A4">
        <w:rPr>
          <w:sz w:val="12"/>
        </w:rPr>
        <w:t xml:space="preserve">. France comes second on the list of UAE’s main suppliers. The Emirati army is equipped with the </w:t>
      </w:r>
      <w:proofErr w:type="spellStart"/>
      <w:r w:rsidRPr="002C26A4">
        <w:rPr>
          <w:sz w:val="12"/>
        </w:rPr>
        <w:t>LeClerc</w:t>
      </w:r>
      <w:proofErr w:type="spellEnd"/>
      <w:r w:rsidRPr="002C26A4">
        <w:rPr>
          <w:sz w:val="12"/>
        </w:rPr>
        <w:t xml:space="preserve"> tank, Mirage fighters, and </w:t>
      </w:r>
      <w:proofErr w:type="spellStart"/>
      <w:r w:rsidRPr="002C26A4">
        <w:rPr>
          <w:sz w:val="12"/>
        </w:rPr>
        <w:t>Baynunah</w:t>
      </w:r>
      <w:proofErr w:type="spellEnd"/>
      <w:r w:rsidRPr="002C26A4">
        <w:rPr>
          <w:sz w:val="12"/>
        </w:rPr>
        <w:t xml:space="preserve"> corvettes. Russia, Italy and Sweden are important suppliers as well. The UAE is also investing heavily in the development of a national arms industry, becoming a relevant arms exporter itself, to join the club of the top 30 global exporters. However, The Emirati role in the Yemeni conflict has been often overshadowed by its ally Saudi Arabia. The </w:t>
      </w:r>
      <w:r w:rsidRPr="00904CA6">
        <w:rPr>
          <w:b/>
          <w:bCs/>
          <w:u w:val="single"/>
        </w:rPr>
        <w:t>arms transfers to UAE have gone largely unquestioned</w:t>
      </w:r>
      <w:r w:rsidRPr="002C26A4">
        <w:rPr>
          <w:sz w:val="12"/>
        </w:rPr>
        <w:t>. Part of the reason may be that the Saudi-led coalition has been very secretive about operations carried out by individual coalition members.</w:t>
      </w:r>
    </w:p>
    <w:p w14:paraId="3FA33680" w14:textId="77777777" w:rsidR="006C5C1F" w:rsidRDefault="006C5C1F" w:rsidP="006C5C1F"/>
    <w:p w14:paraId="736E94A7" w14:textId="77777777" w:rsidR="006C5C1F" w:rsidRDefault="006C5C1F" w:rsidP="006C5C1F">
      <w:pPr>
        <w:pStyle w:val="Heading3"/>
      </w:pPr>
      <w:r>
        <w:lastRenderedPageBreak/>
        <w:t>1NC Saudi Strikes = Legit</w:t>
      </w:r>
    </w:p>
    <w:p w14:paraId="7449C7CC" w14:textId="77777777" w:rsidR="006C5C1F" w:rsidRDefault="006C5C1F" w:rsidP="006C5C1F">
      <w:pPr>
        <w:pStyle w:val="Heading4"/>
      </w:pPr>
      <w:r>
        <w:t>Saudi strikes are legitimate</w:t>
      </w:r>
    </w:p>
    <w:p w14:paraId="4D82C423" w14:textId="77777777" w:rsidR="006C5C1F" w:rsidRPr="003C0947" w:rsidRDefault="006C5C1F" w:rsidP="006C5C1F">
      <w:r w:rsidRPr="00A57A0E">
        <w:rPr>
          <w:b/>
          <w:bCs/>
          <w:sz w:val="24"/>
          <w:szCs w:val="24"/>
        </w:rPr>
        <w:t>Farhat 17</w:t>
      </w:r>
      <w:r w:rsidRPr="00A57A0E">
        <w:rPr>
          <w:sz w:val="24"/>
          <w:szCs w:val="24"/>
        </w:rPr>
        <w:t xml:space="preserve"> </w:t>
      </w:r>
      <w:r>
        <w:t>[</w:t>
      </w:r>
      <w:proofErr w:type="spellStart"/>
      <w:r w:rsidRPr="003C0947">
        <w:t>Fadi</w:t>
      </w:r>
      <w:proofErr w:type="spellEnd"/>
      <w:r w:rsidRPr="003C0947">
        <w:t xml:space="preserve"> Farhat is a lawyer based in Britain.</w:t>
      </w:r>
      <w:r>
        <w:t xml:space="preserve"> “</w:t>
      </w:r>
      <w:r w:rsidRPr="003C0947">
        <w:t xml:space="preserve">In </w:t>
      </w:r>
      <w:proofErr w:type="spellStart"/>
      <w:r w:rsidRPr="003C0947">
        <w:t>defence</w:t>
      </w:r>
      <w:proofErr w:type="spellEnd"/>
      <w:r w:rsidRPr="003C0947">
        <w:t xml:space="preserve"> of Saudi Arabia’s role in Yemen</w:t>
      </w:r>
      <w:r>
        <w:t xml:space="preserve">,” The Arab Weekly, 11/6/17, </w:t>
      </w:r>
      <w:hyperlink r:id="rId36" w:history="1">
        <w:r>
          <w:rPr>
            <w:rStyle w:val="Hyperlink"/>
          </w:rPr>
          <w:t>https://thearabweekly.com/defence-saudi-arabias-role-yemen</w:t>
        </w:r>
      </w:hyperlink>
      <w:r>
        <w:t xml:space="preserve"> Accessed 6/15/19]GMDI</w:t>
      </w:r>
    </w:p>
    <w:p w14:paraId="2CAB4344" w14:textId="77777777" w:rsidR="006C5C1F" w:rsidRPr="00AE49EC" w:rsidRDefault="006C5C1F" w:rsidP="006C5C1F">
      <w:pPr>
        <w:rPr>
          <w:sz w:val="12"/>
        </w:rPr>
      </w:pPr>
      <w:r w:rsidRPr="00AE49EC">
        <w:rPr>
          <w:u w:val="single"/>
        </w:rPr>
        <w:t>In 2015, a rebel group called the Houthis</w:t>
      </w:r>
      <w:r w:rsidRPr="00AE49EC">
        <w:rPr>
          <w:sz w:val="12"/>
        </w:rPr>
        <w:t xml:space="preserve"> grew stronger in northern Yemen. Soon, they </w:t>
      </w:r>
      <w:r w:rsidRPr="00AE49EC">
        <w:rPr>
          <w:u w:val="single"/>
        </w:rPr>
        <w:t>captured the capital</w:t>
      </w:r>
      <w:r w:rsidRPr="00AE49EC">
        <w:rPr>
          <w:sz w:val="12"/>
        </w:rPr>
        <w:t xml:space="preserve"> of Yemen, </w:t>
      </w:r>
      <w:r w:rsidRPr="00AE49EC">
        <w:rPr>
          <w:u w:val="single"/>
        </w:rPr>
        <w:t>Sana’a</w:t>
      </w:r>
      <w:r w:rsidRPr="00AE49EC">
        <w:rPr>
          <w:sz w:val="12"/>
        </w:rPr>
        <w:t xml:space="preserve">. In March 2015, Yemeni </w:t>
      </w:r>
      <w:r w:rsidRPr="00AE49EC">
        <w:rPr>
          <w:u w:val="single"/>
        </w:rPr>
        <w:t>President</w:t>
      </w:r>
      <w:r w:rsidRPr="00AE49EC">
        <w:rPr>
          <w:sz w:val="12"/>
        </w:rPr>
        <w:t xml:space="preserve"> Abd </w:t>
      </w:r>
      <w:proofErr w:type="spellStart"/>
      <w:r w:rsidRPr="00AE49EC">
        <w:rPr>
          <w:sz w:val="12"/>
        </w:rPr>
        <w:t>Rabbo</w:t>
      </w:r>
      <w:proofErr w:type="spellEnd"/>
      <w:r w:rsidRPr="00AE49EC">
        <w:rPr>
          <w:sz w:val="12"/>
        </w:rPr>
        <w:t xml:space="preserve"> Mansour </w:t>
      </w:r>
      <w:proofErr w:type="spellStart"/>
      <w:r w:rsidRPr="00AE49EC">
        <w:rPr>
          <w:u w:val="single"/>
        </w:rPr>
        <w:t>Hadi</w:t>
      </w:r>
      <w:proofErr w:type="spellEnd"/>
      <w:r w:rsidRPr="00AE49EC">
        <w:rPr>
          <w:sz w:val="12"/>
        </w:rPr>
        <w:t xml:space="preserve"> and members of his government </w:t>
      </w:r>
      <w:r w:rsidRPr="00AE49EC">
        <w:rPr>
          <w:u w:val="single"/>
        </w:rPr>
        <w:t>fled the country and established a government-in-exile in Saudi Arabi</w:t>
      </w:r>
      <w:r w:rsidRPr="00AE49EC">
        <w:rPr>
          <w:sz w:val="12"/>
        </w:rPr>
        <w:t xml:space="preserve">a. </w:t>
      </w:r>
      <w:proofErr w:type="spellStart"/>
      <w:r w:rsidRPr="00AE49EC">
        <w:rPr>
          <w:u w:val="single"/>
        </w:rPr>
        <w:t>Hadi’s</w:t>
      </w:r>
      <w:proofErr w:type="spellEnd"/>
      <w:r w:rsidRPr="00AE49EC">
        <w:rPr>
          <w:u w:val="single"/>
        </w:rPr>
        <w:t xml:space="preserve"> government is internationally </w:t>
      </w:r>
      <w:proofErr w:type="spellStart"/>
      <w:r w:rsidRPr="00AE49EC">
        <w:rPr>
          <w:u w:val="single"/>
        </w:rPr>
        <w:t>recognised</w:t>
      </w:r>
      <w:proofErr w:type="spellEnd"/>
      <w:r w:rsidRPr="00AE49EC">
        <w:rPr>
          <w:u w:val="single"/>
        </w:rPr>
        <w:t xml:space="preserve"> and was forced out by the Houthis</w:t>
      </w:r>
      <w:r w:rsidRPr="00AE49EC">
        <w:rPr>
          <w:sz w:val="12"/>
        </w:rPr>
        <w:t xml:space="preserve">. </w:t>
      </w:r>
      <w:r w:rsidRPr="00AE49EC">
        <w:rPr>
          <w:b/>
          <w:bCs/>
          <w:u w:val="single"/>
        </w:rPr>
        <w:t xml:space="preserve">On fleeing, </w:t>
      </w:r>
      <w:proofErr w:type="spellStart"/>
      <w:r w:rsidRPr="00AE49EC">
        <w:rPr>
          <w:b/>
          <w:bCs/>
          <w:u w:val="single"/>
        </w:rPr>
        <w:t>Hadi</w:t>
      </w:r>
      <w:proofErr w:type="spellEnd"/>
      <w:r w:rsidRPr="00AE49EC">
        <w:rPr>
          <w:b/>
          <w:bCs/>
          <w:u w:val="single"/>
        </w:rPr>
        <w:t xml:space="preserve"> invoked Article 51 of the UN Charter, which provides for the right of countries to engage in </w:t>
      </w:r>
      <w:proofErr w:type="spellStart"/>
      <w:r w:rsidRPr="00AE49EC">
        <w:rPr>
          <w:b/>
          <w:bCs/>
          <w:u w:val="single"/>
        </w:rPr>
        <w:t>self-defence</w:t>
      </w:r>
      <w:proofErr w:type="spellEnd"/>
      <w:r w:rsidRPr="00AE49EC">
        <w:rPr>
          <w:b/>
          <w:bCs/>
          <w:u w:val="single"/>
        </w:rPr>
        <w:t xml:space="preserve">, including collective </w:t>
      </w:r>
      <w:proofErr w:type="spellStart"/>
      <w:r w:rsidRPr="00AE49EC">
        <w:rPr>
          <w:b/>
          <w:bCs/>
          <w:u w:val="single"/>
        </w:rPr>
        <w:t>self-defence</w:t>
      </w:r>
      <w:proofErr w:type="spellEnd"/>
      <w:r w:rsidRPr="00AE49EC">
        <w:rPr>
          <w:b/>
          <w:bCs/>
          <w:u w:val="single"/>
        </w:rPr>
        <w:t>, against an armed attack</w:t>
      </w:r>
      <w:r w:rsidRPr="00AE49EC">
        <w:rPr>
          <w:sz w:val="12"/>
        </w:rPr>
        <w:t xml:space="preserve">. </w:t>
      </w:r>
      <w:r w:rsidRPr="00AE49EC">
        <w:rPr>
          <w:u w:val="single"/>
        </w:rPr>
        <w:t>The government of Yemen requested Saudi intervention to use force to remove the Houthis and that was communicated to the U</w:t>
      </w:r>
      <w:r w:rsidRPr="00AE49EC">
        <w:rPr>
          <w:sz w:val="12"/>
        </w:rPr>
        <w:t xml:space="preserve">nited </w:t>
      </w:r>
      <w:r w:rsidRPr="00AE49EC">
        <w:rPr>
          <w:u w:val="single"/>
        </w:rPr>
        <w:t>N</w:t>
      </w:r>
      <w:r w:rsidRPr="00AE49EC">
        <w:rPr>
          <w:sz w:val="12"/>
        </w:rPr>
        <w:t xml:space="preserve">ations. </w:t>
      </w:r>
      <w:r w:rsidRPr="00DF5696">
        <w:rPr>
          <w:b/>
          <w:bCs/>
          <w:u w:val="single"/>
        </w:rPr>
        <w:t>Saudi Arabia, therefore, is not invading or bombing Yemen unilaterally</w:t>
      </w:r>
      <w:r w:rsidRPr="00AE49EC">
        <w:rPr>
          <w:sz w:val="12"/>
        </w:rPr>
        <w:t xml:space="preserve">. </w:t>
      </w:r>
      <w:r w:rsidRPr="00DF5696">
        <w:rPr>
          <w:u w:val="single"/>
        </w:rPr>
        <w:t>It is using military force on the explicit legal authority and invitation of the president of Yemen who has been ousted by rebels</w:t>
      </w:r>
      <w:r w:rsidRPr="00AE49EC">
        <w:rPr>
          <w:sz w:val="12"/>
        </w:rPr>
        <w:t xml:space="preserve">. </w:t>
      </w:r>
      <w:r w:rsidRPr="00580C1F">
        <w:rPr>
          <w:b/>
          <w:bCs/>
          <w:u w:val="single"/>
        </w:rPr>
        <w:t>It is bombing Yemen at the invitation of Yemen</w:t>
      </w:r>
      <w:r w:rsidRPr="00AE49EC">
        <w:rPr>
          <w:sz w:val="12"/>
        </w:rPr>
        <w:t xml:space="preserve">. </w:t>
      </w:r>
    </w:p>
    <w:p w14:paraId="4140454B" w14:textId="77777777" w:rsidR="006C5C1F" w:rsidRDefault="006C5C1F" w:rsidP="006C5C1F"/>
    <w:p w14:paraId="59AF33EC" w14:textId="77777777" w:rsidR="006C5C1F" w:rsidRPr="00417125" w:rsidRDefault="006C5C1F" w:rsidP="006C5C1F">
      <w:pPr>
        <w:pStyle w:val="Heading2"/>
      </w:pPr>
      <w:r>
        <w:lastRenderedPageBreak/>
        <w:t>Link Turn</w:t>
      </w:r>
    </w:p>
    <w:p w14:paraId="3167D13B" w14:textId="77777777" w:rsidR="006C5C1F" w:rsidRDefault="006C5C1F" w:rsidP="006C5C1F">
      <w:pPr>
        <w:pStyle w:val="Heading3"/>
      </w:pPr>
      <w:r>
        <w:lastRenderedPageBreak/>
        <w:t>1NC Saudi Arms Good</w:t>
      </w:r>
    </w:p>
    <w:p w14:paraId="76D29EDE" w14:textId="77777777" w:rsidR="006C5C1F" w:rsidRDefault="006C5C1F" w:rsidP="006C5C1F">
      <w:pPr>
        <w:pStyle w:val="Heading4"/>
      </w:pPr>
      <w:r w:rsidRPr="00242A99">
        <w:rPr>
          <w:u w:val="single"/>
        </w:rPr>
        <w:t>Increasing</w:t>
      </w:r>
      <w:r>
        <w:t xml:space="preserve"> Saudi military capability solves the war in Yemen</w:t>
      </w:r>
    </w:p>
    <w:p w14:paraId="0925B412" w14:textId="77777777" w:rsidR="006C5C1F" w:rsidRDefault="006C5C1F" w:rsidP="006C5C1F">
      <w:r w:rsidRPr="00D179B6">
        <w:rPr>
          <w:b/>
          <w:bCs/>
          <w:sz w:val="24"/>
          <w:szCs w:val="24"/>
        </w:rPr>
        <w:t>Knights 19</w:t>
      </w:r>
      <w:r>
        <w:t xml:space="preserve"> [</w:t>
      </w:r>
      <w:r w:rsidRPr="00AF254C">
        <w:t>Michael Knights</w:t>
      </w:r>
      <w:r>
        <w:t>,</w:t>
      </w:r>
      <w:r w:rsidRPr="00AF254C">
        <w:t xml:space="preserve"> </w:t>
      </w:r>
      <w:proofErr w:type="spellStart"/>
      <w:r w:rsidRPr="00AF254C">
        <w:t>Lafer</w:t>
      </w:r>
      <w:proofErr w:type="spellEnd"/>
      <w:r w:rsidRPr="00AF254C">
        <w:t xml:space="preserve"> fellow at the Washington Institute for Near East Policy</w:t>
      </w:r>
      <w:r>
        <w:t xml:space="preserve">. Kenneth M. Pollack, </w:t>
      </w:r>
      <w:r w:rsidRPr="00637E43">
        <w:t>resident scholar at the American Enterprise Institute</w:t>
      </w:r>
      <w:r>
        <w:t xml:space="preserve">. Barbara F. Walter, </w:t>
      </w:r>
      <w:r w:rsidRPr="00005E2C">
        <w:t>Professor of Political Science at the School of Global Policy and Strategy at the University of California San Diego.</w:t>
      </w:r>
      <w:r>
        <w:t xml:space="preserve"> “</w:t>
      </w:r>
      <w:r w:rsidRPr="00D179B6">
        <w:t>A Real Plan to End the War in Yemen</w:t>
      </w:r>
      <w:r>
        <w:t xml:space="preserve">,” Foreign Affairs, 5/2/19, </w:t>
      </w:r>
      <w:hyperlink r:id="rId37" w:history="1">
        <w:r>
          <w:rPr>
            <w:rStyle w:val="Hyperlink"/>
          </w:rPr>
          <w:t>https://www.foreignaffairs.com/articles/yemen/2019-05-02/real-plan-end-war-yemen</w:t>
        </w:r>
      </w:hyperlink>
      <w:r>
        <w:t xml:space="preserve"> Accessed 6/18/19]GMDI</w:t>
      </w:r>
    </w:p>
    <w:p w14:paraId="0679CF1D" w14:textId="77777777" w:rsidR="006C5C1F" w:rsidRPr="009C65B8" w:rsidRDefault="006C5C1F" w:rsidP="006C5C1F">
      <w:pPr>
        <w:rPr>
          <w:sz w:val="12"/>
        </w:rPr>
      </w:pPr>
      <w:r w:rsidRPr="009C65B8">
        <w:rPr>
          <w:sz w:val="12"/>
        </w:rPr>
        <w:t xml:space="preserve">The hard truth is that </w:t>
      </w:r>
      <w:r w:rsidRPr="001B3F32">
        <w:rPr>
          <w:b/>
          <w:bCs/>
          <w:u w:val="single"/>
        </w:rPr>
        <w:t xml:space="preserve">the cease-fire in </w:t>
      </w:r>
      <w:proofErr w:type="spellStart"/>
      <w:r w:rsidRPr="001B3F32">
        <w:rPr>
          <w:b/>
          <w:bCs/>
          <w:u w:val="single"/>
        </w:rPr>
        <w:t>Hodeidah</w:t>
      </w:r>
      <w:proofErr w:type="spellEnd"/>
      <w:r w:rsidRPr="001B3F32">
        <w:rPr>
          <w:b/>
          <w:bCs/>
          <w:u w:val="single"/>
        </w:rPr>
        <w:t xml:space="preserve"> came about only because of military pressure from the Saudi-led coalition</w:t>
      </w:r>
      <w:r w:rsidRPr="009C65B8">
        <w:rPr>
          <w:sz w:val="12"/>
        </w:rPr>
        <w:t xml:space="preserve">. </w:t>
      </w:r>
      <w:r w:rsidRPr="001B3F32">
        <w:rPr>
          <w:u w:val="single"/>
        </w:rPr>
        <w:t xml:space="preserve">The prospect of a Saudi assault on </w:t>
      </w:r>
      <w:proofErr w:type="spellStart"/>
      <w:r w:rsidRPr="001B3F32">
        <w:rPr>
          <w:u w:val="single"/>
        </w:rPr>
        <w:t>Hodeidah</w:t>
      </w:r>
      <w:proofErr w:type="spellEnd"/>
      <w:r w:rsidRPr="001B3F32">
        <w:rPr>
          <w:u w:val="single"/>
        </w:rPr>
        <w:t xml:space="preserve"> forced the Houthis to choose between making a deal while they still held onto the city, and could use it as a bargaining chip, or doing so later, after they might have lost it and had much less leverage</w:t>
      </w:r>
      <w:r w:rsidRPr="009C65B8">
        <w:rPr>
          <w:sz w:val="12"/>
        </w:rPr>
        <w:t xml:space="preserve">. Now that there is a cease-fire, the Houthis are no longer under such pressure to follow through with a more comprehensive peace deal. They know that making a deal will only diminish their power, whereas a military victory would enhance it. The United Nations and the international community, for their part, have failed to replace the military pressure on the Houthis with countervailing diplomatic pressure. What remains is best described as peace theater: an illusion of progress that offers a welcome breather from full-on warfare in </w:t>
      </w:r>
      <w:proofErr w:type="spellStart"/>
      <w:r w:rsidRPr="009C65B8">
        <w:rPr>
          <w:sz w:val="12"/>
        </w:rPr>
        <w:t>Hodeidah</w:t>
      </w:r>
      <w:proofErr w:type="spellEnd"/>
      <w:r w:rsidRPr="009C65B8">
        <w:rPr>
          <w:sz w:val="12"/>
        </w:rPr>
        <w:t xml:space="preserve"> while leaving the underlying crisis in place. THE </w:t>
      </w:r>
      <w:proofErr w:type="gramStart"/>
      <w:r w:rsidRPr="009C65B8">
        <w:rPr>
          <w:sz w:val="12"/>
        </w:rPr>
        <w:t>LEAST WORST</w:t>
      </w:r>
      <w:proofErr w:type="gramEnd"/>
      <w:r w:rsidRPr="009C65B8">
        <w:rPr>
          <w:sz w:val="12"/>
        </w:rPr>
        <w:t xml:space="preserve"> CHOICE So </w:t>
      </w:r>
      <w:r w:rsidRPr="003847CD">
        <w:rPr>
          <w:u w:val="single"/>
        </w:rPr>
        <w:t>what can the U</w:t>
      </w:r>
      <w:r w:rsidRPr="009C65B8">
        <w:rPr>
          <w:sz w:val="12"/>
        </w:rPr>
        <w:t xml:space="preserve">nited </w:t>
      </w:r>
      <w:r w:rsidRPr="003847CD">
        <w:rPr>
          <w:u w:val="single"/>
        </w:rPr>
        <w:t>S</w:t>
      </w:r>
      <w:r w:rsidRPr="009C65B8">
        <w:rPr>
          <w:sz w:val="12"/>
        </w:rPr>
        <w:t xml:space="preserve">tates </w:t>
      </w:r>
      <w:r w:rsidRPr="003847CD">
        <w:rPr>
          <w:u w:val="single"/>
        </w:rPr>
        <w:t xml:space="preserve">do to stop the fighting? The history of civil war, in Yemen and elsewhere, suggests a counterintuitive approach: </w:t>
      </w:r>
      <w:r w:rsidRPr="003847CD">
        <w:rPr>
          <w:b/>
          <w:bCs/>
          <w:u w:val="single"/>
        </w:rPr>
        <w:t xml:space="preserve">increase U.S. support for the Saudi-led coalition, enable it to capture </w:t>
      </w:r>
      <w:proofErr w:type="spellStart"/>
      <w:r w:rsidRPr="003847CD">
        <w:rPr>
          <w:b/>
          <w:bCs/>
          <w:u w:val="single"/>
        </w:rPr>
        <w:t>Hodeidah</w:t>
      </w:r>
      <w:proofErr w:type="spellEnd"/>
      <w:r w:rsidRPr="003847CD">
        <w:rPr>
          <w:b/>
          <w:bCs/>
          <w:u w:val="single"/>
        </w:rPr>
        <w:t>, and then use the resulting leverage to force both sides to end the fighting and sign a power-sharing agreement</w:t>
      </w:r>
      <w:r w:rsidRPr="009C65B8">
        <w:rPr>
          <w:sz w:val="12"/>
        </w:rPr>
        <w:t xml:space="preserve">. </w:t>
      </w:r>
      <w:r w:rsidRPr="003847CD">
        <w:rPr>
          <w:u w:val="single"/>
        </w:rPr>
        <w:t>Not only is this scenario plausible but it is</w:t>
      </w:r>
      <w:r w:rsidRPr="009C65B8">
        <w:rPr>
          <w:sz w:val="12"/>
        </w:rPr>
        <w:t xml:space="preserve"> probably </w:t>
      </w:r>
      <w:r w:rsidRPr="009C65B8">
        <w:rPr>
          <w:b/>
          <w:bCs/>
          <w:u w:val="single"/>
        </w:rPr>
        <w:t>the only near-term solution that could end the civil war</w:t>
      </w:r>
      <w:r w:rsidRPr="003847CD">
        <w:rPr>
          <w:u w:val="single"/>
        </w:rPr>
        <w:t>, stop the killing, and remove both the Saudi and Iranian presence</w:t>
      </w:r>
      <w:r w:rsidRPr="009C65B8">
        <w:rPr>
          <w:sz w:val="12"/>
        </w:rPr>
        <w:t xml:space="preserve">. </w:t>
      </w:r>
      <w:r w:rsidRPr="00B73F75">
        <w:rPr>
          <w:u w:val="single"/>
        </w:rPr>
        <w:t xml:space="preserve">A coalition victory in </w:t>
      </w:r>
      <w:proofErr w:type="spellStart"/>
      <w:r w:rsidRPr="00B73F75">
        <w:rPr>
          <w:u w:val="single"/>
        </w:rPr>
        <w:t>Hodeidah</w:t>
      </w:r>
      <w:proofErr w:type="spellEnd"/>
      <w:r w:rsidRPr="00B73F75">
        <w:rPr>
          <w:u w:val="single"/>
        </w:rPr>
        <w:t xml:space="preserve"> is difficult but achievable. The government forces assembled outside the city have racked up numerous military successes</w:t>
      </w:r>
      <w:r w:rsidRPr="009C65B8">
        <w:rPr>
          <w:sz w:val="12"/>
        </w:rPr>
        <w:t xml:space="preserve">, thanks to heavy support from the United Arab Emirates. In 2016, a much smaller force of Yemeni and UAE soldiers captured Aden, a city far larger than </w:t>
      </w:r>
      <w:proofErr w:type="spellStart"/>
      <w:r w:rsidRPr="009C65B8">
        <w:rPr>
          <w:sz w:val="12"/>
        </w:rPr>
        <w:t>Hodeidah</w:t>
      </w:r>
      <w:proofErr w:type="spellEnd"/>
      <w:r w:rsidRPr="009C65B8">
        <w:rPr>
          <w:sz w:val="12"/>
        </w:rPr>
        <w:t xml:space="preserve">. The UAE and tribal forces marched into Mukalla, another large port city, the following year. Since then, the UAE and its allies have only grown more experienced. In the intense street fighting that took place in </w:t>
      </w:r>
      <w:proofErr w:type="spellStart"/>
      <w:r w:rsidRPr="009C65B8">
        <w:rPr>
          <w:sz w:val="12"/>
        </w:rPr>
        <w:t>Hodeidah</w:t>
      </w:r>
      <w:proofErr w:type="spellEnd"/>
      <w:r w:rsidRPr="009C65B8">
        <w:rPr>
          <w:sz w:val="12"/>
        </w:rPr>
        <w:t xml:space="preserve"> just before the cease-fire, the coalition liberated three square miles of the 17-square-mile city space in just over a week, using precise, small-warhead munitions to neutralize Houthi snipers in residential areas. </w:t>
      </w:r>
      <w:r w:rsidRPr="003847CD">
        <w:rPr>
          <w:u w:val="single"/>
        </w:rPr>
        <w:t xml:space="preserve">Victory in </w:t>
      </w:r>
      <w:proofErr w:type="spellStart"/>
      <w:r w:rsidRPr="003847CD">
        <w:rPr>
          <w:u w:val="single"/>
        </w:rPr>
        <w:t>Hodeidah</w:t>
      </w:r>
      <w:proofErr w:type="spellEnd"/>
      <w:r w:rsidRPr="003847CD">
        <w:rPr>
          <w:u w:val="single"/>
        </w:rPr>
        <w:t xml:space="preserve"> would allow the Saudis</w:t>
      </w:r>
      <w:r w:rsidRPr="009C65B8">
        <w:rPr>
          <w:sz w:val="12"/>
        </w:rPr>
        <w:t xml:space="preserve"> and Emiratis </w:t>
      </w:r>
      <w:r w:rsidRPr="003847CD">
        <w:rPr>
          <w:u w:val="single"/>
        </w:rPr>
        <w:t>to signal to their regional rival, Iran, and to their own people that they are strong and should not be provoked</w:t>
      </w:r>
      <w:r w:rsidRPr="009C65B8">
        <w:rPr>
          <w:sz w:val="12"/>
        </w:rPr>
        <w:t xml:space="preserve">. </w:t>
      </w:r>
      <w:r w:rsidRPr="003847CD">
        <w:rPr>
          <w:u w:val="single"/>
        </w:rPr>
        <w:t>Meanwhile, losing the city should convince the Houthis that they cannot win, and that if they persist, they might lose their hold on Sanaa</w:t>
      </w:r>
      <w:r w:rsidRPr="009C65B8">
        <w:rPr>
          <w:sz w:val="12"/>
        </w:rPr>
        <w:t xml:space="preserve"> and other territory they have captured since 2014. And the fact that Iran will probably encourage the Houthis to keep fighting a lost battle should help them understand that Tehran’s interests are not their own. The United States would not be favoring the Saudi-led coalition by backing this strategy. If anything, the United States would gain leverage over the coalition by setting the conditions under which it would acquiesce to a renewed offensive on </w:t>
      </w:r>
      <w:proofErr w:type="spellStart"/>
      <w:r w:rsidRPr="009C65B8">
        <w:rPr>
          <w:sz w:val="12"/>
        </w:rPr>
        <w:t>Hodeidah</w:t>
      </w:r>
      <w:proofErr w:type="spellEnd"/>
      <w:r w:rsidRPr="009C65B8">
        <w:rPr>
          <w:sz w:val="12"/>
        </w:rPr>
        <w:t xml:space="preserve"> or supply intelligence support. In return for Washington’s help, the coalition would have to accept a realistic peace plan—one that accommodates Houthi demands for internal redistricting, sets forth a process for forming a new government with proper power-sharing arrangements, and perhaps stipulates a change in leadership on the government side. The Houthis, for their part, would need to evict Iranian and Lebanese Hezbollah military advisers and admit a third-party peacekeeping force to secure key locations such as ports. Such a force could consist of European, Arab, and African troops, perhaps under the leadership of NATO, the Arab League, or even the United States. </w:t>
      </w:r>
      <w:r w:rsidRPr="00242A99">
        <w:rPr>
          <w:u w:val="single"/>
        </w:rPr>
        <w:t>A negotiated settlement would be the best</w:t>
      </w:r>
      <w:r w:rsidRPr="009C65B8">
        <w:rPr>
          <w:sz w:val="12"/>
        </w:rPr>
        <w:t>—or least bad—</w:t>
      </w:r>
      <w:r w:rsidRPr="00242A99">
        <w:rPr>
          <w:u w:val="single"/>
        </w:rPr>
        <w:t>outcome to the brutal war in Yemen</w:t>
      </w:r>
      <w:r w:rsidRPr="009C65B8">
        <w:rPr>
          <w:sz w:val="12"/>
        </w:rPr>
        <w:t xml:space="preserve">. And </w:t>
      </w:r>
      <w:r w:rsidRPr="00242A99">
        <w:rPr>
          <w:u w:val="single"/>
        </w:rPr>
        <w:t xml:space="preserve">a renewed offensive on </w:t>
      </w:r>
      <w:proofErr w:type="spellStart"/>
      <w:r w:rsidRPr="00242A99">
        <w:rPr>
          <w:u w:val="single"/>
        </w:rPr>
        <w:t>Hodeidah</w:t>
      </w:r>
      <w:proofErr w:type="spellEnd"/>
      <w:r w:rsidRPr="00242A99">
        <w:rPr>
          <w:u w:val="single"/>
        </w:rPr>
        <w:t xml:space="preserve"> would pave the way for its enactment</w:t>
      </w:r>
      <w:r w:rsidRPr="009C65B8">
        <w:rPr>
          <w:sz w:val="12"/>
        </w:rPr>
        <w:t xml:space="preserve">. </w:t>
      </w:r>
      <w:r w:rsidRPr="009E5248">
        <w:rPr>
          <w:b/>
          <w:bCs/>
          <w:u w:val="single"/>
        </w:rPr>
        <w:t>The Houthis would be most receptive to a generous offer after losing the city</w:t>
      </w:r>
      <w:r w:rsidRPr="009C65B8">
        <w:rPr>
          <w:sz w:val="12"/>
        </w:rPr>
        <w:t xml:space="preserve">. As for the Saudis, Washington could warn them that if they obstruct the peace process, the United States will suspend any and all military aid—not just to their Yemen operations. That ultimatum ought to convince them to quit while they are ahead, not least because their operation in Yemen has bogged down and is provoking much ill will internationally. A military victory at </w:t>
      </w:r>
      <w:proofErr w:type="spellStart"/>
      <w:r w:rsidRPr="009C65B8">
        <w:rPr>
          <w:sz w:val="12"/>
        </w:rPr>
        <w:t>Hodeidah</w:t>
      </w:r>
      <w:proofErr w:type="spellEnd"/>
      <w:r w:rsidRPr="009C65B8">
        <w:rPr>
          <w:sz w:val="12"/>
        </w:rPr>
        <w:t xml:space="preserve"> would give Saudi Arabia’s Crown Prince Mohammed bin Salman the fig leaf he needs to declare victory and go home. </w:t>
      </w:r>
      <w:r w:rsidRPr="009E5248">
        <w:rPr>
          <w:b/>
          <w:bCs/>
          <w:u w:val="single"/>
        </w:rPr>
        <w:t>The approach comes tried and tested. It parallels the strategy that U.S. diplomats employed to end the Bosnian civil war in 1995</w:t>
      </w:r>
      <w:r w:rsidRPr="009C65B8">
        <w:rPr>
          <w:sz w:val="12"/>
        </w:rPr>
        <w:t xml:space="preserve">. </w:t>
      </w:r>
      <w:r w:rsidRPr="00CB714D">
        <w:rPr>
          <w:u w:val="single"/>
        </w:rPr>
        <w:t>The U</w:t>
      </w:r>
      <w:r w:rsidRPr="009C65B8">
        <w:rPr>
          <w:sz w:val="12"/>
        </w:rPr>
        <w:t xml:space="preserve">nited </w:t>
      </w:r>
      <w:r w:rsidRPr="00CB714D">
        <w:rPr>
          <w:u w:val="single"/>
        </w:rPr>
        <w:t>S</w:t>
      </w:r>
      <w:r w:rsidRPr="009C65B8">
        <w:rPr>
          <w:sz w:val="12"/>
        </w:rPr>
        <w:t xml:space="preserve">tates </w:t>
      </w:r>
      <w:r w:rsidRPr="00CB714D">
        <w:rPr>
          <w:u w:val="single"/>
        </w:rPr>
        <w:t xml:space="preserve">helped the Croat and </w:t>
      </w:r>
      <w:proofErr w:type="spellStart"/>
      <w:r w:rsidRPr="00CB714D">
        <w:rPr>
          <w:u w:val="single"/>
        </w:rPr>
        <w:t>Bosniak</w:t>
      </w:r>
      <w:proofErr w:type="spellEnd"/>
      <w:r w:rsidRPr="00CB714D">
        <w:rPr>
          <w:u w:val="single"/>
        </w:rPr>
        <w:t xml:space="preserve"> Muslim militaries smash the Bosnian Serb forces and take</w:t>
      </w:r>
      <w:r w:rsidRPr="009C65B8">
        <w:rPr>
          <w:sz w:val="12"/>
        </w:rPr>
        <w:t xml:space="preserve"> roughly </w:t>
      </w:r>
      <w:r w:rsidRPr="00CB714D">
        <w:rPr>
          <w:u w:val="single"/>
        </w:rPr>
        <w:t>half of their territory</w:t>
      </w:r>
      <w:r w:rsidRPr="009C65B8">
        <w:rPr>
          <w:sz w:val="12"/>
        </w:rPr>
        <w:t xml:space="preserve">. Then, during peace talks in Dayton, Ohio, U.S. envoy Richard Holbrooke offered both sides a power-sharing agreement. The Serbs grudgingly accepted, realizing that to decline it would mean losing what remained of their territory to the U.S.-backed enemy. The Croats and </w:t>
      </w:r>
      <w:proofErr w:type="spellStart"/>
      <w:r w:rsidRPr="009C65B8">
        <w:rPr>
          <w:sz w:val="12"/>
        </w:rPr>
        <w:t>Bosniaks</w:t>
      </w:r>
      <w:proofErr w:type="spellEnd"/>
      <w:r w:rsidRPr="009C65B8">
        <w:rPr>
          <w:sz w:val="12"/>
        </w:rPr>
        <w:t xml:space="preserve"> gave in even more grudgingly, because Holbrooke threatened to withdraw U.S. support if they didn’t. Holbrooke’s playbook would serve the United States just as well in Yemen today.</w:t>
      </w:r>
    </w:p>
    <w:p w14:paraId="0A0B4456" w14:textId="77777777" w:rsidR="006C5C1F" w:rsidRPr="00721427" w:rsidRDefault="006C5C1F" w:rsidP="006C5C1F">
      <w:pPr>
        <w:pStyle w:val="Heading3"/>
      </w:pPr>
      <w:r>
        <w:lastRenderedPageBreak/>
        <w:t>2NC Saudi Arms Good</w:t>
      </w:r>
    </w:p>
    <w:p w14:paraId="6D493E94" w14:textId="77777777" w:rsidR="006C5C1F" w:rsidRDefault="006C5C1F" w:rsidP="006C5C1F">
      <w:pPr>
        <w:pStyle w:val="Heading4"/>
      </w:pPr>
      <w:r>
        <w:t xml:space="preserve">Turn – ending US support </w:t>
      </w:r>
      <w:r w:rsidRPr="0008006A">
        <w:t>increases</w:t>
      </w:r>
      <w:r>
        <w:t xml:space="preserve"> civilian casualties – 1) less accurate missile targeting 2) Saudi will give up on a peace deal</w:t>
      </w:r>
    </w:p>
    <w:p w14:paraId="2DF29B78" w14:textId="77777777" w:rsidR="006C5C1F" w:rsidRPr="00F50D79" w:rsidRDefault="006C5C1F" w:rsidP="006C5C1F">
      <w:r w:rsidRPr="00620778">
        <w:rPr>
          <w:b/>
          <w:bCs/>
          <w:sz w:val="24"/>
          <w:szCs w:val="24"/>
        </w:rPr>
        <w:t>Rogan 19</w:t>
      </w:r>
      <w:r>
        <w:t xml:space="preserve"> [</w:t>
      </w:r>
      <w:r w:rsidRPr="001F014E">
        <w:t>Tom Rogan is a foreign policy focused commentary writer for the Washington Examiner. He holds a BA in War Studies from King's College London, an MSc in Middle East Politics from SOAS, and a GDL in law from the University of Law.</w:t>
      </w:r>
      <w:r>
        <w:t xml:space="preserve"> “</w:t>
      </w:r>
      <w:r w:rsidRPr="00E47DE7">
        <w:t>Ending US support for Saudi Arabia would make things much worse in Yemen</w:t>
      </w:r>
      <w:r>
        <w:t xml:space="preserve">,” Washington Examiner, 11/28/18, </w:t>
      </w:r>
      <w:hyperlink r:id="rId38" w:history="1">
        <w:r>
          <w:rPr>
            <w:rStyle w:val="Hyperlink"/>
          </w:rPr>
          <w:t>https://www.washingtonexaminer.com/opinion/ending-us-support-for-saudi-arabia-would-make-things-much-worse-in-yemen</w:t>
        </w:r>
      </w:hyperlink>
      <w:r>
        <w:t xml:space="preserve"> Accessed 6/18/19]GMDI</w:t>
      </w:r>
    </w:p>
    <w:p w14:paraId="4F430D0E" w14:textId="77777777" w:rsidR="006C5C1F" w:rsidRPr="004A78D8" w:rsidRDefault="006C5C1F" w:rsidP="006C5C1F">
      <w:pPr>
        <w:rPr>
          <w:sz w:val="12"/>
        </w:rPr>
      </w:pPr>
      <w:r w:rsidRPr="004A78D8">
        <w:rPr>
          <w:sz w:val="12"/>
        </w:rPr>
        <w:t xml:space="preserve">The Senate is now leaning toward </w:t>
      </w:r>
      <w:r w:rsidRPr="008E38BA">
        <w:rPr>
          <w:u w:val="single"/>
        </w:rPr>
        <w:t>ending U.S. participation in the</w:t>
      </w:r>
      <w:r w:rsidRPr="004A78D8">
        <w:rPr>
          <w:sz w:val="12"/>
        </w:rPr>
        <w:t xml:space="preserve"> Saudi-United-Arab-Emirates-led </w:t>
      </w:r>
      <w:r w:rsidRPr="008E38BA">
        <w:rPr>
          <w:u w:val="single"/>
        </w:rPr>
        <w:t>war in Yemen</w:t>
      </w:r>
      <w:r w:rsidRPr="004A78D8">
        <w:rPr>
          <w:sz w:val="12"/>
        </w:rPr>
        <w:t xml:space="preserve">. I believe that the Senate has the authority to do this, but I also believe that course of action </w:t>
      </w:r>
      <w:r w:rsidRPr="004A78D8">
        <w:rPr>
          <w:u w:val="single"/>
        </w:rPr>
        <w:t>would be a terrible mistake</w:t>
      </w:r>
      <w:r w:rsidRPr="004A78D8">
        <w:rPr>
          <w:sz w:val="12"/>
        </w:rPr>
        <w:t xml:space="preserve">, doing more harm than good to the civilians who have been suffering through the conflict. I know that sounds odd. After all, tens of thousands have starved to death or died in the fighting since 2015. </w:t>
      </w:r>
      <w:proofErr w:type="gramStart"/>
      <w:r w:rsidRPr="004A78D8">
        <w:rPr>
          <w:sz w:val="12"/>
        </w:rPr>
        <w:t>So</w:t>
      </w:r>
      <w:proofErr w:type="gramEnd"/>
      <w:r w:rsidRPr="004A78D8">
        <w:rPr>
          <w:sz w:val="12"/>
        </w:rPr>
        <w:t xml:space="preserve"> it's understandable that senators want to end to the Saudi campaign against Iranian-supported Houthi rebels in Yemen. They believe that pulling American support will put immense pressure on Riyadh to accept a rapid cease fire. But the problem is that the senators are wrong. </w:t>
      </w:r>
      <w:r w:rsidRPr="00571C0A">
        <w:rPr>
          <w:u w:val="single"/>
        </w:rPr>
        <w:t>If the U.S. pulls its functional support for the Saudi alliance, two negative consequences will immediately follow</w:t>
      </w:r>
      <w:r w:rsidRPr="004A78D8">
        <w:rPr>
          <w:sz w:val="12"/>
        </w:rPr>
        <w:t xml:space="preserve">. </w:t>
      </w:r>
      <w:r w:rsidRPr="00571C0A">
        <w:rPr>
          <w:u w:val="single"/>
        </w:rPr>
        <w:t xml:space="preserve">First, </w:t>
      </w:r>
      <w:r w:rsidRPr="00571C0A">
        <w:rPr>
          <w:b/>
          <w:bCs/>
          <w:u w:val="single"/>
        </w:rPr>
        <w:t>the Saudis will lose all the inhibitions about accurate targeting of Houthi formations</w:t>
      </w:r>
      <w:r w:rsidRPr="00571C0A">
        <w:rPr>
          <w:u w:val="single"/>
        </w:rPr>
        <w:t xml:space="preserve"> that American intervention has forced</w:t>
      </w:r>
      <w:r w:rsidRPr="004A78D8">
        <w:rPr>
          <w:sz w:val="12"/>
        </w:rPr>
        <w:t xml:space="preserve">. </w:t>
      </w:r>
      <w:r w:rsidRPr="00571C0A">
        <w:rPr>
          <w:u w:val="single"/>
        </w:rPr>
        <w:t xml:space="preserve">Second, </w:t>
      </w:r>
      <w:r w:rsidRPr="004A78D8">
        <w:rPr>
          <w:b/>
          <w:bCs/>
          <w:u w:val="single"/>
        </w:rPr>
        <w:t>Riyadh will lose interest in energetic efforts by Washington to reach a durable cease fire</w:t>
      </w:r>
      <w:r w:rsidRPr="004A78D8">
        <w:rPr>
          <w:sz w:val="12"/>
        </w:rPr>
        <w:t xml:space="preserve">. </w:t>
      </w:r>
      <w:r w:rsidRPr="009F055D">
        <w:rPr>
          <w:u w:val="single"/>
        </w:rPr>
        <w:t>Both</w:t>
      </w:r>
      <w:r w:rsidRPr="004A78D8">
        <w:rPr>
          <w:sz w:val="12"/>
        </w:rPr>
        <w:t xml:space="preserve"> of those developments </w:t>
      </w:r>
      <w:r w:rsidRPr="009F055D">
        <w:rPr>
          <w:u w:val="single"/>
        </w:rPr>
        <w:t>will be disastrous for Yemeni civilians</w:t>
      </w:r>
      <w:r w:rsidRPr="004A78D8">
        <w:rPr>
          <w:sz w:val="12"/>
        </w:rPr>
        <w:t xml:space="preserve">. For a start, </w:t>
      </w:r>
      <w:r w:rsidRPr="009F055D">
        <w:rPr>
          <w:u w:val="single"/>
        </w:rPr>
        <w:t>the only reason the Saudis are now moving toward a cease fire is the Trump administration's pressure</w:t>
      </w:r>
      <w:r w:rsidRPr="004A78D8">
        <w:rPr>
          <w:sz w:val="12"/>
        </w:rPr>
        <w:t xml:space="preserve">. </w:t>
      </w:r>
      <w:r w:rsidRPr="009F055D">
        <w:rPr>
          <w:u w:val="single"/>
        </w:rPr>
        <w:t>Trump has earned Saudi trust and their corresponding deference on issues</w:t>
      </w:r>
      <w:r w:rsidRPr="004A78D8">
        <w:rPr>
          <w:sz w:val="12"/>
        </w:rPr>
        <w:t xml:space="preserve"> negatively </w:t>
      </w:r>
      <w:r w:rsidRPr="009F055D">
        <w:rPr>
          <w:u w:val="single"/>
        </w:rPr>
        <w:t>affecting America: in this case, the human suffering of the Yemeni civil war</w:t>
      </w:r>
      <w:r w:rsidRPr="004A78D8">
        <w:rPr>
          <w:sz w:val="12"/>
        </w:rPr>
        <w:t xml:space="preserve">. The Saudis have not suddenly woken up and realized that the war is causing too much suffering without adequate prospect of strategic gain. </w:t>
      </w:r>
      <w:r w:rsidRPr="00FF7C0D">
        <w:rPr>
          <w:u w:val="single"/>
        </w:rPr>
        <w:t>Saudi Crown Prince Mohammed bin Salman sees Yemen as a defining battleground in an existential fight against Iran</w:t>
      </w:r>
      <w:r w:rsidRPr="004A78D8">
        <w:rPr>
          <w:sz w:val="12"/>
        </w:rPr>
        <w:t xml:space="preserve">. </w:t>
      </w:r>
      <w:r w:rsidRPr="00FF7C0D">
        <w:rPr>
          <w:u w:val="single"/>
        </w:rPr>
        <w:t>With Iran repeatedly firing ballistic missiles at Riyadh and helping assassinate</w:t>
      </w:r>
      <w:r w:rsidRPr="004A78D8">
        <w:rPr>
          <w:sz w:val="12"/>
        </w:rPr>
        <w:t xml:space="preserve"> erstwhile </w:t>
      </w:r>
      <w:r w:rsidRPr="00FF7C0D">
        <w:rPr>
          <w:u w:val="single"/>
        </w:rPr>
        <w:t>Saudi allies</w:t>
      </w:r>
      <w:r w:rsidRPr="00017E43">
        <w:rPr>
          <w:b/>
          <w:bCs/>
          <w:u w:val="single"/>
        </w:rPr>
        <w:t>, it is ludicrous to think the prince would cease his war effort absent</w:t>
      </w:r>
      <w:r w:rsidRPr="004A78D8">
        <w:rPr>
          <w:sz w:val="12"/>
        </w:rPr>
        <w:t xml:space="preserve"> the present mix of </w:t>
      </w:r>
      <w:r w:rsidRPr="00017E43">
        <w:rPr>
          <w:b/>
          <w:bCs/>
          <w:u w:val="single"/>
        </w:rPr>
        <w:t>major U.S. pressure and resolute U.S. support</w:t>
      </w:r>
      <w:r w:rsidRPr="004A78D8">
        <w:rPr>
          <w:sz w:val="12"/>
        </w:rPr>
        <w:t xml:space="preserve">. And </w:t>
      </w:r>
      <w:r w:rsidRPr="00FF7C34">
        <w:rPr>
          <w:u w:val="single"/>
        </w:rPr>
        <w:t>if you want to understand how a U.S. withdrawal of military support would affect the Saudi war effort, look no further than</w:t>
      </w:r>
      <w:r w:rsidRPr="004A78D8">
        <w:rPr>
          <w:sz w:val="12"/>
        </w:rPr>
        <w:t xml:space="preserve"> President Bashar </w:t>
      </w:r>
      <w:r w:rsidRPr="00FF7C34">
        <w:rPr>
          <w:u w:val="single"/>
        </w:rPr>
        <w:t>Assad's Syria</w:t>
      </w:r>
      <w:r w:rsidRPr="004A78D8">
        <w:rPr>
          <w:sz w:val="12"/>
        </w:rPr>
        <w:t xml:space="preserve">. </w:t>
      </w:r>
      <w:r w:rsidRPr="00FF7C34">
        <w:rPr>
          <w:u w:val="single"/>
        </w:rPr>
        <w:t>The Saudi coalition has far more advanced weapons platforms than the Syrians, but it lacks the integrated command and control, intelligence, targeting, communications, and logistical skill to employ its military effectively</w:t>
      </w:r>
      <w:r w:rsidRPr="004A78D8">
        <w:rPr>
          <w:sz w:val="12"/>
        </w:rPr>
        <w:t xml:space="preserve">. </w:t>
      </w:r>
      <w:r w:rsidRPr="00FF7C34">
        <w:rPr>
          <w:b/>
          <w:bCs/>
          <w:u w:val="single"/>
        </w:rPr>
        <w:t xml:space="preserve">The U.S. has been </w:t>
      </w:r>
      <w:proofErr w:type="gramStart"/>
      <w:r w:rsidRPr="00FF7C34">
        <w:rPr>
          <w:b/>
          <w:bCs/>
          <w:u w:val="single"/>
        </w:rPr>
        <w:t>absolutely critical</w:t>
      </w:r>
      <w:proofErr w:type="gramEnd"/>
      <w:r w:rsidRPr="00FF7C34">
        <w:rPr>
          <w:b/>
          <w:bCs/>
          <w:u w:val="single"/>
        </w:rPr>
        <w:t xml:space="preserve"> in filling</w:t>
      </w:r>
      <w:r w:rsidRPr="004A78D8">
        <w:rPr>
          <w:sz w:val="12"/>
        </w:rPr>
        <w:t xml:space="preserve"> in </w:t>
      </w:r>
      <w:r w:rsidRPr="00FF7C34">
        <w:rPr>
          <w:b/>
          <w:bCs/>
          <w:u w:val="single"/>
        </w:rPr>
        <w:t>the gaps</w:t>
      </w:r>
      <w:r w:rsidRPr="004A78D8">
        <w:rPr>
          <w:sz w:val="12"/>
        </w:rPr>
        <w:t xml:space="preserve"> in these areas. And </w:t>
      </w:r>
      <w:r w:rsidRPr="00FF7C34">
        <w:rPr>
          <w:u w:val="single"/>
        </w:rPr>
        <w:t>although the Saudis are</w:t>
      </w:r>
      <w:r w:rsidRPr="004A78D8">
        <w:rPr>
          <w:sz w:val="12"/>
        </w:rPr>
        <w:t xml:space="preserve"> still too </w:t>
      </w:r>
      <w:r w:rsidRPr="00FF7C34">
        <w:rPr>
          <w:u w:val="single"/>
        </w:rPr>
        <w:t>capricious with their use of force, American guidance has helped them target Houthi formations rather than entire city blocks with a few Houthis somewhere inside</w:t>
      </w:r>
      <w:r w:rsidRPr="004A78D8">
        <w:rPr>
          <w:sz w:val="12"/>
        </w:rPr>
        <w:t xml:space="preserve"> those blocks. Again, </w:t>
      </w:r>
      <w:r w:rsidRPr="004A78D8">
        <w:rPr>
          <w:u w:val="single"/>
        </w:rPr>
        <w:t>motivated by their historic</w:t>
      </w:r>
      <w:r w:rsidRPr="004A78D8">
        <w:rPr>
          <w:sz w:val="12"/>
        </w:rPr>
        <w:t xml:space="preserve">, cultural, and theological </w:t>
      </w:r>
      <w:r w:rsidRPr="004A78D8">
        <w:rPr>
          <w:u w:val="single"/>
        </w:rPr>
        <w:t>blood feud with Iran, the Saudis would care little about killing thousands more civilians if they believed it might win the war</w:t>
      </w:r>
      <w:r w:rsidRPr="004A78D8">
        <w:rPr>
          <w:sz w:val="12"/>
        </w:rPr>
        <w:t xml:space="preserve">. </w:t>
      </w:r>
      <w:r w:rsidRPr="004A78D8">
        <w:rPr>
          <w:b/>
          <w:bCs/>
          <w:u w:val="single"/>
        </w:rPr>
        <w:t>America is the only check on them</w:t>
      </w:r>
      <w:r w:rsidRPr="004A78D8">
        <w:rPr>
          <w:sz w:val="12"/>
        </w:rPr>
        <w:t xml:space="preserve"> at this moment. And, </w:t>
      </w:r>
      <w:r w:rsidRPr="004A78D8">
        <w:rPr>
          <w:u w:val="single"/>
        </w:rPr>
        <w:t xml:space="preserve">as demonstrated by the Saudi suspension of operations around the port of </w:t>
      </w:r>
      <w:proofErr w:type="spellStart"/>
      <w:r w:rsidRPr="004A78D8">
        <w:rPr>
          <w:u w:val="single"/>
        </w:rPr>
        <w:t>Hodeidah</w:t>
      </w:r>
      <w:proofErr w:type="spellEnd"/>
      <w:r w:rsidRPr="004A78D8">
        <w:rPr>
          <w:u w:val="single"/>
        </w:rPr>
        <w:t>, that check has held</w:t>
      </w:r>
      <w:r w:rsidRPr="004A78D8">
        <w:rPr>
          <w:sz w:val="12"/>
        </w:rPr>
        <w:t xml:space="preserve">. None of this is palatable for a democracy like ours. We want our world to be without wars. But reality sometimes sucks. And </w:t>
      </w:r>
      <w:r w:rsidRPr="004A78D8">
        <w:rPr>
          <w:u w:val="single"/>
        </w:rPr>
        <w:t>the simple reality of the Yemeni civil war is that it would be</w:t>
      </w:r>
      <w:r w:rsidRPr="004A78D8">
        <w:rPr>
          <w:sz w:val="12"/>
        </w:rPr>
        <w:t>, as Secretary of State Mike Pompeo put it on Wednesday, "</w:t>
      </w:r>
      <w:r w:rsidRPr="004A78D8">
        <w:rPr>
          <w:u w:val="single"/>
        </w:rPr>
        <w:t>a hell of a lot worse</w:t>
      </w:r>
      <w:r w:rsidRPr="004A78D8">
        <w:rPr>
          <w:sz w:val="12"/>
        </w:rPr>
        <w:t xml:space="preserve">" </w:t>
      </w:r>
      <w:r w:rsidRPr="004A78D8">
        <w:rPr>
          <w:u w:val="single"/>
        </w:rPr>
        <w:t>were the U.S. disengaged from it</w:t>
      </w:r>
      <w:r w:rsidRPr="004A78D8">
        <w:rPr>
          <w:sz w:val="12"/>
        </w:rPr>
        <w:t xml:space="preserve">. Yes, Pompeo exaggerates the degree to which Saudi Arabia is a constructive, stable partner for the U.S. in the broader Middle East. Still, he is right on the fundamental issue: that the U.S. needs a Saudi Arabia that is modernizing and stable. </w:t>
      </w:r>
      <w:r w:rsidRPr="00017E43">
        <w:rPr>
          <w:b/>
          <w:bCs/>
          <w:u w:val="single"/>
        </w:rPr>
        <w:t>If we want a cease-fire that restrains Iran as well as serving the Yemeni people, we need to stay engaged with the Saudis</w:t>
      </w:r>
      <w:r w:rsidRPr="004A78D8">
        <w:rPr>
          <w:sz w:val="12"/>
        </w:rPr>
        <w:t xml:space="preserve">. In the end, the </w:t>
      </w:r>
      <w:r w:rsidRPr="004A78D8">
        <w:rPr>
          <w:u w:val="single"/>
        </w:rPr>
        <w:t>Senate</w:t>
      </w:r>
      <w:r w:rsidRPr="004A78D8">
        <w:rPr>
          <w:sz w:val="12"/>
        </w:rPr>
        <w:t xml:space="preserve">'s looming </w:t>
      </w:r>
      <w:r w:rsidRPr="004A78D8">
        <w:rPr>
          <w:u w:val="single"/>
        </w:rPr>
        <w:t>action would only decorate Yemen with more civilian blood</w:t>
      </w:r>
      <w:r w:rsidRPr="004A78D8">
        <w:rPr>
          <w:sz w:val="12"/>
        </w:rPr>
        <w:t>.</w:t>
      </w:r>
    </w:p>
    <w:p w14:paraId="5A58B058" w14:textId="77777777" w:rsidR="006C5C1F" w:rsidRDefault="006C5C1F" w:rsidP="006C5C1F"/>
    <w:p w14:paraId="17720D24" w14:textId="77777777" w:rsidR="006C5C1F" w:rsidRDefault="006C5C1F" w:rsidP="006C5C1F">
      <w:pPr>
        <w:pStyle w:val="Heading4"/>
      </w:pPr>
      <w:r>
        <w:lastRenderedPageBreak/>
        <w:t xml:space="preserve">Decline in US support ensures a </w:t>
      </w:r>
      <w:r w:rsidRPr="00C127E7">
        <w:rPr>
          <w:u w:val="single"/>
        </w:rPr>
        <w:t>Houthi victory</w:t>
      </w:r>
      <w:r>
        <w:t>, which would only increase oppression and violence</w:t>
      </w:r>
    </w:p>
    <w:p w14:paraId="0D6EEA82" w14:textId="77777777" w:rsidR="006C5C1F" w:rsidRDefault="006C5C1F" w:rsidP="006C5C1F">
      <w:r w:rsidRPr="00D179B6">
        <w:rPr>
          <w:b/>
          <w:bCs/>
          <w:sz w:val="24"/>
          <w:szCs w:val="24"/>
        </w:rPr>
        <w:t>Knights 19</w:t>
      </w:r>
      <w:r>
        <w:t xml:space="preserve"> [</w:t>
      </w:r>
      <w:r w:rsidRPr="00AF254C">
        <w:t>Michael Knights</w:t>
      </w:r>
      <w:r>
        <w:t>,</w:t>
      </w:r>
      <w:r w:rsidRPr="00AF254C">
        <w:t xml:space="preserve"> </w:t>
      </w:r>
      <w:proofErr w:type="spellStart"/>
      <w:r w:rsidRPr="00AF254C">
        <w:t>Lafer</w:t>
      </w:r>
      <w:proofErr w:type="spellEnd"/>
      <w:r w:rsidRPr="00AF254C">
        <w:t xml:space="preserve"> fellow at the Washington Institute for Near East Policy</w:t>
      </w:r>
      <w:r>
        <w:t xml:space="preserve">. Kenneth M. Pollack, </w:t>
      </w:r>
      <w:r w:rsidRPr="00637E43">
        <w:t>resident scholar at the American Enterprise Institute</w:t>
      </w:r>
      <w:r>
        <w:t xml:space="preserve">. Barbara F. Walter, </w:t>
      </w:r>
      <w:r w:rsidRPr="00005E2C">
        <w:t>Professor of Political Science at the School of Global Policy and Strategy at the University of California San Diego.</w:t>
      </w:r>
      <w:r>
        <w:t xml:space="preserve"> “</w:t>
      </w:r>
      <w:r w:rsidRPr="00D179B6">
        <w:t>A Real Plan to End the War in Yemen</w:t>
      </w:r>
      <w:r>
        <w:t xml:space="preserve">,” Foreign Affairs, 5/2/19, </w:t>
      </w:r>
      <w:hyperlink r:id="rId39" w:history="1">
        <w:r>
          <w:rPr>
            <w:rStyle w:val="Hyperlink"/>
          </w:rPr>
          <w:t>https://www.foreignaffairs.com/articles/yemen/2019-05-02/real-plan-end-war-yemen</w:t>
        </w:r>
      </w:hyperlink>
      <w:r>
        <w:t xml:space="preserve"> Accessed 6/18/19]GMDI</w:t>
      </w:r>
    </w:p>
    <w:p w14:paraId="73273B31" w14:textId="77777777" w:rsidR="006C5C1F" w:rsidRPr="00E0185A" w:rsidRDefault="006C5C1F" w:rsidP="006C5C1F">
      <w:pPr>
        <w:rPr>
          <w:sz w:val="12"/>
        </w:rPr>
      </w:pPr>
      <w:r w:rsidRPr="00C37782">
        <w:rPr>
          <w:u w:val="single"/>
        </w:rPr>
        <w:t>In the case of Yemen, withdrawing U.S. support</w:t>
      </w:r>
      <w:r w:rsidRPr="00E0185A">
        <w:rPr>
          <w:sz w:val="12"/>
        </w:rPr>
        <w:t>—which has largely consisted of intelligence and logistical assistance—</w:t>
      </w:r>
      <w:r w:rsidRPr="00C37782">
        <w:rPr>
          <w:u w:val="single"/>
        </w:rPr>
        <w:t>from the Saudis will hinder the coalition’s war effort and embolden the Houthis and their Iranian supporters, making them much less likely to accept a nationwide cease-fire and a power-sharing agreement</w:t>
      </w:r>
      <w:r w:rsidRPr="00E0185A">
        <w:rPr>
          <w:sz w:val="12"/>
        </w:rPr>
        <w:t xml:space="preserve">. In fact, </w:t>
      </w:r>
      <w:r w:rsidRPr="0051686F">
        <w:rPr>
          <w:b/>
          <w:bCs/>
          <w:u w:val="single"/>
        </w:rPr>
        <w:t>U.S. congressional criticism of the Saudis has already encouraged the Houthis</w:t>
      </w:r>
      <w:r w:rsidRPr="002B2793">
        <w:rPr>
          <w:u w:val="single"/>
        </w:rPr>
        <w:t xml:space="preserve"> who</w:t>
      </w:r>
      <w:r w:rsidRPr="00E0185A">
        <w:rPr>
          <w:sz w:val="12"/>
        </w:rPr>
        <w:t xml:space="preserve">, far from giving up, </w:t>
      </w:r>
      <w:r w:rsidRPr="002B2793">
        <w:rPr>
          <w:u w:val="single"/>
        </w:rPr>
        <w:t>appear determined to fight on</w:t>
      </w:r>
      <w:r w:rsidRPr="00E0185A">
        <w:rPr>
          <w:sz w:val="12"/>
        </w:rPr>
        <w:t xml:space="preserve">. </w:t>
      </w:r>
      <w:r w:rsidRPr="00CD1518">
        <w:rPr>
          <w:u w:val="single"/>
        </w:rPr>
        <w:t>Since the UN brokered a cease-fire for</w:t>
      </w:r>
      <w:r w:rsidRPr="00E0185A">
        <w:rPr>
          <w:sz w:val="12"/>
        </w:rPr>
        <w:t xml:space="preserve"> the strategically important, Houthi-held port of </w:t>
      </w:r>
      <w:proofErr w:type="spellStart"/>
      <w:r w:rsidRPr="00CD1518">
        <w:rPr>
          <w:u w:val="single"/>
        </w:rPr>
        <w:t>Hodeidah</w:t>
      </w:r>
      <w:proofErr w:type="spellEnd"/>
      <w:r w:rsidRPr="00E0185A">
        <w:rPr>
          <w:sz w:val="12"/>
        </w:rPr>
        <w:t xml:space="preserve"> in December, </w:t>
      </w:r>
      <w:r w:rsidRPr="00CD1518">
        <w:rPr>
          <w:u w:val="single"/>
        </w:rPr>
        <w:t>the Houthis have energetically fortified their positions in the city, in direct violation of the agreement’s terms</w:t>
      </w:r>
      <w:r w:rsidRPr="00E0185A">
        <w:rPr>
          <w:sz w:val="12"/>
        </w:rPr>
        <w:t xml:space="preserve">. In fact, the Houthis have defaulted on one withdrawal deadline after another—first in early January, then in mid-February, thereby reneging on explicit commitments to the UN. UN negotiators are now trying to implement a third plan to move Houthi forces out of </w:t>
      </w:r>
      <w:proofErr w:type="spellStart"/>
      <w:r w:rsidRPr="00E0185A">
        <w:rPr>
          <w:sz w:val="12"/>
        </w:rPr>
        <w:t>Hodeidah</w:t>
      </w:r>
      <w:proofErr w:type="spellEnd"/>
      <w:r w:rsidRPr="00E0185A">
        <w:rPr>
          <w:sz w:val="12"/>
        </w:rPr>
        <w:t xml:space="preserve"> and other Red Sea ports, and for both sides to then pull back from the frontlines in </w:t>
      </w:r>
      <w:proofErr w:type="spellStart"/>
      <w:r w:rsidRPr="00E0185A">
        <w:rPr>
          <w:sz w:val="12"/>
        </w:rPr>
        <w:t>Hodeidah</w:t>
      </w:r>
      <w:proofErr w:type="spellEnd"/>
      <w:r w:rsidRPr="00E0185A">
        <w:rPr>
          <w:sz w:val="12"/>
        </w:rPr>
        <w:t xml:space="preserve"> city. But unless the Houthis are given a powerful incentive to step back, there is little reason to expect they will do so. Rather than produce a stalemate, </w:t>
      </w:r>
      <w:r w:rsidRPr="00CD1518">
        <w:rPr>
          <w:b/>
          <w:bCs/>
          <w:u w:val="single"/>
        </w:rPr>
        <w:t>cutting U.S. support for the Saudi-led coalition might enable the Houthis to win a military victory</w:t>
      </w:r>
      <w:r w:rsidRPr="00660EEA">
        <w:rPr>
          <w:u w:val="single"/>
        </w:rPr>
        <w:t>, much like</w:t>
      </w:r>
      <w:r w:rsidRPr="00E0185A">
        <w:rPr>
          <w:sz w:val="12"/>
        </w:rPr>
        <w:t xml:space="preserve"> the one the Assad regime, Iran, and Russia are slowly achieving </w:t>
      </w:r>
      <w:r w:rsidRPr="00660EEA">
        <w:rPr>
          <w:u w:val="single"/>
        </w:rPr>
        <w:t>in Syria</w:t>
      </w:r>
      <w:r w:rsidRPr="00E0185A">
        <w:rPr>
          <w:sz w:val="12"/>
        </w:rPr>
        <w:t xml:space="preserve">. </w:t>
      </w:r>
      <w:r w:rsidRPr="00660EEA">
        <w:rPr>
          <w:u w:val="single"/>
        </w:rPr>
        <w:t>This outcome is hardly desirable</w:t>
      </w:r>
      <w:r w:rsidRPr="00E0185A">
        <w:rPr>
          <w:sz w:val="12"/>
        </w:rPr>
        <w:t xml:space="preserve">. </w:t>
      </w:r>
      <w:r w:rsidRPr="00660EEA">
        <w:rPr>
          <w:u w:val="single"/>
        </w:rPr>
        <w:t>The Houthis are anti-American, anti-Semitic, and increasingly anti-Sunni</w:t>
      </w:r>
      <w:r w:rsidRPr="00E0185A">
        <w:rPr>
          <w:sz w:val="12"/>
        </w:rPr>
        <w:t xml:space="preserve">. In fact, Houthis, who are of Zaydi Shiite faith, are just one clan of hundreds in the country. </w:t>
      </w:r>
      <w:r w:rsidRPr="00660EEA">
        <w:rPr>
          <w:u w:val="single"/>
        </w:rPr>
        <w:t>There is no historical or popular basis for the Houthis to rule the capital</w:t>
      </w:r>
      <w:r w:rsidRPr="00E0185A">
        <w:rPr>
          <w:sz w:val="12"/>
        </w:rPr>
        <w:t xml:space="preserve">, Sanaa, or the ports. As a result, </w:t>
      </w:r>
      <w:r w:rsidRPr="0051686F">
        <w:rPr>
          <w:b/>
          <w:bCs/>
          <w:u w:val="single"/>
        </w:rPr>
        <w:t>a post-conflict Yemen under Houthi rule would</w:t>
      </w:r>
      <w:r w:rsidRPr="00E0185A">
        <w:rPr>
          <w:sz w:val="12"/>
        </w:rPr>
        <w:t xml:space="preserve"> likely </w:t>
      </w:r>
      <w:r w:rsidRPr="0051686F">
        <w:rPr>
          <w:b/>
          <w:bCs/>
          <w:u w:val="single"/>
        </w:rPr>
        <w:t>require considerable repression to hold it in place</w:t>
      </w:r>
      <w:r w:rsidRPr="00E0185A">
        <w:rPr>
          <w:sz w:val="12"/>
        </w:rPr>
        <w:t xml:space="preserve">. U.S. members of Congress may not like the civil war or the Saudi intervention, and critics rightly blame that intervention for increasing the Houthis’ dependence on Iran, thus strengthening Tehran’s influence in the country. But that influence is now a reality. </w:t>
      </w:r>
      <w:r w:rsidRPr="00643DF3">
        <w:rPr>
          <w:u w:val="single"/>
        </w:rPr>
        <w:t>The Houthis have already fired Iranian missiles at Riyadh and at ships (including U.S. military vessels) in the Bab el-Mandeb, the vital shipping lane connecting the Red Sea to the Gulf of Aden</w:t>
      </w:r>
      <w:r w:rsidRPr="00E0185A">
        <w:rPr>
          <w:sz w:val="12"/>
        </w:rPr>
        <w:t xml:space="preserve">. </w:t>
      </w:r>
      <w:r w:rsidRPr="0051686F">
        <w:rPr>
          <w:b/>
          <w:bCs/>
          <w:u w:val="single"/>
        </w:rPr>
        <w:t>A bloody end to the civil war that leaves the Houthis victorious and beholden to Iran would only further undermine</w:t>
      </w:r>
      <w:r w:rsidRPr="00E0185A">
        <w:rPr>
          <w:sz w:val="12"/>
        </w:rPr>
        <w:t xml:space="preserve"> the </w:t>
      </w:r>
      <w:r w:rsidRPr="0051686F">
        <w:rPr>
          <w:b/>
          <w:bCs/>
          <w:u w:val="single"/>
        </w:rPr>
        <w:t>U</w:t>
      </w:r>
      <w:r w:rsidRPr="00E0185A">
        <w:rPr>
          <w:sz w:val="12"/>
        </w:rPr>
        <w:t xml:space="preserve">nited </w:t>
      </w:r>
      <w:r w:rsidRPr="0051686F">
        <w:rPr>
          <w:b/>
          <w:bCs/>
          <w:u w:val="single"/>
        </w:rPr>
        <w:t>S</w:t>
      </w:r>
      <w:r w:rsidRPr="00E0185A">
        <w:rPr>
          <w:sz w:val="12"/>
        </w:rPr>
        <w:t xml:space="preserve">tates’ </w:t>
      </w:r>
      <w:r w:rsidRPr="0051686F">
        <w:rPr>
          <w:b/>
          <w:bCs/>
          <w:u w:val="single"/>
        </w:rPr>
        <w:t>interests and terrify its allies in the region</w:t>
      </w:r>
      <w:r w:rsidRPr="00E0185A">
        <w:rPr>
          <w:sz w:val="12"/>
        </w:rPr>
        <w:t>.</w:t>
      </w:r>
    </w:p>
    <w:p w14:paraId="4316A8F5" w14:textId="77777777" w:rsidR="006C5C1F" w:rsidRDefault="006C5C1F" w:rsidP="006C5C1F"/>
    <w:p w14:paraId="575C970B" w14:textId="77777777" w:rsidR="006C5C1F" w:rsidRDefault="006C5C1F" w:rsidP="006C5C1F">
      <w:pPr>
        <w:pStyle w:val="Heading4"/>
      </w:pPr>
      <w:r>
        <w:t>Cutting arms sales would do nothing to end the war and only increase instability</w:t>
      </w:r>
    </w:p>
    <w:p w14:paraId="161B6B3F" w14:textId="77777777" w:rsidR="006C5C1F" w:rsidRDefault="006C5C1F" w:rsidP="006C5C1F">
      <w:r w:rsidRPr="00C76E0D">
        <w:rPr>
          <w:b/>
          <w:bCs/>
          <w:sz w:val="24"/>
          <w:szCs w:val="24"/>
        </w:rPr>
        <w:t>Cordesman 18</w:t>
      </w:r>
      <w:r w:rsidRPr="00C76E0D">
        <w:rPr>
          <w:sz w:val="24"/>
          <w:szCs w:val="24"/>
        </w:rPr>
        <w:t xml:space="preserve"> </w:t>
      </w:r>
      <w:r>
        <w:t xml:space="preserve">[Anthony H. Cordesman, </w:t>
      </w:r>
      <w:proofErr w:type="spellStart"/>
      <w:r>
        <w:t>Arleigh</w:t>
      </w:r>
      <w:proofErr w:type="spellEnd"/>
      <w:r>
        <w:t xml:space="preserve"> A. Burke Chair in Strategy. “</w:t>
      </w:r>
      <w:r w:rsidRPr="00C76E0D">
        <w:t>Saudi Arabia is a Critical American Security Partner in the Middle East</w:t>
      </w:r>
      <w:r>
        <w:t xml:space="preserve">,” Center for Strategic and International Studies, 3/22/18, </w:t>
      </w:r>
      <w:hyperlink r:id="rId40" w:history="1">
        <w:r>
          <w:rPr>
            <w:rStyle w:val="Hyperlink"/>
          </w:rPr>
          <w:t>https://www.csis.org/analysis/saudi-arabia-critical-american-security-partner-middle-east</w:t>
        </w:r>
      </w:hyperlink>
      <w:r>
        <w:t xml:space="preserve"> Accessed 6/8/19 ]GMDI *slight grammar edit</w:t>
      </w:r>
    </w:p>
    <w:p w14:paraId="34EE1918" w14:textId="77777777" w:rsidR="006C5C1F" w:rsidRPr="004B04C9" w:rsidRDefault="006C5C1F" w:rsidP="006C5C1F">
      <w:pPr>
        <w:rPr>
          <w:sz w:val="12"/>
        </w:rPr>
      </w:pPr>
      <w:r w:rsidRPr="0085762F">
        <w:rPr>
          <w:sz w:val="12"/>
        </w:rPr>
        <w:t xml:space="preserve">The United States, especially members of Congress, need to remember that we have had at least as many military problems in fighting the Iraq and Syria wars as Saudi Arabia and the United Arab Emirates have faced in fighting in Yemen. </w:t>
      </w:r>
      <w:r w:rsidRPr="0085762F">
        <w:rPr>
          <w:b/>
          <w:bCs/>
          <w:u w:val="single"/>
        </w:rPr>
        <w:t>Cutting U.S. arms shipments to Saudi Arabia may do little more [than] lead the Saudis to ignore the systems that the U</w:t>
      </w:r>
      <w:r w:rsidRPr="0085762F">
        <w:rPr>
          <w:sz w:val="12"/>
        </w:rPr>
        <w:t xml:space="preserve">nited </w:t>
      </w:r>
      <w:r w:rsidRPr="0085762F">
        <w:rPr>
          <w:b/>
          <w:bCs/>
          <w:u w:val="single"/>
        </w:rPr>
        <w:t>S</w:t>
      </w:r>
      <w:r w:rsidRPr="0085762F">
        <w:rPr>
          <w:sz w:val="12"/>
        </w:rPr>
        <w:t xml:space="preserve">tates </w:t>
      </w:r>
      <w:r w:rsidRPr="0085762F">
        <w:rPr>
          <w:b/>
          <w:bCs/>
          <w:u w:val="single"/>
        </w:rPr>
        <w:t>has helped set up to limit targeting of civilians and using unguided and more damaging air munitions</w:t>
      </w:r>
      <w:r w:rsidRPr="0085762F">
        <w:rPr>
          <w:sz w:val="12"/>
        </w:rPr>
        <w:t xml:space="preserve">. It raises a whole new round of questions about the U.S commitment to its partners in the region. </w:t>
      </w:r>
      <w:r w:rsidRPr="00BA7B33">
        <w:rPr>
          <w:u w:val="single"/>
        </w:rPr>
        <w:t>We need to forge a common solution in Yemen, not carry out a decoupling that leaves Saudi Arabia exposed</w:t>
      </w:r>
      <w:r w:rsidRPr="0085762F">
        <w:rPr>
          <w:sz w:val="12"/>
        </w:rPr>
        <w:t xml:space="preserve">. </w:t>
      </w:r>
      <w:r w:rsidRPr="00BA7B33">
        <w:rPr>
          <w:u w:val="single"/>
        </w:rPr>
        <w:t>Such a decoupling would fail to help Yemen in both military and human rights terms, and leaves both the U</w:t>
      </w:r>
      <w:r w:rsidRPr="0085762F">
        <w:rPr>
          <w:sz w:val="12"/>
        </w:rPr>
        <w:t xml:space="preserve">nited </w:t>
      </w:r>
      <w:r w:rsidRPr="00BA7B33">
        <w:rPr>
          <w:u w:val="single"/>
        </w:rPr>
        <w:t>S</w:t>
      </w:r>
      <w:r w:rsidRPr="0085762F">
        <w:rPr>
          <w:sz w:val="12"/>
        </w:rPr>
        <w:t xml:space="preserve">tates </w:t>
      </w:r>
      <w:r w:rsidRPr="00BA7B33">
        <w:rPr>
          <w:u w:val="single"/>
        </w:rPr>
        <w:t xml:space="preserve">and Saudi Arabia with </w:t>
      </w:r>
      <w:r w:rsidRPr="0085762F">
        <w:rPr>
          <w:b/>
          <w:bCs/>
          <w:u w:val="single"/>
        </w:rPr>
        <w:t>no options for dealing with the Houthi or Iran, seeking ways to end the war, dealing with Al Qaida or</w:t>
      </w:r>
      <w:r w:rsidRPr="0085762F">
        <w:rPr>
          <w:sz w:val="12"/>
        </w:rPr>
        <w:t xml:space="preserve"> the </w:t>
      </w:r>
      <w:r w:rsidRPr="0085762F">
        <w:rPr>
          <w:b/>
          <w:bCs/>
          <w:u w:val="single"/>
        </w:rPr>
        <w:t>other terrorist movements in Yemen</w:t>
      </w:r>
      <w:r w:rsidRPr="00BA7B33">
        <w:rPr>
          <w:u w:val="single"/>
        </w:rPr>
        <w:t>, and without any means to help Yemen back to some form of stability</w:t>
      </w:r>
      <w:r w:rsidRPr="0085762F">
        <w:rPr>
          <w:sz w:val="12"/>
        </w:rPr>
        <w:t xml:space="preserve"> and development.</w:t>
      </w:r>
    </w:p>
    <w:p w14:paraId="2D4572F4" w14:textId="77777777" w:rsidR="006C5C1F" w:rsidRDefault="006C5C1F" w:rsidP="006C5C1F"/>
    <w:p w14:paraId="5C57CE2F" w14:textId="77777777" w:rsidR="006C5C1F" w:rsidRDefault="006C5C1F" w:rsidP="006C5C1F">
      <w:pPr>
        <w:pStyle w:val="Heading2"/>
      </w:pPr>
      <w:r>
        <w:lastRenderedPageBreak/>
        <w:t>Peace Deal I/L</w:t>
      </w:r>
    </w:p>
    <w:p w14:paraId="2F8DCF38" w14:textId="77777777" w:rsidR="006C5C1F" w:rsidRDefault="006C5C1F" w:rsidP="006C5C1F">
      <w:pPr>
        <w:pStyle w:val="Heading3"/>
      </w:pPr>
      <w:r>
        <w:lastRenderedPageBreak/>
        <w:t>1NC No Peace Deal</w:t>
      </w:r>
    </w:p>
    <w:p w14:paraId="6E5371A1" w14:textId="77777777" w:rsidR="006C5C1F" w:rsidRDefault="006C5C1F" w:rsidP="006C5C1F">
      <w:pPr>
        <w:pStyle w:val="Heading4"/>
      </w:pPr>
      <w:r>
        <w:t xml:space="preserve">No peace deal – initial terms have gone </w:t>
      </w:r>
      <w:r w:rsidRPr="00CD5A59">
        <w:rPr>
          <w:u w:val="single"/>
        </w:rPr>
        <w:t>out the window</w:t>
      </w:r>
      <w:r>
        <w:t xml:space="preserve"> and </w:t>
      </w:r>
      <w:r w:rsidRPr="00CD5A59">
        <w:rPr>
          <w:u w:val="single"/>
        </w:rPr>
        <w:t>both sides</w:t>
      </w:r>
      <w:r>
        <w:t xml:space="preserve"> have incentives not to reach a settlement</w:t>
      </w:r>
    </w:p>
    <w:p w14:paraId="123B28F9" w14:textId="77777777" w:rsidR="006C5C1F" w:rsidRDefault="006C5C1F" w:rsidP="006C5C1F">
      <w:proofErr w:type="spellStart"/>
      <w:r w:rsidRPr="00731528">
        <w:rPr>
          <w:b/>
          <w:bCs/>
          <w:sz w:val="24"/>
          <w:szCs w:val="24"/>
        </w:rPr>
        <w:t>Stojanovik</w:t>
      </w:r>
      <w:proofErr w:type="spellEnd"/>
      <w:r w:rsidRPr="00731528">
        <w:rPr>
          <w:b/>
          <w:bCs/>
          <w:sz w:val="24"/>
          <w:szCs w:val="24"/>
        </w:rPr>
        <w:t xml:space="preserve"> 19</w:t>
      </w:r>
      <w:r w:rsidRPr="00731528">
        <w:rPr>
          <w:sz w:val="24"/>
          <w:szCs w:val="24"/>
        </w:rPr>
        <w:t xml:space="preserve"> </w:t>
      </w:r>
      <w:r>
        <w:t xml:space="preserve">[Marco </w:t>
      </w:r>
      <w:proofErr w:type="spellStart"/>
      <w:r>
        <w:t>Stojanovik</w:t>
      </w:r>
      <w:proofErr w:type="spellEnd"/>
      <w:r>
        <w:t>, currently working on postgraduate studies in Media Practice, bachelor’s in International and Global Studies. “</w:t>
      </w:r>
      <w:r w:rsidRPr="00731528">
        <w:t>Ending The War In Yemen – The World’s Worst Humanitarian Crisis</w:t>
      </w:r>
      <w:r>
        <w:t xml:space="preserve">,” The Organization for World Peace, 6/16/19, </w:t>
      </w:r>
      <w:hyperlink r:id="rId41" w:history="1">
        <w:r>
          <w:rPr>
            <w:rStyle w:val="Hyperlink"/>
          </w:rPr>
          <w:t>http://theowp.org/reports/ending-the-war-in-yemen-the-worlds-worst-humanitarian-crisis/</w:t>
        </w:r>
      </w:hyperlink>
      <w:r>
        <w:t xml:space="preserve"> Accessed 6/24/19]GMDI *slight grammar edit</w:t>
      </w:r>
    </w:p>
    <w:p w14:paraId="029F9920" w14:textId="77777777" w:rsidR="006C5C1F" w:rsidRPr="008E30BF" w:rsidRDefault="006C5C1F" w:rsidP="006C5C1F">
      <w:pPr>
        <w:rPr>
          <w:sz w:val="12"/>
        </w:rPr>
      </w:pPr>
      <w:r w:rsidRPr="008E30BF">
        <w:rPr>
          <w:sz w:val="12"/>
        </w:rPr>
        <w:t xml:space="preserve">The United Nations Security Council responded by issuing Resolution 2216 in support of the intervention and calling for peace talks to follow immediately. However, </w:t>
      </w:r>
      <w:r w:rsidRPr="007127CD">
        <w:rPr>
          <w:b/>
          <w:bCs/>
          <w:u w:val="single"/>
        </w:rPr>
        <w:t>attempts to mediate a ceasefire and political settlement have been slow to progress</w:t>
      </w:r>
      <w:r w:rsidRPr="008E30BF">
        <w:rPr>
          <w:sz w:val="12"/>
        </w:rPr>
        <w:t xml:space="preserve">. </w:t>
      </w:r>
      <w:r w:rsidRPr="007127CD">
        <w:rPr>
          <w:u w:val="single"/>
        </w:rPr>
        <w:t xml:space="preserve">Initial rounds of peace </w:t>
      </w:r>
      <w:proofErr w:type="gramStart"/>
      <w:r w:rsidRPr="007127CD">
        <w:rPr>
          <w:u w:val="single"/>
        </w:rPr>
        <w:t>talks</w:t>
      </w:r>
      <w:proofErr w:type="gramEnd"/>
      <w:r w:rsidRPr="008E30BF">
        <w:rPr>
          <w:sz w:val="12"/>
        </w:rPr>
        <w:t xml:space="preserve"> in Geneva in June and December 2015 and in Kuwait City from April to August 2016 all </w:t>
      </w:r>
      <w:r w:rsidRPr="007127CD">
        <w:rPr>
          <w:u w:val="single"/>
        </w:rPr>
        <w:t>failed to produce a roadmap to peace, stalling further negotiations</w:t>
      </w:r>
      <w:r w:rsidRPr="008E30BF">
        <w:rPr>
          <w:sz w:val="12"/>
        </w:rPr>
        <w:t xml:space="preserve"> for over two years. Not until December 2018, </w:t>
      </w:r>
      <w:r w:rsidRPr="007127CD">
        <w:rPr>
          <w:u w:val="single"/>
        </w:rPr>
        <w:t>in</w:t>
      </w:r>
      <w:r w:rsidRPr="008E30BF">
        <w:rPr>
          <w:sz w:val="12"/>
        </w:rPr>
        <w:t xml:space="preserve"> </w:t>
      </w:r>
      <w:proofErr w:type="spellStart"/>
      <w:r w:rsidRPr="008E30BF">
        <w:rPr>
          <w:sz w:val="12"/>
        </w:rPr>
        <w:t>Rimbo</w:t>
      </w:r>
      <w:proofErr w:type="spellEnd"/>
      <w:r w:rsidRPr="008E30BF">
        <w:rPr>
          <w:sz w:val="12"/>
        </w:rPr>
        <w:t xml:space="preserve">, </w:t>
      </w:r>
      <w:r w:rsidRPr="007127CD">
        <w:rPr>
          <w:u w:val="single"/>
        </w:rPr>
        <w:t>Sweden</w:t>
      </w:r>
      <w:r w:rsidRPr="008E30BF">
        <w:rPr>
          <w:sz w:val="12"/>
        </w:rPr>
        <w:t xml:space="preserve">, did </w:t>
      </w:r>
      <w:r w:rsidRPr="007127CD">
        <w:rPr>
          <w:u w:val="single"/>
        </w:rPr>
        <w:t>the Houthi militia and internationally recognized Yemeni government</w:t>
      </w:r>
      <w:r w:rsidRPr="008E30BF">
        <w:rPr>
          <w:sz w:val="12"/>
        </w:rPr>
        <w:t xml:space="preserve"> finally [</w:t>
      </w:r>
      <w:r w:rsidRPr="007127CD">
        <w:rPr>
          <w:u w:val="single"/>
        </w:rPr>
        <w:t>began</w:t>
      </w:r>
      <w:r w:rsidRPr="008E30BF">
        <w:rPr>
          <w:sz w:val="12"/>
        </w:rPr>
        <w:t xml:space="preserve">] </w:t>
      </w:r>
      <w:r w:rsidRPr="007127CD">
        <w:rPr>
          <w:u w:val="single"/>
        </w:rPr>
        <w:t>compromising to find a solution</w:t>
      </w:r>
      <w:r w:rsidRPr="008E30BF">
        <w:rPr>
          <w:sz w:val="12"/>
        </w:rPr>
        <w:t xml:space="preserve">. </w:t>
      </w:r>
      <w:r w:rsidRPr="007127CD">
        <w:rPr>
          <w:u w:val="single"/>
        </w:rPr>
        <w:t>The two parties agreed to a prisoner exchange, a plan to de-escalate tensions in Taiz,</w:t>
      </w:r>
      <w:r w:rsidRPr="008E30BF">
        <w:rPr>
          <w:sz w:val="12"/>
        </w:rPr>
        <w:t xml:space="preserve"> </w:t>
      </w:r>
      <w:r w:rsidRPr="007127CD">
        <w:rPr>
          <w:u w:val="single"/>
        </w:rPr>
        <w:t xml:space="preserve">and redeployment from the port city of </w:t>
      </w:r>
      <w:proofErr w:type="spellStart"/>
      <w:r w:rsidRPr="007127CD">
        <w:rPr>
          <w:u w:val="single"/>
        </w:rPr>
        <w:t>Hodeidah</w:t>
      </w:r>
      <w:proofErr w:type="spellEnd"/>
      <w:r w:rsidRPr="008E30BF">
        <w:rPr>
          <w:sz w:val="12"/>
        </w:rPr>
        <w:t xml:space="preserve">, which is the main entry point for 70 percent of imports and humanitarian aid to Yemen. After an initial delay, the Houthis began withdrawing from the port city in May 2019 – a first step towards ending the civil war and a major one in staving off famine for millions of Yemenis. </w:t>
      </w:r>
      <w:r w:rsidRPr="007127CD">
        <w:rPr>
          <w:b/>
          <w:bCs/>
          <w:u w:val="single"/>
        </w:rPr>
        <w:t xml:space="preserve">However, this </w:t>
      </w:r>
      <w:proofErr w:type="gramStart"/>
      <w:r w:rsidRPr="007127CD">
        <w:rPr>
          <w:b/>
          <w:bCs/>
          <w:u w:val="single"/>
        </w:rPr>
        <w:t>in itself will</w:t>
      </w:r>
      <w:proofErr w:type="gramEnd"/>
      <w:r w:rsidRPr="007127CD">
        <w:rPr>
          <w:b/>
          <w:bCs/>
          <w:u w:val="single"/>
        </w:rPr>
        <w:t xml:space="preserve"> not bring peace to</w:t>
      </w:r>
      <w:r w:rsidRPr="008E30BF">
        <w:rPr>
          <w:sz w:val="12"/>
        </w:rPr>
        <w:t xml:space="preserve"> all of </w:t>
      </w:r>
      <w:r w:rsidRPr="007127CD">
        <w:rPr>
          <w:b/>
          <w:bCs/>
          <w:u w:val="single"/>
        </w:rPr>
        <w:t>Yemen, especially as</w:t>
      </w:r>
      <w:r w:rsidRPr="008E30BF">
        <w:rPr>
          <w:sz w:val="12"/>
        </w:rPr>
        <w:t xml:space="preserve"> other </w:t>
      </w:r>
      <w:r w:rsidRPr="007127CD">
        <w:rPr>
          <w:b/>
          <w:bCs/>
          <w:u w:val="single"/>
        </w:rPr>
        <w:t>aspects of the deal begin to unravel</w:t>
      </w:r>
      <w:r w:rsidRPr="008E30BF">
        <w:rPr>
          <w:sz w:val="12"/>
        </w:rPr>
        <w:t xml:space="preserve">. </w:t>
      </w:r>
      <w:r w:rsidRPr="007127CD">
        <w:rPr>
          <w:u w:val="single"/>
        </w:rPr>
        <w:t>The prisoner-exchange has stalled and ambiguities about</w:t>
      </w:r>
      <w:r w:rsidRPr="008E30BF">
        <w:rPr>
          <w:sz w:val="12"/>
        </w:rPr>
        <w:t xml:space="preserve"> how order will be maintained in </w:t>
      </w:r>
      <w:proofErr w:type="spellStart"/>
      <w:r w:rsidRPr="007127CD">
        <w:rPr>
          <w:u w:val="single"/>
        </w:rPr>
        <w:t>Houdeidah</w:t>
      </w:r>
      <w:proofErr w:type="spellEnd"/>
      <w:r w:rsidRPr="008E30BF">
        <w:rPr>
          <w:sz w:val="12"/>
        </w:rPr>
        <w:t xml:space="preserve">, as well as which central bank (controlled by which party) will receive port revenue, </w:t>
      </w:r>
      <w:r w:rsidRPr="007127CD">
        <w:rPr>
          <w:u w:val="single"/>
        </w:rPr>
        <w:t>are complicating matters</w:t>
      </w:r>
      <w:r w:rsidRPr="008E30BF">
        <w:rPr>
          <w:sz w:val="12"/>
        </w:rPr>
        <w:t xml:space="preserve">. </w:t>
      </w:r>
      <w:r w:rsidRPr="00522C0F">
        <w:rPr>
          <w:u w:val="single"/>
        </w:rPr>
        <w:t>The reduction in violence</w:t>
      </w:r>
      <w:r w:rsidRPr="008E30BF">
        <w:rPr>
          <w:sz w:val="12"/>
        </w:rPr>
        <w:t xml:space="preserve"> </w:t>
      </w:r>
      <w:r w:rsidRPr="00522C0F">
        <w:rPr>
          <w:u w:val="single"/>
        </w:rPr>
        <w:t>in the city has also been counteracted by escalations in violence in other parts of the country</w:t>
      </w:r>
      <w:r w:rsidRPr="008E30BF">
        <w:rPr>
          <w:sz w:val="12"/>
        </w:rPr>
        <w:t xml:space="preserve">, as well as into Saudi Arabia. </w:t>
      </w:r>
      <w:r w:rsidRPr="007127CD">
        <w:rPr>
          <w:u w:val="single"/>
        </w:rPr>
        <w:t>The agreement</w:t>
      </w:r>
      <w:r w:rsidRPr="008E30BF">
        <w:rPr>
          <w:sz w:val="12"/>
        </w:rPr>
        <w:t xml:space="preserve"> signed </w:t>
      </w:r>
      <w:r w:rsidRPr="007127CD">
        <w:rPr>
          <w:u w:val="single"/>
        </w:rPr>
        <w:t>in Taiz between the Houthis and the government has also ignored the numerous other forces fighting in the city</w:t>
      </w:r>
      <w:r w:rsidRPr="008E30BF">
        <w:rPr>
          <w:sz w:val="12"/>
        </w:rPr>
        <w:t xml:space="preserve">. A more holistic approach is needed to address both the internal and external factors that are preventing peace. </w:t>
      </w:r>
      <w:r w:rsidRPr="007127CD">
        <w:rPr>
          <w:b/>
          <w:bCs/>
          <w:u w:val="single"/>
        </w:rPr>
        <w:t>Internally, both sides have much to gain by not finding a political solution</w:t>
      </w:r>
      <w:r w:rsidRPr="008E30BF">
        <w:rPr>
          <w:sz w:val="12"/>
        </w:rPr>
        <w:t xml:space="preserve">. According to a UNSC expert report, </w:t>
      </w:r>
      <w:r w:rsidRPr="00522C0F">
        <w:rPr>
          <w:b/>
          <w:bCs/>
          <w:u w:val="single"/>
        </w:rPr>
        <w:t>the Houthis are using the conflict to their advantage to develop a wide range of income streams</w:t>
      </w:r>
      <w:r w:rsidRPr="007127CD">
        <w:rPr>
          <w:u w:val="single"/>
        </w:rPr>
        <w:t xml:space="preserve"> – through smuggling and other illicit activities, as well as through their control over Sanaa taxation and finances</w:t>
      </w:r>
      <w:r w:rsidRPr="008E30BF">
        <w:rPr>
          <w:sz w:val="12"/>
        </w:rPr>
        <w:t xml:space="preserve">. </w:t>
      </w:r>
      <w:r w:rsidRPr="00522C0F">
        <w:rPr>
          <w:b/>
          <w:bCs/>
          <w:u w:val="single"/>
        </w:rPr>
        <w:t>Additionally, they are excelling in their military capabilities</w:t>
      </w:r>
      <w:r w:rsidRPr="008E30BF">
        <w:rPr>
          <w:sz w:val="12"/>
        </w:rPr>
        <w:t xml:space="preserve">, having previously gained extensive experience during the six wars between 2004 and 2010 against the former Yemeni government, </w:t>
      </w:r>
      <w:r w:rsidRPr="00522C0F">
        <w:rPr>
          <w:b/>
          <w:bCs/>
          <w:u w:val="single"/>
        </w:rPr>
        <w:t>and so are looking towards military victory as a realistic solution</w:t>
      </w:r>
      <w:r w:rsidRPr="008E30BF">
        <w:rPr>
          <w:sz w:val="12"/>
        </w:rPr>
        <w:t xml:space="preserve">. </w:t>
      </w:r>
      <w:r w:rsidRPr="007127CD">
        <w:rPr>
          <w:u w:val="single"/>
        </w:rPr>
        <w:t>This makes one of the preliminary demands</w:t>
      </w:r>
      <w:r w:rsidRPr="008E30BF">
        <w:rPr>
          <w:sz w:val="12"/>
        </w:rPr>
        <w:t xml:space="preserve"> of Resolution 2216 </w:t>
      </w:r>
      <w:r w:rsidRPr="007127CD">
        <w:rPr>
          <w:u w:val="single"/>
        </w:rPr>
        <w:t>– the call for the complete disarmament of the Houthis – an unviable proposition, as it would mean them giving up anything they might leverage during talks</w:t>
      </w:r>
      <w:r w:rsidRPr="008E30BF">
        <w:rPr>
          <w:sz w:val="12"/>
        </w:rPr>
        <w:t xml:space="preserve">. Issuing a resolution so determined to have Yemen’s government succeed reflects the biased role of the UN as a mediator. Firstly, the Yemeni model — comprised of a rapid transition, national dialogue, and constitutional drafting process — was regarded as a template for the post–Arab Spring Middle East and so its failure considered detrimental to wider peace-building efforts. Secondly, UN member states remain strongly against state fragmentation, and fear the Houthis and other groups breaking away from Yemen’s government. </w:t>
      </w:r>
      <w:r w:rsidRPr="00CD475A">
        <w:rPr>
          <w:b/>
          <w:bCs/>
          <w:u w:val="single"/>
        </w:rPr>
        <w:t>In turn,</w:t>
      </w:r>
      <w:r w:rsidRPr="008E30BF">
        <w:rPr>
          <w:sz w:val="12"/>
        </w:rPr>
        <w:t xml:space="preserve"> </w:t>
      </w:r>
      <w:r w:rsidRPr="00CD475A">
        <w:rPr>
          <w:b/>
          <w:bCs/>
          <w:u w:val="single"/>
        </w:rPr>
        <w:t xml:space="preserve">UN backing has provided </w:t>
      </w:r>
      <w:proofErr w:type="spellStart"/>
      <w:r w:rsidRPr="00CD475A">
        <w:rPr>
          <w:b/>
          <w:bCs/>
          <w:u w:val="single"/>
        </w:rPr>
        <w:t>Hadi</w:t>
      </w:r>
      <w:proofErr w:type="spellEnd"/>
      <w:r w:rsidRPr="00CD475A">
        <w:rPr>
          <w:b/>
          <w:bCs/>
          <w:u w:val="single"/>
        </w:rPr>
        <w:t xml:space="preserve"> with an impetus to renege on negotiations, avoiding any deal that would mean his removal from power or the sharing of power in a unity government with the Houthis</w:t>
      </w:r>
      <w:r w:rsidRPr="008E30BF">
        <w:rPr>
          <w:sz w:val="12"/>
        </w:rPr>
        <w:t>.</w:t>
      </w:r>
    </w:p>
    <w:p w14:paraId="3FC20ABC" w14:textId="77777777" w:rsidR="006C5C1F" w:rsidRPr="00E540F5" w:rsidRDefault="006C5C1F" w:rsidP="006C5C1F"/>
    <w:p w14:paraId="1222AB4A" w14:textId="77777777" w:rsidR="006C5C1F" w:rsidRDefault="006C5C1F" w:rsidP="006C5C1F">
      <w:pPr>
        <w:pStyle w:val="Heading3"/>
      </w:pPr>
      <w:r>
        <w:lastRenderedPageBreak/>
        <w:t>2NC No Peace Deal</w:t>
      </w:r>
    </w:p>
    <w:p w14:paraId="5711E9F5" w14:textId="77777777" w:rsidR="006C5C1F" w:rsidRDefault="006C5C1F" w:rsidP="006C5C1F">
      <w:pPr>
        <w:pStyle w:val="Heading4"/>
      </w:pPr>
      <w:r>
        <w:t>Both Saudi and Houthi leaders say no – neither can solidify influence if they don’t win the war outright</w:t>
      </w:r>
    </w:p>
    <w:p w14:paraId="65493F0F" w14:textId="77777777" w:rsidR="006C5C1F" w:rsidRDefault="006C5C1F" w:rsidP="006C5C1F">
      <w:r w:rsidRPr="00FA60F4">
        <w:rPr>
          <w:b/>
          <w:bCs/>
          <w:sz w:val="24"/>
          <w:szCs w:val="24"/>
        </w:rPr>
        <w:t>Salisbury 18</w:t>
      </w:r>
      <w:r w:rsidRPr="00FA60F4">
        <w:rPr>
          <w:sz w:val="24"/>
          <w:szCs w:val="24"/>
        </w:rPr>
        <w:t xml:space="preserve"> </w:t>
      </w:r>
      <w:r>
        <w:t>[Peter Salisbury, senior analyst for Yemen at Crisis Group, senior consulting fellow at Chatham House. “</w:t>
      </w:r>
      <w:r w:rsidRPr="00C928FC">
        <w:t>WHY YEMEN’S CIVIL WAR IS PERSONAL FOR MOHAMMED BIN SALMAN – SAUDI ARABIA’S INVOLVEMENT IN YEMEN EXPLAINED</w:t>
      </w:r>
      <w:r>
        <w:t xml:space="preserve">,” Slow Journalism, 6/13/18, </w:t>
      </w:r>
      <w:hyperlink r:id="rId42" w:history="1">
        <w:r>
          <w:rPr>
            <w:rStyle w:val="Hyperlink"/>
          </w:rPr>
          <w:t>https://www.slow-journalism.com/delayed-gratification-magazine/why-yemens-civil-war-is-personal-for-mohammed-bin-salman-saudi-arabias-involvement-in-yemen-explained</w:t>
        </w:r>
      </w:hyperlink>
      <w:r>
        <w:t xml:space="preserve"> Accessed 6/26/19]GMDI</w:t>
      </w:r>
    </w:p>
    <w:p w14:paraId="4605013C" w14:textId="77777777" w:rsidR="006C5C1F" w:rsidRPr="00980A95" w:rsidRDefault="006C5C1F" w:rsidP="006C5C1F">
      <w:pPr>
        <w:rPr>
          <w:sz w:val="12"/>
        </w:rPr>
      </w:pPr>
      <w:r w:rsidRPr="00980A95">
        <w:rPr>
          <w:sz w:val="12"/>
        </w:rPr>
        <w:t xml:space="preserve">International-relations academics talk about how so-called “mutually hurting stalemates” are often a precursor to a peace deal. “Any theory of conflict resolution will say that the parties need to get to a point where they </w:t>
      </w:r>
      <w:proofErr w:type="spellStart"/>
      <w:r w:rsidRPr="00980A95">
        <w:rPr>
          <w:sz w:val="12"/>
        </w:rPr>
        <w:t>recognise</w:t>
      </w:r>
      <w:proofErr w:type="spellEnd"/>
      <w:r w:rsidRPr="00980A95">
        <w:rPr>
          <w:sz w:val="12"/>
        </w:rPr>
        <w:t xml:space="preserve"> there is more to be gained from peace than war. In the first weeks of a war, it’s unlikely that you are going to agree to that,” says Alex de Waal, executive director of the World Peace Foundation and an expert on peace processes. Ordinarily, the longer a conflict lasts, the more likely it is that it will be “ripe” for peace. </w:t>
      </w:r>
      <w:r w:rsidRPr="00F96419">
        <w:rPr>
          <w:u w:val="single"/>
        </w:rPr>
        <w:t>On paper Yemen’s war</w:t>
      </w:r>
      <w:r w:rsidRPr="00980A95">
        <w:rPr>
          <w:sz w:val="12"/>
        </w:rPr>
        <w:t xml:space="preserve"> – which has lasted years, eviscerated the Yemeni economy, killed tens of thousands, led to mass outbreaks of cholera and has seen the Houthis launch dozens of missile strikes on Saudi Arabia, which in turn has suffered reputational damage for its role in a humanitarian disaster – </w:t>
      </w:r>
      <w:r w:rsidRPr="00F96419">
        <w:rPr>
          <w:u w:val="single"/>
        </w:rPr>
        <w:t>would</w:t>
      </w:r>
      <w:r w:rsidRPr="00980A95">
        <w:rPr>
          <w:sz w:val="12"/>
        </w:rPr>
        <w:t xml:space="preserve"> to </w:t>
      </w:r>
      <w:r w:rsidRPr="00F96419">
        <w:rPr>
          <w:u w:val="single"/>
        </w:rPr>
        <w:t>be ripe for peace</w:t>
      </w:r>
      <w:r w:rsidRPr="00980A95">
        <w:rPr>
          <w:sz w:val="12"/>
        </w:rPr>
        <w:t xml:space="preserve">. </w:t>
      </w:r>
      <w:r w:rsidRPr="00F96419">
        <w:rPr>
          <w:u w:val="single"/>
        </w:rPr>
        <w:t>But that assumes a relatively simplistic calculus on the part of men like Mohammed</w:t>
      </w:r>
      <w:r w:rsidRPr="00980A95">
        <w:rPr>
          <w:sz w:val="12"/>
        </w:rPr>
        <w:t xml:space="preserve"> </w:t>
      </w:r>
      <w:r w:rsidRPr="00F96419">
        <w:rPr>
          <w:u w:val="single"/>
        </w:rPr>
        <w:t>and Abdullah, the respective powers behind the thrones of Saudi Arabia and the Houthis</w:t>
      </w:r>
      <w:r w:rsidRPr="00980A95">
        <w:rPr>
          <w:sz w:val="12"/>
        </w:rPr>
        <w:t xml:space="preserve">. “For Mohammed bin Salman, this is not his primary game, it’s his secondary game,” says de Waal. </w:t>
      </w:r>
      <w:proofErr w:type="gramStart"/>
      <w:r w:rsidRPr="00F96419">
        <w:rPr>
          <w:u w:val="single"/>
        </w:rPr>
        <w:t xml:space="preserve">That is to say, </w:t>
      </w:r>
      <w:r w:rsidRPr="00F96419">
        <w:rPr>
          <w:b/>
          <w:bCs/>
          <w:u w:val="single"/>
        </w:rPr>
        <w:t>bin</w:t>
      </w:r>
      <w:proofErr w:type="gramEnd"/>
      <w:r w:rsidRPr="00F96419">
        <w:rPr>
          <w:b/>
          <w:bCs/>
          <w:u w:val="single"/>
        </w:rPr>
        <w:t xml:space="preserve"> Salman’s main aim is to consolidate himself as the </w:t>
      </w:r>
      <w:proofErr w:type="spellStart"/>
      <w:r w:rsidRPr="00F96419">
        <w:rPr>
          <w:b/>
          <w:bCs/>
          <w:u w:val="single"/>
        </w:rPr>
        <w:t>centre</w:t>
      </w:r>
      <w:proofErr w:type="spellEnd"/>
      <w:r w:rsidRPr="00F96419">
        <w:rPr>
          <w:b/>
          <w:bCs/>
          <w:u w:val="single"/>
        </w:rPr>
        <w:t xml:space="preserve"> of power</w:t>
      </w:r>
      <w:r w:rsidRPr="00F96419">
        <w:rPr>
          <w:u w:val="single"/>
        </w:rPr>
        <w:t xml:space="preserve"> in Saudi Arabia, and Saudi as the central power in the region</w:t>
      </w:r>
      <w:r w:rsidRPr="00980A95">
        <w:rPr>
          <w:sz w:val="12"/>
        </w:rPr>
        <w:t xml:space="preserve">; Yemen is just a subplot. </w:t>
      </w:r>
      <w:r w:rsidRPr="00F96419">
        <w:rPr>
          <w:b/>
          <w:bCs/>
          <w:u w:val="single"/>
        </w:rPr>
        <w:t>And a man who wants to lead his country for the next two generations might not want to blot his reputation by fighting the first war he entered to a draw</w:t>
      </w:r>
      <w:r w:rsidRPr="00F96419">
        <w:rPr>
          <w:u w:val="single"/>
        </w:rPr>
        <w:t>, particularly given that he sees</w:t>
      </w:r>
      <w:r w:rsidRPr="00980A95">
        <w:rPr>
          <w:sz w:val="12"/>
        </w:rPr>
        <w:t xml:space="preserve"> the hand of </w:t>
      </w:r>
      <w:r w:rsidRPr="00F96419">
        <w:rPr>
          <w:u w:val="single"/>
        </w:rPr>
        <w:t>Iran behind the Houthis’ rise</w:t>
      </w:r>
      <w:r w:rsidRPr="00980A95">
        <w:rPr>
          <w:sz w:val="12"/>
        </w:rPr>
        <w:t>. According to a person who knows the crown prince: “</w:t>
      </w:r>
      <w:r w:rsidRPr="00F96419">
        <w:rPr>
          <w:u w:val="single"/>
        </w:rPr>
        <w:t xml:space="preserve">In terms of what would be acceptable to </w:t>
      </w:r>
      <w:proofErr w:type="spellStart"/>
      <w:r w:rsidRPr="00F96419">
        <w:rPr>
          <w:u w:val="single"/>
        </w:rPr>
        <w:t>MbS</w:t>
      </w:r>
      <w:proofErr w:type="spellEnd"/>
      <w:r w:rsidRPr="00980A95">
        <w:rPr>
          <w:sz w:val="12"/>
        </w:rPr>
        <w:t xml:space="preserve">, my feeling – and this he won’t say – is that </w:t>
      </w:r>
      <w:r w:rsidRPr="00F96419">
        <w:rPr>
          <w:u w:val="single"/>
        </w:rPr>
        <w:t xml:space="preserve">there are enough Yemenis willing to fight the Houthis as mercenaries and proxies that </w:t>
      </w:r>
      <w:r w:rsidRPr="00F96419">
        <w:rPr>
          <w:b/>
          <w:bCs/>
          <w:u w:val="single"/>
        </w:rPr>
        <w:t>the war can continue forever</w:t>
      </w:r>
      <w:r w:rsidRPr="00F96419">
        <w:rPr>
          <w:u w:val="single"/>
        </w:rPr>
        <w:t>, until the Houthis are weakened or the population is willing to rise up against them.</w:t>
      </w:r>
      <w:r w:rsidRPr="00980A95">
        <w:rPr>
          <w:sz w:val="12"/>
        </w:rPr>
        <w:t xml:space="preserve">” </w:t>
      </w:r>
      <w:r w:rsidRPr="00F96419">
        <w:rPr>
          <w:u w:val="single"/>
        </w:rPr>
        <w:t>For Abdullah</w:t>
      </w:r>
      <w:r w:rsidRPr="00980A95">
        <w:rPr>
          <w:sz w:val="12"/>
        </w:rPr>
        <w:t xml:space="preserve">, says de Waal, </w:t>
      </w:r>
      <w:r w:rsidRPr="00F96419">
        <w:rPr>
          <w:u w:val="single"/>
        </w:rPr>
        <w:t xml:space="preserve">any deal will </w:t>
      </w:r>
      <w:r w:rsidRPr="00980A95">
        <w:rPr>
          <w:sz w:val="12"/>
        </w:rPr>
        <w:t xml:space="preserve">also </w:t>
      </w:r>
      <w:r w:rsidRPr="00F96419">
        <w:rPr>
          <w:u w:val="single"/>
        </w:rPr>
        <w:t>be assessed within the context of his own personal goals</w:t>
      </w:r>
      <w:r w:rsidRPr="00980A95">
        <w:rPr>
          <w:sz w:val="12"/>
        </w:rPr>
        <w:t xml:space="preserve">. </w:t>
      </w:r>
      <w:r w:rsidRPr="00F96419">
        <w:rPr>
          <w:b/>
          <w:bCs/>
          <w:u w:val="single"/>
        </w:rPr>
        <w:t>What</w:t>
      </w:r>
      <w:r w:rsidRPr="00980A95">
        <w:rPr>
          <w:sz w:val="12"/>
        </w:rPr>
        <w:t xml:space="preserve">, after all, </w:t>
      </w:r>
      <w:r w:rsidRPr="00F96419">
        <w:rPr>
          <w:b/>
          <w:bCs/>
          <w:u w:val="single"/>
        </w:rPr>
        <w:t>would the Houthis’ warrior chief be without war – particularly if one of the conditions for a peace deal is giving up heavy weapons after 14 years of no-holds-barred battle for survival and then domination?</w:t>
      </w:r>
      <w:r w:rsidRPr="00980A95">
        <w:rPr>
          <w:sz w:val="12"/>
        </w:rPr>
        <w:t xml:space="preserve"> </w:t>
      </w:r>
      <w:r w:rsidRPr="00F96419">
        <w:rPr>
          <w:u w:val="single"/>
        </w:rPr>
        <w:t>In September 2018 the UN</w:t>
      </w:r>
      <w:r w:rsidRPr="00980A95">
        <w:rPr>
          <w:sz w:val="12"/>
        </w:rPr>
        <w:t xml:space="preserve">’s envoy Martin Griffiths </w:t>
      </w:r>
      <w:r w:rsidRPr="00F96419">
        <w:rPr>
          <w:u w:val="single"/>
        </w:rPr>
        <w:t>tried to bring together representatives</w:t>
      </w:r>
      <w:r w:rsidRPr="00980A95">
        <w:rPr>
          <w:sz w:val="12"/>
        </w:rPr>
        <w:t xml:space="preserve"> of the Houthis and the </w:t>
      </w:r>
      <w:proofErr w:type="spellStart"/>
      <w:r w:rsidRPr="00980A95">
        <w:rPr>
          <w:sz w:val="12"/>
        </w:rPr>
        <w:t>Hadi</w:t>
      </w:r>
      <w:proofErr w:type="spellEnd"/>
      <w:r w:rsidRPr="00980A95">
        <w:rPr>
          <w:sz w:val="12"/>
        </w:rPr>
        <w:t xml:space="preserve"> government in Geneva, </w:t>
      </w:r>
      <w:r w:rsidRPr="00F96419">
        <w:rPr>
          <w:u w:val="single"/>
        </w:rPr>
        <w:t>in the hope of kickstarting a peace process</w:t>
      </w:r>
      <w:r w:rsidRPr="00980A95">
        <w:rPr>
          <w:sz w:val="12"/>
        </w:rPr>
        <w:t xml:space="preserve"> that has been largely moribund since talks in Kuwait collapsed in 2016. </w:t>
      </w:r>
      <w:r w:rsidRPr="00F96419">
        <w:rPr>
          <w:u w:val="single"/>
        </w:rPr>
        <w:t>Neither Mohammed nor Abdullah was present</w:t>
      </w:r>
      <w:r w:rsidRPr="00980A95">
        <w:rPr>
          <w:sz w:val="12"/>
        </w:rPr>
        <w:t xml:space="preserve">. </w:t>
      </w:r>
      <w:r w:rsidRPr="00F96419">
        <w:rPr>
          <w:u w:val="single"/>
        </w:rPr>
        <w:t>Without the say-so of a prince and a former</w:t>
      </w:r>
      <w:r w:rsidRPr="00980A95">
        <w:rPr>
          <w:sz w:val="12"/>
        </w:rPr>
        <w:t xml:space="preserve"> </w:t>
      </w:r>
      <w:r w:rsidRPr="00980A95">
        <w:rPr>
          <w:u w:val="single"/>
        </w:rPr>
        <w:t xml:space="preserve">primary-school teacher who share a resolute determination to keep fighting, </w:t>
      </w:r>
      <w:r w:rsidRPr="00980A95">
        <w:rPr>
          <w:b/>
          <w:bCs/>
          <w:u w:val="single"/>
        </w:rPr>
        <w:t xml:space="preserve">there is little prospect that the war will soon be </w:t>
      </w:r>
      <w:proofErr w:type="gramStart"/>
      <w:r w:rsidRPr="00980A95">
        <w:rPr>
          <w:b/>
          <w:bCs/>
          <w:u w:val="single"/>
        </w:rPr>
        <w:t>brought to an end</w:t>
      </w:r>
      <w:proofErr w:type="gramEnd"/>
      <w:r w:rsidRPr="00980A95">
        <w:rPr>
          <w:sz w:val="12"/>
        </w:rPr>
        <w:t>.</w:t>
      </w:r>
    </w:p>
    <w:p w14:paraId="490D2C05" w14:textId="77777777" w:rsidR="006C5C1F" w:rsidRPr="00DD18F4" w:rsidRDefault="006C5C1F" w:rsidP="006C5C1F">
      <w:pPr>
        <w:rPr>
          <w:sz w:val="12"/>
        </w:rPr>
      </w:pPr>
    </w:p>
    <w:p w14:paraId="195E91C3" w14:textId="77777777" w:rsidR="006C5C1F" w:rsidRDefault="006C5C1F" w:rsidP="006C5C1F">
      <w:pPr>
        <w:pStyle w:val="Heading4"/>
      </w:pPr>
      <w:r>
        <w:t>Houthis say no – wartime provides them with much more power and influence</w:t>
      </w:r>
    </w:p>
    <w:p w14:paraId="5C0AA66D" w14:textId="77777777" w:rsidR="006C5C1F" w:rsidRDefault="006C5C1F" w:rsidP="006C5C1F">
      <w:r w:rsidRPr="009E12C6">
        <w:rPr>
          <w:b/>
          <w:bCs/>
          <w:sz w:val="24"/>
          <w:szCs w:val="24"/>
        </w:rPr>
        <w:t>Al-Hamdani 19</w:t>
      </w:r>
      <w:r w:rsidRPr="009E12C6">
        <w:rPr>
          <w:sz w:val="24"/>
          <w:szCs w:val="24"/>
        </w:rPr>
        <w:t xml:space="preserve"> </w:t>
      </w:r>
      <w:r>
        <w:t>[</w:t>
      </w:r>
      <w:proofErr w:type="spellStart"/>
      <w:r w:rsidRPr="00205DBF">
        <w:t>Sama’a</w:t>
      </w:r>
      <w:proofErr w:type="spellEnd"/>
      <w:r w:rsidRPr="00205DBF">
        <w:t xml:space="preserve"> Al-Hamdani is a Yemen researcher. She is a visiting fellow at the Center for Contemporary Arab Studies at Georgetown University and the director of the Yemen Cultural Institute for Heritage and the Arts.</w:t>
      </w:r>
      <w:r>
        <w:t xml:space="preserve"> “</w:t>
      </w:r>
      <w:r w:rsidRPr="00205DBF">
        <w:t>Understanding the Houthi Faction in Yemen</w:t>
      </w:r>
      <w:r>
        <w:t xml:space="preserve">,” Lawfare, 4/7/19, </w:t>
      </w:r>
      <w:hyperlink r:id="rId43" w:history="1">
        <w:r>
          <w:rPr>
            <w:rStyle w:val="Hyperlink"/>
          </w:rPr>
          <w:t>https://www.lawfareblog.com/understanding-houthi-faction-yemen</w:t>
        </w:r>
      </w:hyperlink>
      <w:r>
        <w:t xml:space="preserve"> Accessed 6/26/19]GMDI</w:t>
      </w:r>
    </w:p>
    <w:p w14:paraId="1F9F9378" w14:textId="77777777" w:rsidR="006C5C1F" w:rsidRPr="00DC139E" w:rsidRDefault="006C5C1F" w:rsidP="006C5C1F">
      <w:pPr>
        <w:rPr>
          <w:sz w:val="12"/>
        </w:rPr>
      </w:pPr>
      <w:r w:rsidRPr="009E12C6">
        <w:rPr>
          <w:u w:val="single"/>
        </w:rPr>
        <w:t>Since the early 2000s, and especially in the past four years of conflict, the Houthis have transformed from a small-scale rebel group</w:t>
      </w:r>
      <w:r w:rsidRPr="00DC139E">
        <w:rPr>
          <w:sz w:val="12"/>
        </w:rPr>
        <w:t xml:space="preserve"> warring in Yemen’s extreme north </w:t>
      </w:r>
      <w:r w:rsidRPr="009E12C6">
        <w:rPr>
          <w:u w:val="single"/>
        </w:rPr>
        <w:t>to central participants in</w:t>
      </w:r>
      <w:r w:rsidRPr="00DC139E">
        <w:rPr>
          <w:sz w:val="12"/>
        </w:rPr>
        <w:t xml:space="preserve"> perhaps </w:t>
      </w:r>
      <w:r w:rsidRPr="009E12C6">
        <w:rPr>
          <w:u w:val="single"/>
        </w:rPr>
        <w:t>the most significant regional conflict in the history of the modern Arabian Peninsula</w:t>
      </w:r>
      <w:r w:rsidRPr="00DC139E">
        <w:rPr>
          <w:sz w:val="12"/>
        </w:rPr>
        <w:t xml:space="preserve"> and the world’s deadliest war today. Since 2011, they have risen from controlling </w:t>
      </w:r>
      <w:proofErr w:type="spellStart"/>
      <w:r w:rsidRPr="00DC139E">
        <w:rPr>
          <w:sz w:val="12"/>
        </w:rPr>
        <w:t>Sa’dah</w:t>
      </w:r>
      <w:proofErr w:type="spellEnd"/>
      <w:r w:rsidRPr="00DC139E">
        <w:rPr>
          <w:sz w:val="12"/>
        </w:rPr>
        <w:t xml:space="preserve">, a single marginalized governorate, to </w:t>
      </w:r>
      <w:proofErr w:type="gramStart"/>
      <w:r w:rsidRPr="00DC139E">
        <w:rPr>
          <w:sz w:val="12"/>
        </w:rPr>
        <w:t>the majority of</w:t>
      </w:r>
      <w:proofErr w:type="gramEnd"/>
      <w:r w:rsidRPr="00DC139E">
        <w:rPr>
          <w:sz w:val="12"/>
        </w:rPr>
        <w:t xml:space="preserve"> Yemen’s north, including the country’s capital and its (failing) institutions. Today, the Houthis are taking on the Arab coalition, which is flush with Western weapons and oil money. </w:t>
      </w:r>
      <w:r w:rsidRPr="009E12C6">
        <w:rPr>
          <w:b/>
          <w:bCs/>
          <w:u w:val="single"/>
        </w:rPr>
        <w:t>It will be challenging to convince the Houthis to view a state of peace as preferable to a state of war</w:t>
      </w:r>
      <w:r w:rsidRPr="00DC139E">
        <w:rPr>
          <w:sz w:val="12"/>
        </w:rPr>
        <w:t xml:space="preserve">. </w:t>
      </w:r>
      <w:r w:rsidRPr="009E12C6">
        <w:rPr>
          <w:u w:val="single"/>
        </w:rPr>
        <w:t xml:space="preserve">The Houthis, like many other parties to the conflict in Yemen, understand that </w:t>
      </w:r>
      <w:r w:rsidRPr="00DC139E">
        <w:rPr>
          <w:b/>
          <w:bCs/>
          <w:u w:val="single"/>
        </w:rPr>
        <w:t>peace represents the diminution</w:t>
      </w:r>
      <w:r w:rsidRPr="00DC139E">
        <w:rPr>
          <w:sz w:val="12"/>
        </w:rPr>
        <w:t xml:space="preserve"> and transformation </w:t>
      </w:r>
      <w:r w:rsidRPr="00DC139E">
        <w:rPr>
          <w:b/>
          <w:bCs/>
          <w:u w:val="single"/>
        </w:rPr>
        <w:t>of their influence in Yemen</w:t>
      </w:r>
      <w:r w:rsidRPr="00DC139E">
        <w:rPr>
          <w:sz w:val="12"/>
        </w:rPr>
        <w:t xml:space="preserve">. Some </w:t>
      </w:r>
      <w:r w:rsidRPr="009E12C6">
        <w:rPr>
          <w:u w:val="single"/>
        </w:rPr>
        <w:t xml:space="preserve">peace </w:t>
      </w:r>
      <w:r w:rsidRPr="009E12C6">
        <w:rPr>
          <w:u w:val="single"/>
        </w:rPr>
        <w:lastRenderedPageBreak/>
        <w:t>proposals would require the Houthis to hand over their heavy weaponry and withdraw from power centers throughout the country</w:t>
      </w:r>
      <w:r w:rsidRPr="00DC139E">
        <w:rPr>
          <w:sz w:val="12"/>
        </w:rPr>
        <w:t xml:space="preserve">. </w:t>
      </w:r>
      <w:r w:rsidRPr="009E12C6">
        <w:rPr>
          <w:u w:val="single"/>
        </w:rPr>
        <w:t>Forced to transform into a political party, the Houthis would lose exclusive power and privileges</w:t>
      </w:r>
      <w:r w:rsidRPr="00DC139E">
        <w:rPr>
          <w:sz w:val="12"/>
        </w:rPr>
        <w:t xml:space="preserve"> across Yemen’s north </w:t>
      </w:r>
      <w:r w:rsidRPr="009E12C6">
        <w:rPr>
          <w:u w:val="single"/>
        </w:rPr>
        <w:t>as they shed their military wing</w:t>
      </w:r>
      <w:r w:rsidRPr="00DC139E">
        <w:rPr>
          <w:sz w:val="12"/>
        </w:rPr>
        <w:t xml:space="preserve"> and limit their political participation to peaceful democratic processes.</w:t>
      </w:r>
    </w:p>
    <w:p w14:paraId="47E91D56" w14:textId="77777777" w:rsidR="006C5C1F" w:rsidRDefault="006C5C1F" w:rsidP="006C5C1F"/>
    <w:p w14:paraId="551755AA" w14:textId="77777777" w:rsidR="006C5C1F" w:rsidRDefault="006C5C1F" w:rsidP="006C5C1F">
      <w:pPr>
        <w:pStyle w:val="Heading4"/>
      </w:pPr>
      <w:r>
        <w:t>The peace deal won’t hold – both sides think they can win</w:t>
      </w:r>
    </w:p>
    <w:p w14:paraId="7B3E4A66" w14:textId="77777777" w:rsidR="006C5C1F" w:rsidRDefault="006C5C1F" w:rsidP="006C5C1F">
      <w:r w:rsidRPr="007E7D42">
        <w:rPr>
          <w:b/>
          <w:bCs/>
          <w:sz w:val="24"/>
          <w:szCs w:val="24"/>
        </w:rPr>
        <w:t>Lackner 19</w:t>
      </w:r>
      <w:r w:rsidRPr="007E7D42">
        <w:rPr>
          <w:sz w:val="24"/>
          <w:szCs w:val="24"/>
        </w:rPr>
        <w:t xml:space="preserve"> </w:t>
      </w:r>
      <w:r>
        <w:t>[</w:t>
      </w:r>
      <w:r w:rsidRPr="008E7BA7">
        <w:t>Helen Lackner has worked in all parts of Yemen since the 1970s and lived there for close to 15 years. She works as a freelance rural development consultant in Yemen and elsewhere.</w:t>
      </w:r>
      <w:r>
        <w:t xml:space="preserve"> “</w:t>
      </w:r>
      <w:r w:rsidRPr="008E7BA7">
        <w:t>What are the prospects for peace in Yemen in 2019 and beyond?</w:t>
      </w:r>
      <w:r>
        <w:t xml:space="preserve">” Equal Times, 1/18/19, </w:t>
      </w:r>
      <w:hyperlink r:id="rId44" w:anchor=".XRPVWehKjIU" w:history="1">
        <w:r>
          <w:rPr>
            <w:rStyle w:val="Hyperlink"/>
          </w:rPr>
          <w:t>https://www.equaltimes.org/what-are-the-prospects-for-peace?lang=en#.XRPVWehKjIU</w:t>
        </w:r>
      </w:hyperlink>
      <w:r>
        <w:t xml:space="preserve"> Accessed 6/26/19]GMDI</w:t>
      </w:r>
    </w:p>
    <w:p w14:paraId="1FB91D9F" w14:textId="77777777" w:rsidR="006C5C1F" w:rsidRPr="007E7D42" w:rsidRDefault="006C5C1F" w:rsidP="006C5C1F">
      <w:pPr>
        <w:rPr>
          <w:sz w:val="12"/>
        </w:rPr>
      </w:pPr>
      <w:r w:rsidRPr="007E7D42">
        <w:rPr>
          <w:u w:val="single"/>
        </w:rPr>
        <w:t>Following the Stockholm agreement, a very watered down UNSC resolution (2451) was</w:t>
      </w:r>
      <w:r w:rsidRPr="007E7D42">
        <w:rPr>
          <w:sz w:val="12"/>
        </w:rPr>
        <w:t xml:space="preserve"> finally </w:t>
      </w:r>
      <w:r w:rsidRPr="007E7D42">
        <w:rPr>
          <w:u w:val="single"/>
        </w:rPr>
        <w:t>passed</w:t>
      </w:r>
      <w:r w:rsidRPr="007E7D42">
        <w:rPr>
          <w:sz w:val="12"/>
        </w:rPr>
        <w:t xml:space="preserve"> on 21 December. In addition to endorsing Stockholm, </w:t>
      </w:r>
      <w:r w:rsidRPr="007E7D42">
        <w:rPr>
          <w:u w:val="single"/>
        </w:rPr>
        <w:t xml:space="preserve">its main contribution was to </w:t>
      </w:r>
      <w:proofErr w:type="spellStart"/>
      <w:r w:rsidRPr="007E7D42">
        <w:rPr>
          <w:u w:val="single"/>
        </w:rPr>
        <w:t>authorise</w:t>
      </w:r>
      <w:proofErr w:type="spellEnd"/>
      <w:r w:rsidRPr="007E7D42">
        <w:rPr>
          <w:sz w:val="12"/>
        </w:rPr>
        <w:t xml:space="preserve"> the Guterres to deploy </w:t>
      </w:r>
      <w:r w:rsidRPr="007E7D42">
        <w:rPr>
          <w:u w:val="single"/>
        </w:rPr>
        <w:t>a UN team to monitor the implementation of the agreements</w:t>
      </w:r>
      <w:r w:rsidRPr="007E7D42">
        <w:rPr>
          <w:sz w:val="12"/>
        </w:rPr>
        <w:t xml:space="preserve">. </w:t>
      </w:r>
      <w:r w:rsidRPr="007E7D42">
        <w:rPr>
          <w:u w:val="single"/>
        </w:rPr>
        <w:t>However, since the ceasefire came into force</w:t>
      </w:r>
      <w:r w:rsidRPr="007E7D42">
        <w:rPr>
          <w:sz w:val="12"/>
        </w:rPr>
        <w:t xml:space="preserve"> on 18 December 2018, </w:t>
      </w:r>
      <w:r w:rsidRPr="007E7D42">
        <w:rPr>
          <w:u w:val="single"/>
        </w:rPr>
        <w:t>predictably,</w:t>
      </w:r>
      <w:r w:rsidRPr="007E7D42">
        <w:rPr>
          <w:b/>
          <w:bCs/>
          <w:u w:val="single"/>
        </w:rPr>
        <w:t xml:space="preserve"> there have been multiple breaches</w:t>
      </w:r>
      <w:r w:rsidRPr="007E7D42">
        <w:rPr>
          <w:sz w:val="12"/>
        </w:rPr>
        <w:t xml:space="preserve">, some more serious than others. </w:t>
      </w:r>
      <w:r w:rsidRPr="007E7D42">
        <w:rPr>
          <w:u w:val="single"/>
        </w:rPr>
        <w:t>The Houthis</w:t>
      </w:r>
      <w:r w:rsidRPr="007E7D42">
        <w:rPr>
          <w:sz w:val="12"/>
        </w:rPr>
        <w:t xml:space="preserve"> </w:t>
      </w:r>
      <w:proofErr w:type="spellStart"/>
      <w:r w:rsidRPr="007E7D42">
        <w:rPr>
          <w:sz w:val="12"/>
        </w:rPr>
        <w:t>skilfully</w:t>
      </w:r>
      <w:proofErr w:type="spellEnd"/>
      <w:r w:rsidRPr="007E7D42">
        <w:rPr>
          <w:sz w:val="12"/>
        </w:rPr>
        <w:t xml:space="preserve"> stage-</w:t>
      </w:r>
      <w:r w:rsidRPr="007E7D42">
        <w:rPr>
          <w:u w:val="single"/>
        </w:rPr>
        <w:t xml:space="preserve">managed the apparent handover of the port of </w:t>
      </w:r>
      <w:proofErr w:type="spellStart"/>
      <w:r w:rsidRPr="007E7D42">
        <w:rPr>
          <w:u w:val="single"/>
        </w:rPr>
        <w:t>Hodeidah</w:t>
      </w:r>
      <w:proofErr w:type="spellEnd"/>
      <w:r w:rsidRPr="007E7D42">
        <w:rPr>
          <w:u w:val="single"/>
        </w:rPr>
        <w:t xml:space="preserve"> to the Coast Guard, but it was a Houthi-managed entity who took over</w:t>
      </w:r>
      <w:r w:rsidRPr="007E7D42">
        <w:rPr>
          <w:sz w:val="12"/>
        </w:rPr>
        <w:t xml:space="preserve"> – a model which is likely to be reproduced in future as both groups have parallel institutions. To what extent either party is able to persuade UN monitors that their apparent implementation of the agreement is genuine will largely depend the monitors’ actual detailed knowledge of the situation on the ground and, the persuasive capacity of the members of the committee and other official spokesmen (there are no women involved, as usual). Regardless of its weaknesses, the Stockholm agreement is a first sign of hope for 29 million Yemenis who are desperately waiting for peace and have been surviving war for close to four years, and in particular for the 20 million who are facing ‘severe acute food insecurity’ which is UN-speak for starvation. However, </w:t>
      </w:r>
      <w:r w:rsidRPr="007E7D42">
        <w:rPr>
          <w:b/>
          <w:bCs/>
          <w:u w:val="single"/>
        </w:rPr>
        <w:t>the likelihood of peace in 2019 is extremely low</w:t>
      </w:r>
      <w:r w:rsidRPr="007E7D42">
        <w:rPr>
          <w:u w:val="single"/>
        </w:rPr>
        <w:t>: history has shown on multiple occasions that such talks are the beginning of very long and protracted processes and</w:t>
      </w:r>
      <w:r w:rsidRPr="007E7D42">
        <w:rPr>
          <w:sz w:val="12"/>
        </w:rPr>
        <w:t xml:space="preserve">, at this point, </w:t>
      </w:r>
      <w:r w:rsidRPr="007E7D42">
        <w:rPr>
          <w:b/>
          <w:bCs/>
          <w:u w:val="single"/>
        </w:rPr>
        <w:t>there is no indication that any of the warring parties has come to the conclusion that negotiations and peace are a better option</w:t>
      </w:r>
      <w:r w:rsidRPr="007E7D42">
        <w:rPr>
          <w:u w:val="single"/>
        </w:rPr>
        <w:t xml:space="preserve"> </w:t>
      </w:r>
      <w:r w:rsidRPr="007E7D42">
        <w:rPr>
          <w:b/>
          <w:bCs/>
          <w:u w:val="single"/>
        </w:rPr>
        <w:t>than continuing to fight in anticipation of victory</w:t>
      </w:r>
      <w:r w:rsidRPr="007E7D42">
        <w:rPr>
          <w:u w:val="single"/>
        </w:rPr>
        <w:t>, regardless of the suffering of the population</w:t>
      </w:r>
      <w:r w:rsidRPr="007E7D42">
        <w:rPr>
          <w:sz w:val="12"/>
        </w:rPr>
        <w:t>.</w:t>
      </w:r>
    </w:p>
    <w:p w14:paraId="1BB22C43" w14:textId="77777777" w:rsidR="006C5C1F" w:rsidRPr="00572849" w:rsidRDefault="006C5C1F" w:rsidP="006C5C1F"/>
    <w:p w14:paraId="1D58D577" w14:textId="77777777" w:rsidR="006C5C1F" w:rsidRDefault="006C5C1F" w:rsidP="006C5C1F">
      <w:pPr>
        <w:pStyle w:val="Heading3"/>
      </w:pPr>
      <w:r>
        <w:lastRenderedPageBreak/>
        <w:t>1NC Peace Deal Won’t Solve</w:t>
      </w:r>
    </w:p>
    <w:p w14:paraId="740208E0" w14:textId="77777777" w:rsidR="006C5C1F" w:rsidRDefault="006C5C1F" w:rsidP="006C5C1F">
      <w:pPr>
        <w:pStyle w:val="Heading4"/>
      </w:pPr>
      <w:r>
        <w:t xml:space="preserve">A peace deal isn’t </w:t>
      </w:r>
      <w:proofErr w:type="gramStart"/>
      <w:r>
        <w:t>sufficient</w:t>
      </w:r>
      <w:proofErr w:type="gramEnd"/>
      <w:r>
        <w:t xml:space="preserve"> to end the violence – the </w:t>
      </w:r>
      <w:proofErr w:type="spellStart"/>
      <w:r>
        <w:t>aff</w:t>
      </w:r>
      <w:proofErr w:type="spellEnd"/>
      <w:r>
        <w:t xml:space="preserve"> can’t answer </w:t>
      </w:r>
      <w:r w:rsidRPr="003F49CB">
        <w:rPr>
          <w:i/>
          <w:iCs w:val="0"/>
          <w:u w:val="single"/>
        </w:rPr>
        <w:t>what comes next</w:t>
      </w:r>
      <w:r>
        <w:t xml:space="preserve"> </w:t>
      </w:r>
    </w:p>
    <w:p w14:paraId="0D1B60A1" w14:textId="77777777" w:rsidR="006C5C1F" w:rsidRDefault="006C5C1F" w:rsidP="006C5C1F">
      <w:r w:rsidRPr="00F05C42">
        <w:rPr>
          <w:b/>
          <w:bCs/>
          <w:sz w:val="24"/>
          <w:szCs w:val="24"/>
        </w:rPr>
        <w:t>Baron 19</w:t>
      </w:r>
      <w:r>
        <w:t xml:space="preserve"> [</w:t>
      </w:r>
      <w:r w:rsidRPr="00E03B68">
        <w:t>Adam Baron is a visiting fellow at the European Council on Foreign Relations and a fellow in the International Security Program at New America.</w:t>
      </w:r>
      <w:r>
        <w:t xml:space="preserve"> “</w:t>
      </w:r>
      <w:r w:rsidRPr="00E03B68">
        <w:t>Peace in Yemen Requires Far More Than What’s on the Table in Fragile Talks</w:t>
      </w:r>
      <w:r>
        <w:t xml:space="preserve">,” 1/17/19, </w:t>
      </w:r>
      <w:hyperlink r:id="rId45" w:history="1">
        <w:r>
          <w:rPr>
            <w:rStyle w:val="Hyperlink"/>
          </w:rPr>
          <w:t>https://www.worldpoliticsreview.com/articles/27218/peace-in-yemen-requires-far-more-than-what-s-on-the-table-in-fragile-talks</w:t>
        </w:r>
      </w:hyperlink>
      <w:r>
        <w:t xml:space="preserve"> Accessed 6/26/19]GMDI</w:t>
      </w:r>
    </w:p>
    <w:p w14:paraId="6E56BFA6" w14:textId="77777777" w:rsidR="006C5C1F" w:rsidRPr="003877FC" w:rsidRDefault="006C5C1F" w:rsidP="006C5C1F">
      <w:pPr>
        <w:rPr>
          <w:sz w:val="12"/>
        </w:rPr>
      </w:pPr>
      <w:r w:rsidRPr="003877FC">
        <w:rPr>
          <w:sz w:val="12"/>
        </w:rPr>
        <w:t xml:space="preserve">It has been more than four years since the Houthis, a Zaidi Shiite-led rebel group, took over Sanaa and forced Yemeni President Abdu </w:t>
      </w:r>
      <w:proofErr w:type="spellStart"/>
      <w:r w:rsidRPr="003877FC">
        <w:rPr>
          <w:sz w:val="12"/>
        </w:rPr>
        <w:t>Rabbu</w:t>
      </w:r>
      <w:proofErr w:type="spellEnd"/>
      <w:r w:rsidRPr="003877FC">
        <w:rPr>
          <w:sz w:val="12"/>
        </w:rPr>
        <w:t xml:space="preserve"> Mansour </w:t>
      </w:r>
      <w:proofErr w:type="spellStart"/>
      <w:r w:rsidRPr="003877FC">
        <w:rPr>
          <w:sz w:val="12"/>
        </w:rPr>
        <w:t>Hadi</w:t>
      </w:r>
      <w:proofErr w:type="spellEnd"/>
      <w:r w:rsidRPr="003877FC">
        <w:rPr>
          <w:sz w:val="12"/>
        </w:rPr>
        <w:t xml:space="preserve"> into exile, spurring Saudi Arabia to lead a military intervention to oust the Houthis and restore </w:t>
      </w:r>
      <w:proofErr w:type="spellStart"/>
      <w:r w:rsidRPr="003877FC">
        <w:rPr>
          <w:sz w:val="12"/>
        </w:rPr>
        <w:t>Hadi</w:t>
      </w:r>
      <w:proofErr w:type="spellEnd"/>
      <w:r w:rsidRPr="003877FC">
        <w:rPr>
          <w:sz w:val="12"/>
        </w:rPr>
        <w:t xml:space="preserve"> to power. Long-stagnant diplomacy to end the conflict, which has torn the already impoverished country apart and created what has been called the world’s worst humanitarian crisis, finally gave way to a breakthrough of sorts in December. </w:t>
      </w:r>
      <w:r w:rsidRPr="007362D1">
        <w:rPr>
          <w:u w:val="single"/>
        </w:rPr>
        <w:t>After three rounds of unsuccessful talks in Switzerland and Kuwait, twin delegations affiliated with Houthi rebels and the internationally recognized government agreed to a tripartite deal in Sweden on Dec. 13</w:t>
      </w:r>
      <w:r w:rsidRPr="003877FC">
        <w:rPr>
          <w:sz w:val="12"/>
        </w:rPr>
        <w:t xml:space="preserve"> after over a week of consultations. The agreement struck in Stockholm may have been far from conclusive, but international diplomats cast it as a clear step in the right direction. The deal has three key components. It aims to prevent a looming military offensive by the Saudi-led coalition on the Houthi-held port of Hodeida, a key outlet for humanitarian aid into Yemen. The parties also committed to jumpstart talks to de-escalate the fighting over Taiz, Yemen’s third-largest city, which remains under siege by the Houthis and their allies. And, in a prisoner exchange, both parties pledged to release thousands of detainees, some of whom had been held for more than four years. </w:t>
      </w:r>
      <w:r w:rsidRPr="00F05C42">
        <w:rPr>
          <w:u w:val="single"/>
        </w:rPr>
        <w:t>In the weeks since then</w:t>
      </w:r>
      <w:r w:rsidRPr="003877FC">
        <w:rPr>
          <w:sz w:val="12"/>
        </w:rPr>
        <w:t xml:space="preserve">, though, </w:t>
      </w:r>
      <w:r w:rsidRPr="00F05C42">
        <w:rPr>
          <w:u w:val="single"/>
        </w:rPr>
        <w:t>there’s been little concrete progress on any front</w:t>
      </w:r>
      <w:r w:rsidRPr="003877FC">
        <w:rPr>
          <w:sz w:val="12"/>
        </w:rPr>
        <w:t xml:space="preserve">. The outcome of the prisoner exchange deal remains dependent on a follow-up meeting in Amman this week. And while a retired Dutch general, Patrick </w:t>
      </w:r>
      <w:proofErr w:type="spellStart"/>
      <w:r w:rsidRPr="003877FC">
        <w:rPr>
          <w:sz w:val="12"/>
        </w:rPr>
        <w:t>Caemmart</w:t>
      </w:r>
      <w:proofErr w:type="spellEnd"/>
      <w:r w:rsidRPr="003877FC">
        <w:rPr>
          <w:sz w:val="12"/>
        </w:rPr>
        <w:t xml:space="preserve">, was dispatched to head the United Nations’ cease-fire monitoring mechanism in Hodeida, both sides have continued to bicker, failing to make significant progress toward a prospective pullout. </w:t>
      </w:r>
      <w:r w:rsidRPr="003877FC">
        <w:rPr>
          <w:b/>
          <w:bCs/>
          <w:u w:val="single"/>
        </w:rPr>
        <w:t>The Houthis, meant to redeploy from Hodeida, have instead reinforced their positions and built trenches</w:t>
      </w:r>
      <w:r w:rsidRPr="00F05C42">
        <w:rPr>
          <w:u w:val="single"/>
        </w:rPr>
        <w:t>, while accusing coalition-backed forces of continuing to launch attacks</w:t>
      </w:r>
      <w:r w:rsidRPr="003877FC">
        <w:rPr>
          <w:sz w:val="12"/>
        </w:rPr>
        <w:t xml:space="preserve">. </w:t>
      </w:r>
      <w:r w:rsidRPr="003877FC">
        <w:rPr>
          <w:b/>
          <w:bCs/>
          <w:u w:val="single"/>
        </w:rPr>
        <w:t>Escalation outside of the parameters of the cease-fire has continued</w:t>
      </w:r>
      <w:r w:rsidRPr="00F05C42">
        <w:rPr>
          <w:u w:val="single"/>
        </w:rPr>
        <w:t>, most of all in the form of a brazen Houthi drone attack targeting a key Yemeni military base</w:t>
      </w:r>
      <w:r w:rsidRPr="003877FC">
        <w:rPr>
          <w:sz w:val="12"/>
        </w:rPr>
        <w:t xml:space="preserve"> near Aden that killed senior Yemeni officials. While Saudi, Emirati and other coalition officials have grown increasingly open in their impatience, expressing anxiety that the Houthis are simply using the Stockholm agreement to buy time, U.N. leaders and Western diplomats have remained cautiously optimistic. The implementation has been, as many expected, quite rocky, but the “spirit of the deal,” they say, has continued to hold. In some sense, there’s truth to this—neither side appears eager to toss the deal out just yet, if only to avoid shouldering the blame. Yet </w:t>
      </w:r>
      <w:r w:rsidRPr="00F05C42">
        <w:rPr>
          <w:u w:val="single"/>
        </w:rPr>
        <w:t>tensions have continued to build</w:t>
      </w:r>
      <w:r w:rsidRPr="003877FC">
        <w:rPr>
          <w:sz w:val="12"/>
        </w:rPr>
        <w:t xml:space="preserve">, even if the current situation does allow space for diplomacy and mediation efforts. </w:t>
      </w:r>
      <w:r w:rsidRPr="00F170ED">
        <w:rPr>
          <w:u w:val="single"/>
        </w:rPr>
        <w:t>This has only grown</w:t>
      </w:r>
      <w:r w:rsidRPr="003877FC">
        <w:rPr>
          <w:sz w:val="12"/>
        </w:rPr>
        <w:t xml:space="preserve"> </w:t>
      </w:r>
      <w:proofErr w:type="gramStart"/>
      <w:r w:rsidRPr="003877FC">
        <w:rPr>
          <w:sz w:val="12"/>
        </w:rPr>
        <w:t xml:space="preserve">all the </w:t>
      </w:r>
      <w:r w:rsidRPr="00F170ED">
        <w:rPr>
          <w:u w:val="single"/>
        </w:rPr>
        <w:t>more</w:t>
      </w:r>
      <w:proofErr w:type="gramEnd"/>
      <w:r w:rsidRPr="00F170ED">
        <w:rPr>
          <w:u w:val="single"/>
        </w:rPr>
        <w:t xml:space="preserve"> difficult following the surprise resignation of U.S. Secretary of Defense James Mattis, who played a key role in behind-the-scenes efforts to broker the Stockholm agreement</w:t>
      </w:r>
      <w:r w:rsidRPr="003877FC">
        <w:rPr>
          <w:sz w:val="12"/>
        </w:rPr>
        <w:t xml:space="preserve">. </w:t>
      </w:r>
      <w:r w:rsidRPr="00F170ED">
        <w:rPr>
          <w:u w:val="single"/>
        </w:rPr>
        <w:t>Pompeo</w:t>
      </w:r>
      <w:r w:rsidRPr="003877FC">
        <w:rPr>
          <w:sz w:val="12"/>
        </w:rPr>
        <w:t xml:space="preserve">, for his part, </w:t>
      </w:r>
      <w:r w:rsidRPr="00F170ED">
        <w:rPr>
          <w:u w:val="single"/>
        </w:rPr>
        <w:t>is widely viewed as a hard-liner</w:t>
      </w:r>
      <w:r w:rsidRPr="003877FC">
        <w:rPr>
          <w:sz w:val="12"/>
        </w:rPr>
        <w:t xml:space="preserve">, which was </w:t>
      </w:r>
      <w:r w:rsidRPr="00F170ED">
        <w:rPr>
          <w:u w:val="single"/>
        </w:rPr>
        <w:t>underlined by his remarks</w:t>
      </w:r>
      <w:r w:rsidRPr="003877FC">
        <w:rPr>
          <w:sz w:val="12"/>
        </w:rPr>
        <w:t xml:space="preserve"> during his Middle East trip effectively </w:t>
      </w:r>
      <w:r w:rsidRPr="00F170ED">
        <w:rPr>
          <w:u w:val="single"/>
        </w:rPr>
        <w:t>backing the coalition’s current position in Yemen</w:t>
      </w:r>
      <w:r w:rsidRPr="003877FC">
        <w:rPr>
          <w:sz w:val="12"/>
        </w:rPr>
        <w:t xml:space="preserve">. </w:t>
      </w:r>
      <w:r w:rsidRPr="00F170ED">
        <w:rPr>
          <w:u w:val="single"/>
        </w:rPr>
        <w:t>If the Stockholm agreement collapses, a coalition offensive on the city of Hodeida</w:t>
      </w:r>
      <w:r w:rsidRPr="003877FC">
        <w:rPr>
          <w:sz w:val="12"/>
        </w:rPr>
        <w:t>—and a near comprehensive rollback of any diplomatic progress—</w:t>
      </w:r>
      <w:r w:rsidRPr="00F170ED">
        <w:rPr>
          <w:u w:val="single"/>
        </w:rPr>
        <w:t>seems</w:t>
      </w:r>
      <w:r w:rsidRPr="003877FC">
        <w:rPr>
          <w:sz w:val="12"/>
        </w:rPr>
        <w:t xml:space="preserve"> </w:t>
      </w:r>
      <w:proofErr w:type="gramStart"/>
      <w:r w:rsidRPr="003877FC">
        <w:rPr>
          <w:sz w:val="12"/>
        </w:rPr>
        <w:t xml:space="preserve">more or less </w:t>
      </w:r>
      <w:r w:rsidRPr="00F170ED">
        <w:rPr>
          <w:u w:val="single"/>
        </w:rPr>
        <w:t>inevitable</w:t>
      </w:r>
      <w:proofErr w:type="gramEnd"/>
      <w:r w:rsidRPr="00F170ED">
        <w:rPr>
          <w:u w:val="single"/>
        </w:rPr>
        <w:t xml:space="preserve">. And </w:t>
      </w:r>
      <w:r w:rsidRPr="00F170ED">
        <w:rPr>
          <w:b/>
          <w:bCs/>
          <w:u w:val="single"/>
        </w:rPr>
        <w:t>even if it holds, the hard work of resolving Yemen’s conflict has only just begun</w:t>
      </w:r>
      <w:r w:rsidRPr="003877FC">
        <w:rPr>
          <w:sz w:val="12"/>
        </w:rPr>
        <w:t xml:space="preserve">. As diplomats working on Yemen privately acknowledge, the current process only represents a tentative start. </w:t>
      </w:r>
      <w:r w:rsidRPr="00547452">
        <w:rPr>
          <w:u w:val="single"/>
        </w:rPr>
        <w:t>Crucial factions and stakeholders have yet to be</w:t>
      </w:r>
      <w:r w:rsidRPr="003877FC">
        <w:rPr>
          <w:sz w:val="12"/>
        </w:rPr>
        <w:t xml:space="preserve"> fully </w:t>
      </w:r>
      <w:r w:rsidRPr="00547452">
        <w:rPr>
          <w:u w:val="single"/>
        </w:rPr>
        <w:t>brought into the process</w:t>
      </w:r>
      <w:r w:rsidRPr="003877FC">
        <w:rPr>
          <w:sz w:val="12"/>
        </w:rPr>
        <w:t xml:space="preserve">. And </w:t>
      </w:r>
      <w:r w:rsidRPr="00547452">
        <w:rPr>
          <w:b/>
          <w:bCs/>
          <w:u w:val="single"/>
        </w:rPr>
        <w:t>many of the key questions that any accord would need to tackle—ranging from the fate of the Houthis’ weapons, the future status of coalition troops, and the shape of a future Yemeni government—remain undecided</w:t>
      </w:r>
      <w:r w:rsidRPr="003877FC">
        <w:rPr>
          <w:sz w:val="12"/>
        </w:rPr>
        <w:t xml:space="preserve">. </w:t>
      </w:r>
      <w:r w:rsidRPr="00547452">
        <w:rPr>
          <w:u w:val="single"/>
        </w:rPr>
        <w:t>This is all to say nothing of the current state of Yemen itself</w:t>
      </w:r>
      <w:r w:rsidRPr="003877FC">
        <w:rPr>
          <w:sz w:val="12"/>
        </w:rPr>
        <w:t xml:space="preserve">. </w:t>
      </w:r>
      <w:r w:rsidRPr="00547452">
        <w:rPr>
          <w:b/>
          <w:bCs/>
          <w:u w:val="single"/>
        </w:rPr>
        <w:t>Even if the conflict ends tomorrow, Yemen faces devastating fallout from years of bombardment and blockade</w:t>
      </w:r>
      <w:r w:rsidRPr="003877FC">
        <w:rPr>
          <w:sz w:val="12"/>
        </w:rPr>
        <w:t xml:space="preserve">. </w:t>
      </w:r>
      <w:r w:rsidRPr="00B274E5">
        <w:rPr>
          <w:u w:val="single"/>
        </w:rPr>
        <w:t>Fighting has left</w:t>
      </w:r>
      <w:r w:rsidRPr="003877FC">
        <w:rPr>
          <w:sz w:val="12"/>
        </w:rPr>
        <w:t xml:space="preserve"> the country’s </w:t>
      </w:r>
      <w:r w:rsidRPr="00B274E5">
        <w:rPr>
          <w:u w:val="single"/>
        </w:rPr>
        <w:t>infrastructure in shambles, set back decades of development efforts, ruptured the country’s social fabric, robbed a generation of young Yemenis of peace and education, and decimated</w:t>
      </w:r>
      <w:r w:rsidRPr="003877FC">
        <w:rPr>
          <w:sz w:val="12"/>
        </w:rPr>
        <w:t xml:space="preserve"> the capacity of currently divided </w:t>
      </w:r>
      <w:r w:rsidRPr="00B274E5">
        <w:rPr>
          <w:u w:val="single"/>
        </w:rPr>
        <w:t>state institutions</w:t>
      </w:r>
      <w:r w:rsidRPr="003877FC">
        <w:rPr>
          <w:sz w:val="12"/>
        </w:rPr>
        <w:t xml:space="preserve">. In short, </w:t>
      </w:r>
      <w:r w:rsidRPr="00B274E5">
        <w:rPr>
          <w:b/>
          <w:bCs/>
          <w:u w:val="single"/>
        </w:rPr>
        <w:t>ending the war is only a small part of the battle</w:t>
      </w:r>
      <w:r w:rsidRPr="003877FC">
        <w:rPr>
          <w:sz w:val="12"/>
        </w:rPr>
        <w:t xml:space="preserve">. Yemen needs full-scale rebuilding. Some efforts, largely headed by the Saudi-led coalition, have already started. Both Saudi and Emirati officials have pointed to their increasing humanitarian and redevelopment efforts. It’s more than simply a cynical ploy to distract from the ongoing devastation wrought by the conflict, though it’s also more than altruism. Gulf officials have stressed that they view their role in Yemen as longer-term, noting the need for redevelopment and their anxieties over a potential power vacuum. In some sense, it’s an acknowledgement of the need to win the peace. </w:t>
      </w:r>
      <w:r w:rsidRPr="00B274E5">
        <w:rPr>
          <w:b/>
          <w:bCs/>
          <w:u w:val="single"/>
        </w:rPr>
        <w:t>Even in the event of a comprehensive peace settlement, Yemen remains at high risk of falling back into conflict</w:t>
      </w:r>
      <w:r w:rsidRPr="00B274E5">
        <w:rPr>
          <w:u w:val="single"/>
        </w:rPr>
        <w:t xml:space="preserve"> without wide-ranging reforms, a functional transitional process, widescale reconciliation efforts, and significant foreign aid and investment</w:t>
      </w:r>
      <w:r w:rsidRPr="003877FC">
        <w:rPr>
          <w:sz w:val="12"/>
        </w:rPr>
        <w:t>.</w:t>
      </w:r>
    </w:p>
    <w:p w14:paraId="1103483B" w14:textId="77777777" w:rsidR="006C5C1F" w:rsidRDefault="006C5C1F" w:rsidP="006C5C1F"/>
    <w:p w14:paraId="45F6BBE7" w14:textId="77777777" w:rsidR="006C5C1F" w:rsidRDefault="006C5C1F" w:rsidP="006C5C1F">
      <w:pPr>
        <w:pStyle w:val="Heading3"/>
      </w:pPr>
      <w:r>
        <w:lastRenderedPageBreak/>
        <w:t>2NC Peace Deal Won’t Solve</w:t>
      </w:r>
    </w:p>
    <w:p w14:paraId="259356CD" w14:textId="77777777" w:rsidR="006C5C1F" w:rsidRDefault="006C5C1F" w:rsidP="006C5C1F">
      <w:pPr>
        <w:pStyle w:val="Heading4"/>
      </w:pPr>
      <w:r>
        <w:t xml:space="preserve">Peace deal is </w:t>
      </w:r>
      <w:r w:rsidRPr="00F317A9">
        <w:rPr>
          <w:u w:val="single"/>
        </w:rPr>
        <w:t>too vague</w:t>
      </w:r>
      <w:r>
        <w:t xml:space="preserve"> and </w:t>
      </w:r>
      <w:r w:rsidRPr="00F317A9">
        <w:rPr>
          <w:u w:val="single"/>
        </w:rPr>
        <w:t>fundamental differences</w:t>
      </w:r>
      <w:r>
        <w:t xml:space="preserve"> between the two sides derail any chance of substantial compromise</w:t>
      </w:r>
    </w:p>
    <w:p w14:paraId="2075ADB2" w14:textId="77777777" w:rsidR="006C5C1F" w:rsidRDefault="006C5C1F" w:rsidP="006C5C1F">
      <w:proofErr w:type="spellStart"/>
      <w:r w:rsidRPr="00F7624D">
        <w:rPr>
          <w:b/>
          <w:bCs/>
          <w:sz w:val="24"/>
          <w:szCs w:val="24"/>
        </w:rPr>
        <w:t>Reinl</w:t>
      </w:r>
      <w:proofErr w:type="spellEnd"/>
      <w:r w:rsidRPr="00F7624D">
        <w:rPr>
          <w:b/>
          <w:bCs/>
          <w:sz w:val="24"/>
          <w:szCs w:val="24"/>
        </w:rPr>
        <w:t xml:space="preserve"> 19</w:t>
      </w:r>
      <w:r w:rsidRPr="00F7624D">
        <w:rPr>
          <w:sz w:val="24"/>
          <w:szCs w:val="24"/>
        </w:rPr>
        <w:t xml:space="preserve"> </w:t>
      </w:r>
      <w:r>
        <w:t>[</w:t>
      </w:r>
      <w:r w:rsidRPr="005822C4">
        <w:t xml:space="preserve">James </w:t>
      </w:r>
      <w:proofErr w:type="spellStart"/>
      <w:r w:rsidRPr="005822C4">
        <w:t>Reinl</w:t>
      </w:r>
      <w:proofErr w:type="spellEnd"/>
      <w:r w:rsidRPr="005822C4">
        <w:t xml:space="preserve"> is a journalist and world affairs analyst</w:t>
      </w:r>
      <w:r>
        <w:t>. “</w:t>
      </w:r>
      <w:r w:rsidRPr="005822C4">
        <w:t>Falling apart? UN peace deal for Yemen 'too vague', Oxfam says</w:t>
      </w:r>
      <w:r>
        <w:t xml:space="preserve">,” Al Jazeera, 1/8/19, </w:t>
      </w:r>
      <w:hyperlink r:id="rId46" w:history="1">
        <w:r>
          <w:rPr>
            <w:rStyle w:val="Hyperlink"/>
          </w:rPr>
          <w:t>https://www.aljazeera.com/news/2019/01/falling-peace-deal-yemen-vague-oxfam-190108064334022.html</w:t>
        </w:r>
      </w:hyperlink>
      <w:r>
        <w:t xml:space="preserve"> Accessed 6/26/19]GMDI</w:t>
      </w:r>
    </w:p>
    <w:p w14:paraId="5D955A7B" w14:textId="77777777" w:rsidR="006C5C1F" w:rsidRPr="00F7624D" w:rsidRDefault="006C5C1F" w:rsidP="006C5C1F">
      <w:pPr>
        <w:rPr>
          <w:sz w:val="12"/>
        </w:rPr>
      </w:pPr>
      <w:r w:rsidRPr="00F7624D">
        <w:rPr>
          <w:sz w:val="12"/>
        </w:rPr>
        <w:t xml:space="preserve">United Nations - </w:t>
      </w:r>
      <w:r w:rsidRPr="00F7624D">
        <w:rPr>
          <w:u w:val="single"/>
        </w:rPr>
        <w:t xml:space="preserve">The UN's peace deal for </w:t>
      </w:r>
      <w:proofErr w:type="spellStart"/>
      <w:r w:rsidRPr="00F7624D">
        <w:rPr>
          <w:u w:val="single"/>
        </w:rPr>
        <w:t>Hodeidah</w:t>
      </w:r>
      <w:proofErr w:type="spellEnd"/>
      <w:r w:rsidRPr="00F7624D">
        <w:rPr>
          <w:u w:val="single"/>
        </w:rPr>
        <w:t>, in</w:t>
      </w:r>
      <w:r w:rsidRPr="00F7624D">
        <w:rPr>
          <w:sz w:val="12"/>
        </w:rPr>
        <w:t xml:space="preserve"> war-ravaged </w:t>
      </w:r>
      <w:r w:rsidRPr="00F7624D">
        <w:rPr>
          <w:u w:val="single"/>
        </w:rPr>
        <w:t xml:space="preserve">Yemen, is unravelling because </w:t>
      </w:r>
      <w:r w:rsidRPr="00F7624D">
        <w:rPr>
          <w:b/>
          <w:bCs/>
          <w:u w:val="single"/>
        </w:rPr>
        <w:t>the text lacked specifics on how rebel forces should vacate the Red Sea port city</w:t>
      </w:r>
      <w:r w:rsidRPr="00F7624D">
        <w:rPr>
          <w:sz w:val="12"/>
        </w:rPr>
        <w:t>, the British charity Oxfam says. Dina el-</w:t>
      </w:r>
      <w:proofErr w:type="spellStart"/>
      <w:r w:rsidRPr="00F7624D">
        <w:rPr>
          <w:sz w:val="12"/>
        </w:rPr>
        <w:t>Mamoun</w:t>
      </w:r>
      <w:proofErr w:type="spellEnd"/>
      <w:r w:rsidRPr="00F7624D">
        <w:rPr>
          <w:sz w:val="12"/>
        </w:rPr>
        <w:t xml:space="preserve">, the aid group's head of policy and advocacy in Yemen's capital, Sanaa, said </w:t>
      </w:r>
      <w:r w:rsidRPr="00F7624D">
        <w:rPr>
          <w:u w:val="single"/>
        </w:rPr>
        <w:t>the UN's Stockholm Agreement agreed last month between Houthi rebels and the Saudi-backed government was "too vague"</w:t>
      </w:r>
      <w:r w:rsidRPr="00F7624D">
        <w:rPr>
          <w:sz w:val="12"/>
        </w:rPr>
        <w:t xml:space="preserve">. "There is an issue with the actual agreement, which is actually quite vague," </w:t>
      </w:r>
      <w:proofErr w:type="spellStart"/>
      <w:r w:rsidRPr="00F7624D">
        <w:rPr>
          <w:sz w:val="12"/>
        </w:rPr>
        <w:t>Mamoun</w:t>
      </w:r>
      <w:proofErr w:type="spellEnd"/>
      <w:r w:rsidRPr="00F7624D">
        <w:rPr>
          <w:sz w:val="12"/>
        </w:rPr>
        <w:t xml:space="preserve"> told Al Jazeera. "</w:t>
      </w:r>
      <w:r w:rsidRPr="00F7624D">
        <w:rPr>
          <w:u w:val="single"/>
        </w:rPr>
        <w:t>The UN should have made clear these basic issues that go to the heart of the agreement: who needs to hand over what and to whom</w:t>
      </w:r>
      <w:r w:rsidRPr="00F7624D">
        <w:rPr>
          <w:sz w:val="12"/>
        </w:rPr>
        <w:t xml:space="preserve">." </w:t>
      </w:r>
      <w:r w:rsidRPr="00F7624D">
        <w:rPr>
          <w:u w:val="single"/>
        </w:rPr>
        <w:t>Under the terms of the</w:t>
      </w:r>
      <w:r w:rsidRPr="00F7624D">
        <w:rPr>
          <w:sz w:val="12"/>
        </w:rPr>
        <w:t xml:space="preserve"> UN-brokered </w:t>
      </w:r>
      <w:r w:rsidRPr="00F7624D">
        <w:rPr>
          <w:u w:val="single"/>
        </w:rPr>
        <w:t xml:space="preserve">deal, the Houthis were expected to hand over control of the ports of </w:t>
      </w:r>
      <w:proofErr w:type="spellStart"/>
      <w:r w:rsidRPr="00F7624D">
        <w:rPr>
          <w:u w:val="single"/>
        </w:rPr>
        <w:t>Hodeidah</w:t>
      </w:r>
      <w:proofErr w:type="spellEnd"/>
      <w:r w:rsidRPr="00F7624D">
        <w:rPr>
          <w:sz w:val="12"/>
        </w:rPr>
        <w:t xml:space="preserve">, </w:t>
      </w:r>
      <w:proofErr w:type="spellStart"/>
      <w:r w:rsidRPr="00F7624D">
        <w:rPr>
          <w:sz w:val="12"/>
        </w:rPr>
        <w:t>Saleef</w:t>
      </w:r>
      <w:proofErr w:type="spellEnd"/>
      <w:r w:rsidRPr="00F7624D">
        <w:rPr>
          <w:sz w:val="12"/>
        </w:rPr>
        <w:t xml:space="preserve"> and Ras Isa, </w:t>
      </w:r>
      <w:r w:rsidRPr="00F7624D">
        <w:rPr>
          <w:u w:val="single"/>
        </w:rPr>
        <w:t>to "local security forces in accordance with Yemeni law".</w:t>
      </w:r>
      <w:r>
        <w:rPr>
          <w:u w:val="single"/>
        </w:rPr>
        <w:t xml:space="preserve"> </w:t>
      </w:r>
      <w:r w:rsidRPr="00F7624D">
        <w:rPr>
          <w:sz w:val="12"/>
        </w:rPr>
        <w:t xml:space="preserve">Vague agreement However, both sides have disagreed over the meaning of the text. </w:t>
      </w:r>
      <w:r w:rsidRPr="00F7624D">
        <w:rPr>
          <w:u w:val="single"/>
        </w:rPr>
        <w:t xml:space="preserve">The government says it means the ports should be handed over to the officials who ran the facility before the Houthis seized </w:t>
      </w:r>
      <w:proofErr w:type="spellStart"/>
      <w:r w:rsidRPr="00F7624D">
        <w:rPr>
          <w:u w:val="single"/>
        </w:rPr>
        <w:t>Hodeidah</w:t>
      </w:r>
      <w:proofErr w:type="spellEnd"/>
      <w:r w:rsidRPr="00F7624D">
        <w:rPr>
          <w:sz w:val="12"/>
        </w:rPr>
        <w:t xml:space="preserve"> city in late 2014. </w:t>
      </w:r>
      <w:r w:rsidRPr="00F7624D">
        <w:rPr>
          <w:u w:val="single"/>
        </w:rPr>
        <w:t>The Houthis, meanwhile, insist the deal refers to the officials currently running the port, who are their allies</w:t>
      </w:r>
      <w:r w:rsidRPr="00F7624D">
        <w:rPr>
          <w:sz w:val="12"/>
        </w:rPr>
        <w:t xml:space="preserve">. "How can the UN expect a vague agreement to translate, in reality, to what is intended without making it clear?" asked </w:t>
      </w:r>
      <w:proofErr w:type="spellStart"/>
      <w:r w:rsidRPr="00F7624D">
        <w:rPr>
          <w:sz w:val="12"/>
        </w:rPr>
        <w:t>Mamoun</w:t>
      </w:r>
      <w:proofErr w:type="spellEnd"/>
      <w:r w:rsidRPr="00F7624D">
        <w:rPr>
          <w:sz w:val="12"/>
        </w:rPr>
        <w:t>. "</w:t>
      </w:r>
      <w:r w:rsidRPr="00F7624D">
        <w:rPr>
          <w:b/>
          <w:bCs/>
          <w:u w:val="single"/>
        </w:rPr>
        <w:t>An agreement that leads us to a state of confusion over what was agreed is not what we needed</w:t>
      </w:r>
      <w:r w:rsidRPr="00F7624D">
        <w:rPr>
          <w:sz w:val="12"/>
        </w:rPr>
        <w:t xml:space="preserve">." The UN special envoy for Yemen, Martin Griffiths, met Houthi rebels and members of his monitoring team in the country over the weekend before heading for Saudi Arabia to ensure the peace deal is fully implemented. Skirmishes continue in and around the Red Sea port city despite the looming 21-day redeployment deadline imposed under a UN Security Council resolution, which set a withdrawal target of Tuesday. UN spokesman Farhan </w:t>
      </w:r>
      <w:proofErr w:type="spellStart"/>
      <w:r w:rsidRPr="00F7624D">
        <w:rPr>
          <w:sz w:val="12"/>
        </w:rPr>
        <w:t>Haq</w:t>
      </w:r>
      <w:proofErr w:type="spellEnd"/>
      <w:r w:rsidRPr="00F7624D">
        <w:rPr>
          <w:sz w:val="12"/>
        </w:rPr>
        <w:t xml:space="preserve"> did not directly answer Oxfam's criticism, but said rebel and government leaders did not agree despite a "collective recognition of the urgency" of ending hostilities. "Despite both parties consenting to the Stockholm Agreement, </w:t>
      </w:r>
      <w:r w:rsidRPr="00F7624D">
        <w:rPr>
          <w:u w:val="single"/>
        </w:rPr>
        <w:t>there is still a lack of common interpretation of the</w:t>
      </w:r>
      <w:r w:rsidRPr="00F7624D">
        <w:rPr>
          <w:sz w:val="12"/>
        </w:rPr>
        <w:t xml:space="preserve"> implementation and sequencing of the </w:t>
      </w:r>
      <w:proofErr w:type="spellStart"/>
      <w:r w:rsidRPr="00F7624D">
        <w:rPr>
          <w:u w:val="single"/>
        </w:rPr>
        <w:t>Hodaidah</w:t>
      </w:r>
      <w:proofErr w:type="spellEnd"/>
      <w:r w:rsidRPr="00F7624D">
        <w:rPr>
          <w:u w:val="single"/>
        </w:rPr>
        <w:t xml:space="preserve"> agreement</w:t>
      </w:r>
      <w:r w:rsidRPr="00F7624D">
        <w:rPr>
          <w:sz w:val="12"/>
        </w:rPr>
        <w:t xml:space="preserve">," </w:t>
      </w:r>
      <w:proofErr w:type="spellStart"/>
      <w:r w:rsidRPr="00F7624D">
        <w:rPr>
          <w:sz w:val="12"/>
        </w:rPr>
        <w:t>Haq</w:t>
      </w:r>
      <w:proofErr w:type="spellEnd"/>
      <w:r w:rsidRPr="00F7624D">
        <w:rPr>
          <w:sz w:val="12"/>
        </w:rPr>
        <w:t xml:space="preserve"> told Al Jazeera. "</w:t>
      </w:r>
      <w:r w:rsidRPr="00F317A9">
        <w:rPr>
          <w:b/>
          <w:bCs/>
          <w:u w:val="single"/>
        </w:rPr>
        <w:t>This is of course driven by the lack of trust among the parties and their apprehension with respect to making operational concessions</w:t>
      </w:r>
      <w:r w:rsidRPr="00F7624D">
        <w:rPr>
          <w:sz w:val="12"/>
        </w:rPr>
        <w:t xml:space="preserve">, outside of a comprehensive political solution to the conflict in Yemen." </w:t>
      </w:r>
      <w:proofErr w:type="spellStart"/>
      <w:r w:rsidRPr="00F7624D">
        <w:rPr>
          <w:sz w:val="12"/>
        </w:rPr>
        <w:t>Haq</w:t>
      </w:r>
      <w:proofErr w:type="spellEnd"/>
      <w:r w:rsidRPr="00F7624D">
        <w:rPr>
          <w:sz w:val="12"/>
        </w:rPr>
        <w:t xml:space="preserve"> urged both sides to respect the ceasefire and redeploy their forces in accordance with the deal "Anything short of that goal could derail the fragile progress being made to address the situation in </w:t>
      </w:r>
      <w:proofErr w:type="spellStart"/>
      <w:r w:rsidRPr="00F7624D">
        <w:rPr>
          <w:sz w:val="12"/>
        </w:rPr>
        <w:t>Hodaidah</w:t>
      </w:r>
      <w:proofErr w:type="spellEnd"/>
      <w:r w:rsidRPr="00F7624D">
        <w:rPr>
          <w:sz w:val="12"/>
        </w:rPr>
        <w:t xml:space="preserve">," he added. Mutual violations </w:t>
      </w:r>
      <w:r w:rsidRPr="00F7624D">
        <w:rPr>
          <w:b/>
          <w:bCs/>
          <w:u w:val="single"/>
        </w:rPr>
        <w:t xml:space="preserve">Both sides have been accused of violating the ceasefire agreement over Yemen's port city </w:t>
      </w:r>
      <w:proofErr w:type="spellStart"/>
      <w:r w:rsidRPr="00F7624D">
        <w:rPr>
          <w:b/>
          <w:bCs/>
          <w:u w:val="single"/>
        </w:rPr>
        <w:t>Hodeidah</w:t>
      </w:r>
      <w:proofErr w:type="spellEnd"/>
      <w:r w:rsidRPr="00F7624D">
        <w:rPr>
          <w:b/>
          <w:bCs/>
          <w:u w:val="single"/>
        </w:rPr>
        <w:t xml:space="preserve">, </w:t>
      </w:r>
      <w:r w:rsidRPr="00F7624D">
        <w:rPr>
          <w:u w:val="single"/>
        </w:rPr>
        <w:t>with the sound of missiles and automatic gunfire a near-daily occurrence</w:t>
      </w:r>
      <w:r w:rsidRPr="00F7624D">
        <w:rPr>
          <w:sz w:val="12"/>
        </w:rPr>
        <w:t xml:space="preserve"> for the thousands of civilians who still reside in the city.</w:t>
      </w:r>
    </w:p>
    <w:p w14:paraId="45BD1233" w14:textId="77777777" w:rsidR="006C5C1F" w:rsidRDefault="006C5C1F" w:rsidP="006C5C1F"/>
    <w:p w14:paraId="01700F7D" w14:textId="77777777" w:rsidR="006C5C1F" w:rsidRDefault="006C5C1F" w:rsidP="006C5C1F">
      <w:pPr>
        <w:pStyle w:val="Heading3"/>
      </w:pPr>
      <w:r>
        <w:lastRenderedPageBreak/>
        <w:t>1NC Peace Deal Bad</w:t>
      </w:r>
    </w:p>
    <w:p w14:paraId="430EE389" w14:textId="77777777" w:rsidR="006C5C1F" w:rsidRDefault="006C5C1F" w:rsidP="006C5C1F">
      <w:pPr>
        <w:pStyle w:val="Heading4"/>
      </w:pPr>
      <w:r>
        <w:t xml:space="preserve">A ceasefire just allows Iran to </w:t>
      </w:r>
      <w:r w:rsidRPr="00732759">
        <w:rPr>
          <w:u w:val="single"/>
        </w:rPr>
        <w:t>regroup</w:t>
      </w:r>
      <w:r>
        <w:t xml:space="preserve"> before continuing regional conquest</w:t>
      </w:r>
    </w:p>
    <w:p w14:paraId="2D3BD04B" w14:textId="77777777" w:rsidR="006C5C1F" w:rsidRDefault="006C5C1F" w:rsidP="006C5C1F">
      <w:r w:rsidRPr="000F0562">
        <w:rPr>
          <w:b/>
          <w:bCs/>
          <w:sz w:val="24"/>
          <w:szCs w:val="24"/>
        </w:rPr>
        <w:t>Ghavami 18</w:t>
      </w:r>
      <w:r w:rsidRPr="000F0562">
        <w:rPr>
          <w:sz w:val="24"/>
          <w:szCs w:val="24"/>
        </w:rPr>
        <w:t xml:space="preserve"> </w:t>
      </w:r>
      <w:r>
        <w:t>[</w:t>
      </w:r>
      <w:r w:rsidRPr="00616A97">
        <w:t>Raman Ghavami is a Middle Eastern analyst and consultant. He has worked for a variety of organizations across the Middle East and Europe, including the European Union</w:t>
      </w:r>
      <w:r>
        <w:t>. “</w:t>
      </w:r>
      <w:r w:rsidRPr="000F0562">
        <w:t>Blaming Saudi Arabia for the war in Yemen is doing nothing to achieve peace – we need to understand Iran’s key role in the conflict</w:t>
      </w:r>
      <w:r>
        <w:t xml:space="preserve">,” The Independent, 11/21/18, </w:t>
      </w:r>
      <w:hyperlink r:id="rId47" w:history="1">
        <w:r>
          <w:rPr>
            <w:rStyle w:val="Hyperlink"/>
          </w:rPr>
          <w:t>https://www.independent.co.uk/voices/yemen-war-saudi-arabia-iran-houthi-rebels-un-peace-talks-ceasefire-conflict-a8644681.html</w:t>
        </w:r>
      </w:hyperlink>
      <w:r>
        <w:t xml:space="preserve"> Accessed 6/19/19]GMDI</w:t>
      </w:r>
    </w:p>
    <w:p w14:paraId="6AB2A429" w14:textId="77777777" w:rsidR="006C5C1F" w:rsidRPr="00EA42BF" w:rsidRDefault="006C5C1F" w:rsidP="006C5C1F">
      <w:pPr>
        <w:rPr>
          <w:sz w:val="12"/>
        </w:rPr>
      </w:pPr>
      <w:r w:rsidRPr="00EA42BF">
        <w:rPr>
          <w:sz w:val="12"/>
        </w:rPr>
        <w:t xml:space="preserve">But </w:t>
      </w:r>
      <w:r w:rsidRPr="006F4CF1">
        <w:rPr>
          <w:b/>
          <w:bCs/>
          <w:u w:val="single"/>
        </w:rPr>
        <w:t>from the Iranian perspective, a ceasefire in Yemen is only crucial for the time being because it needs to focus on domestic economic challenges as the country hopes to ease US sanctions</w:t>
      </w:r>
      <w:r w:rsidRPr="00EA42BF">
        <w:rPr>
          <w:sz w:val="12"/>
        </w:rPr>
        <w:t xml:space="preserve">. </w:t>
      </w:r>
      <w:r w:rsidRPr="006F4CF1">
        <w:rPr>
          <w:u w:val="single"/>
        </w:rPr>
        <w:t>It is hard to imagine they are truly seeking a peaceful resolution to the conflict, as it remains a key part of their wider regional strategy of expanding their influence</w:t>
      </w:r>
      <w:r w:rsidRPr="00EA42BF">
        <w:rPr>
          <w:sz w:val="12"/>
        </w:rPr>
        <w:t xml:space="preserve">. Indeed, </w:t>
      </w:r>
      <w:r w:rsidRPr="00EA42BF">
        <w:rPr>
          <w:u w:val="single"/>
        </w:rPr>
        <w:t>look at other countries where Iran has sought to impose its influence –</w:t>
      </w:r>
      <w:r w:rsidRPr="00EA42BF">
        <w:rPr>
          <w:sz w:val="12"/>
        </w:rPr>
        <w:t xml:space="preserve"> namely </w:t>
      </w:r>
      <w:r w:rsidRPr="00EA42BF">
        <w:rPr>
          <w:u w:val="single"/>
        </w:rPr>
        <w:t>Iraq, Syria, Lebanon and Palestine, which are extremely divided and unstable</w:t>
      </w:r>
      <w:r w:rsidRPr="00EA42BF">
        <w:rPr>
          <w:sz w:val="12"/>
        </w:rPr>
        <w:t xml:space="preserve">. </w:t>
      </w:r>
      <w:r w:rsidRPr="00EA42BF">
        <w:rPr>
          <w:u w:val="single"/>
        </w:rPr>
        <w:t>There is little reason to assume Iran’s intentions are different in Yemen</w:t>
      </w:r>
      <w:r w:rsidRPr="00EA42BF">
        <w:rPr>
          <w:sz w:val="12"/>
        </w:rPr>
        <w:t xml:space="preserve">. This suggests </w:t>
      </w:r>
      <w:r w:rsidRPr="00EA42BF">
        <w:rPr>
          <w:b/>
          <w:bCs/>
          <w:u w:val="single"/>
        </w:rPr>
        <w:t>the main reason behind Houthi rebels announcing halting attacks on the Saudi-led coalition is linked to Iran’s current domestic problems, as opposed to a genuine willingness to find peace in the region</w:t>
      </w:r>
      <w:r w:rsidRPr="00EA42BF">
        <w:rPr>
          <w:sz w:val="12"/>
        </w:rPr>
        <w:t xml:space="preserve">. </w:t>
      </w:r>
    </w:p>
    <w:p w14:paraId="6250ADB5" w14:textId="77777777" w:rsidR="006C5C1F" w:rsidRDefault="006C5C1F" w:rsidP="006C5C1F"/>
    <w:p w14:paraId="4C24D969" w14:textId="77777777" w:rsidR="006C5C1F" w:rsidRDefault="006C5C1F" w:rsidP="006C5C1F">
      <w:pPr>
        <w:pStyle w:val="Heading2"/>
      </w:pPr>
      <w:r>
        <w:lastRenderedPageBreak/>
        <w:t>Impact Answers</w:t>
      </w:r>
    </w:p>
    <w:p w14:paraId="3CB5771F" w14:textId="77777777" w:rsidR="006C5C1F" w:rsidRPr="00612B8F" w:rsidRDefault="006C5C1F" w:rsidP="006C5C1F">
      <w:pPr>
        <w:keepNext/>
        <w:keepLines/>
        <w:pageBreakBefore/>
        <w:spacing w:before="40" w:after="0"/>
        <w:jc w:val="center"/>
        <w:outlineLvl w:val="2"/>
        <w:rPr>
          <w:rFonts w:eastAsia="MS Gothic" w:cs="Times New Roman"/>
          <w:b/>
          <w:sz w:val="32"/>
          <w:szCs w:val="24"/>
          <w:u w:val="single"/>
        </w:rPr>
      </w:pPr>
      <w:r w:rsidRPr="00612B8F">
        <w:rPr>
          <w:rFonts w:eastAsia="MS Gothic" w:cs="Times New Roman"/>
          <w:b/>
          <w:sz w:val="32"/>
          <w:szCs w:val="24"/>
          <w:u w:val="single"/>
        </w:rPr>
        <w:lastRenderedPageBreak/>
        <w:t xml:space="preserve">1NC </w:t>
      </w:r>
      <w:r>
        <w:rPr>
          <w:rFonts w:eastAsia="MS Gothic" w:cs="Times New Roman"/>
          <w:b/>
          <w:sz w:val="32"/>
          <w:szCs w:val="24"/>
          <w:u w:val="single"/>
        </w:rPr>
        <w:t>Al Qaeda</w:t>
      </w:r>
      <w:r w:rsidRPr="00612B8F">
        <w:rPr>
          <w:rFonts w:eastAsia="MS Gothic" w:cs="Times New Roman"/>
          <w:b/>
          <w:sz w:val="32"/>
          <w:szCs w:val="24"/>
          <w:u w:val="single"/>
        </w:rPr>
        <w:t xml:space="preserve"> Losing</w:t>
      </w:r>
    </w:p>
    <w:p w14:paraId="18A7C245" w14:textId="77777777" w:rsidR="006C5C1F" w:rsidRPr="00612B8F" w:rsidRDefault="006C5C1F" w:rsidP="006C5C1F">
      <w:pPr>
        <w:keepNext/>
        <w:keepLines/>
        <w:spacing w:before="40" w:after="0"/>
        <w:outlineLvl w:val="3"/>
        <w:rPr>
          <w:rFonts w:eastAsia="MS Gothic" w:cs="Times New Roman"/>
          <w:b/>
          <w:iCs/>
          <w:color w:val="000000"/>
          <w:sz w:val="26"/>
        </w:rPr>
      </w:pPr>
      <w:r w:rsidRPr="00612B8F">
        <w:rPr>
          <w:rFonts w:eastAsia="MS Gothic" w:cs="Times New Roman"/>
          <w:b/>
          <w:iCs/>
          <w:color w:val="000000"/>
          <w:sz w:val="26"/>
        </w:rPr>
        <w:t xml:space="preserve">No impact—Every indicator </w:t>
      </w:r>
      <w:proofErr w:type="gramStart"/>
      <w:r w:rsidRPr="00612B8F">
        <w:rPr>
          <w:rFonts w:eastAsia="MS Gothic" w:cs="Times New Roman"/>
          <w:b/>
          <w:iCs/>
          <w:color w:val="000000"/>
          <w:sz w:val="26"/>
        </w:rPr>
        <w:t>points</w:t>
      </w:r>
      <w:proofErr w:type="gramEnd"/>
      <w:r w:rsidRPr="00612B8F">
        <w:rPr>
          <w:rFonts w:eastAsia="MS Gothic" w:cs="Times New Roman"/>
          <w:b/>
          <w:iCs/>
          <w:color w:val="000000"/>
          <w:sz w:val="26"/>
        </w:rPr>
        <w:t xml:space="preserve"> to Al-Qaeda’s permanent decline</w:t>
      </w:r>
    </w:p>
    <w:p w14:paraId="76D49B05" w14:textId="77777777" w:rsidR="006C5C1F" w:rsidRPr="00612B8F" w:rsidRDefault="006C5C1F" w:rsidP="006C5C1F">
      <w:pPr>
        <w:numPr>
          <w:ilvl w:val="0"/>
          <w:numId w:val="14"/>
        </w:numPr>
        <w:contextualSpacing/>
        <w:rPr>
          <w:rFonts w:eastAsia="Cambria" w:cs="Times New Roman"/>
          <w:color w:val="000000"/>
          <w:sz w:val="18"/>
          <w:szCs w:val="18"/>
        </w:rPr>
      </w:pPr>
      <w:r w:rsidRPr="00612B8F">
        <w:rPr>
          <w:rFonts w:eastAsia="Cambria" w:cs="Times New Roman"/>
          <w:color w:val="000000"/>
          <w:sz w:val="18"/>
          <w:szCs w:val="18"/>
        </w:rPr>
        <w:t>low operational pace</w:t>
      </w:r>
    </w:p>
    <w:p w14:paraId="554BF35F" w14:textId="77777777" w:rsidR="006C5C1F" w:rsidRPr="00612B8F" w:rsidRDefault="006C5C1F" w:rsidP="006C5C1F">
      <w:pPr>
        <w:numPr>
          <w:ilvl w:val="0"/>
          <w:numId w:val="14"/>
        </w:numPr>
        <w:contextualSpacing/>
        <w:rPr>
          <w:rFonts w:eastAsia="Cambria" w:cs="Times New Roman"/>
          <w:color w:val="000000"/>
          <w:sz w:val="18"/>
          <w:szCs w:val="18"/>
        </w:rPr>
      </w:pPr>
      <w:r w:rsidRPr="00612B8F">
        <w:rPr>
          <w:rFonts w:eastAsia="Cambria" w:cs="Times New Roman"/>
          <w:color w:val="000000"/>
          <w:sz w:val="18"/>
          <w:szCs w:val="18"/>
        </w:rPr>
        <w:t>no resources</w:t>
      </w:r>
    </w:p>
    <w:p w14:paraId="5DC4545C" w14:textId="77777777" w:rsidR="006C5C1F" w:rsidRPr="00612B8F" w:rsidRDefault="006C5C1F" w:rsidP="006C5C1F">
      <w:pPr>
        <w:numPr>
          <w:ilvl w:val="0"/>
          <w:numId w:val="14"/>
        </w:numPr>
        <w:contextualSpacing/>
        <w:rPr>
          <w:rFonts w:eastAsia="Cambria" w:cs="Times New Roman"/>
          <w:color w:val="000000"/>
          <w:sz w:val="18"/>
          <w:szCs w:val="18"/>
        </w:rPr>
      </w:pPr>
      <w:r w:rsidRPr="00612B8F">
        <w:rPr>
          <w:rFonts w:eastAsia="Cambria" w:cs="Times New Roman"/>
          <w:color w:val="000000"/>
          <w:sz w:val="18"/>
          <w:szCs w:val="18"/>
        </w:rPr>
        <w:t>limited popular support</w:t>
      </w:r>
    </w:p>
    <w:p w14:paraId="4FE526E3" w14:textId="77777777" w:rsidR="006C5C1F" w:rsidRPr="00612B8F" w:rsidRDefault="006C5C1F" w:rsidP="006C5C1F">
      <w:pPr>
        <w:numPr>
          <w:ilvl w:val="0"/>
          <w:numId w:val="14"/>
        </w:numPr>
        <w:contextualSpacing/>
        <w:rPr>
          <w:rFonts w:eastAsia="Cambria" w:cs="Times New Roman"/>
          <w:color w:val="000000"/>
          <w:sz w:val="18"/>
          <w:szCs w:val="18"/>
        </w:rPr>
      </w:pPr>
      <w:r w:rsidRPr="00612B8F">
        <w:rPr>
          <w:rFonts w:eastAsia="Cambria" w:cs="Times New Roman"/>
          <w:color w:val="000000"/>
          <w:sz w:val="18"/>
          <w:szCs w:val="18"/>
        </w:rPr>
        <w:t>effective counterterrorism efforts</w:t>
      </w:r>
    </w:p>
    <w:p w14:paraId="2511A7A9" w14:textId="77777777" w:rsidR="006C5C1F" w:rsidRPr="00612B8F" w:rsidRDefault="006C5C1F" w:rsidP="006C5C1F">
      <w:pPr>
        <w:numPr>
          <w:ilvl w:val="0"/>
          <w:numId w:val="14"/>
        </w:numPr>
        <w:contextualSpacing/>
        <w:rPr>
          <w:rFonts w:eastAsia="Cambria" w:cs="Times New Roman"/>
          <w:color w:val="000000"/>
          <w:sz w:val="18"/>
          <w:szCs w:val="18"/>
        </w:rPr>
      </w:pPr>
      <w:r w:rsidRPr="00612B8F">
        <w:rPr>
          <w:rFonts w:eastAsia="Cambria" w:cs="Times New Roman"/>
          <w:color w:val="000000"/>
          <w:sz w:val="18"/>
          <w:szCs w:val="18"/>
        </w:rPr>
        <w:t>civilian killings</w:t>
      </w:r>
    </w:p>
    <w:p w14:paraId="3159C607" w14:textId="77777777" w:rsidR="006C5C1F" w:rsidRPr="00612B8F" w:rsidRDefault="006C5C1F" w:rsidP="006C5C1F">
      <w:pPr>
        <w:rPr>
          <w:rFonts w:eastAsia="Cambria" w:cs="Times New Roman"/>
          <w:color w:val="000000"/>
        </w:rPr>
      </w:pPr>
      <w:proofErr w:type="spellStart"/>
      <w:r w:rsidRPr="00612B8F">
        <w:rPr>
          <w:rFonts w:eastAsia="Cambria" w:cs="Times New Roman"/>
          <w:b/>
          <w:color w:val="000000"/>
        </w:rPr>
        <w:t>Byman</w:t>
      </w:r>
      <w:proofErr w:type="spellEnd"/>
      <w:r w:rsidRPr="00612B8F">
        <w:rPr>
          <w:rFonts w:eastAsia="Cambria" w:cs="Times New Roman"/>
          <w:b/>
          <w:color w:val="000000"/>
        </w:rPr>
        <w:t>, 17</w:t>
      </w:r>
      <w:r w:rsidRPr="00612B8F">
        <w:rPr>
          <w:rFonts w:eastAsia="Cambria" w:cs="Times New Roman"/>
          <w:color w:val="000000"/>
        </w:rPr>
        <w:t xml:space="preserve">, Daniel </w:t>
      </w:r>
      <w:proofErr w:type="spellStart"/>
      <w:r w:rsidRPr="00612B8F">
        <w:rPr>
          <w:rFonts w:eastAsia="Cambria" w:cs="Times New Roman"/>
          <w:color w:val="000000"/>
        </w:rPr>
        <w:t>Byman</w:t>
      </w:r>
      <w:proofErr w:type="spellEnd"/>
      <w:r w:rsidRPr="00612B8F">
        <w:rPr>
          <w:rFonts w:eastAsia="Cambria" w:cs="Times New Roman"/>
          <w:color w:val="000000"/>
        </w:rPr>
        <w:t xml:space="preserve"> is foreign policy editor of Lawfare, professor and Associate Dean at Georgetown, senior fellow at the Center for Middle East Policy at the Brookings Institution, "Judging Al Qaeda’s Record, Part I: Is the Organization in Decline?", June 27</w:t>
      </w:r>
      <w:r w:rsidRPr="00612B8F">
        <w:rPr>
          <w:rFonts w:eastAsia="Cambria" w:cs="Times New Roman"/>
          <w:color w:val="000000"/>
          <w:vertAlign w:val="superscript"/>
        </w:rPr>
        <w:t>th</w:t>
      </w:r>
      <w:r w:rsidRPr="00612B8F">
        <w:rPr>
          <w:rFonts w:eastAsia="Cambria" w:cs="Times New Roman"/>
          <w:color w:val="000000"/>
        </w:rPr>
        <w:t>, DOA 5/6/18, https://www.lawfareblog.com/judging-al-qaedas-record-part-i-organization-decline,-HA</w:t>
      </w:r>
    </w:p>
    <w:p w14:paraId="5C0EC6E5" w14:textId="77777777" w:rsidR="006C5C1F" w:rsidRPr="00612B8F" w:rsidRDefault="006C5C1F" w:rsidP="006C5C1F">
      <w:pPr>
        <w:spacing w:before="100" w:beforeAutospacing="1" w:after="100" w:afterAutospacing="1"/>
        <w:rPr>
          <w:rFonts w:eastAsia="Cambria" w:cs="Times New Roman"/>
          <w:color w:val="000000"/>
          <w:sz w:val="16"/>
        </w:rPr>
      </w:pPr>
      <w:r w:rsidRPr="00612B8F">
        <w:rPr>
          <w:rFonts w:eastAsia="Cambria" w:cs="Times New Roman"/>
          <w:color w:val="000000"/>
          <w:sz w:val="16"/>
        </w:rPr>
        <w:t xml:space="preserve">Yet there is also good reason to be optimistic that </w:t>
      </w:r>
      <w:r w:rsidRPr="00612B8F">
        <w:rPr>
          <w:rFonts w:eastAsia="Cambria" w:cs="Times New Roman"/>
          <w:color w:val="000000"/>
          <w:u w:val="single"/>
        </w:rPr>
        <w:t xml:space="preserve">Al Qaeda’s </w:t>
      </w:r>
      <w:r w:rsidRPr="00612B8F">
        <w:rPr>
          <w:rFonts w:eastAsia="Cambria" w:cs="Times New Roman"/>
          <w:color w:val="000000"/>
          <w:highlight w:val="yellow"/>
          <w:u w:val="single"/>
        </w:rPr>
        <w:t xml:space="preserve">decline is </w:t>
      </w:r>
      <w:r w:rsidRPr="00612B8F">
        <w:rPr>
          <w:rFonts w:eastAsia="Cambria" w:cs="Times New Roman"/>
          <w:color w:val="000000"/>
          <w:u w:val="single"/>
        </w:rPr>
        <w:t xml:space="preserve">for real and might even be </w:t>
      </w:r>
      <w:r w:rsidRPr="00612B8F">
        <w:rPr>
          <w:rFonts w:eastAsia="Cambria" w:cs="Times New Roman"/>
          <w:color w:val="000000"/>
          <w:highlight w:val="yellow"/>
          <w:u w:val="single"/>
        </w:rPr>
        <w:t>permanent</w:t>
      </w:r>
      <w:r w:rsidRPr="00612B8F">
        <w:rPr>
          <w:rFonts w:eastAsia="Cambria" w:cs="Times New Roman"/>
          <w:color w:val="000000"/>
          <w:u w:val="single"/>
        </w:rPr>
        <w:t>.</w:t>
      </w:r>
      <w:r w:rsidRPr="00612B8F">
        <w:rPr>
          <w:rFonts w:eastAsia="Cambria" w:cs="Times New Roman"/>
          <w:color w:val="000000"/>
          <w:sz w:val="16"/>
        </w:rPr>
        <w:t xml:space="preserve"> Al Qaeda </w:t>
      </w:r>
      <w:r w:rsidRPr="00612B8F">
        <w:rPr>
          <w:rFonts w:eastAsia="Cambria" w:cs="Times New Roman"/>
          <w:color w:val="000000"/>
          <w:u w:val="single"/>
        </w:rPr>
        <w:t xml:space="preserve">maintains a </w:t>
      </w:r>
      <w:r w:rsidRPr="00612B8F">
        <w:rPr>
          <w:rFonts w:eastAsia="Cambria" w:cs="Times New Roman"/>
          <w:color w:val="000000"/>
          <w:highlight w:val="yellow"/>
          <w:u w:val="single"/>
        </w:rPr>
        <w:t>low operational pace</w:t>
      </w:r>
      <w:r w:rsidRPr="00612B8F">
        <w:rPr>
          <w:rFonts w:eastAsia="Cambria" w:cs="Times New Roman"/>
          <w:color w:val="000000"/>
          <w:u w:val="single"/>
        </w:rPr>
        <w:t xml:space="preserve">; it has </w:t>
      </w:r>
      <w:r w:rsidRPr="00612B8F">
        <w:rPr>
          <w:rFonts w:eastAsia="Cambria" w:cs="Times New Roman"/>
          <w:color w:val="000000"/>
          <w:highlight w:val="yellow"/>
          <w:u w:val="single"/>
        </w:rPr>
        <w:t>thin resources</w:t>
      </w:r>
      <w:r w:rsidRPr="00612B8F">
        <w:rPr>
          <w:rFonts w:eastAsia="Cambria" w:cs="Times New Roman"/>
          <w:color w:val="000000"/>
          <w:u w:val="single"/>
        </w:rPr>
        <w:t xml:space="preserve">, and </w:t>
      </w:r>
      <w:r w:rsidRPr="00612B8F">
        <w:rPr>
          <w:rFonts w:eastAsia="Cambria" w:cs="Times New Roman"/>
          <w:color w:val="000000"/>
          <w:highlight w:val="yellow"/>
          <w:u w:val="single"/>
        </w:rPr>
        <w:t>limited</w:t>
      </w:r>
      <w:r w:rsidRPr="00612B8F">
        <w:rPr>
          <w:rFonts w:eastAsia="Cambria" w:cs="Times New Roman"/>
          <w:color w:val="000000"/>
          <w:u w:val="single"/>
        </w:rPr>
        <w:t xml:space="preserve"> popular </w:t>
      </w:r>
      <w:r w:rsidRPr="00612B8F">
        <w:rPr>
          <w:rFonts w:eastAsia="Cambria" w:cs="Times New Roman"/>
          <w:color w:val="000000"/>
          <w:highlight w:val="yellow"/>
          <w:u w:val="single"/>
        </w:rPr>
        <w:t>support,</w:t>
      </w:r>
      <w:r w:rsidRPr="00612B8F">
        <w:rPr>
          <w:rFonts w:eastAsia="Cambria" w:cs="Times New Roman"/>
          <w:color w:val="000000"/>
          <w:u w:val="single"/>
        </w:rPr>
        <w:t xml:space="preserve"> and indeed, it is </w:t>
      </w:r>
      <w:r w:rsidRPr="00612B8F">
        <w:rPr>
          <w:rFonts w:eastAsia="Cambria" w:cs="Times New Roman"/>
          <w:color w:val="000000"/>
          <w:highlight w:val="yellow"/>
          <w:u w:val="single"/>
        </w:rPr>
        <w:t>regressing</w:t>
      </w:r>
      <w:r w:rsidRPr="00612B8F">
        <w:rPr>
          <w:rFonts w:eastAsia="Cambria" w:cs="Times New Roman"/>
          <w:color w:val="000000"/>
          <w:u w:val="single"/>
        </w:rPr>
        <w:t xml:space="preserve"> on many of its </w:t>
      </w:r>
      <w:r w:rsidRPr="00612B8F">
        <w:rPr>
          <w:rFonts w:eastAsia="Cambria" w:cs="Times New Roman"/>
          <w:color w:val="000000"/>
          <w:highlight w:val="yellow"/>
          <w:u w:val="single"/>
        </w:rPr>
        <w:t>goals</w:t>
      </w:r>
      <w:r w:rsidRPr="00612B8F">
        <w:rPr>
          <w:rFonts w:eastAsia="Cambria" w:cs="Times New Roman"/>
          <w:color w:val="000000"/>
          <w:u w:val="single"/>
        </w:rPr>
        <w:t>.</w:t>
      </w:r>
      <w:r w:rsidRPr="00612B8F">
        <w:rPr>
          <w:rFonts w:eastAsia="Cambria" w:cs="Times New Roman"/>
          <w:color w:val="000000"/>
          <w:sz w:val="16"/>
        </w:rPr>
        <w:t xml:space="preserve"> </w:t>
      </w:r>
      <w:r w:rsidRPr="00612B8F">
        <w:rPr>
          <w:rFonts w:eastAsia="Cambria" w:cs="Times New Roman"/>
          <w:color w:val="000000"/>
          <w:highlight w:val="yellow"/>
          <w:u w:val="single"/>
        </w:rPr>
        <w:t>Rivals</w:t>
      </w:r>
      <w:r w:rsidRPr="00612B8F">
        <w:rPr>
          <w:rFonts w:eastAsia="Cambria" w:cs="Times New Roman"/>
          <w:color w:val="000000"/>
          <w:sz w:val="16"/>
          <w:highlight w:val="yellow"/>
        </w:rPr>
        <w:t xml:space="preserve"> </w:t>
      </w:r>
      <w:r w:rsidRPr="00612B8F">
        <w:rPr>
          <w:rFonts w:eastAsia="Cambria" w:cs="Times New Roman"/>
          <w:color w:val="000000"/>
          <w:sz w:val="16"/>
        </w:rPr>
        <w:t xml:space="preserve">like the Islamic State </w:t>
      </w:r>
      <w:r w:rsidRPr="00612B8F">
        <w:rPr>
          <w:rFonts w:eastAsia="Cambria" w:cs="Times New Roman"/>
          <w:color w:val="000000"/>
          <w:u w:val="single"/>
        </w:rPr>
        <w:t xml:space="preserve">have capitalized on some of its </w:t>
      </w:r>
      <w:proofErr w:type="gramStart"/>
      <w:r w:rsidRPr="00612B8F">
        <w:rPr>
          <w:rFonts w:eastAsia="Cambria" w:cs="Times New Roman"/>
          <w:color w:val="000000"/>
          <w:u w:val="single"/>
        </w:rPr>
        <w:t>successes</w:t>
      </w:r>
      <w:r w:rsidRPr="00612B8F">
        <w:rPr>
          <w:rFonts w:eastAsia="Cambria" w:cs="Times New Roman"/>
          <w:color w:val="000000"/>
          <w:sz w:val="16"/>
        </w:rPr>
        <w:t>, and</w:t>
      </w:r>
      <w:proofErr w:type="gramEnd"/>
      <w:r w:rsidRPr="00612B8F">
        <w:rPr>
          <w:rFonts w:eastAsia="Cambria" w:cs="Times New Roman"/>
          <w:color w:val="000000"/>
          <w:sz w:val="16"/>
        </w:rPr>
        <w:t xml:space="preserve"> advancing a movement that other groups have exploited may constitute its greatest achievement. Although terrorism occurs in fits and starts, the </w:t>
      </w:r>
      <w:r w:rsidRPr="00612B8F">
        <w:rPr>
          <w:rFonts w:eastAsia="Cambria" w:cs="Times New Roman"/>
          <w:color w:val="000000"/>
          <w:highlight w:val="yellow"/>
          <w:u w:val="single"/>
        </w:rPr>
        <w:t xml:space="preserve">numbers and trends </w:t>
      </w:r>
      <w:r w:rsidRPr="00612B8F">
        <w:rPr>
          <w:rFonts w:eastAsia="Cambria" w:cs="Times New Roman"/>
          <w:color w:val="000000"/>
          <w:u w:val="single"/>
        </w:rPr>
        <w:t xml:space="preserve">regarding attacks in the West </w:t>
      </w:r>
      <w:r w:rsidRPr="00612B8F">
        <w:rPr>
          <w:rFonts w:eastAsia="Cambria" w:cs="Times New Roman"/>
          <w:color w:val="000000"/>
          <w:highlight w:val="yellow"/>
          <w:u w:val="single"/>
        </w:rPr>
        <w:t>are suggestive of Al Qaeda’s decline</w:t>
      </w:r>
      <w:r w:rsidRPr="00612B8F">
        <w:rPr>
          <w:rFonts w:eastAsia="Cambria" w:cs="Times New Roman"/>
          <w:color w:val="000000"/>
          <w:sz w:val="16"/>
        </w:rPr>
        <w:t xml:space="preserve">. The </w:t>
      </w:r>
      <w:r w:rsidRPr="00612B8F">
        <w:rPr>
          <w:rFonts w:eastAsia="Cambria" w:cs="Times New Roman"/>
          <w:color w:val="000000"/>
          <w:u w:val="single"/>
        </w:rPr>
        <w:t xml:space="preserve">Al Qaeda </w:t>
      </w:r>
      <w:r w:rsidRPr="00612B8F">
        <w:rPr>
          <w:rFonts w:eastAsia="Cambria" w:cs="Times New Roman"/>
          <w:b/>
          <w:color w:val="000000"/>
          <w:highlight w:val="yellow"/>
          <w:u w:val="single"/>
        </w:rPr>
        <w:t>core</w:t>
      </w:r>
      <w:r w:rsidRPr="00612B8F">
        <w:rPr>
          <w:rFonts w:eastAsia="Cambria" w:cs="Times New Roman"/>
          <w:color w:val="000000"/>
          <w:u w:val="single"/>
        </w:rPr>
        <w:t xml:space="preserve"> has </w:t>
      </w:r>
      <w:r w:rsidRPr="00612B8F">
        <w:rPr>
          <w:rFonts w:eastAsia="Cambria" w:cs="Times New Roman"/>
          <w:b/>
          <w:color w:val="000000"/>
          <w:highlight w:val="yellow"/>
          <w:u w:val="single"/>
        </w:rPr>
        <w:t>failed to conduct a</w:t>
      </w:r>
      <w:r w:rsidRPr="00612B8F">
        <w:rPr>
          <w:rFonts w:eastAsia="Cambria" w:cs="Times New Roman"/>
          <w:color w:val="000000"/>
          <w:highlight w:val="yellow"/>
          <w:u w:val="single"/>
        </w:rPr>
        <w:t xml:space="preserve"> </w:t>
      </w:r>
      <w:r w:rsidRPr="00612B8F">
        <w:rPr>
          <w:rFonts w:eastAsia="Cambria" w:cs="Times New Roman"/>
          <w:b/>
          <w:color w:val="000000"/>
          <w:highlight w:val="yellow"/>
          <w:u w:val="single"/>
        </w:rPr>
        <w:t>successful</w:t>
      </w:r>
      <w:r w:rsidRPr="00612B8F">
        <w:rPr>
          <w:rFonts w:eastAsia="Cambria" w:cs="Times New Roman"/>
          <w:color w:val="000000"/>
          <w:sz w:val="16"/>
        </w:rPr>
        <w:t xml:space="preserve">, spectacular </w:t>
      </w:r>
      <w:r w:rsidRPr="00612B8F">
        <w:rPr>
          <w:rFonts w:eastAsia="Cambria" w:cs="Times New Roman"/>
          <w:b/>
          <w:color w:val="000000"/>
          <w:highlight w:val="yellow"/>
          <w:u w:val="single"/>
        </w:rPr>
        <w:t>attack in</w:t>
      </w:r>
      <w:r w:rsidRPr="00612B8F">
        <w:rPr>
          <w:rFonts w:eastAsia="Cambria" w:cs="Times New Roman"/>
          <w:color w:val="000000"/>
          <w:u w:val="single"/>
        </w:rPr>
        <w:t xml:space="preserve"> more than </w:t>
      </w:r>
      <w:r w:rsidRPr="00612B8F">
        <w:rPr>
          <w:rFonts w:eastAsia="Cambria" w:cs="Times New Roman"/>
          <w:b/>
          <w:color w:val="000000"/>
          <w:highlight w:val="yellow"/>
          <w:u w:val="single"/>
        </w:rPr>
        <w:t>10 years</w:t>
      </w:r>
      <w:r w:rsidRPr="00612B8F">
        <w:rPr>
          <w:rFonts w:eastAsia="Cambria" w:cs="Times New Roman"/>
          <w:color w:val="000000"/>
          <w:sz w:val="16"/>
        </w:rPr>
        <w:t xml:space="preserve">, when its operatives bombed London transportation targets in 2005. </w:t>
      </w:r>
      <w:r w:rsidRPr="00612B8F">
        <w:rPr>
          <w:rFonts w:eastAsia="Cambria" w:cs="Times New Roman"/>
          <w:color w:val="000000"/>
          <w:u w:val="single"/>
        </w:rPr>
        <w:t>Since</w:t>
      </w:r>
      <w:r w:rsidRPr="00612B8F">
        <w:rPr>
          <w:rFonts w:eastAsia="Cambria" w:cs="Times New Roman"/>
          <w:color w:val="000000"/>
          <w:sz w:val="16"/>
        </w:rPr>
        <w:t xml:space="preserve"> the death of </w:t>
      </w:r>
      <w:r w:rsidRPr="00612B8F">
        <w:rPr>
          <w:rFonts w:eastAsia="Cambria" w:cs="Times New Roman"/>
          <w:color w:val="000000"/>
          <w:u w:val="single"/>
        </w:rPr>
        <w:t>Osama Bin Laden</w:t>
      </w:r>
      <w:r w:rsidRPr="00612B8F">
        <w:rPr>
          <w:rFonts w:eastAsia="Cambria" w:cs="Times New Roman"/>
          <w:color w:val="000000"/>
          <w:sz w:val="16"/>
        </w:rPr>
        <w:t xml:space="preserve">, the core has had </w:t>
      </w:r>
      <w:r w:rsidRPr="00612B8F">
        <w:rPr>
          <w:rFonts w:eastAsia="Cambria" w:cs="Times New Roman"/>
          <w:color w:val="000000"/>
          <w:u w:val="single"/>
        </w:rPr>
        <w:t xml:space="preserve">little or </w:t>
      </w:r>
      <w:r w:rsidRPr="00612B8F">
        <w:rPr>
          <w:rFonts w:eastAsia="Cambria" w:cs="Times New Roman"/>
          <w:color w:val="000000"/>
          <w:highlight w:val="yellow"/>
          <w:u w:val="single"/>
        </w:rPr>
        <w:t>no involvement in international terrorist attacks</w:t>
      </w:r>
      <w:r w:rsidRPr="00612B8F">
        <w:rPr>
          <w:rFonts w:eastAsia="Cambria" w:cs="Times New Roman"/>
          <w:color w:val="000000"/>
          <w:u w:val="single"/>
        </w:rPr>
        <w:t>.</w:t>
      </w:r>
      <w:r w:rsidRPr="00612B8F">
        <w:rPr>
          <w:rFonts w:eastAsia="Cambria" w:cs="Times New Roman"/>
          <w:color w:val="000000"/>
          <w:sz w:val="16"/>
        </w:rPr>
        <w:t xml:space="preserve"> Successful Al Qaeda affiliates rarely attack outside of their theaters of operations, although the </w:t>
      </w:r>
      <w:hyperlink r:id="rId48" w:history="1">
        <w:r w:rsidRPr="00612B8F">
          <w:rPr>
            <w:rFonts w:eastAsia="Cambria" w:cs="Times New Roman"/>
            <w:color w:val="000000"/>
            <w:sz w:val="16"/>
          </w:rPr>
          <w:t>2015 </w:t>
        </w:r>
      </w:hyperlink>
      <w:hyperlink r:id="rId49" w:history="1">
        <w:r w:rsidRPr="00612B8F">
          <w:rPr>
            <w:rFonts w:eastAsia="Cambria" w:cs="Times New Roman"/>
            <w:i/>
            <w:iCs/>
            <w:color w:val="000000"/>
            <w:sz w:val="16"/>
          </w:rPr>
          <w:t>Charlie Hebdo </w:t>
        </w:r>
      </w:hyperlink>
      <w:hyperlink r:id="rId50" w:history="1">
        <w:r w:rsidRPr="00612B8F">
          <w:rPr>
            <w:rFonts w:eastAsia="Cambria" w:cs="Times New Roman"/>
            <w:color w:val="000000"/>
            <w:sz w:val="16"/>
          </w:rPr>
          <w:t>attack</w:t>
        </w:r>
      </w:hyperlink>
      <w:r w:rsidRPr="00612B8F">
        <w:rPr>
          <w:rFonts w:eastAsia="Cambria" w:cs="Times New Roman"/>
          <w:color w:val="000000"/>
          <w:sz w:val="16"/>
        </w:rPr>
        <w:t xml:space="preserve"> in Paris—linked to Al Qaeda in the Arabian Peninsula—offers an important counterexample as does that organization’s disrupted attacks on civil aviation in the first years of the Obama administration. Most affiliate organizations focus on their local and regional concerns rather than attacking the West. Often, the number of plots rather than attacks more aptly describes the danger a group poses, yet </w:t>
      </w:r>
      <w:r w:rsidRPr="00612B8F">
        <w:rPr>
          <w:rFonts w:eastAsia="Cambria" w:cs="Times New Roman"/>
          <w:b/>
          <w:color w:val="000000"/>
          <w:highlight w:val="yellow"/>
          <w:u w:val="single"/>
        </w:rPr>
        <w:t>plots are</w:t>
      </w:r>
      <w:r w:rsidRPr="00612B8F">
        <w:rPr>
          <w:rFonts w:eastAsia="Cambria" w:cs="Times New Roman"/>
          <w:b/>
          <w:color w:val="000000"/>
          <w:sz w:val="16"/>
          <w:highlight w:val="yellow"/>
        </w:rPr>
        <w:t xml:space="preserve"> </w:t>
      </w:r>
      <w:r w:rsidRPr="00612B8F">
        <w:rPr>
          <w:rFonts w:eastAsia="Cambria" w:cs="Times New Roman"/>
          <w:color w:val="000000"/>
          <w:sz w:val="16"/>
        </w:rPr>
        <w:t xml:space="preserve">also </w:t>
      </w:r>
      <w:r w:rsidRPr="00612B8F">
        <w:rPr>
          <w:rFonts w:eastAsia="Cambria" w:cs="Times New Roman"/>
          <w:b/>
          <w:color w:val="000000"/>
          <w:highlight w:val="yellow"/>
          <w:u w:val="single"/>
        </w:rPr>
        <w:t>an imperfect</w:t>
      </w:r>
      <w:r w:rsidRPr="00612B8F">
        <w:rPr>
          <w:rFonts w:eastAsia="Cambria" w:cs="Times New Roman"/>
          <w:b/>
          <w:color w:val="000000"/>
          <w:sz w:val="16"/>
          <w:highlight w:val="yellow"/>
        </w:rPr>
        <w:t xml:space="preserve"> </w:t>
      </w:r>
      <w:r w:rsidRPr="00612B8F">
        <w:rPr>
          <w:rFonts w:eastAsia="Cambria" w:cs="Times New Roman"/>
          <w:color w:val="000000"/>
          <w:sz w:val="16"/>
        </w:rPr>
        <w:t xml:space="preserve">and potentially misleading </w:t>
      </w:r>
      <w:r w:rsidRPr="00612B8F">
        <w:rPr>
          <w:rFonts w:eastAsia="Cambria" w:cs="Times New Roman"/>
          <w:b/>
          <w:color w:val="000000"/>
          <w:highlight w:val="yellow"/>
          <w:u w:val="single"/>
        </w:rPr>
        <w:t>indicator.</w:t>
      </w:r>
      <w:r w:rsidRPr="00612B8F">
        <w:rPr>
          <w:rFonts w:eastAsia="Cambria" w:cs="Times New Roman"/>
          <w:color w:val="000000"/>
          <w:sz w:val="16"/>
        </w:rPr>
        <w:t xml:space="preserve"> Disrupted plots may indicate a high operational pace, a decline in group capabilities, or improved countermeasures. </w:t>
      </w:r>
      <w:r w:rsidRPr="00612B8F">
        <w:rPr>
          <w:rFonts w:eastAsia="Cambria" w:cs="Times New Roman"/>
          <w:color w:val="000000"/>
          <w:u w:val="single"/>
        </w:rPr>
        <w:t xml:space="preserve">Al Qaeda </w:t>
      </w:r>
      <w:r w:rsidRPr="00612B8F">
        <w:rPr>
          <w:rFonts w:eastAsia="Cambria" w:cs="Times New Roman"/>
          <w:color w:val="000000"/>
          <w:highlight w:val="yellow"/>
          <w:u w:val="single"/>
        </w:rPr>
        <w:t>still plots to attack</w:t>
      </w:r>
      <w:r w:rsidRPr="00612B8F">
        <w:rPr>
          <w:rFonts w:eastAsia="Cambria" w:cs="Times New Roman"/>
          <w:color w:val="000000"/>
          <w:sz w:val="16"/>
          <w:highlight w:val="yellow"/>
        </w:rPr>
        <w:t xml:space="preserve"> </w:t>
      </w:r>
      <w:r w:rsidRPr="00612B8F">
        <w:rPr>
          <w:rFonts w:eastAsia="Cambria" w:cs="Times New Roman"/>
          <w:color w:val="000000"/>
          <w:sz w:val="16"/>
        </w:rPr>
        <w:t xml:space="preserve">the West, </w:t>
      </w:r>
      <w:r w:rsidRPr="00612B8F">
        <w:rPr>
          <w:rFonts w:eastAsia="Cambria" w:cs="Times New Roman"/>
          <w:color w:val="000000"/>
          <w:highlight w:val="yellow"/>
          <w:u w:val="single"/>
        </w:rPr>
        <w:t>but</w:t>
      </w:r>
      <w:r w:rsidRPr="00612B8F">
        <w:rPr>
          <w:rFonts w:eastAsia="Cambria" w:cs="Times New Roman"/>
          <w:color w:val="000000"/>
          <w:u w:val="single"/>
        </w:rPr>
        <w:t xml:space="preserve"> most such efforts </w:t>
      </w:r>
      <w:r w:rsidRPr="00612B8F">
        <w:rPr>
          <w:rFonts w:eastAsia="Cambria" w:cs="Times New Roman"/>
          <w:color w:val="000000"/>
          <w:highlight w:val="yellow"/>
          <w:u w:val="single"/>
        </w:rPr>
        <w:t xml:space="preserve">depend on amateurs </w:t>
      </w:r>
      <w:r w:rsidRPr="00612B8F">
        <w:rPr>
          <w:rFonts w:eastAsia="Cambria" w:cs="Times New Roman"/>
          <w:color w:val="000000"/>
          <w:u w:val="single"/>
        </w:rPr>
        <w:t xml:space="preserve">who </w:t>
      </w:r>
      <w:r w:rsidRPr="00612B8F">
        <w:rPr>
          <w:rFonts w:eastAsia="Cambria" w:cs="Times New Roman"/>
          <w:color w:val="000000"/>
          <w:highlight w:val="yellow"/>
          <w:u w:val="single"/>
        </w:rPr>
        <w:t>lack the training</w:t>
      </w:r>
      <w:r w:rsidRPr="00612B8F">
        <w:rPr>
          <w:rFonts w:eastAsia="Cambria" w:cs="Times New Roman"/>
          <w:color w:val="000000"/>
          <w:u w:val="single"/>
        </w:rPr>
        <w:t xml:space="preserve"> of the generation who trained in Al Qaeda camps in the 1990s.</w:t>
      </w:r>
      <w:r w:rsidRPr="00612B8F">
        <w:rPr>
          <w:rFonts w:eastAsia="Cambria" w:cs="Times New Roman"/>
          <w:color w:val="000000"/>
          <w:sz w:val="16"/>
        </w:rPr>
        <w:t xml:space="preserve"> In addition, </w:t>
      </w:r>
      <w:r w:rsidRPr="00612B8F">
        <w:rPr>
          <w:rFonts w:eastAsia="Cambria" w:cs="Times New Roman"/>
          <w:color w:val="000000"/>
          <w:u w:val="single"/>
        </w:rPr>
        <w:t>as the skills and efforts of security services increase, disrupted plots become more likely</w:t>
      </w:r>
      <w:r w:rsidRPr="00612B8F">
        <w:rPr>
          <w:rFonts w:eastAsia="Cambria" w:cs="Times New Roman"/>
          <w:color w:val="000000"/>
          <w:sz w:val="16"/>
        </w:rPr>
        <w:t xml:space="preserve">, suggesting that the danger posed by the has decreased. In the United States, for example, </w:t>
      </w:r>
      <w:r w:rsidRPr="00612B8F">
        <w:rPr>
          <w:rFonts w:eastAsia="Cambria" w:cs="Times New Roman"/>
          <w:color w:val="000000"/>
          <w:highlight w:val="yellow"/>
          <w:u w:val="single"/>
        </w:rPr>
        <w:t>aggressive law enforcement</w:t>
      </w:r>
      <w:r w:rsidRPr="00612B8F">
        <w:rPr>
          <w:rFonts w:eastAsia="Cambria" w:cs="Times New Roman"/>
          <w:color w:val="000000"/>
          <w:u w:val="single"/>
        </w:rPr>
        <w:t xml:space="preserve"> services </w:t>
      </w:r>
      <w:r w:rsidRPr="00612B8F">
        <w:rPr>
          <w:rFonts w:eastAsia="Cambria" w:cs="Times New Roman"/>
          <w:color w:val="000000"/>
          <w:highlight w:val="yellow"/>
          <w:u w:val="single"/>
        </w:rPr>
        <w:t xml:space="preserve">now disrupt plots </w:t>
      </w:r>
      <w:r w:rsidRPr="00612B8F">
        <w:rPr>
          <w:rFonts w:eastAsia="Cambria" w:cs="Times New Roman"/>
          <w:color w:val="000000"/>
          <w:u w:val="single"/>
        </w:rPr>
        <w:t xml:space="preserve">that </w:t>
      </w:r>
      <w:r w:rsidRPr="00612B8F">
        <w:rPr>
          <w:rFonts w:eastAsia="Cambria" w:cs="Times New Roman"/>
          <w:color w:val="000000"/>
          <w:highlight w:val="yellow"/>
          <w:u w:val="single"/>
        </w:rPr>
        <w:t>might never have succeeded </w:t>
      </w:r>
      <w:r w:rsidRPr="00612B8F">
        <w:rPr>
          <w:rFonts w:eastAsia="Cambria" w:cs="Times New Roman"/>
          <w:color w:val="000000"/>
          <w:u w:val="single"/>
        </w:rPr>
        <w:t>in the first place</w:t>
      </w:r>
      <w:r w:rsidRPr="00612B8F">
        <w:rPr>
          <w:rFonts w:eastAsia="Cambria" w:cs="Times New Roman"/>
          <w:color w:val="000000"/>
          <w:sz w:val="16"/>
        </w:rPr>
        <w:t xml:space="preserve"> and would certainly have been ignored in the pre-9/11 era. </w:t>
      </w:r>
      <w:r w:rsidRPr="00612B8F">
        <w:rPr>
          <w:rFonts w:eastAsia="Cambria" w:cs="Times New Roman"/>
          <w:color w:val="000000"/>
          <w:u w:val="single"/>
        </w:rPr>
        <w:t>Evaluating a group’s resources</w:t>
      </w:r>
      <w:r w:rsidRPr="00612B8F">
        <w:rPr>
          <w:rFonts w:eastAsia="Cambria" w:cs="Times New Roman"/>
          <w:color w:val="000000"/>
          <w:sz w:val="16"/>
        </w:rPr>
        <w:t xml:space="preserve">, particularly </w:t>
      </w:r>
      <w:r w:rsidRPr="00612B8F">
        <w:rPr>
          <w:rFonts w:eastAsia="Cambria" w:cs="Times New Roman"/>
          <w:color w:val="000000"/>
          <w:u w:val="single"/>
        </w:rPr>
        <w:t>recruits and money</w:t>
      </w:r>
      <w:r w:rsidRPr="00612B8F">
        <w:rPr>
          <w:rFonts w:eastAsia="Cambria" w:cs="Times New Roman"/>
          <w:color w:val="000000"/>
          <w:sz w:val="16"/>
        </w:rPr>
        <w:t xml:space="preserve">, </w:t>
      </w:r>
      <w:r w:rsidRPr="00612B8F">
        <w:rPr>
          <w:rFonts w:eastAsia="Cambria" w:cs="Times New Roman"/>
          <w:color w:val="000000"/>
          <w:u w:val="single"/>
        </w:rPr>
        <w:t>offers another indicator to determine success.</w:t>
      </w:r>
      <w:r w:rsidRPr="00612B8F">
        <w:rPr>
          <w:rFonts w:eastAsia="Cambria" w:cs="Times New Roman"/>
          <w:color w:val="000000"/>
          <w:sz w:val="16"/>
        </w:rPr>
        <w:t xml:space="preserve"> </w:t>
      </w:r>
      <w:r w:rsidRPr="00612B8F">
        <w:rPr>
          <w:rFonts w:eastAsia="Cambria" w:cs="Times New Roman"/>
          <w:b/>
          <w:color w:val="000000"/>
          <w:highlight w:val="yellow"/>
          <w:u w:val="single"/>
        </w:rPr>
        <w:t xml:space="preserve">In the </w:t>
      </w:r>
      <w:r w:rsidRPr="00612B8F">
        <w:rPr>
          <w:rFonts w:eastAsia="Cambria" w:cs="Times New Roman"/>
          <w:b/>
          <w:color w:val="000000"/>
          <w:u w:val="single"/>
        </w:rPr>
        <w:t>19</w:t>
      </w:r>
      <w:r w:rsidRPr="00612B8F">
        <w:rPr>
          <w:rFonts w:eastAsia="Cambria" w:cs="Times New Roman"/>
          <w:b/>
          <w:color w:val="000000"/>
          <w:highlight w:val="yellow"/>
          <w:u w:val="single"/>
        </w:rPr>
        <w:t>90s</w:t>
      </w:r>
      <w:r w:rsidRPr="00612B8F">
        <w:rPr>
          <w:rFonts w:eastAsia="Cambria" w:cs="Times New Roman"/>
          <w:b/>
          <w:color w:val="000000"/>
          <w:u w:val="single"/>
        </w:rPr>
        <w:t xml:space="preserve">, </w:t>
      </w:r>
      <w:r w:rsidRPr="00612B8F">
        <w:rPr>
          <w:rFonts w:eastAsia="Cambria" w:cs="Times New Roman"/>
          <w:b/>
          <w:color w:val="000000"/>
          <w:highlight w:val="yellow"/>
          <w:u w:val="single"/>
        </w:rPr>
        <w:t>A</w:t>
      </w:r>
      <w:r w:rsidRPr="00612B8F">
        <w:rPr>
          <w:rFonts w:eastAsia="Cambria" w:cs="Times New Roman"/>
          <w:b/>
          <w:color w:val="000000"/>
          <w:u w:val="single"/>
        </w:rPr>
        <w:t xml:space="preserve">l </w:t>
      </w:r>
      <w:r w:rsidRPr="00612B8F">
        <w:rPr>
          <w:rFonts w:eastAsia="Cambria" w:cs="Times New Roman"/>
          <w:b/>
          <w:color w:val="000000"/>
          <w:highlight w:val="yellow"/>
          <w:u w:val="single"/>
        </w:rPr>
        <w:t>Q</w:t>
      </w:r>
      <w:r w:rsidRPr="00612B8F">
        <w:rPr>
          <w:rFonts w:eastAsia="Cambria" w:cs="Times New Roman"/>
          <w:b/>
          <w:color w:val="000000"/>
          <w:u w:val="single"/>
        </w:rPr>
        <w:t xml:space="preserve">aeda </w:t>
      </w:r>
      <w:r w:rsidRPr="00612B8F">
        <w:rPr>
          <w:rFonts w:eastAsia="Cambria" w:cs="Times New Roman"/>
          <w:b/>
          <w:color w:val="000000"/>
          <w:highlight w:val="yellow"/>
          <w:u w:val="single"/>
        </w:rPr>
        <w:t>grew in influence because it doled</w:t>
      </w:r>
      <w:r w:rsidRPr="00612B8F">
        <w:rPr>
          <w:rFonts w:eastAsia="Cambria" w:cs="Times New Roman"/>
          <w:b/>
          <w:color w:val="000000"/>
          <w:u w:val="single"/>
        </w:rPr>
        <w:t xml:space="preserve"> out </w:t>
      </w:r>
      <w:r w:rsidRPr="00612B8F">
        <w:rPr>
          <w:rFonts w:eastAsia="Cambria" w:cs="Times New Roman"/>
          <w:b/>
          <w:color w:val="000000"/>
          <w:highlight w:val="yellow"/>
          <w:u w:val="single"/>
        </w:rPr>
        <w:t>cash</w:t>
      </w:r>
      <w:r w:rsidRPr="00612B8F">
        <w:rPr>
          <w:rFonts w:eastAsia="Cambria" w:cs="Times New Roman"/>
          <w:b/>
          <w:color w:val="000000"/>
          <w:u w:val="single"/>
        </w:rPr>
        <w:t xml:space="preserve"> and </w:t>
      </w:r>
      <w:r w:rsidRPr="00612B8F">
        <w:rPr>
          <w:rFonts w:eastAsia="Cambria" w:cs="Times New Roman"/>
          <w:b/>
          <w:color w:val="000000"/>
          <w:highlight w:val="yellow"/>
          <w:u w:val="single"/>
        </w:rPr>
        <w:t>training opp</w:t>
      </w:r>
      <w:r w:rsidRPr="00612B8F">
        <w:rPr>
          <w:rFonts w:eastAsia="Cambria" w:cs="Times New Roman"/>
          <w:b/>
          <w:color w:val="000000"/>
          <w:u w:val="single"/>
        </w:rPr>
        <w:t>ortunitie</w:t>
      </w:r>
      <w:r w:rsidRPr="00612B8F">
        <w:rPr>
          <w:rFonts w:eastAsia="Cambria" w:cs="Times New Roman"/>
          <w:b/>
          <w:color w:val="000000"/>
          <w:highlight w:val="yellow"/>
          <w:u w:val="single"/>
        </w:rPr>
        <w:t>s</w:t>
      </w:r>
      <w:r w:rsidRPr="00612B8F">
        <w:rPr>
          <w:rFonts w:eastAsia="Cambria" w:cs="Times New Roman"/>
          <w:b/>
          <w:color w:val="000000"/>
          <w:u w:val="single"/>
        </w:rPr>
        <w:t> </w:t>
      </w:r>
      <w:r w:rsidRPr="00612B8F">
        <w:rPr>
          <w:rFonts w:eastAsia="Cambria" w:cs="Times New Roman"/>
          <w:b/>
          <w:color w:val="000000"/>
          <w:highlight w:val="yellow"/>
          <w:u w:val="single"/>
        </w:rPr>
        <w:t>to</w:t>
      </w:r>
      <w:r w:rsidRPr="00612B8F">
        <w:rPr>
          <w:rFonts w:eastAsia="Cambria" w:cs="Times New Roman"/>
          <w:b/>
          <w:color w:val="000000"/>
          <w:u w:val="single"/>
        </w:rPr>
        <w:t xml:space="preserve"> an array of </w:t>
      </w:r>
      <w:r w:rsidRPr="00612B8F">
        <w:rPr>
          <w:rFonts w:eastAsia="Cambria" w:cs="Times New Roman"/>
          <w:b/>
          <w:color w:val="000000"/>
          <w:highlight w:val="yellow"/>
          <w:u w:val="single"/>
        </w:rPr>
        <w:t>groups</w:t>
      </w:r>
      <w:r w:rsidRPr="00612B8F">
        <w:rPr>
          <w:rFonts w:eastAsia="Cambria" w:cs="Times New Roman"/>
          <w:b/>
          <w:color w:val="000000"/>
          <w:u w:val="single"/>
        </w:rPr>
        <w:t xml:space="preserve"> and operatives</w:t>
      </w:r>
      <w:r w:rsidRPr="00612B8F">
        <w:rPr>
          <w:rFonts w:eastAsia="Cambria" w:cs="Times New Roman"/>
          <w:color w:val="000000"/>
          <w:sz w:val="16"/>
        </w:rPr>
        <w:t>. By 2011, volunteers traveling to Pakistan often </w:t>
      </w:r>
      <w:hyperlink r:id="rId51" w:history="1">
        <w:r w:rsidRPr="00612B8F">
          <w:rPr>
            <w:rFonts w:eastAsia="Cambria" w:cs="Times New Roman"/>
            <w:color w:val="000000"/>
            <w:sz w:val="16"/>
          </w:rPr>
          <w:t>received little training and paid for their own equipment</w:t>
        </w:r>
      </w:hyperlink>
      <w:r w:rsidRPr="00612B8F">
        <w:rPr>
          <w:rFonts w:eastAsia="Cambria" w:cs="Times New Roman"/>
          <w:color w:val="000000"/>
          <w:sz w:val="16"/>
        </w:rPr>
        <w:t xml:space="preserve">, leading to considerable resentment. </w:t>
      </w:r>
      <w:r w:rsidRPr="00612B8F">
        <w:rPr>
          <w:rFonts w:eastAsia="Cambria" w:cs="Times New Roman"/>
          <w:color w:val="000000"/>
          <w:u w:val="single"/>
        </w:rPr>
        <w:t xml:space="preserve">In the </w:t>
      </w:r>
      <w:r w:rsidRPr="00612B8F">
        <w:rPr>
          <w:rFonts w:eastAsia="Cambria" w:cs="Times New Roman"/>
          <w:color w:val="000000"/>
          <w:highlight w:val="yellow"/>
          <w:u w:val="single"/>
        </w:rPr>
        <w:t>post-9/11</w:t>
      </w:r>
      <w:r w:rsidRPr="00612B8F">
        <w:rPr>
          <w:rFonts w:eastAsia="Cambria" w:cs="Times New Roman"/>
          <w:color w:val="000000"/>
          <w:u w:val="single"/>
        </w:rPr>
        <w:t xml:space="preserve"> era, affiliates </w:t>
      </w:r>
      <w:r w:rsidRPr="00612B8F">
        <w:rPr>
          <w:rFonts w:eastAsia="Cambria" w:cs="Times New Roman"/>
          <w:color w:val="000000"/>
          <w:sz w:val="16"/>
        </w:rPr>
        <w:t>in </w:t>
      </w:r>
      <w:hyperlink r:id="rId52" w:history="1">
        <w:r w:rsidRPr="00612B8F">
          <w:rPr>
            <w:rFonts w:eastAsia="Cambria" w:cs="Times New Roman"/>
            <w:color w:val="000000"/>
            <w:highlight w:val="yellow"/>
            <w:u w:val="single"/>
          </w:rPr>
          <w:t>Iraq</w:t>
        </w:r>
      </w:hyperlink>
      <w:r w:rsidRPr="00612B8F">
        <w:rPr>
          <w:rFonts w:eastAsia="Cambria" w:cs="Times New Roman"/>
          <w:color w:val="000000"/>
          <w:sz w:val="16"/>
        </w:rPr>
        <w:t xml:space="preserve">, the </w:t>
      </w:r>
      <w:proofErr w:type="spellStart"/>
      <w:r w:rsidRPr="00612B8F">
        <w:rPr>
          <w:rFonts w:eastAsia="Cambria" w:cs="Times New Roman"/>
          <w:color w:val="000000"/>
          <w:sz w:val="16"/>
        </w:rPr>
        <w:t>Mahgreb</w:t>
      </w:r>
      <w:proofErr w:type="spellEnd"/>
      <w:r w:rsidRPr="00612B8F">
        <w:rPr>
          <w:rFonts w:eastAsia="Cambria" w:cs="Times New Roman"/>
          <w:color w:val="000000"/>
          <w:sz w:val="16"/>
        </w:rPr>
        <w:t xml:space="preserve">, and elsewhere often </w:t>
      </w:r>
      <w:r w:rsidRPr="00612B8F">
        <w:rPr>
          <w:rFonts w:eastAsia="Cambria" w:cs="Times New Roman"/>
          <w:color w:val="000000"/>
          <w:highlight w:val="yellow"/>
          <w:u w:val="single"/>
        </w:rPr>
        <w:t xml:space="preserve">send money </w:t>
      </w:r>
      <w:r w:rsidRPr="00612B8F">
        <w:rPr>
          <w:rFonts w:eastAsia="Cambria" w:cs="Times New Roman"/>
          <w:color w:val="000000"/>
          <w:u w:val="single"/>
        </w:rPr>
        <w:t>to the</w:t>
      </w:r>
      <w:r w:rsidRPr="00612B8F">
        <w:rPr>
          <w:rFonts w:eastAsia="Cambria" w:cs="Times New Roman"/>
          <w:color w:val="000000"/>
          <w:sz w:val="16"/>
        </w:rPr>
        <w:t xml:space="preserve"> core </w:t>
      </w:r>
      <w:r w:rsidRPr="00612B8F">
        <w:rPr>
          <w:rFonts w:eastAsia="Cambria" w:cs="Times New Roman"/>
          <w:color w:val="000000"/>
          <w:u w:val="single"/>
        </w:rPr>
        <w:t xml:space="preserve">organization, not the reverse, </w:t>
      </w:r>
      <w:r w:rsidRPr="00612B8F">
        <w:rPr>
          <w:rFonts w:eastAsia="Cambria" w:cs="Times New Roman"/>
          <w:color w:val="000000"/>
          <w:highlight w:val="yellow"/>
          <w:u w:val="single"/>
        </w:rPr>
        <w:t xml:space="preserve">inverting the </w:t>
      </w:r>
      <w:r w:rsidRPr="00612B8F">
        <w:rPr>
          <w:rFonts w:eastAsia="Cambria" w:cs="Times New Roman"/>
          <w:color w:val="000000"/>
          <w:u w:val="single"/>
        </w:rPr>
        <w:t xml:space="preserve">core’s </w:t>
      </w:r>
      <w:r w:rsidRPr="00612B8F">
        <w:rPr>
          <w:rFonts w:eastAsia="Cambria" w:cs="Times New Roman"/>
          <w:color w:val="000000"/>
          <w:highlight w:val="yellow"/>
          <w:u w:val="single"/>
        </w:rPr>
        <w:t>power relative to the affiliates</w:t>
      </w:r>
      <w:r w:rsidRPr="00612B8F">
        <w:rPr>
          <w:rFonts w:eastAsia="Cambria" w:cs="Times New Roman"/>
          <w:color w:val="000000"/>
          <w:u w:val="single"/>
        </w:rPr>
        <w:t>.</w:t>
      </w:r>
      <w:r w:rsidRPr="00612B8F">
        <w:rPr>
          <w:rFonts w:eastAsia="Cambria" w:cs="Times New Roman"/>
          <w:color w:val="000000"/>
          <w:sz w:val="16"/>
        </w:rPr>
        <w:t xml:space="preserve"> Al Qaeda still draws some recruits, but the Islamic State has long since been the magnet for foreign fighters. The 9/11 attacks did encourage other jihadists to join Al Qaeda, particularly those in Afghanistan and Pakistan who now found themselves on the receiving end of the ferocious U.S. campaign, which did not differentiate between Al Qaeda members and those jihadists who traveled in Al Qaeda circles. Yet most jihadist groups were enraged that Al Qaeda’s attacks put their organizations at risk, “</w:t>
      </w:r>
      <w:hyperlink r:id="rId53" w:anchor="v=onepage&amp;q=" w:history="1">
        <w:r w:rsidRPr="00612B8F">
          <w:rPr>
            <w:rFonts w:eastAsia="Cambria" w:cs="Times New Roman"/>
            <w:color w:val="000000"/>
            <w:sz w:val="16"/>
          </w:rPr>
          <w:t>pinning American targets on their backs</w:t>
        </w:r>
      </w:hyperlink>
      <w:r w:rsidRPr="00612B8F">
        <w:rPr>
          <w:rFonts w:eastAsia="Cambria" w:cs="Times New Roman"/>
          <w:color w:val="000000"/>
          <w:sz w:val="16"/>
        </w:rPr>
        <w:t xml:space="preserve">,” in the words of Al Qaeda analyst Barak Mendelsohn. Important Libyan and Egyptian jihadist groups openly rejected Al Qaeda and even turned their backs on violence in general. </w:t>
      </w:r>
      <w:r w:rsidRPr="00612B8F">
        <w:rPr>
          <w:rFonts w:eastAsia="Cambria" w:cs="Times New Roman"/>
          <w:color w:val="000000"/>
          <w:u w:val="single"/>
        </w:rPr>
        <w:t xml:space="preserve">Nor does Al Qaeda enjoy support among many jihadist clerics and </w:t>
      </w:r>
      <w:r w:rsidRPr="00612B8F">
        <w:rPr>
          <w:rFonts w:eastAsia="Cambria" w:cs="Times New Roman"/>
          <w:color w:val="000000"/>
          <w:highlight w:val="yellow"/>
          <w:u w:val="single"/>
        </w:rPr>
        <w:t>intellectuals</w:t>
      </w:r>
      <w:r w:rsidRPr="00612B8F">
        <w:rPr>
          <w:rFonts w:eastAsia="Cambria" w:cs="Times New Roman"/>
          <w:color w:val="000000"/>
          <w:u w:val="single"/>
        </w:rPr>
        <w:t xml:space="preserve"> who previously championed the group and its causes in the 1990s.</w:t>
      </w:r>
      <w:r w:rsidRPr="00612B8F">
        <w:rPr>
          <w:rFonts w:eastAsia="Cambria" w:cs="Times New Roman"/>
          <w:color w:val="000000"/>
          <w:sz w:val="16"/>
        </w:rPr>
        <w:t xml:space="preserve"> Salman al-</w:t>
      </w:r>
      <w:proofErr w:type="spellStart"/>
      <w:r w:rsidRPr="00612B8F">
        <w:rPr>
          <w:rFonts w:eastAsia="Cambria" w:cs="Times New Roman"/>
          <w:color w:val="000000"/>
          <w:sz w:val="16"/>
        </w:rPr>
        <w:t>Auda</w:t>
      </w:r>
      <w:proofErr w:type="spellEnd"/>
      <w:r w:rsidRPr="00612B8F">
        <w:rPr>
          <w:rFonts w:eastAsia="Cambria" w:cs="Times New Roman"/>
          <w:color w:val="000000"/>
          <w:sz w:val="16"/>
        </w:rPr>
        <w:t>, the Saudi sheikh whom Bin Laden once praised in the early 1990s and who gained wide popularity for criticizing the Saudi royal family’s ties to the United States, </w:t>
      </w:r>
      <w:hyperlink r:id="rId54" w:history="1">
        <w:r w:rsidRPr="00612B8F">
          <w:rPr>
            <w:rFonts w:eastAsia="Cambria" w:cs="Times New Roman"/>
            <w:color w:val="000000"/>
            <w:highlight w:val="yellow"/>
            <w:u w:val="single"/>
          </w:rPr>
          <w:t>condemned Al Qaeda</w:t>
        </w:r>
      </w:hyperlink>
      <w:r w:rsidRPr="00612B8F">
        <w:rPr>
          <w:rFonts w:eastAsia="Cambria" w:cs="Times New Roman"/>
          <w:color w:val="000000"/>
          <w:sz w:val="16"/>
          <w:highlight w:val="yellow"/>
        </w:rPr>
        <w:t>:</w:t>
      </w:r>
      <w:r w:rsidRPr="00612B8F">
        <w:rPr>
          <w:rFonts w:eastAsia="Cambria" w:cs="Times New Roman"/>
          <w:color w:val="000000"/>
          <w:sz w:val="16"/>
        </w:rPr>
        <w:t xml:space="preserve"> “My brother Osama, how much blood has been spilt? How many innocent people, children, elderly, and women have been killed ... in the name of Al Qaeda? Will you be happy to meet God Almighty carrying the burden of these hundreds of thousands or millions on your back?” Dr. </w:t>
      </w:r>
      <w:proofErr w:type="spellStart"/>
      <w:r w:rsidRPr="00612B8F">
        <w:rPr>
          <w:rFonts w:eastAsia="Cambria" w:cs="Times New Roman"/>
          <w:color w:val="000000"/>
          <w:sz w:val="16"/>
        </w:rPr>
        <w:t>Fadl</w:t>
      </w:r>
      <w:proofErr w:type="spellEnd"/>
      <w:r w:rsidRPr="00612B8F">
        <w:rPr>
          <w:rFonts w:eastAsia="Cambria" w:cs="Times New Roman"/>
          <w:color w:val="000000"/>
          <w:sz w:val="16"/>
        </w:rPr>
        <w:t>, a leading former Egyptian jihadist, blasted Al Qaeda’s interpretation of jihad and </w:t>
      </w:r>
      <w:hyperlink r:id="rId55" w:anchor="v=onepage&amp;q=fadl%20%22committ" w:history="1">
        <w:r w:rsidRPr="00612B8F">
          <w:rPr>
            <w:rFonts w:eastAsia="Cambria" w:cs="Times New Roman"/>
            <w:color w:val="000000"/>
            <w:sz w:val="16"/>
          </w:rPr>
          <w:t>claimed the group</w:t>
        </w:r>
      </w:hyperlink>
      <w:r w:rsidRPr="00612B8F">
        <w:rPr>
          <w:rFonts w:eastAsia="Cambria" w:cs="Times New Roman"/>
          <w:color w:val="000000"/>
          <w:sz w:val="16"/>
        </w:rPr>
        <w:t> “committed suicide on 9/11.”</w:t>
      </w:r>
    </w:p>
    <w:p w14:paraId="3DF11C8D" w14:textId="77777777" w:rsidR="006C5C1F" w:rsidRPr="00612B8F" w:rsidRDefault="006C5C1F" w:rsidP="006C5C1F">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lastRenderedPageBreak/>
        <w:t>2</w:t>
      </w:r>
      <w:r w:rsidRPr="00612B8F">
        <w:rPr>
          <w:rFonts w:eastAsia="MS Gothic" w:cs="Times New Roman"/>
          <w:b/>
          <w:sz w:val="32"/>
          <w:szCs w:val="24"/>
          <w:u w:val="single"/>
        </w:rPr>
        <w:t xml:space="preserve">NC </w:t>
      </w:r>
      <w:r>
        <w:rPr>
          <w:rFonts w:eastAsia="MS Gothic" w:cs="Times New Roman"/>
          <w:b/>
          <w:sz w:val="32"/>
          <w:szCs w:val="24"/>
          <w:u w:val="single"/>
        </w:rPr>
        <w:t>Al Qaeda</w:t>
      </w:r>
      <w:r w:rsidRPr="00612B8F">
        <w:rPr>
          <w:rFonts w:eastAsia="MS Gothic" w:cs="Times New Roman"/>
          <w:b/>
          <w:sz w:val="32"/>
          <w:szCs w:val="24"/>
          <w:u w:val="single"/>
        </w:rPr>
        <w:t xml:space="preserve"> Losing</w:t>
      </w:r>
    </w:p>
    <w:p w14:paraId="65E1337F" w14:textId="77777777" w:rsidR="006C5C1F" w:rsidRDefault="006C5C1F" w:rsidP="006C5C1F">
      <w:pPr>
        <w:pStyle w:val="Heading4"/>
      </w:pPr>
      <w:r>
        <w:t>Drones are effectively taking out AQAP now</w:t>
      </w:r>
    </w:p>
    <w:p w14:paraId="0B818D05" w14:textId="77777777" w:rsidR="006C5C1F" w:rsidRDefault="006C5C1F" w:rsidP="006C5C1F">
      <w:r w:rsidRPr="00C93F4C">
        <w:rPr>
          <w:b/>
          <w:bCs/>
          <w:sz w:val="24"/>
          <w:szCs w:val="24"/>
        </w:rPr>
        <w:t>Watson 18</w:t>
      </w:r>
      <w:r w:rsidRPr="00C93F4C">
        <w:rPr>
          <w:sz w:val="24"/>
          <w:szCs w:val="24"/>
        </w:rPr>
        <w:t xml:space="preserve"> </w:t>
      </w:r>
      <w:r>
        <w:t>[</w:t>
      </w:r>
      <w:r w:rsidRPr="00C93F4C">
        <w:t>Ben Watson is news editor for Defense One.</w:t>
      </w:r>
      <w:r>
        <w:t xml:space="preserve"> “</w:t>
      </w:r>
      <w:r w:rsidRPr="00C93F4C">
        <w:t>The War in Yemen and the Making of a Chaos State</w:t>
      </w:r>
      <w:r>
        <w:t xml:space="preserve">,” The Atlantic, 2/3/18, </w:t>
      </w:r>
      <w:hyperlink r:id="rId56" w:history="1">
        <w:r>
          <w:rPr>
            <w:rStyle w:val="Hyperlink"/>
          </w:rPr>
          <w:t>https://www.theatlantic.com/international/archive/2018/02/the-war-in-yemen-and-the-making-of-a-chaos-state/551987/</w:t>
        </w:r>
      </w:hyperlink>
      <w:r>
        <w:t xml:space="preserve"> Accessed 6/28/19]GMDI</w:t>
      </w:r>
    </w:p>
    <w:p w14:paraId="040BB24A" w14:textId="77777777" w:rsidR="006C5C1F" w:rsidRPr="008F7780" w:rsidRDefault="006C5C1F" w:rsidP="006C5C1F">
      <w:pPr>
        <w:rPr>
          <w:sz w:val="12"/>
        </w:rPr>
      </w:pPr>
      <w:r w:rsidRPr="008F7780">
        <w:rPr>
          <w:sz w:val="12"/>
        </w:rPr>
        <w:t xml:space="preserve">But </w:t>
      </w:r>
      <w:r w:rsidRPr="008F7780">
        <w:rPr>
          <w:b/>
          <w:bCs/>
          <w:u w:val="single"/>
        </w:rPr>
        <w:t>wind the clock ahead to 2018, and al-Qaeda is in a very different place</w:t>
      </w:r>
      <w:r w:rsidRPr="008F7780">
        <w:rPr>
          <w:sz w:val="12"/>
        </w:rPr>
        <w:t xml:space="preserve">. </w:t>
      </w:r>
      <w:r w:rsidRPr="008F7780">
        <w:rPr>
          <w:u w:val="single"/>
        </w:rPr>
        <w:t>No more de facto state in Mukalla. No more slick media operation. More U.S. drone strikes, which increased by three-fold during</w:t>
      </w:r>
      <w:r w:rsidRPr="008F7780">
        <w:rPr>
          <w:sz w:val="12"/>
        </w:rPr>
        <w:t xml:space="preserve"> President </w:t>
      </w:r>
      <w:r w:rsidRPr="008F7780">
        <w:rPr>
          <w:u w:val="single"/>
        </w:rPr>
        <w:t>Trump’s first year in office</w:t>
      </w:r>
      <w:r w:rsidRPr="008F7780">
        <w:rPr>
          <w:sz w:val="12"/>
        </w:rPr>
        <w:t xml:space="preserve">. “I’m not a fan of </w:t>
      </w:r>
      <w:r w:rsidRPr="00C75AB7">
        <w:rPr>
          <w:u w:val="single"/>
        </w:rPr>
        <w:t>drone strikes</w:t>
      </w:r>
      <w:r w:rsidRPr="008F7780">
        <w:rPr>
          <w:sz w:val="12"/>
        </w:rPr>
        <w:t xml:space="preserve">, but [they do] </w:t>
      </w:r>
      <w:r w:rsidRPr="00C75AB7">
        <w:rPr>
          <w:u w:val="single"/>
        </w:rPr>
        <w:t>seem to be doing the job</w:t>
      </w:r>
      <w:r w:rsidRPr="008F7780">
        <w:rPr>
          <w:sz w:val="12"/>
        </w:rPr>
        <w:t xml:space="preserve">,” Kendall said. “Maybe three years ago when I was traveling in Yemen, they were absolutely, lividly against drone strikes in the east. And then </w:t>
      </w:r>
      <w:r w:rsidRPr="008F7780">
        <w:rPr>
          <w:u w:val="single"/>
        </w:rPr>
        <w:t xml:space="preserve">towards the end of the Obama administration, the </w:t>
      </w:r>
      <w:r w:rsidRPr="008F7780">
        <w:rPr>
          <w:b/>
          <w:bCs/>
          <w:u w:val="single"/>
        </w:rPr>
        <w:t>drone strikes seemed to be</w:t>
      </w:r>
      <w:r w:rsidRPr="008F7780">
        <w:rPr>
          <w:sz w:val="12"/>
          <w:szCs w:val="12"/>
        </w:rPr>
        <w:t xml:space="preserve"> slightly</w:t>
      </w:r>
      <w:r w:rsidRPr="008F7780">
        <w:rPr>
          <w:b/>
          <w:bCs/>
        </w:rPr>
        <w:t xml:space="preserve"> </w:t>
      </w:r>
      <w:r w:rsidRPr="008F7780">
        <w:rPr>
          <w:b/>
          <w:bCs/>
          <w:u w:val="single"/>
        </w:rPr>
        <w:t>better targeted</w:t>
      </w:r>
      <w:r w:rsidRPr="008F7780">
        <w:rPr>
          <w:u w:val="single"/>
        </w:rPr>
        <w:t xml:space="preserve">. They seemed to be </w:t>
      </w:r>
      <w:proofErr w:type="gramStart"/>
      <w:r w:rsidRPr="008F7780">
        <w:rPr>
          <w:u w:val="single"/>
        </w:rPr>
        <w:t>actually targeting</w:t>
      </w:r>
      <w:proofErr w:type="gramEnd"/>
      <w:r w:rsidRPr="008F7780">
        <w:rPr>
          <w:u w:val="single"/>
        </w:rPr>
        <w:t xml:space="preserve"> genuine al-Qaeda core fighters</w:t>
      </w:r>
      <w:r w:rsidRPr="008F7780">
        <w:rPr>
          <w:sz w:val="12"/>
        </w:rPr>
        <w:t xml:space="preserve">, and in vehicles when they’re traveling between A and B. </w:t>
      </w:r>
      <w:proofErr w:type="gramStart"/>
      <w:r w:rsidRPr="008F7780">
        <w:rPr>
          <w:u w:val="single"/>
        </w:rPr>
        <w:t>So</w:t>
      </w:r>
      <w:proofErr w:type="gramEnd"/>
      <w:r w:rsidRPr="008F7780">
        <w:rPr>
          <w:u w:val="single"/>
        </w:rPr>
        <w:t xml:space="preserve"> they’re not harming infrastructure. They’re not killing villagers</w:t>
      </w:r>
      <w:r w:rsidRPr="008F7780">
        <w:rPr>
          <w:sz w:val="12"/>
        </w:rPr>
        <w:t>. And there was a bit less complaining, as far as I could tell.” The success may have been short-lived, though, after the disastrous U.S. special forces raid last January. Still, “</w:t>
      </w:r>
      <w:r w:rsidRPr="00D81C89">
        <w:rPr>
          <w:u w:val="single"/>
        </w:rPr>
        <w:t>it’s certainly not helping</w:t>
      </w:r>
      <w:r w:rsidRPr="008F7780">
        <w:rPr>
          <w:sz w:val="12"/>
        </w:rPr>
        <w:t xml:space="preserve"> </w:t>
      </w:r>
      <w:r w:rsidRPr="00D81C89">
        <w:rPr>
          <w:u w:val="single"/>
        </w:rPr>
        <w:t xml:space="preserve">them when </w:t>
      </w:r>
      <w:r w:rsidRPr="00C93F4C">
        <w:rPr>
          <w:b/>
          <w:bCs/>
          <w:u w:val="single"/>
        </w:rPr>
        <w:t>they’re consistently losing</w:t>
      </w:r>
      <w:r w:rsidRPr="008F7780">
        <w:rPr>
          <w:sz w:val="12"/>
        </w:rPr>
        <w:t xml:space="preserve"> what are probably </w:t>
      </w:r>
      <w:r w:rsidRPr="00C93F4C">
        <w:rPr>
          <w:b/>
          <w:bCs/>
          <w:u w:val="single"/>
        </w:rPr>
        <w:t>mid- to lower-senior-level leaders every few weeks</w:t>
      </w:r>
      <w:r w:rsidRPr="008F7780">
        <w:rPr>
          <w:sz w:val="12"/>
        </w:rPr>
        <w:t xml:space="preserve">,” </w:t>
      </w:r>
      <w:proofErr w:type="spellStart"/>
      <w:r w:rsidRPr="008F7780">
        <w:rPr>
          <w:sz w:val="12"/>
        </w:rPr>
        <w:t>Arterbury</w:t>
      </w:r>
      <w:proofErr w:type="spellEnd"/>
      <w:r w:rsidRPr="008F7780">
        <w:rPr>
          <w:sz w:val="12"/>
        </w:rPr>
        <w:t xml:space="preserve"> said. “The suspicion is they’ve witnessed a lot of attrition in their media department, to the point where </w:t>
      </w:r>
      <w:r w:rsidRPr="008F7780">
        <w:rPr>
          <w:u w:val="single"/>
        </w:rPr>
        <w:t>AQAP has not put out a</w:t>
      </w:r>
      <w:r w:rsidRPr="008F7780">
        <w:rPr>
          <w:sz w:val="12"/>
        </w:rPr>
        <w:t xml:space="preserve">n Inspire </w:t>
      </w:r>
      <w:r w:rsidRPr="008F7780">
        <w:rPr>
          <w:u w:val="single"/>
        </w:rPr>
        <w:t>magazine in ages</w:t>
      </w:r>
      <w:r w:rsidRPr="008F7780">
        <w:rPr>
          <w:sz w:val="12"/>
        </w:rPr>
        <w:t>, [</w:t>
      </w:r>
      <w:r w:rsidRPr="008F7780">
        <w:rPr>
          <w:u w:val="single"/>
        </w:rPr>
        <w:t>and</w:t>
      </w:r>
      <w:r w:rsidRPr="008F7780">
        <w:rPr>
          <w:sz w:val="12"/>
        </w:rPr>
        <w:t xml:space="preserve">] </w:t>
      </w:r>
      <w:r w:rsidRPr="008F7780">
        <w:rPr>
          <w:u w:val="single"/>
        </w:rPr>
        <w:t>their media production</w:t>
      </w:r>
      <w:r w:rsidRPr="008F7780">
        <w:rPr>
          <w:sz w:val="12"/>
        </w:rPr>
        <w:t xml:space="preserve"> on their Telegram channels </w:t>
      </w:r>
      <w:r w:rsidRPr="008F7780">
        <w:rPr>
          <w:u w:val="single"/>
        </w:rPr>
        <w:t>has</w:t>
      </w:r>
      <w:r w:rsidRPr="008F7780">
        <w:rPr>
          <w:sz w:val="12"/>
        </w:rPr>
        <w:t xml:space="preserve"> actually kind of </w:t>
      </w:r>
      <w:r w:rsidRPr="008F7780">
        <w:rPr>
          <w:u w:val="single"/>
        </w:rPr>
        <w:t>fallen dramatically</w:t>
      </w:r>
      <w:r w:rsidRPr="008F7780">
        <w:rPr>
          <w:sz w:val="12"/>
        </w:rPr>
        <w:t>. Whether you can correlate this to the drone program, that might be ... reading a bit too much into it. It might not be; it’s just hard to say from the outside,” he added.</w:t>
      </w:r>
    </w:p>
    <w:p w14:paraId="4FC38092" w14:textId="77777777" w:rsidR="006C5C1F" w:rsidRPr="00D81C89" w:rsidRDefault="006C5C1F" w:rsidP="006C5C1F"/>
    <w:p w14:paraId="1A284A04" w14:textId="77777777" w:rsidR="006C5C1F" w:rsidRPr="00612B8F" w:rsidRDefault="006C5C1F" w:rsidP="006C5C1F">
      <w:pPr>
        <w:keepNext/>
        <w:keepLines/>
        <w:spacing w:before="40" w:after="0"/>
        <w:outlineLvl w:val="3"/>
        <w:rPr>
          <w:rFonts w:eastAsia="MS Gothic" w:cs="Times New Roman"/>
          <w:b/>
          <w:iCs/>
          <w:sz w:val="26"/>
          <w:lang w:eastAsia="ko-KR"/>
        </w:rPr>
      </w:pPr>
      <w:r w:rsidRPr="00612B8F">
        <w:rPr>
          <w:rFonts w:eastAsia="MS Gothic" w:cs="Times New Roman"/>
          <w:b/>
          <w:iCs/>
          <w:sz w:val="26"/>
          <w:lang w:eastAsia="ko-KR"/>
        </w:rPr>
        <w:t>Al Qaeda is losing---drones</w:t>
      </w:r>
    </w:p>
    <w:p w14:paraId="16AC414A" w14:textId="77777777" w:rsidR="006C5C1F" w:rsidRPr="00612B8F" w:rsidRDefault="006C5C1F" w:rsidP="006C5C1F">
      <w:pPr>
        <w:rPr>
          <w:rFonts w:eastAsia="Cambria" w:cs="Times New Roman"/>
          <w:b/>
          <w:bCs/>
          <w:sz w:val="26"/>
          <w:lang w:eastAsia="ko-KR"/>
        </w:rPr>
      </w:pPr>
      <w:r w:rsidRPr="00612B8F">
        <w:rPr>
          <w:rFonts w:eastAsia="Cambria" w:cs="Times New Roman"/>
          <w:b/>
          <w:bCs/>
          <w:sz w:val="26"/>
        </w:rPr>
        <w:t xml:space="preserve">Walsh 15 </w:t>
      </w:r>
      <w:r w:rsidRPr="00612B8F">
        <w:rPr>
          <w:rFonts w:eastAsia="Cambria" w:cs="Times New Roman"/>
        </w:rPr>
        <w:t>(Declan. Declan Walsh is the Pakistan bureau chief for the New York Times who previously worked for The Guardian. “Drones are said to take toll on Qaeda's top ranks; Strategy, though divisive, has shown effectiveness in curbing group's reach.” Global Issues in Context) 4/30/15 RK</w:t>
      </w:r>
    </w:p>
    <w:p w14:paraId="69517272" w14:textId="77777777" w:rsidR="006C5C1F" w:rsidRPr="00612B8F" w:rsidRDefault="006C5C1F" w:rsidP="006C5C1F">
      <w:pPr>
        <w:rPr>
          <w:rFonts w:eastAsia="Cambria" w:cs="Times New Roman"/>
          <w:sz w:val="14"/>
        </w:rPr>
      </w:pPr>
      <w:r w:rsidRPr="00612B8F">
        <w:rPr>
          <w:rFonts w:eastAsia="Cambria" w:cs="Times New Roman"/>
          <w:sz w:val="14"/>
        </w:rPr>
        <w:t xml:space="preserve">LONDON -- </w:t>
      </w:r>
      <w:r w:rsidRPr="00612B8F">
        <w:rPr>
          <w:rFonts w:eastAsia="Cambria" w:cs="Times New Roman"/>
          <w:b/>
          <w:iCs/>
          <w:u w:val="single"/>
        </w:rPr>
        <w:t xml:space="preserve">Revelations of new </w:t>
      </w:r>
      <w:r w:rsidRPr="00612B8F">
        <w:rPr>
          <w:rFonts w:eastAsia="Cambria" w:cs="Times New Roman"/>
          <w:b/>
          <w:iCs/>
          <w:highlight w:val="yellow"/>
          <w:u w:val="single"/>
        </w:rPr>
        <w:t>high-level losses among Al Qaeda's</w:t>
      </w:r>
      <w:r w:rsidRPr="00612B8F">
        <w:rPr>
          <w:rFonts w:eastAsia="Cambria" w:cs="Times New Roman"/>
          <w:b/>
          <w:iCs/>
          <w:u w:val="single"/>
        </w:rPr>
        <w:t xml:space="preserve"> top </w:t>
      </w:r>
      <w:r w:rsidRPr="00612B8F">
        <w:rPr>
          <w:rFonts w:eastAsia="Cambria" w:cs="Times New Roman"/>
          <w:b/>
          <w:iCs/>
          <w:highlight w:val="yellow"/>
          <w:u w:val="single"/>
        </w:rPr>
        <w:t>leadership</w:t>
      </w:r>
      <w:r w:rsidRPr="00612B8F">
        <w:rPr>
          <w:rFonts w:eastAsia="Cambria" w:cs="Times New Roman"/>
          <w:b/>
          <w:iCs/>
          <w:u w:val="single"/>
        </w:rPr>
        <w:t xml:space="preserve"> in Pakistan's tribal belt </w:t>
      </w:r>
      <w:r w:rsidRPr="00612B8F">
        <w:rPr>
          <w:rFonts w:eastAsia="Cambria" w:cs="Times New Roman"/>
          <w:b/>
          <w:iCs/>
          <w:highlight w:val="yellow"/>
          <w:u w:val="single"/>
        </w:rPr>
        <w:t>have underscored how years of</w:t>
      </w:r>
      <w:r w:rsidRPr="00612B8F">
        <w:rPr>
          <w:rFonts w:eastAsia="Cambria" w:cs="Times New Roman"/>
          <w:b/>
          <w:iCs/>
          <w:u w:val="single"/>
        </w:rPr>
        <w:t xml:space="preserve"> American </w:t>
      </w:r>
      <w:r w:rsidRPr="00612B8F">
        <w:rPr>
          <w:rFonts w:eastAsia="Cambria" w:cs="Times New Roman"/>
          <w:b/>
          <w:iCs/>
          <w:highlight w:val="yellow"/>
          <w:u w:val="single"/>
        </w:rPr>
        <w:t>drone strikes have diminished and dispersed the</w:t>
      </w:r>
      <w:r w:rsidRPr="00612B8F">
        <w:rPr>
          <w:rFonts w:eastAsia="Cambria" w:cs="Times New Roman"/>
          <w:b/>
          <w:iCs/>
          <w:u w:val="single"/>
        </w:rPr>
        <w:t xml:space="preserve"> militant </w:t>
      </w:r>
      <w:r w:rsidRPr="00612B8F">
        <w:rPr>
          <w:rFonts w:eastAsia="Cambria" w:cs="Times New Roman"/>
          <w:b/>
          <w:iCs/>
          <w:highlight w:val="yellow"/>
          <w:u w:val="single"/>
        </w:rPr>
        <w:t>group</w:t>
      </w:r>
      <w:r w:rsidRPr="00612B8F">
        <w:rPr>
          <w:rFonts w:eastAsia="Cambria" w:cs="Times New Roman"/>
          <w:b/>
          <w:iCs/>
          <w:u w:val="single"/>
        </w:rPr>
        <w:t>'s upper ranks</w:t>
      </w:r>
      <w:r w:rsidRPr="00612B8F">
        <w:rPr>
          <w:rFonts w:eastAsia="Cambria" w:cs="Times New Roman"/>
          <w:sz w:val="14"/>
        </w:rPr>
        <w:t xml:space="preserve"> and forced them to cede prominence and influence </w:t>
      </w:r>
      <w:proofErr w:type="gramStart"/>
      <w:r w:rsidRPr="00612B8F">
        <w:rPr>
          <w:rFonts w:eastAsia="Cambria" w:cs="Times New Roman"/>
          <w:sz w:val="14"/>
        </w:rPr>
        <w:t>to</w:t>
      </w:r>
      <w:proofErr w:type="gramEnd"/>
      <w:r w:rsidRPr="00612B8F">
        <w:rPr>
          <w:rFonts w:eastAsia="Cambria" w:cs="Times New Roman"/>
          <w:sz w:val="14"/>
        </w:rPr>
        <w:t xml:space="preserve"> more aggressive offshoots in Yemen and Somalia. While the C.I.A. drone strike that killed two Western hostages has led to intense criticism of the drone program and potentially a reassessment of it, </w:t>
      </w:r>
      <w:r w:rsidRPr="00612B8F">
        <w:rPr>
          <w:rFonts w:eastAsia="Cambria" w:cs="Times New Roman"/>
          <w:u w:val="single"/>
        </w:rPr>
        <w:t>the American successes over the years in targeting and killing senior Qaeda operatives in their home base has left the militant group's leadership diminished</w:t>
      </w:r>
      <w:r w:rsidRPr="00612B8F">
        <w:rPr>
          <w:rFonts w:eastAsia="Cambria" w:cs="Times New Roman"/>
          <w:sz w:val="14"/>
        </w:rPr>
        <w:t xml:space="preserve"> and facing difficult choices, </w:t>
      </w:r>
      <w:r w:rsidRPr="00612B8F">
        <w:rPr>
          <w:rFonts w:eastAsia="Cambria" w:cs="Times New Roman"/>
          <w:u w:val="single"/>
        </w:rPr>
        <w:t>counterterrorism officials and analysts say</w:t>
      </w:r>
      <w:r w:rsidRPr="00612B8F">
        <w:rPr>
          <w:rFonts w:eastAsia="Cambria" w:cs="Times New Roman"/>
          <w:sz w:val="14"/>
        </w:rPr>
        <w:t xml:space="preserve">. That process of attrition has been accelerated by the emergence of the Islamic State, whose arresting brutality and superior propaganda have sucked up funding and recruits. </w:t>
      </w:r>
      <w:r w:rsidRPr="00612B8F">
        <w:rPr>
          <w:rFonts w:eastAsia="Cambria" w:cs="Times New Roman"/>
          <w:u w:val="single"/>
        </w:rPr>
        <w:t>In the tribal belt, a Pakistani military drive that started last summer has forced Qaeda commanders into ever more remote areas</w:t>
      </w:r>
      <w:r w:rsidRPr="00612B8F">
        <w:rPr>
          <w:rFonts w:eastAsia="Cambria" w:cs="Times New Roman"/>
          <w:sz w:val="14"/>
        </w:rPr>
        <w:t xml:space="preserve"> like the </w:t>
      </w:r>
      <w:proofErr w:type="spellStart"/>
      <w:r w:rsidRPr="00612B8F">
        <w:rPr>
          <w:rFonts w:eastAsia="Cambria" w:cs="Times New Roman"/>
          <w:sz w:val="14"/>
        </w:rPr>
        <w:t>Shawal</w:t>
      </w:r>
      <w:proofErr w:type="spellEnd"/>
      <w:r w:rsidRPr="00612B8F">
        <w:rPr>
          <w:rFonts w:eastAsia="Cambria" w:cs="Times New Roman"/>
          <w:sz w:val="14"/>
        </w:rPr>
        <w:t xml:space="preserve"> Valley, where two of them were killed alongside the American hostage Warren Weinstein and an Italian, Giovanni Lo Porto, on Jan. 15. Even the death of Mr. Weinstein, a prized hostage whom Al Qaeda had long sought to exchange for prisoners or money, is emblematic of the state of siege. Whereas in Syria the Islamic State has turned hostage execution into a macabre propaganda spectacle, Al Qaeda has seen any dividend from its captives snatched away, albeit inadvertently, by its American foes. "</w:t>
      </w:r>
      <w:r w:rsidRPr="00612B8F">
        <w:rPr>
          <w:rFonts w:eastAsia="Cambria" w:cs="Times New Roman"/>
          <w:u w:val="single"/>
        </w:rPr>
        <w:t>Core Al Qaeda is a rump of its former self,</w:t>
      </w:r>
      <w:r w:rsidRPr="00612B8F">
        <w:rPr>
          <w:rFonts w:eastAsia="Cambria" w:cs="Times New Roman"/>
          <w:sz w:val="14"/>
        </w:rPr>
        <w:t xml:space="preserve">" said an American counterterrorism official, in an assessment echoed by several European and Pakistani officials. The Pakistanis estimate that </w:t>
      </w:r>
      <w:r w:rsidRPr="00612B8F">
        <w:rPr>
          <w:rFonts w:eastAsia="Cambria" w:cs="Times New Roman"/>
          <w:b/>
          <w:iCs/>
          <w:highlight w:val="yellow"/>
          <w:u w:val="single"/>
        </w:rPr>
        <w:t>Al Qaeda has lost 40 loyalists, of all ranks,</w:t>
      </w:r>
      <w:r w:rsidRPr="00612B8F">
        <w:rPr>
          <w:rFonts w:eastAsia="Cambria" w:cs="Times New Roman"/>
          <w:b/>
          <w:iCs/>
          <w:u w:val="single"/>
        </w:rPr>
        <w:t xml:space="preserve"> to American drone strikes in the past six months</w:t>
      </w:r>
      <w:r w:rsidRPr="00612B8F">
        <w:rPr>
          <w:rFonts w:eastAsia="Cambria" w:cs="Times New Roman"/>
          <w:sz w:val="14"/>
        </w:rPr>
        <w:t xml:space="preserve"> - a higher toll than other sources have tracked but </w:t>
      </w:r>
      <w:r w:rsidRPr="00612B8F">
        <w:rPr>
          <w:rFonts w:eastAsia="Cambria" w:cs="Times New Roman"/>
          <w:u w:val="single"/>
        </w:rPr>
        <w:t>indicative of a broader trend</w:t>
      </w:r>
      <w:r w:rsidRPr="00612B8F">
        <w:rPr>
          <w:rFonts w:eastAsia="Cambria" w:cs="Times New Roman"/>
          <w:sz w:val="14"/>
        </w:rPr>
        <w:t xml:space="preserve">. Now, they say, Qaeda commanders are moving back to the relative safety, and isolation, of locations they once fled, like the mountains of eastern Afghanistan, and Sudan. Yet militancy experts caution that is too early to sound the death knell for Al Qaeda's leaders, for whom patience and adaptability are hallmarks, and who, despite the adversity, remain the principal jihadist group focused on attacking the West. "People always want to know when the job will be finished," said Michael Semple, a militancy expert at Queen's University Belfast in Northern Ireland. "I don't think we can talk about that. </w:t>
      </w:r>
      <w:r w:rsidRPr="00612B8F">
        <w:rPr>
          <w:rFonts w:eastAsia="Cambria" w:cs="Times New Roman"/>
          <w:u w:val="single"/>
        </w:rPr>
        <w:t>They're on the back foot, rather than being eliminated</w:t>
      </w:r>
      <w:r w:rsidRPr="00612B8F">
        <w:rPr>
          <w:rFonts w:eastAsia="Cambria" w:cs="Times New Roman"/>
          <w:sz w:val="14"/>
        </w:rPr>
        <w:t xml:space="preserve">." President Obama's disclosure of the January drone strikes offered a rare glimpse into the decade-old shadow war in Pakistan's tribal borderlands, as well as a hint of how difficult it remains to get information about Qaeda activities there. Although the strikes that killed Mr. Weinstein and Mr. Lo Porto occurred several months ago, Mr. Obama said he could confirm their deaths only recently. Yet there is little doubt that the swooping valleys and deep forests have become a deadly refuge for Al Qaeda's leadership. </w:t>
      </w:r>
      <w:r w:rsidRPr="00612B8F">
        <w:rPr>
          <w:rFonts w:eastAsia="Cambria" w:cs="Times New Roman"/>
          <w:b/>
          <w:iCs/>
          <w:highlight w:val="yellow"/>
          <w:u w:val="single"/>
        </w:rPr>
        <w:t xml:space="preserve">"The drones have left Al Qaeda </w:t>
      </w:r>
      <w:r w:rsidRPr="00612B8F">
        <w:rPr>
          <w:rFonts w:eastAsia="Cambria" w:cs="Times New Roman"/>
          <w:b/>
          <w:iCs/>
          <w:highlight w:val="yellow"/>
          <w:u w:val="single"/>
        </w:rPr>
        <w:lastRenderedPageBreak/>
        <w:t>in tatters</w:t>
      </w:r>
      <w:r w:rsidRPr="00612B8F">
        <w:rPr>
          <w:rFonts w:eastAsia="Cambria" w:cs="Times New Roman"/>
          <w:sz w:val="14"/>
        </w:rPr>
        <w:t>," said a Pakistani security official in Peshawar, speaking on the condition of anonymity. "They are in disarray, trying to reorganize but struggling to find people capable of leading the organization." The group had put hope for new leadership on Al Qaeda in the Indian Subcontinent, a local franchise begun in September by the Qaeda leader Ayman al-</w:t>
      </w:r>
      <w:proofErr w:type="spellStart"/>
      <w:r w:rsidRPr="00612B8F">
        <w:rPr>
          <w:rFonts w:eastAsia="Cambria" w:cs="Times New Roman"/>
          <w:sz w:val="14"/>
        </w:rPr>
        <w:t>Zawahri</w:t>
      </w:r>
      <w:proofErr w:type="spellEnd"/>
      <w:r w:rsidRPr="00612B8F">
        <w:rPr>
          <w:rFonts w:eastAsia="Cambria" w:cs="Times New Roman"/>
          <w:sz w:val="14"/>
        </w:rPr>
        <w:t xml:space="preserve">, ostensibly to counter Islamic State recruitment efforts. The deputy leader of the group was Ahmed </w:t>
      </w:r>
      <w:proofErr w:type="spellStart"/>
      <w:r w:rsidRPr="00612B8F">
        <w:rPr>
          <w:rFonts w:eastAsia="Cambria" w:cs="Times New Roman"/>
          <w:sz w:val="14"/>
        </w:rPr>
        <w:t>Farouq</w:t>
      </w:r>
      <w:proofErr w:type="spellEnd"/>
      <w:r w:rsidRPr="00612B8F">
        <w:rPr>
          <w:rFonts w:eastAsia="Cambria" w:cs="Times New Roman"/>
          <w:sz w:val="14"/>
        </w:rPr>
        <w:t xml:space="preserve">, who was apparently seen as a rising star in militant circles for some time. In a letter to Osama bin Laden in 2010, which recently became public through a terrorism trial in New York, a militant of the same name was singled out as having potential leadership potential. "A good man," wrote </w:t>
      </w:r>
      <w:proofErr w:type="spellStart"/>
      <w:r w:rsidRPr="00612B8F">
        <w:rPr>
          <w:rFonts w:eastAsia="Cambria" w:cs="Times New Roman"/>
          <w:sz w:val="14"/>
        </w:rPr>
        <w:t>Atiyah</w:t>
      </w:r>
      <w:proofErr w:type="spellEnd"/>
      <w:r w:rsidRPr="00612B8F">
        <w:rPr>
          <w:rFonts w:eastAsia="Cambria" w:cs="Times New Roman"/>
          <w:sz w:val="14"/>
        </w:rPr>
        <w:t xml:space="preserve"> Abd al Rahman, a senior Qaeda leader who was killed in a drone strike in 2011. But the new unit's ability to impose itself has been constrained by drone strikes that have killed at least five of its leaders, including Mr. </w:t>
      </w:r>
      <w:proofErr w:type="spellStart"/>
      <w:r w:rsidRPr="00612B8F">
        <w:rPr>
          <w:rFonts w:eastAsia="Cambria" w:cs="Times New Roman"/>
          <w:sz w:val="14"/>
        </w:rPr>
        <w:t>Farouq</w:t>
      </w:r>
      <w:proofErr w:type="spellEnd"/>
      <w:r w:rsidRPr="00612B8F">
        <w:rPr>
          <w:rFonts w:eastAsia="Cambria" w:cs="Times New Roman"/>
          <w:sz w:val="14"/>
        </w:rPr>
        <w:t xml:space="preserve">, who officials say was an American citizen, and who is said to have died in the strike that killed the hostages. As ever, though, new militants are emerging to fill the vacant places. Several American officials pointed to </w:t>
      </w:r>
      <w:proofErr w:type="spellStart"/>
      <w:r w:rsidRPr="00612B8F">
        <w:rPr>
          <w:rFonts w:eastAsia="Cambria" w:cs="Times New Roman"/>
          <w:sz w:val="14"/>
        </w:rPr>
        <w:t>Farouq</w:t>
      </w:r>
      <w:proofErr w:type="spellEnd"/>
      <w:r w:rsidRPr="00612B8F">
        <w:rPr>
          <w:rFonts w:eastAsia="Cambria" w:cs="Times New Roman"/>
          <w:sz w:val="14"/>
        </w:rPr>
        <w:t xml:space="preserve"> al-Qahtani al-Qatari, who is believed to be based in </w:t>
      </w:r>
      <w:proofErr w:type="spellStart"/>
      <w:r w:rsidRPr="00612B8F">
        <w:rPr>
          <w:rFonts w:eastAsia="Cambria" w:cs="Times New Roman"/>
          <w:sz w:val="14"/>
        </w:rPr>
        <w:t>Kunar</w:t>
      </w:r>
      <w:proofErr w:type="spellEnd"/>
      <w:r w:rsidRPr="00612B8F">
        <w:rPr>
          <w:rFonts w:eastAsia="Cambria" w:cs="Times New Roman"/>
          <w:sz w:val="14"/>
        </w:rPr>
        <w:t xml:space="preserve"> Province in eastern Afghanistan. One American official described him as "one of the most important remaining figures in the region." American officials said there was an upside to Qaeda operatives' relocating to Afghanistan. </w:t>
      </w:r>
      <w:r w:rsidRPr="00612B8F">
        <w:rPr>
          <w:rFonts w:eastAsia="Cambria" w:cs="Times New Roman"/>
          <w:u w:val="single"/>
        </w:rPr>
        <w:t>The American military, despite its diminished presence in the country, still has far greater latitude to launch raids and strikes there than it does across the border</w:t>
      </w:r>
      <w:r w:rsidRPr="00612B8F">
        <w:rPr>
          <w:rFonts w:eastAsia="Cambria" w:cs="Times New Roman"/>
          <w:sz w:val="14"/>
        </w:rPr>
        <w:t xml:space="preserve">. And the Afghan intelligence service and elite special operations forces are far more reliable allies than Pakistan's spies. Another militant who may figure on American kill lists is Mansoor al Harbi, a Saudi logistician who, the Pakistani official said, is currently based in the </w:t>
      </w:r>
      <w:proofErr w:type="spellStart"/>
      <w:r w:rsidRPr="00612B8F">
        <w:rPr>
          <w:rFonts w:eastAsia="Cambria" w:cs="Times New Roman"/>
          <w:sz w:val="14"/>
        </w:rPr>
        <w:t>Shawal</w:t>
      </w:r>
      <w:proofErr w:type="spellEnd"/>
      <w:r w:rsidRPr="00612B8F">
        <w:rPr>
          <w:rFonts w:eastAsia="Cambria" w:cs="Times New Roman"/>
          <w:sz w:val="14"/>
        </w:rPr>
        <w:t xml:space="preserve"> Valley. </w:t>
      </w:r>
      <w:proofErr w:type="spellStart"/>
      <w:r w:rsidRPr="00612B8F">
        <w:rPr>
          <w:rFonts w:eastAsia="Cambria" w:cs="Times New Roman"/>
          <w:sz w:val="14"/>
        </w:rPr>
        <w:t>Shawal</w:t>
      </w:r>
      <w:proofErr w:type="spellEnd"/>
      <w:r w:rsidRPr="00612B8F">
        <w:rPr>
          <w:rFonts w:eastAsia="Cambria" w:cs="Times New Roman"/>
          <w:sz w:val="14"/>
        </w:rPr>
        <w:t xml:space="preserve">, a long valley walled by high peaks and snow-dusted mountains close to the Afghan border, has become a shelter of choice for many militant groups fleeing the Pakistani military operation in North Waziristan that started last June. Otherwise, Qaeda operatives are clustered in small pockets in South Waziristan and in the </w:t>
      </w:r>
      <w:proofErr w:type="spellStart"/>
      <w:r w:rsidRPr="00612B8F">
        <w:rPr>
          <w:rFonts w:eastAsia="Cambria" w:cs="Times New Roman"/>
          <w:sz w:val="14"/>
        </w:rPr>
        <w:t>Tirah</w:t>
      </w:r>
      <w:proofErr w:type="spellEnd"/>
      <w:r w:rsidRPr="00612B8F">
        <w:rPr>
          <w:rFonts w:eastAsia="Cambria" w:cs="Times New Roman"/>
          <w:sz w:val="14"/>
        </w:rPr>
        <w:t xml:space="preserve"> Valley, a militant bolt-hole in the Khyber tribal region, Pakistani officials said. But American and European officials cautioned against overstating the troubles facing Qaeda's leadership, who have a long record of enduring adversity. They started to disperse commanders from Waziristan to Africa and the Middle East beginning in about 2008, when the drone campaign started in earnest</w:t>
      </w:r>
      <w:r w:rsidRPr="00612B8F">
        <w:rPr>
          <w:rFonts w:eastAsia="Cambria" w:cs="Times New Roman"/>
          <w:b/>
          <w:iCs/>
          <w:u w:val="single"/>
        </w:rPr>
        <w:t xml:space="preserve">. For now, </w:t>
      </w:r>
      <w:r w:rsidRPr="00612B8F">
        <w:rPr>
          <w:rFonts w:eastAsia="Cambria" w:cs="Times New Roman"/>
          <w:b/>
          <w:iCs/>
          <w:highlight w:val="yellow"/>
          <w:u w:val="single"/>
        </w:rPr>
        <w:t>Al Qaeda's</w:t>
      </w:r>
      <w:r w:rsidRPr="00612B8F">
        <w:rPr>
          <w:rFonts w:eastAsia="Cambria" w:cs="Times New Roman"/>
          <w:b/>
          <w:iCs/>
          <w:u w:val="single"/>
        </w:rPr>
        <w:t xml:space="preserve"> top leadership </w:t>
      </w:r>
      <w:r w:rsidRPr="00612B8F">
        <w:rPr>
          <w:rFonts w:eastAsia="Cambria" w:cs="Times New Roman"/>
          <w:b/>
          <w:iCs/>
          <w:highlight w:val="yellow"/>
          <w:u w:val="single"/>
        </w:rPr>
        <w:t>will</w:t>
      </w:r>
      <w:r w:rsidRPr="00612B8F">
        <w:rPr>
          <w:rFonts w:eastAsia="Cambria" w:cs="Times New Roman"/>
          <w:b/>
          <w:iCs/>
          <w:u w:val="single"/>
        </w:rPr>
        <w:t xml:space="preserve"> probably </w:t>
      </w:r>
      <w:r w:rsidRPr="00612B8F">
        <w:rPr>
          <w:rFonts w:eastAsia="Cambria" w:cs="Times New Roman"/>
          <w:b/>
          <w:iCs/>
          <w:highlight w:val="yellow"/>
          <w:u w:val="single"/>
        </w:rPr>
        <w:t>be</w:t>
      </w:r>
      <w:r w:rsidRPr="00612B8F">
        <w:rPr>
          <w:rFonts w:eastAsia="Cambria" w:cs="Times New Roman"/>
          <w:b/>
          <w:iCs/>
          <w:u w:val="single"/>
        </w:rPr>
        <w:t xml:space="preserve"> </w:t>
      </w:r>
      <w:r w:rsidRPr="00612B8F">
        <w:rPr>
          <w:rFonts w:eastAsia="Cambria" w:cs="Times New Roman"/>
          <w:b/>
          <w:iCs/>
          <w:highlight w:val="yellow"/>
          <w:u w:val="single"/>
        </w:rPr>
        <w:t>preoccupied with</w:t>
      </w:r>
      <w:r w:rsidRPr="00612B8F">
        <w:rPr>
          <w:rFonts w:eastAsia="Cambria" w:cs="Times New Roman"/>
          <w:b/>
          <w:iCs/>
          <w:u w:val="single"/>
        </w:rPr>
        <w:t xml:space="preserve"> its </w:t>
      </w:r>
      <w:r w:rsidRPr="00612B8F">
        <w:rPr>
          <w:rFonts w:eastAsia="Cambria" w:cs="Times New Roman"/>
          <w:b/>
          <w:iCs/>
          <w:highlight w:val="yellow"/>
          <w:u w:val="single"/>
        </w:rPr>
        <w:t>survival rather than plotting attacks on the West,</w:t>
      </w:r>
      <w:r w:rsidRPr="00612B8F">
        <w:rPr>
          <w:rFonts w:eastAsia="Cambria" w:cs="Times New Roman"/>
          <w:sz w:val="14"/>
        </w:rPr>
        <w:t xml:space="preserve"> Mr. Semple said. "They have ways of surviving, and the guys who remain are good," he said. "</w:t>
      </w:r>
      <w:r w:rsidRPr="00612B8F">
        <w:rPr>
          <w:rFonts w:eastAsia="Cambria" w:cs="Times New Roman"/>
          <w:u w:val="single"/>
        </w:rPr>
        <w:t xml:space="preserve">But can they get together to brainstorm attacks on the U.S.? </w:t>
      </w:r>
      <w:r w:rsidRPr="00612B8F">
        <w:rPr>
          <w:rFonts w:eastAsia="Cambria" w:cs="Times New Roman"/>
          <w:highlight w:val="yellow"/>
          <w:u w:val="single"/>
        </w:rPr>
        <w:t>I don't think there are too many meetings</w:t>
      </w:r>
      <w:r w:rsidRPr="00612B8F">
        <w:rPr>
          <w:rFonts w:eastAsia="Cambria" w:cs="Times New Roman"/>
          <w:u w:val="single"/>
        </w:rPr>
        <w:t xml:space="preserve">." </w:t>
      </w:r>
      <w:r w:rsidRPr="00612B8F">
        <w:rPr>
          <w:rFonts w:eastAsia="Cambria" w:cs="Times New Roman"/>
          <w:sz w:val="14"/>
        </w:rPr>
        <w:t xml:space="preserve">More broadly, though, questions about Al Qaeda's ability to bounce back are likely to find answers in its rivalry with the Islamic State rather than in the valleys of Waziristan. </w:t>
      </w:r>
      <w:r w:rsidRPr="00612B8F">
        <w:rPr>
          <w:rFonts w:eastAsia="Cambria" w:cs="Times New Roman"/>
          <w:u w:val="single"/>
        </w:rPr>
        <w:t xml:space="preserve">The Islamic State has dwarfed Al Qaeda's media presence </w:t>
      </w:r>
      <w:r w:rsidRPr="00612B8F">
        <w:rPr>
          <w:rFonts w:eastAsia="Cambria" w:cs="Times New Roman"/>
          <w:sz w:val="14"/>
        </w:rPr>
        <w:t xml:space="preserve">over the past year, through aggressive use of Twitter and a constant stream of news releases. To jihadist recruits, the Islamic State leader, Abu Bakr al-Baghdadi, looms as a more compelling figure beside the elderly, and relatively colorless, Mr. </w:t>
      </w:r>
      <w:proofErr w:type="spellStart"/>
      <w:r w:rsidRPr="00612B8F">
        <w:rPr>
          <w:rFonts w:eastAsia="Cambria" w:cs="Times New Roman"/>
          <w:sz w:val="14"/>
        </w:rPr>
        <w:t>Zawahri</w:t>
      </w:r>
      <w:proofErr w:type="spellEnd"/>
      <w:r w:rsidRPr="00612B8F">
        <w:rPr>
          <w:rFonts w:eastAsia="Cambria" w:cs="Times New Roman"/>
          <w:sz w:val="14"/>
        </w:rPr>
        <w:t xml:space="preserve"> of Al Qaeda. Yet from Yemen to Somalia and Syria, Mr. </w:t>
      </w:r>
      <w:proofErr w:type="spellStart"/>
      <w:r w:rsidRPr="00612B8F">
        <w:rPr>
          <w:rFonts w:eastAsia="Cambria" w:cs="Times New Roman"/>
          <w:sz w:val="14"/>
        </w:rPr>
        <w:t>Zawahri</w:t>
      </w:r>
      <w:proofErr w:type="spellEnd"/>
      <w:r w:rsidRPr="00612B8F">
        <w:rPr>
          <w:rFonts w:eastAsia="Cambria" w:cs="Times New Roman"/>
          <w:sz w:val="14"/>
        </w:rPr>
        <w:t xml:space="preserve"> retains the loyalty of committed jihadist commanders who say they prefer the Qaeda brand of militancy. Then there is the wider question of whether Al Qaeda's strength lies in its network, or in the idea that it represents. "Even if </w:t>
      </w:r>
      <w:proofErr w:type="spellStart"/>
      <w:r w:rsidRPr="00612B8F">
        <w:rPr>
          <w:rFonts w:eastAsia="Cambria" w:cs="Times New Roman"/>
          <w:sz w:val="14"/>
        </w:rPr>
        <w:t>Zawahri</w:t>
      </w:r>
      <w:proofErr w:type="spellEnd"/>
      <w:r w:rsidRPr="00612B8F">
        <w:rPr>
          <w:rFonts w:eastAsia="Cambria" w:cs="Times New Roman"/>
          <w:sz w:val="14"/>
        </w:rPr>
        <w:t xml:space="preserve"> has gone silent, the network is not dead," Aaron Y. </w:t>
      </w:r>
      <w:proofErr w:type="spellStart"/>
      <w:r w:rsidRPr="00612B8F">
        <w:rPr>
          <w:rFonts w:eastAsia="Cambria" w:cs="Times New Roman"/>
          <w:sz w:val="14"/>
        </w:rPr>
        <w:t>Zelin</w:t>
      </w:r>
      <w:proofErr w:type="spellEnd"/>
      <w:r w:rsidRPr="00612B8F">
        <w:rPr>
          <w:rFonts w:eastAsia="Cambria" w:cs="Times New Roman"/>
          <w:sz w:val="14"/>
        </w:rPr>
        <w:t>, an analyst at the Washington Institute, wrote recently. "From the available information, it appears the network may have moved on."</w:t>
      </w:r>
    </w:p>
    <w:p w14:paraId="74A072F3" w14:textId="77777777" w:rsidR="006C5C1F" w:rsidRPr="00612B8F" w:rsidRDefault="006C5C1F" w:rsidP="006C5C1F">
      <w:pPr>
        <w:rPr>
          <w:rFonts w:eastAsia="Cambria" w:cs="Times New Roman"/>
        </w:rPr>
      </w:pPr>
    </w:p>
    <w:p w14:paraId="4A66D7ED" w14:textId="77777777" w:rsidR="006C5C1F" w:rsidRPr="00612B8F" w:rsidRDefault="006C5C1F" w:rsidP="00DC2CDF">
      <w:pPr>
        <w:pStyle w:val="Heading4"/>
        <w:rPr>
          <w:rFonts w:eastAsia="MS Gothic"/>
        </w:rPr>
      </w:pPr>
      <w:r w:rsidRPr="00612B8F">
        <w:rPr>
          <w:rFonts w:eastAsia="MS Gothic"/>
        </w:rPr>
        <w:t>Drones ruined them- documents prove</w:t>
      </w:r>
    </w:p>
    <w:p w14:paraId="66767E7B" w14:textId="77777777" w:rsidR="006C5C1F" w:rsidRPr="00612B8F" w:rsidRDefault="006C5C1F" w:rsidP="006C5C1F">
      <w:pPr>
        <w:rPr>
          <w:rFonts w:eastAsia="Cambria" w:cs="Times New Roman"/>
        </w:rPr>
      </w:pPr>
      <w:r w:rsidRPr="00612B8F">
        <w:rPr>
          <w:rFonts w:eastAsia="Cambria" w:cs="Times New Roman"/>
          <w:b/>
          <w:bCs/>
          <w:sz w:val="26"/>
        </w:rPr>
        <w:t xml:space="preserve">Williams 15 </w:t>
      </w:r>
      <w:r w:rsidRPr="00612B8F">
        <w:rPr>
          <w:rFonts w:eastAsia="Cambria" w:cs="Times New Roman"/>
        </w:rPr>
        <w:t xml:space="preserve">[Jennifer R. Deputy Foreign Policy Editor at Lawfare. 3/26 The Bureaucracy of Terror New Secret Documents Reveal al Qaeda's Real Challenges </w:t>
      </w:r>
      <w:hyperlink r:id="rId57" w:history="1">
        <w:r w:rsidRPr="00612B8F">
          <w:rPr>
            <w:rFonts w:eastAsia="Cambria" w:cs="Times New Roman"/>
          </w:rPr>
          <w:t>http://www.foreignaffairs.com/articles/143293/jennifer-r-williams/the-bureaucracy-of-terror Accessed 3/27/2015</w:t>
        </w:r>
      </w:hyperlink>
      <w:r w:rsidRPr="00612B8F">
        <w:rPr>
          <w:rFonts w:eastAsia="Cambria" w:cs="Times New Roman"/>
        </w:rPr>
        <w:t xml:space="preserve"> DMW]</w:t>
      </w:r>
    </w:p>
    <w:p w14:paraId="6ADF1749" w14:textId="77777777" w:rsidR="006C5C1F" w:rsidRPr="00612B8F" w:rsidRDefault="006C5C1F" w:rsidP="006C5C1F">
      <w:pPr>
        <w:rPr>
          <w:rFonts w:eastAsia="Cambria" w:cs="Times New Roman"/>
          <w:sz w:val="14"/>
          <w:lang w:eastAsia="ko-KR"/>
        </w:rPr>
      </w:pPr>
      <w:r w:rsidRPr="00612B8F">
        <w:rPr>
          <w:rFonts w:eastAsia="Cambria" w:cs="Times New Roman"/>
          <w:sz w:val="14"/>
        </w:rPr>
        <w:t xml:space="preserve">First, the </w:t>
      </w:r>
      <w:r w:rsidRPr="00612B8F">
        <w:rPr>
          <w:rFonts w:eastAsia="Cambria" w:cs="Times New Roman"/>
          <w:highlight w:val="yellow"/>
          <w:u w:val="single"/>
        </w:rPr>
        <w:t xml:space="preserve">documents support </w:t>
      </w:r>
      <w:r w:rsidRPr="00612B8F">
        <w:rPr>
          <w:rFonts w:eastAsia="Cambria" w:cs="Times New Roman"/>
          <w:u w:val="single"/>
        </w:rPr>
        <w:t xml:space="preserve">the argument that U.S. President Barack Obama and other proponents of the drone program have made </w:t>
      </w:r>
      <w:r w:rsidRPr="00612B8F">
        <w:rPr>
          <w:rFonts w:eastAsia="Cambria" w:cs="Times New Roman"/>
          <w:highlight w:val="yellow"/>
          <w:u w:val="single"/>
        </w:rPr>
        <w:t xml:space="preserve">that </w:t>
      </w:r>
      <w:r w:rsidRPr="00612B8F">
        <w:rPr>
          <w:rFonts w:eastAsia="Cambria" w:cs="Times New Roman"/>
          <w:u w:val="single"/>
        </w:rPr>
        <w:t xml:space="preserve">the </w:t>
      </w:r>
      <w:r w:rsidRPr="00612B8F">
        <w:rPr>
          <w:rFonts w:eastAsia="Cambria" w:cs="Times New Roman"/>
          <w:b/>
          <w:iCs/>
          <w:highlight w:val="yellow"/>
          <w:u w:val="single"/>
        </w:rPr>
        <w:t>strikes are effective</w:t>
      </w:r>
      <w:r w:rsidRPr="00612B8F">
        <w:rPr>
          <w:rFonts w:eastAsia="Cambria" w:cs="Times New Roman"/>
          <w:u w:val="single"/>
        </w:rPr>
        <w:t xml:space="preserve"> </w:t>
      </w:r>
      <w:r w:rsidRPr="00612B8F">
        <w:rPr>
          <w:rFonts w:eastAsia="Cambria" w:cs="Times New Roman"/>
          <w:highlight w:val="yellow"/>
          <w:u w:val="single"/>
        </w:rPr>
        <w:t xml:space="preserve">and that the U.S. drone program is </w:t>
      </w:r>
      <w:r w:rsidRPr="00612B8F">
        <w:rPr>
          <w:rFonts w:eastAsia="Cambria" w:cs="Times New Roman"/>
          <w:b/>
          <w:iCs/>
          <w:highlight w:val="yellow"/>
          <w:u w:val="single"/>
        </w:rPr>
        <w:t>heavily constrained</w:t>
      </w:r>
      <w:r w:rsidRPr="00612B8F">
        <w:rPr>
          <w:rFonts w:eastAsia="Cambria" w:cs="Times New Roman"/>
          <w:highlight w:val="yellow"/>
          <w:u w:val="single"/>
        </w:rPr>
        <w:t xml:space="preserve">. </w:t>
      </w:r>
      <w:r w:rsidRPr="00612B8F">
        <w:rPr>
          <w:rFonts w:eastAsia="Cambria" w:cs="Times New Roman"/>
          <w:u w:val="single"/>
        </w:rPr>
        <w:t xml:space="preserve">The letters show that </w:t>
      </w:r>
      <w:r w:rsidRPr="00612B8F">
        <w:rPr>
          <w:rFonts w:eastAsia="Cambria" w:cs="Times New Roman"/>
          <w:highlight w:val="yellow"/>
          <w:u w:val="single"/>
        </w:rPr>
        <w:t xml:space="preserve">the tactic of targeting </w:t>
      </w:r>
      <w:r w:rsidRPr="00612B8F">
        <w:rPr>
          <w:rFonts w:eastAsia="Cambria" w:cs="Times New Roman"/>
          <w:u w:val="single"/>
        </w:rPr>
        <w:t xml:space="preserve">top </w:t>
      </w:r>
      <w:r w:rsidRPr="00612B8F">
        <w:rPr>
          <w:rFonts w:eastAsia="Cambria" w:cs="Times New Roman"/>
          <w:highlight w:val="yellow"/>
          <w:u w:val="single"/>
        </w:rPr>
        <w:t xml:space="preserve">al Qaeda leaders had </w:t>
      </w:r>
      <w:r w:rsidRPr="00612B8F">
        <w:rPr>
          <w:rFonts w:eastAsia="Cambria" w:cs="Times New Roman"/>
          <w:b/>
          <w:iCs/>
          <w:highlight w:val="yellow"/>
          <w:u w:val="single"/>
        </w:rPr>
        <w:t xml:space="preserve">profoundly </w:t>
      </w:r>
      <w:r w:rsidRPr="00612B8F">
        <w:rPr>
          <w:rFonts w:eastAsia="Cambria" w:cs="Times New Roman"/>
          <w:strike/>
          <w:sz w:val="14"/>
        </w:rPr>
        <w:t>crippled</w:t>
      </w:r>
      <w:r w:rsidRPr="00612B8F">
        <w:rPr>
          <w:rFonts w:eastAsia="Cambria" w:cs="Times New Roman"/>
          <w:b/>
          <w:iCs/>
          <w:highlight w:val="yellow"/>
          <w:u w:val="single"/>
        </w:rPr>
        <w:t xml:space="preserve"> </w:t>
      </w:r>
      <w:r w:rsidRPr="00612B8F">
        <w:rPr>
          <w:rFonts w:eastAsia="Cambria" w:cs="Times New Roman"/>
          <w:b/>
          <w:iCs/>
          <w:highlight w:val="yellow"/>
          <w:u w:val="single"/>
          <w:lang w:eastAsia="ko-KR"/>
        </w:rPr>
        <w:t xml:space="preserve">destroyed </w:t>
      </w:r>
      <w:r w:rsidRPr="00612B8F">
        <w:rPr>
          <w:rFonts w:eastAsia="Cambria" w:cs="Times New Roman"/>
          <w:b/>
          <w:iCs/>
          <w:highlight w:val="yellow"/>
          <w:u w:val="single"/>
        </w:rPr>
        <w:t>the organization</w:t>
      </w:r>
      <w:r w:rsidRPr="00612B8F">
        <w:rPr>
          <w:rFonts w:eastAsia="Cambria" w:cs="Times New Roman"/>
          <w:sz w:val="14"/>
        </w:rPr>
        <w:t xml:space="preserve">. In one letter, </w:t>
      </w:r>
      <w:proofErr w:type="spellStart"/>
      <w:r w:rsidRPr="00612B8F">
        <w:rPr>
          <w:rFonts w:eastAsia="Cambria" w:cs="Times New Roman"/>
          <w:sz w:val="14"/>
        </w:rPr>
        <w:t>Atiyya</w:t>
      </w:r>
      <w:proofErr w:type="spellEnd"/>
      <w:r w:rsidRPr="00612B8F">
        <w:rPr>
          <w:rFonts w:eastAsia="Cambria" w:cs="Times New Roman"/>
          <w:sz w:val="14"/>
        </w:rPr>
        <w:t xml:space="preserve">, a key </w:t>
      </w:r>
      <w:r w:rsidRPr="00612B8F">
        <w:rPr>
          <w:rFonts w:eastAsia="Cambria" w:cs="Times New Roman"/>
          <w:u w:val="single"/>
        </w:rPr>
        <w:t xml:space="preserve">Al Qaeda leader and strategist who was killed not long after these letters were written, laments to bin Laden, “The </w:t>
      </w:r>
      <w:r w:rsidRPr="00612B8F">
        <w:rPr>
          <w:rFonts w:eastAsia="Cambria" w:cs="Times New Roman"/>
          <w:highlight w:val="yellow"/>
          <w:u w:val="single"/>
        </w:rPr>
        <w:t xml:space="preserve">mid-level commands and the staff members are hurt by the killings. Compensating for the loss is </w:t>
      </w:r>
      <w:r w:rsidRPr="00612B8F">
        <w:rPr>
          <w:rFonts w:eastAsia="Cambria" w:cs="Times New Roman"/>
          <w:b/>
          <w:iCs/>
          <w:highlight w:val="yellow"/>
          <w:u w:val="single"/>
        </w:rPr>
        <w:t>going slowly</w:t>
      </w:r>
      <w:r w:rsidRPr="00612B8F">
        <w:rPr>
          <w:rFonts w:eastAsia="Cambria" w:cs="Times New Roman"/>
          <w:sz w:val="14"/>
        </w:rPr>
        <w:t xml:space="preserve">, God grants aid, and the ongoing war of espionage does not give us much chance…Our current view of the situation: we need to reduce operations and activities, focus on ‘persevering and survival.’ We will focus on defensive security (counterespionage) by focusing on striking the spy plane bases using special operations, and on patience, persistence, hiding as well as decreasing our presence at least this year because it is an important year.” The documents also provide some support for Obama’s argument that the United States does not undertake drone strikes casually but rather only after substantial deliberation. One letter </w:t>
      </w:r>
      <w:proofErr w:type="gramStart"/>
      <w:r w:rsidRPr="00612B8F">
        <w:rPr>
          <w:rFonts w:eastAsia="Cambria" w:cs="Times New Roman"/>
          <w:sz w:val="14"/>
        </w:rPr>
        <w:t>states</w:t>
      </w:r>
      <w:proofErr w:type="gramEnd"/>
      <w:r w:rsidRPr="00612B8F">
        <w:rPr>
          <w:rFonts w:eastAsia="Cambria" w:cs="Times New Roman"/>
          <w:sz w:val="14"/>
        </w:rPr>
        <w:t xml:space="preserve">, “As </w:t>
      </w:r>
      <w:r w:rsidRPr="00612B8F">
        <w:rPr>
          <w:rFonts w:eastAsia="Cambria" w:cs="Times New Roman"/>
          <w:u w:val="single"/>
        </w:rPr>
        <w:t xml:space="preserve">we see it, based on our analysis, they are constantly monitoring several potential, or possibly confirmed targets. But </w:t>
      </w:r>
      <w:r w:rsidRPr="00612B8F">
        <w:rPr>
          <w:rFonts w:eastAsia="Cambria" w:cs="Times New Roman"/>
          <w:highlight w:val="yellow"/>
          <w:u w:val="single"/>
        </w:rPr>
        <w:t xml:space="preserve">they only hit them if they discover a valuable human target inside, </w:t>
      </w:r>
      <w:r w:rsidRPr="00612B8F">
        <w:rPr>
          <w:rFonts w:eastAsia="Cambria" w:cs="Times New Roman"/>
          <w:u w:val="single"/>
        </w:rPr>
        <w:t xml:space="preserve">or a gathering, or during difficult times (like revenge attacks for example).” However, this last part about “revenge attacks” does call into question the argument Obama and others have made that “America does not take strikes to punish individuals.” Because </w:t>
      </w:r>
      <w:r w:rsidRPr="00612B8F">
        <w:rPr>
          <w:rFonts w:eastAsia="Cambria" w:cs="Times New Roman"/>
          <w:highlight w:val="yellow"/>
          <w:u w:val="single"/>
        </w:rPr>
        <w:t xml:space="preserve">drone strikes have been </w:t>
      </w:r>
      <w:r w:rsidRPr="00612B8F">
        <w:rPr>
          <w:rFonts w:eastAsia="Cambria" w:cs="Times New Roman"/>
          <w:b/>
          <w:iCs/>
          <w:highlight w:val="yellow"/>
          <w:u w:val="single"/>
        </w:rPr>
        <w:t>effective</w:t>
      </w:r>
      <w:r w:rsidRPr="00612B8F">
        <w:rPr>
          <w:rFonts w:eastAsia="Cambria" w:cs="Times New Roman"/>
          <w:highlight w:val="yellow"/>
          <w:u w:val="single"/>
        </w:rPr>
        <w:t xml:space="preserve"> </w:t>
      </w:r>
      <w:r w:rsidRPr="00612B8F">
        <w:rPr>
          <w:rFonts w:eastAsia="Cambria" w:cs="Times New Roman"/>
          <w:u w:val="single"/>
        </w:rPr>
        <w:t>and because the United States targets them carefully</w:t>
      </w:r>
      <w:r w:rsidRPr="00612B8F">
        <w:rPr>
          <w:rFonts w:eastAsia="Cambria" w:cs="Times New Roman"/>
          <w:highlight w:val="yellow"/>
          <w:u w:val="single"/>
        </w:rPr>
        <w:t xml:space="preserve">, al Qaeda operatives have taken to </w:t>
      </w:r>
      <w:r w:rsidRPr="00612B8F">
        <w:rPr>
          <w:rFonts w:eastAsia="Cambria" w:cs="Times New Roman"/>
          <w:b/>
          <w:iCs/>
          <w:highlight w:val="yellow"/>
          <w:u w:val="single"/>
        </w:rPr>
        <w:t>restricting</w:t>
      </w:r>
      <w:r w:rsidRPr="00612B8F">
        <w:rPr>
          <w:rFonts w:eastAsia="Cambria" w:cs="Times New Roman"/>
          <w:b/>
          <w:iCs/>
          <w:u w:val="single"/>
        </w:rPr>
        <w:t xml:space="preserve"> their own </w:t>
      </w:r>
      <w:r w:rsidRPr="00612B8F">
        <w:rPr>
          <w:rFonts w:eastAsia="Cambria" w:cs="Times New Roman"/>
          <w:b/>
          <w:iCs/>
          <w:highlight w:val="yellow"/>
          <w:u w:val="single"/>
        </w:rPr>
        <w:t>movement</w:t>
      </w:r>
      <w:r w:rsidRPr="00612B8F">
        <w:rPr>
          <w:rFonts w:eastAsia="Cambria" w:cs="Times New Roman"/>
          <w:u w:val="single"/>
        </w:rPr>
        <w:t xml:space="preserve">, </w:t>
      </w:r>
      <w:r w:rsidRPr="00612B8F">
        <w:rPr>
          <w:rFonts w:eastAsia="Cambria" w:cs="Times New Roman"/>
          <w:b/>
          <w:iCs/>
          <w:highlight w:val="yellow"/>
          <w:u w:val="single"/>
        </w:rPr>
        <w:t>staying inside</w:t>
      </w:r>
      <w:r w:rsidRPr="00612B8F">
        <w:rPr>
          <w:rFonts w:eastAsia="Cambria" w:cs="Times New Roman"/>
          <w:u w:val="single"/>
        </w:rPr>
        <w:t xml:space="preserve">, </w:t>
      </w:r>
      <w:r w:rsidRPr="00612B8F">
        <w:rPr>
          <w:rFonts w:eastAsia="Cambria" w:cs="Times New Roman"/>
          <w:highlight w:val="yellow"/>
          <w:u w:val="single"/>
        </w:rPr>
        <w:t>and</w:t>
      </w:r>
      <w:r w:rsidRPr="00612B8F">
        <w:rPr>
          <w:rFonts w:eastAsia="Cambria" w:cs="Times New Roman"/>
          <w:u w:val="single"/>
        </w:rPr>
        <w:t xml:space="preserve"> </w:t>
      </w:r>
      <w:r w:rsidRPr="00612B8F">
        <w:rPr>
          <w:rFonts w:eastAsia="Cambria" w:cs="Times New Roman"/>
          <w:b/>
          <w:iCs/>
          <w:highlight w:val="yellow"/>
          <w:u w:val="single"/>
        </w:rPr>
        <w:t>avoiding gathering</w:t>
      </w:r>
      <w:r w:rsidRPr="00612B8F">
        <w:rPr>
          <w:rFonts w:eastAsia="Cambria" w:cs="Times New Roman"/>
          <w:u w:val="single"/>
        </w:rPr>
        <w:t xml:space="preserve"> in large groups—</w:t>
      </w:r>
      <w:r w:rsidRPr="00612B8F">
        <w:rPr>
          <w:rFonts w:eastAsia="Cambria" w:cs="Times New Roman"/>
          <w:b/>
          <w:iCs/>
          <w:u w:val="single"/>
        </w:rPr>
        <w:t xml:space="preserve">all </w:t>
      </w:r>
      <w:r w:rsidRPr="00612B8F">
        <w:rPr>
          <w:rFonts w:eastAsia="Cambria" w:cs="Times New Roman"/>
          <w:b/>
          <w:iCs/>
          <w:highlight w:val="yellow"/>
          <w:u w:val="single"/>
        </w:rPr>
        <w:t>activities</w:t>
      </w:r>
      <w:r w:rsidRPr="00612B8F">
        <w:rPr>
          <w:rFonts w:eastAsia="Cambria" w:cs="Times New Roman"/>
          <w:b/>
          <w:iCs/>
          <w:u w:val="single"/>
        </w:rPr>
        <w:t xml:space="preserve"> </w:t>
      </w:r>
      <w:r w:rsidRPr="00612B8F">
        <w:rPr>
          <w:rFonts w:eastAsia="Cambria" w:cs="Times New Roman"/>
          <w:b/>
          <w:iCs/>
          <w:highlight w:val="yellow"/>
          <w:u w:val="single"/>
        </w:rPr>
        <w:t>that are</w:t>
      </w:r>
      <w:r w:rsidRPr="00612B8F">
        <w:rPr>
          <w:rFonts w:eastAsia="Cambria" w:cs="Times New Roman"/>
          <w:b/>
          <w:iCs/>
          <w:u w:val="single"/>
        </w:rPr>
        <w:t xml:space="preserve"> </w:t>
      </w:r>
      <w:proofErr w:type="gramStart"/>
      <w:r w:rsidRPr="00612B8F">
        <w:rPr>
          <w:rFonts w:eastAsia="Cambria" w:cs="Times New Roman"/>
          <w:b/>
          <w:iCs/>
          <w:u w:val="single"/>
        </w:rPr>
        <w:t xml:space="preserve">fairly </w:t>
      </w:r>
      <w:r w:rsidRPr="00612B8F">
        <w:rPr>
          <w:rFonts w:eastAsia="Cambria" w:cs="Times New Roman"/>
          <w:b/>
          <w:iCs/>
          <w:highlight w:val="yellow"/>
          <w:u w:val="single"/>
        </w:rPr>
        <w:t>integral</w:t>
      </w:r>
      <w:proofErr w:type="gramEnd"/>
      <w:r w:rsidRPr="00612B8F">
        <w:rPr>
          <w:rFonts w:eastAsia="Cambria" w:cs="Times New Roman"/>
          <w:b/>
          <w:iCs/>
          <w:u w:val="single"/>
        </w:rPr>
        <w:t xml:space="preserve"> </w:t>
      </w:r>
      <w:r w:rsidRPr="00612B8F">
        <w:rPr>
          <w:rFonts w:eastAsia="Cambria" w:cs="Times New Roman"/>
          <w:b/>
          <w:iCs/>
          <w:highlight w:val="yellow"/>
          <w:u w:val="single"/>
        </w:rPr>
        <w:t>to</w:t>
      </w:r>
      <w:r w:rsidRPr="00612B8F">
        <w:rPr>
          <w:rFonts w:eastAsia="Cambria" w:cs="Times New Roman"/>
          <w:b/>
          <w:iCs/>
          <w:u w:val="single"/>
        </w:rPr>
        <w:t xml:space="preserve"> </w:t>
      </w:r>
      <w:r w:rsidRPr="00612B8F">
        <w:rPr>
          <w:rFonts w:eastAsia="Cambria" w:cs="Times New Roman"/>
          <w:b/>
          <w:iCs/>
          <w:highlight w:val="yellow"/>
          <w:u w:val="single"/>
        </w:rPr>
        <w:t>running</w:t>
      </w:r>
      <w:r w:rsidRPr="00612B8F">
        <w:rPr>
          <w:rFonts w:eastAsia="Cambria" w:cs="Times New Roman"/>
          <w:b/>
          <w:iCs/>
          <w:u w:val="single"/>
        </w:rPr>
        <w:t xml:space="preserve"> </w:t>
      </w:r>
      <w:r w:rsidRPr="00612B8F">
        <w:rPr>
          <w:rFonts w:eastAsia="Cambria" w:cs="Times New Roman"/>
          <w:b/>
          <w:iCs/>
          <w:highlight w:val="yellow"/>
          <w:u w:val="single"/>
        </w:rPr>
        <w:t>a</w:t>
      </w:r>
      <w:r w:rsidRPr="00612B8F">
        <w:rPr>
          <w:rFonts w:eastAsia="Cambria" w:cs="Times New Roman"/>
          <w:b/>
          <w:iCs/>
          <w:u w:val="single"/>
        </w:rPr>
        <w:t xml:space="preserve"> successful </w:t>
      </w:r>
      <w:r w:rsidRPr="00612B8F">
        <w:rPr>
          <w:rFonts w:eastAsia="Cambria" w:cs="Times New Roman"/>
          <w:b/>
          <w:iCs/>
          <w:highlight w:val="yellow"/>
          <w:u w:val="single"/>
        </w:rPr>
        <w:t>terrorist organization</w:t>
      </w:r>
      <w:r w:rsidRPr="00612B8F">
        <w:rPr>
          <w:rFonts w:eastAsia="Cambria" w:cs="Times New Roman"/>
          <w:b/>
          <w:iCs/>
          <w:u w:val="single"/>
        </w:rPr>
        <w:t>.</w:t>
      </w:r>
      <w:r w:rsidRPr="00612B8F">
        <w:rPr>
          <w:rFonts w:eastAsia="Cambria" w:cs="Times New Roman"/>
          <w:sz w:val="14"/>
        </w:rPr>
        <w:t xml:space="preserve"> It’s not easy to train legions of recruits </w:t>
      </w:r>
      <w:r w:rsidRPr="00612B8F">
        <w:rPr>
          <w:rFonts w:eastAsia="Cambria" w:cs="Times New Roman"/>
          <w:sz w:val="14"/>
        </w:rPr>
        <w:lastRenderedPageBreak/>
        <w:t xml:space="preserve">on how to fire RPGs, build bombs, and shoot guns with any accuracy when you </w:t>
      </w:r>
      <w:proofErr w:type="gramStart"/>
      <w:r w:rsidRPr="00612B8F">
        <w:rPr>
          <w:rFonts w:eastAsia="Cambria" w:cs="Times New Roman"/>
          <w:sz w:val="14"/>
        </w:rPr>
        <w:t>have to</w:t>
      </w:r>
      <w:proofErr w:type="gramEnd"/>
      <w:r w:rsidRPr="00612B8F">
        <w:rPr>
          <w:rFonts w:eastAsia="Cambria" w:cs="Times New Roman"/>
          <w:sz w:val="14"/>
        </w:rPr>
        <w:t xml:space="preserve"> stay inside the house and can’t have more than five people gathered together at one time.</w:t>
      </w:r>
    </w:p>
    <w:p w14:paraId="0BF0C9DB" w14:textId="77777777" w:rsidR="00F2649C" w:rsidRDefault="00F2649C" w:rsidP="00F2649C">
      <w:pPr>
        <w:pStyle w:val="Heading3"/>
        <w:rPr>
          <w:rFonts w:cs="Times New Roman"/>
        </w:rPr>
      </w:pPr>
      <w:r w:rsidRPr="00A1449C">
        <w:rPr>
          <w:rFonts w:cs="Times New Roman"/>
        </w:rPr>
        <w:lastRenderedPageBreak/>
        <w:t>1NC No</w:t>
      </w:r>
      <w:r>
        <w:rPr>
          <w:rFonts w:cs="Times New Roman"/>
        </w:rPr>
        <w:t xml:space="preserve"> Mid East</w:t>
      </w:r>
      <w:r w:rsidRPr="00A1449C">
        <w:rPr>
          <w:rFonts w:cs="Times New Roman"/>
        </w:rPr>
        <w:t xml:space="preserve"> War</w:t>
      </w:r>
    </w:p>
    <w:p w14:paraId="2F7C968C" w14:textId="77777777" w:rsidR="00F2649C" w:rsidRPr="00A80719" w:rsidRDefault="00F2649C" w:rsidP="00F2649C">
      <w:pPr>
        <w:pStyle w:val="Heading4"/>
      </w:pPr>
      <w:bookmarkStart w:id="2" w:name="_Hlk477959993"/>
      <w:r>
        <w:t>No Middle East war and no great power involvement</w:t>
      </w:r>
    </w:p>
    <w:p w14:paraId="59A85758" w14:textId="77777777" w:rsidR="00F2649C" w:rsidRDefault="00F2649C" w:rsidP="00F2649C">
      <w:r>
        <w:t xml:space="preserve">Ekaterina </w:t>
      </w:r>
      <w:r w:rsidRPr="00D72304">
        <w:rPr>
          <w:rStyle w:val="Style13ptBold"/>
        </w:rPr>
        <w:t>Stepanova 16</w:t>
      </w:r>
      <w:r>
        <w:t xml:space="preserve">, researcher at the Institute of World Economy and International Relations, Summer 2016, “Russia in the Middle East: Back to a “Grand Strategy” – or Enforcing </w:t>
      </w:r>
      <w:proofErr w:type="gramStart"/>
      <w:r>
        <w:t>Multilateralism?,</w:t>
      </w:r>
      <w:proofErr w:type="gramEnd"/>
      <w:r>
        <w:t>” http://www.cairn-int.info/article-E_PE_162_0023--russia-in-the-middle-east.htm</w:t>
      </w:r>
    </w:p>
    <w:p w14:paraId="2A2BA6AF" w14:textId="77777777" w:rsidR="00F2649C" w:rsidRPr="00D72304" w:rsidRDefault="00F2649C" w:rsidP="00F2649C">
      <w:pPr>
        <w:rPr>
          <w:sz w:val="16"/>
        </w:rPr>
      </w:pPr>
      <w:r w:rsidRPr="00D72304">
        <w:rPr>
          <w:rStyle w:val="Emphasis"/>
          <w:highlight w:val="yellow"/>
        </w:rPr>
        <w:t>In contrast</w:t>
      </w:r>
      <w:r w:rsidRPr="00D72304">
        <w:rPr>
          <w:rStyle w:val="StyleUnderline"/>
          <w:highlight w:val="yellow"/>
        </w:rPr>
        <w:t xml:space="preserve"> to</w:t>
      </w:r>
      <w:r w:rsidRPr="00D72304">
        <w:rPr>
          <w:sz w:val="16"/>
        </w:rPr>
        <w:t xml:space="preserve"> the 20th century and </w:t>
      </w:r>
      <w:r w:rsidRPr="00D72304">
        <w:rPr>
          <w:rStyle w:val="StyleUnderline"/>
          <w:highlight w:val="yellow"/>
        </w:rPr>
        <w:t>the early</w:t>
      </w:r>
      <w:r w:rsidRPr="00D72304">
        <w:rPr>
          <w:rStyle w:val="StyleUnderline"/>
        </w:rPr>
        <w:t xml:space="preserve"> years of the </w:t>
      </w:r>
      <w:r w:rsidRPr="00D72304">
        <w:rPr>
          <w:rStyle w:val="StyleUnderline"/>
          <w:highlight w:val="yellow"/>
        </w:rPr>
        <w:t>21st century, the</w:t>
      </w:r>
      <w:r w:rsidRPr="00D72304">
        <w:rPr>
          <w:sz w:val="16"/>
        </w:rPr>
        <w:t xml:space="preserve"> </w:t>
      </w:r>
      <w:r w:rsidRPr="00D72304">
        <w:rPr>
          <w:rStyle w:val="StyleUnderline"/>
        </w:rPr>
        <w:t xml:space="preserve">regional </w:t>
      </w:r>
      <w:r w:rsidRPr="00D72304">
        <w:rPr>
          <w:rStyle w:val="StyleUnderline"/>
          <w:highlight w:val="yellow"/>
        </w:rPr>
        <w:t>crisis in the 2010s</w:t>
      </w:r>
      <w:r w:rsidRPr="00D72304">
        <w:rPr>
          <w:sz w:val="16"/>
          <w:highlight w:val="yellow"/>
        </w:rPr>
        <w:t xml:space="preserve"> </w:t>
      </w:r>
      <w:r w:rsidRPr="00D72304">
        <w:rPr>
          <w:rStyle w:val="StyleUnderline"/>
          <w:highlight w:val="yellow"/>
        </w:rPr>
        <w:t>developed</w:t>
      </w:r>
      <w:r w:rsidRPr="00D72304">
        <w:rPr>
          <w:sz w:val="16"/>
        </w:rPr>
        <w:t xml:space="preserve"> at a time </w:t>
      </w:r>
      <w:r w:rsidRPr="00D72304">
        <w:rPr>
          <w:rStyle w:val="StyleUnderline"/>
          <w:highlight w:val="yellow"/>
        </w:rPr>
        <w:t>when</w:t>
      </w:r>
      <w:r w:rsidRPr="00D72304">
        <w:rPr>
          <w:sz w:val="16"/>
        </w:rPr>
        <w:t xml:space="preserve">, overall, </w:t>
      </w:r>
      <w:r w:rsidRPr="00D72304">
        <w:rPr>
          <w:rStyle w:val="StyleUnderline"/>
          <w:highlight w:val="yellow"/>
        </w:rPr>
        <w:t xml:space="preserve">the </w:t>
      </w:r>
      <w:r w:rsidRPr="00D72304">
        <w:rPr>
          <w:rStyle w:val="Emphasis"/>
          <w:highlight w:val="yellow"/>
        </w:rPr>
        <w:t>role and leverage of major powers</w:t>
      </w:r>
      <w:r w:rsidRPr="00D72304">
        <w:rPr>
          <w:rStyle w:val="StyleUnderline"/>
          <w:highlight w:val="yellow"/>
        </w:rPr>
        <w:t xml:space="preserve"> external to the Middle East, as</w:t>
      </w:r>
      <w:r w:rsidRPr="00D72304">
        <w:rPr>
          <w:sz w:val="16"/>
        </w:rPr>
        <w:t xml:space="preserve"> either </w:t>
      </w:r>
      <w:r w:rsidRPr="00D72304">
        <w:rPr>
          <w:rStyle w:val="StyleUnderline"/>
        </w:rPr>
        <w:t xml:space="preserve">active </w:t>
      </w:r>
      <w:r w:rsidRPr="00D72304">
        <w:rPr>
          <w:rStyle w:val="StyleUnderline"/>
          <w:highlight w:val="yellow"/>
        </w:rPr>
        <w:t>meddlers or security guarantors</w:t>
      </w:r>
      <w:r w:rsidRPr="00D72304">
        <w:rPr>
          <w:sz w:val="16"/>
        </w:rPr>
        <w:t xml:space="preserve"> in the region, or both, actually </w:t>
      </w:r>
      <w:r w:rsidRPr="00D72304">
        <w:rPr>
          <w:rStyle w:val="Emphasis"/>
          <w:highlight w:val="yellow"/>
        </w:rPr>
        <w:t>declined</w:t>
      </w:r>
      <w:r w:rsidRPr="00D72304">
        <w:rPr>
          <w:rStyle w:val="Emphasis"/>
        </w:rPr>
        <w:t xml:space="preserve"> rather than increased</w:t>
      </w:r>
      <w:r w:rsidRPr="00D72304">
        <w:rPr>
          <w:rStyle w:val="StyleUnderline"/>
        </w:rPr>
        <w:t xml:space="preserve">. </w:t>
      </w:r>
      <w:r w:rsidRPr="00CB0BE0">
        <w:rPr>
          <w:rStyle w:val="StyleUnderline"/>
        </w:rPr>
        <w:t>The U</w:t>
      </w:r>
      <w:r w:rsidRPr="00D72304">
        <w:rPr>
          <w:sz w:val="16"/>
        </w:rPr>
        <w:t xml:space="preserve">nited </w:t>
      </w:r>
      <w:r w:rsidRPr="00CB0BE0">
        <w:rPr>
          <w:rStyle w:val="StyleUnderline"/>
        </w:rPr>
        <w:t>S</w:t>
      </w:r>
      <w:r w:rsidRPr="00CB0BE0">
        <w:rPr>
          <w:sz w:val="16"/>
        </w:rPr>
        <w:t>ta</w:t>
      </w:r>
      <w:r w:rsidRPr="00D72304">
        <w:rPr>
          <w:sz w:val="16"/>
        </w:rPr>
        <w:t xml:space="preserve">tes </w:t>
      </w:r>
      <w:r w:rsidRPr="00CB0BE0">
        <w:rPr>
          <w:rStyle w:val="StyleUnderline"/>
        </w:rPr>
        <w:t>serves as the most evident case</w:t>
      </w:r>
      <w:r w:rsidRPr="00D72304">
        <w:rPr>
          <w:rStyle w:val="StyleUnderline"/>
        </w:rPr>
        <w:t xml:space="preserve"> in point</w:t>
      </w:r>
      <w:r w:rsidRPr="00D72304">
        <w:rPr>
          <w:sz w:val="16"/>
        </w:rPr>
        <w:t xml:space="preserve">: the “post-interventionist” US administration has clearly become “tired of the Middle East”, struggling and often failing to keep pace with the dynamically changing situation and unable to alter or decisively affect the course of events. </w:t>
      </w:r>
      <w:r w:rsidRPr="00D72304">
        <w:rPr>
          <w:rStyle w:val="StyleUnderline"/>
        </w:rPr>
        <w:t>The same even more strongly applies to the European powers</w:t>
      </w:r>
      <w:r w:rsidRPr="00D72304">
        <w:rPr>
          <w:sz w:val="16"/>
        </w:rPr>
        <w:t xml:space="preserve">. In terms of activity and impact, </w:t>
      </w:r>
      <w:r w:rsidRPr="00CB0BE0">
        <w:rPr>
          <w:rStyle w:val="Emphasis"/>
        </w:rPr>
        <w:t>regional actors</w:t>
      </w:r>
      <w:r w:rsidRPr="00CB0BE0">
        <w:rPr>
          <w:sz w:val="16"/>
        </w:rPr>
        <w:t xml:space="preserve"> (Iran, Saudi Arabia, Qatar, UAE and Turkey) increasingly </w:t>
      </w:r>
      <w:r w:rsidRPr="00CB0BE0">
        <w:rPr>
          <w:rStyle w:val="StyleUnderline"/>
        </w:rPr>
        <w:t>appeared to outplay external powers and influence</w:t>
      </w:r>
      <w:r w:rsidRPr="00CB0BE0">
        <w:rPr>
          <w:sz w:val="16"/>
        </w:rPr>
        <w:t>.</w:t>
      </w:r>
      <w:r>
        <w:rPr>
          <w:sz w:val="16"/>
        </w:rPr>
        <w:t xml:space="preserve"> </w:t>
      </w:r>
      <w:r w:rsidRPr="00D72304">
        <w:rPr>
          <w:sz w:val="16"/>
        </w:rPr>
        <w:t xml:space="preserve">For external powers, however, that did not remove </w:t>
      </w:r>
      <w:proofErr w:type="gramStart"/>
      <w:r w:rsidRPr="00D72304">
        <w:rPr>
          <w:sz w:val="16"/>
        </w:rPr>
        <w:t>a number of</w:t>
      </w:r>
      <w:proofErr w:type="gramEnd"/>
      <w:r w:rsidRPr="00D72304">
        <w:rPr>
          <w:sz w:val="16"/>
        </w:rPr>
        <w:t xml:space="preserve"> risks and threats connected to, or emanating from, the Middle East. The increase and diversification of global energy supply and the latest crisis in energy prices made the region less central to the global economy than it had been in the past. At the same time, the fundamental socio-political, statehood and security crisis in the Middle East brought with </w:t>
      </w:r>
      <w:proofErr w:type="gramStart"/>
      <w:r w:rsidRPr="00D72304">
        <w:rPr>
          <w:sz w:val="16"/>
        </w:rPr>
        <w:t>it</w:t>
      </w:r>
      <w:proofErr w:type="gramEnd"/>
      <w:r w:rsidRPr="00D72304">
        <w:rPr>
          <w:sz w:val="16"/>
        </w:rPr>
        <w:t xml:space="preserve"> new security concerns and implications. They mostly stemmed from reinforced perceptions about the long-term nature of regional instability, the continuing potential for further destabilization, and the related consequences and implications beyond the region, ranging from terrorist connections to migration flows. These challenges affect external powers unevenly. For instance, the role of the Iraq-Syria area as the main focal point for global terrorism activity and magnet for transnational flows of violent extremists in the mid-2010s poses a threat to everyone (but mostly to the countries of the region itself, as well as to those in Europe and Eurasia). In contrast, the avalanche of refugee and migrant flows from the Middle East primarily targets Europe (rather than North America, Eurasia, or other regions).</w:t>
      </w:r>
      <w:r>
        <w:rPr>
          <w:sz w:val="16"/>
        </w:rPr>
        <w:t xml:space="preserve"> </w:t>
      </w:r>
      <w:r w:rsidRPr="00D72304">
        <w:rPr>
          <w:sz w:val="16"/>
        </w:rPr>
        <w:t xml:space="preserve">Until recently, </w:t>
      </w:r>
      <w:r w:rsidRPr="00D72304">
        <w:rPr>
          <w:rStyle w:val="StyleUnderline"/>
          <w:highlight w:val="yellow"/>
        </w:rPr>
        <w:t>the main</w:t>
      </w:r>
      <w:r w:rsidRPr="00D72304">
        <w:rPr>
          <w:sz w:val="16"/>
        </w:rPr>
        <w:t xml:space="preserve"> type of </w:t>
      </w:r>
      <w:r w:rsidRPr="00D72304">
        <w:rPr>
          <w:rStyle w:val="StyleUnderline"/>
          <w:highlight w:val="yellow"/>
        </w:rPr>
        <w:t>response</w:t>
      </w:r>
      <w:r w:rsidRPr="00CB0BE0">
        <w:rPr>
          <w:rStyle w:val="StyleUnderline"/>
        </w:rPr>
        <w:t xml:space="preserve"> by key</w:t>
      </w:r>
      <w:r w:rsidRPr="00D72304">
        <w:rPr>
          <w:sz w:val="16"/>
        </w:rPr>
        <w:t xml:space="preserve"> (Western) </w:t>
      </w:r>
      <w:r w:rsidRPr="00CB0BE0">
        <w:rPr>
          <w:rStyle w:val="StyleUnderline"/>
        </w:rPr>
        <w:t>external powers to turbulent developments</w:t>
      </w:r>
      <w:r w:rsidRPr="00D72304">
        <w:rPr>
          <w:rStyle w:val="StyleUnderline"/>
        </w:rPr>
        <w:t xml:space="preserve"> in the Middle East</w:t>
      </w:r>
      <w:r w:rsidRPr="00D72304">
        <w:rPr>
          <w:sz w:val="16"/>
        </w:rPr>
        <w:t xml:space="preserve">, while not amounting to a hands-off approach, </w:t>
      </w:r>
      <w:r w:rsidRPr="00D72304">
        <w:rPr>
          <w:rStyle w:val="StyleUnderline"/>
          <w:highlight w:val="yellow"/>
        </w:rPr>
        <w:t xml:space="preserve">boils down to </w:t>
      </w:r>
      <w:r w:rsidRPr="00D72304">
        <w:rPr>
          <w:rStyle w:val="Emphasis"/>
          <w:highlight w:val="yellow"/>
        </w:rPr>
        <w:t>limited containment</w:t>
      </w:r>
      <w:r w:rsidRPr="00D72304">
        <w:rPr>
          <w:sz w:val="16"/>
        </w:rPr>
        <w:t xml:space="preserve">. Examples range from limited air strikes against “Islamic State” positions in Iraq and Syria, carried out by the US-led coalition since 2014, to the 2013 deal on Syria’s chemical disarmament co-brokered by the United States and Russia. Not surprisingly, this limited-containment approach has had equally limited results for Syria, Iraq and the region – as well as for the West itself (as shown, e.g., by the persistent migrant flows and accelerating terrorist attacks in Europe). </w:t>
      </w:r>
      <w:r w:rsidRPr="00CB0BE0">
        <w:rPr>
          <w:rStyle w:val="StyleUnderline"/>
          <w:highlight w:val="yellow"/>
        </w:rPr>
        <w:t>Despite the</w:t>
      </w:r>
      <w:r w:rsidRPr="00D72304">
        <w:rPr>
          <w:rStyle w:val="StyleUnderline"/>
        </w:rPr>
        <w:t xml:space="preserve"> </w:t>
      </w:r>
      <w:r w:rsidRPr="00CB0BE0">
        <w:rPr>
          <w:rStyle w:val="StyleUnderline"/>
        </w:rPr>
        <w:t xml:space="preserve">growing </w:t>
      </w:r>
      <w:r w:rsidRPr="00D72304">
        <w:rPr>
          <w:rStyle w:val="StyleUnderline"/>
          <w:highlight w:val="yellow"/>
        </w:rPr>
        <w:t>centrality of the Middle East to global politics</w:t>
      </w:r>
      <w:r w:rsidRPr="00D72304">
        <w:rPr>
          <w:rStyle w:val="StyleUnderline"/>
        </w:rPr>
        <w:t xml:space="preserve"> and security</w:t>
      </w:r>
      <w:r w:rsidRPr="00D72304">
        <w:rPr>
          <w:sz w:val="16"/>
        </w:rPr>
        <w:t xml:space="preserve">, and its more direct impact on and ties to the West, </w:t>
      </w:r>
      <w:r w:rsidRPr="00D72304">
        <w:rPr>
          <w:rStyle w:val="StyleUnderline"/>
          <w:highlight w:val="yellow"/>
        </w:rPr>
        <w:t xml:space="preserve">this </w:t>
      </w:r>
      <w:r w:rsidRPr="00D72304">
        <w:rPr>
          <w:rStyle w:val="Emphasis"/>
          <w:highlight w:val="yellow"/>
        </w:rPr>
        <w:t>damage limitation</w:t>
      </w:r>
      <w:r w:rsidRPr="00D72304">
        <w:rPr>
          <w:rStyle w:val="StyleUnderline"/>
          <w:highlight w:val="yellow"/>
        </w:rPr>
        <w:t xml:space="preserve"> course</w:t>
      </w:r>
      <w:r w:rsidRPr="00D72304">
        <w:rPr>
          <w:rStyle w:val="StyleUnderline"/>
        </w:rPr>
        <w:t xml:space="preserve"> taken </w:t>
      </w:r>
      <w:r w:rsidRPr="00CB0BE0">
        <w:rPr>
          <w:rStyle w:val="StyleUnderline"/>
        </w:rPr>
        <w:t xml:space="preserve">by key external actors </w:t>
      </w:r>
      <w:proofErr w:type="gramStart"/>
      <w:r w:rsidRPr="00D72304">
        <w:rPr>
          <w:rStyle w:val="StyleUnderline"/>
          <w:highlight w:val="yellow"/>
        </w:rPr>
        <w:t>has</w:t>
      </w:r>
      <w:proofErr w:type="gramEnd"/>
      <w:r w:rsidRPr="00D72304">
        <w:rPr>
          <w:rStyle w:val="StyleUnderline"/>
          <w:highlight w:val="yellow"/>
        </w:rPr>
        <w:t xml:space="preserve"> not been</w:t>
      </w:r>
      <w:r w:rsidRPr="00D72304">
        <w:rPr>
          <w:rStyle w:val="StyleUnderline"/>
        </w:rPr>
        <w:t xml:space="preserve"> very </w:t>
      </w:r>
      <w:r w:rsidRPr="00D72304">
        <w:rPr>
          <w:rStyle w:val="StyleUnderline"/>
          <w:highlight w:val="yellow"/>
        </w:rPr>
        <w:t>different from</w:t>
      </w:r>
      <w:r w:rsidRPr="00D72304">
        <w:rPr>
          <w:sz w:val="16"/>
        </w:rPr>
        <w:t xml:space="preserve">, e.g., </w:t>
      </w:r>
      <w:r w:rsidRPr="00D72304">
        <w:rPr>
          <w:rStyle w:val="StyleUnderline"/>
          <w:highlight w:val="yellow"/>
        </w:rPr>
        <w:t>the approach</w:t>
      </w:r>
      <w:r w:rsidRPr="00D72304">
        <w:rPr>
          <w:rStyle w:val="StyleUnderline"/>
        </w:rPr>
        <w:t xml:space="preserve"> taken </w:t>
      </w:r>
      <w:r w:rsidRPr="00D72304">
        <w:rPr>
          <w:rStyle w:val="StyleUnderline"/>
          <w:highlight w:val="yellow"/>
        </w:rPr>
        <w:t>by the U</w:t>
      </w:r>
      <w:r w:rsidRPr="00D72304">
        <w:rPr>
          <w:sz w:val="16"/>
        </w:rPr>
        <w:t xml:space="preserve">nited </w:t>
      </w:r>
      <w:r w:rsidRPr="00D72304">
        <w:rPr>
          <w:rStyle w:val="StyleUnderline"/>
          <w:highlight w:val="yellow"/>
        </w:rPr>
        <w:t>S</w:t>
      </w:r>
      <w:r w:rsidRPr="00D72304">
        <w:rPr>
          <w:sz w:val="16"/>
        </w:rPr>
        <w:t xml:space="preserve">tates and its Western allies (and also by </w:t>
      </w:r>
      <w:r w:rsidRPr="00D72304">
        <w:rPr>
          <w:rStyle w:val="StyleUnderline"/>
          <w:highlight w:val="yellow"/>
        </w:rPr>
        <w:t>Russia and China</w:t>
      </w:r>
      <w:r w:rsidRPr="00CB0BE0">
        <w:rPr>
          <w:rStyle w:val="StyleUnderline"/>
        </w:rPr>
        <w:t xml:space="preserve">) </w:t>
      </w:r>
      <w:r w:rsidRPr="00D72304">
        <w:rPr>
          <w:rStyle w:val="StyleUnderline"/>
          <w:highlight w:val="yellow"/>
        </w:rPr>
        <w:t>to</w:t>
      </w:r>
      <w:r w:rsidRPr="00D72304">
        <w:rPr>
          <w:sz w:val="16"/>
        </w:rPr>
        <w:t xml:space="preserve"> the </w:t>
      </w:r>
      <w:r w:rsidRPr="00D72304">
        <w:rPr>
          <w:rStyle w:val="StyleUnderline"/>
          <w:highlight w:val="yellow"/>
        </w:rPr>
        <w:t>Afghanistan</w:t>
      </w:r>
      <w:r w:rsidRPr="00D72304">
        <w:rPr>
          <w:sz w:val="16"/>
        </w:rPr>
        <w:t xml:space="preserve"> problem in recent years.</w:t>
      </w:r>
    </w:p>
    <w:bookmarkEnd w:id="2"/>
    <w:p w14:paraId="67A647A3" w14:textId="77777777" w:rsidR="00F2649C" w:rsidRPr="00EB2DD1" w:rsidRDefault="00F2649C" w:rsidP="00F2649C"/>
    <w:p w14:paraId="71171DAA" w14:textId="77777777" w:rsidR="00F2649C" w:rsidRPr="00A1449C" w:rsidRDefault="00F2649C" w:rsidP="00F2649C">
      <w:pPr>
        <w:pStyle w:val="Heading3"/>
        <w:rPr>
          <w:rFonts w:cs="Times New Roman"/>
        </w:rPr>
      </w:pPr>
      <w:r w:rsidRPr="00A1449C">
        <w:rPr>
          <w:rFonts w:cs="Times New Roman"/>
        </w:rPr>
        <w:lastRenderedPageBreak/>
        <w:t>2NC</w:t>
      </w:r>
      <w:r>
        <w:rPr>
          <w:rFonts w:cs="Times New Roman"/>
        </w:rPr>
        <w:t xml:space="preserve"> No Mid East War</w:t>
      </w:r>
    </w:p>
    <w:p w14:paraId="1EDA00B7" w14:textId="77777777" w:rsidR="00F2649C" w:rsidRDefault="00F2649C" w:rsidP="00F2649C">
      <w:pPr>
        <w:pStyle w:val="Heading4"/>
        <w:rPr>
          <w:lang w:eastAsia="ko-KR"/>
        </w:rPr>
      </w:pPr>
      <w:r>
        <w:rPr>
          <w:rFonts w:hint="eastAsia"/>
          <w:lang w:eastAsia="ko-KR"/>
        </w:rPr>
        <w:t>No Mid East instability</w:t>
      </w:r>
    </w:p>
    <w:p w14:paraId="2C5A2CFF" w14:textId="77777777" w:rsidR="00F2649C" w:rsidRPr="006C4042" w:rsidRDefault="00F2649C" w:rsidP="00F2649C">
      <w:pPr>
        <w:rPr>
          <w:lang w:eastAsia="ko-KR"/>
        </w:rPr>
      </w:pPr>
      <w:r>
        <w:rPr>
          <w:lang w:eastAsia="ko-KR"/>
        </w:rPr>
        <w:t xml:space="preserve">James </w:t>
      </w:r>
      <w:r w:rsidRPr="006C4042">
        <w:rPr>
          <w:rStyle w:val="Style13ptBold"/>
        </w:rPr>
        <w:t>Dobbins</w:t>
      </w:r>
      <w:r w:rsidRPr="006C4042">
        <w:rPr>
          <w:rStyle w:val="Style13ptBold"/>
          <w:rFonts w:hint="eastAsia"/>
        </w:rPr>
        <w:t xml:space="preserve"> 15</w:t>
      </w:r>
      <w:r>
        <w:rPr>
          <w:lang w:eastAsia="ko-KR"/>
        </w:rPr>
        <w:t>, a veteran diplomat who most recently served as the State Department's special representative for Afghanistan and Pakistan, is a senior fellow at the nonprofit, nonpartisan RAND Corporation</w:t>
      </w:r>
      <w:r>
        <w:rPr>
          <w:rFonts w:hint="eastAsia"/>
          <w:lang w:eastAsia="ko-KR"/>
        </w:rPr>
        <w:t xml:space="preserve">, </w:t>
      </w:r>
      <w:r>
        <w:rPr>
          <w:lang w:eastAsia="ko-KR"/>
        </w:rPr>
        <w:t>“Reports of Our Global Disorder Have Been Greatly Exaggerated</w:t>
      </w:r>
      <w:r>
        <w:rPr>
          <w:rFonts w:hint="eastAsia"/>
          <w:lang w:eastAsia="ko-KR"/>
        </w:rPr>
        <w:t>,</w:t>
      </w:r>
      <w:r>
        <w:rPr>
          <w:lang w:eastAsia="ko-KR"/>
        </w:rPr>
        <w:t>”</w:t>
      </w:r>
      <w:r>
        <w:rPr>
          <w:rFonts w:hint="eastAsia"/>
          <w:lang w:eastAsia="ko-KR"/>
        </w:rPr>
        <w:t xml:space="preserve"> 7-22-15, </w:t>
      </w:r>
      <w:hyperlink r:id="rId58" w:history="1">
        <w:r w:rsidRPr="00A806D5">
          <w:rPr>
            <w:rStyle w:val="Hyperlink"/>
            <w:lang w:eastAsia="ko-KR"/>
          </w:rPr>
          <w:t>http://www.rand.org/blog/2015/07/reports-of-our-global-disorder-have-been-greatly-exaggerated.html</w:t>
        </w:r>
      </w:hyperlink>
      <w:r>
        <w:rPr>
          <w:rFonts w:hint="eastAsia"/>
          <w:lang w:eastAsia="ko-KR"/>
        </w:rPr>
        <w:t>, DOA: 8-19-15, y2k</w:t>
      </w:r>
    </w:p>
    <w:p w14:paraId="1A7CF52D" w14:textId="77777777" w:rsidR="00F2649C" w:rsidRDefault="00F2649C" w:rsidP="00F2649C">
      <w:pPr>
        <w:rPr>
          <w:sz w:val="10"/>
          <w:lang w:eastAsia="ko-KR"/>
        </w:rPr>
      </w:pPr>
      <w:r w:rsidRPr="006C4042">
        <w:rPr>
          <w:sz w:val="10"/>
          <w:lang w:eastAsia="ko-KR"/>
        </w:rPr>
        <w:t xml:space="preserve">The world is more dangerous than it was a few years ago, and </w:t>
      </w:r>
      <w:r w:rsidRPr="008C04B4">
        <w:rPr>
          <w:rStyle w:val="StyleUnderline"/>
          <w:highlight w:val="cyan"/>
        </w:rPr>
        <w:t>the</w:t>
      </w:r>
      <w:r w:rsidRPr="006C4042">
        <w:rPr>
          <w:sz w:val="10"/>
          <w:lang w:eastAsia="ko-KR"/>
        </w:rPr>
        <w:t xml:space="preserve"> mounting </w:t>
      </w:r>
      <w:r w:rsidRPr="008C04B4">
        <w:rPr>
          <w:rStyle w:val="StyleUnderline"/>
          <w:highlight w:val="cyan"/>
        </w:rPr>
        <w:t>chaos in the</w:t>
      </w:r>
      <w:r w:rsidRPr="00A96894">
        <w:rPr>
          <w:rStyle w:val="StyleUnderline"/>
        </w:rPr>
        <w:t xml:space="preserve"> </w:t>
      </w:r>
      <w:r w:rsidRPr="008C04B4">
        <w:rPr>
          <w:rStyle w:val="StyleUnderline"/>
          <w:highlight w:val="cyan"/>
        </w:rPr>
        <w:t>Mid</w:t>
      </w:r>
      <w:r w:rsidRPr="00A96894">
        <w:rPr>
          <w:rStyle w:val="StyleUnderline"/>
        </w:rPr>
        <w:t xml:space="preserve">dle </w:t>
      </w:r>
      <w:r w:rsidRPr="008C04B4">
        <w:rPr>
          <w:rStyle w:val="StyleUnderline"/>
          <w:highlight w:val="cyan"/>
        </w:rPr>
        <w:t>East has</w:t>
      </w:r>
      <w:r w:rsidRPr="00A96894">
        <w:rPr>
          <w:rStyle w:val="StyleUnderline"/>
        </w:rPr>
        <w:t xml:space="preserve"> </w:t>
      </w:r>
      <w:r w:rsidRPr="008C04B4">
        <w:rPr>
          <w:rStyle w:val="StyleUnderline"/>
          <w:highlight w:val="cyan"/>
        </w:rPr>
        <w:t>fed</w:t>
      </w:r>
      <w:r w:rsidRPr="006C4042">
        <w:rPr>
          <w:sz w:val="10"/>
          <w:lang w:eastAsia="ko-KR"/>
        </w:rPr>
        <w:t xml:space="preserve"> wider, more </w:t>
      </w:r>
      <w:r w:rsidRPr="008C04B4">
        <w:rPr>
          <w:rStyle w:val="Emphasis"/>
          <w:highlight w:val="cyan"/>
        </w:rPr>
        <w:t>exaggerated anxieties</w:t>
      </w:r>
      <w:r w:rsidRPr="006C4042">
        <w:rPr>
          <w:sz w:val="10"/>
          <w:lang w:eastAsia="ko-KR"/>
        </w:rPr>
        <w:t xml:space="preserve">. Many </w:t>
      </w:r>
      <w:r w:rsidRPr="00A96894">
        <w:rPr>
          <w:rStyle w:val="StyleUnderline"/>
        </w:rPr>
        <w:t>observers feel that</w:t>
      </w:r>
      <w:r w:rsidRPr="006C4042">
        <w:rPr>
          <w:sz w:val="10"/>
          <w:lang w:eastAsia="ko-KR"/>
        </w:rPr>
        <w:t xml:space="preserve"> the pace of technological change is quickening, that </w:t>
      </w:r>
      <w:r w:rsidRPr="00A96894">
        <w:rPr>
          <w:rStyle w:val="StyleUnderline"/>
        </w:rPr>
        <w:t xml:space="preserve">the international order is </w:t>
      </w:r>
      <w:r w:rsidRPr="00A96894">
        <w:rPr>
          <w:rStyle w:val="Emphasis"/>
        </w:rPr>
        <w:t>disintegrating</w:t>
      </w:r>
      <w:r w:rsidRPr="006C4042">
        <w:rPr>
          <w:sz w:val="10"/>
          <w:lang w:eastAsia="ko-KR"/>
        </w:rPr>
        <w:t xml:space="preserve">, that power is shifting from national governments to individuals and nonstate actors, and that America's capacity to lead is waning. Oftentimes, however, </w:t>
      </w:r>
      <w:r w:rsidRPr="00A96894">
        <w:rPr>
          <w:rStyle w:val="StyleUnderline"/>
        </w:rPr>
        <w:t xml:space="preserve">these </w:t>
      </w:r>
      <w:r w:rsidRPr="008C04B4">
        <w:rPr>
          <w:rStyle w:val="StyleUnderline"/>
          <w:highlight w:val="cyan"/>
        </w:rPr>
        <w:t>portents of disaster</w:t>
      </w:r>
      <w:r w:rsidRPr="00A96894">
        <w:rPr>
          <w:rStyle w:val="StyleUnderline"/>
        </w:rPr>
        <w:t xml:space="preserve"> and decline </w:t>
      </w:r>
      <w:r w:rsidRPr="008C04B4">
        <w:rPr>
          <w:rStyle w:val="StyleUnderline"/>
          <w:highlight w:val="cyan"/>
        </w:rPr>
        <w:t>are</w:t>
      </w:r>
      <w:r w:rsidRPr="008C04B4">
        <w:rPr>
          <w:sz w:val="10"/>
          <w:highlight w:val="cyan"/>
          <w:lang w:eastAsia="ko-KR"/>
        </w:rPr>
        <w:t xml:space="preserve"> </w:t>
      </w:r>
      <w:r w:rsidRPr="008C04B4">
        <w:rPr>
          <w:rStyle w:val="Emphasis"/>
          <w:highlight w:val="cyan"/>
        </w:rPr>
        <w:t>overstated</w:t>
      </w:r>
      <w:r w:rsidRPr="006C4042">
        <w:rPr>
          <w:sz w:val="10"/>
          <w:lang w:eastAsia="ko-KR"/>
        </w:rPr>
        <w:t xml:space="preserve">. Certainly, computers and the Internet are driving rapid change, but the pace is not more rapid or revolutionary than that following the introduction of the steam engine, electricity, radio, telephones, internal combustion engines, airplanes, and the atomic bomb. The Chinese economy has grown compared to the United States, but the United States has, for many years, been growing faster than most of Europe, Russia, and much of East Asia. Russia is misbehaving, but nothing on the scale of the former Soviet Union. </w:t>
      </w:r>
      <w:r w:rsidRPr="008C04B4">
        <w:rPr>
          <w:rStyle w:val="StyleUnderline"/>
          <w:highlight w:val="cyan"/>
        </w:rPr>
        <w:t>The</w:t>
      </w:r>
      <w:r w:rsidRPr="006C4042">
        <w:rPr>
          <w:rStyle w:val="StyleUnderline"/>
        </w:rPr>
        <w:t xml:space="preserve"> </w:t>
      </w:r>
      <w:r w:rsidRPr="008C04B4">
        <w:rPr>
          <w:rStyle w:val="StyleUnderline"/>
          <w:highlight w:val="cyan"/>
        </w:rPr>
        <w:t>Mid</w:t>
      </w:r>
      <w:r w:rsidRPr="006C4042">
        <w:rPr>
          <w:rStyle w:val="StyleUnderline"/>
        </w:rPr>
        <w:t xml:space="preserve">dle </w:t>
      </w:r>
      <w:r w:rsidRPr="008C04B4">
        <w:rPr>
          <w:rStyle w:val="StyleUnderline"/>
          <w:highlight w:val="cyan"/>
        </w:rPr>
        <w:t>East is in</w:t>
      </w:r>
      <w:r w:rsidRPr="008C04B4">
        <w:rPr>
          <w:sz w:val="10"/>
          <w:highlight w:val="cyan"/>
          <w:lang w:eastAsia="ko-KR"/>
        </w:rPr>
        <w:t xml:space="preserve"> </w:t>
      </w:r>
      <w:r w:rsidRPr="008C04B4">
        <w:rPr>
          <w:rStyle w:val="StyleUnderline"/>
          <w:highlight w:val="cyan"/>
        </w:rPr>
        <w:t>turmoil</w:t>
      </w:r>
      <w:r w:rsidRPr="006C4042">
        <w:rPr>
          <w:sz w:val="10"/>
          <w:lang w:eastAsia="ko-KR"/>
        </w:rPr>
        <w:t xml:space="preserve">, </w:t>
      </w:r>
      <w:r w:rsidRPr="008C04B4">
        <w:rPr>
          <w:rStyle w:val="Emphasis"/>
          <w:highlight w:val="cyan"/>
        </w:rPr>
        <w:t xml:space="preserve">but even </w:t>
      </w:r>
      <w:proofErr w:type="gramStart"/>
      <w:r w:rsidRPr="008C04B4">
        <w:rPr>
          <w:rStyle w:val="Emphasis"/>
          <w:highlight w:val="cyan"/>
        </w:rPr>
        <w:t>taking into account</w:t>
      </w:r>
      <w:proofErr w:type="gramEnd"/>
      <w:r w:rsidRPr="008C04B4">
        <w:rPr>
          <w:rStyle w:val="Emphasis"/>
          <w:highlight w:val="cyan"/>
        </w:rPr>
        <w:t xml:space="preserve"> the chaos</w:t>
      </w:r>
      <w:r w:rsidRPr="006C4042">
        <w:rPr>
          <w:sz w:val="10"/>
          <w:lang w:eastAsia="ko-KR"/>
        </w:rPr>
        <w:t xml:space="preserve"> in that region, </w:t>
      </w:r>
      <w:r w:rsidRPr="008C04B4">
        <w:rPr>
          <w:rStyle w:val="Emphasis"/>
          <w:highlight w:val="cyan"/>
        </w:rPr>
        <w:t>inter</w:t>
      </w:r>
      <w:r w:rsidRPr="008C04B4">
        <w:rPr>
          <w:sz w:val="10"/>
          <w:highlight w:val="cyan"/>
          <w:lang w:eastAsia="ko-KR"/>
        </w:rPr>
        <w:t xml:space="preserve">- </w:t>
      </w:r>
      <w:r w:rsidRPr="008C04B4">
        <w:rPr>
          <w:rStyle w:val="StyleUnderline"/>
          <w:highlight w:val="cyan"/>
        </w:rPr>
        <w:t>and</w:t>
      </w:r>
      <w:r w:rsidRPr="008C04B4">
        <w:rPr>
          <w:sz w:val="10"/>
          <w:highlight w:val="cyan"/>
          <w:lang w:eastAsia="ko-KR"/>
        </w:rPr>
        <w:t xml:space="preserve"> </w:t>
      </w:r>
      <w:r w:rsidRPr="008C04B4">
        <w:rPr>
          <w:rStyle w:val="Emphasis"/>
          <w:highlight w:val="cyan"/>
        </w:rPr>
        <w:t>intrastate conflicts</w:t>
      </w:r>
      <w:r w:rsidRPr="008C04B4">
        <w:rPr>
          <w:sz w:val="10"/>
          <w:highlight w:val="cyan"/>
          <w:lang w:eastAsia="ko-KR"/>
        </w:rPr>
        <w:t xml:space="preserve"> </w:t>
      </w:r>
      <w:r w:rsidRPr="008C04B4">
        <w:rPr>
          <w:rStyle w:val="StyleUnderline"/>
          <w:highlight w:val="cyan"/>
        </w:rPr>
        <w:t xml:space="preserve">continue to </w:t>
      </w:r>
      <w:r w:rsidRPr="008C04B4">
        <w:rPr>
          <w:rStyle w:val="Emphasis"/>
          <w:highlight w:val="cyan"/>
        </w:rPr>
        <w:t>decline</w:t>
      </w:r>
      <w:r w:rsidRPr="006C4042">
        <w:rPr>
          <w:sz w:val="10"/>
          <w:lang w:eastAsia="ko-KR"/>
        </w:rPr>
        <w:t xml:space="preserve"> (as revealed in Steven </w:t>
      </w:r>
      <w:proofErr w:type="spellStart"/>
      <w:r w:rsidRPr="006C4042">
        <w:rPr>
          <w:sz w:val="10"/>
          <w:lang w:eastAsia="ko-KR"/>
        </w:rPr>
        <w:t>Pinker's</w:t>
      </w:r>
      <w:proofErr w:type="spellEnd"/>
      <w:r w:rsidRPr="006C4042">
        <w:rPr>
          <w:sz w:val="10"/>
          <w:lang w:eastAsia="ko-KR"/>
        </w:rPr>
        <w:t xml:space="preserve"> The Better Angels of Our Nature</w:t>
      </w:r>
      <w:r w:rsidRPr="006C4042">
        <w:rPr>
          <w:rStyle w:val="StyleUnderline"/>
        </w:rPr>
        <w:t xml:space="preserve">), </w:t>
      </w:r>
      <w:r w:rsidRPr="008C04B4">
        <w:rPr>
          <w:rStyle w:val="StyleUnderline"/>
          <w:highlight w:val="cyan"/>
        </w:rPr>
        <w:t>as do the</w:t>
      </w:r>
      <w:r w:rsidRPr="006C4042">
        <w:rPr>
          <w:rStyle w:val="StyleUnderline"/>
        </w:rPr>
        <w:t xml:space="preserve"> </w:t>
      </w:r>
      <w:r w:rsidRPr="008C04B4">
        <w:rPr>
          <w:rStyle w:val="Emphasis"/>
          <w:highlight w:val="cyan"/>
        </w:rPr>
        <w:t>casualties</w:t>
      </w:r>
      <w:r w:rsidRPr="008C04B4">
        <w:rPr>
          <w:sz w:val="10"/>
          <w:highlight w:val="cyan"/>
          <w:lang w:eastAsia="ko-KR"/>
        </w:rPr>
        <w:t xml:space="preserve"> </w:t>
      </w:r>
      <w:r w:rsidRPr="008C04B4">
        <w:rPr>
          <w:rStyle w:val="StyleUnderline"/>
          <w:highlight w:val="cyan"/>
        </w:rPr>
        <w:t>and</w:t>
      </w:r>
      <w:r w:rsidRPr="008C04B4">
        <w:rPr>
          <w:sz w:val="10"/>
          <w:highlight w:val="cyan"/>
          <w:lang w:eastAsia="ko-KR"/>
        </w:rPr>
        <w:t xml:space="preserve"> </w:t>
      </w:r>
      <w:r w:rsidRPr="008C04B4">
        <w:rPr>
          <w:rStyle w:val="Emphasis"/>
          <w:highlight w:val="cyan"/>
        </w:rPr>
        <w:t>destruction</w:t>
      </w:r>
      <w:r w:rsidRPr="006C4042">
        <w:rPr>
          <w:rStyle w:val="Emphasis"/>
        </w:rPr>
        <w:t xml:space="preserve"> they produce</w:t>
      </w:r>
      <w:r w:rsidRPr="006C4042">
        <w:rPr>
          <w:sz w:val="10"/>
          <w:lang w:eastAsia="ko-KR"/>
        </w:rPr>
        <w:t xml:space="preserve">. </w:t>
      </w:r>
      <w:r w:rsidRPr="006C4042">
        <w:rPr>
          <w:rStyle w:val="StyleUnderline"/>
        </w:rPr>
        <w:t>States are being challenged by terrorists and insurgent groups in the Middle East</w:t>
      </w:r>
      <w:r w:rsidRPr="006C4042">
        <w:rPr>
          <w:sz w:val="10"/>
          <w:lang w:eastAsia="ko-KR"/>
        </w:rPr>
        <w:t xml:space="preserve">, as they once were in Southeast Asia, Latin America, and the Balkans. Twenty years </w:t>
      </w:r>
      <w:proofErr w:type="gramStart"/>
      <w:r w:rsidRPr="006C4042">
        <w:rPr>
          <w:sz w:val="10"/>
          <w:lang w:eastAsia="ko-KR"/>
        </w:rPr>
        <w:t>ago</w:t>
      </w:r>
      <w:proofErr w:type="gramEnd"/>
      <w:r w:rsidRPr="006C4042">
        <w:rPr>
          <w:sz w:val="10"/>
          <w:lang w:eastAsia="ko-KR"/>
        </w:rPr>
        <w:t xml:space="preserve"> this month, Christian insurgents executed in cold blood more than 7,000 Muslim prisoners in Srebrenica, matching in scale and ferocity the horrors perpetrated by the Islamic State today. It's also true that prior eras have seen much greater shifts in the global power balance than those underway today. World War I brought the collapse of the Ottoman and Austrian empires and the creation of more than a dozen new countries, including nearly all those in the modern Middle East. During the two decades after World War II, control over more than half the world's surface shifted radically, as dozens of “nonstate actors” — then known as liberation movements — seized power and set up new regimes. Change occurred at an even greater speed during the first few years of the George H.W. Bush administration, with the unification of Germany, the disintegration of the Warsaw Pact, and the collapse of the Soviet Union. Most of these earlier geopolitical shifts were favorable to the United States in contrast to current developments in the Arab world. Not surprisingly, people are more likely to notice the pace of change for the worse, as opposed to that for the better. Nevertheless, it would be hard to maintain that the distribution of power among states is changing more quickly today than after 1918, 1945, or 1989. </w:t>
      </w:r>
      <w:r w:rsidRPr="006C4042">
        <w:rPr>
          <w:rStyle w:val="Emphasis"/>
        </w:rPr>
        <w:t xml:space="preserve">But are states </w:t>
      </w:r>
      <w:proofErr w:type="gramStart"/>
      <w:r w:rsidRPr="006C4042">
        <w:rPr>
          <w:rStyle w:val="Emphasis"/>
        </w:rPr>
        <w:t>as a whole losing</w:t>
      </w:r>
      <w:proofErr w:type="gramEnd"/>
      <w:r w:rsidRPr="006C4042">
        <w:rPr>
          <w:rStyle w:val="Emphasis"/>
        </w:rPr>
        <w:t xml:space="preserve"> their grip</w:t>
      </w:r>
      <w:r w:rsidRPr="006C4042">
        <w:rPr>
          <w:sz w:val="10"/>
          <w:lang w:eastAsia="ko-KR"/>
        </w:rPr>
        <w:t xml:space="preserve">? Is power devolving to individuals and groups outside officialdom? The continued expansion of international trade, finance, travel, and communications has increased vulnerabilities even as it has widened horizons, increased opportunity, and lifted people around the world out of poverty. </w:t>
      </w:r>
      <w:r w:rsidRPr="006C4042">
        <w:rPr>
          <w:rStyle w:val="StyleUnderline"/>
        </w:rPr>
        <w:t xml:space="preserve">Terrorists and criminals can mix with the millions of tourists and </w:t>
      </w:r>
      <w:proofErr w:type="gramStart"/>
      <w:r w:rsidRPr="006C4042">
        <w:rPr>
          <w:rStyle w:val="StyleUnderline"/>
        </w:rPr>
        <w:t>business people</w:t>
      </w:r>
      <w:proofErr w:type="gramEnd"/>
      <w:r w:rsidRPr="006C4042">
        <w:rPr>
          <w:rStyle w:val="StyleUnderline"/>
        </w:rPr>
        <w:t xml:space="preserve"> who cross national boarders every day</w:t>
      </w:r>
      <w:r w:rsidRPr="006C4042">
        <w:rPr>
          <w:sz w:val="10"/>
          <w:lang w:eastAsia="ko-KR"/>
        </w:rPr>
        <w:t xml:space="preserve">, </w:t>
      </w:r>
      <w:r w:rsidRPr="006C4042">
        <w:rPr>
          <w:rStyle w:val="StyleUnderline"/>
        </w:rPr>
        <w:t xml:space="preserve">but </w:t>
      </w:r>
      <w:r w:rsidRPr="008C04B4">
        <w:rPr>
          <w:rStyle w:val="StyleUnderline"/>
          <w:highlight w:val="cyan"/>
        </w:rPr>
        <w:t>security agencies</w:t>
      </w:r>
      <w:r w:rsidRPr="006C4042">
        <w:rPr>
          <w:rStyle w:val="StyleUnderline"/>
        </w:rPr>
        <w:t xml:space="preserve"> also </w:t>
      </w:r>
      <w:r w:rsidRPr="008C04B4">
        <w:rPr>
          <w:rStyle w:val="StyleUnderline"/>
          <w:highlight w:val="cyan"/>
        </w:rPr>
        <w:t>have</w:t>
      </w:r>
      <w:r w:rsidRPr="006C4042">
        <w:rPr>
          <w:rStyle w:val="StyleUnderline"/>
        </w:rPr>
        <w:t xml:space="preserve"> new and more </w:t>
      </w:r>
      <w:r w:rsidRPr="008C04B4">
        <w:rPr>
          <w:rStyle w:val="StyleUnderline"/>
          <w:highlight w:val="cyan"/>
        </w:rPr>
        <w:t>powerful tools to</w:t>
      </w:r>
      <w:r w:rsidRPr="006C4042">
        <w:rPr>
          <w:rStyle w:val="StyleUnderline"/>
        </w:rPr>
        <w:t xml:space="preserve"> track and </w:t>
      </w:r>
      <w:r w:rsidRPr="008C04B4">
        <w:rPr>
          <w:rStyle w:val="Emphasis"/>
          <w:highlight w:val="cyan"/>
        </w:rPr>
        <w:t>impede</w:t>
      </w:r>
      <w:r w:rsidRPr="006C4042">
        <w:rPr>
          <w:sz w:val="10"/>
          <w:lang w:eastAsia="ko-KR"/>
        </w:rPr>
        <w:t xml:space="preserve"> their </w:t>
      </w:r>
      <w:r w:rsidRPr="008C04B4">
        <w:rPr>
          <w:rStyle w:val="Emphasis"/>
          <w:highlight w:val="cyan"/>
        </w:rPr>
        <w:t>movements</w:t>
      </w:r>
      <w:r w:rsidRPr="006C4042">
        <w:rPr>
          <w:sz w:val="10"/>
          <w:lang w:eastAsia="ko-KR"/>
        </w:rPr>
        <w:t>. Contagious diseases can spread more rapidly, but resources to contain them can also be mobilized more quickly. The communications revolution empowers individuals and states alike. Violent extremists can more easily spread their ideology, recruit followers, and orchestrate attacks, but security authorities can more easily collaborate to foil these attempts. As physical infrastructure becomes more dependent on digital controls, the possibility for catastrophic interference grows, requiring ever higher levels of digital safeguards. There is admittedly a race between the forces of order and disorder in all these domains, but it is not one that effective states are predestined to lose.</w:t>
      </w:r>
    </w:p>
    <w:p w14:paraId="46D67E36" w14:textId="77777777" w:rsidR="00F2649C" w:rsidRPr="00C35D9B" w:rsidRDefault="00F2649C" w:rsidP="00F2649C"/>
    <w:p w14:paraId="2DB4C6AB" w14:textId="77777777" w:rsidR="00F2649C" w:rsidRDefault="00F2649C" w:rsidP="00F2649C">
      <w:pPr>
        <w:pStyle w:val="Heading4"/>
      </w:pPr>
      <w:r>
        <w:t>Middle East wars burn out quick – few casualties</w:t>
      </w:r>
    </w:p>
    <w:p w14:paraId="0B365AED" w14:textId="77777777" w:rsidR="00F2649C" w:rsidRDefault="00F2649C" w:rsidP="00F2649C">
      <w:r>
        <w:t xml:space="preserve">Florence </w:t>
      </w:r>
      <w:proofErr w:type="spellStart"/>
      <w:r w:rsidRPr="009F7394">
        <w:rPr>
          <w:rStyle w:val="Style13ptBold"/>
        </w:rPr>
        <w:t>Gaub</w:t>
      </w:r>
      <w:proofErr w:type="spellEnd"/>
      <w:r>
        <w:t>, Senior Analyst at the EUISS, “Arab wars: calculating the costs”, European Union Institute for Security Studies (EUISS) October 20</w:t>
      </w:r>
      <w:r w:rsidRPr="009F7394">
        <w:rPr>
          <w:rStyle w:val="Style13ptBold"/>
        </w:rPr>
        <w:t>17</w:t>
      </w:r>
      <w:r>
        <w:t>, https://www.iss.europa.eu/sites/default/files/EUISSFiles/Brief%2025%20Arab%20wars.pdf</w:t>
      </w:r>
    </w:p>
    <w:p w14:paraId="3F4AF08B" w14:textId="77777777" w:rsidR="00F2649C" w:rsidRPr="009F7394" w:rsidRDefault="00F2649C" w:rsidP="00F2649C">
      <w:pPr>
        <w:rPr>
          <w:rStyle w:val="Emphasis"/>
        </w:rPr>
      </w:pPr>
      <w:r w:rsidRPr="00415B4F">
        <w:rPr>
          <w:rStyle w:val="StyleUnderline"/>
          <w:highlight w:val="yellow"/>
        </w:rPr>
        <w:t>Interstate wars are</w:t>
      </w:r>
      <w:r w:rsidRPr="009F7394">
        <w:rPr>
          <w:sz w:val="16"/>
        </w:rPr>
        <w:t xml:space="preserve"> on average </w:t>
      </w:r>
      <w:r w:rsidRPr="00415B4F">
        <w:rPr>
          <w:rStyle w:val="Emphasis"/>
          <w:highlight w:val="yellow"/>
        </w:rPr>
        <w:t>shorter</w:t>
      </w:r>
      <w:r w:rsidRPr="00415B4F">
        <w:rPr>
          <w:sz w:val="16"/>
          <w:highlight w:val="yellow"/>
        </w:rPr>
        <w:t xml:space="preserve"> </w:t>
      </w:r>
      <w:r w:rsidRPr="00415B4F">
        <w:rPr>
          <w:rStyle w:val="StyleUnderline"/>
          <w:highlight w:val="yellow"/>
        </w:rPr>
        <w:t>and</w:t>
      </w:r>
      <w:r w:rsidRPr="00415B4F">
        <w:rPr>
          <w:sz w:val="16"/>
          <w:highlight w:val="yellow"/>
        </w:rPr>
        <w:t xml:space="preserve"> </w:t>
      </w:r>
      <w:r w:rsidRPr="00415B4F">
        <w:rPr>
          <w:rStyle w:val="Emphasis"/>
          <w:highlight w:val="yellow"/>
        </w:rPr>
        <w:t>less lethal</w:t>
      </w:r>
      <w:r w:rsidRPr="009F7394">
        <w:rPr>
          <w:sz w:val="16"/>
        </w:rPr>
        <w:t xml:space="preserve"> than those involving one or several nonstate actors (both </w:t>
      </w:r>
      <w:r w:rsidRPr="009F7394">
        <w:rPr>
          <w:rStyle w:val="StyleUnderline"/>
        </w:rPr>
        <w:t>in the MENA</w:t>
      </w:r>
      <w:r w:rsidRPr="009F7394">
        <w:rPr>
          <w:sz w:val="16"/>
        </w:rPr>
        <w:t xml:space="preserve"> and worldwide). If the Iran-Iraq war (1980-1988) is excluded, </w:t>
      </w:r>
      <w:r w:rsidRPr="00415B4F">
        <w:rPr>
          <w:rStyle w:val="StyleUnderline"/>
          <w:highlight w:val="yellow"/>
        </w:rPr>
        <w:t>the average</w:t>
      </w:r>
      <w:r w:rsidRPr="009F7394">
        <w:rPr>
          <w:rStyle w:val="StyleUnderline"/>
        </w:rPr>
        <w:t xml:space="preserve"> interstate conflict in the Arab world</w:t>
      </w:r>
      <w:r>
        <w:rPr>
          <w:rStyle w:val="StyleUnderline"/>
        </w:rPr>
        <w:t xml:space="preserve"> </w:t>
      </w:r>
      <w:r w:rsidRPr="00415B4F">
        <w:rPr>
          <w:rStyle w:val="StyleUnderline"/>
          <w:highlight w:val="yellow"/>
        </w:rPr>
        <w:t xml:space="preserve">lasts </w:t>
      </w:r>
      <w:r w:rsidRPr="00415B4F">
        <w:rPr>
          <w:rStyle w:val="Emphasis"/>
          <w:highlight w:val="yellow"/>
        </w:rPr>
        <w:t>60 days</w:t>
      </w:r>
      <w:r w:rsidRPr="009F7394">
        <w:rPr>
          <w:sz w:val="16"/>
        </w:rPr>
        <w:t xml:space="preserve">; with it, the average is pushed up to 425 days or 14 months – just 1 month short- </w:t>
      </w:r>
      <w:proofErr w:type="spellStart"/>
      <w:r w:rsidRPr="009F7394">
        <w:rPr>
          <w:sz w:val="16"/>
        </w:rPr>
        <w:t>er</w:t>
      </w:r>
      <w:proofErr w:type="spellEnd"/>
      <w:r w:rsidRPr="009F7394">
        <w:rPr>
          <w:sz w:val="16"/>
        </w:rPr>
        <w:t xml:space="preserve"> than the global average. The shortest war was the invasion of Kuwait by Iraq in 1990 (2 days), whereas the longest was the war between Iran and Iraq (2,980 days or 8 years). Perhaps </w:t>
      </w:r>
      <w:r w:rsidRPr="009F7394">
        <w:rPr>
          <w:rStyle w:val="StyleUnderline"/>
        </w:rPr>
        <w:t>as a</w:t>
      </w:r>
      <w:r w:rsidRPr="009F7394">
        <w:rPr>
          <w:sz w:val="16"/>
        </w:rPr>
        <w:t xml:space="preserve"> logical </w:t>
      </w:r>
      <w:r w:rsidRPr="009F7394">
        <w:rPr>
          <w:rStyle w:val="StyleUnderline"/>
        </w:rPr>
        <w:t>consequence of the</w:t>
      </w:r>
      <w:r w:rsidRPr="009F7394">
        <w:rPr>
          <w:sz w:val="16"/>
        </w:rPr>
        <w:t xml:space="preserve"> relative </w:t>
      </w:r>
      <w:r w:rsidRPr="009F7394">
        <w:rPr>
          <w:rStyle w:val="StyleUnderline"/>
        </w:rPr>
        <w:t>brevity</w:t>
      </w:r>
      <w:r w:rsidRPr="009F7394">
        <w:rPr>
          <w:sz w:val="16"/>
        </w:rPr>
        <w:t xml:space="preserve"> of combat, </w:t>
      </w:r>
      <w:r w:rsidRPr="009F7394">
        <w:rPr>
          <w:rStyle w:val="StyleUnderline"/>
        </w:rPr>
        <w:t>interstate wars account for</w:t>
      </w:r>
      <w:r w:rsidRPr="009F7394">
        <w:rPr>
          <w:sz w:val="16"/>
        </w:rPr>
        <w:t xml:space="preserve"> 28% of the region’s total victims, or 666,581 people. In terms of lethality, the average interstate war involving an Arab state leads to </w:t>
      </w:r>
      <w:r w:rsidRPr="009F7394">
        <w:rPr>
          <w:rStyle w:val="StyleUnderline"/>
        </w:rPr>
        <w:t>the death of 3</w:t>
      </w:r>
      <w:r w:rsidRPr="009F7394">
        <w:rPr>
          <w:sz w:val="16"/>
        </w:rPr>
        <w:t xml:space="preserve">.16 </w:t>
      </w:r>
      <w:r w:rsidRPr="009F7394">
        <w:rPr>
          <w:rStyle w:val="StyleUnderline"/>
        </w:rPr>
        <w:t>citizens per 1,000</w:t>
      </w:r>
      <w:r w:rsidRPr="009F7394">
        <w:rPr>
          <w:sz w:val="16"/>
        </w:rPr>
        <w:t xml:space="preserve">. Mirroring international developments, </w:t>
      </w:r>
      <w:r w:rsidRPr="009F7394">
        <w:rPr>
          <w:rStyle w:val="StyleUnderline"/>
        </w:rPr>
        <w:t xml:space="preserve">Arab </w:t>
      </w:r>
      <w:r w:rsidRPr="00415B4F">
        <w:rPr>
          <w:rStyle w:val="StyleUnderline"/>
          <w:highlight w:val="yellow"/>
        </w:rPr>
        <w:t>interstate wars have</w:t>
      </w:r>
      <w:r w:rsidRPr="009F7394">
        <w:rPr>
          <w:rStyle w:val="StyleUnderline"/>
        </w:rPr>
        <w:t>,</w:t>
      </w:r>
      <w:r w:rsidRPr="009F7394">
        <w:rPr>
          <w:sz w:val="16"/>
        </w:rPr>
        <w:t xml:space="preserve"> overall (again </w:t>
      </w:r>
      <w:proofErr w:type="gramStart"/>
      <w:r w:rsidRPr="009F7394">
        <w:rPr>
          <w:sz w:val="16"/>
        </w:rPr>
        <w:t>with the exception of</w:t>
      </w:r>
      <w:proofErr w:type="gramEnd"/>
      <w:r w:rsidRPr="009F7394">
        <w:rPr>
          <w:sz w:val="16"/>
        </w:rPr>
        <w:t xml:space="preserve"> the war between Iran and Iraq), </w:t>
      </w:r>
      <w:r w:rsidRPr="00415B4F">
        <w:rPr>
          <w:rStyle w:val="Emphasis"/>
          <w:highlight w:val="yellow"/>
        </w:rPr>
        <w:t>declined in lethality over the last decades</w:t>
      </w:r>
      <w:r w:rsidRPr="009F7394">
        <w:rPr>
          <w:rStyle w:val="Emphasis"/>
        </w:rPr>
        <w:t xml:space="preserve">. </w:t>
      </w:r>
    </w:p>
    <w:p w14:paraId="38FAD20C" w14:textId="77777777" w:rsidR="00F2649C" w:rsidRPr="00C3296A" w:rsidRDefault="00F2649C" w:rsidP="00F2649C">
      <w:pPr>
        <w:pStyle w:val="Heading4"/>
        <w:rPr>
          <w:rFonts w:cs="Times New Roman"/>
        </w:rPr>
      </w:pPr>
      <w:r w:rsidRPr="00C3296A">
        <w:rPr>
          <w:rFonts w:cs="Times New Roman"/>
        </w:rPr>
        <w:t>No Middle East War</w:t>
      </w:r>
    </w:p>
    <w:p w14:paraId="0958F021" w14:textId="77777777" w:rsidR="00F2649C" w:rsidRPr="00C3296A" w:rsidRDefault="00F2649C" w:rsidP="00F2649C">
      <w:pPr>
        <w:spacing w:after="0"/>
        <w:rPr>
          <w:b/>
          <w:sz w:val="24"/>
        </w:rPr>
      </w:pPr>
      <w:r w:rsidRPr="00C3296A">
        <w:rPr>
          <w:b/>
          <w:sz w:val="24"/>
        </w:rPr>
        <w:t>Glaser 17</w:t>
      </w:r>
    </w:p>
    <w:p w14:paraId="3400C654" w14:textId="77777777" w:rsidR="00F2649C" w:rsidRPr="00C3296A" w:rsidRDefault="00F2649C" w:rsidP="00F2649C">
      <w:pPr>
        <w:spacing w:after="0"/>
        <w:rPr>
          <w:b/>
          <w:sz w:val="16"/>
        </w:rPr>
      </w:pPr>
      <w:r w:rsidRPr="00C3296A">
        <w:rPr>
          <w:sz w:val="16"/>
        </w:rPr>
        <w:t xml:space="preserve">(CHARLES L. GLASER is Professor of Political Science and International Affairs at George Washington University and Director of the Institute for Security and Conflict Studies at George Washington University’s Elliott School of International Affairs. ROSEMARY A. KELANIC is Assistant </w:t>
      </w:r>
      <w:r w:rsidRPr="00C3296A">
        <w:rPr>
          <w:sz w:val="16"/>
        </w:rPr>
        <w:lastRenderedPageBreak/>
        <w:t xml:space="preserve">Professor of Political Science at Williams College, “Getting Out of the Gulf”, </w:t>
      </w:r>
      <w:hyperlink r:id="rId59" w:history="1">
        <w:r w:rsidRPr="00C3296A">
          <w:rPr>
            <w:rStyle w:val="Hyperlink"/>
            <w:sz w:val="16"/>
          </w:rPr>
          <w:t>https://www.foreignaffairs.com/articles/persian-gulf/2016-12-12/getting-out-gulf</w:t>
        </w:r>
      </w:hyperlink>
      <w:r w:rsidRPr="00C3296A">
        <w:rPr>
          <w:sz w:val="16"/>
        </w:rPr>
        <w:t>, Accessed 3-5-17 LKM)</w:t>
      </w:r>
    </w:p>
    <w:p w14:paraId="1CC56207" w14:textId="77777777" w:rsidR="00F2649C" w:rsidRPr="00C3296A" w:rsidRDefault="00F2649C" w:rsidP="00F2649C">
      <w:pPr>
        <w:spacing w:after="0"/>
      </w:pPr>
    </w:p>
    <w:p w14:paraId="5B4E7464" w14:textId="77777777" w:rsidR="00F2649C" w:rsidRPr="00C3296A" w:rsidRDefault="00F2649C" w:rsidP="00F2649C">
      <w:pPr>
        <w:rPr>
          <w:sz w:val="14"/>
        </w:rPr>
      </w:pPr>
      <w:r w:rsidRPr="00C3296A">
        <w:rPr>
          <w:sz w:val="14"/>
        </w:rPr>
        <w:t xml:space="preserve">If the United States withdrew from the region, it’s possible to imagine how such a </w:t>
      </w:r>
      <w:r w:rsidRPr="008C04B4">
        <w:rPr>
          <w:highlight w:val="cyan"/>
          <w:u w:val="single"/>
        </w:rPr>
        <w:t>disruption might occur</w:t>
      </w:r>
      <w:r w:rsidRPr="00C3296A">
        <w:rPr>
          <w:sz w:val="14"/>
        </w:rPr>
        <w:t xml:space="preserve">, </w:t>
      </w:r>
      <w:r w:rsidRPr="008C04B4">
        <w:rPr>
          <w:highlight w:val="cyan"/>
          <w:u w:val="single"/>
        </w:rPr>
        <w:t>but no</w:t>
      </w:r>
      <w:r w:rsidRPr="00C3296A">
        <w:rPr>
          <w:u w:val="single"/>
        </w:rPr>
        <w:t xml:space="preserve">ne of the </w:t>
      </w:r>
      <w:r w:rsidRPr="008C04B4">
        <w:rPr>
          <w:highlight w:val="cyan"/>
          <w:u w:val="single"/>
        </w:rPr>
        <w:t>scenario</w:t>
      </w:r>
      <w:r w:rsidRPr="00C3296A">
        <w:rPr>
          <w:u w:val="single"/>
        </w:rPr>
        <w:t xml:space="preserve">s </w:t>
      </w:r>
      <w:r w:rsidRPr="008C04B4">
        <w:rPr>
          <w:highlight w:val="cyan"/>
          <w:u w:val="single"/>
        </w:rPr>
        <w:t>seems likely</w:t>
      </w:r>
      <w:r w:rsidRPr="00C3296A">
        <w:rPr>
          <w:sz w:val="14"/>
        </w:rPr>
        <w:t xml:space="preserve">. Consider the prospect that a Gulf country might consolidate control over enough of the region’s oil to manipulate the global price, perhaps by conquering its neighbors. Theoretically, doing so could give a hostile power enough leverage to coerce oil consumers such as the United States and its allies. The problem with this scenario is </w:t>
      </w:r>
      <w:r w:rsidRPr="00C3296A">
        <w:rPr>
          <w:u w:val="single"/>
        </w:rPr>
        <w:t xml:space="preserve">that </w:t>
      </w:r>
      <w:r w:rsidRPr="008C04B4">
        <w:rPr>
          <w:highlight w:val="cyan"/>
          <w:u w:val="single"/>
        </w:rPr>
        <w:t>there is no</w:t>
      </w:r>
      <w:r w:rsidRPr="00C3296A">
        <w:rPr>
          <w:u w:val="single"/>
        </w:rPr>
        <w:t xml:space="preserve"> such </w:t>
      </w:r>
      <w:r w:rsidRPr="008C04B4">
        <w:rPr>
          <w:highlight w:val="cyan"/>
          <w:u w:val="single"/>
        </w:rPr>
        <w:t>regional hegemon on the horizon</w:t>
      </w:r>
      <w:r w:rsidRPr="00C3296A">
        <w:rPr>
          <w:sz w:val="14"/>
        </w:rPr>
        <w:t xml:space="preserve">. </w:t>
      </w:r>
      <w:r w:rsidRPr="008C04B4">
        <w:rPr>
          <w:highlight w:val="cyan"/>
          <w:u w:val="single"/>
        </w:rPr>
        <w:t>Iraq has been devastated by</w:t>
      </w:r>
      <w:r w:rsidRPr="00C3296A">
        <w:rPr>
          <w:u w:val="single"/>
        </w:rPr>
        <w:t xml:space="preserve"> the U.S. invasion and the ensuing </w:t>
      </w:r>
      <w:r w:rsidRPr="008C04B4">
        <w:rPr>
          <w:highlight w:val="cyan"/>
          <w:u w:val="single"/>
        </w:rPr>
        <w:t>chaos</w:t>
      </w:r>
      <w:r w:rsidRPr="00C3296A">
        <w:rPr>
          <w:u w:val="single"/>
        </w:rPr>
        <w:t xml:space="preserve">. </w:t>
      </w:r>
      <w:r w:rsidRPr="008C04B4">
        <w:rPr>
          <w:highlight w:val="cyan"/>
          <w:u w:val="single"/>
        </w:rPr>
        <w:t>Iran has been weakened by</w:t>
      </w:r>
      <w:r w:rsidRPr="00C3296A">
        <w:rPr>
          <w:u w:val="single"/>
        </w:rPr>
        <w:t xml:space="preserve"> Western </w:t>
      </w:r>
      <w:r w:rsidRPr="008C04B4">
        <w:rPr>
          <w:highlight w:val="cyan"/>
          <w:u w:val="single"/>
        </w:rPr>
        <w:t>sanctions</w:t>
      </w:r>
      <w:r w:rsidRPr="00C3296A">
        <w:rPr>
          <w:u w:val="single"/>
        </w:rPr>
        <w:t xml:space="preserve">, </w:t>
      </w:r>
      <w:r w:rsidRPr="008C04B4">
        <w:rPr>
          <w:highlight w:val="cyan"/>
          <w:u w:val="single"/>
        </w:rPr>
        <w:t>and its leaders</w:t>
      </w:r>
      <w:r w:rsidRPr="00C3296A">
        <w:rPr>
          <w:u w:val="single"/>
        </w:rPr>
        <w:t xml:space="preserve"> remain </w:t>
      </w:r>
      <w:r w:rsidRPr="008C04B4">
        <w:rPr>
          <w:highlight w:val="cyan"/>
          <w:u w:val="single"/>
        </w:rPr>
        <w:t>fixate</w:t>
      </w:r>
      <w:r w:rsidRPr="00C3296A">
        <w:rPr>
          <w:u w:val="single"/>
        </w:rPr>
        <w:t xml:space="preserve">d </w:t>
      </w:r>
      <w:r w:rsidRPr="008C04B4">
        <w:rPr>
          <w:highlight w:val="cyan"/>
          <w:u w:val="single"/>
        </w:rPr>
        <w:t>on internal threats</w:t>
      </w:r>
      <w:r w:rsidRPr="00C3296A">
        <w:rPr>
          <w:u w:val="single"/>
        </w:rPr>
        <w:t xml:space="preserve">. </w:t>
      </w:r>
      <w:r w:rsidRPr="008C04B4">
        <w:rPr>
          <w:highlight w:val="cyan"/>
          <w:u w:val="single"/>
        </w:rPr>
        <w:t>Saudi Arabia</w:t>
      </w:r>
      <w:r w:rsidRPr="00C3296A">
        <w:rPr>
          <w:u w:val="single"/>
        </w:rPr>
        <w:t xml:space="preserve">, for all its meddling in Yemen’s civil war, </w:t>
      </w:r>
      <w:r w:rsidRPr="008C04B4">
        <w:rPr>
          <w:highlight w:val="cyan"/>
          <w:u w:val="single"/>
        </w:rPr>
        <w:t>has shown no interest in territorial conquest</w:t>
      </w:r>
      <w:r w:rsidRPr="00C3296A">
        <w:rPr>
          <w:sz w:val="14"/>
        </w:rPr>
        <w:t>.</w:t>
      </w:r>
    </w:p>
    <w:p w14:paraId="6BD415F7" w14:textId="77777777" w:rsidR="00F2649C" w:rsidRDefault="00F2649C" w:rsidP="00F2649C"/>
    <w:p w14:paraId="0B8D4D39" w14:textId="77777777" w:rsidR="006C5C1F" w:rsidRPr="00612B8F" w:rsidRDefault="006C5C1F" w:rsidP="006C5C1F">
      <w:pPr>
        <w:rPr>
          <w:rFonts w:eastAsia="Cambria" w:cs="Times New Roman"/>
        </w:rPr>
      </w:pPr>
    </w:p>
    <w:p w14:paraId="520D23AF" w14:textId="6B80C40F" w:rsidR="00DA3C05" w:rsidRPr="00DA3C05" w:rsidRDefault="00DA3C05" w:rsidP="00DA3C05">
      <w:pPr>
        <w:keepNext/>
        <w:keepLines/>
        <w:pageBreakBefore/>
        <w:spacing w:before="40" w:after="0"/>
        <w:jc w:val="center"/>
        <w:outlineLvl w:val="2"/>
        <w:rPr>
          <w:rFonts w:eastAsia="MS Gothic" w:cs="Times New Roman"/>
          <w:b/>
          <w:sz w:val="32"/>
          <w:szCs w:val="24"/>
          <w:u w:val="single"/>
        </w:rPr>
      </w:pPr>
      <w:r w:rsidRPr="00DA3C05">
        <w:rPr>
          <w:rFonts w:eastAsia="MS Gothic" w:cs="Times New Roman"/>
          <w:b/>
          <w:sz w:val="32"/>
          <w:szCs w:val="24"/>
          <w:u w:val="single"/>
        </w:rPr>
        <w:lastRenderedPageBreak/>
        <w:t xml:space="preserve">1NC </w:t>
      </w:r>
      <w:r>
        <w:rPr>
          <w:rFonts w:eastAsia="MS Gothic" w:cs="Times New Roman"/>
          <w:b/>
          <w:sz w:val="32"/>
          <w:szCs w:val="24"/>
          <w:u w:val="single"/>
        </w:rPr>
        <w:t>No Terror Retaliation</w:t>
      </w:r>
    </w:p>
    <w:p w14:paraId="5D1EDBDF" w14:textId="77777777" w:rsidR="00DA3C05" w:rsidRPr="00DA3C05" w:rsidRDefault="00DA3C05" w:rsidP="00DA3C05">
      <w:pPr>
        <w:keepNext/>
        <w:keepLines/>
        <w:spacing w:before="40" w:after="0"/>
        <w:outlineLvl w:val="3"/>
        <w:rPr>
          <w:rFonts w:eastAsia="MS Gothic" w:cs="Times New Roman"/>
          <w:b/>
          <w:iCs/>
          <w:sz w:val="26"/>
        </w:rPr>
      </w:pPr>
      <w:r w:rsidRPr="00DA3C05">
        <w:rPr>
          <w:rFonts w:eastAsia="MS Gothic" w:cs="Times New Roman"/>
          <w:b/>
          <w:iCs/>
          <w:sz w:val="26"/>
        </w:rPr>
        <w:t xml:space="preserve">No escalation – attack induces international </w:t>
      </w:r>
      <w:r w:rsidRPr="00DA3C05">
        <w:rPr>
          <w:rFonts w:eastAsia="MS Gothic" w:cs="Times New Roman"/>
          <w:b/>
          <w:iCs/>
          <w:sz w:val="26"/>
          <w:u w:val="single"/>
        </w:rPr>
        <w:t>cooperation</w:t>
      </w:r>
      <w:r w:rsidRPr="00DA3C05">
        <w:rPr>
          <w:rFonts w:eastAsia="MS Gothic" w:cs="Times New Roman"/>
          <w:b/>
          <w:iCs/>
          <w:sz w:val="26"/>
        </w:rPr>
        <w:t>, not retaliation</w:t>
      </w:r>
    </w:p>
    <w:p w14:paraId="03E5D80D" w14:textId="77777777" w:rsidR="00DA3C05" w:rsidRPr="00DA3C05" w:rsidRDefault="00DA3C05" w:rsidP="00DA3C05">
      <w:pPr>
        <w:rPr>
          <w:rFonts w:eastAsia="Cambria" w:cs="Times New Roman"/>
        </w:rPr>
      </w:pPr>
      <w:r w:rsidRPr="00DA3C05">
        <w:rPr>
          <w:rFonts w:eastAsia="Cambria" w:cs="Times New Roman"/>
          <w:b/>
          <w:bCs/>
          <w:sz w:val="26"/>
        </w:rPr>
        <w:t xml:space="preserve">McIntosh &amp; </w:t>
      </w:r>
      <w:proofErr w:type="spellStart"/>
      <w:r w:rsidRPr="00DA3C05">
        <w:rPr>
          <w:rFonts w:eastAsia="Cambria" w:cs="Times New Roman"/>
          <w:b/>
          <w:bCs/>
          <w:sz w:val="26"/>
        </w:rPr>
        <w:t>Storey</w:t>
      </w:r>
      <w:proofErr w:type="spellEnd"/>
      <w:r w:rsidRPr="00DA3C05">
        <w:rPr>
          <w:rFonts w:eastAsia="Cambria" w:cs="Times New Roman"/>
          <w:b/>
          <w:bCs/>
          <w:sz w:val="26"/>
        </w:rPr>
        <w:t xml:space="preserve"> 18</w:t>
      </w:r>
      <w:r w:rsidRPr="00DA3C05">
        <w:rPr>
          <w:rFonts w:eastAsia="Cambria" w:cs="Times New Roman"/>
        </w:rPr>
        <w:t xml:space="preserve"> (Christopher McIntosh is visiting assistant professor of political studies at Bard College, Ph.D. in 2013 from The University of Chicago, specializing in international relations and has an M.A. in Security Studies from Georgetown &amp; Ian </w:t>
      </w:r>
      <w:proofErr w:type="spellStart"/>
      <w:r w:rsidRPr="00DA3C05">
        <w:rPr>
          <w:rFonts w:eastAsia="Cambria" w:cs="Times New Roman"/>
        </w:rPr>
        <w:t>Storey</w:t>
      </w:r>
      <w:proofErr w:type="spellEnd"/>
      <w:r w:rsidRPr="00DA3C05">
        <w:rPr>
          <w:rFonts w:eastAsia="Cambria" w:cs="Times New Roman"/>
        </w:rPr>
        <w:t xml:space="preserve"> is a fellow at the Hannah Arendt Center for Politics and Humanities at Bard College, Ph.D. in Political Science from the University of Chicago; Between Acquisition and Use: Assessing the Likelihood of Nuclear Terrorism, </w:t>
      </w:r>
      <w:r w:rsidRPr="00DA3C05">
        <w:rPr>
          <w:rFonts w:eastAsia="Cambria" w:cs="Times New Roman"/>
          <w:i/>
        </w:rPr>
        <w:t>International Studies Quarterly</w:t>
      </w:r>
      <w:r w:rsidRPr="00DA3C05">
        <w:rPr>
          <w:rFonts w:eastAsia="Cambria" w:cs="Times New Roman"/>
        </w:rPr>
        <w:t>, 19 April 2018, sqx087, https://doi.org/10.1093/isq/sqx087)</w:t>
      </w:r>
    </w:p>
    <w:p w14:paraId="239E1CA1" w14:textId="77777777" w:rsidR="00DA3C05" w:rsidRPr="00DA3C05" w:rsidRDefault="00DA3C05" w:rsidP="00DA3C05">
      <w:pPr>
        <w:rPr>
          <w:rFonts w:eastAsia="Cambria" w:cs="Times New Roman"/>
          <w:sz w:val="14"/>
        </w:rPr>
      </w:pPr>
      <w:r w:rsidRPr="00DA3C05">
        <w:rPr>
          <w:rFonts w:eastAsia="Cambria" w:cs="Times New Roman"/>
          <w:sz w:val="14"/>
        </w:rPr>
        <w:t xml:space="preserve">Externally, in </w:t>
      </w:r>
      <w:r w:rsidRPr="00DA3C05">
        <w:rPr>
          <w:rFonts w:eastAsia="Cambria" w:cs="Times New Roman"/>
          <w:u w:val="single"/>
        </w:rPr>
        <w:t xml:space="preserve">a </w:t>
      </w:r>
      <w:r w:rsidRPr="00DA3C05">
        <w:rPr>
          <w:rFonts w:eastAsia="Cambria" w:cs="Times New Roman"/>
          <w:sz w:val="14"/>
        </w:rPr>
        <w:t xml:space="preserve">world </w:t>
      </w:r>
      <w:r w:rsidRPr="00DA3C05">
        <w:rPr>
          <w:rFonts w:eastAsia="Cambria" w:cs="Times New Roman"/>
          <w:highlight w:val="yellow"/>
          <w:u w:val="single"/>
        </w:rPr>
        <w:t>post-nuclear attack</w:t>
      </w:r>
      <w:r w:rsidRPr="00DA3C05">
        <w:rPr>
          <w:rFonts w:eastAsia="Cambria" w:cs="Times New Roman"/>
          <w:u w:val="single"/>
        </w:rPr>
        <w:t>,</w:t>
      </w:r>
      <w:r w:rsidRPr="00DA3C05">
        <w:rPr>
          <w:rFonts w:eastAsia="Cambria" w:cs="Times New Roman"/>
          <w:sz w:val="14"/>
        </w:rPr>
        <w:t xml:space="preserve"> </w:t>
      </w:r>
      <w:r w:rsidRPr="00DA3C05">
        <w:rPr>
          <w:rFonts w:eastAsia="Cambria" w:cs="Times New Roman"/>
          <w:u w:val="single"/>
        </w:rPr>
        <w:t xml:space="preserve">international </w:t>
      </w:r>
      <w:r w:rsidRPr="00DA3C05">
        <w:rPr>
          <w:rFonts w:eastAsia="Cambria" w:cs="Times New Roman"/>
          <w:highlight w:val="yellow"/>
          <w:u w:val="single"/>
        </w:rPr>
        <w:t xml:space="preserve">cooperation would be </w:t>
      </w:r>
      <w:r w:rsidRPr="00DA3C05">
        <w:rPr>
          <w:rFonts w:eastAsia="Cambria" w:cs="Times New Roman"/>
          <w:b/>
          <w:iCs/>
          <w:highlight w:val="yellow"/>
          <w:u w:val="single"/>
        </w:rPr>
        <w:t>instant</w:t>
      </w:r>
      <w:r w:rsidRPr="00DA3C05">
        <w:rPr>
          <w:rFonts w:eastAsia="Cambria" w:cs="Times New Roman"/>
          <w:highlight w:val="yellow"/>
          <w:u w:val="single"/>
        </w:rPr>
        <w:t xml:space="preserve"> and </w:t>
      </w:r>
      <w:r w:rsidRPr="00DA3C05">
        <w:rPr>
          <w:rFonts w:eastAsia="Cambria" w:cs="Times New Roman"/>
          <w:b/>
          <w:iCs/>
          <w:highlight w:val="yellow"/>
          <w:u w:val="single"/>
        </w:rPr>
        <w:t>deep</w:t>
      </w:r>
      <w:r w:rsidRPr="00DA3C05">
        <w:rPr>
          <w:rFonts w:eastAsia="Cambria" w:cs="Times New Roman"/>
          <w:sz w:val="14"/>
        </w:rPr>
        <w:t xml:space="preserve">. One of the only international treaties to even define a terrorist in international law post-2001 has been the Nuclear Terrorism Convention (Edwards 2005). </w:t>
      </w:r>
      <w:r w:rsidRPr="00DA3C05">
        <w:rPr>
          <w:rFonts w:eastAsia="Cambria" w:cs="Times New Roman"/>
          <w:u w:val="single"/>
        </w:rPr>
        <w:t xml:space="preserve">A nuclear </w:t>
      </w:r>
      <w:r w:rsidRPr="00DA3C05">
        <w:rPr>
          <w:rFonts w:eastAsia="Cambria" w:cs="Times New Roman"/>
          <w:highlight w:val="yellow"/>
          <w:u w:val="single"/>
        </w:rPr>
        <w:t>attack</w:t>
      </w:r>
      <w:r w:rsidRPr="00DA3C05">
        <w:rPr>
          <w:rFonts w:eastAsia="Cambria" w:cs="Times New Roman"/>
          <w:u w:val="single"/>
        </w:rPr>
        <w:t xml:space="preserve"> would be far outside the norm of international politics</w:t>
      </w:r>
      <w:r w:rsidRPr="00DA3C05">
        <w:rPr>
          <w:rFonts w:eastAsia="Cambria" w:cs="Times New Roman"/>
          <w:sz w:val="14"/>
        </w:rPr>
        <w:t xml:space="preserve">. </w:t>
      </w:r>
      <w:r w:rsidRPr="00DA3C05">
        <w:rPr>
          <w:rFonts w:eastAsia="Cambria" w:cs="Times New Roman"/>
          <w:u w:val="single"/>
        </w:rPr>
        <w:t xml:space="preserve">It </w:t>
      </w:r>
      <w:r w:rsidRPr="00DA3C05">
        <w:rPr>
          <w:rFonts w:eastAsia="Cambria" w:cs="Times New Roman"/>
          <w:highlight w:val="yellow"/>
          <w:u w:val="single"/>
        </w:rPr>
        <w:t xml:space="preserve">would </w:t>
      </w:r>
      <w:r w:rsidRPr="00DA3C05">
        <w:rPr>
          <w:rFonts w:eastAsia="Cambria" w:cs="Times New Roman"/>
          <w:b/>
          <w:iCs/>
          <w:highlight w:val="yellow"/>
          <w:u w:val="single"/>
        </w:rPr>
        <w:t>disrupt the dominance of state-actors</w:t>
      </w:r>
      <w:r w:rsidRPr="00DA3C05">
        <w:rPr>
          <w:rFonts w:eastAsia="Cambria" w:cs="Times New Roman"/>
          <w:u w:val="single"/>
        </w:rPr>
        <w:t xml:space="preserve"> </w:t>
      </w:r>
      <w:r w:rsidRPr="00DA3C05">
        <w:rPr>
          <w:rFonts w:eastAsia="Cambria" w:cs="Times New Roman"/>
          <w:highlight w:val="yellow"/>
          <w:u w:val="single"/>
        </w:rPr>
        <w:t>and</w:t>
      </w:r>
      <w:r w:rsidRPr="00DA3C05">
        <w:rPr>
          <w:rFonts w:eastAsia="Cambria" w:cs="Times New Roman"/>
          <w:u w:val="single"/>
        </w:rPr>
        <w:t xml:space="preserve"> likely </w:t>
      </w:r>
      <w:r w:rsidRPr="00DA3C05">
        <w:rPr>
          <w:rFonts w:eastAsia="Cambria" w:cs="Times New Roman"/>
          <w:b/>
          <w:iCs/>
          <w:highlight w:val="yellow"/>
          <w:u w:val="single"/>
        </w:rPr>
        <w:t xml:space="preserve">stimulate </w:t>
      </w:r>
      <w:r w:rsidRPr="00DA3C05">
        <w:rPr>
          <w:rFonts w:eastAsia="Cambria" w:cs="Times New Roman"/>
          <w:b/>
          <w:iCs/>
          <w:u w:val="single"/>
        </w:rPr>
        <w:t xml:space="preserve">unparalleled </w:t>
      </w:r>
      <w:r w:rsidRPr="00DA3C05">
        <w:rPr>
          <w:rFonts w:eastAsia="Cambria" w:cs="Times New Roman"/>
          <w:b/>
          <w:iCs/>
          <w:highlight w:val="yellow"/>
          <w:u w:val="single"/>
        </w:rPr>
        <w:t>cooperation</w:t>
      </w:r>
      <w:r w:rsidRPr="00DA3C05">
        <w:rPr>
          <w:rFonts w:eastAsia="Cambria" w:cs="Times New Roman"/>
          <w:highlight w:val="yellow"/>
          <w:u w:val="single"/>
        </w:rPr>
        <w:t xml:space="preserve"> to apprehend the responsible parties </w:t>
      </w:r>
      <w:r w:rsidRPr="00DA3C05">
        <w:rPr>
          <w:rFonts w:eastAsia="Cambria" w:cs="Times New Roman"/>
          <w:u w:val="single"/>
        </w:rPr>
        <w:t>to prevent future attacks</w:t>
      </w:r>
      <w:r w:rsidRPr="00DA3C05">
        <w:rPr>
          <w:rFonts w:eastAsia="Cambria" w:cs="Times New Roman"/>
          <w:sz w:val="14"/>
        </w:rPr>
        <w:t>. Moreover, many large terrorist organizations require (some) tacit acquiescence by a host state. Even those with hostile host states have territory where they remain relatively unaffected by local governments (</w:t>
      </w:r>
      <w:proofErr w:type="spellStart"/>
      <w:r w:rsidRPr="00DA3C05">
        <w:rPr>
          <w:rFonts w:eastAsia="Cambria" w:cs="Times New Roman"/>
          <w:sz w:val="14"/>
        </w:rPr>
        <w:t>Korteweg</w:t>
      </w:r>
      <w:proofErr w:type="spellEnd"/>
      <w:r w:rsidRPr="00DA3C05">
        <w:rPr>
          <w:rFonts w:eastAsia="Cambria" w:cs="Times New Roman"/>
          <w:sz w:val="14"/>
        </w:rPr>
        <w:t xml:space="preserve"> 2008). </w:t>
      </w:r>
      <w:r w:rsidRPr="00DA3C05">
        <w:rPr>
          <w:rFonts w:eastAsia="Cambria" w:cs="Times New Roman"/>
          <w:u w:val="single"/>
        </w:rPr>
        <w:t>Post-nuclear attack,</w:t>
      </w:r>
      <w:r w:rsidRPr="00DA3C05">
        <w:rPr>
          <w:rFonts w:eastAsia="Cambria" w:cs="Times New Roman"/>
          <w:sz w:val="14"/>
        </w:rPr>
        <w:t xml:space="preserve"> these </w:t>
      </w:r>
      <w:r w:rsidRPr="00DA3C05">
        <w:rPr>
          <w:rFonts w:eastAsia="Cambria" w:cs="Times New Roman"/>
          <w:highlight w:val="yellow"/>
          <w:u w:val="single"/>
        </w:rPr>
        <w:t>host states face an</w:t>
      </w:r>
      <w:r w:rsidRPr="00DA3C05">
        <w:rPr>
          <w:rFonts w:eastAsia="Cambria" w:cs="Times New Roman"/>
          <w:u w:val="single"/>
        </w:rPr>
        <w:t xml:space="preserve"> enormous </w:t>
      </w:r>
      <w:r w:rsidRPr="00DA3C05">
        <w:rPr>
          <w:rFonts w:eastAsia="Cambria" w:cs="Times New Roman"/>
          <w:highlight w:val="yellow"/>
          <w:u w:val="single"/>
        </w:rPr>
        <w:t>incentive to find the actors responsible</w:t>
      </w:r>
      <w:r w:rsidRPr="00DA3C05">
        <w:rPr>
          <w:rFonts w:eastAsia="Cambria" w:cs="Times New Roman"/>
          <w:u w:val="single"/>
        </w:rPr>
        <w:t xml:space="preserve"> before the target state does</w:t>
      </w:r>
      <w:r w:rsidRPr="00DA3C05">
        <w:rPr>
          <w:rFonts w:eastAsia="Cambria" w:cs="Times New Roman"/>
          <w:sz w:val="14"/>
        </w:rPr>
        <w:t xml:space="preserve">. After an attack, </w:t>
      </w:r>
      <w:r w:rsidRPr="00DA3C05">
        <w:rPr>
          <w:rFonts w:eastAsia="Cambria" w:cs="Times New Roman"/>
          <w:u w:val="single"/>
        </w:rPr>
        <w:t>regimes would find it difficult to claim that they “didn't know” or “couldn't stop them.”</w:t>
      </w:r>
      <w:r w:rsidRPr="00DA3C05">
        <w:rPr>
          <w:rFonts w:eastAsia="Cambria" w:cs="Times New Roman"/>
          <w:sz w:val="14"/>
        </w:rPr>
        <w:t xml:space="preserve"> Claims of corruption or ineffective institutions would be unlikely to find much sympathy. </w:t>
      </w:r>
      <w:r w:rsidRPr="00DA3C05">
        <w:rPr>
          <w:rFonts w:eastAsia="Cambria" w:cs="Times New Roman"/>
          <w:highlight w:val="yellow"/>
          <w:u w:val="single"/>
        </w:rPr>
        <w:t>Faced with</w:t>
      </w:r>
      <w:r w:rsidRPr="00DA3C05">
        <w:rPr>
          <w:rFonts w:eastAsia="Cambria" w:cs="Times New Roman"/>
          <w:u w:val="single"/>
        </w:rPr>
        <w:t xml:space="preserve"> potential organizational </w:t>
      </w:r>
      <w:r w:rsidRPr="00DA3C05">
        <w:rPr>
          <w:rFonts w:eastAsia="Cambria" w:cs="Times New Roman"/>
          <w:highlight w:val="yellow"/>
          <w:u w:val="single"/>
        </w:rPr>
        <w:t>extinction itself, a host</w:t>
      </w:r>
      <w:r w:rsidRPr="00DA3C05">
        <w:rPr>
          <w:rFonts w:eastAsia="Cambria" w:cs="Times New Roman"/>
          <w:u w:val="single"/>
        </w:rPr>
        <w:t xml:space="preserve"> </w:t>
      </w:r>
      <w:r w:rsidRPr="00DA3C05">
        <w:rPr>
          <w:rFonts w:eastAsia="Cambria" w:cs="Times New Roman"/>
          <w:highlight w:val="yellow"/>
          <w:u w:val="single"/>
        </w:rPr>
        <w:t>state</w:t>
      </w:r>
      <w:r w:rsidRPr="00DA3C05">
        <w:rPr>
          <w:rFonts w:eastAsia="Cambria" w:cs="Times New Roman"/>
          <w:u w:val="single"/>
        </w:rPr>
        <w:t xml:space="preserve">/government </w:t>
      </w:r>
      <w:r w:rsidRPr="00DA3C05">
        <w:rPr>
          <w:rFonts w:eastAsia="Cambria" w:cs="Times New Roman"/>
          <w:highlight w:val="yellow"/>
          <w:u w:val="single"/>
        </w:rPr>
        <w:t>will</w:t>
      </w:r>
      <w:r w:rsidRPr="00DA3C05">
        <w:rPr>
          <w:rFonts w:eastAsia="Cambria" w:cs="Times New Roman"/>
          <w:u w:val="single"/>
        </w:rPr>
        <w:t xml:space="preserve"> likely </w:t>
      </w:r>
      <w:r w:rsidRPr="00DA3C05">
        <w:rPr>
          <w:rFonts w:eastAsia="Cambria" w:cs="Times New Roman"/>
          <w:highlight w:val="yellow"/>
          <w:u w:val="single"/>
        </w:rPr>
        <w:t>be</w:t>
      </w:r>
      <w:r w:rsidRPr="00DA3C05">
        <w:rPr>
          <w:rFonts w:eastAsia="Cambria" w:cs="Times New Roman"/>
          <w:u w:val="single"/>
        </w:rPr>
        <w:t xml:space="preserve"> much </w:t>
      </w:r>
      <w:r w:rsidRPr="00DA3C05">
        <w:rPr>
          <w:rFonts w:eastAsia="Cambria" w:cs="Times New Roman"/>
          <w:highlight w:val="yellow"/>
          <w:u w:val="single"/>
        </w:rPr>
        <w:t>less committed to the survival of the terrorist group</w:t>
      </w:r>
      <w:r w:rsidRPr="00DA3C05">
        <w:rPr>
          <w:rFonts w:eastAsia="Cambria" w:cs="Times New Roman"/>
          <w:sz w:val="14"/>
        </w:rPr>
        <w:t xml:space="preserve">. This is likely to vary significantly from how they might otherwise behave after a more conventional attack. For these states, there would be a real fear of “Talibanization” and ruthless attempts at regime change post-attack. 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DA3C05">
        <w:rPr>
          <w:rFonts w:eastAsia="Cambria" w:cs="Times New Roman"/>
          <w:u w:val="single"/>
        </w:rPr>
        <w:t xml:space="preserve">Most strategic actors are risk-averse when facing the potential of </w:t>
      </w:r>
      <w:r w:rsidRPr="00DA3C05">
        <w:rPr>
          <w:rFonts w:eastAsia="Cambria" w:cs="Times New Roman"/>
          <w:b/>
          <w:iCs/>
          <w:u w:val="single"/>
        </w:rPr>
        <w:t>complete elimination</w:t>
      </w:r>
      <w:r w:rsidRPr="00DA3C05">
        <w:rPr>
          <w:rFonts w:eastAsia="Cambria" w:cs="Times New Roman"/>
          <w:sz w:val="14"/>
        </w:rPr>
        <w:t xml:space="preserve">. </w:t>
      </w:r>
      <w:r w:rsidRPr="00DA3C05">
        <w:rPr>
          <w:rFonts w:eastAsia="Cambria" w:cs="Times New Roman"/>
          <w:u w:val="single"/>
        </w:rPr>
        <w:t>There is little reason to believe terrorist groups would act any differently</w:t>
      </w:r>
      <w:r w:rsidRPr="00DA3C05">
        <w:rPr>
          <w:rFonts w:eastAsia="Cambria" w:cs="Times New Roman"/>
          <w:sz w:val="14"/>
        </w:rPr>
        <w:t>.</w:t>
      </w:r>
    </w:p>
    <w:p w14:paraId="03BCFEEB" w14:textId="77777777" w:rsidR="00DA3C05" w:rsidRPr="00DA3C05" w:rsidRDefault="00DA3C05" w:rsidP="00DA3C05">
      <w:pPr>
        <w:rPr>
          <w:rFonts w:eastAsia="Cambria" w:cs="Times New Roman"/>
        </w:rPr>
      </w:pPr>
    </w:p>
    <w:p w14:paraId="3E889985" w14:textId="71574E30" w:rsidR="00DA3C05" w:rsidRPr="00DA3C05" w:rsidRDefault="00DA3C05" w:rsidP="00DA3C05">
      <w:pPr>
        <w:keepNext/>
        <w:keepLines/>
        <w:pageBreakBefore/>
        <w:spacing w:before="40" w:after="0"/>
        <w:jc w:val="center"/>
        <w:outlineLvl w:val="2"/>
        <w:rPr>
          <w:rFonts w:eastAsia="MS Gothic" w:cs="Times New Roman"/>
          <w:b/>
          <w:sz w:val="32"/>
          <w:szCs w:val="24"/>
          <w:u w:val="single"/>
        </w:rPr>
      </w:pPr>
      <w:bookmarkStart w:id="3" w:name="_Hlk503354183"/>
      <w:r>
        <w:rPr>
          <w:rFonts w:eastAsia="MS Gothic" w:cs="Times New Roman"/>
          <w:b/>
          <w:sz w:val="32"/>
          <w:szCs w:val="24"/>
          <w:u w:val="single"/>
        </w:rPr>
        <w:lastRenderedPageBreak/>
        <w:t>2</w:t>
      </w:r>
      <w:r w:rsidRPr="00DA3C05">
        <w:rPr>
          <w:rFonts w:eastAsia="MS Gothic" w:cs="Times New Roman"/>
          <w:b/>
          <w:sz w:val="32"/>
          <w:szCs w:val="24"/>
          <w:u w:val="single"/>
        </w:rPr>
        <w:t xml:space="preserve">NC </w:t>
      </w:r>
      <w:r>
        <w:rPr>
          <w:rFonts w:eastAsia="MS Gothic" w:cs="Times New Roman"/>
          <w:b/>
          <w:sz w:val="32"/>
          <w:szCs w:val="24"/>
          <w:u w:val="single"/>
        </w:rPr>
        <w:t>No Terror Retaliation</w:t>
      </w:r>
    </w:p>
    <w:p w14:paraId="12A21657" w14:textId="77777777" w:rsidR="00DA3C05" w:rsidRPr="00DA3C05" w:rsidRDefault="00DA3C05" w:rsidP="00DA3C05">
      <w:pPr>
        <w:pStyle w:val="Heading4"/>
        <w:rPr>
          <w:rFonts w:eastAsia="MS Gothic"/>
        </w:rPr>
      </w:pPr>
      <w:r w:rsidRPr="00DA3C05">
        <w:rPr>
          <w:rFonts w:eastAsia="MS Gothic"/>
        </w:rPr>
        <w:t>No nuclear retaliation – US would not nuke an entire country because of a terrorist attack</w:t>
      </w:r>
    </w:p>
    <w:p w14:paraId="6F3FD095" w14:textId="19766780" w:rsidR="00DA3C05" w:rsidRPr="00DA3C05" w:rsidRDefault="00DA3C05" w:rsidP="00DA3C05">
      <w:pPr>
        <w:rPr>
          <w:rFonts w:eastAsia="Cambria" w:cs="Times New Roman"/>
          <w:sz w:val="16"/>
        </w:rPr>
      </w:pPr>
      <w:r w:rsidRPr="00DA3C05">
        <w:rPr>
          <w:rFonts w:eastAsia="Cambria" w:cs="Times New Roman"/>
          <w:b/>
          <w:bCs/>
          <w:sz w:val="26"/>
        </w:rPr>
        <w:t xml:space="preserve">Neely </w:t>
      </w:r>
      <w:r w:rsidRPr="00DA3C05">
        <w:rPr>
          <w:rFonts w:eastAsia="Cambria" w:cs="Times New Roman"/>
        </w:rPr>
        <w:t>3/21/</w:t>
      </w:r>
      <w:r w:rsidRPr="00DA3C05">
        <w:rPr>
          <w:rFonts w:eastAsia="Cambria" w:cs="Times New Roman"/>
          <w:b/>
          <w:bCs/>
          <w:sz w:val="26"/>
        </w:rPr>
        <w:t>13</w:t>
      </w:r>
      <w:r w:rsidRPr="00DA3C05">
        <w:rPr>
          <w:rFonts w:eastAsia="Cambria" w:cs="Times New Roman"/>
          <w:sz w:val="16"/>
        </w:rPr>
        <w:t xml:space="preserve"> </w:t>
      </w:r>
      <w:proofErr w:type="spellStart"/>
      <w:r w:rsidRPr="00DA3C05">
        <w:rPr>
          <w:rFonts w:eastAsia="Cambria" w:cs="Times New Roman"/>
          <w:sz w:val="16"/>
        </w:rPr>
        <w:t>Meggaen</w:t>
      </w:r>
      <w:proofErr w:type="spellEnd"/>
      <w:r w:rsidRPr="00DA3C05">
        <w:rPr>
          <w:rFonts w:eastAsia="Cambria" w:cs="Times New Roman"/>
          <w:sz w:val="16"/>
        </w:rPr>
        <w:t xml:space="preserve"> Neely is a researcher for the Project on Nuclear Issues, Center for Strategic &amp; International Studies, 3/21/13, Doubting Deterrence of Nuclear Terrorism, </w:t>
      </w:r>
      <w:hyperlink r:id="rId60" w:history="1">
        <w:r w:rsidRPr="00DA3C05">
          <w:rPr>
            <w:rFonts w:eastAsia="Cambria" w:cs="Times New Roman"/>
            <w:sz w:val="16"/>
          </w:rPr>
          <w:t>http://csis.org/blog/doubting-deterrence-nuclear-terrorism</w:t>
        </w:r>
      </w:hyperlink>
      <w:r w:rsidRPr="00DA3C05">
        <w:rPr>
          <w:rFonts w:eastAsia="Cambria" w:cs="Times New Roman"/>
          <w:sz w:val="16"/>
        </w:rPr>
        <w:t xml:space="preserve"> </w:t>
      </w:r>
    </w:p>
    <w:p w14:paraId="7E31E12E" w14:textId="77777777" w:rsidR="00DA3C05" w:rsidRPr="00DA3C05" w:rsidRDefault="00DA3C05" w:rsidP="00DA3C05">
      <w:pPr>
        <w:rPr>
          <w:rFonts w:eastAsia="Cambria" w:cs="Times New Roman"/>
          <w:sz w:val="16"/>
        </w:rPr>
      </w:pPr>
      <w:r w:rsidRPr="00DA3C05">
        <w:rPr>
          <w:rFonts w:eastAsia="Cambria" w:cs="Times New Roman"/>
          <w:sz w:val="16"/>
        </w:rPr>
        <w:t xml:space="preserve">Because of the difficulty of deterring transnational actors, many deterrence advocates shift the focus to deterring state sponsors of nuclear terrorism. The argument applies </w:t>
      </w:r>
      <w:proofErr w:type="gramStart"/>
      <w:r w:rsidRPr="00DA3C05">
        <w:rPr>
          <w:rFonts w:eastAsia="Cambria" w:cs="Times New Roman"/>
          <w:sz w:val="16"/>
        </w:rPr>
        <w:t>whether or not</w:t>
      </w:r>
      <w:proofErr w:type="gramEnd"/>
      <w:r w:rsidRPr="00DA3C05">
        <w:rPr>
          <w:rFonts w:eastAsia="Cambria" w:cs="Times New Roman"/>
          <w:sz w:val="16"/>
        </w:rPr>
        <w:t xml:space="preserve"> the state intended to assist nuclear terrorists. </w:t>
      </w:r>
      <w:r w:rsidRPr="00DA3C05">
        <w:rPr>
          <w:rFonts w:eastAsia="Cambria" w:cs="Times New Roman"/>
          <w:b/>
          <w:bCs/>
          <w:u w:val="single"/>
        </w:rPr>
        <w:t xml:space="preserve">If terrorists obtain a nuclear weapon or fissile materials from a state, the theory goes, then the United States will track the weapon’s country of origin using nuclear </w:t>
      </w:r>
      <w:proofErr w:type="gramStart"/>
      <w:r w:rsidRPr="00DA3C05">
        <w:rPr>
          <w:rFonts w:eastAsia="Cambria" w:cs="Times New Roman"/>
          <w:b/>
          <w:bCs/>
          <w:u w:val="single"/>
        </w:rPr>
        <w:t>forensics, and</w:t>
      </w:r>
      <w:proofErr w:type="gramEnd"/>
      <w:r w:rsidRPr="00DA3C05">
        <w:rPr>
          <w:rFonts w:eastAsia="Cambria" w:cs="Times New Roman"/>
          <w:b/>
          <w:bCs/>
          <w:u w:val="single"/>
        </w:rPr>
        <w:t xml:space="preserve"> retaliate against that country</w:t>
      </w:r>
      <w:r w:rsidRPr="00DA3C05">
        <w:rPr>
          <w:rFonts w:eastAsia="Cambria" w:cs="Times New Roman"/>
          <w:sz w:val="16"/>
        </w:rPr>
        <w:t xml:space="preserve">. If this is U.S. policy, advocates predict that states will be deterred from assisting terrorists with their nuclear </w:t>
      </w:r>
      <w:proofErr w:type="gramStart"/>
      <w:r w:rsidRPr="00DA3C05">
        <w:rPr>
          <w:rFonts w:eastAsia="Cambria" w:cs="Times New Roman"/>
          <w:sz w:val="16"/>
        </w:rPr>
        <w:t>ambitions.</w:t>
      </w:r>
      <w:r w:rsidRPr="00DA3C05">
        <w:rPr>
          <w:rFonts w:eastAsia="Cambria" w:cs="Times New Roman"/>
          <w:sz w:val="12"/>
        </w:rPr>
        <w:t>¶</w:t>
      </w:r>
      <w:proofErr w:type="gramEnd"/>
      <w:r w:rsidRPr="00DA3C05">
        <w:rPr>
          <w:rFonts w:eastAsia="Cambria" w:cs="Times New Roman"/>
          <w:sz w:val="16"/>
        </w:rPr>
        <w:t xml:space="preserve"> </w:t>
      </w:r>
      <w:r w:rsidRPr="00DA3C05">
        <w:rPr>
          <w:rFonts w:eastAsia="Cambria" w:cs="Times New Roman"/>
          <w:sz w:val="12"/>
        </w:rPr>
        <w:t>¶</w:t>
      </w:r>
      <w:r w:rsidRPr="00DA3C05">
        <w:rPr>
          <w:rFonts w:eastAsia="Cambria" w:cs="Times New Roman"/>
          <w:sz w:val="16"/>
        </w:rPr>
        <w:t xml:space="preserve"> </w:t>
      </w:r>
      <w:r w:rsidRPr="00DA3C05">
        <w:rPr>
          <w:rFonts w:eastAsia="Cambria" w:cs="Times New Roman"/>
          <w:b/>
          <w:bCs/>
          <w:u w:val="single"/>
        </w:rPr>
        <w:t xml:space="preserve">Yet, </w:t>
      </w:r>
      <w:r w:rsidRPr="00DA3C05">
        <w:rPr>
          <w:rFonts w:eastAsia="Cambria" w:cs="Times New Roman"/>
          <w:b/>
          <w:bCs/>
          <w:highlight w:val="yellow"/>
          <w:u w:val="single"/>
        </w:rPr>
        <w:t>let’s think about the</w:t>
      </w:r>
      <w:r w:rsidRPr="00DA3C05">
        <w:rPr>
          <w:rFonts w:eastAsia="Cambria" w:cs="Times New Roman"/>
          <w:b/>
          <w:bCs/>
          <w:u w:val="single"/>
        </w:rPr>
        <w:t xml:space="preserve"> series of </w:t>
      </w:r>
      <w:r w:rsidRPr="00DA3C05">
        <w:rPr>
          <w:rFonts w:eastAsia="Cambria" w:cs="Times New Roman"/>
          <w:b/>
          <w:bCs/>
          <w:highlight w:val="yellow"/>
          <w:u w:val="single"/>
        </w:rPr>
        <w:t>events that would play out if a terrorist</w:t>
      </w:r>
      <w:r w:rsidRPr="00DA3C05">
        <w:rPr>
          <w:rFonts w:eastAsia="Cambria" w:cs="Times New Roman"/>
          <w:b/>
          <w:bCs/>
          <w:u w:val="single"/>
        </w:rPr>
        <w:t xml:space="preserve"> organization </w:t>
      </w:r>
      <w:r w:rsidRPr="00DA3C05">
        <w:rPr>
          <w:rFonts w:eastAsia="Cambria" w:cs="Times New Roman"/>
          <w:b/>
          <w:bCs/>
          <w:highlight w:val="yellow"/>
          <w:u w:val="single"/>
        </w:rPr>
        <w:t>detonated a weapon</w:t>
      </w:r>
      <w:r w:rsidRPr="00DA3C05">
        <w:rPr>
          <w:rFonts w:eastAsia="Cambria" w:cs="Times New Roman"/>
          <w:b/>
          <w:bCs/>
          <w:u w:val="single"/>
        </w:rPr>
        <w:t xml:space="preserve"> in the United States</w:t>
      </w:r>
      <w:r w:rsidRPr="00DA3C05">
        <w:rPr>
          <w:rFonts w:eastAsia="Cambria" w:cs="Times New Roman"/>
          <w:sz w:val="16"/>
        </w:rPr>
        <w:t xml:space="preserve">. </w:t>
      </w:r>
      <w:r w:rsidRPr="00DA3C05">
        <w:rPr>
          <w:rFonts w:eastAsia="Cambria" w:cs="Times New Roman"/>
          <w:b/>
          <w:bCs/>
          <w:u w:val="single"/>
        </w:rPr>
        <w:t>Let’s assume forensics confirmed the weapon’s origin, and let’s assume, for argument’s sake, that country was Pakistan</w:t>
      </w:r>
      <w:r w:rsidRPr="00DA3C05">
        <w:rPr>
          <w:rFonts w:eastAsia="Cambria" w:cs="Times New Roman"/>
          <w:sz w:val="16"/>
        </w:rPr>
        <w:t xml:space="preserve">. </w:t>
      </w:r>
      <w:r w:rsidRPr="00DA3C05">
        <w:rPr>
          <w:rFonts w:eastAsia="Cambria" w:cs="Times New Roman"/>
          <w:b/>
          <w:bCs/>
          <w:highlight w:val="yellow"/>
          <w:u w:val="single"/>
        </w:rPr>
        <w:t>Would the U</w:t>
      </w:r>
      <w:r w:rsidRPr="00DA3C05">
        <w:rPr>
          <w:rFonts w:eastAsia="Cambria" w:cs="Times New Roman"/>
          <w:b/>
          <w:bCs/>
          <w:u w:val="single"/>
        </w:rPr>
        <w:t>nited</w:t>
      </w:r>
      <w:r w:rsidRPr="00DA3C05">
        <w:rPr>
          <w:rFonts w:eastAsia="Cambria" w:cs="Times New Roman"/>
          <w:b/>
          <w:bCs/>
          <w:highlight w:val="yellow"/>
          <w:u w:val="single"/>
        </w:rPr>
        <w:t xml:space="preserve"> S</w:t>
      </w:r>
      <w:r w:rsidRPr="00DA3C05">
        <w:rPr>
          <w:rFonts w:eastAsia="Cambria" w:cs="Times New Roman"/>
          <w:b/>
          <w:bCs/>
          <w:u w:val="single"/>
        </w:rPr>
        <w:t xml:space="preserve">tates then </w:t>
      </w:r>
      <w:r w:rsidRPr="00DA3C05">
        <w:rPr>
          <w:rFonts w:eastAsia="Cambria" w:cs="Times New Roman"/>
          <w:b/>
          <w:bCs/>
          <w:highlight w:val="yellow"/>
          <w:u w:val="single"/>
        </w:rPr>
        <w:t>retaliate</w:t>
      </w:r>
      <w:r w:rsidRPr="00DA3C05">
        <w:rPr>
          <w:rFonts w:eastAsia="Cambria" w:cs="Times New Roman"/>
          <w:b/>
          <w:bCs/>
          <w:u w:val="single"/>
        </w:rPr>
        <w:t xml:space="preserve"> </w:t>
      </w:r>
      <w:r w:rsidRPr="00DA3C05">
        <w:rPr>
          <w:rFonts w:eastAsia="Cambria" w:cs="Times New Roman"/>
          <w:b/>
          <w:bCs/>
          <w:highlight w:val="yellow"/>
          <w:u w:val="single"/>
        </w:rPr>
        <w:t>with a nuclear strike?</w:t>
      </w:r>
      <w:r w:rsidRPr="00DA3C05">
        <w:rPr>
          <w:rFonts w:eastAsia="Cambria" w:cs="Times New Roman"/>
          <w:b/>
          <w:bCs/>
          <w:u w:val="single"/>
        </w:rPr>
        <w:t xml:space="preserve"> If a nuclear attack occurs within the next four years</w:t>
      </w:r>
      <w:r w:rsidRPr="00DA3C05">
        <w:rPr>
          <w:rFonts w:eastAsia="Cambria" w:cs="Times New Roman"/>
          <w:sz w:val="16"/>
        </w:rPr>
        <w:t xml:space="preserve"> (a reasonable length of time for such predictions concerning current international and domestic politics), </w:t>
      </w:r>
      <w:r w:rsidRPr="00DA3C05">
        <w:rPr>
          <w:rFonts w:eastAsia="Cambria" w:cs="Times New Roman"/>
          <w:b/>
          <w:iCs/>
          <w:sz w:val="26"/>
          <w:highlight w:val="yellow"/>
          <w:u w:val="single"/>
          <w:bdr w:val="single" w:sz="18" w:space="0" w:color="auto"/>
        </w:rPr>
        <w:t xml:space="preserve">it seems </w:t>
      </w:r>
      <w:proofErr w:type="gramStart"/>
      <w:r w:rsidRPr="00DA3C05">
        <w:rPr>
          <w:rFonts w:eastAsia="Cambria" w:cs="Times New Roman"/>
          <w:b/>
          <w:iCs/>
          <w:sz w:val="26"/>
          <w:highlight w:val="yellow"/>
          <w:u w:val="single"/>
          <w:bdr w:val="single" w:sz="18" w:space="0" w:color="auto"/>
        </w:rPr>
        <w:t>unlikely</w:t>
      </w:r>
      <w:r w:rsidRPr="00DA3C05">
        <w:rPr>
          <w:rFonts w:eastAsia="Cambria" w:cs="Times New Roman"/>
          <w:sz w:val="16"/>
        </w:rPr>
        <w:t>.</w:t>
      </w:r>
      <w:r w:rsidRPr="00DA3C05">
        <w:rPr>
          <w:rFonts w:eastAsia="Cambria" w:cs="Times New Roman"/>
          <w:sz w:val="12"/>
        </w:rPr>
        <w:t>¶</w:t>
      </w:r>
      <w:proofErr w:type="gramEnd"/>
      <w:r w:rsidRPr="00DA3C05">
        <w:rPr>
          <w:rFonts w:eastAsia="Cambria" w:cs="Times New Roman"/>
          <w:sz w:val="16"/>
        </w:rPr>
        <w:t xml:space="preserve"> </w:t>
      </w:r>
      <w:r w:rsidRPr="00DA3C05">
        <w:rPr>
          <w:rFonts w:eastAsia="Cambria" w:cs="Times New Roman"/>
          <w:sz w:val="12"/>
        </w:rPr>
        <w:t>¶</w:t>
      </w:r>
      <w:r w:rsidRPr="00DA3C05">
        <w:rPr>
          <w:rFonts w:eastAsia="Cambria" w:cs="Times New Roman"/>
          <w:sz w:val="16"/>
        </w:rPr>
        <w:t xml:space="preserve"> </w:t>
      </w:r>
      <w:r w:rsidRPr="00DA3C05">
        <w:rPr>
          <w:rFonts w:eastAsia="Cambria" w:cs="Times New Roman"/>
          <w:b/>
          <w:bCs/>
          <w:u w:val="single"/>
        </w:rPr>
        <w:t xml:space="preserve">Why? </w:t>
      </w:r>
      <w:r w:rsidRPr="00DA3C05">
        <w:rPr>
          <w:rFonts w:eastAsia="Cambria" w:cs="Times New Roman"/>
          <w:b/>
          <w:iCs/>
          <w:sz w:val="26"/>
          <w:u w:val="single"/>
          <w:bdr w:val="single" w:sz="18" w:space="0" w:color="auto"/>
        </w:rPr>
        <w:t>First</w:t>
      </w:r>
      <w:r w:rsidRPr="00DA3C05">
        <w:rPr>
          <w:rFonts w:eastAsia="Cambria" w:cs="Times New Roman"/>
          <w:b/>
          <w:bCs/>
          <w:u w:val="single"/>
        </w:rPr>
        <w:t>, there’s the problem of time</w:t>
      </w:r>
      <w:r w:rsidRPr="00DA3C05">
        <w:rPr>
          <w:rFonts w:eastAsia="Cambria" w:cs="Times New Roman"/>
          <w:sz w:val="16"/>
        </w:rPr>
        <w:t xml:space="preserve">. Though </w:t>
      </w:r>
      <w:r w:rsidRPr="00DA3C05">
        <w:rPr>
          <w:rFonts w:eastAsia="Cambria" w:cs="Times New Roman"/>
          <w:b/>
          <w:bCs/>
          <w:highlight w:val="yellow"/>
          <w:u w:val="single"/>
        </w:rPr>
        <w:t>nuclear forensic</w:t>
      </w:r>
      <w:r w:rsidRPr="00DA3C05">
        <w:rPr>
          <w:rFonts w:eastAsia="Cambria" w:cs="Times New Roman"/>
          <w:b/>
          <w:bCs/>
          <w:u w:val="single"/>
        </w:rPr>
        <w:t>s</w:t>
      </w:r>
      <w:r w:rsidRPr="00DA3C05">
        <w:rPr>
          <w:rFonts w:eastAsia="Cambria" w:cs="Times New Roman"/>
          <w:sz w:val="16"/>
        </w:rPr>
        <w:t xml:space="preserve"> is useful, it </w:t>
      </w:r>
      <w:r w:rsidRPr="00DA3C05">
        <w:rPr>
          <w:rFonts w:eastAsia="Cambria" w:cs="Times New Roman"/>
          <w:b/>
          <w:bCs/>
          <w:highlight w:val="yellow"/>
          <w:u w:val="single"/>
        </w:rPr>
        <w:t>takes time to analyze the data and determine the country of origin</w:t>
      </w:r>
      <w:r w:rsidRPr="00DA3C05">
        <w:rPr>
          <w:rFonts w:eastAsia="Cambria" w:cs="Times New Roman"/>
          <w:sz w:val="16"/>
        </w:rPr>
        <w:t xml:space="preserve">. </w:t>
      </w:r>
      <w:r w:rsidRPr="00DA3C05">
        <w:rPr>
          <w:rFonts w:eastAsia="Cambria" w:cs="Times New Roman"/>
          <w:b/>
          <w:bCs/>
          <w:highlight w:val="yellow"/>
          <w:u w:val="single"/>
        </w:rPr>
        <w:t>Any</w:t>
      </w:r>
      <w:r w:rsidRPr="00DA3C05">
        <w:rPr>
          <w:rFonts w:eastAsia="Cambria" w:cs="Times New Roman"/>
          <w:b/>
          <w:bCs/>
          <w:u w:val="single"/>
        </w:rPr>
        <w:t xml:space="preserve"> justified </w:t>
      </w:r>
      <w:r w:rsidRPr="00DA3C05">
        <w:rPr>
          <w:rFonts w:eastAsia="Cambria" w:cs="Times New Roman"/>
          <w:b/>
          <w:bCs/>
          <w:highlight w:val="yellow"/>
          <w:u w:val="single"/>
        </w:rPr>
        <w:t>response</w:t>
      </w:r>
      <w:r w:rsidRPr="00DA3C05">
        <w:rPr>
          <w:rFonts w:eastAsia="Cambria" w:cs="Times New Roman"/>
          <w:b/>
          <w:bCs/>
          <w:u w:val="single"/>
        </w:rPr>
        <w:t xml:space="preserve"> upon a state sponsor </w:t>
      </w:r>
      <w:r w:rsidRPr="00DA3C05">
        <w:rPr>
          <w:rFonts w:eastAsia="Cambria" w:cs="Times New Roman"/>
          <w:b/>
          <w:bCs/>
          <w:highlight w:val="yellow"/>
          <w:u w:val="single"/>
        </w:rPr>
        <w:t>would not be swift</w:t>
      </w:r>
      <w:r w:rsidRPr="00DA3C05">
        <w:rPr>
          <w:rFonts w:eastAsia="Cambria" w:cs="Times New Roman"/>
          <w:sz w:val="16"/>
        </w:rPr>
        <w:t xml:space="preserve">. </w:t>
      </w:r>
      <w:r w:rsidRPr="00DA3C05">
        <w:rPr>
          <w:rFonts w:eastAsia="Cambria" w:cs="Times New Roman"/>
          <w:b/>
          <w:iCs/>
          <w:sz w:val="26"/>
          <w:highlight w:val="yellow"/>
          <w:u w:val="single"/>
          <w:bdr w:val="single" w:sz="18" w:space="0" w:color="auto"/>
        </w:rPr>
        <w:t>Second</w:t>
      </w:r>
      <w:r w:rsidRPr="00DA3C05">
        <w:rPr>
          <w:rFonts w:eastAsia="Cambria" w:cs="Times New Roman"/>
          <w:sz w:val="16"/>
        </w:rPr>
        <w:t xml:space="preserve">, </w:t>
      </w:r>
      <w:r w:rsidRPr="00DA3C05">
        <w:rPr>
          <w:rFonts w:eastAsia="Cambria" w:cs="Times New Roman"/>
          <w:b/>
          <w:bCs/>
          <w:u w:val="single"/>
        </w:rPr>
        <w:t xml:space="preserve">even if the United States proved the country of origin, </w:t>
      </w:r>
      <w:r w:rsidRPr="00DA3C05">
        <w:rPr>
          <w:rFonts w:eastAsia="Cambria" w:cs="Times New Roman"/>
          <w:b/>
          <w:bCs/>
          <w:highlight w:val="yellow"/>
          <w:u w:val="single"/>
        </w:rPr>
        <w:t>it would</w:t>
      </w:r>
      <w:r w:rsidRPr="00DA3C05">
        <w:rPr>
          <w:rFonts w:eastAsia="Cambria" w:cs="Times New Roman"/>
          <w:b/>
          <w:bCs/>
          <w:u w:val="single"/>
        </w:rPr>
        <w:t xml:space="preserve"> then </w:t>
      </w:r>
      <w:r w:rsidRPr="00DA3C05">
        <w:rPr>
          <w:rFonts w:eastAsia="Cambria" w:cs="Times New Roman"/>
          <w:b/>
          <w:bCs/>
          <w:highlight w:val="yellow"/>
          <w:u w:val="single"/>
        </w:rPr>
        <w:t>be difficult to determine</w:t>
      </w:r>
      <w:r w:rsidRPr="00DA3C05">
        <w:rPr>
          <w:rFonts w:eastAsia="Cambria" w:cs="Times New Roman"/>
          <w:b/>
          <w:bCs/>
          <w:u w:val="single"/>
        </w:rPr>
        <w:t xml:space="preserve"> that </w:t>
      </w:r>
      <w:r w:rsidRPr="00DA3C05">
        <w:rPr>
          <w:rFonts w:eastAsia="Cambria" w:cs="Times New Roman"/>
          <w:b/>
          <w:bCs/>
          <w:highlight w:val="yellow"/>
          <w:u w:val="single"/>
        </w:rPr>
        <w:t>Pakistan</w:t>
      </w:r>
      <w:r w:rsidRPr="00DA3C05">
        <w:rPr>
          <w:rFonts w:eastAsia="Cambria" w:cs="Times New Roman"/>
          <w:b/>
          <w:bCs/>
          <w:u w:val="single"/>
        </w:rPr>
        <w:t xml:space="preserve"> willingly and </w:t>
      </w:r>
      <w:r w:rsidRPr="00DA3C05">
        <w:rPr>
          <w:rFonts w:eastAsia="Cambria" w:cs="Times New Roman"/>
          <w:b/>
          <w:bCs/>
          <w:highlight w:val="yellow"/>
          <w:u w:val="single"/>
        </w:rPr>
        <w:t>intentionally sponsored nuclear terrorism</w:t>
      </w:r>
      <w:r w:rsidRPr="00DA3C05">
        <w:rPr>
          <w:rFonts w:eastAsia="Cambria" w:cs="Times New Roman"/>
          <w:b/>
          <w:bCs/>
          <w:u w:val="single"/>
        </w:rPr>
        <w:t>. If Pakistan did, then nuclear retaliation might be justified. However, if Pakistan did not, nuclear retaliation over unsecured nuclear materials would be a disproportionate response and potentially further detrimental</w:t>
      </w:r>
      <w:r w:rsidRPr="00DA3C05">
        <w:rPr>
          <w:rFonts w:eastAsia="Cambria" w:cs="Times New Roman"/>
          <w:sz w:val="16"/>
        </w:rPr>
        <w:t xml:space="preserve">. </w:t>
      </w:r>
      <w:r w:rsidRPr="00DA3C05">
        <w:rPr>
          <w:rFonts w:eastAsia="Cambria" w:cs="Times New Roman"/>
          <w:b/>
          <w:bCs/>
          <w:u w:val="single"/>
        </w:rPr>
        <w:t xml:space="preserve">Should the United States launch a nuclear strike at Pakistan, Islamabad could see this as an initial hostility by the United </w:t>
      </w:r>
      <w:proofErr w:type="gramStart"/>
      <w:r w:rsidRPr="00DA3C05">
        <w:rPr>
          <w:rFonts w:eastAsia="Cambria" w:cs="Times New Roman"/>
          <w:b/>
          <w:bCs/>
          <w:u w:val="single"/>
        </w:rPr>
        <w:t>States, and</w:t>
      </w:r>
      <w:proofErr w:type="gramEnd"/>
      <w:r w:rsidRPr="00DA3C05">
        <w:rPr>
          <w:rFonts w:eastAsia="Cambria" w:cs="Times New Roman"/>
          <w:b/>
          <w:bCs/>
          <w:u w:val="single"/>
        </w:rPr>
        <w:t xml:space="preserve"> respond adversely</w:t>
      </w:r>
      <w:r w:rsidRPr="00DA3C05">
        <w:rPr>
          <w:rFonts w:eastAsia="Cambria" w:cs="Times New Roman"/>
          <w:sz w:val="16"/>
        </w:rPr>
        <w:t>. An obvious choice, given current tensions in South Asia, is for Pakistan to retaliate against a U.S. nuclear launch on its territory by initiating conflict with India, which could turn nuclear and increase the exchanges of nuclear weapons.</w:t>
      </w:r>
      <w:r w:rsidRPr="00DA3C05">
        <w:rPr>
          <w:rFonts w:eastAsia="Cambria" w:cs="Times New Roman"/>
          <w:sz w:val="12"/>
        </w:rPr>
        <w:t>¶</w:t>
      </w:r>
      <w:r w:rsidRPr="00DA3C05">
        <w:rPr>
          <w:rFonts w:eastAsia="Cambria" w:cs="Times New Roman"/>
          <w:sz w:val="16"/>
        </w:rPr>
        <w:t xml:space="preserve"> </w:t>
      </w:r>
      <w:r w:rsidRPr="00DA3C05">
        <w:rPr>
          <w:rFonts w:eastAsia="Cambria" w:cs="Times New Roman"/>
          <w:sz w:val="12"/>
        </w:rPr>
        <w:t>¶</w:t>
      </w:r>
      <w:r w:rsidRPr="00DA3C05">
        <w:rPr>
          <w:rFonts w:eastAsia="Cambria" w:cs="Times New Roman"/>
          <w:sz w:val="16"/>
        </w:rPr>
        <w:t xml:space="preserve"> </w:t>
      </w:r>
      <w:r w:rsidRPr="00DA3C05">
        <w:rPr>
          <w:rFonts w:eastAsia="Cambria" w:cs="Times New Roman"/>
          <w:b/>
          <w:bCs/>
          <w:u w:val="single"/>
        </w:rPr>
        <w:t xml:space="preserve">Hence, it seems more likely that, after the international outrage at a terrorist group’s nuclear detonation, </w:t>
      </w:r>
      <w:r w:rsidRPr="00DA3C05">
        <w:rPr>
          <w:rFonts w:eastAsia="Cambria" w:cs="Times New Roman"/>
          <w:b/>
          <w:bCs/>
          <w:highlight w:val="yellow"/>
          <w:u w:val="single"/>
        </w:rPr>
        <w:t>the U</w:t>
      </w:r>
      <w:r w:rsidRPr="00DA3C05">
        <w:rPr>
          <w:rFonts w:eastAsia="Cambria" w:cs="Times New Roman"/>
          <w:b/>
          <w:bCs/>
          <w:u w:val="single"/>
        </w:rPr>
        <w:t xml:space="preserve">nited </w:t>
      </w:r>
      <w:r w:rsidRPr="00DA3C05">
        <w:rPr>
          <w:rFonts w:eastAsia="Cambria" w:cs="Times New Roman"/>
          <w:b/>
          <w:bCs/>
          <w:highlight w:val="yellow"/>
          <w:u w:val="single"/>
        </w:rPr>
        <w:t>S</w:t>
      </w:r>
      <w:r w:rsidRPr="00DA3C05">
        <w:rPr>
          <w:rFonts w:eastAsia="Cambria" w:cs="Times New Roman"/>
          <w:b/>
          <w:bCs/>
          <w:u w:val="single"/>
        </w:rPr>
        <w:t xml:space="preserve">tates </w:t>
      </w:r>
      <w:r w:rsidRPr="00DA3C05">
        <w:rPr>
          <w:rFonts w:eastAsia="Cambria" w:cs="Times New Roman"/>
          <w:b/>
          <w:bCs/>
          <w:highlight w:val="yellow"/>
          <w:u w:val="single"/>
        </w:rPr>
        <w:t>would attempt to stop the bleeding without a nuclear strike</w:t>
      </w:r>
      <w:r w:rsidRPr="00DA3C05">
        <w:rPr>
          <w:rFonts w:eastAsia="Cambria" w:cs="Times New Roman"/>
          <w:sz w:val="16"/>
        </w:rPr>
        <w:t xml:space="preserve">. Instead, </w:t>
      </w:r>
      <w:r w:rsidRPr="00DA3C05">
        <w:rPr>
          <w:rFonts w:eastAsia="Cambria" w:cs="Times New Roman"/>
          <w:b/>
          <w:bCs/>
          <w:highlight w:val="yellow"/>
          <w:u w:val="single"/>
        </w:rPr>
        <w:t>some choices might include</w:t>
      </w:r>
      <w:r w:rsidRPr="00DA3C05">
        <w:rPr>
          <w:rFonts w:eastAsia="Cambria" w:cs="Times New Roman"/>
          <w:b/>
          <w:bCs/>
          <w:u w:val="single"/>
        </w:rPr>
        <w:t xml:space="preserve"> deploying forces </w:t>
      </w:r>
      <w:r w:rsidRPr="00DA3C05">
        <w:rPr>
          <w:rFonts w:eastAsia="Cambria" w:cs="Times New Roman"/>
          <w:b/>
          <w:bCs/>
          <w:highlight w:val="yellow"/>
          <w:u w:val="single"/>
        </w:rPr>
        <w:t>to track down</w:t>
      </w:r>
      <w:r w:rsidRPr="00DA3C05">
        <w:rPr>
          <w:rFonts w:eastAsia="Cambria" w:cs="Times New Roman"/>
          <w:b/>
          <w:bCs/>
          <w:u w:val="single"/>
        </w:rPr>
        <w:t xml:space="preserve"> those that supported the </w:t>
      </w:r>
      <w:r w:rsidRPr="00DA3C05">
        <w:rPr>
          <w:rFonts w:eastAsia="Cambria" w:cs="Times New Roman"/>
          <w:b/>
          <w:bCs/>
          <w:highlight w:val="yellow"/>
          <w:u w:val="single"/>
        </w:rPr>
        <w:t>suicide terrorists</w:t>
      </w:r>
      <w:r w:rsidRPr="00DA3C05">
        <w:rPr>
          <w:rFonts w:eastAsia="Cambria" w:cs="Times New Roman"/>
          <w:b/>
          <w:bCs/>
          <w:u w:val="single"/>
        </w:rPr>
        <w:t xml:space="preserve"> that detonated the weapon, </w:t>
      </w:r>
      <w:r w:rsidRPr="00DA3C05">
        <w:rPr>
          <w:rFonts w:eastAsia="Cambria" w:cs="Times New Roman"/>
          <w:b/>
          <w:bCs/>
          <w:highlight w:val="yellow"/>
          <w:u w:val="single"/>
        </w:rPr>
        <w:t>pressuring Pakistan</w:t>
      </w:r>
      <w:r w:rsidRPr="00DA3C05">
        <w:rPr>
          <w:rFonts w:eastAsia="Cambria" w:cs="Times New Roman"/>
          <w:b/>
          <w:bCs/>
          <w:u w:val="single"/>
        </w:rPr>
        <w:t xml:space="preserve"> to exert its sovereignty over fringe regions such as the Federally Administered Tribal </w:t>
      </w:r>
      <w:proofErr w:type="gramStart"/>
      <w:r w:rsidRPr="00DA3C05">
        <w:rPr>
          <w:rFonts w:eastAsia="Cambria" w:cs="Times New Roman"/>
          <w:b/>
          <w:bCs/>
          <w:u w:val="single"/>
        </w:rPr>
        <w:t xml:space="preserve">Areas, </w:t>
      </w:r>
      <w:r w:rsidRPr="00DA3C05">
        <w:rPr>
          <w:rFonts w:eastAsia="Cambria" w:cs="Times New Roman"/>
          <w:b/>
          <w:bCs/>
          <w:highlight w:val="yellow"/>
          <w:u w:val="single"/>
        </w:rPr>
        <w:t>and</w:t>
      </w:r>
      <w:proofErr w:type="gramEnd"/>
      <w:r w:rsidRPr="00DA3C05">
        <w:rPr>
          <w:rFonts w:eastAsia="Cambria" w:cs="Times New Roman"/>
          <w:b/>
          <w:bCs/>
          <w:highlight w:val="yellow"/>
          <w:u w:val="single"/>
        </w:rPr>
        <w:t xml:space="preserve"> increasing</w:t>
      </w:r>
      <w:r w:rsidRPr="00DA3C05">
        <w:rPr>
          <w:rFonts w:eastAsia="Cambria" w:cs="Times New Roman"/>
          <w:b/>
          <w:bCs/>
          <w:u w:val="single"/>
        </w:rPr>
        <w:t xml:space="preserve"> the number of </w:t>
      </w:r>
      <w:r w:rsidRPr="00DA3C05">
        <w:rPr>
          <w:rFonts w:eastAsia="Cambria" w:cs="Times New Roman"/>
          <w:b/>
          <w:bCs/>
          <w:highlight w:val="yellow"/>
          <w:u w:val="single"/>
        </w:rPr>
        <w:t>drone strikes</w:t>
      </w:r>
      <w:r w:rsidRPr="00DA3C05">
        <w:rPr>
          <w:rFonts w:eastAsia="Cambria" w:cs="Times New Roman"/>
          <w:b/>
          <w:bCs/>
          <w:u w:val="single"/>
        </w:rPr>
        <w:t xml:space="preserve"> in Waziristan</w:t>
      </w:r>
      <w:r w:rsidRPr="00DA3C05">
        <w:rPr>
          <w:rFonts w:eastAsia="Cambria" w:cs="Times New Roman"/>
          <w:sz w:val="16"/>
        </w:rPr>
        <w:t xml:space="preserve">. Given the initial attack, such measures might understandably seem more of a concession than the retaliation called for by deterrence models, even more so by the American </w:t>
      </w:r>
      <w:proofErr w:type="gramStart"/>
      <w:r w:rsidRPr="00DA3C05">
        <w:rPr>
          <w:rFonts w:eastAsia="Cambria" w:cs="Times New Roman"/>
          <w:sz w:val="16"/>
        </w:rPr>
        <w:t>public.</w:t>
      </w:r>
      <w:r w:rsidRPr="00DA3C05">
        <w:rPr>
          <w:rFonts w:eastAsia="Cambria" w:cs="Times New Roman"/>
          <w:sz w:val="12"/>
        </w:rPr>
        <w:t>¶</w:t>
      </w:r>
      <w:proofErr w:type="gramEnd"/>
      <w:r w:rsidRPr="00DA3C05">
        <w:rPr>
          <w:rFonts w:eastAsia="Cambria" w:cs="Times New Roman"/>
          <w:sz w:val="16"/>
        </w:rPr>
        <w:t xml:space="preserve"> </w:t>
      </w:r>
      <w:r w:rsidRPr="00DA3C05">
        <w:rPr>
          <w:rFonts w:eastAsia="Cambria" w:cs="Times New Roman"/>
          <w:sz w:val="12"/>
        </w:rPr>
        <w:t>¶</w:t>
      </w:r>
      <w:r w:rsidRPr="00DA3C05">
        <w:rPr>
          <w:rFonts w:eastAsia="Cambria" w:cs="Times New Roman"/>
          <w:sz w:val="16"/>
        </w:rPr>
        <w:t xml:space="preserve"> This is not an argument against those technologies associated with nuclear forensics. The United States and International Atomic Energy Agency (IAEA) should continue their development and </w:t>
      </w:r>
      <w:proofErr w:type="gramStart"/>
      <w:r w:rsidRPr="00DA3C05">
        <w:rPr>
          <w:rFonts w:eastAsia="Cambria" w:cs="Times New Roman"/>
          <w:sz w:val="16"/>
        </w:rPr>
        <w:t>distribution.</w:t>
      </w:r>
      <w:r w:rsidRPr="00DA3C05">
        <w:rPr>
          <w:rFonts w:eastAsia="Cambria" w:cs="Times New Roman"/>
          <w:sz w:val="12"/>
        </w:rPr>
        <w:t>¶</w:t>
      </w:r>
      <w:proofErr w:type="gramEnd"/>
      <w:r w:rsidRPr="00DA3C05">
        <w:rPr>
          <w:rFonts w:eastAsia="Cambria" w:cs="Times New Roman"/>
          <w:sz w:val="16"/>
        </w:rPr>
        <w:t xml:space="preserve"> </w:t>
      </w:r>
      <w:r w:rsidRPr="00DA3C05">
        <w:rPr>
          <w:rFonts w:eastAsia="Cambria" w:cs="Times New Roman"/>
          <w:sz w:val="12"/>
        </w:rPr>
        <w:t>¶</w:t>
      </w:r>
      <w:r w:rsidRPr="00DA3C05">
        <w:rPr>
          <w:rFonts w:eastAsia="Cambria" w:cs="Times New Roman"/>
          <w:sz w:val="16"/>
        </w:rPr>
        <w:t xml:space="preserve"> Instead, </w:t>
      </w:r>
      <w:r w:rsidRPr="00DA3C05">
        <w:rPr>
          <w:rFonts w:eastAsia="Cambria" w:cs="Times New Roman"/>
          <w:b/>
          <w:bCs/>
          <w:u w:val="single"/>
        </w:rPr>
        <w:t>I question the presumed American response that is promulgated by deterrence advocates</w:t>
      </w:r>
      <w:r w:rsidRPr="00DA3C05">
        <w:rPr>
          <w:rFonts w:eastAsia="Cambria" w:cs="Times New Roman"/>
          <w:sz w:val="16"/>
        </w:rPr>
        <w:t xml:space="preserve">. By looking at possibilities for a U.S. response to nuclear terrorism, a situation in which we assume that deterrence has failed, </w:t>
      </w:r>
      <w:r w:rsidRPr="00DA3C05">
        <w:rPr>
          <w:rFonts w:eastAsia="Cambria" w:cs="Times New Roman"/>
          <w:b/>
          <w:bCs/>
          <w:u w:val="single"/>
        </w:rPr>
        <w:t>we cast doubt on the likelihood of a U.S. retaliatory nuclear strike</w:t>
      </w:r>
      <w:r w:rsidRPr="00DA3C05">
        <w:rPr>
          <w:rFonts w:eastAsia="Cambria" w:cs="Times New Roman"/>
          <w:sz w:val="16"/>
        </w:rPr>
        <w:t xml:space="preserve"> and hence cast doubt on the credibility of a U.S. retaliatory nuclear strike as a deterrent. Would the United States launch a nuclear weapon now unless it was sure of another state’s intentional sponsorship of nuclear terrorism? </w:t>
      </w:r>
      <w:r w:rsidRPr="00DA3C05">
        <w:rPr>
          <w:rFonts w:eastAsia="Cambria" w:cs="Times New Roman"/>
          <w:b/>
          <w:iCs/>
          <w:sz w:val="26"/>
          <w:highlight w:val="yellow"/>
          <w:u w:val="single"/>
          <w:bdr w:val="single" w:sz="18" w:space="0" w:color="auto"/>
        </w:rPr>
        <w:t>Any reasonable doubt of sponsorship might stay the U</w:t>
      </w:r>
      <w:r w:rsidRPr="00DA3C05">
        <w:rPr>
          <w:rFonts w:eastAsia="Cambria" w:cs="Times New Roman"/>
          <w:b/>
          <w:iCs/>
          <w:sz w:val="26"/>
          <w:u w:val="single"/>
          <w:bdr w:val="single" w:sz="18" w:space="0" w:color="auto"/>
        </w:rPr>
        <w:t xml:space="preserve">nited </w:t>
      </w:r>
      <w:r w:rsidRPr="00DA3C05">
        <w:rPr>
          <w:rFonts w:eastAsia="Cambria" w:cs="Times New Roman"/>
          <w:b/>
          <w:iCs/>
          <w:sz w:val="26"/>
          <w:highlight w:val="yellow"/>
          <w:u w:val="single"/>
          <w:bdr w:val="single" w:sz="18" w:space="0" w:color="auto"/>
        </w:rPr>
        <w:t>S</w:t>
      </w:r>
      <w:r w:rsidRPr="00DA3C05">
        <w:rPr>
          <w:rFonts w:eastAsia="Cambria" w:cs="Times New Roman"/>
          <w:b/>
          <w:iCs/>
          <w:sz w:val="26"/>
          <w:u w:val="single"/>
          <w:bdr w:val="single" w:sz="18" w:space="0" w:color="auto"/>
        </w:rPr>
        <w:t xml:space="preserve">tates’ </w:t>
      </w:r>
      <w:r w:rsidRPr="00DA3C05">
        <w:rPr>
          <w:rFonts w:eastAsia="Cambria" w:cs="Times New Roman"/>
          <w:b/>
          <w:iCs/>
          <w:sz w:val="26"/>
          <w:highlight w:val="yellow"/>
          <w:u w:val="single"/>
          <w:bdr w:val="single" w:sz="18" w:space="0" w:color="auto"/>
        </w:rPr>
        <w:t>nuclear hand</w:t>
      </w:r>
      <w:r w:rsidRPr="00DA3C05">
        <w:rPr>
          <w:rFonts w:eastAsia="Cambria" w:cs="Times New Roman"/>
          <w:b/>
          <w:bCs/>
          <w:u w:val="single"/>
        </w:rPr>
        <w:t xml:space="preserve">. </w:t>
      </w:r>
      <w:r w:rsidRPr="00DA3C05">
        <w:rPr>
          <w:rFonts w:eastAsia="Cambria" w:cs="Times New Roman"/>
          <w:b/>
          <w:bCs/>
          <w:highlight w:val="yellow"/>
          <w:u w:val="single"/>
        </w:rPr>
        <w:t>Given the opaqueness of countries’ intentions, reasonable doubt over sponsorship is inevitable</w:t>
      </w:r>
      <w:r w:rsidRPr="00DA3C05">
        <w:rPr>
          <w:rFonts w:eastAsia="Cambria" w:cs="Times New Roman"/>
          <w:b/>
          <w:bCs/>
          <w:u w:val="single"/>
        </w:rPr>
        <w:t xml:space="preserve"> to some degree</w:t>
      </w:r>
      <w:r w:rsidRPr="00DA3C05">
        <w:rPr>
          <w:rFonts w:eastAsia="Cambria" w:cs="Times New Roman"/>
          <w:sz w:val="16"/>
        </w:rPr>
        <w:t>. Other countries are probably aware of U.S. hesitance in response to terrorists’ use of nuclear weapons. If this thought experiment is true, then the communication required for credible retaliatory strikes under deterrence of nuclear terrorism is missing.</w:t>
      </w:r>
    </w:p>
    <w:bookmarkEnd w:id="3"/>
    <w:p w14:paraId="5A98A80E" w14:textId="77777777" w:rsidR="00DA3C05" w:rsidRPr="00DA3C05" w:rsidRDefault="00DA3C05" w:rsidP="00DA3C05">
      <w:pPr>
        <w:keepNext/>
        <w:keepLines/>
        <w:spacing w:before="40" w:after="0"/>
        <w:outlineLvl w:val="3"/>
        <w:rPr>
          <w:rFonts w:eastAsia="MS Gothic" w:cs="Times New Roman"/>
          <w:b/>
          <w:iCs/>
          <w:sz w:val="26"/>
        </w:rPr>
      </w:pPr>
      <w:r w:rsidRPr="00DA3C05">
        <w:rPr>
          <w:rFonts w:eastAsia="MS Gothic" w:cs="Times New Roman"/>
          <w:b/>
          <w:iCs/>
          <w:sz w:val="26"/>
        </w:rPr>
        <w:lastRenderedPageBreak/>
        <w:t>US would not retaliate in a terror attack – response would focus mostly on mitigating damage and retaliation would be against its interests</w:t>
      </w:r>
    </w:p>
    <w:p w14:paraId="2D741527" w14:textId="77777777" w:rsidR="00DA3C05" w:rsidRPr="00DA3C05" w:rsidRDefault="00DA3C05" w:rsidP="00DA3C05">
      <w:pPr>
        <w:rPr>
          <w:rFonts w:eastAsia="Cambria" w:cs="Times New Roman"/>
        </w:rPr>
      </w:pPr>
      <w:r w:rsidRPr="00DA3C05">
        <w:rPr>
          <w:rFonts w:eastAsia="Cambria" w:cs="Times New Roman"/>
          <w:b/>
          <w:bCs/>
          <w:sz w:val="26"/>
        </w:rPr>
        <w:t>Montgomery 10</w:t>
      </w:r>
      <w:r w:rsidRPr="00DA3C05">
        <w:rPr>
          <w:rFonts w:eastAsia="Cambria" w:cs="Times New Roman"/>
        </w:rPr>
        <w:t xml:space="preserve"> </w:t>
      </w:r>
      <w:r w:rsidRPr="00DA3C05">
        <w:rPr>
          <w:rFonts w:eastAsia="Cambria" w:cs="Times New Roman"/>
          <w:sz w:val="20"/>
          <w:szCs w:val="20"/>
        </w:rPr>
        <w:t xml:space="preserve">[Montgomery, Evan, Senior Fellow and Director, Research and Studies with the Center for Strategic and Budgetary Assessments, 4/2/2010. "Understanding the Threat of Nuclear Terrorism." </w:t>
      </w:r>
      <w:proofErr w:type="gramStart"/>
      <w:r w:rsidRPr="00DA3C05">
        <w:rPr>
          <w:rFonts w:eastAsia="Cambria" w:cs="Times New Roman"/>
          <w:i/>
          <w:sz w:val="20"/>
          <w:szCs w:val="20"/>
        </w:rPr>
        <w:t>Center for Strategic and Budgetary Assessments</w:t>
      </w:r>
      <w:r w:rsidRPr="00DA3C05">
        <w:rPr>
          <w:rFonts w:eastAsia="Cambria" w:cs="Times New Roman"/>
          <w:sz w:val="20"/>
          <w:szCs w:val="20"/>
        </w:rPr>
        <w:t>,</w:t>
      </w:r>
      <w:proofErr w:type="gramEnd"/>
      <w:r w:rsidRPr="00DA3C05">
        <w:rPr>
          <w:rFonts w:eastAsia="Cambria" w:cs="Times New Roman"/>
          <w:sz w:val="20"/>
          <w:szCs w:val="20"/>
        </w:rPr>
        <w:t xml:space="preserve"> Accessed: 6/15/2019. </w:t>
      </w:r>
      <w:hyperlink r:id="rId61" w:history="1">
        <w:r w:rsidRPr="00DA3C05">
          <w:rPr>
            <w:rFonts w:eastAsia="Times New Roman" w:cs="Times New Roman"/>
            <w:sz w:val="20"/>
            <w:szCs w:val="20"/>
          </w:rPr>
          <w:t>https://csbaonline.org/research/publications/understanding-the-threat-of-nuclear-terrorism</w:t>
        </w:r>
      </w:hyperlink>
      <w:r w:rsidRPr="00DA3C05">
        <w:rPr>
          <w:rFonts w:eastAsia="Times New Roman" w:cs="Times New Roman"/>
          <w:sz w:val="20"/>
          <w:szCs w:val="20"/>
        </w:rPr>
        <w:t xml:space="preserve"> BBB]</w:t>
      </w:r>
    </w:p>
    <w:p w14:paraId="595C3A81" w14:textId="77777777" w:rsidR="00DA3C05" w:rsidRPr="00DA3C05" w:rsidRDefault="00DA3C05" w:rsidP="00DA3C05">
      <w:pPr>
        <w:rPr>
          <w:rFonts w:eastAsia="Cambria" w:cs="Times New Roman"/>
          <w:sz w:val="10"/>
        </w:rPr>
      </w:pPr>
      <w:r w:rsidRPr="00DA3C05">
        <w:rPr>
          <w:rFonts w:eastAsia="Cambria" w:cs="Times New Roman"/>
          <w:u w:val="single"/>
        </w:rPr>
        <w:t>The aftermath of a terrorist attack would involve response efforts</w:t>
      </w:r>
      <w:r w:rsidRPr="00DA3C05">
        <w:rPr>
          <w:rFonts w:eastAsia="Cambria" w:cs="Times New Roman"/>
          <w:sz w:val="10"/>
        </w:rPr>
        <w:t xml:space="preserve"> both </w:t>
      </w:r>
      <w:r w:rsidRPr="00DA3C05">
        <w:rPr>
          <w:rFonts w:eastAsia="Cambria" w:cs="Times New Roman"/>
          <w:u w:val="single"/>
        </w:rPr>
        <w:t>at home and abroad</w:t>
      </w:r>
      <w:r w:rsidRPr="00DA3C05">
        <w:rPr>
          <w:rFonts w:eastAsia="Cambria" w:cs="Times New Roman"/>
          <w:sz w:val="10"/>
        </w:rPr>
        <w:t xml:space="preserve">. </w:t>
      </w:r>
      <w:r w:rsidRPr="00DA3C05">
        <w:rPr>
          <w:rFonts w:eastAsia="Cambria" w:cs="Times New Roman"/>
          <w:b/>
          <w:highlight w:val="yellow"/>
          <w:u w:val="single"/>
        </w:rPr>
        <w:t xml:space="preserve">response efforts at home would </w:t>
      </w:r>
      <w:r w:rsidRPr="00DA3C05">
        <w:rPr>
          <w:rFonts w:eastAsia="Cambria" w:cs="Times New Roman"/>
          <w:b/>
          <w:u w:val="single"/>
        </w:rPr>
        <w:t xml:space="preserve">primarily </w:t>
      </w:r>
      <w:r w:rsidRPr="00DA3C05">
        <w:rPr>
          <w:rFonts w:eastAsia="Cambria" w:cs="Times New Roman"/>
          <w:b/>
          <w:highlight w:val="yellow"/>
          <w:u w:val="single"/>
        </w:rPr>
        <w:t>focus on</w:t>
      </w:r>
      <w:r w:rsidRPr="00DA3C05">
        <w:rPr>
          <w:rFonts w:eastAsia="Cambria" w:cs="Times New Roman"/>
          <w:sz w:val="10"/>
          <w:highlight w:val="yellow"/>
        </w:rPr>
        <w:t xml:space="preserve"> </w:t>
      </w:r>
      <w:r w:rsidRPr="00DA3C05">
        <w:rPr>
          <w:rFonts w:eastAsia="Cambria" w:cs="Times New Roman"/>
          <w:sz w:val="10"/>
        </w:rPr>
        <w:t xml:space="preserve">consequence </w:t>
      </w:r>
      <w:r w:rsidRPr="00DA3C05">
        <w:rPr>
          <w:rFonts w:eastAsia="Cambria" w:cs="Times New Roman"/>
          <w:b/>
          <w:u w:val="single"/>
        </w:rPr>
        <w:t>management</w:t>
      </w:r>
      <w:r w:rsidRPr="00DA3C05">
        <w:rPr>
          <w:rFonts w:eastAsia="Cambria" w:cs="Times New Roman"/>
          <w:sz w:val="10"/>
        </w:rPr>
        <w:t xml:space="preserve"> — </w:t>
      </w:r>
      <w:r w:rsidRPr="00DA3C05">
        <w:rPr>
          <w:rFonts w:eastAsia="Cambria" w:cs="Times New Roman"/>
          <w:highlight w:val="yellow"/>
          <w:u w:val="single"/>
        </w:rPr>
        <w:t>limiting the damage</w:t>
      </w:r>
      <w:r w:rsidRPr="00DA3C05">
        <w:rPr>
          <w:rFonts w:eastAsia="Cambria" w:cs="Times New Roman"/>
          <w:sz w:val="10"/>
          <w:highlight w:val="yellow"/>
        </w:rPr>
        <w:t xml:space="preserve"> </w:t>
      </w:r>
      <w:r w:rsidRPr="00DA3C05">
        <w:rPr>
          <w:rFonts w:eastAsia="Cambria" w:cs="Times New Roman"/>
          <w:sz w:val="10"/>
        </w:rPr>
        <w:t xml:space="preserve">caused by an attack. </w:t>
      </w:r>
      <w:r w:rsidRPr="00DA3C05">
        <w:rPr>
          <w:rFonts w:eastAsia="Cambria" w:cs="Times New Roman"/>
          <w:u w:val="single"/>
        </w:rPr>
        <w:t>improving consequence management</w:t>
      </w:r>
      <w:r w:rsidRPr="00DA3C05">
        <w:rPr>
          <w:rFonts w:eastAsia="Cambria" w:cs="Times New Roman"/>
          <w:sz w:val="10"/>
        </w:rPr>
        <w:t xml:space="preserve"> capabilities </w:t>
      </w:r>
      <w:r w:rsidRPr="00DA3C05">
        <w:rPr>
          <w:rFonts w:eastAsia="Cambria" w:cs="Times New Roman"/>
          <w:u w:val="single"/>
        </w:rPr>
        <w:t xml:space="preserve">will require </w:t>
      </w:r>
      <w:r w:rsidRPr="00DA3C05">
        <w:rPr>
          <w:rFonts w:eastAsia="Cambria" w:cs="Times New Roman"/>
          <w:sz w:val="10"/>
        </w:rPr>
        <w:t xml:space="preserve">continued </w:t>
      </w:r>
      <w:r w:rsidRPr="00DA3C05">
        <w:rPr>
          <w:rFonts w:eastAsia="Cambria" w:cs="Times New Roman"/>
          <w:u w:val="single"/>
        </w:rPr>
        <w:t>investment in a number of areas</w:t>
      </w:r>
      <w:r w:rsidRPr="00DA3C05">
        <w:rPr>
          <w:rFonts w:eastAsia="Cambria" w:cs="Times New Roman"/>
          <w:sz w:val="10"/>
        </w:rPr>
        <w:t xml:space="preserve">, for example training first responders, prepositioning stockpiles of medication to treat radiation sickness, ensuring that various federal as well as state agencies have clearly defined and well understood areas of responsibility in the event of an attack, developing public communication strategies that can quickly and effectively instruct citizens on how to respond to an attack, and improving capabilities for decontaminating large areas that have been exposed to radiation. Although the government’s immediate focus will be on mitigating the consequences of an attack, it will quickly shift its attention toward identifying those responsible and retaliating against the perpetrators. As a first step, scientists would be tasked with analyzing the radioactive debris from a nuclear explosion in order to gain as much information as possible on the weapon and material used, in order to determine their origin — a field that has received increased attention and funding in recent years. An effective nuclear attribution capability could also help to prevent an attack in the first place by ensuring that state sponsors would not be able to retain anonymity. in fact, a number of analysts have advocated a strategy of deterring nuclear terrorism by threatening potential state sponsors (as well as nations that do not effectively secure their nuclear weapons and material) with retaliation if they are identified as the source of a nuclear weapon or material used in an attack. Nuclear attribution is an important capability that deserves the increased attention and funding it has received. The US Government should continue to invest in this </w:t>
      </w:r>
      <w:proofErr w:type="gramStart"/>
      <w:r w:rsidRPr="00DA3C05">
        <w:rPr>
          <w:rFonts w:eastAsia="Cambria" w:cs="Times New Roman"/>
          <w:sz w:val="10"/>
        </w:rPr>
        <w:t>area, and</w:t>
      </w:r>
      <w:proofErr w:type="gramEnd"/>
      <w:r w:rsidRPr="00DA3C05">
        <w:rPr>
          <w:rFonts w:eastAsia="Cambria" w:cs="Times New Roman"/>
          <w:sz w:val="10"/>
        </w:rPr>
        <w:t xml:space="preserve"> may even want to publicly exaggerate its capabilities to encourage the belief that state sponsors will not be able to remain anonymous. At the same time, policymakers should also exercise caution when contemplating public declarations regarding who will be held responsible for an attack and what type of response will follow. </w:t>
      </w:r>
      <w:r w:rsidRPr="00DA3C05">
        <w:rPr>
          <w:rFonts w:eastAsia="Cambria" w:cs="Times New Roman"/>
          <w:u w:val="single"/>
        </w:rPr>
        <w:t>Ambiguous warnings that do not</w:t>
      </w:r>
      <w:r w:rsidRPr="00DA3C05">
        <w:rPr>
          <w:rFonts w:eastAsia="Cambria" w:cs="Times New Roman"/>
          <w:sz w:val="10"/>
        </w:rPr>
        <w:t xml:space="preserve"> explicitly </w:t>
      </w:r>
      <w:r w:rsidRPr="00DA3C05">
        <w:rPr>
          <w:rFonts w:eastAsia="Cambria" w:cs="Times New Roman"/>
          <w:u w:val="single"/>
        </w:rPr>
        <w:t>call for a military reprisal could be useful</w:t>
      </w:r>
      <w:r w:rsidRPr="00DA3C05">
        <w:rPr>
          <w:rFonts w:eastAsia="Cambria" w:cs="Times New Roman"/>
          <w:sz w:val="10"/>
        </w:rPr>
        <w:t xml:space="preserve"> by reinforcing the notion that governments may be culpable for the actions of a terrorist group. Alternatively, </w:t>
      </w:r>
      <w:r w:rsidRPr="00DA3C05">
        <w:rPr>
          <w:rFonts w:eastAsia="Cambria" w:cs="Times New Roman"/>
          <w:u w:val="single"/>
        </w:rPr>
        <w:t>while declarations that</w:t>
      </w:r>
      <w:r w:rsidRPr="00DA3C05">
        <w:rPr>
          <w:rFonts w:eastAsia="Cambria" w:cs="Times New Roman"/>
          <w:sz w:val="10"/>
        </w:rPr>
        <w:t xml:space="preserve"> overtly </w:t>
      </w:r>
      <w:r w:rsidRPr="00DA3C05">
        <w:rPr>
          <w:rFonts w:eastAsia="Cambria" w:cs="Times New Roman"/>
          <w:u w:val="single"/>
        </w:rPr>
        <w:t>threaten</w:t>
      </w:r>
      <w:r w:rsidRPr="00DA3C05">
        <w:rPr>
          <w:rFonts w:eastAsia="Cambria" w:cs="Times New Roman"/>
          <w:sz w:val="10"/>
        </w:rPr>
        <w:t xml:space="preserve"> a </w:t>
      </w:r>
      <w:r w:rsidRPr="00DA3C05">
        <w:rPr>
          <w:rFonts w:eastAsia="Cambria" w:cs="Times New Roman"/>
          <w:highlight w:val="yellow"/>
          <w:u w:val="single"/>
        </w:rPr>
        <w:t xml:space="preserve">military reprisal </w:t>
      </w:r>
      <w:r w:rsidRPr="00DA3C05">
        <w:rPr>
          <w:rFonts w:eastAsia="Cambria" w:cs="Times New Roman"/>
          <w:u w:val="single"/>
        </w:rPr>
        <w:t>will</w:t>
      </w:r>
      <w:r w:rsidRPr="00DA3C05">
        <w:rPr>
          <w:rFonts w:eastAsia="Cambria" w:cs="Times New Roman"/>
          <w:sz w:val="10"/>
        </w:rPr>
        <w:t xml:space="preserve"> certainly </w:t>
      </w:r>
      <w:r w:rsidRPr="00DA3C05">
        <w:rPr>
          <w:rFonts w:eastAsia="Cambria" w:cs="Times New Roman"/>
          <w:u w:val="single"/>
        </w:rPr>
        <w:t>capture a state’s attention</w:t>
      </w:r>
      <w:r w:rsidRPr="00DA3C05">
        <w:rPr>
          <w:rFonts w:eastAsia="Cambria" w:cs="Times New Roman"/>
          <w:sz w:val="10"/>
        </w:rPr>
        <w:t xml:space="preserve">, </w:t>
      </w:r>
      <w:r w:rsidRPr="00DA3C05">
        <w:rPr>
          <w:rFonts w:eastAsia="Cambria" w:cs="Times New Roman"/>
          <w:b/>
          <w:iCs/>
          <w:u w:val="single"/>
        </w:rPr>
        <w:t xml:space="preserve">these </w:t>
      </w:r>
      <w:r w:rsidRPr="00DA3C05">
        <w:rPr>
          <w:rFonts w:eastAsia="Cambria" w:cs="Times New Roman"/>
          <w:b/>
          <w:iCs/>
          <w:highlight w:val="yellow"/>
          <w:u w:val="single"/>
        </w:rPr>
        <w:t>threats may not prove credible</w:t>
      </w:r>
      <w:r w:rsidRPr="00DA3C05">
        <w:rPr>
          <w:rFonts w:eastAsia="Cambria" w:cs="Times New Roman"/>
          <w:sz w:val="10"/>
          <w:highlight w:val="yellow"/>
        </w:rPr>
        <w:t xml:space="preserve"> </w:t>
      </w:r>
      <w:r w:rsidRPr="00DA3C05">
        <w:rPr>
          <w:rFonts w:eastAsia="Cambria" w:cs="Times New Roman"/>
          <w:sz w:val="10"/>
        </w:rPr>
        <w:t xml:space="preserve">or particularly effective, and could even risk </w:t>
      </w:r>
      <w:proofErr w:type="gramStart"/>
      <w:r w:rsidRPr="00DA3C05">
        <w:rPr>
          <w:rFonts w:eastAsia="Cambria" w:cs="Times New Roman"/>
          <w:sz w:val="10"/>
        </w:rPr>
        <w:t>doing</w:t>
      </w:r>
      <w:proofErr w:type="gramEnd"/>
      <w:r w:rsidRPr="00DA3C05">
        <w:rPr>
          <w:rFonts w:eastAsia="Cambria" w:cs="Times New Roman"/>
          <w:sz w:val="10"/>
        </w:rPr>
        <w:t xml:space="preserve"> more harm than good, for at least three reasons. First, </w:t>
      </w:r>
      <w:r w:rsidRPr="00DA3C05">
        <w:rPr>
          <w:rFonts w:eastAsia="Cambria" w:cs="Times New Roman"/>
          <w:b/>
          <w:highlight w:val="yellow"/>
          <w:u w:val="single"/>
        </w:rPr>
        <w:t xml:space="preserve">although Pakistan and Russia are the </w:t>
      </w:r>
      <w:r w:rsidRPr="00DA3C05">
        <w:rPr>
          <w:rFonts w:eastAsia="Cambria" w:cs="Times New Roman"/>
          <w:b/>
          <w:u w:val="single"/>
        </w:rPr>
        <w:t xml:space="preserve">two </w:t>
      </w:r>
      <w:r w:rsidRPr="00DA3C05">
        <w:rPr>
          <w:rFonts w:eastAsia="Cambria" w:cs="Times New Roman"/>
          <w:b/>
          <w:highlight w:val="yellow"/>
          <w:u w:val="single"/>
        </w:rPr>
        <w:t>most probable sources of loose nuclear weapons</w:t>
      </w:r>
      <w:r w:rsidRPr="00DA3C05">
        <w:rPr>
          <w:rFonts w:eastAsia="Cambria" w:cs="Times New Roman"/>
          <w:sz w:val="10"/>
          <w:highlight w:val="yellow"/>
        </w:rPr>
        <w:t xml:space="preserve"> </w:t>
      </w:r>
      <w:r w:rsidRPr="00DA3C05">
        <w:rPr>
          <w:rFonts w:eastAsia="Cambria" w:cs="Times New Roman"/>
          <w:sz w:val="10"/>
        </w:rPr>
        <w:t xml:space="preserve">or material, </w:t>
      </w:r>
      <w:r w:rsidRPr="00DA3C05">
        <w:rPr>
          <w:rFonts w:eastAsia="Cambria" w:cs="Times New Roman"/>
          <w:highlight w:val="yellow"/>
          <w:u w:val="single"/>
        </w:rPr>
        <w:t>the U</w:t>
      </w:r>
      <w:r w:rsidRPr="00DA3C05">
        <w:rPr>
          <w:rFonts w:eastAsia="Cambria" w:cs="Times New Roman"/>
          <w:sz w:val="10"/>
        </w:rPr>
        <w:t xml:space="preserve">nited </w:t>
      </w:r>
      <w:r w:rsidRPr="00DA3C05">
        <w:rPr>
          <w:rFonts w:eastAsia="Cambria" w:cs="Times New Roman"/>
          <w:highlight w:val="yellow"/>
          <w:u w:val="single"/>
        </w:rPr>
        <w:t>S</w:t>
      </w:r>
      <w:r w:rsidRPr="00DA3C05">
        <w:rPr>
          <w:rFonts w:eastAsia="Cambria" w:cs="Times New Roman"/>
          <w:sz w:val="10"/>
        </w:rPr>
        <w:t xml:space="preserve">tates </w:t>
      </w:r>
      <w:r w:rsidRPr="00DA3C05">
        <w:rPr>
          <w:rFonts w:eastAsia="Cambria" w:cs="Times New Roman"/>
          <w:b/>
          <w:iCs/>
          <w:highlight w:val="yellow"/>
          <w:u w:val="single"/>
        </w:rPr>
        <w:t xml:space="preserve">would be unlikely to retaliate with </w:t>
      </w:r>
      <w:r w:rsidRPr="00DA3C05">
        <w:rPr>
          <w:rFonts w:eastAsia="Cambria" w:cs="Times New Roman"/>
          <w:b/>
          <w:iCs/>
          <w:u w:val="single"/>
        </w:rPr>
        <w:t xml:space="preserve">military </w:t>
      </w:r>
      <w:r w:rsidRPr="00DA3C05">
        <w:rPr>
          <w:rFonts w:eastAsia="Cambria" w:cs="Times New Roman"/>
          <w:b/>
          <w:iCs/>
          <w:highlight w:val="yellow"/>
          <w:u w:val="single"/>
        </w:rPr>
        <w:t>force against either one</w:t>
      </w:r>
      <w:r w:rsidRPr="00DA3C05">
        <w:rPr>
          <w:rFonts w:eastAsia="Cambria" w:cs="Times New Roman"/>
          <w:sz w:val="10"/>
        </w:rPr>
        <w:t xml:space="preserve">. </w:t>
      </w:r>
      <w:r w:rsidRPr="00DA3C05">
        <w:rPr>
          <w:rFonts w:eastAsia="Cambria" w:cs="Times New Roman"/>
          <w:highlight w:val="yellow"/>
          <w:u w:val="single"/>
        </w:rPr>
        <w:t>in</w:t>
      </w:r>
      <w:r w:rsidRPr="00DA3C05">
        <w:rPr>
          <w:rFonts w:eastAsia="Cambria" w:cs="Times New Roman"/>
          <w:sz w:val="10"/>
          <w:highlight w:val="yellow"/>
        </w:rPr>
        <w:t xml:space="preserve"> </w:t>
      </w:r>
      <w:r w:rsidRPr="00DA3C05">
        <w:rPr>
          <w:rFonts w:eastAsia="Cambria" w:cs="Times New Roman"/>
          <w:sz w:val="10"/>
        </w:rPr>
        <w:t xml:space="preserve">the case of </w:t>
      </w:r>
      <w:r w:rsidRPr="00DA3C05">
        <w:rPr>
          <w:rFonts w:eastAsia="Cambria" w:cs="Times New Roman"/>
          <w:highlight w:val="yellow"/>
          <w:u w:val="single"/>
        </w:rPr>
        <w:t>Pakistan</w:t>
      </w:r>
      <w:r w:rsidRPr="00DA3C05">
        <w:rPr>
          <w:rFonts w:eastAsia="Cambria" w:cs="Times New Roman"/>
          <w:sz w:val="10"/>
        </w:rPr>
        <w:t xml:space="preserve">, </w:t>
      </w:r>
      <w:r w:rsidRPr="00DA3C05">
        <w:rPr>
          <w:rFonts w:eastAsia="Cambria" w:cs="Times New Roman"/>
          <w:highlight w:val="yellow"/>
          <w:u w:val="single"/>
        </w:rPr>
        <w:t xml:space="preserve">an attack could </w:t>
      </w:r>
      <w:r w:rsidRPr="00DA3C05">
        <w:rPr>
          <w:rFonts w:eastAsia="Cambria" w:cs="Times New Roman"/>
          <w:u w:val="single"/>
        </w:rPr>
        <w:t xml:space="preserve">further destabilize the government and </w:t>
      </w:r>
      <w:r w:rsidRPr="00DA3C05">
        <w:rPr>
          <w:rFonts w:eastAsia="Cambria" w:cs="Times New Roman"/>
          <w:highlight w:val="yellow"/>
          <w:u w:val="single"/>
        </w:rPr>
        <w:t>weaken</w:t>
      </w:r>
      <w:r w:rsidRPr="00DA3C05">
        <w:rPr>
          <w:rFonts w:eastAsia="Cambria" w:cs="Times New Roman"/>
          <w:sz w:val="10"/>
          <w:highlight w:val="yellow"/>
        </w:rPr>
        <w:t xml:space="preserve"> </w:t>
      </w:r>
      <w:r w:rsidRPr="00DA3C05">
        <w:rPr>
          <w:rFonts w:eastAsia="Cambria" w:cs="Times New Roman"/>
          <w:sz w:val="10"/>
        </w:rPr>
        <w:t xml:space="preserve">existing </w:t>
      </w:r>
      <w:r w:rsidRPr="00DA3C05">
        <w:rPr>
          <w:rFonts w:eastAsia="Cambria" w:cs="Times New Roman"/>
          <w:highlight w:val="yellow"/>
          <w:u w:val="single"/>
        </w:rPr>
        <w:t>controls over its nuclear weapons</w:t>
      </w:r>
      <w:r w:rsidRPr="00DA3C05">
        <w:rPr>
          <w:rFonts w:eastAsia="Cambria" w:cs="Times New Roman"/>
          <w:sz w:val="10"/>
        </w:rPr>
        <w:t xml:space="preserve">, </w:t>
      </w:r>
      <w:r w:rsidRPr="00DA3C05">
        <w:rPr>
          <w:rFonts w:eastAsia="Cambria" w:cs="Times New Roman"/>
          <w:highlight w:val="yellow"/>
          <w:u w:val="single"/>
        </w:rPr>
        <w:t xml:space="preserve">while </w:t>
      </w:r>
      <w:r w:rsidRPr="00DA3C05">
        <w:rPr>
          <w:rFonts w:eastAsia="Cambria" w:cs="Times New Roman"/>
          <w:u w:val="single"/>
        </w:rPr>
        <w:t xml:space="preserve">an attack against </w:t>
      </w:r>
      <w:r w:rsidRPr="00DA3C05">
        <w:rPr>
          <w:rFonts w:eastAsia="Cambria" w:cs="Times New Roman"/>
          <w:highlight w:val="yellow"/>
          <w:u w:val="single"/>
        </w:rPr>
        <w:t>Russia could provoke Moscow to retaliate</w:t>
      </w:r>
      <w:r w:rsidRPr="00DA3C05">
        <w:rPr>
          <w:rFonts w:eastAsia="Cambria" w:cs="Times New Roman"/>
          <w:sz w:val="10"/>
          <w:highlight w:val="yellow"/>
        </w:rPr>
        <w:t xml:space="preserve"> </w:t>
      </w:r>
      <w:r w:rsidRPr="00DA3C05">
        <w:rPr>
          <w:rFonts w:eastAsia="Cambria" w:cs="Times New Roman"/>
          <w:sz w:val="10"/>
        </w:rPr>
        <w:t xml:space="preserve">and perhaps even trigger a nuclear exchange. Second, as noted above, </w:t>
      </w:r>
      <w:r w:rsidRPr="00DA3C05">
        <w:rPr>
          <w:rFonts w:eastAsia="Cambria" w:cs="Times New Roman"/>
          <w:b/>
          <w:highlight w:val="yellow"/>
          <w:u w:val="single"/>
        </w:rPr>
        <w:t>the possibility</w:t>
      </w:r>
      <w:r w:rsidRPr="00DA3C05">
        <w:rPr>
          <w:rFonts w:eastAsia="Cambria" w:cs="Times New Roman"/>
          <w:b/>
          <w:u w:val="single"/>
        </w:rPr>
        <w:t xml:space="preserve"> that </w:t>
      </w:r>
      <w:r w:rsidRPr="00DA3C05">
        <w:rPr>
          <w:rFonts w:eastAsia="Cambria" w:cs="Times New Roman"/>
          <w:b/>
          <w:highlight w:val="yellow"/>
          <w:u w:val="single"/>
        </w:rPr>
        <w:t>a state would</w:t>
      </w:r>
      <w:r w:rsidRPr="00DA3C05">
        <w:rPr>
          <w:rFonts w:eastAsia="Cambria" w:cs="Times New Roman"/>
          <w:sz w:val="10"/>
          <w:highlight w:val="yellow"/>
        </w:rPr>
        <w:t xml:space="preserve"> </w:t>
      </w:r>
      <w:r w:rsidRPr="00DA3C05">
        <w:rPr>
          <w:rFonts w:eastAsia="Cambria" w:cs="Times New Roman"/>
          <w:sz w:val="10"/>
        </w:rPr>
        <w:t>deliberately</w:t>
      </w:r>
      <w:r w:rsidRPr="00DA3C05">
        <w:rPr>
          <w:rFonts w:eastAsia="Cambria" w:cs="Times New Roman"/>
          <w:sz w:val="10"/>
          <w:highlight w:val="yellow"/>
        </w:rPr>
        <w:t xml:space="preserve"> </w:t>
      </w:r>
      <w:r w:rsidRPr="00DA3C05">
        <w:rPr>
          <w:rFonts w:eastAsia="Cambria" w:cs="Times New Roman"/>
          <w:b/>
          <w:u w:val="single"/>
        </w:rPr>
        <w:t xml:space="preserve">provide nuclear </w:t>
      </w:r>
      <w:r w:rsidRPr="00DA3C05">
        <w:rPr>
          <w:rFonts w:eastAsia="Cambria" w:cs="Times New Roman"/>
          <w:b/>
          <w:highlight w:val="yellow"/>
          <w:u w:val="single"/>
        </w:rPr>
        <w:t xml:space="preserve">weapons </w:t>
      </w:r>
      <w:r w:rsidRPr="00DA3C05">
        <w:rPr>
          <w:rFonts w:eastAsia="Cambria" w:cs="Times New Roman"/>
          <w:b/>
          <w:u w:val="single"/>
        </w:rPr>
        <w:t xml:space="preserve">to a terrorist group </w:t>
      </w:r>
      <w:r w:rsidRPr="00DA3C05">
        <w:rPr>
          <w:rFonts w:eastAsia="Cambria" w:cs="Times New Roman"/>
          <w:b/>
          <w:highlight w:val="yellow"/>
          <w:u w:val="single"/>
        </w:rPr>
        <w:t xml:space="preserve">is </w:t>
      </w:r>
      <w:r w:rsidRPr="00DA3C05">
        <w:rPr>
          <w:rFonts w:eastAsia="Cambria" w:cs="Times New Roman"/>
          <w:b/>
          <w:u w:val="single"/>
        </w:rPr>
        <w:t xml:space="preserve">quite </w:t>
      </w:r>
      <w:r w:rsidRPr="00DA3C05">
        <w:rPr>
          <w:rFonts w:eastAsia="Cambria" w:cs="Times New Roman"/>
          <w:b/>
          <w:highlight w:val="yellow"/>
          <w:u w:val="single"/>
        </w:rPr>
        <w:t>small</w:t>
      </w:r>
      <w:r w:rsidRPr="00DA3C05">
        <w:rPr>
          <w:rFonts w:eastAsia="Cambria" w:cs="Times New Roman"/>
          <w:sz w:val="10"/>
        </w:rPr>
        <w:t xml:space="preserve">. instead, </w:t>
      </w:r>
      <w:r w:rsidRPr="00DA3C05">
        <w:rPr>
          <w:rFonts w:eastAsia="Cambria" w:cs="Times New Roman"/>
          <w:u w:val="single"/>
        </w:rPr>
        <w:t xml:space="preserve">terrorist </w:t>
      </w:r>
      <w:proofErr w:type="gramStart"/>
      <w:r w:rsidRPr="00DA3C05">
        <w:rPr>
          <w:rFonts w:eastAsia="Cambria" w:cs="Times New Roman"/>
          <w:u w:val="single"/>
        </w:rPr>
        <w:t>are</w:t>
      </w:r>
      <w:proofErr w:type="gramEnd"/>
      <w:r w:rsidRPr="00DA3C05">
        <w:rPr>
          <w:rFonts w:eastAsia="Cambria" w:cs="Times New Roman"/>
          <w:u w:val="single"/>
        </w:rPr>
        <w:t xml:space="preserve"> </w:t>
      </w:r>
      <w:r w:rsidRPr="00DA3C05">
        <w:rPr>
          <w:rFonts w:eastAsia="Cambria" w:cs="Times New Roman"/>
          <w:sz w:val="10"/>
        </w:rPr>
        <w:t xml:space="preserve">far </w:t>
      </w:r>
      <w:r w:rsidRPr="00DA3C05">
        <w:rPr>
          <w:rFonts w:eastAsia="Cambria" w:cs="Times New Roman"/>
          <w:u w:val="single"/>
        </w:rPr>
        <w:t xml:space="preserve">more likely to acquire </w:t>
      </w:r>
      <w:r w:rsidRPr="00DA3C05">
        <w:rPr>
          <w:rFonts w:eastAsia="Cambria" w:cs="Times New Roman"/>
          <w:sz w:val="10"/>
        </w:rPr>
        <w:t xml:space="preserve">these </w:t>
      </w:r>
      <w:r w:rsidRPr="00DA3C05">
        <w:rPr>
          <w:rFonts w:eastAsia="Cambria" w:cs="Times New Roman"/>
          <w:u w:val="single"/>
        </w:rPr>
        <w:t>weapons due to inadequate security at a nuclear facility</w:t>
      </w:r>
      <w:r w:rsidRPr="00DA3C05">
        <w:rPr>
          <w:rFonts w:eastAsia="Cambria" w:cs="Times New Roman"/>
          <w:sz w:val="10"/>
        </w:rPr>
        <w:t xml:space="preserve">. Third, </w:t>
      </w:r>
      <w:r w:rsidRPr="00DA3C05">
        <w:rPr>
          <w:rFonts w:eastAsia="Cambria" w:cs="Times New Roman"/>
          <w:u w:val="single"/>
        </w:rPr>
        <w:t>while the threat of retaliation could compel nations to improve</w:t>
      </w:r>
      <w:r w:rsidRPr="00DA3C05">
        <w:rPr>
          <w:rFonts w:eastAsia="Cambria" w:cs="Times New Roman"/>
          <w:sz w:val="10"/>
        </w:rPr>
        <w:t xml:space="preserve"> their </w:t>
      </w:r>
      <w:r w:rsidRPr="00DA3C05">
        <w:rPr>
          <w:rFonts w:eastAsia="Cambria" w:cs="Times New Roman"/>
          <w:u w:val="single"/>
        </w:rPr>
        <w:t>security</w:t>
      </w:r>
      <w:r w:rsidRPr="00DA3C05">
        <w:rPr>
          <w:rFonts w:eastAsia="Cambria" w:cs="Times New Roman"/>
          <w:sz w:val="10"/>
        </w:rPr>
        <w:t xml:space="preserve">, </w:t>
      </w:r>
      <w:r w:rsidRPr="00DA3C05">
        <w:rPr>
          <w:rFonts w:eastAsia="Cambria" w:cs="Times New Roman"/>
          <w:b/>
          <w:iCs/>
          <w:highlight w:val="yellow"/>
          <w:u w:val="single"/>
        </w:rPr>
        <w:t>it could</w:t>
      </w:r>
      <w:r w:rsidRPr="00DA3C05">
        <w:rPr>
          <w:rFonts w:eastAsia="Cambria" w:cs="Times New Roman"/>
          <w:sz w:val="10"/>
          <w:highlight w:val="yellow"/>
        </w:rPr>
        <w:t xml:space="preserve"> </w:t>
      </w:r>
      <w:r w:rsidRPr="00DA3C05">
        <w:rPr>
          <w:rFonts w:eastAsia="Cambria" w:cs="Times New Roman"/>
          <w:sz w:val="10"/>
        </w:rPr>
        <w:t xml:space="preserve">also </w:t>
      </w:r>
      <w:r w:rsidRPr="00DA3C05">
        <w:rPr>
          <w:rFonts w:eastAsia="Cambria" w:cs="Times New Roman"/>
          <w:b/>
          <w:iCs/>
          <w:highlight w:val="yellow"/>
          <w:u w:val="single"/>
        </w:rPr>
        <w:t xml:space="preserve">discourage them from seeking </w:t>
      </w:r>
      <w:r w:rsidRPr="00DA3C05">
        <w:rPr>
          <w:rFonts w:eastAsia="Cambria" w:cs="Times New Roman"/>
          <w:b/>
          <w:iCs/>
          <w:u w:val="single"/>
        </w:rPr>
        <w:t xml:space="preserve">international </w:t>
      </w:r>
      <w:r w:rsidRPr="00DA3C05">
        <w:rPr>
          <w:rFonts w:eastAsia="Cambria" w:cs="Times New Roman"/>
          <w:b/>
          <w:iCs/>
          <w:highlight w:val="yellow"/>
          <w:u w:val="single"/>
        </w:rPr>
        <w:t xml:space="preserve">assistance </w:t>
      </w:r>
      <w:r w:rsidRPr="00DA3C05">
        <w:rPr>
          <w:rFonts w:eastAsia="Cambria" w:cs="Times New Roman"/>
          <w:b/>
          <w:iCs/>
          <w:u w:val="single"/>
        </w:rPr>
        <w:t>in a crisis</w:t>
      </w:r>
      <w:r w:rsidRPr="00DA3C05">
        <w:rPr>
          <w:rFonts w:eastAsia="Cambria" w:cs="Times New Roman"/>
          <w:sz w:val="10"/>
        </w:rPr>
        <w:t xml:space="preserve"> to help secure any missing nuclear weapons or material, decreasing the likelihood that they could be recovered safely.</w:t>
      </w:r>
    </w:p>
    <w:p w14:paraId="46D8475E" w14:textId="77777777" w:rsidR="006C5C1F" w:rsidRPr="00A525A8" w:rsidRDefault="006C5C1F" w:rsidP="006C5C1F"/>
    <w:p w14:paraId="7236BBCF" w14:textId="77777777" w:rsidR="006C5C1F" w:rsidRPr="004C700E" w:rsidRDefault="006C5C1F" w:rsidP="006C5C1F"/>
    <w:p w14:paraId="38CFEC29" w14:textId="77777777" w:rsidR="006C5C1F" w:rsidRDefault="006C5C1F" w:rsidP="006C5C1F">
      <w:pPr>
        <w:pStyle w:val="Heading1"/>
      </w:pPr>
      <w:r>
        <w:lastRenderedPageBreak/>
        <w:t>Solvency</w:t>
      </w:r>
    </w:p>
    <w:p w14:paraId="1BA3B365" w14:textId="77777777" w:rsidR="006C5C1F" w:rsidRPr="00554DB5" w:rsidRDefault="006C5C1F" w:rsidP="006C5C1F">
      <w:pPr>
        <w:pStyle w:val="Heading2"/>
      </w:pPr>
      <w:r>
        <w:lastRenderedPageBreak/>
        <w:t>Generic</w:t>
      </w:r>
    </w:p>
    <w:p w14:paraId="7225DCA4" w14:textId="335E4546" w:rsidR="006C5C1F" w:rsidRPr="0039281F" w:rsidRDefault="006C5C1F" w:rsidP="006C5C1F">
      <w:pPr>
        <w:pStyle w:val="Heading3"/>
      </w:pPr>
      <w:r>
        <w:lastRenderedPageBreak/>
        <w:t xml:space="preserve">1NC </w:t>
      </w:r>
      <w:r w:rsidR="000A77D0">
        <w:t>Diversification</w:t>
      </w:r>
    </w:p>
    <w:p w14:paraId="318E6D33" w14:textId="77777777" w:rsidR="006C5C1F" w:rsidRDefault="006C5C1F" w:rsidP="006C5C1F">
      <w:pPr>
        <w:pStyle w:val="Heading4"/>
      </w:pPr>
      <w:r>
        <w:t>No solvency – only a risk Saudi diversifies arms imports</w:t>
      </w:r>
    </w:p>
    <w:p w14:paraId="40000D7A" w14:textId="77777777" w:rsidR="006C5C1F" w:rsidRPr="00A251E2" w:rsidRDefault="006C5C1F" w:rsidP="006C5C1F">
      <w:r w:rsidRPr="000A681F">
        <w:rPr>
          <w:b/>
          <w:bCs/>
          <w:sz w:val="24"/>
          <w:szCs w:val="24"/>
        </w:rPr>
        <w:t>Rounds 19</w:t>
      </w:r>
      <w:r>
        <w:t xml:space="preserve"> [</w:t>
      </w:r>
      <w:r w:rsidRPr="000A681F">
        <w:t>Lt. Col. Ray Rounds is a U.S. Air Force F-15E pilot and a Ph.D. candidate at Georgetown University in International Relations. He is a U.S. Air Force School of Advanced Air and Space Studies graduate and a former Mirage 2000 exchange pilot with the French Air Force.</w:t>
      </w:r>
      <w:r>
        <w:t xml:space="preserve"> “</w:t>
      </w:r>
      <w:r w:rsidRPr="000A681F">
        <w:t>THE CASE AGAINST ARMS EMBARGOS, EVEN FOR SAUDI ARABIA</w:t>
      </w:r>
      <w:r>
        <w:t xml:space="preserve">,” War on the Rocks, 4/16/19, </w:t>
      </w:r>
      <w:hyperlink r:id="rId62" w:history="1">
        <w:r w:rsidRPr="005107CE">
          <w:rPr>
            <w:rStyle w:val="Hyperlink"/>
          </w:rPr>
          <w:t>https://warontherocks.com/2019/04/the-case-against-arms-embargos-even-for-saudi-arabia/?fbclid=IwAR3d2lslUA9d9VnrGgXwQc77HNhcFRoffoQmSTclr_ivyniSyXrhaxDq8HM</w:t>
        </w:r>
      </w:hyperlink>
      <w:r>
        <w:t xml:space="preserve"> Accessed 6/8/19]GMDI</w:t>
      </w:r>
    </w:p>
    <w:p w14:paraId="5D11D3E4" w14:textId="77777777" w:rsidR="006C5C1F" w:rsidRPr="00B977EF" w:rsidRDefault="006C5C1F" w:rsidP="006C5C1F">
      <w:pPr>
        <w:rPr>
          <w:sz w:val="12"/>
        </w:rPr>
      </w:pPr>
      <w:r w:rsidRPr="00B977EF">
        <w:rPr>
          <w:sz w:val="12"/>
        </w:rPr>
        <w:t xml:space="preserve">What About Saudi Arabia? In sum, </w:t>
      </w:r>
      <w:r w:rsidRPr="00F91A91">
        <w:rPr>
          <w:u w:val="single"/>
        </w:rPr>
        <w:t>more restrictive arms sales</w:t>
      </w:r>
      <w:r w:rsidRPr="00B977EF">
        <w:rPr>
          <w:sz w:val="12"/>
        </w:rPr>
        <w:t xml:space="preserve">, delivery suspensions, </w:t>
      </w:r>
      <w:r w:rsidRPr="00F91A91">
        <w:rPr>
          <w:u w:val="single"/>
        </w:rPr>
        <w:t>or outright embargos are unlikely to succeed in policy coercion</w:t>
      </w:r>
      <w:r w:rsidRPr="00B977EF">
        <w:rPr>
          <w:sz w:val="12"/>
        </w:rPr>
        <w:t xml:space="preserve">. </w:t>
      </w:r>
      <w:r w:rsidRPr="00F91A91">
        <w:rPr>
          <w:u w:val="single"/>
        </w:rPr>
        <w:t>While arms transfers provide an avenue of influence, embargos often lead to diversification, not desired policy changes</w:t>
      </w:r>
      <w:r w:rsidRPr="00B977EF">
        <w:rPr>
          <w:sz w:val="12"/>
        </w:rPr>
        <w:t xml:space="preserve">.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 These conclusions should therefore inform U.S. policy on Saudi Arabia.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the economic impact of Saudi arms purchases on the U.S. defense industry is relatively small. Rather, </w:t>
      </w:r>
      <w:r w:rsidRPr="008E77EE">
        <w:rPr>
          <w:u w:val="single"/>
        </w:rPr>
        <w:t>embargoing Saudi Arabia is unlikely to fundamentally alter Saudi policies, but likely to further damage U.S. ties with Riyadh</w:t>
      </w:r>
      <w:r w:rsidRPr="00B977EF">
        <w:rPr>
          <w:sz w:val="12"/>
        </w:rPr>
        <w:t xml:space="preserve">. </w:t>
      </w:r>
      <w:r w:rsidRPr="00B977EF">
        <w:rPr>
          <w:b/>
          <w:bCs/>
          <w:u w:val="single"/>
        </w:rPr>
        <w:t>In the near-term, Saudi Arabia can substitute other weapons</w:t>
      </w:r>
      <w:r w:rsidRPr="00C60612">
        <w:rPr>
          <w:u w:val="single"/>
        </w:rPr>
        <w:t>, such as the Eurofighter and Tornado, and “dumb bombs” instead of U.S.-built “smart weapons.”</w:t>
      </w:r>
      <w:r w:rsidRPr="00B977EF">
        <w:rPr>
          <w:sz w:val="12"/>
        </w:rPr>
        <w:t xml:space="preserve"> </w:t>
      </w:r>
      <w:r w:rsidRPr="00C60612">
        <w:rPr>
          <w:u w:val="single"/>
        </w:rPr>
        <w:t>The Saudis can also rely more heavily on their Emirati and Egyptian partners using non-U.S. produced arms</w:t>
      </w:r>
      <w:r w:rsidRPr="00B977EF">
        <w:rPr>
          <w:sz w:val="12"/>
        </w:rPr>
        <w:t xml:space="preserve">. </w:t>
      </w:r>
      <w:r w:rsidRPr="00B977EF">
        <w:rPr>
          <w:b/>
          <w:bCs/>
          <w:u w:val="single"/>
        </w:rPr>
        <w:t>In the medium to long term, such an embargo is likely to push the Kingdom to greater arms diversification</w:t>
      </w:r>
      <w:r w:rsidRPr="00B977EF">
        <w:rPr>
          <w:sz w:val="12"/>
        </w:rPr>
        <w:t xml:space="preserve">. </w:t>
      </w:r>
      <w:r w:rsidRPr="00C60612">
        <w:rPr>
          <w:u w:val="single"/>
        </w:rPr>
        <w:t>If history is any guide, the U</w:t>
      </w:r>
      <w:r w:rsidRPr="00B977EF">
        <w:rPr>
          <w:sz w:val="12"/>
        </w:rPr>
        <w:t xml:space="preserve">nited </w:t>
      </w:r>
      <w:r w:rsidRPr="00C60612">
        <w:rPr>
          <w:u w:val="single"/>
        </w:rPr>
        <w:t>S</w:t>
      </w:r>
      <w:r w:rsidRPr="00B977EF">
        <w:rPr>
          <w:sz w:val="12"/>
        </w:rPr>
        <w:t xml:space="preserve">tates </w:t>
      </w:r>
      <w:r w:rsidRPr="00C60612">
        <w:rPr>
          <w:u w:val="single"/>
        </w:rPr>
        <w:t>will eventually lift any</w:t>
      </w:r>
      <w:r w:rsidRPr="00B977EF">
        <w:rPr>
          <w:sz w:val="12"/>
        </w:rPr>
        <w:t xml:space="preserve"> potential </w:t>
      </w:r>
      <w:r w:rsidRPr="00C60612">
        <w:rPr>
          <w:u w:val="single"/>
        </w:rPr>
        <w:t>arms embargo with little change in Saudi behavior, but only after having provided an opportunity for adversary states such as Russia and China to gain a strategic foothold in Riyadh</w:t>
      </w:r>
      <w:r w:rsidRPr="00B977EF">
        <w:rPr>
          <w:sz w:val="12"/>
        </w:rPr>
        <w:t xml:space="preserve">. </w:t>
      </w:r>
      <w:r w:rsidRPr="008E77EE">
        <w:rPr>
          <w:u w:val="single"/>
        </w:rPr>
        <w:t>Some might counter that it would be</w:t>
      </w:r>
      <w:r w:rsidRPr="00B977EF">
        <w:rPr>
          <w:sz w:val="12"/>
        </w:rPr>
        <w:t xml:space="preserve"> extremely </w:t>
      </w:r>
      <w:r w:rsidRPr="008E77EE">
        <w:rPr>
          <w:u w:val="single"/>
        </w:rPr>
        <w:t>difficult and costly</w:t>
      </w:r>
      <w:r w:rsidRPr="00B977EF">
        <w:rPr>
          <w:sz w:val="12"/>
        </w:rPr>
        <w:t xml:space="preserve">, in both time and money, </w:t>
      </w:r>
      <w:r w:rsidRPr="008E77EE">
        <w:rPr>
          <w:u w:val="single"/>
        </w:rPr>
        <w:t>for the Saudis to significantly diversify their arms acquisitions away from the U</w:t>
      </w:r>
      <w:r w:rsidRPr="00B977EF">
        <w:rPr>
          <w:sz w:val="12"/>
        </w:rPr>
        <w:t xml:space="preserve">nited </w:t>
      </w:r>
      <w:r w:rsidRPr="008E77EE">
        <w:rPr>
          <w:u w:val="single"/>
        </w:rPr>
        <w:t>S</w:t>
      </w:r>
      <w:r w:rsidRPr="00B977EF">
        <w:rPr>
          <w:sz w:val="12"/>
        </w:rPr>
        <w:t xml:space="preserve">tates. This is absolutely the case. </w:t>
      </w:r>
      <w:r w:rsidRPr="008E77EE">
        <w:rPr>
          <w:b/>
          <w:bCs/>
          <w:u w:val="single"/>
        </w:rPr>
        <w:t>However, costly does not mean impossible. Less wealthy states have already done it</w:t>
      </w:r>
      <w:r w:rsidRPr="00B977EF">
        <w:rPr>
          <w:sz w:val="12"/>
        </w:rPr>
        <w:t xml:space="preserve">. </w:t>
      </w:r>
      <w:r w:rsidRPr="005D6E2A">
        <w:rPr>
          <w:u w:val="single"/>
        </w:rPr>
        <w:t>Egypt</w:t>
      </w:r>
      <w:r w:rsidRPr="00B977EF">
        <w:rPr>
          <w:sz w:val="12"/>
        </w:rPr>
        <w:t xml:space="preserve"> is one example above; but others such as </w:t>
      </w:r>
      <w:r w:rsidRPr="005D6E2A">
        <w:rPr>
          <w:u w:val="single"/>
        </w:rPr>
        <w:t>Venezuela and even tiny Kuwait</w:t>
      </w:r>
      <w:r w:rsidRPr="00B977EF">
        <w:rPr>
          <w:sz w:val="12"/>
        </w:rPr>
        <w:t xml:space="preserve"> — frustrated at years of U.S. approval delays — </w:t>
      </w:r>
      <w:r w:rsidRPr="005D6E2A">
        <w:rPr>
          <w:u w:val="single"/>
        </w:rPr>
        <w:t>have significantly diversified their arms acquisitions</w:t>
      </w:r>
      <w:r w:rsidRPr="00B977EF">
        <w:rPr>
          <w:sz w:val="12"/>
        </w:rPr>
        <w:t xml:space="preserve">. In other words, </w:t>
      </w:r>
      <w:r w:rsidRPr="005D6E2A">
        <w:rPr>
          <w:u w:val="single"/>
        </w:rPr>
        <w:t>with the money and options available to Saudi Arabia, and few other producers showing a stomach for a full embargo,</w:t>
      </w:r>
      <w:r w:rsidRPr="00B977EF">
        <w:rPr>
          <w:sz w:val="12"/>
        </w:rPr>
        <w:t xml:space="preserve"> it is not unreasonable to believe that </w:t>
      </w:r>
      <w:r w:rsidRPr="005D6E2A">
        <w:rPr>
          <w:u w:val="single"/>
        </w:rPr>
        <w:t>the Saudis might</w:t>
      </w:r>
      <w:r w:rsidRPr="00B977EF">
        <w:rPr>
          <w:sz w:val="12"/>
        </w:rPr>
        <w:t xml:space="preserve"> significantly </w:t>
      </w:r>
      <w:r w:rsidRPr="005D6E2A">
        <w:rPr>
          <w:u w:val="single"/>
        </w:rPr>
        <w:t>diversify their arms acquisitions</w:t>
      </w:r>
      <w:r w:rsidRPr="00B977EF">
        <w:rPr>
          <w:sz w:val="12"/>
        </w:rPr>
        <w:t xml:space="preserve"> over time </w:t>
      </w:r>
      <w:r w:rsidRPr="005D6E2A">
        <w:rPr>
          <w:u w:val="single"/>
        </w:rPr>
        <w:t>in response to a U.S. embargo</w:t>
      </w:r>
      <w:r w:rsidRPr="00B977EF">
        <w:rPr>
          <w:sz w:val="12"/>
        </w:rPr>
        <w:t xml:space="preserve">. Thus, while a U.S. embargo might be morally compelling and emotionally satisfying, it is unlikely to create meaningful change for those most at risk or be strategically beneficial to the United States. </w:t>
      </w:r>
      <w:r w:rsidRPr="005D6E2A">
        <w:rPr>
          <w:u w:val="single"/>
        </w:rPr>
        <w:t>In the absence of a compelling, evidence-based case that an arms embargo on Saudi Arabia might produce desired changes in behavior, policymakers should look elsewhere for solutions to their Saudi problems</w:t>
      </w:r>
      <w:r w:rsidRPr="00B977EF">
        <w:rPr>
          <w:sz w:val="12"/>
        </w:rPr>
        <w:t>.</w:t>
      </w:r>
    </w:p>
    <w:p w14:paraId="0FFAB21D" w14:textId="77777777" w:rsidR="006C5C1F" w:rsidRDefault="006C5C1F" w:rsidP="006C5C1F"/>
    <w:p w14:paraId="1F8FC5AC" w14:textId="63AE8AE4" w:rsidR="006C5C1F" w:rsidRDefault="006C5C1F" w:rsidP="006C5C1F">
      <w:pPr>
        <w:pStyle w:val="Heading3"/>
      </w:pPr>
      <w:r>
        <w:lastRenderedPageBreak/>
        <w:t xml:space="preserve">2NC </w:t>
      </w:r>
      <w:r w:rsidR="000A77D0">
        <w:t>Diversification</w:t>
      </w:r>
    </w:p>
    <w:p w14:paraId="3398493B" w14:textId="77777777" w:rsidR="006C5C1F" w:rsidRPr="00CE1CFA" w:rsidRDefault="006C5C1F" w:rsidP="006C5C1F">
      <w:pPr>
        <w:pStyle w:val="Heading4"/>
      </w:pPr>
      <w:r>
        <w:t>Saudi Arabia will diversify instead of conceding to US pressure</w:t>
      </w:r>
    </w:p>
    <w:p w14:paraId="743E1ED1" w14:textId="77777777" w:rsidR="006C5C1F" w:rsidRDefault="006C5C1F" w:rsidP="006C5C1F">
      <w:proofErr w:type="spellStart"/>
      <w:r w:rsidRPr="00523BC4">
        <w:rPr>
          <w:b/>
          <w:bCs/>
          <w:sz w:val="24"/>
          <w:szCs w:val="24"/>
        </w:rPr>
        <w:t>Bisaccio</w:t>
      </w:r>
      <w:proofErr w:type="spellEnd"/>
      <w:r w:rsidRPr="00523BC4">
        <w:rPr>
          <w:b/>
          <w:bCs/>
          <w:sz w:val="24"/>
          <w:szCs w:val="24"/>
        </w:rPr>
        <w:t xml:space="preserve"> 18</w:t>
      </w:r>
      <w:r w:rsidRPr="00523BC4">
        <w:rPr>
          <w:sz w:val="24"/>
          <w:szCs w:val="24"/>
        </w:rPr>
        <w:t xml:space="preserve"> </w:t>
      </w:r>
      <w:r>
        <w:t xml:space="preserve">[Derek </w:t>
      </w:r>
      <w:proofErr w:type="spellStart"/>
      <w:r>
        <w:t>Bisaccio</w:t>
      </w:r>
      <w:proofErr w:type="spellEnd"/>
      <w:r>
        <w:t>, military markets analyst. “</w:t>
      </w:r>
      <w:r w:rsidRPr="006522DB">
        <w:t>Examining U.S. Arms Sales to Saudi Arabia</w:t>
      </w:r>
      <w:r>
        <w:t xml:space="preserve">,” Forecast International, 10/23/18, </w:t>
      </w:r>
      <w:hyperlink r:id="rId63" w:history="1">
        <w:r>
          <w:rPr>
            <w:rStyle w:val="Hyperlink"/>
          </w:rPr>
          <w:t>http://www.defense-aerospace.com/articles-view/feature/5/196962/us-arms-sales-to-saudi-arabia%3A-policy-options.html?fbclid=IwAR2H-w2bmOsuQpoWPruXezJSD93kRZ1DVWwLnSog3tn_4Hw0YsH9eQ1MN-Q</w:t>
        </w:r>
      </w:hyperlink>
      <w:r>
        <w:t xml:space="preserve"> Accessed 6/10/19]GMDI</w:t>
      </w:r>
    </w:p>
    <w:p w14:paraId="0E313595" w14:textId="1F5ED048" w:rsidR="006C5C1F" w:rsidRDefault="006C5C1F" w:rsidP="006C5C1F">
      <w:pPr>
        <w:rPr>
          <w:sz w:val="12"/>
        </w:rPr>
      </w:pPr>
      <w:r w:rsidRPr="00452EC1">
        <w:rPr>
          <w:sz w:val="12"/>
        </w:rPr>
        <w:t xml:space="preserve">Moreover, regularly </w:t>
      </w:r>
      <w:r w:rsidRPr="00394B14">
        <w:rPr>
          <w:u w:val="single"/>
        </w:rPr>
        <w:t xml:space="preserve">resorting to </w:t>
      </w:r>
      <w:r w:rsidRPr="00452EC1">
        <w:rPr>
          <w:b/>
          <w:bCs/>
          <w:u w:val="single"/>
        </w:rPr>
        <w:t>playing hardball with arms equipment can convince importers that</w:t>
      </w:r>
      <w:r w:rsidRPr="00452EC1">
        <w:rPr>
          <w:sz w:val="12"/>
        </w:rPr>
        <w:t xml:space="preserve"> a degree of </w:t>
      </w:r>
      <w:r w:rsidRPr="00452EC1">
        <w:rPr>
          <w:b/>
          <w:bCs/>
          <w:u w:val="single"/>
        </w:rPr>
        <w:t>diversification is in order</w:t>
      </w:r>
      <w:r w:rsidRPr="00394B14">
        <w:rPr>
          <w:u w:val="single"/>
        </w:rPr>
        <w:t xml:space="preserve"> if the supplier is unreliable, hurting the supplier’s sales position and defense sector – more so if the supplier is seen as making arms sales only to</w:t>
      </w:r>
      <w:r w:rsidRPr="00452EC1">
        <w:rPr>
          <w:sz w:val="12"/>
        </w:rPr>
        <w:t xml:space="preserve"> use them years or decades later to </w:t>
      </w:r>
      <w:r w:rsidRPr="00394B14">
        <w:rPr>
          <w:u w:val="single"/>
        </w:rPr>
        <w:t>coerce the importer over domestic policy</w:t>
      </w:r>
      <w:r w:rsidRPr="00452EC1">
        <w:rPr>
          <w:sz w:val="12"/>
        </w:rPr>
        <w:t xml:space="preserve">. </w:t>
      </w:r>
      <w:r w:rsidRPr="00452EC1">
        <w:rPr>
          <w:b/>
          <w:bCs/>
          <w:u w:val="single"/>
        </w:rPr>
        <w:t>States do not tend to approve of external criticism</w:t>
      </w:r>
      <w:r w:rsidRPr="00394B14">
        <w:rPr>
          <w:u w:val="single"/>
        </w:rPr>
        <w:t>, regardless of whether</w:t>
      </w:r>
      <w:r w:rsidRPr="00452EC1">
        <w:rPr>
          <w:sz w:val="12"/>
        </w:rPr>
        <w:t xml:space="preserve"> on a moral basis </w:t>
      </w:r>
      <w:r w:rsidRPr="00394B14">
        <w:rPr>
          <w:u w:val="single"/>
        </w:rPr>
        <w:t>their policies might call for such criticism</w:t>
      </w:r>
      <w:r w:rsidRPr="00452EC1">
        <w:rPr>
          <w:sz w:val="12"/>
        </w:rPr>
        <w:t xml:space="preserve">. It is true that the junior partner in an alliance does not have a habit of </w:t>
      </w:r>
      <w:proofErr w:type="spellStart"/>
      <w:proofErr w:type="gramStart"/>
      <w:r w:rsidRPr="00452EC1">
        <w:rPr>
          <w:sz w:val="12"/>
        </w:rPr>
        <w:t>bandwagoning</w:t>
      </w:r>
      <w:proofErr w:type="spellEnd"/>
      <w:r w:rsidRPr="00452EC1">
        <w:rPr>
          <w:sz w:val="12"/>
        </w:rPr>
        <w:t>,[</w:t>
      </w:r>
      <w:proofErr w:type="gramEnd"/>
      <w:r w:rsidRPr="00452EC1">
        <w:rPr>
          <w:sz w:val="12"/>
        </w:rPr>
        <w:t xml:space="preserve">vii] but when it does break with its ally, it can do so in spectacular fashion. </w:t>
      </w:r>
      <w:r w:rsidRPr="006D6AB4">
        <w:rPr>
          <w:u w:val="single"/>
        </w:rPr>
        <w:t>Iran</w:t>
      </w:r>
      <w:r w:rsidRPr="00452EC1">
        <w:rPr>
          <w:sz w:val="12"/>
        </w:rPr>
        <w:t xml:space="preserve"> – whose contemporary policies have been slow to change even when faced with a global arms embargo – </w:t>
      </w:r>
      <w:r w:rsidRPr="006D6AB4">
        <w:rPr>
          <w:u w:val="single"/>
        </w:rPr>
        <w:t>was, under the Shah, one of the U.S.’s most significant arms recipients</w:t>
      </w:r>
      <w:r w:rsidRPr="00452EC1">
        <w:rPr>
          <w:sz w:val="12"/>
        </w:rPr>
        <w:t xml:space="preserve">, as seen by the fact that many of those arms remain in service. </w:t>
      </w:r>
      <w:r w:rsidRPr="006D6AB4">
        <w:rPr>
          <w:u w:val="single"/>
        </w:rPr>
        <w:t>The country will not be coming back to American defense firms for new supplies any time soon, however</w:t>
      </w:r>
      <w:r w:rsidRPr="00452EC1">
        <w:rPr>
          <w:sz w:val="12"/>
        </w:rPr>
        <w:t xml:space="preserve">. </w:t>
      </w:r>
      <w:r w:rsidRPr="006D6AB4">
        <w:rPr>
          <w:u w:val="single"/>
        </w:rPr>
        <w:t>The circumstances</w:t>
      </w:r>
      <w:r w:rsidRPr="00452EC1">
        <w:rPr>
          <w:sz w:val="12"/>
        </w:rPr>
        <w:t xml:space="preserve"> that led to the decline in U.S.-Iran relations </w:t>
      </w:r>
      <w:r w:rsidRPr="006D6AB4">
        <w:rPr>
          <w:u w:val="single"/>
        </w:rPr>
        <w:t>of course differ dramatically from</w:t>
      </w:r>
      <w:r w:rsidRPr="00452EC1">
        <w:rPr>
          <w:sz w:val="12"/>
        </w:rPr>
        <w:t xml:space="preserve"> the challenges facing </w:t>
      </w:r>
      <w:r w:rsidRPr="006D6AB4">
        <w:rPr>
          <w:u w:val="single"/>
        </w:rPr>
        <w:t>U.S.-Saudi relations, but the episode demonstrates the extent to which a government might resist arms</w:t>
      </w:r>
      <w:r w:rsidRPr="00452EC1">
        <w:rPr>
          <w:sz w:val="12"/>
        </w:rPr>
        <w:t xml:space="preserve"> (and other) </w:t>
      </w:r>
      <w:r w:rsidRPr="006D6AB4">
        <w:rPr>
          <w:u w:val="single"/>
        </w:rPr>
        <w:t>pressure from a supplier when the seller and buyer no longer see eye-to-eye on security matters</w:t>
      </w:r>
      <w:r w:rsidRPr="00452EC1">
        <w:rPr>
          <w:sz w:val="12"/>
        </w:rPr>
        <w:t xml:space="preserve">. </w:t>
      </w:r>
    </w:p>
    <w:p w14:paraId="44AC3E71" w14:textId="77777777" w:rsidR="00D40731" w:rsidRDefault="00D40731" w:rsidP="00D40731">
      <w:pPr>
        <w:pStyle w:val="Heading4"/>
      </w:pPr>
      <w:r>
        <w:t>Empirically true in Egypt and Indonesia</w:t>
      </w:r>
    </w:p>
    <w:p w14:paraId="1EE43DE2" w14:textId="77777777" w:rsidR="00D40731" w:rsidRDefault="00D40731" w:rsidP="00D40731">
      <w:r w:rsidRPr="000A681F">
        <w:rPr>
          <w:b/>
          <w:bCs/>
          <w:sz w:val="24"/>
          <w:szCs w:val="24"/>
        </w:rPr>
        <w:t>Rounds 19</w:t>
      </w:r>
      <w:r>
        <w:t xml:space="preserve"> [</w:t>
      </w:r>
      <w:r w:rsidRPr="000A681F">
        <w:t>Lt. Col. Ray Rounds is a U.S. Air Force F-15E pilot and a Ph.D. candidate at Georgetown University in International Relations. He is a U.S. Air Force School of Advanced Air and Space Studies graduate and a former Mirage 2000 exchange pilot with the French Air Force.</w:t>
      </w:r>
      <w:r>
        <w:t xml:space="preserve"> “</w:t>
      </w:r>
      <w:r w:rsidRPr="000A681F">
        <w:t>THE CASE AGAINST ARMS EMBARGOS, EVEN FOR SAUDI ARABIA</w:t>
      </w:r>
      <w:r>
        <w:t xml:space="preserve">,” War on the Rocks, 4/16/19, </w:t>
      </w:r>
      <w:hyperlink r:id="rId64" w:history="1">
        <w:r w:rsidRPr="005107CE">
          <w:rPr>
            <w:rStyle w:val="Hyperlink"/>
          </w:rPr>
          <w:t>https://warontherocks.com/2019/04/the-case-against-arms-embargos-even-for-saudi-arabia/?fbclid=IwAR3d2lslUA9d9VnrGgXwQc77HNhcFRoffoQmSTclr_ivyniSyXrhaxDq8HM</w:t>
        </w:r>
      </w:hyperlink>
      <w:r>
        <w:t xml:space="preserve"> Accessed 6/8/19]GMDI</w:t>
      </w:r>
    </w:p>
    <w:p w14:paraId="3526CFDC" w14:textId="77777777" w:rsidR="00D40731" w:rsidRPr="00AD6830" w:rsidRDefault="00D40731" w:rsidP="00D40731">
      <w:pPr>
        <w:rPr>
          <w:sz w:val="12"/>
        </w:rPr>
      </w:pPr>
      <w:r w:rsidRPr="00AD6830">
        <w:rPr>
          <w:sz w:val="12"/>
        </w:rPr>
        <w:t xml:space="preserve">Greasing the Skids, Not Twisting Arms </w:t>
      </w:r>
      <w:proofErr w:type="spellStart"/>
      <w:r w:rsidRPr="008F4C9E">
        <w:rPr>
          <w:u w:val="single"/>
        </w:rPr>
        <w:t>Arms</w:t>
      </w:r>
      <w:proofErr w:type="spellEnd"/>
      <w:r w:rsidRPr="008F4C9E">
        <w:rPr>
          <w:u w:val="single"/>
        </w:rPr>
        <w:t xml:space="preserve"> sales are useful tools for maintaining communication, strengthening relationships, and keeping potential adversary states at bay. Conversely, </w:t>
      </w:r>
      <w:r w:rsidRPr="00B95E55">
        <w:rPr>
          <w:b/>
          <w:bCs/>
          <w:u w:val="single"/>
        </w:rPr>
        <w:t>as a blunt instrument of coercion</w:t>
      </w:r>
      <w:r w:rsidRPr="00AD6830">
        <w:rPr>
          <w:sz w:val="12"/>
        </w:rPr>
        <w:t xml:space="preserve"> (i.e. if you do not do X, we will suspend Y), </w:t>
      </w:r>
      <w:r w:rsidRPr="00AD508F">
        <w:rPr>
          <w:b/>
          <w:bCs/>
          <w:u w:val="single"/>
        </w:rPr>
        <w:t>they are likely losers</w:t>
      </w:r>
      <w:r w:rsidRPr="00AD6830">
        <w:rPr>
          <w:sz w:val="12"/>
        </w:rPr>
        <w:t xml:space="preserve">. </w:t>
      </w:r>
      <w:r w:rsidRPr="008F4C9E">
        <w:rPr>
          <w:u w:val="single"/>
        </w:rPr>
        <w:t>Senior U.S. government officials involved in</w:t>
      </w:r>
      <w:r w:rsidRPr="00AD6830">
        <w:rPr>
          <w:sz w:val="12"/>
        </w:rPr>
        <w:t xml:space="preserve"> </w:t>
      </w:r>
      <w:r w:rsidRPr="008F4C9E">
        <w:rPr>
          <w:u w:val="single"/>
        </w:rPr>
        <w:t>the</w:t>
      </w:r>
      <w:r w:rsidRPr="00AD6830">
        <w:rPr>
          <w:sz w:val="12"/>
        </w:rPr>
        <w:t xml:space="preserve"> arms transfer </w:t>
      </w:r>
      <w:r w:rsidRPr="008F4C9E">
        <w:rPr>
          <w:u w:val="single"/>
        </w:rPr>
        <w:t>process</w:t>
      </w:r>
      <w:r w:rsidRPr="00AD6830">
        <w:rPr>
          <w:sz w:val="12"/>
        </w:rPr>
        <w:t xml:space="preserve"> that I interviewed over the past year </w:t>
      </w:r>
      <w:proofErr w:type="gramStart"/>
      <w:r w:rsidRPr="00AD6830">
        <w:rPr>
          <w:sz w:val="12"/>
        </w:rPr>
        <w:t>during the course of</w:t>
      </w:r>
      <w:proofErr w:type="gramEnd"/>
      <w:r w:rsidRPr="00AD6830">
        <w:rPr>
          <w:sz w:val="12"/>
        </w:rPr>
        <w:t xml:space="preserve"> my research </w:t>
      </w:r>
      <w:r w:rsidRPr="008F4C9E">
        <w:rPr>
          <w:u w:val="single"/>
        </w:rPr>
        <w:t>have echoed similar sentiments</w:t>
      </w:r>
      <w:r w:rsidRPr="00AD6830">
        <w:rPr>
          <w:sz w:val="12"/>
        </w:rPr>
        <w:t xml:space="preserve">. </w:t>
      </w:r>
      <w:r w:rsidRPr="00DD2417">
        <w:rPr>
          <w:u w:val="single"/>
        </w:rPr>
        <w:t>This is also borne out by previous research</w:t>
      </w:r>
      <w:r w:rsidRPr="00AD6830">
        <w:rPr>
          <w:sz w:val="12"/>
        </w:rPr>
        <w:t xml:space="preserve"> providing evidence that using arms transfers as situationally coercive tools is rarely successful. Interestingly, </w:t>
      </w:r>
      <w:r w:rsidRPr="00B66D3C">
        <w:rPr>
          <w:u w:val="single"/>
        </w:rPr>
        <w:t>coercion attempts using arms transfers are least likely to be successful when used as a punishment</w:t>
      </w:r>
      <w:r w:rsidRPr="00AD6830">
        <w:rPr>
          <w:sz w:val="12"/>
        </w:rPr>
        <w:t xml:space="preserve"> or threat </w:t>
      </w:r>
      <w:r w:rsidRPr="00B66D3C">
        <w:rPr>
          <w:u w:val="single"/>
        </w:rPr>
        <w:t xml:space="preserve">against an </w:t>
      </w:r>
      <w:r w:rsidRPr="00B66D3C">
        <w:rPr>
          <w:b/>
          <w:bCs/>
          <w:u w:val="single"/>
        </w:rPr>
        <w:t>autocratic regime, such as Saudi Arabia</w:t>
      </w:r>
      <w:r w:rsidRPr="00AD6830">
        <w:rPr>
          <w:sz w:val="12"/>
        </w:rPr>
        <w:t xml:space="preserve">. Instead, punishments in the form of </w:t>
      </w:r>
      <w:r w:rsidRPr="00B66D3C">
        <w:rPr>
          <w:u w:val="single"/>
        </w:rPr>
        <w:t xml:space="preserve">an embargo can often push a client to </w:t>
      </w:r>
      <w:r w:rsidRPr="00B66D3C">
        <w:rPr>
          <w:b/>
          <w:bCs/>
          <w:u w:val="single"/>
        </w:rPr>
        <w:t>diversify sourcing</w:t>
      </w:r>
      <w:r w:rsidRPr="00B66D3C">
        <w:rPr>
          <w:u w:val="single"/>
        </w:rPr>
        <w:t xml:space="preserve"> rather than to change behavior</w:t>
      </w:r>
      <w:r w:rsidRPr="00AD6830">
        <w:rPr>
          <w:sz w:val="12"/>
        </w:rPr>
        <w:t xml:space="preserve">. </w:t>
      </w:r>
      <w:r w:rsidRPr="00DD43AE">
        <w:rPr>
          <w:b/>
          <w:bCs/>
          <w:u w:val="single"/>
        </w:rPr>
        <w:t>Consider Indonesia and Egypt</w:t>
      </w:r>
      <w:r w:rsidRPr="0048008C">
        <w:rPr>
          <w:u w:val="single"/>
        </w:rPr>
        <w:t>. In 2015, Egypt agreed to purchase</w:t>
      </w:r>
      <w:r w:rsidRPr="00AD6830">
        <w:rPr>
          <w:sz w:val="12"/>
        </w:rPr>
        <w:t xml:space="preserve"> nearly </w:t>
      </w:r>
      <w:r w:rsidRPr="0048008C">
        <w:rPr>
          <w:u w:val="single"/>
        </w:rPr>
        <w:t>50 Russian</w:t>
      </w:r>
      <w:r w:rsidRPr="00AD6830">
        <w:rPr>
          <w:sz w:val="12"/>
        </w:rPr>
        <w:t xml:space="preserve"> </w:t>
      </w:r>
      <w:r w:rsidRPr="00B80D8E">
        <w:rPr>
          <w:u w:val="single"/>
        </w:rPr>
        <w:t>MiG-29M/M2s and</w:t>
      </w:r>
      <w:r w:rsidRPr="00AD6830">
        <w:rPr>
          <w:sz w:val="12"/>
        </w:rPr>
        <w:t xml:space="preserve"> more than </w:t>
      </w:r>
      <w:r w:rsidRPr="00B80D8E">
        <w:rPr>
          <w:u w:val="single"/>
        </w:rPr>
        <w:t xml:space="preserve">two-dozen French </w:t>
      </w:r>
      <w:proofErr w:type="spellStart"/>
      <w:r w:rsidRPr="00B80D8E">
        <w:rPr>
          <w:u w:val="single"/>
        </w:rPr>
        <w:t>Rafales</w:t>
      </w:r>
      <w:proofErr w:type="spellEnd"/>
      <w:r w:rsidRPr="00AD6830">
        <w:rPr>
          <w:sz w:val="12"/>
        </w:rPr>
        <w:t xml:space="preserve">. </w:t>
      </w:r>
      <w:r w:rsidRPr="00AD508F">
        <w:rPr>
          <w:b/>
          <w:bCs/>
          <w:u w:val="single"/>
        </w:rPr>
        <w:t>This</w:t>
      </w:r>
      <w:r w:rsidRPr="00AD6830">
        <w:rPr>
          <w:sz w:val="12"/>
        </w:rPr>
        <w:t xml:space="preserve"> represented a </w:t>
      </w:r>
      <w:r w:rsidRPr="00AD508F">
        <w:rPr>
          <w:b/>
          <w:bCs/>
          <w:u w:val="single"/>
        </w:rPr>
        <w:t>shocking turn of events</w:t>
      </w:r>
      <w:r w:rsidRPr="00831548">
        <w:rPr>
          <w:u w:val="single"/>
        </w:rPr>
        <w:t xml:space="preserve"> </w:t>
      </w:r>
      <w:r w:rsidRPr="00AD6830">
        <w:rPr>
          <w:sz w:val="12"/>
        </w:rPr>
        <w:t xml:space="preserve">after more than three decades of purchasing only American-made fighter jets. It </w:t>
      </w:r>
      <w:r w:rsidRPr="00AD508F">
        <w:rPr>
          <w:b/>
          <w:bCs/>
          <w:u w:val="single"/>
        </w:rPr>
        <w:t>was</w:t>
      </w:r>
      <w:r w:rsidRPr="00AD6830">
        <w:rPr>
          <w:sz w:val="12"/>
        </w:rPr>
        <w:t xml:space="preserve"> also </w:t>
      </w:r>
      <w:r w:rsidRPr="00AD508F">
        <w:rPr>
          <w:b/>
          <w:bCs/>
          <w:u w:val="single"/>
        </w:rPr>
        <w:t>driven largely by the U.S. embargo put in place in 2013</w:t>
      </w:r>
      <w:r w:rsidRPr="00AD6830">
        <w:rPr>
          <w:sz w:val="12"/>
        </w:rPr>
        <w:t xml:space="preserve">, after the Egyptian army’s removal of then-President Mohamed Morsi, who had won the presidency in a 2012 election. </w:t>
      </w:r>
      <w:r w:rsidRPr="00831548">
        <w:rPr>
          <w:u w:val="single"/>
        </w:rPr>
        <w:t>The embargo caused significant tension between the two states</w:t>
      </w:r>
      <w:r w:rsidRPr="00AD6830">
        <w:rPr>
          <w:sz w:val="12"/>
        </w:rPr>
        <w:t xml:space="preserve"> </w:t>
      </w:r>
      <w:r w:rsidRPr="00831548">
        <w:rPr>
          <w:u w:val="single"/>
        </w:rPr>
        <w:t>driven by “an Egyptian sense</w:t>
      </w:r>
      <w:r w:rsidRPr="00AD6830">
        <w:rPr>
          <w:sz w:val="12"/>
        </w:rPr>
        <w:t xml:space="preserve"> that they were at a point </w:t>
      </w:r>
      <w:r w:rsidRPr="00831548">
        <w:rPr>
          <w:u w:val="single"/>
        </w:rPr>
        <w:t>of mortal peril” while the U</w:t>
      </w:r>
      <w:r w:rsidRPr="00AD6830">
        <w:rPr>
          <w:sz w:val="12"/>
        </w:rPr>
        <w:t xml:space="preserve">nited </w:t>
      </w:r>
      <w:r w:rsidRPr="00831548">
        <w:rPr>
          <w:u w:val="single"/>
        </w:rPr>
        <w:t>S</w:t>
      </w:r>
      <w:r w:rsidRPr="00AD6830">
        <w:rPr>
          <w:sz w:val="12"/>
        </w:rPr>
        <w:t xml:space="preserve">tates </w:t>
      </w:r>
      <w:r w:rsidRPr="00831548">
        <w:rPr>
          <w:u w:val="single"/>
        </w:rPr>
        <w:t>was moralizing about democratic reforms</w:t>
      </w:r>
      <w:r w:rsidRPr="00AD6830">
        <w:rPr>
          <w:sz w:val="12"/>
        </w:rPr>
        <w:t xml:space="preserve">. Remarkably, </w:t>
      </w:r>
      <w:r w:rsidRPr="00902970">
        <w:rPr>
          <w:u w:val="single"/>
        </w:rPr>
        <w:t>the U</w:t>
      </w:r>
      <w:r w:rsidRPr="00AD6830">
        <w:rPr>
          <w:sz w:val="12"/>
        </w:rPr>
        <w:t xml:space="preserve">nited </w:t>
      </w:r>
      <w:r w:rsidRPr="00902970">
        <w:rPr>
          <w:u w:val="single"/>
        </w:rPr>
        <w:t>S</w:t>
      </w:r>
      <w:r w:rsidRPr="00AD6830">
        <w:rPr>
          <w:sz w:val="12"/>
        </w:rPr>
        <w:t xml:space="preserve">tates </w:t>
      </w:r>
      <w:r w:rsidRPr="00902970">
        <w:rPr>
          <w:u w:val="single"/>
        </w:rPr>
        <w:t>lifted the embargo</w:t>
      </w:r>
      <w:r w:rsidRPr="00AD6830">
        <w:rPr>
          <w:sz w:val="12"/>
        </w:rPr>
        <w:t xml:space="preserve"> in 2015 </w:t>
      </w:r>
      <w:r w:rsidRPr="00902970">
        <w:rPr>
          <w:u w:val="single"/>
        </w:rPr>
        <w:t>with</w:t>
      </w:r>
      <w:r w:rsidRPr="00AD6830">
        <w:rPr>
          <w:sz w:val="12"/>
        </w:rPr>
        <w:t xml:space="preserve"> virtually </w:t>
      </w:r>
      <w:r w:rsidRPr="00902970">
        <w:rPr>
          <w:u w:val="single"/>
        </w:rPr>
        <w:t xml:space="preserve">no change in Egyptian policies, no official U.S. “democracy certification”, and Egyptian military support </w:t>
      </w:r>
      <w:r w:rsidRPr="00AD6830">
        <w:rPr>
          <w:sz w:val="12"/>
        </w:rPr>
        <w:t xml:space="preserve">for the Saudi-led </w:t>
      </w:r>
      <w:r w:rsidRPr="00A4593E">
        <w:rPr>
          <w:u w:val="single"/>
        </w:rPr>
        <w:t>war</w:t>
      </w:r>
      <w:r w:rsidRPr="00AD6830">
        <w:rPr>
          <w:sz w:val="12"/>
        </w:rPr>
        <w:t xml:space="preserve"> </w:t>
      </w:r>
      <w:r w:rsidRPr="00902970">
        <w:rPr>
          <w:u w:val="single"/>
        </w:rPr>
        <w:t>in Yemen</w:t>
      </w:r>
      <w:r w:rsidRPr="00AD6830">
        <w:rPr>
          <w:sz w:val="12"/>
        </w:rPr>
        <w:t xml:space="preserve">. </w:t>
      </w:r>
      <w:r w:rsidRPr="00902970">
        <w:rPr>
          <w:b/>
          <w:bCs/>
          <w:u w:val="single"/>
        </w:rPr>
        <w:t>The U.S. arms embargo as a tool of coercive change was an abject failure</w:t>
      </w:r>
      <w:r w:rsidRPr="00AD6830">
        <w:rPr>
          <w:sz w:val="12"/>
        </w:rPr>
        <w:t xml:space="preserve">. </w:t>
      </w:r>
      <w:r w:rsidRPr="00EA5B60">
        <w:rPr>
          <w:u w:val="single"/>
        </w:rPr>
        <w:t>A similar story played out in Indonesia</w:t>
      </w:r>
      <w:r w:rsidRPr="00AD6830">
        <w:rPr>
          <w:sz w:val="12"/>
        </w:rPr>
        <w:t xml:space="preserve"> more than a decade prior. </w:t>
      </w:r>
      <w:r w:rsidRPr="00AD508F">
        <w:rPr>
          <w:u w:val="single"/>
        </w:rPr>
        <w:t>A long-time arms client of the U</w:t>
      </w:r>
      <w:r w:rsidRPr="00AD6830">
        <w:rPr>
          <w:sz w:val="12"/>
        </w:rPr>
        <w:t xml:space="preserve">nited </w:t>
      </w:r>
      <w:r w:rsidRPr="00AD508F">
        <w:rPr>
          <w:u w:val="single"/>
        </w:rPr>
        <w:t>S</w:t>
      </w:r>
      <w:r w:rsidRPr="00AD6830">
        <w:rPr>
          <w:sz w:val="12"/>
        </w:rPr>
        <w:t xml:space="preserve">tates </w:t>
      </w:r>
      <w:r w:rsidRPr="00A4593E">
        <w:rPr>
          <w:u w:val="single"/>
        </w:rPr>
        <w:t xml:space="preserve">with </w:t>
      </w:r>
      <w:r w:rsidRPr="000D4D47">
        <w:rPr>
          <w:b/>
          <w:bCs/>
          <w:u w:val="single"/>
        </w:rPr>
        <w:lastRenderedPageBreak/>
        <w:t>no history of Russian imports</w:t>
      </w:r>
      <w:r w:rsidRPr="00A4593E">
        <w:rPr>
          <w:u w:val="single"/>
        </w:rPr>
        <w:t>, Indonesia announced a deal with Russia</w:t>
      </w:r>
      <w:r w:rsidRPr="00AD6830">
        <w:rPr>
          <w:sz w:val="12"/>
        </w:rPr>
        <w:t xml:space="preserve"> </w:t>
      </w:r>
      <w:r w:rsidRPr="00A4593E">
        <w:rPr>
          <w:u w:val="single"/>
        </w:rPr>
        <w:t>in 2003 to purchase Russian Su-27/30s</w:t>
      </w:r>
      <w:r w:rsidRPr="00AD6830">
        <w:rPr>
          <w:sz w:val="12"/>
        </w:rPr>
        <w:t xml:space="preserve">. </w:t>
      </w:r>
      <w:r w:rsidRPr="00A4593E">
        <w:rPr>
          <w:u w:val="single"/>
        </w:rPr>
        <w:t>While Indonesia was always far more politically neutral than Egypt, this</w:t>
      </w:r>
      <w:r w:rsidRPr="00AD6830">
        <w:rPr>
          <w:sz w:val="12"/>
        </w:rPr>
        <w:t xml:space="preserve"> remarkable </w:t>
      </w:r>
      <w:r w:rsidRPr="00A4593E">
        <w:rPr>
          <w:u w:val="single"/>
        </w:rPr>
        <w:t>turnaround in arms sourcing diversification appears to be the result of a U.S. arms embargo implemented</w:t>
      </w:r>
      <w:r w:rsidRPr="00AD6830">
        <w:rPr>
          <w:sz w:val="12"/>
        </w:rPr>
        <w:t xml:space="preserve"> in 1999 </w:t>
      </w:r>
      <w:r w:rsidRPr="00A4593E">
        <w:rPr>
          <w:u w:val="single"/>
        </w:rPr>
        <w:t>in response to Indonesia’s</w:t>
      </w:r>
      <w:r w:rsidRPr="00AD6830">
        <w:rPr>
          <w:sz w:val="12"/>
        </w:rPr>
        <w:t xml:space="preserve"> apparent </w:t>
      </w:r>
      <w:r w:rsidRPr="00A4593E">
        <w:rPr>
          <w:u w:val="single"/>
        </w:rPr>
        <w:t>human rights violations</w:t>
      </w:r>
      <w:r w:rsidRPr="00AD6830">
        <w:rPr>
          <w:sz w:val="12"/>
        </w:rPr>
        <w:t xml:space="preserve"> carrying out heavy-handed military actions </w:t>
      </w:r>
      <w:r w:rsidRPr="00A4593E">
        <w:rPr>
          <w:u w:val="single"/>
        </w:rPr>
        <w:t>in East Timor</w:t>
      </w:r>
      <w:r w:rsidRPr="00AD6830">
        <w:rPr>
          <w:sz w:val="12"/>
        </w:rPr>
        <w:t xml:space="preserve">. </w:t>
      </w:r>
      <w:r w:rsidRPr="00A4593E">
        <w:rPr>
          <w:u w:val="single"/>
        </w:rPr>
        <w:t>Furious at U.S. meddling</w:t>
      </w:r>
      <w:r w:rsidRPr="00AD6830">
        <w:rPr>
          <w:sz w:val="12"/>
        </w:rPr>
        <w:t xml:space="preserve"> in something the government considered a domestic issue</w:t>
      </w:r>
      <w:r w:rsidRPr="00A4593E">
        <w:rPr>
          <w:u w:val="single"/>
        </w:rPr>
        <w:t>, Indonesia looked instead to Russia with the specific intent to “overcome the effects of [U.S.] arms sales restrictions.”</w:t>
      </w:r>
      <w:r w:rsidRPr="00AD6830">
        <w:rPr>
          <w:sz w:val="12"/>
        </w:rPr>
        <w:t xml:space="preserve"> In other words, </w:t>
      </w:r>
      <w:r w:rsidRPr="000D4D47">
        <w:rPr>
          <w:b/>
          <w:bCs/>
          <w:u w:val="single"/>
        </w:rPr>
        <w:t>Indonesia looked to diversify, not capitulate</w:t>
      </w:r>
      <w:r w:rsidRPr="00AD6830">
        <w:rPr>
          <w:sz w:val="12"/>
        </w:rPr>
        <w:t xml:space="preserve">. </w:t>
      </w:r>
      <w:r w:rsidRPr="00B66D3C">
        <w:rPr>
          <w:u w:val="single"/>
        </w:rPr>
        <w:t xml:space="preserve">Indonesia continued sourcing Russian arms </w:t>
      </w:r>
      <w:r w:rsidRPr="00B66D3C">
        <w:rPr>
          <w:b/>
          <w:bCs/>
          <w:u w:val="single"/>
        </w:rPr>
        <w:t>even after</w:t>
      </w:r>
      <w:r w:rsidRPr="00B66D3C">
        <w:rPr>
          <w:u w:val="single"/>
        </w:rPr>
        <w:t xml:space="preserve"> the U</w:t>
      </w:r>
      <w:r w:rsidRPr="00AD6830">
        <w:rPr>
          <w:sz w:val="12"/>
        </w:rPr>
        <w:t xml:space="preserve">nited </w:t>
      </w:r>
      <w:r w:rsidRPr="00B66D3C">
        <w:rPr>
          <w:u w:val="single"/>
        </w:rPr>
        <w:t>S</w:t>
      </w:r>
      <w:r w:rsidRPr="00AD6830">
        <w:rPr>
          <w:sz w:val="12"/>
        </w:rPr>
        <w:t xml:space="preserve">tates </w:t>
      </w:r>
      <w:r w:rsidRPr="00B66D3C">
        <w:rPr>
          <w:u w:val="single"/>
        </w:rPr>
        <w:t>lifted the embargo in 2005</w:t>
      </w:r>
      <w:r w:rsidRPr="00AD6830">
        <w:rPr>
          <w:sz w:val="12"/>
        </w:rPr>
        <w:t xml:space="preserve">. Perhaps </w:t>
      </w:r>
      <w:r w:rsidRPr="00B66D3C">
        <w:rPr>
          <w:u w:val="single"/>
        </w:rPr>
        <w:t>most remarkably, even after the U</w:t>
      </w:r>
      <w:r w:rsidRPr="00AD6830">
        <w:rPr>
          <w:sz w:val="12"/>
        </w:rPr>
        <w:t xml:space="preserve">nited </w:t>
      </w:r>
      <w:r w:rsidRPr="00B66D3C">
        <w:rPr>
          <w:u w:val="single"/>
        </w:rPr>
        <w:t>S</w:t>
      </w:r>
      <w:r w:rsidRPr="00AD6830">
        <w:rPr>
          <w:sz w:val="12"/>
        </w:rPr>
        <w:t xml:space="preserve">tates </w:t>
      </w:r>
      <w:r w:rsidRPr="00B66D3C">
        <w:rPr>
          <w:u w:val="single"/>
        </w:rPr>
        <w:t>agreed to give Indonesia 24 F-16s in 2012, the</w:t>
      </w:r>
      <w:r w:rsidRPr="00AD6830">
        <w:rPr>
          <w:sz w:val="12"/>
        </w:rPr>
        <w:t xml:space="preserve"> archipelago </w:t>
      </w:r>
      <w:r w:rsidRPr="00B66D3C">
        <w:rPr>
          <w:u w:val="single"/>
        </w:rPr>
        <w:t>state still agreed to purchase 11 Russian Su-35s</w:t>
      </w:r>
      <w:r w:rsidRPr="00AD6830">
        <w:rPr>
          <w:sz w:val="12"/>
        </w:rPr>
        <w:t xml:space="preserve">. </w:t>
      </w:r>
      <w:r w:rsidRPr="00B66D3C">
        <w:rPr>
          <w:b/>
          <w:bCs/>
          <w:u w:val="single"/>
        </w:rPr>
        <w:t>The U.S. attempt at coercion not only failed but continues to perpetuate negative strategic effects today</w:t>
      </w:r>
      <w:r w:rsidRPr="00AD6830">
        <w:rPr>
          <w:sz w:val="12"/>
        </w:rPr>
        <w:t>.</w:t>
      </w:r>
    </w:p>
    <w:p w14:paraId="10E16023" w14:textId="3A1343BD" w:rsidR="006C5C1F" w:rsidRDefault="006C5C1F" w:rsidP="006C5C1F"/>
    <w:p w14:paraId="101A8D9E" w14:textId="7F148B61" w:rsidR="000A77D0" w:rsidRDefault="000A77D0" w:rsidP="000A77D0">
      <w:pPr>
        <w:pStyle w:val="Heading3"/>
      </w:pPr>
      <w:r>
        <w:lastRenderedPageBreak/>
        <w:t>2NC Diversification---Russia Shift</w:t>
      </w:r>
    </w:p>
    <w:p w14:paraId="18966BDB" w14:textId="77777777" w:rsidR="003D18F5" w:rsidRPr="007C5CEA" w:rsidRDefault="003D18F5" w:rsidP="003D18F5">
      <w:pPr>
        <w:pStyle w:val="Heading4"/>
      </w:pPr>
      <w:r w:rsidRPr="007C5CEA">
        <w:t>US alliance key to prevent shift to Russia</w:t>
      </w:r>
    </w:p>
    <w:p w14:paraId="5DB46EE6" w14:textId="77777777" w:rsidR="003D18F5" w:rsidRPr="007C5CEA" w:rsidRDefault="003D18F5" w:rsidP="003D18F5">
      <w:pPr>
        <w:rPr>
          <w:sz w:val="20"/>
          <w:szCs w:val="20"/>
        </w:rPr>
      </w:pPr>
      <w:proofErr w:type="spellStart"/>
      <w:r w:rsidRPr="007C5CEA">
        <w:rPr>
          <w:rStyle w:val="Style13ptBold"/>
        </w:rPr>
        <w:t>Chollet</w:t>
      </w:r>
      <w:proofErr w:type="spellEnd"/>
      <w:r w:rsidRPr="007C5CEA">
        <w:rPr>
          <w:rStyle w:val="Style13ptBold"/>
        </w:rPr>
        <w:t xml:space="preserve"> 18</w:t>
      </w:r>
      <w:r w:rsidRPr="007C5CEA">
        <w:t xml:space="preserve"> </w:t>
      </w:r>
      <w:r w:rsidRPr="007C5CEA">
        <w:rPr>
          <w:sz w:val="20"/>
          <w:szCs w:val="20"/>
        </w:rPr>
        <w:t>[</w:t>
      </w:r>
      <w:proofErr w:type="spellStart"/>
      <w:r w:rsidRPr="007C5CEA">
        <w:rPr>
          <w:sz w:val="20"/>
          <w:szCs w:val="20"/>
        </w:rPr>
        <w:t>Chollet</w:t>
      </w:r>
      <w:proofErr w:type="spellEnd"/>
      <w:r w:rsidRPr="007C5CEA">
        <w:rPr>
          <w:sz w:val="20"/>
          <w:szCs w:val="20"/>
        </w:rPr>
        <w:t xml:space="preserve">, Derek and Goldenberg, </w:t>
      </w:r>
      <w:proofErr w:type="spellStart"/>
      <w:r w:rsidRPr="007C5CEA">
        <w:rPr>
          <w:sz w:val="20"/>
          <w:szCs w:val="20"/>
        </w:rPr>
        <w:t>Ilan</w:t>
      </w:r>
      <w:proofErr w:type="spellEnd"/>
      <w:r w:rsidRPr="007C5CEA">
        <w:rPr>
          <w:sz w:val="20"/>
          <w:szCs w:val="20"/>
        </w:rPr>
        <w:t xml:space="preserve">, </w:t>
      </w:r>
      <w:proofErr w:type="spellStart"/>
      <w:r w:rsidRPr="007C5CEA">
        <w:rPr>
          <w:sz w:val="20"/>
          <w:szCs w:val="20"/>
        </w:rPr>
        <w:t>Chollet</w:t>
      </w:r>
      <w:proofErr w:type="spellEnd"/>
      <w:r w:rsidRPr="007C5CEA">
        <w:rPr>
          <w:sz w:val="20"/>
          <w:szCs w:val="20"/>
        </w:rPr>
        <w:t xml:space="preserve"> served in the Obama administration for six years in senior positions at the White House, State Department, and Pentagon, most recently as the U.S. assistant secretary of defense for international security affairs and Goldenberg is the director of the Middle East Security Program at the Center for a New American Security. Previously, he served as chief of staff to the special envoy for Israeli-Palestinian negotiations, 11/30/2018. "The United States Should Give Saudi Arabia a Choice." </w:t>
      </w:r>
      <w:proofErr w:type="gramStart"/>
      <w:r w:rsidRPr="007C5CEA">
        <w:rPr>
          <w:i/>
          <w:sz w:val="20"/>
          <w:szCs w:val="20"/>
        </w:rPr>
        <w:t>Foreign Policy</w:t>
      </w:r>
      <w:r w:rsidRPr="007C5CEA">
        <w:rPr>
          <w:sz w:val="20"/>
          <w:szCs w:val="20"/>
        </w:rPr>
        <w:t>,</w:t>
      </w:r>
      <w:proofErr w:type="gramEnd"/>
      <w:r w:rsidRPr="007C5CEA">
        <w:rPr>
          <w:sz w:val="20"/>
          <w:szCs w:val="20"/>
        </w:rPr>
        <w:t xml:space="preserve"> Accessed: 6/7/2019. </w:t>
      </w:r>
      <w:hyperlink r:id="rId65" w:history="1">
        <w:r w:rsidRPr="007C5CEA">
          <w:rPr>
            <w:rStyle w:val="Hyperlink"/>
            <w:rFonts w:eastAsia="Times New Roman" w:cs="Times New Roman"/>
            <w:sz w:val="20"/>
            <w:szCs w:val="20"/>
          </w:rPr>
          <w:t>https://foreignpolicy.com/2018/11/30/saudi-arabia-should-be-given-a-choice-stop-the-surprises-or-suffer-the-consequences-mbs-khashoggi/</w:t>
        </w:r>
      </w:hyperlink>
      <w:r w:rsidRPr="007C5CEA">
        <w:rPr>
          <w:rFonts w:eastAsia="Times New Roman" w:cs="Times New Roman"/>
          <w:sz w:val="20"/>
          <w:szCs w:val="20"/>
        </w:rPr>
        <w:t xml:space="preserve"> </w:t>
      </w:r>
      <w:r>
        <w:rPr>
          <w:rFonts w:eastAsia="Times New Roman" w:cs="Times New Roman"/>
          <w:sz w:val="20"/>
          <w:szCs w:val="20"/>
        </w:rPr>
        <w:t>GMU</w:t>
      </w:r>
      <w:r w:rsidRPr="007C5CEA">
        <w:rPr>
          <w:rFonts w:eastAsia="Times New Roman" w:cs="Times New Roman"/>
          <w:sz w:val="20"/>
          <w:szCs w:val="20"/>
        </w:rPr>
        <w:t>]</w:t>
      </w:r>
    </w:p>
    <w:p w14:paraId="6E0F4C30" w14:textId="77777777" w:rsidR="003D18F5" w:rsidRPr="00A11F64" w:rsidRDefault="003D18F5" w:rsidP="003D18F5">
      <w:pPr>
        <w:rPr>
          <w:sz w:val="14"/>
        </w:rPr>
      </w:pPr>
      <w:r w:rsidRPr="00EE57C2">
        <w:rPr>
          <w:u w:val="single"/>
        </w:rPr>
        <w:t>It might feel good</w:t>
      </w:r>
      <w:r w:rsidRPr="00A11F64">
        <w:rPr>
          <w:sz w:val="14"/>
        </w:rPr>
        <w:t xml:space="preserve"> for the United States </w:t>
      </w:r>
      <w:r w:rsidRPr="00EE57C2">
        <w:rPr>
          <w:u w:val="single"/>
        </w:rPr>
        <w:t>to turn its back on the Saudis, but that won’t enhance U.S. interests</w:t>
      </w:r>
      <w:r w:rsidRPr="00A11F64">
        <w:rPr>
          <w:sz w:val="14"/>
        </w:rPr>
        <w:t xml:space="preserve"> or save lives. The United States has leverage it must use, but that </w:t>
      </w:r>
      <w:proofErr w:type="gramStart"/>
      <w:r w:rsidRPr="00A11F64">
        <w:rPr>
          <w:sz w:val="14"/>
        </w:rPr>
        <w:t>has to</w:t>
      </w:r>
      <w:proofErr w:type="gramEnd"/>
      <w:r w:rsidRPr="00A11F64">
        <w:rPr>
          <w:sz w:val="14"/>
        </w:rPr>
        <w:t xml:space="preserve"> be carefully estimated. </w:t>
      </w:r>
      <w:r w:rsidRPr="00A11F64">
        <w:rPr>
          <w:u w:val="single"/>
        </w:rPr>
        <w:t>A divorce will not cause the Saudis to walk away from</w:t>
      </w:r>
      <w:r w:rsidRPr="00A11F64">
        <w:rPr>
          <w:sz w:val="14"/>
        </w:rPr>
        <w:t xml:space="preserve"> the war in </w:t>
      </w:r>
      <w:r w:rsidRPr="00A11F64">
        <w:rPr>
          <w:u w:val="single"/>
        </w:rPr>
        <w:t>Yemen</w:t>
      </w:r>
      <w:r w:rsidRPr="00A11F64">
        <w:rPr>
          <w:sz w:val="14"/>
        </w:rPr>
        <w:t xml:space="preserve"> or make up with the Qataris. If anything</w:t>
      </w:r>
      <w:r w:rsidRPr="00A11F64">
        <w:rPr>
          <w:rStyle w:val="Emphasis"/>
        </w:rPr>
        <w:t xml:space="preserve">, </w:t>
      </w:r>
      <w:proofErr w:type="gramStart"/>
      <w:r w:rsidRPr="00A11F64">
        <w:rPr>
          <w:rStyle w:val="Emphasis"/>
        </w:rPr>
        <w:t>the end result</w:t>
      </w:r>
      <w:proofErr w:type="gramEnd"/>
      <w:r w:rsidRPr="00A11F64">
        <w:rPr>
          <w:rStyle w:val="Emphasis"/>
        </w:rPr>
        <w:t xml:space="preserve"> will be the Saudis will be less restrained</w:t>
      </w:r>
      <w:r w:rsidRPr="00A11F64">
        <w:rPr>
          <w:sz w:val="14"/>
        </w:rPr>
        <w:t xml:space="preserve">, </w:t>
      </w:r>
      <w:r w:rsidRPr="00A11F64">
        <w:rPr>
          <w:b/>
          <w:u w:val="single"/>
        </w:rPr>
        <w:t>because they will no longer feel the need to acquiesce to U.S. requests</w:t>
      </w:r>
      <w:r w:rsidRPr="00A11F64">
        <w:rPr>
          <w:sz w:val="14"/>
        </w:rPr>
        <w:t xml:space="preserve">. They will certainly feel the loss of sophisticated American weaponry, but </w:t>
      </w:r>
      <w:r w:rsidRPr="00A2536C">
        <w:rPr>
          <w:b/>
          <w:bCs/>
          <w:u w:val="single"/>
        </w:rPr>
        <w:t>the Russians will step in and supply them with less accurate weapons</w:t>
      </w:r>
      <w:r w:rsidRPr="00A11F64">
        <w:rPr>
          <w:sz w:val="14"/>
        </w:rPr>
        <w:t xml:space="preserve"> that will likely just kill more in Yemen (for evidence of that, consider Syria). The United States will no longer be complicit in problematic Saudi behavior, but that behavior won’t stop. Moreover, </w:t>
      </w:r>
      <w:r w:rsidRPr="00A11F64">
        <w:rPr>
          <w:u w:val="single"/>
        </w:rPr>
        <w:t>there</w:t>
      </w:r>
      <w:r w:rsidRPr="00A11F64">
        <w:rPr>
          <w:sz w:val="14"/>
        </w:rPr>
        <w:t xml:space="preserve"> </w:t>
      </w:r>
      <w:r w:rsidRPr="00A11F64">
        <w:rPr>
          <w:u w:val="single"/>
        </w:rPr>
        <w:t>is</w:t>
      </w:r>
      <w:r w:rsidRPr="00A11F64">
        <w:rPr>
          <w:sz w:val="14"/>
        </w:rPr>
        <w:t xml:space="preserve"> some </w:t>
      </w:r>
      <w:r w:rsidRPr="00A11F64">
        <w:rPr>
          <w:u w:val="single"/>
        </w:rPr>
        <w:t>truth to the argument that Saudi cooperation</w:t>
      </w:r>
      <w:r w:rsidRPr="00A11F64">
        <w:rPr>
          <w:sz w:val="14"/>
        </w:rPr>
        <w:t xml:space="preserve"> </w:t>
      </w:r>
      <w:r w:rsidRPr="00A11F64">
        <w:rPr>
          <w:u w:val="single"/>
        </w:rPr>
        <w:t>on counterterrorism</w:t>
      </w:r>
      <w:r w:rsidRPr="00A11F64">
        <w:rPr>
          <w:sz w:val="14"/>
        </w:rPr>
        <w:t xml:space="preserve">, countering Iran, managing oil prices, and investing in the U.S. economy </w:t>
      </w:r>
      <w:r w:rsidRPr="00A11F64">
        <w:rPr>
          <w:u w:val="single"/>
        </w:rPr>
        <w:t>are important benefits</w:t>
      </w:r>
      <w:r w:rsidRPr="00A11F64">
        <w:rPr>
          <w:sz w:val="14"/>
        </w:rPr>
        <w:t>, even if they do not matter as much as Trump thinks they do.</w:t>
      </w:r>
    </w:p>
    <w:p w14:paraId="52340990" w14:textId="77777777" w:rsidR="000A77D0" w:rsidRPr="000A77D0" w:rsidRDefault="000A77D0" w:rsidP="000A77D0"/>
    <w:p w14:paraId="3131CB60" w14:textId="77777777" w:rsidR="006C5C1F" w:rsidRDefault="006C5C1F" w:rsidP="006C5C1F"/>
    <w:p w14:paraId="5E53DF3D" w14:textId="77777777" w:rsidR="006C5C1F" w:rsidRDefault="006C5C1F" w:rsidP="006C5C1F">
      <w:pPr>
        <w:pStyle w:val="Heading3"/>
      </w:pPr>
      <w:r>
        <w:lastRenderedPageBreak/>
        <w:t>1NC Already Illegal</w:t>
      </w:r>
    </w:p>
    <w:p w14:paraId="52A81E4C" w14:textId="77777777" w:rsidR="006C5C1F" w:rsidRDefault="006C5C1F" w:rsidP="006C5C1F">
      <w:pPr>
        <w:pStyle w:val="Heading4"/>
      </w:pPr>
      <w:r>
        <w:t xml:space="preserve">Arms sales for use in Yemen are </w:t>
      </w:r>
      <w:r w:rsidRPr="00AC68CF">
        <w:rPr>
          <w:u w:val="single"/>
        </w:rPr>
        <w:t>already illegal</w:t>
      </w:r>
      <w:r>
        <w:t xml:space="preserve"> </w:t>
      </w:r>
    </w:p>
    <w:p w14:paraId="169F1C1C" w14:textId="77777777" w:rsidR="006C5C1F" w:rsidRPr="00AB1F60" w:rsidRDefault="006C5C1F" w:rsidP="006C5C1F">
      <w:r w:rsidRPr="006E1A96">
        <w:rPr>
          <w:b/>
          <w:bCs/>
          <w:sz w:val="24"/>
          <w:szCs w:val="24"/>
        </w:rPr>
        <w:t>Hathaway 18</w:t>
      </w:r>
      <w:r w:rsidRPr="006E1A96">
        <w:rPr>
          <w:sz w:val="24"/>
          <w:szCs w:val="24"/>
        </w:rPr>
        <w:t xml:space="preserve"> </w:t>
      </w:r>
      <w:r>
        <w:t>[</w:t>
      </w:r>
      <w:r w:rsidRPr="00902CE9">
        <w:t>Oona A. Hathaway</w:t>
      </w:r>
      <w:r>
        <w:t xml:space="preserve">, </w:t>
      </w:r>
      <w:r w:rsidRPr="00902CE9">
        <w:t>Gerard C. and Bernice Latrobe Smith Professor of International Law at Yale Law School and director of the Center for Global Legal Challenges at Yale Law School</w:t>
      </w:r>
      <w:r>
        <w:t xml:space="preserve">. </w:t>
      </w:r>
      <w:r w:rsidRPr="00C738B9">
        <w:t>Aaron Haviland</w:t>
      </w:r>
      <w:r>
        <w:t>,</w:t>
      </w:r>
      <w:r w:rsidRPr="00C738B9">
        <w:t xml:space="preserve"> J.D. student at Yale Law School where he is a Herbert J. Hansell Student Fellow at the Center for Global Legal Challenges</w:t>
      </w:r>
      <w:r>
        <w:t xml:space="preserve">. </w:t>
      </w:r>
      <w:r w:rsidRPr="00C738B9">
        <w:t xml:space="preserve">Srinath Reddy </w:t>
      </w:r>
      <w:proofErr w:type="spellStart"/>
      <w:r w:rsidRPr="00C738B9">
        <w:t>Kethireddy</w:t>
      </w:r>
      <w:proofErr w:type="spellEnd"/>
      <w:r>
        <w:t>,</w:t>
      </w:r>
      <w:r w:rsidRPr="00C738B9">
        <w:t xml:space="preserve"> second-year student at Yale Law School</w:t>
      </w:r>
      <w:r>
        <w:t xml:space="preserve"> </w:t>
      </w:r>
      <w:r w:rsidRPr="00C738B9">
        <w:t>where he is a Student Director of the Center for Global Legal Challenges.</w:t>
      </w:r>
      <w:r w:rsidRPr="007C2FBC">
        <w:t xml:space="preserve"> Alexandra Francis</w:t>
      </w:r>
      <w:r>
        <w:t xml:space="preserve">, </w:t>
      </w:r>
      <w:r w:rsidRPr="007C2FBC">
        <w:t>J.D. student at Yale Law School where she is a Herbert J. Hansell Student Fellow at the Center for Global Legal Challenges.</w:t>
      </w:r>
      <w:r>
        <w:t xml:space="preserve"> </w:t>
      </w:r>
      <w:r w:rsidRPr="007C2FBC">
        <w:t>Alyssa Yamamoto</w:t>
      </w:r>
      <w:r>
        <w:t>,</w:t>
      </w:r>
      <w:r w:rsidRPr="007C2FBC">
        <w:t xml:space="preserve"> J.D. student at Yale Law School where she is a Herbert J. Hansell Student Fellow at the Center for Global Legal Challenges.</w:t>
      </w:r>
      <w:r>
        <w:t xml:space="preserve"> “The Legality of U.S. Arms Sales to Saudi Arabia for Use in Yemen,” Just Security, 3/7/18, </w:t>
      </w:r>
      <w:hyperlink r:id="rId66" w:history="1">
        <w:r>
          <w:rPr>
            <w:rStyle w:val="Hyperlink"/>
          </w:rPr>
          <w:t>https://www.justsecurity.org/53449/u-s-arms-sales-saudi-arabia-yemen/</w:t>
        </w:r>
      </w:hyperlink>
      <w:r>
        <w:t xml:space="preserve"> Accessed 6/8/19]GMDI</w:t>
      </w:r>
    </w:p>
    <w:p w14:paraId="7106111F" w14:textId="77777777" w:rsidR="006C5C1F" w:rsidRPr="000B7CC7" w:rsidRDefault="006C5C1F" w:rsidP="006C5C1F">
      <w:pPr>
        <w:rPr>
          <w:sz w:val="12"/>
        </w:rPr>
      </w:pPr>
      <w:r w:rsidRPr="000B7CC7">
        <w:rPr>
          <w:sz w:val="12"/>
        </w:rPr>
        <w:t xml:space="preserve">In May 2017, </w:t>
      </w:r>
      <w:r w:rsidRPr="00BB7FEE">
        <w:rPr>
          <w:u w:val="single"/>
        </w:rPr>
        <w:t>in the midst of debates over congressional proposals to halt arms sales, the American Bar Association (ABA) Center for Human Rights sent a report</w:t>
      </w:r>
      <w:r w:rsidRPr="000B7CC7">
        <w:rPr>
          <w:sz w:val="12"/>
        </w:rPr>
        <w:t xml:space="preserve"> by Vanderbilt Law Professor Michael A. Newton </w:t>
      </w:r>
      <w:r w:rsidRPr="00BB7FEE">
        <w:rPr>
          <w:u w:val="single"/>
        </w:rPr>
        <w:t>to the Senate arguing that “</w:t>
      </w:r>
      <w:r w:rsidRPr="00BD01D0">
        <w:rPr>
          <w:b/>
          <w:bCs/>
          <w:u w:val="single"/>
        </w:rPr>
        <w:t>further sales under both the Arms Export Control Act [AECA] and the Foreign Assistance Act [FAA] are prohibited until</w:t>
      </w:r>
      <w:r w:rsidRPr="000B7CC7">
        <w:rPr>
          <w:sz w:val="12"/>
        </w:rPr>
        <w:t xml:space="preserve"> the Kingdom of </w:t>
      </w:r>
      <w:r w:rsidRPr="00BD01D0">
        <w:rPr>
          <w:b/>
          <w:bCs/>
          <w:u w:val="single"/>
        </w:rPr>
        <w:t>Saudi Arabia takes effective measures to ensure compliance with international law and the President submits relevant certifications to the Congress.”</w:t>
      </w:r>
      <w:r w:rsidRPr="000B7CC7">
        <w:rPr>
          <w:sz w:val="12"/>
        </w:rPr>
        <w:t xml:space="preserve"> The report recommended that Congress bring a joint resolution under both the AECA and the FAA to halt the proposed restart of arms. </w:t>
      </w:r>
      <w:r w:rsidRPr="00BD01D0">
        <w:rPr>
          <w:b/>
          <w:bCs/>
          <w:u w:val="single"/>
        </w:rPr>
        <w:t>The report’s conclusions appear to be well founded</w:t>
      </w:r>
      <w:r w:rsidRPr="000B7CC7">
        <w:rPr>
          <w:sz w:val="12"/>
        </w:rPr>
        <w:t xml:space="preserve">. </w:t>
      </w:r>
      <w:r w:rsidRPr="00AB3C0B">
        <w:rPr>
          <w:u w:val="single"/>
          <w:bdr w:val="single" w:sz="4" w:space="0" w:color="auto"/>
        </w:rPr>
        <w:t>The Arms Export Control Act</w:t>
      </w:r>
      <w:r>
        <w:rPr>
          <w:u w:val="single"/>
        </w:rPr>
        <w:t xml:space="preserve"> </w:t>
      </w:r>
      <w:proofErr w:type="gramStart"/>
      <w:r w:rsidRPr="00BB7FEE">
        <w:rPr>
          <w:u w:val="single"/>
        </w:rPr>
        <w:t>The</w:t>
      </w:r>
      <w:proofErr w:type="gramEnd"/>
      <w:r w:rsidRPr="00BB7FEE">
        <w:rPr>
          <w:u w:val="single"/>
        </w:rPr>
        <w:t xml:space="preserve"> AECA establishes presidential reporting requirements to Congress for major military sales and issuing of export licenses</w:t>
      </w:r>
      <w:r w:rsidRPr="000B7CC7">
        <w:rPr>
          <w:sz w:val="12"/>
        </w:rPr>
        <w:t xml:space="preserve">. </w:t>
      </w:r>
      <w:r w:rsidRPr="00597B35">
        <w:rPr>
          <w:b/>
          <w:bCs/>
          <w:u w:val="single"/>
        </w:rPr>
        <w:t>The AECA</w:t>
      </w:r>
      <w:r w:rsidRPr="000B7CC7">
        <w:rPr>
          <w:sz w:val="12"/>
        </w:rPr>
        <w:t xml:space="preserve"> also </w:t>
      </w:r>
      <w:r w:rsidRPr="00597B35">
        <w:rPr>
          <w:b/>
          <w:bCs/>
          <w:u w:val="single"/>
        </w:rPr>
        <w:t>establishes restrictions on how military assistance may be used</w:t>
      </w:r>
      <w:r w:rsidRPr="000B7CC7">
        <w:rPr>
          <w:sz w:val="12"/>
        </w:rPr>
        <w:t xml:space="preserve">. </w:t>
      </w:r>
      <w:r w:rsidRPr="00597B35">
        <w:rPr>
          <w:u w:val="single"/>
        </w:rPr>
        <w:t>It may only be used (1) “for internal security”; (2) “for legitimate self-defense”; (3) “for preventing</w:t>
      </w:r>
      <w:r w:rsidRPr="000B7CC7">
        <w:rPr>
          <w:sz w:val="12"/>
        </w:rPr>
        <w:t xml:space="preserve"> or hindering </w:t>
      </w:r>
      <w:r w:rsidRPr="00597B35">
        <w:rPr>
          <w:u w:val="single"/>
        </w:rPr>
        <w:t>the proliferation of weapons of mass destruction</w:t>
      </w:r>
      <w:r w:rsidRPr="000B7CC7">
        <w:rPr>
          <w:sz w:val="12"/>
        </w:rPr>
        <w:t xml:space="preserve"> and of the means of delivering such weapons”; </w:t>
      </w:r>
      <w:r w:rsidRPr="00597B35">
        <w:rPr>
          <w:u w:val="single"/>
        </w:rPr>
        <w:t>(4) “to permit the recipient country to participate in regional or collective arrangements,” including the U</w:t>
      </w:r>
      <w:r w:rsidRPr="000B7CC7">
        <w:rPr>
          <w:sz w:val="12"/>
        </w:rPr>
        <w:t xml:space="preserve">nited </w:t>
      </w:r>
      <w:r w:rsidRPr="00597B35">
        <w:rPr>
          <w:u w:val="single"/>
        </w:rPr>
        <w:t>N</w:t>
      </w:r>
      <w:r w:rsidRPr="000B7CC7">
        <w:rPr>
          <w:sz w:val="12"/>
        </w:rPr>
        <w:t xml:space="preserve">ations; </w:t>
      </w:r>
      <w:r w:rsidRPr="00597B35">
        <w:rPr>
          <w:u w:val="single"/>
        </w:rPr>
        <w:t>and (5) “for the purpose of enabling foreign military forces in less developed friendly countries to construct public works and</w:t>
      </w:r>
      <w:r w:rsidRPr="000B7CC7">
        <w:rPr>
          <w:sz w:val="12"/>
        </w:rPr>
        <w:t xml:space="preserve"> to engage in other activities </w:t>
      </w:r>
      <w:r w:rsidRPr="00597B35">
        <w:rPr>
          <w:u w:val="single"/>
        </w:rPr>
        <w:t>help</w:t>
      </w:r>
      <w:r w:rsidRPr="000B7CC7">
        <w:rPr>
          <w:sz w:val="12"/>
        </w:rPr>
        <w:t xml:space="preserve">ful to </w:t>
      </w:r>
      <w:r w:rsidRPr="00597B35">
        <w:rPr>
          <w:u w:val="single"/>
        </w:rPr>
        <w:t>the economic and social development of such friendly countries.”</w:t>
      </w:r>
      <w:r w:rsidRPr="000B7CC7">
        <w:rPr>
          <w:sz w:val="12"/>
        </w:rPr>
        <w:t xml:space="preserve"> Credits, guarantees, and </w:t>
      </w:r>
      <w:r w:rsidRPr="00597B35">
        <w:rPr>
          <w:b/>
          <w:bCs/>
          <w:u w:val="single"/>
        </w:rPr>
        <w:t>sales must be terminated if</w:t>
      </w:r>
      <w:r w:rsidRPr="00597B35">
        <w:rPr>
          <w:u w:val="single"/>
        </w:rPr>
        <w:t xml:space="preserve"> the President or Congress determines</w:t>
      </w:r>
      <w:r w:rsidRPr="000B7CC7">
        <w:rPr>
          <w:sz w:val="12"/>
        </w:rPr>
        <w:t xml:space="preserve"> that </w:t>
      </w:r>
      <w:r w:rsidRPr="00597B35">
        <w:rPr>
          <w:b/>
          <w:bCs/>
          <w:u w:val="single"/>
        </w:rPr>
        <w:t>the recipient country is using the military assistance for any purpose other than those listed in the AECA</w:t>
      </w:r>
      <w:r w:rsidRPr="000B7CC7">
        <w:rPr>
          <w:sz w:val="12"/>
        </w:rPr>
        <w:t xml:space="preserve">. That assistance may only restart when the President determines that the country’s violation has </w:t>
      </w:r>
      <w:proofErr w:type="gramStart"/>
      <w:r w:rsidRPr="000B7CC7">
        <w:rPr>
          <w:sz w:val="12"/>
        </w:rPr>
        <w:t>ceased</w:t>
      </w:r>
      <w:proofErr w:type="gramEnd"/>
      <w:r w:rsidRPr="000B7CC7">
        <w:rPr>
          <w:sz w:val="12"/>
        </w:rPr>
        <w:t xml:space="preserve"> and the country has given satisfactory assurances to the President that the violation will not happen again. </w:t>
      </w:r>
      <w:r w:rsidRPr="00597B35">
        <w:rPr>
          <w:u w:val="single"/>
        </w:rPr>
        <w:t>Of the authorized purposes in the AECA, the most plausible</w:t>
      </w:r>
      <w:r w:rsidRPr="000B7CC7">
        <w:rPr>
          <w:sz w:val="12"/>
        </w:rPr>
        <w:t xml:space="preserve"> </w:t>
      </w:r>
      <w:r w:rsidRPr="00597B35">
        <w:rPr>
          <w:u w:val="single"/>
        </w:rPr>
        <w:t>for which the Saudis are using weapons purchased from the U</w:t>
      </w:r>
      <w:r w:rsidRPr="000B7CC7">
        <w:rPr>
          <w:sz w:val="12"/>
        </w:rPr>
        <w:t xml:space="preserve">nited </w:t>
      </w:r>
      <w:r w:rsidRPr="00597B35">
        <w:rPr>
          <w:u w:val="single"/>
        </w:rPr>
        <w:t>S</w:t>
      </w:r>
      <w:r w:rsidRPr="000B7CC7">
        <w:rPr>
          <w:sz w:val="12"/>
        </w:rPr>
        <w:t xml:space="preserve">tates </w:t>
      </w:r>
      <w:r w:rsidRPr="00597B35">
        <w:rPr>
          <w:u w:val="single"/>
        </w:rPr>
        <w:t>is “legitimate self-defense.”</w:t>
      </w:r>
      <w:r w:rsidRPr="000B7CC7">
        <w:rPr>
          <w:sz w:val="12"/>
        </w:rPr>
        <w:t xml:space="preserve"> President </w:t>
      </w:r>
      <w:proofErr w:type="spellStart"/>
      <w:r w:rsidRPr="000B7CC7">
        <w:rPr>
          <w:sz w:val="12"/>
        </w:rPr>
        <w:t>Hadi</w:t>
      </w:r>
      <w:proofErr w:type="spellEnd"/>
      <w:r w:rsidRPr="000B7CC7">
        <w:rPr>
          <w:sz w:val="12"/>
        </w:rPr>
        <w:t xml:space="preserve"> of Yemen requested the Saudi-led coalition’s assistance for the purpose of collective self-defense under Article 51 of the UN Charter. The mere request, however, does not end the inquiry. The question is whether the Saudi-led coalition has, in fact, acted consistent with Article 51 in the collective self-defense of Yemen. </w:t>
      </w:r>
      <w:r w:rsidRPr="00597B35">
        <w:rPr>
          <w:u w:val="single"/>
        </w:rPr>
        <w:t>Yemen has suffered “armed attack”</w:t>
      </w:r>
      <w:r w:rsidRPr="000B7CC7">
        <w:rPr>
          <w:sz w:val="12"/>
        </w:rPr>
        <w:t xml:space="preserve"> by organized non-state actor groups and therefore has a right of self-defense against them. </w:t>
      </w:r>
      <w:r w:rsidRPr="00597B35">
        <w:rPr>
          <w:u w:val="single"/>
        </w:rPr>
        <w:t xml:space="preserve">But a response in self-defense to an armed attack </w:t>
      </w:r>
      <w:r w:rsidRPr="00597B35">
        <w:rPr>
          <w:b/>
          <w:bCs/>
          <w:u w:val="single"/>
        </w:rPr>
        <w:t>must be both “necessary” and “proportional”</w:t>
      </w:r>
      <w:r w:rsidRPr="00597B35">
        <w:rPr>
          <w:u w:val="single"/>
        </w:rPr>
        <w:t xml:space="preserve"> to the threat posed</w:t>
      </w:r>
      <w:r w:rsidRPr="000B7CC7">
        <w:rPr>
          <w:sz w:val="12"/>
        </w:rPr>
        <w:t xml:space="preserve">. The principle of necessity is satisfied when the act undertaken seeks solely to halt or repel the armed attack, and when there are no peaceful alternatives available, such as diplomatic efforts. To determine whether an act of self-defense is proportional, lawyers “consider the scale of the defensive force in relation to the act against which it is directed.” The type of force used to in self-defense does not need to be the same type of force used in the attack, but it must be “judged according to the nature of the threat being addressed.” </w:t>
      </w:r>
      <w:r w:rsidRPr="00597B35">
        <w:rPr>
          <w:u w:val="single"/>
        </w:rPr>
        <w:t xml:space="preserve">The May 2017 ABA Center for Human Rights report concluded that the Saudi-led coalition’s use of force in Yemen </w:t>
      </w:r>
      <w:r w:rsidRPr="00597B35">
        <w:rPr>
          <w:b/>
          <w:bCs/>
          <w:u w:val="single"/>
        </w:rPr>
        <w:t>was not legitimate self-defense</w:t>
      </w:r>
      <w:r w:rsidRPr="00597B35">
        <w:rPr>
          <w:u w:val="single"/>
        </w:rPr>
        <w:t xml:space="preserve"> </w:t>
      </w:r>
      <w:r w:rsidRPr="00597B35">
        <w:rPr>
          <w:b/>
          <w:bCs/>
          <w:u w:val="single"/>
        </w:rPr>
        <w:t>because it violated both necessity and proportionality</w:t>
      </w:r>
      <w:r w:rsidRPr="000B7CC7">
        <w:rPr>
          <w:sz w:val="12"/>
        </w:rPr>
        <w:t xml:space="preserve">. </w:t>
      </w:r>
      <w:r w:rsidRPr="00597B35">
        <w:rPr>
          <w:u w:val="single"/>
        </w:rPr>
        <w:t>On necessity, it concluded that the</w:t>
      </w:r>
      <w:r w:rsidRPr="000B7CC7">
        <w:rPr>
          <w:sz w:val="12"/>
        </w:rPr>
        <w:t xml:space="preserve"> “widespread indiscriminate or intentional </w:t>
      </w:r>
      <w:r w:rsidRPr="00597B35">
        <w:rPr>
          <w:u w:val="single"/>
        </w:rPr>
        <w:t>targeting of civilians serves no lawful military purpose</w:t>
      </w:r>
      <w:r w:rsidRPr="000B7CC7">
        <w:rPr>
          <w:sz w:val="12"/>
        </w:rPr>
        <w:t xml:space="preserve">” and therefore “cannot </w:t>
      </w:r>
      <w:proofErr w:type="gramStart"/>
      <w:r w:rsidRPr="000B7CC7">
        <w:rPr>
          <w:sz w:val="12"/>
        </w:rPr>
        <w:t>by definition satisfy</w:t>
      </w:r>
      <w:proofErr w:type="gramEnd"/>
      <w:r w:rsidRPr="000B7CC7">
        <w:rPr>
          <w:sz w:val="12"/>
        </w:rPr>
        <w:t xml:space="preserve"> the principle of necessity.” </w:t>
      </w:r>
      <w:r w:rsidRPr="00597B35">
        <w:rPr>
          <w:u w:val="single"/>
        </w:rPr>
        <w:t>On proportionality, it explained that</w:t>
      </w:r>
      <w:r w:rsidRPr="000B7CC7">
        <w:rPr>
          <w:sz w:val="12"/>
        </w:rPr>
        <w:t xml:space="preserve"> “</w:t>
      </w:r>
      <w:r w:rsidRPr="00597B35">
        <w:rPr>
          <w:u w:val="single"/>
        </w:rPr>
        <w:t>systematic attacks on non-military targets do not deter legitimate threats</w:t>
      </w:r>
      <w:r w:rsidRPr="000B7CC7">
        <w:rPr>
          <w:sz w:val="12"/>
        </w:rPr>
        <w:t xml:space="preserve"> and therefore do not meet the requirements of proportionality.” There is, admittedly, some danger here of importing the jus in bello principle of proportionality—which requires that there not be excessive civilian collateral damage in relation to the concrete and direct military advantage anticipated—into the analysis of jus ad bellum proportionality—which requires that the scale of defensive force be proportional to the threat posed. Yet if, as reports suggest, there have been significant numbers of attacks on non-military targets, </w:t>
      </w:r>
      <w:r w:rsidRPr="00B4545E">
        <w:rPr>
          <w:u w:val="single"/>
        </w:rPr>
        <w:t xml:space="preserve">the ABA report was correct to conclude that these attacks are neither necessary to respond to the </w:t>
      </w:r>
      <w:r w:rsidRPr="00B4545E">
        <w:rPr>
          <w:u w:val="single"/>
        </w:rPr>
        <w:lastRenderedPageBreak/>
        <w:t>threat posed</w:t>
      </w:r>
      <w:r w:rsidRPr="000B7CC7">
        <w:rPr>
          <w:sz w:val="12"/>
        </w:rPr>
        <w:t xml:space="preserve"> to the recognized government of Yemen </w:t>
      </w:r>
      <w:r w:rsidRPr="00B4545E">
        <w:rPr>
          <w:u w:val="single"/>
        </w:rPr>
        <w:t>by the Houthis or Houthi-Saleh alliance, nor proportional to it</w:t>
      </w:r>
      <w:r w:rsidRPr="000B7CC7">
        <w:rPr>
          <w:sz w:val="12"/>
        </w:rPr>
        <w:t xml:space="preserve">. </w:t>
      </w:r>
      <w:proofErr w:type="gramStart"/>
      <w:r w:rsidRPr="000B7CC7">
        <w:rPr>
          <w:sz w:val="12"/>
        </w:rPr>
        <w:t>As a consequence</w:t>
      </w:r>
      <w:proofErr w:type="gramEnd"/>
      <w:r w:rsidRPr="000B7CC7">
        <w:rPr>
          <w:sz w:val="12"/>
        </w:rPr>
        <w:t xml:space="preserve">, </w:t>
      </w:r>
      <w:r w:rsidRPr="00B4545E">
        <w:rPr>
          <w:b/>
          <w:bCs/>
          <w:u w:val="single"/>
        </w:rPr>
        <w:t>it appears the ABA report was</w:t>
      </w:r>
      <w:r w:rsidRPr="000B7CC7">
        <w:rPr>
          <w:sz w:val="12"/>
        </w:rPr>
        <w:t xml:space="preserve"> likely </w:t>
      </w:r>
      <w:r w:rsidRPr="00B4545E">
        <w:rPr>
          <w:b/>
          <w:bCs/>
          <w:u w:val="single"/>
        </w:rPr>
        <w:t>correct that the sales violate the AECA</w:t>
      </w:r>
      <w:r w:rsidRPr="000B7CC7">
        <w:rPr>
          <w:sz w:val="12"/>
        </w:rPr>
        <w:t xml:space="preserve">. </w:t>
      </w:r>
      <w:r w:rsidRPr="00AB3C0B">
        <w:rPr>
          <w:u w:val="single"/>
          <w:bdr w:val="single" w:sz="4" w:space="0" w:color="auto"/>
        </w:rPr>
        <w:t>The Foreign Assistance Act</w:t>
      </w:r>
      <w:r>
        <w:rPr>
          <w:u w:val="single"/>
        </w:rPr>
        <w:t xml:space="preserve"> </w:t>
      </w:r>
      <w:proofErr w:type="gramStart"/>
      <w:r w:rsidRPr="00AB3C0B">
        <w:rPr>
          <w:b/>
          <w:bCs/>
          <w:u w:val="single"/>
        </w:rPr>
        <w:t>The</w:t>
      </w:r>
      <w:proofErr w:type="gramEnd"/>
      <w:r w:rsidRPr="00AB3C0B">
        <w:rPr>
          <w:b/>
          <w:bCs/>
          <w:u w:val="single"/>
        </w:rPr>
        <w:t xml:space="preserve"> ABA report likewise makes a strong case that the sale of arms to Saudi Arabia violates the FAA</w:t>
      </w:r>
      <w:r w:rsidRPr="000B7CC7">
        <w:rPr>
          <w:sz w:val="12"/>
        </w:rPr>
        <w:t xml:space="preserve">. </w:t>
      </w:r>
      <w:r w:rsidRPr="00572125">
        <w:rPr>
          <w:u w:val="single"/>
        </w:rPr>
        <w:t>The FAA prohibits security assistance “to any</w:t>
      </w:r>
      <w:r w:rsidRPr="000B7CC7">
        <w:rPr>
          <w:sz w:val="12"/>
        </w:rPr>
        <w:t xml:space="preserve"> country the </w:t>
      </w:r>
      <w:r w:rsidRPr="00572125">
        <w:rPr>
          <w:u w:val="single"/>
        </w:rPr>
        <w:t>government</w:t>
      </w:r>
      <w:r w:rsidRPr="000B7CC7">
        <w:rPr>
          <w:sz w:val="12"/>
        </w:rPr>
        <w:t xml:space="preserve"> of </w:t>
      </w:r>
      <w:r w:rsidRPr="00572125">
        <w:rPr>
          <w:u w:val="single"/>
        </w:rPr>
        <w:t>which engages in a consistent pattern of gross violations of internationally recognized human rights.”</w:t>
      </w:r>
      <w:r w:rsidRPr="000B7CC7">
        <w:rPr>
          <w:sz w:val="12"/>
        </w:rPr>
        <w:t xml:space="preserve"> </w:t>
      </w:r>
      <w:r w:rsidRPr="00572125">
        <w:rPr>
          <w:u w:val="single"/>
        </w:rPr>
        <w:t>“Security assistance” includes “sales of defense articles</w:t>
      </w:r>
      <w:r w:rsidRPr="000B7CC7">
        <w:rPr>
          <w:sz w:val="12"/>
        </w:rPr>
        <w:t xml:space="preserve"> or services, extensions of credits (including participations in credits), </w:t>
      </w:r>
      <w:r w:rsidRPr="00572125">
        <w:rPr>
          <w:u w:val="single"/>
        </w:rPr>
        <w:t>and guaranties of loans under the Arms Export Control Act.”</w:t>
      </w:r>
      <w:r w:rsidRPr="000B7CC7">
        <w:rPr>
          <w:sz w:val="12"/>
        </w:rPr>
        <w:t xml:space="preserve"> </w:t>
      </w:r>
      <w:r w:rsidRPr="00572125">
        <w:rPr>
          <w:u w:val="single"/>
        </w:rPr>
        <w:t>Even putting to one side the actions</w:t>
      </w:r>
      <w:r w:rsidRPr="000B7CC7">
        <w:rPr>
          <w:sz w:val="12"/>
        </w:rPr>
        <w:t xml:space="preserve"> of Saudi Arabia </w:t>
      </w:r>
      <w:r w:rsidRPr="00572125">
        <w:rPr>
          <w:u w:val="single"/>
        </w:rPr>
        <w:t>in Yemen, Saudi Arabia itself has a poor human rights record</w:t>
      </w:r>
      <w:r w:rsidRPr="000B7CC7">
        <w:rPr>
          <w:sz w:val="12"/>
        </w:rPr>
        <w:t xml:space="preserve">. </w:t>
      </w:r>
      <w:r w:rsidRPr="00572125">
        <w:rPr>
          <w:u w:val="single"/>
        </w:rPr>
        <w:t xml:space="preserve">The U.S. State Department’s Report on Human Rights in Saudi Arabia in 2016, prepared precisely to </w:t>
      </w:r>
      <w:r w:rsidRPr="000B7CC7">
        <w:rPr>
          <w:sz w:val="12"/>
        </w:rPr>
        <w:t xml:space="preserve">assist in </w:t>
      </w:r>
      <w:r w:rsidRPr="00572125">
        <w:rPr>
          <w:u w:val="single"/>
        </w:rPr>
        <w:t>determin</w:t>
      </w:r>
      <w:r w:rsidRPr="000B7CC7">
        <w:rPr>
          <w:sz w:val="12"/>
        </w:rPr>
        <w:t xml:space="preserve">ations of </w:t>
      </w:r>
      <w:r w:rsidRPr="00572125">
        <w:rPr>
          <w:u w:val="single"/>
        </w:rPr>
        <w:t>eligibility for assistance under the FAA, found large numbers of human rights abuses</w:t>
      </w:r>
      <w:r w:rsidRPr="000B7CC7">
        <w:rPr>
          <w:sz w:val="12"/>
        </w:rPr>
        <w:t xml:space="preserve">. Most abuses found in the report were not connected to Saudi Arabia’s actions in Yemen, but the ABA report rightly notes that the FAA does not require a causal link between the violations of international human rights and provision of military assistance. </w:t>
      </w:r>
      <w:r w:rsidRPr="00572125">
        <w:rPr>
          <w:u w:val="single"/>
        </w:rPr>
        <w:t>The challenge levied by the ABA report</w:t>
      </w:r>
      <w:r w:rsidRPr="000B7CC7">
        <w:rPr>
          <w:sz w:val="12"/>
        </w:rPr>
        <w:t xml:space="preserve"> to the sale of weapons to the Saudi-led coalition </w:t>
      </w:r>
      <w:r w:rsidRPr="00572125">
        <w:rPr>
          <w:u w:val="single"/>
        </w:rPr>
        <w:t>under the FAA is substantial enough to require a</w:t>
      </w:r>
      <w:r w:rsidRPr="000B7CC7">
        <w:rPr>
          <w:sz w:val="12"/>
        </w:rPr>
        <w:t xml:space="preserve"> considered </w:t>
      </w:r>
      <w:r w:rsidRPr="00572125">
        <w:rPr>
          <w:u w:val="single"/>
        </w:rPr>
        <w:t>response. Thus far, the U.S. government has provided none</w:t>
      </w:r>
      <w:r w:rsidRPr="000B7CC7">
        <w:rPr>
          <w:sz w:val="12"/>
        </w:rPr>
        <w:t>. Presidential Policy Directive 27 The U.S. government’s continued sale of weapons to Saudi Arabia in the face of the ABA report and the UN Panel of Experts’ repeated findings of international humanitarian law violations is all the more striking given that the transfer of arms to the Saudi-led coalition appears to not only violate the AECA and FAA but also run counter to Presidential Policy Directive 27 on conventional arms transfers. That Directive was put in place in 2014 precisely to ensure that arms transfer decisions would meet the requirements of the AECA, FAA, and other applicable laws and regulations. It states that one goal of U.S. conventional arms transfer policy is “[e]</w:t>
      </w:r>
      <w:proofErr w:type="spellStart"/>
      <w:r w:rsidRPr="000B7CC7">
        <w:rPr>
          <w:sz w:val="12"/>
        </w:rPr>
        <w:t>nsuring</w:t>
      </w:r>
      <w:proofErr w:type="spellEnd"/>
      <w:r w:rsidRPr="000B7CC7">
        <w:rPr>
          <w:sz w:val="12"/>
        </w:rPr>
        <w:t xml:space="preserve"> that arms transfers do not contribute to human rights violations or violations of international humanitarian law.” The Conventional Arms Transfer Policy requires, moreover, that proposed arms transfers take into account criteria including, “[t]he human rights, democratization, counterterrorism, counterproliferation, and nonproliferation record of the recipient, and the potential for misuse of the export in question,” as well as “[t]he likelihood that the recipient would use the arms to commit human rights abuses or serious violations of international humanitarian law, retransfer the arms to those who would commit human rights abuses or serious violations of international humanitarian law, or identify the United States with human rights abuses or serious violations of international humanitarian law.” </w:t>
      </w:r>
      <w:r w:rsidRPr="00BB7FEE">
        <w:rPr>
          <w:u w:val="single"/>
        </w:rPr>
        <w:t>The U</w:t>
      </w:r>
      <w:r w:rsidRPr="000B7CC7">
        <w:rPr>
          <w:sz w:val="12"/>
        </w:rPr>
        <w:t xml:space="preserve">nited </w:t>
      </w:r>
      <w:r w:rsidRPr="00BB7FEE">
        <w:rPr>
          <w:u w:val="single"/>
        </w:rPr>
        <w:t>S</w:t>
      </w:r>
      <w:r w:rsidRPr="000B7CC7">
        <w:rPr>
          <w:sz w:val="12"/>
        </w:rPr>
        <w:t>tates</w:t>
      </w:r>
      <w:r w:rsidRPr="00BB7FEE">
        <w:rPr>
          <w:u w:val="single"/>
        </w:rPr>
        <w:t>’</w:t>
      </w:r>
      <w:r w:rsidRPr="000B7CC7">
        <w:rPr>
          <w:sz w:val="12"/>
        </w:rPr>
        <w:t xml:space="preserve"> </w:t>
      </w:r>
      <w:r w:rsidRPr="00BB7FEE">
        <w:rPr>
          <w:u w:val="single"/>
        </w:rPr>
        <w:t>continued transfer of billions of dollars of weapons to Saudi Arabia for use in its military operations in Yemen—</w:t>
      </w:r>
      <w:r w:rsidRPr="000B7CC7">
        <w:rPr>
          <w:sz w:val="12"/>
        </w:rPr>
        <w:t xml:space="preserve">operations </w:t>
      </w:r>
      <w:r w:rsidRPr="00BB7FEE">
        <w:rPr>
          <w:u w:val="single"/>
        </w:rPr>
        <w:t>which the U</w:t>
      </w:r>
      <w:r w:rsidRPr="000B7CC7">
        <w:rPr>
          <w:sz w:val="12"/>
        </w:rPr>
        <w:t xml:space="preserve">nited </w:t>
      </w:r>
      <w:r w:rsidRPr="00BB7FEE">
        <w:rPr>
          <w:u w:val="single"/>
        </w:rPr>
        <w:t>N</w:t>
      </w:r>
      <w:r w:rsidRPr="000B7CC7">
        <w:rPr>
          <w:sz w:val="12"/>
        </w:rPr>
        <w:t xml:space="preserve">ations </w:t>
      </w:r>
      <w:r w:rsidRPr="004846FE">
        <w:rPr>
          <w:u w:val="single"/>
        </w:rPr>
        <w:t>Expert Panel</w:t>
      </w:r>
      <w:r w:rsidRPr="000B7CC7">
        <w:rPr>
          <w:sz w:val="12"/>
        </w:rPr>
        <w:t xml:space="preserve"> of Experts </w:t>
      </w:r>
      <w:r w:rsidRPr="004846FE">
        <w:rPr>
          <w:u w:val="single"/>
        </w:rPr>
        <w:t>has found have involved repeated violations of international humanitarian law—</w:t>
      </w:r>
      <w:r w:rsidRPr="000B7CC7">
        <w:rPr>
          <w:sz w:val="12"/>
        </w:rPr>
        <w:t xml:space="preserve">would appear to </w:t>
      </w:r>
      <w:r w:rsidRPr="00AC68CF">
        <w:rPr>
          <w:b/>
          <w:bCs/>
          <w:u w:val="single"/>
        </w:rPr>
        <w:t>run directly counter to</w:t>
      </w:r>
      <w:r w:rsidRPr="000B7CC7">
        <w:rPr>
          <w:sz w:val="12"/>
        </w:rPr>
        <w:t xml:space="preserve"> this policy guidance, as well as </w:t>
      </w:r>
      <w:r w:rsidRPr="00747E69">
        <w:rPr>
          <w:b/>
          <w:bCs/>
          <w:u w:val="single"/>
        </w:rPr>
        <w:t>the AECA and FAA</w:t>
      </w:r>
      <w:r w:rsidRPr="000B7CC7">
        <w:rPr>
          <w:sz w:val="12"/>
        </w:rPr>
        <w:t>.</w:t>
      </w:r>
    </w:p>
    <w:p w14:paraId="10CBBFE3" w14:textId="77777777" w:rsidR="006C5C1F" w:rsidRDefault="006C5C1F" w:rsidP="006C5C1F"/>
    <w:p w14:paraId="738D110C" w14:textId="77777777" w:rsidR="006C5C1F" w:rsidRPr="00273743" w:rsidRDefault="006C5C1F" w:rsidP="006C5C1F">
      <w:pPr>
        <w:pStyle w:val="Heading2"/>
      </w:pPr>
      <w:r>
        <w:lastRenderedPageBreak/>
        <w:t>C/V</w:t>
      </w:r>
    </w:p>
    <w:p w14:paraId="05D3F24C" w14:textId="77777777" w:rsidR="006C5C1F" w:rsidRDefault="006C5C1F" w:rsidP="006C5C1F">
      <w:pPr>
        <w:pStyle w:val="Heading3"/>
      </w:pPr>
      <w:r>
        <w:lastRenderedPageBreak/>
        <w:t>1NC Circumvention</w:t>
      </w:r>
    </w:p>
    <w:p w14:paraId="2F0307AE" w14:textId="77777777" w:rsidR="006C5C1F" w:rsidRDefault="006C5C1F" w:rsidP="006C5C1F">
      <w:pPr>
        <w:pStyle w:val="Heading4"/>
      </w:pPr>
      <w:r>
        <w:t xml:space="preserve">Trump can invoke a national emergency to circumvent the </w:t>
      </w:r>
      <w:proofErr w:type="spellStart"/>
      <w:r>
        <w:t>aff</w:t>
      </w:r>
      <w:proofErr w:type="spellEnd"/>
    </w:p>
    <w:p w14:paraId="224A6F49" w14:textId="77777777" w:rsidR="006C5C1F" w:rsidRDefault="006C5C1F" w:rsidP="006C5C1F">
      <w:r w:rsidRPr="00C717FD">
        <w:rPr>
          <w:b/>
          <w:bCs/>
          <w:sz w:val="24"/>
          <w:szCs w:val="24"/>
        </w:rPr>
        <w:t>Emmons 19</w:t>
      </w:r>
      <w:r w:rsidRPr="00C717FD">
        <w:rPr>
          <w:sz w:val="24"/>
          <w:szCs w:val="24"/>
        </w:rPr>
        <w:t xml:space="preserve"> </w:t>
      </w:r>
      <w:r>
        <w:t>[</w:t>
      </w:r>
      <w:r w:rsidRPr="005E3D85">
        <w:t>Alex Emmons is a reporter covering national security, foreign affairs, human rights, and politics.</w:t>
      </w:r>
      <w:r>
        <w:t xml:space="preserve"> “</w:t>
      </w:r>
      <w:r w:rsidRPr="00C717FD">
        <w:t>THE TRUMP ADMINISTRATION IS DECLARING A FAKE EMERGENCY TO SELL WEAPONS TO SAUDI ARABIA</w:t>
      </w:r>
      <w:r>
        <w:t xml:space="preserve">,” The Intercept, 5/24/19, </w:t>
      </w:r>
      <w:hyperlink r:id="rId67" w:history="1">
        <w:r>
          <w:rPr>
            <w:rStyle w:val="Hyperlink"/>
          </w:rPr>
          <w:t>https://theintercept.com/2019/05/24/us-saudi-arabia-arms-sales/</w:t>
        </w:r>
      </w:hyperlink>
      <w:r>
        <w:t xml:space="preserve"> Accessed 6/18/19]GMDI</w:t>
      </w:r>
    </w:p>
    <w:p w14:paraId="1C9C0B87" w14:textId="77777777" w:rsidR="006C5C1F" w:rsidRPr="006045E5" w:rsidRDefault="006C5C1F" w:rsidP="006C5C1F">
      <w:pPr>
        <w:rPr>
          <w:sz w:val="12"/>
        </w:rPr>
      </w:pPr>
      <w:r w:rsidRPr="006045E5">
        <w:rPr>
          <w:sz w:val="12"/>
        </w:rPr>
        <w:t xml:space="preserve">THE </w:t>
      </w:r>
      <w:r w:rsidRPr="009B0E59">
        <w:rPr>
          <w:b/>
          <w:bCs/>
          <w:u w:val="single"/>
        </w:rPr>
        <w:t>TRUMP</w:t>
      </w:r>
      <w:r w:rsidRPr="006045E5">
        <w:rPr>
          <w:sz w:val="12"/>
        </w:rPr>
        <w:t xml:space="preserve"> ADMINISTRATION </w:t>
      </w:r>
      <w:r w:rsidRPr="009B0E59">
        <w:rPr>
          <w:b/>
          <w:bCs/>
          <w:u w:val="single"/>
        </w:rPr>
        <w:t>chose</w:t>
      </w:r>
      <w:r w:rsidRPr="006045E5">
        <w:rPr>
          <w:sz w:val="12"/>
        </w:rPr>
        <w:t xml:space="preserve"> the Friday afternoon before Memorial Day weekend </w:t>
      </w:r>
      <w:r w:rsidRPr="009B0E59">
        <w:rPr>
          <w:b/>
          <w:bCs/>
          <w:u w:val="single"/>
        </w:rPr>
        <w:t>to invoke an obscure state-of-emergency provision that would allow it to sell billions of dollars in weapons to Saudi Arabia and the U</w:t>
      </w:r>
      <w:r w:rsidRPr="006045E5">
        <w:rPr>
          <w:sz w:val="12"/>
        </w:rPr>
        <w:t xml:space="preserve">nited </w:t>
      </w:r>
      <w:r w:rsidRPr="009B0E59">
        <w:rPr>
          <w:b/>
          <w:bCs/>
          <w:u w:val="single"/>
        </w:rPr>
        <w:t>A</w:t>
      </w:r>
      <w:r w:rsidRPr="006045E5">
        <w:rPr>
          <w:sz w:val="12"/>
        </w:rPr>
        <w:t xml:space="preserve">rab </w:t>
      </w:r>
      <w:r w:rsidRPr="009B0E59">
        <w:rPr>
          <w:b/>
          <w:bCs/>
          <w:u w:val="single"/>
        </w:rPr>
        <w:t>E</w:t>
      </w:r>
      <w:r w:rsidRPr="006045E5">
        <w:rPr>
          <w:sz w:val="12"/>
        </w:rPr>
        <w:t xml:space="preserve">mirates </w:t>
      </w:r>
      <w:r w:rsidRPr="009B0E59">
        <w:rPr>
          <w:b/>
          <w:bCs/>
          <w:u w:val="single"/>
        </w:rPr>
        <w:t>without giving Congress a chance to block the sale</w:t>
      </w:r>
      <w:r w:rsidRPr="006045E5">
        <w:rPr>
          <w:sz w:val="12"/>
        </w:rPr>
        <w:t xml:space="preserve">. A Democratic congressional source told The Intercept on Friday that </w:t>
      </w:r>
      <w:r w:rsidRPr="00EA5DA3">
        <w:rPr>
          <w:u w:val="single"/>
        </w:rPr>
        <w:t>the administration was using the measure to clear a backlog of more than 20 proposed arms sales to Saudi Arabia and the UAE</w:t>
      </w:r>
      <w:r w:rsidRPr="006045E5">
        <w:rPr>
          <w:sz w:val="12"/>
        </w:rPr>
        <w:t xml:space="preserve">, many of which would be blocked if they came to a vote in the Senate. </w:t>
      </w:r>
      <w:r w:rsidRPr="009B0E59">
        <w:rPr>
          <w:u w:val="single"/>
        </w:rPr>
        <w:t>Under the 1976 Arms Export Control Act, the State Department must notify Congress 30 days before concluding an arms sale, which gives Congress the chance to vote on halting the weapons transfer</w:t>
      </w:r>
      <w:r w:rsidRPr="006045E5">
        <w:rPr>
          <w:sz w:val="12"/>
        </w:rPr>
        <w:t xml:space="preserve">. </w:t>
      </w:r>
      <w:r w:rsidRPr="00B06D8A">
        <w:rPr>
          <w:b/>
          <w:bCs/>
          <w:u w:val="single"/>
        </w:rPr>
        <w:t>Under the rarely used provision, however, the president can certify that “an emergency exists” and that an immediate transfer is necessary for “the national security interests of the United States.”</w:t>
      </w:r>
      <w:r w:rsidRPr="006045E5">
        <w:rPr>
          <w:sz w:val="12"/>
        </w:rPr>
        <w:t xml:space="preserve"> In a statement on Friday, Sen. Bob </w:t>
      </w:r>
      <w:proofErr w:type="spellStart"/>
      <w:r w:rsidRPr="006045E5">
        <w:rPr>
          <w:sz w:val="12"/>
        </w:rPr>
        <w:t>Menedez</w:t>
      </w:r>
      <w:proofErr w:type="spellEnd"/>
      <w:r w:rsidRPr="006045E5">
        <w:rPr>
          <w:sz w:val="12"/>
        </w:rPr>
        <w:t xml:space="preserve">, the top Democrat on the Senate Foreign Relations Committee, said that in notifying Congress of its plans, the Trump administration had “described years of malign Iranian behavior but failed to identify what actually constitutes an emergency today.” Since 2015, Saudi Arabia and the UAE have been involved in an intervention in Yemen, aimed at restoring the former president, Abdu </w:t>
      </w:r>
      <w:proofErr w:type="spellStart"/>
      <w:r w:rsidRPr="006045E5">
        <w:rPr>
          <w:sz w:val="12"/>
        </w:rPr>
        <w:t>Rabbu</w:t>
      </w:r>
      <w:proofErr w:type="spellEnd"/>
      <w:r w:rsidRPr="006045E5">
        <w:rPr>
          <w:sz w:val="12"/>
        </w:rPr>
        <w:t xml:space="preserve"> Mansour </w:t>
      </w:r>
      <w:proofErr w:type="spellStart"/>
      <w:r w:rsidRPr="006045E5">
        <w:rPr>
          <w:sz w:val="12"/>
        </w:rPr>
        <w:t>Hadi</w:t>
      </w:r>
      <w:proofErr w:type="spellEnd"/>
      <w:r w:rsidRPr="006045E5">
        <w:rPr>
          <w:sz w:val="12"/>
        </w:rPr>
        <w:t xml:space="preserve">, to power. The intervention’s U.S.-supported bombing campaign has come under heavy criticism for repeatedly destroying civilian structures, including homes, markets, factories, water treatment plants, schools, and hospitals. Menendez previously held up $2 billion in sales of precision-guided bombs to Saudi Arabia and the UAE over human rights concerns. </w:t>
      </w:r>
      <w:r w:rsidRPr="00737BE6">
        <w:rPr>
          <w:u w:val="single"/>
        </w:rPr>
        <w:t>In the past, presidents</w:t>
      </w:r>
      <w:r w:rsidRPr="006045E5">
        <w:rPr>
          <w:sz w:val="12"/>
        </w:rPr>
        <w:t xml:space="preserve"> </w:t>
      </w:r>
      <w:r w:rsidRPr="00737BE6">
        <w:rPr>
          <w:u w:val="single"/>
        </w:rPr>
        <w:t>who invoked the provision have been able to point to time-sensitive emergencies</w:t>
      </w:r>
      <w:r w:rsidRPr="006045E5">
        <w:rPr>
          <w:sz w:val="12"/>
        </w:rPr>
        <w:t xml:space="preserve"> that justified going around Congress. In the days after Saddam Hussein invaded Kuwait in 1990, </w:t>
      </w:r>
      <w:r w:rsidRPr="00737BE6">
        <w:rPr>
          <w:u w:val="single"/>
        </w:rPr>
        <w:t>for example, President</w:t>
      </w:r>
      <w:r w:rsidRPr="006045E5">
        <w:rPr>
          <w:sz w:val="12"/>
        </w:rPr>
        <w:t xml:space="preserve"> George </w:t>
      </w:r>
      <w:r w:rsidRPr="00737BE6">
        <w:rPr>
          <w:u w:val="single"/>
        </w:rPr>
        <w:t>H.W. Bush invoked it to transfer M60 tanks and F-15 aircraft to Saudi Arabia to secure its northeastern border</w:t>
      </w:r>
      <w:r w:rsidRPr="006045E5">
        <w:rPr>
          <w:sz w:val="12"/>
        </w:rPr>
        <w:t xml:space="preserve">. Connecticut Democratic </w:t>
      </w:r>
      <w:r w:rsidRPr="00737BE6">
        <w:rPr>
          <w:u w:val="single"/>
        </w:rPr>
        <w:t>Sen. Chris Murphy, who warned days ago that</w:t>
      </w:r>
      <w:r w:rsidRPr="006045E5">
        <w:rPr>
          <w:sz w:val="12"/>
        </w:rPr>
        <w:t xml:space="preserve"> the </w:t>
      </w:r>
      <w:r w:rsidRPr="00737BE6">
        <w:rPr>
          <w:u w:val="single"/>
        </w:rPr>
        <w:t>Trump</w:t>
      </w:r>
      <w:r w:rsidRPr="006045E5">
        <w:rPr>
          <w:sz w:val="12"/>
        </w:rPr>
        <w:t xml:space="preserve"> administration </w:t>
      </w:r>
      <w:r w:rsidRPr="00737BE6">
        <w:rPr>
          <w:u w:val="single"/>
        </w:rPr>
        <w:t>would</w:t>
      </w:r>
      <w:r w:rsidRPr="006045E5">
        <w:rPr>
          <w:sz w:val="12"/>
        </w:rPr>
        <w:t xml:space="preserve"> try to </w:t>
      </w:r>
      <w:r w:rsidRPr="00737BE6">
        <w:rPr>
          <w:u w:val="single"/>
        </w:rPr>
        <w:t>circumvent Congress, said that</w:t>
      </w:r>
      <w:r w:rsidRPr="006045E5">
        <w:rPr>
          <w:sz w:val="12"/>
        </w:rPr>
        <w:t xml:space="preserve"> President Donald </w:t>
      </w:r>
      <w:r w:rsidRPr="00737BE6">
        <w:rPr>
          <w:u w:val="single"/>
        </w:rPr>
        <w:t>Trump is only using the loophole because he knows he cannot sell weapons to Saudi Arabia any other way</w:t>
      </w:r>
      <w:r w:rsidRPr="006045E5">
        <w:rPr>
          <w:sz w:val="12"/>
        </w:rPr>
        <w:t>.</w:t>
      </w:r>
    </w:p>
    <w:p w14:paraId="297302E0" w14:textId="77777777" w:rsidR="006C5C1F" w:rsidRDefault="006C5C1F" w:rsidP="006C5C1F"/>
    <w:p w14:paraId="3C421422" w14:textId="77777777" w:rsidR="006C5C1F" w:rsidRDefault="006C5C1F" w:rsidP="006C5C1F">
      <w:pPr>
        <w:pStyle w:val="Heading3"/>
      </w:pPr>
      <w:r>
        <w:lastRenderedPageBreak/>
        <w:t>2NC Circumvention</w:t>
      </w:r>
    </w:p>
    <w:p w14:paraId="4E0B1E23" w14:textId="77777777" w:rsidR="006C5C1F" w:rsidRDefault="006C5C1F" w:rsidP="006C5C1F">
      <w:pPr>
        <w:pStyle w:val="Heading4"/>
      </w:pPr>
      <w:r>
        <w:t xml:space="preserve">Trump has proven he </w:t>
      </w:r>
      <w:r w:rsidRPr="00983A1A">
        <w:rPr>
          <w:u w:val="single"/>
        </w:rPr>
        <w:t>can</w:t>
      </w:r>
      <w:r>
        <w:t xml:space="preserve"> and </w:t>
      </w:r>
      <w:r w:rsidRPr="00983A1A">
        <w:rPr>
          <w:u w:val="single"/>
        </w:rPr>
        <w:t>will</w:t>
      </w:r>
      <w:r>
        <w:t xml:space="preserve"> go all-out to get around the </w:t>
      </w:r>
      <w:proofErr w:type="spellStart"/>
      <w:r>
        <w:t>aff</w:t>
      </w:r>
      <w:proofErr w:type="spellEnd"/>
    </w:p>
    <w:p w14:paraId="1B9010FD" w14:textId="77777777" w:rsidR="006C5C1F" w:rsidRPr="00404CCF" w:rsidRDefault="006C5C1F" w:rsidP="006C5C1F">
      <w:proofErr w:type="spellStart"/>
      <w:r w:rsidRPr="00440BCC">
        <w:rPr>
          <w:b/>
          <w:bCs/>
          <w:sz w:val="24"/>
          <w:szCs w:val="24"/>
        </w:rPr>
        <w:t>Ohlbaum</w:t>
      </w:r>
      <w:proofErr w:type="spellEnd"/>
      <w:r w:rsidRPr="00440BCC">
        <w:rPr>
          <w:b/>
          <w:bCs/>
          <w:sz w:val="24"/>
          <w:szCs w:val="24"/>
        </w:rPr>
        <w:t xml:space="preserve"> &amp; </w:t>
      </w:r>
      <w:proofErr w:type="spellStart"/>
      <w:r w:rsidRPr="00440BCC">
        <w:rPr>
          <w:b/>
          <w:bCs/>
          <w:sz w:val="24"/>
          <w:szCs w:val="24"/>
        </w:rPr>
        <w:t>Stohl</w:t>
      </w:r>
      <w:proofErr w:type="spellEnd"/>
      <w:r w:rsidRPr="00440BCC">
        <w:rPr>
          <w:b/>
          <w:bCs/>
          <w:sz w:val="24"/>
          <w:szCs w:val="24"/>
        </w:rPr>
        <w:t xml:space="preserve"> 19</w:t>
      </w:r>
      <w:r>
        <w:t xml:space="preserve"> [</w:t>
      </w:r>
      <w:r w:rsidRPr="00B35BA1">
        <w:t xml:space="preserve">Diana </w:t>
      </w:r>
      <w:proofErr w:type="spellStart"/>
      <w:r w:rsidRPr="00B35BA1">
        <w:t>Ohlbaum</w:t>
      </w:r>
      <w:proofErr w:type="spellEnd"/>
      <w:r>
        <w:t xml:space="preserve">, </w:t>
      </w:r>
      <w:r w:rsidRPr="00B35BA1">
        <w:t>senior strategist and legislative director for foreign policy at the Friends Committee on National Legislation</w:t>
      </w:r>
      <w:r>
        <w:t xml:space="preserve">. </w:t>
      </w:r>
      <w:r w:rsidRPr="00B35BA1">
        <w:t xml:space="preserve">Rachel </w:t>
      </w:r>
      <w:proofErr w:type="spellStart"/>
      <w:r w:rsidRPr="00B35BA1">
        <w:t>Stohl</w:t>
      </w:r>
      <w:proofErr w:type="spellEnd"/>
      <w:r>
        <w:t xml:space="preserve">, </w:t>
      </w:r>
      <w:r w:rsidRPr="00B35BA1">
        <w:t>managing</w:t>
      </w:r>
      <w:r>
        <w:t xml:space="preserve"> editor</w:t>
      </w:r>
      <w:r w:rsidRPr="00B35BA1">
        <w:t xml:space="preserve"> at the Stimson Center and directs the Center’s Conventional Defense Program.</w:t>
      </w:r>
      <w:r>
        <w:t xml:space="preserve"> “</w:t>
      </w:r>
      <w:r w:rsidRPr="00440BCC">
        <w:t>An “Emergency” Arms Deal: Will Congress Acquiesce in Another Blow to Its Authority?</w:t>
      </w:r>
      <w:r>
        <w:t xml:space="preserve">” </w:t>
      </w:r>
      <w:proofErr w:type="spellStart"/>
      <w:r>
        <w:t>JustSecurity</w:t>
      </w:r>
      <w:proofErr w:type="spellEnd"/>
      <w:r>
        <w:t xml:space="preserve">, 6/6/19, </w:t>
      </w:r>
      <w:hyperlink r:id="rId68" w:history="1">
        <w:r>
          <w:rPr>
            <w:rStyle w:val="Hyperlink"/>
          </w:rPr>
          <w:t>https://www.justsecurity.org/64413/an-emergency-arms-deal-will-congress-acquiesce-in-another-blow-to-its-authority/</w:t>
        </w:r>
      </w:hyperlink>
      <w:r>
        <w:t xml:space="preserve"> Accessed 6/24/19]GMDI</w:t>
      </w:r>
    </w:p>
    <w:p w14:paraId="00E87F73" w14:textId="77777777" w:rsidR="006C5C1F" w:rsidRPr="00723CE6" w:rsidRDefault="006C5C1F" w:rsidP="006C5C1F">
      <w:pPr>
        <w:rPr>
          <w:sz w:val="12"/>
        </w:rPr>
      </w:pPr>
      <w:r w:rsidRPr="00E25FD2">
        <w:rPr>
          <w:u w:val="single"/>
        </w:rPr>
        <w:t>When it comes to the war in Yemen, Congress has made its feelings known: It wants to end any U.S. participation, as well as block the sales of weapons to the countries carrying it out</w:t>
      </w:r>
      <w:r w:rsidRPr="00723CE6">
        <w:rPr>
          <w:sz w:val="12"/>
        </w:rPr>
        <w:t xml:space="preserve">. </w:t>
      </w:r>
      <w:r w:rsidRPr="00E25FD2">
        <w:rPr>
          <w:u w:val="single"/>
        </w:rPr>
        <w:t>In April,</w:t>
      </w:r>
      <w:r w:rsidRPr="00723CE6">
        <w:rPr>
          <w:sz w:val="12"/>
        </w:rPr>
        <w:t xml:space="preserve"> </w:t>
      </w:r>
      <w:r w:rsidRPr="00E25FD2">
        <w:rPr>
          <w:u w:val="single"/>
        </w:rPr>
        <w:t>both the House and Senate passed a bipartisan resolution that would end U.S. military involvement in the Saudi-led coalition</w:t>
      </w:r>
      <w:r w:rsidRPr="00723CE6">
        <w:rPr>
          <w:sz w:val="12"/>
        </w:rPr>
        <w:t xml:space="preserve">. Lawmakers were concerned not only by the devastating humanitarian toll of the war, which has resulted in an estimated 233,000 deaths – more than half of which are children under five – but also by the lack of statutory authorization for U.S. military engagement there. </w:t>
      </w:r>
      <w:r w:rsidRPr="00E25FD2">
        <w:rPr>
          <w:u w:val="single"/>
        </w:rPr>
        <w:t>What did</w:t>
      </w:r>
      <w:r w:rsidRPr="00723CE6">
        <w:rPr>
          <w:sz w:val="12"/>
        </w:rPr>
        <w:t xml:space="preserve"> President Donald </w:t>
      </w:r>
      <w:r w:rsidRPr="00E25FD2">
        <w:rPr>
          <w:u w:val="single"/>
        </w:rPr>
        <w:t>Trump do? He responded by upping the ante</w:t>
      </w:r>
      <w:r w:rsidRPr="00723CE6">
        <w:rPr>
          <w:sz w:val="12"/>
        </w:rPr>
        <w:t xml:space="preserve">. </w:t>
      </w:r>
      <w:r w:rsidRPr="00E25FD2">
        <w:rPr>
          <w:u w:val="single"/>
        </w:rPr>
        <w:t xml:space="preserve">He not only vetoed the joint resolution, but then </w:t>
      </w:r>
      <w:r w:rsidRPr="00E25FD2">
        <w:rPr>
          <w:b/>
          <w:bCs/>
          <w:u w:val="single"/>
        </w:rPr>
        <w:t>declared a national emergency, citing tensions with Iran, so that he could bypass Congress and sell over $8 billion in weapons to Saudi Arabia, the</w:t>
      </w:r>
      <w:r w:rsidRPr="00723CE6">
        <w:rPr>
          <w:sz w:val="12"/>
        </w:rPr>
        <w:t xml:space="preserve"> United Arab Emirates (</w:t>
      </w:r>
      <w:r w:rsidRPr="00E25FD2">
        <w:rPr>
          <w:b/>
          <w:bCs/>
          <w:u w:val="single"/>
        </w:rPr>
        <w:t>UAE</w:t>
      </w:r>
      <w:r w:rsidRPr="00723CE6">
        <w:rPr>
          <w:sz w:val="12"/>
        </w:rPr>
        <w:t xml:space="preserve">) </w:t>
      </w:r>
      <w:r w:rsidRPr="00E25FD2">
        <w:rPr>
          <w:b/>
          <w:bCs/>
          <w:u w:val="single"/>
        </w:rPr>
        <w:t>and other countries</w:t>
      </w:r>
      <w:r w:rsidRPr="00723CE6">
        <w:rPr>
          <w:sz w:val="12"/>
        </w:rPr>
        <w:t xml:space="preserve">. It is safe to assume that these sales will bolster the Saudi-led coalition in Yemen, helping it prosecute the war against the Houthi rebels. American and British bombs have been directly responsible for the deaths of more than 200 Yemeni civilians, including at least 122 children, but this number only includes incidents where field researchers were able to identify weapons remnants, conduct interviews and analysis, and provide conclusive documentation. The actual number is likely much higher, and this arms deal will only push it up even more. </w:t>
      </w:r>
      <w:r w:rsidRPr="00BF18B4">
        <w:rPr>
          <w:u w:val="single"/>
        </w:rPr>
        <w:t xml:space="preserve">To do this, </w:t>
      </w:r>
      <w:r w:rsidRPr="00723CE6">
        <w:rPr>
          <w:b/>
          <w:bCs/>
          <w:u w:val="single"/>
        </w:rPr>
        <w:t>Trump announced</w:t>
      </w:r>
      <w:r w:rsidRPr="00723CE6">
        <w:rPr>
          <w:sz w:val="12"/>
        </w:rPr>
        <w:t xml:space="preserve"> on the Friday before Memorial Day that </w:t>
      </w:r>
      <w:r w:rsidRPr="00BF18B4">
        <w:rPr>
          <w:u w:val="single"/>
        </w:rPr>
        <w:t>he</w:t>
      </w:r>
      <w:r w:rsidRPr="00723CE6">
        <w:rPr>
          <w:b/>
          <w:bCs/>
          <w:u w:val="single"/>
        </w:rPr>
        <w:t xml:space="preserve"> was utilizing a rarely invoked “emergency” provision of the Arms Export Control Act (AECA)</w:t>
      </w:r>
      <w:r w:rsidRPr="00BF18B4">
        <w:rPr>
          <w:u w:val="single"/>
        </w:rPr>
        <w:t>, which allows the president to proceed with arms transfers without the legally mandated congressional oversight</w:t>
      </w:r>
      <w:r w:rsidRPr="00723CE6">
        <w:rPr>
          <w:sz w:val="12"/>
        </w:rPr>
        <w:t xml:space="preserve">. </w:t>
      </w:r>
      <w:r w:rsidRPr="00BF18B4">
        <w:rPr>
          <w:u w:val="single"/>
        </w:rPr>
        <w:t>The emergency declaration will allow 22 arms sales to nearly a dozen countries to go forward without a period for congressional review</w:t>
      </w:r>
      <w:r w:rsidRPr="00723CE6">
        <w:rPr>
          <w:sz w:val="12"/>
        </w:rPr>
        <w:t xml:space="preserve">. </w:t>
      </w:r>
      <w:r w:rsidRPr="00440169">
        <w:rPr>
          <w:u w:val="single"/>
        </w:rPr>
        <w:t>Some of the proposed sales had been blocked by Sen. Robert Menendez</w:t>
      </w:r>
      <w:r w:rsidRPr="00723CE6">
        <w:rPr>
          <w:sz w:val="12"/>
        </w:rPr>
        <w:t xml:space="preserve"> (D-N.J.) </w:t>
      </w:r>
      <w:r w:rsidRPr="00440169">
        <w:rPr>
          <w:u w:val="single"/>
        </w:rPr>
        <w:t>for nearly a year, including precision-guided munitions for Saudi Arabia and the UAE</w:t>
      </w:r>
      <w:r w:rsidRPr="00723CE6">
        <w:rPr>
          <w:sz w:val="12"/>
        </w:rPr>
        <w:t xml:space="preserve">. Menendez had written to Secretary of State Mike Pompeo and then-Defense Secretary Jim Mattis in June 2018 of his concern that “our policies are enabling perpetuation of a conflict that has resulted in the world’s worst humanitarian crisis.” Placing a “hold” on arms sales is an informal procedure by which certain committee chairs and ranking members can register their opposition to proposed arms transfers, obtain additional information, and negotiate changes to or conditions on the package. </w:t>
      </w:r>
      <w:r w:rsidRPr="00440169">
        <w:rPr>
          <w:u w:val="single"/>
        </w:rPr>
        <w:t xml:space="preserve">Presidents typically respect these holds </w:t>
      </w:r>
      <w:r w:rsidRPr="00440169">
        <w:rPr>
          <w:b/>
          <w:bCs/>
          <w:u w:val="single"/>
        </w:rPr>
        <w:t>as a courtesy</w:t>
      </w:r>
      <w:r w:rsidRPr="00440169">
        <w:rPr>
          <w:u w:val="single"/>
        </w:rPr>
        <w:t xml:space="preserve">, since the procedure is </w:t>
      </w:r>
      <w:r w:rsidRPr="00E612EA">
        <w:rPr>
          <w:b/>
          <w:bCs/>
          <w:u w:val="single"/>
        </w:rPr>
        <w:t>not a matter of law</w:t>
      </w:r>
      <w:r w:rsidRPr="00723CE6">
        <w:rPr>
          <w:sz w:val="12"/>
        </w:rPr>
        <w:t>, and because overriding them can provoke retaliation on other, often unrelated matters.</w:t>
      </w:r>
    </w:p>
    <w:p w14:paraId="726E0177" w14:textId="77777777" w:rsidR="006C5C1F" w:rsidRPr="0005350A" w:rsidRDefault="006C5C1F" w:rsidP="006C5C1F"/>
    <w:p w14:paraId="013B3642" w14:textId="77777777" w:rsidR="006C5C1F" w:rsidRDefault="006C5C1F" w:rsidP="006C5C1F">
      <w:pPr>
        <w:pStyle w:val="Heading4"/>
      </w:pPr>
      <w:r>
        <w:t>No effective legal recourse for violations</w:t>
      </w:r>
    </w:p>
    <w:p w14:paraId="579D42F0" w14:textId="77777777" w:rsidR="006C5C1F" w:rsidRDefault="006C5C1F" w:rsidP="006C5C1F">
      <w:r w:rsidRPr="00155CB2">
        <w:rPr>
          <w:b/>
          <w:bCs/>
          <w:sz w:val="24"/>
          <w:szCs w:val="24"/>
        </w:rPr>
        <w:t>Hathaway 19</w:t>
      </w:r>
      <w:r w:rsidRPr="00155CB2">
        <w:rPr>
          <w:sz w:val="24"/>
          <w:szCs w:val="24"/>
        </w:rPr>
        <w:t xml:space="preserve"> </w:t>
      </w:r>
      <w:r>
        <w:t>[</w:t>
      </w:r>
      <w:r w:rsidRPr="00902CE9">
        <w:t>Oona A. Hathaway</w:t>
      </w:r>
      <w:r>
        <w:t xml:space="preserve">, </w:t>
      </w:r>
      <w:r w:rsidRPr="00902CE9">
        <w:t>Gerard C. and Bernice Latrobe Smith Professor of International Law at Yale Law School and director of the Center for Global Legal Challenges at Yale Law School</w:t>
      </w:r>
      <w:r>
        <w:t xml:space="preserve">. </w:t>
      </w:r>
      <w:r w:rsidRPr="00C738B9">
        <w:t>Aaron Haviland</w:t>
      </w:r>
      <w:r>
        <w:t>,</w:t>
      </w:r>
      <w:r w:rsidRPr="00C738B9">
        <w:t xml:space="preserve"> J.D. student at Yale Law School where he is a Herbert J. Hansell Student Fellow at the Center for Global Legal Challenges</w:t>
      </w:r>
      <w:r>
        <w:t xml:space="preserve">. </w:t>
      </w:r>
      <w:r w:rsidRPr="00C738B9">
        <w:t xml:space="preserve">Srinath Reddy </w:t>
      </w:r>
      <w:proofErr w:type="spellStart"/>
      <w:r w:rsidRPr="00C738B9">
        <w:t>Kethireddy</w:t>
      </w:r>
      <w:proofErr w:type="spellEnd"/>
      <w:r>
        <w:t>,</w:t>
      </w:r>
      <w:r w:rsidRPr="00C738B9">
        <w:t xml:space="preserve"> second-year student at Yale Law School</w:t>
      </w:r>
      <w:r>
        <w:t xml:space="preserve"> </w:t>
      </w:r>
      <w:r w:rsidRPr="00C738B9">
        <w:t>where he is a Student Director of the Center for Global Legal Challenges.</w:t>
      </w:r>
      <w:r w:rsidRPr="007C2FBC">
        <w:t xml:space="preserve"> Alexandra Francis</w:t>
      </w:r>
      <w:r>
        <w:t xml:space="preserve">, </w:t>
      </w:r>
      <w:r w:rsidRPr="007C2FBC">
        <w:t>J.D. student at Yale Law School where she is a Herbert J. Hansell Student Fellow at the Center for Global Legal Challenges.</w:t>
      </w:r>
      <w:r>
        <w:t xml:space="preserve"> </w:t>
      </w:r>
      <w:r w:rsidRPr="007C2FBC">
        <w:t>Alyssa Yamamoto</w:t>
      </w:r>
      <w:r>
        <w:t>,</w:t>
      </w:r>
      <w:r w:rsidRPr="007C2FBC">
        <w:t xml:space="preserve"> J.D. student at Yale Law School where she is a Herbert J. Hansell Student Fellow at the Center for Global Legal Challenges.</w:t>
      </w:r>
      <w:r>
        <w:t xml:space="preserve"> “Yemen: Is the U.S. Breaking the Law?” Harvard National Security Journal, Vol. 10, 2019, </w:t>
      </w:r>
      <w:hyperlink r:id="rId69" w:history="1">
        <w:r>
          <w:rPr>
            <w:rStyle w:val="Hyperlink"/>
          </w:rPr>
          <w:t>https://harvardnsj.org/wp-content/uploads/sites/13/2019/02/Yemen-Is-the-U.S.-Breaking-the-Law.pdf</w:t>
        </w:r>
      </w:hyperlink>
      <w:r>
        <w:t xml:space="preserve"> Accessed 6/24/19]GMDI</w:t>
      </w:r>
    </w:p>
    <w:p w14:paraId="471DDD89" w14:textId="77777777" w:rsidR="006C5C1F" w:rsidRPr="00A75764" w:rsidRDefault="006C5C1F" w:rsidP="006C5C1F">
      <w:pPr>
        <w:rPr>
          <w:sz w:val="12"/>
        </w:rPr>
      </w:pPr>
      <w:r w:rsidRPr="00A75764">
        <w:rPr>
          <w:u w:val="single"/>
        </w:rPr>
        <w:t>IV. Conclusion</w:t>
      </w:r>
      <w:r>
        <w:rPr>
          <w:u w:val="single"/>
        </w:rPr>
        <w:t xml:space="preserve"> </w:t>
      </w:r>
      <w:r w:rsidRPr="00A75764">
        <w:rPr>
          <w:sz w:val="12"/>
        </w:rPr>
        <w:t xml:space="preserve">This article argues that </w:t>
      </w:r>
      <w:r w:rsidRPr="006373B3">
        <w:rPr>
          <w:u w:val="single"/>
        </w:rPr>
        <w:t>continued U.S. support for the Saudi-led coalition in Yemen may violate several domestic laws</w:t>
      </w:r>
      <w:r w:rsidRPr="00A75764">
        <w:rPr>
          <w:sz w:val="12"/>
        </w:rPr>
        <w:t xml:space="preserve">. The question, however, is whether and how such laws might be enforced. </w:t>
      </w:r>
      <w:r w:rsidRPr="006373B3">
        <w:rPr>
          <w:u w:val="single"/>
        </w:rPr>
        <w:t>Private companies that manufacture weapons used by the Saudi-led coalition may face liability</w:t>
      </w:r>
      <w:r w:rsidRPr="00A75764">
        <w:rPr>
          <w:sz w:val="12"/>
        </w:rPr>
        <w:t xml:space="preserve"> under the Alien Tort Statute, </w:t>
      </w:r>
      <w:r w:rsidRPr="006B1A3B">
        <w:rPr>
          <w:b/>
          <w:bCs/>
          <w:u w:val="single"/>
        </w:rPr>
        <w:t xml:space="preserve">although there are high </w:t>
      </w:r>
      <w:r w:rsidRPr="006B1A3B">
        <w:rPr>
          <w:b/>
          <w:bCs/>
          <w:u w:val="single"/>
        </w:rPr>
        <w:lastRenderedPageBreak/>
        <w:t>hurdles to a successful suit</w:t>
      </w:r>
      <w:r w:rsidRPr="00A75764">
        <w:rPr>
          <w:sz w:val="12"/>
        </w:rPr>
        <w:t xml:space="preserve">. </w:t>
      </w:r>
      <w:r w:rsidRPr="00A75764">
        <w:rPr>
          <w:b/>
          <w:bCs/>
          <w:u w:val="single"/>
        </w:rPr>
        <w:t>The U.S. government is protected by sovereign immunity</w:t>
      </w:r>
      <w:r w:rsidRPr="00A75764">
        <w:rPr>
          <w:sz w:val="12"/>
        </w:rPr>
        <w:t xml:space="preserve">. </w:t>
      </w:r>
      <w:r w:rsidRPr="00564E56">
        <w:rPr>
          <w:u w:val="single"/>
        </w:rPr>
        <w:t>U.</w:t>
      </w:r>
      <w:r w:rsidRPr="00805131">
        <w:rPr>
          <w:u w:val="single"/>
        </w:rPr>
        <w:t>S. government personnel that provide military assistance to the Saudi-led coalition are at limited risk of aiding and abetting violations of the War Crimes Act</w:t>
      </w:r>
      <w:r w:rsidRPr="00A75764">
        <w:rPr>
          <w:sz w:val="12"/>
        </w:rPr>
        <w:t xml:space="preserve">. </w:t>
      </w:r>
      <w:r w:rsidRPr="00665CBC">
        <w:rPr>
          <w:b/>
          <w:bCs/>
          <w:u w:val="single"/>
        </w:rPr>
        <w:t xml:space="preserve">Even if a prosecutor could establish the requisite </w:t>
      </w:r>
      <w:proofErr w:type="spellStart"/>
      <w:r w:rsidRPr="00665CBC">
        <w:rPr>
          <w:b/>
          <w:bCs/>
          <w:u w:val="single"/>
        </w:rPr>
        <w:t>mens</w:t>
      </w:r>
      <w:proofErr w:type="spellEnd"/>
      <w:r w:rsidRPr="00665CBC">
        <w:rPr>
          <w:b/>
          <w:bCs/>
          <w:u w:val="single"/>
        </w:rPr>
        <w:t xml:space="preserve"> rea, there has never been a successful prosecution</w:t>
      </w:r>
      <w:r w:rsidRPr="00E43735">
        <w:rPr>
          <w:u w:val="single"/>
        </w:rPr>
        <w:t xml:space="preserve"> under the</w:t>
      </w:r>
      <w:r w:rsidRPr="00A75764">
        <w:rPr>
          <w:sz w:val="12"/>
        </w:rPr>
        <w:t xml:space="preserve"> War Crimes </w:t>
      </w:r>
      <w:r w:rsidRPr="00E43735">
        <w:rPr>
          <w:u w:val="single"/>
        </w:rPr>
        <w:t>Act, much less a prosecution for aiding and abetting a violation</w:t>
      </w:r>
      <w:r w:rsidRPr="00A75764">
        <w:rPr>
          <w:sz w:val="12"/>
        </w:rPr>
        <w:t xml:space="preserve"> of the Act. </w:t>
      </w:r>
      <w:r w:rsidRPr="00E43735">
        <w:rPr>
          <w:u w:val="single"/>
        </w:rPr>
        <w:t>The War Powers Resolution and the AECA are the two laws that are most likely to have an impact on U.S. policy in Yemen. Members of Congress could potentially sue the President in federal court for failure to comply with these acts</w:t>
      </w:r>
      <w:r w:rsidRPr="00A75764">
        <w:rPr>
          <w:sz w:val="12"/>
        </w:rPr>
        <w:t xml:space="preserve">. </w:t>
      </w:r>
      <w:r w:rsidRPr="00564E56">
        <w:rPr>
          <w:u w:val="single"/>
        </w:rPr>
        <w:t xml:space="preserve">However, </w:t>
      </w:r>
      <w:r w:rsidRPr="00564E56">
        <w:rPr>
          <w:b/>
          <w:bCs/>
          <w:u w:val="single"/>
        </w:rPr>
        <w:t>any such legal action might be dismissed as a nonjusticiable political question, as have past suits under the War Powers Resolution</w:t>
      </w:r>
      <w:r w:rsidRPr="00A75764">
        <w:rPr>
          <w:sz w:val="12"/>
        </w:rPr>
        <w:t xml:space="preserve">.332 </w:t>
      </w:r>
      <w:r w:rsidRPr="00564E56">
        <w:rPr>
          <w:u w:val="single"/>
        </w:rPr>
        <w:t>Furthermore, because both</w:t>
      </w:r>
      <w:r w:rsidRPr="00A75764">
        <w:rPr>
          <w:sz w:val="12"/>
        </w:rPr>
        <w:t xml:space="preserve"> the War Powers Resolution and the AECA </w:t>
      </w:r>
      <w:r w:rsidRPr="00564E56">
        <w:rPr>
          <w:u w:val="single"/>
        </w:rPr>
        <w:t>provide Congress with the means to challenge the President through a joint resolution, a suit brought by</w:t>
      </w:r>
      <w:r w:rsidRPr="00A75764">
        <w:rPr>
          <w:sz w:val="12"/>
        </w:rPr>
        <w:t xml:space="preserve"> members of </w:t>
      </w:r>
      <w:r w:rsidRPr="00564E56">
        <w:rPr>
          <w:u w:val="single"/>
        </w:rPr>
        <w:t xml:space="preserve">Congress in the D.C. Circuit Court of Appeals may be </w:t>
      </w:r>
      <w:r w:rsidRPr="00A75764">
        <w:rPr>
          <w:b/>
          <w:bCs/>
          <w:u w:val="single"/>
        </w:rPr>
        <w:t>dismissed under the doctrine of equitable discretion</w:t>
      </w:r>
      <w:r w:rsidRPr="00A75764">
        <w:rPr>
          <w:sz w:val="12"/>
        </w:rPr>
        <w:t>.333</w:t>
      </w:r>
    </w:p>
    <w:p w14:paraId="5FC8A8BC" w14:textId="77777777" w:rsidR="006C5C1F" w:rsidRDefault="006C5C1F" w:rsidP="006C5C1F"/>
    <w:p w14:paraId="2FFE1794" w14:textId="32D502DD" w:rsidR="006C5C1F" w:rsidRDefault="006C5C1F" w:rsidP="006C5C1F">
      <w:pPr>
        <w:pStyle w:val="Heading1"/>
      </w:pPr>
      <w:r>
        <w:lastRenderedPageBreak/>
        <w:t>Deterrence DA</w:t>
      </w:r>
    </w:p>
    <w:p w14:paraId="41DB5618" w14:textId="77777777" w:rsidR="006C5C1F" w:rsidRPr="00743493" w:rsidRDefault="006C5C1F" w:rsidP="006C5C1F">
      <w:pPr>
        <w:pStyle w:val="Heading2"/>
      </w:pPr>
      <w:r>
        <w:lastRenderedPageBreak/>
        <w:t>1NC</w:t>
      </w:r>
    </w:p>
    <w:p w14:paraId="16829B95" w14:textId="77777777" w:rsidR="006C5C1F" w:rsidRPr="005603AD" w:rsidRDefault="006C5C1F" w:rsidP="006C5C1F">
      <w:pPr>
        <w:pStyle w:val="Heading3"/>
      </w:pPr>
      <w:r>
        <w:lastRenderedPageBreak/>
        <w:t>1NC Shell</w:t>
      </w:r>
    </w:p>
    <w:p w14:paraId="2B9753D5" w14:textId="77777777" w:rsidR="006C5C1F" w:rsidRDefault="006C5C1F" w:rsidP="006C5C1F">
      <w:pPr>
        <w:pStyle w:val="Heading4"/>
      </w:pPr>
      <w:r>
        <w:t xml:space="preserve">Arms sales underpin the US-Saudi alliance which is key to deter aggression from Iran and great-power competitors – they’d shut down critical shipping lanes like the </w:t>
      </w:r>
      <w:r w:rsidRPr="005F2182">
        <w:rPr>
          <w:u w:val="single"/>
        </w:rPr>
        <w:t>Strait of Hormuz</w:t>
      </w:r>
    </w:p>
    <w:p w14:paraId="6777EEC3" w14:textId="77777777" w:rsidR="006C5C1F" w:rsidRDefault="006C5C1F" w:rsidP="006C5C1F">
      <w:r w:rsidRPr="00A9755E">
        <w:rPr>
          <w:b/>
          <w:bCs/>
          <w:sz w:val="24"/>
          <w:szCs w:val="24"/>
        </w:rPr>
        <w:t>Heinrichs 18</w:t>
      </w:r>
      <w:r>
        <w:t xml:space="preserve"> [</w:t>
      </w:r>
      <w:proofErr w:type="spellStart"/>
      <w:r w:rsidRPr="001D5094">
        <w:t>Rebeccah</w:t>
      </w:r>
      <w:proofErr w:type="spellEnd"/>
      <w:r w:rsidRPr="001D5094">
        <w:t xml:space="preserve"> L. Heinrichs</w:t>
      </w:r>
      <w:r>
        <w:t>, senior fellow at the Hudson institute, adjunct professor at the Institute of World Politics. “</w:t>
      </w:r>
      <w:r w:rsidRPr="00E72275">
        <w:t>Why Breaking With Saudi Arabia Over Khashoggi Would Hurt America</w:t>
      </w:r>
      <w:r>
        <w:t xml:space="preserve">,” Hudson Institute, 10/23/18, </w:t>
      </w:r>
      <w:hyperlink r:id="rId70" w:history="1">
        <w:r>
          <w:rPr>
            <w:rStyle w:val="Hyperlink"/>
          </w:rPr>
          <w:t>https://www.hudson.org/research/14636-why-breaking-with-saudi-arabia-over-khashoggi-would-hurt-america?fbclid=IwAR3kOmbdXIcDLBxbpeZuBeLtns0KOOsc4XMXKgibgN81uJk55P3Mr1nHuEc</w:t>
        </w:r>
      </w:hyperlink>
      <w:r>
        <w:t xml:space="preserve"> Accessed 6/9/19]GMDI</w:t>
      </w:r>
    </w:p>
    <w:p w14:paraId="7F0FAD9D" w14:textId="77777777" w:rsidR="006C5C1F" w:rsidRPr="005603AD" w:rsidRDefault="006C5C1F" w:rsidP="006C5C1F">
      <w:pPr>
        <w:rPr>
          <w:sz w:val="12"/>
        </w:rPr>
      </w:pPr>
      <w:r w:rsidRPr="00B47088">
        <w:rPr>
          <w:u w:val="single"/>
        </w:rPr>
        <w:t>Saudi Arabia is famously the largest customer of American foreign military sales</w:t>
      </w:r>
      <w:r w:rsidRPr="005603AD">
        <w:rPr>
          <w:sz w:val="12"/>
        </w:rPr>
        <w:t xml:space="preserve">. Unfortunately, this relationship is frequently disparaged as based on greed and nothing more. No doubt American companies and therefore plenty of Americans benefit directly from selling expensive military equipment and weapons to other nations. But </w:t>
      </w:r>
      <w:r w:rsidRPr="00B47088">
        <w:rPr>
          <w:u w:val="single"/>
        </w:rPr>
        <w:t>the primary reason</w:t>
      </w:r>
      <w:r w:rsidRPr="005603AD">
        <w:rPr>
          <w:sz w:val="12"/>
        </w:rPr>
        <w:t xml:space="preserve"> that the United States invests so heavily in Saudi Arabia </w:t>
      </w:r>
      <w:r w:rsidRPr="00B47088">
        <w:rPr>
          <w:u w:val="single"/>
        </w:rPr>
        <w:t>is because of its strategic importance</w:t>
      </w:r>
      <w:r w:rsidRPr="005603AD">
        <w:rPr>
          <w:sz w:val="12"/>
        </w:rPr>
        <w:t xml:space="preserve">. </w:t>
      </w:r>
      <w:r w:rsidRPr="00B47088">
        <w:rPr>
          <w:b/>
          <w:bCs/>
          <w:u w:val="single"/>
        </w:rPr>
        <w:t>Saudi Arabia is a crucial counterweight to</w:t>
      </w:r>
      <w:r w:rsidRPr="005603AD">
        <w:rPr>
          <w:sz w:val="12"/>
        </w:rPr>
        <w:t xml:space="preserve"> the Islamic Republic of </w:t>
      </w:r>
      <w:r w:rsidRPr="00B47088">
        <w:rPr>
          <w:b/>
          <w:bCs/>
          <w:u w:val="single"/>
        </w:rPr>
        <w:t>Iran</w:t>
      </w:r>
      <w:r w:rsidRPr="005603AD">
        <w:rPr>
          <w:sz w:val="12"/>
        </w:rPr>
        <w:t xml:space="preserve">. </w:t>
      </w:r>
      <w:r w:rsidRPr="00B47088">
        <w:rPr>
          <w:u w:val="single"/>
        </w:rPr>
        <w:t>Iran is a sworn enemy of the U</w:t>
      </w:r>
      <w:r w:rsidRPr="005603AD">
        <w:rPr>
          <w:sz w:val="12"/>
        </w:rPr>
        <w:t xml:space="preserve">nited </w:t>
      </w:r>
      <w:r w:rsidRPr="00B47088">
        <w:rPr>
          <w:u w:val="single"/>
        </w:rPr>
        <w:t>S</w:t>
      </w:r>
      <w:r w:rsidRPr="005603AD">
        <w:rPr>
          <w:sz w:val="12"/>
        </w:rPr>
        <w:t xml:space="preserve">tates </w:t>
      </w:r>
      <w:r w:rsidRPr="00B47088">
        <w:rPr>
          <w:u w:val="single"/>
        </w:rPr>
        <w:t>and Israel</w:t>
      </w:r>
      <w:r w:rsidRPr="005603AD">
        <w:rPr>
          <w:sz w:val="12"/>
        </w:rPr>
        <w:t xml:space="preserve">. It is responsible for the deaths of hundreds of American soldiers in Iraq, and for maiming countless other American warfighters in Iraq and Afghanistan. </w:t>
      </w:r>
      <w:r w:rsidRPr="00AE414F">
        <w:rPr>
          <w:u w:val="single"/>
        </w:rPr>
        <w:t>The Iran regime oppresses its own people and fails to invest in its own economy, because it has prioritized funding</w:t>
      </w:r>
      <w:r w:rsidRPr="005603AD">
        <w:rPr>
          <w:sz w:val="12"/>
        </w:rPr>
        <w:t xml:space="preserve"> Bashar al </w:t>
      </w:r>
      <w:r w:rsidRPr="00AE414F">
        <w:rPr>
          <w:u w:val="single"/>
        </w:rPr>
        <w:t>Assad’s brutal civil war in Syria</w:t>
      </w:r>
      <w:r w:rsidRPr="005603AD">
        <w:rPr>
          <w:sz w:val="12"/>
        </w:rPr>
        <w:t xml:space="preserve">, enabling him to repeatedly use chemical weapons on his own people. </w:t>
      </w:r>
      <w:r w:rsidRPr="00AE414F">
        <w:rPr>
          <w:b/>
          <w:bCs/>
          <w:u w:val="single"/>
        </w:rPr>
        <w:t>Iran is a constant destabilizing force</w:t>
      </w:r>
      <w:r w:rsidRPr="00AE414F">
        <w:rPr>
          <w:u w:val="single"/>
        </w:rPr>
        <w:t>, seeking to undermine the governments of sovereign nations like Iraq and Yemen</w:t>
      </w:r>
      <w:r w:rsidRPr="005603AD">
        <w:rPr>
          <w:sz w:val="12"/>
        </w:rPr>
        <w:t xml:space="preserve">. </w:t>
      </w:r>
      <w:r w:rsidRPr="00AE414F">
        <w:rPr>
          <w:u w:val="single"/>
        </w:rPr>
        <w:t>Although Saudi</w:t>
      </w:r>
      <w:r w:rsidRPr="00E975DF">
        <w:rPr>
          <w:sz w:val="12"/>
          <w:szCs w:val="12"/>
        </w:rPr>
        <w:t xml:space="preserve"> rightly </w:t>
      </w:r>
      <w:r w:rsidRPr="00AE414F">
        <w:rPr>
          <w:u w:val="single"/>
        </w:rPr>
        <w:t>receives flak for</w:t>
      </w:r>
      <w:r w:rsidRPr="005603AD">
        <w:rPr>
          <w:sz w:val="12"/>
        </w:rPr>
        <w:t xml:space="preserve"> its atrocious (and in many cases, avoidable) </w:t>
      </w:r>
      <w:r w:rsidRPr="00AE414F">
        <w:rPr>
          <w:u w:val="single"/>
        </w:rPr>
        <w:t xml:space="preserve">civilian casualties in Yemen, </w:t>
      </w:r>
      <w:r w:rsidRPr="00AE414F">
        <w:rPr>
          <w:b/>
          <w:bCs/>
          <w:u w:val="single"/>
        </w:rPr>
        <w:t>that war only exists because Iran is funding and arming the Houthi rebels</w:t>
      </w:r>
      <w:r w:rsidRPr="005603AD">
        <w:rPr>
          <w:sz w:val="12"/>
        </w:rPr>
        <w:t xml:space="preserve">. </w:t>
      </w:r>
      <w:r w:rsidRPr="00AE414F">
        <w:rPr>
          <w:u w:val="single"/>
        </w:rPr>
        <w:t xml:space="preserve">It is a proxy war between Iran and Saudi Arabia, in which Iran is the aggressor and Saudi </w:t>
      </w:r>
      <w:proofErr w:type="gramStart"/>
      <w:r w:rsidRPr="00AE414F">
        <w:rPr>
          <w:u w:val="single"/>
        </w:rPr>
        <w:t>is</w:t>
      </w:r>
      <w:proofErr w:type="gramEnd"/>
      <w:r w:rsidRPr="00AE414F">
        <w:rPr>
          <w:u w:val="single"/>
        </w:rPr>
        <w:t xml:space="preserve"> the defender</w:t>
      </w:r>
      <w:r w:rsidRPr="005603AD">
        <w:rPr>
          <w:sz w:val="12"/>
        </w:rPr>
        <w:t xml:space="preserve">. </w:t>
      </w:r>
      <w:r w:rsidRPr="00AE414F">
        <w:rPr>
          <w:u w:val="single"/>
        </w:rPr>
        <w:t>Last, and</w:t>
      </w:r>
      <w:r w:rsidRPr="005603AD">
        <w:rPr>
          <w:sz w:val="12"/>
        </w:rPr>
        <w:t xml:space="preserve"> certainly </w:t>
      </w:r>
      <w:r w:rsidRPr="00AE414F">
        <w:rPr>
          <w:u w:val="single"/>
        </w:rPr>
        <w:t>not least, Iran continues to fund and export terrorism in the Middle East and Europe</w:t>
      </w:r>
      <w:r w:rsidRPr="005603AD">
        <w:rPr>
          <w:sz w:val="12"/>
        </w:rPr>
        <w:t xml:space="preserve">. </w:t>
      </w:r>
      <w:r w:rsidRPr="0005606E">
        <w:rPr>
          <w:u w:val="single"/>
        </w:rPr>
        <w:t xml:space="preserve">It is not too strong to say </w:t>
      </w:r>
      <w:r w:rsidRPr="004D62C3">
        <w:rPr>
          <w:b/>
          <w:bCs/>
          <w:u w:val="single"/>
        </w:rPr>
        <w:t>Saudi Arabia is our most important strategic partner in mitigating and rolling back Iran’s power and malign activities</w:t>
      </w:r>
      <w:r w:rsidRPr="005603AD">
        <w:rPr>
          <w:sz w:val="12"/>
        </w:rPr>
        <w:t xml:space="preserve">. While true that </w:t>
      </w:r>
      <w:r w:rsidRPr="0005606E">
        <w:rPr>
          <w:u w:val="single"/>
        </w:rPr>
        <w:t>the U</w:t>
      </w:r>
      <w:r w:rsidRPr="005603AD">
        <w:rPr>
          <w:sz w:val="12"/>
        </w:rPr>
        <w:t xml:space="preserve">nited </w:t>
      </w:r>
      <w:r w:rsidRPr="0005606E">
        <w:rPr>
          <w:u w:val="single"/>
        </w:rPr>
        <w:t>S</w:t>
      </w:r>
      <w:r w:rsidRPr="005603AD">
        <w:rPr>
          <w:sz w:val="12"/>
        </w:rPr>
        <w:t xml:space="preserve">tates is becoming energy independent, it </w:t>
      </w:r>
      <w:r w:rsidRPr="0005606E">
        <w:rPr>
          <w:u w:val="single"/>
        </w:rPr>
        <w:t>is still inextricably tied to the global market and our Asian allies remain reliant on Golf petroleum</w:t>
      </w:r>
      <w:r w:rsidRPr="005603AD">
        <w:rPr>
          <w:sz w:val="12"/>
        </w:rPr>
        <w:t xml:space="preserve">. </w:t>
      </w:r>
      <w:r w:rsidRPr="0005606E">
        <w:rPr>
          <w:u w:val="single"/>
        </w:rPr>
        <w:t>The stability and diversification of the energy market is a critical factor in matters of war and peace</w:t>
      </w:r>
      <w:r w:rsidRPr="005603AD">
        <w:rPr>
          <w:sz w:val="12"/>
        </w:rPr>
        <w:t xml:space="preserve">. </w:t>
      </w:r>
      <w:r w:rsidRPr="0005606E">
        <w:rPr>
          <w:u w:val="single"/>
        </w:rPr>
        <w:t>Iran has repeatedly brandished its ability to affect the energy market by, for example, threatening to close the Strait of Hormuz</w:t>
      </w:r>
      <w:r w:rsidRPr="005603AD">
        <w:rPr>
          <w:sz w:val="12"/>
        </w:rPr>
        <w:t xml:space="preserve">. </w:t>
      </w:r>
      <w:r w:rsidRPr="00C41F84">
        <w:rPr>
          <w:b/>
          <w:bCs/>
          <w:u w:val="single"/>
        </w:rPr>
        <w:t>Saudi Arabia leads the Gulf coalition in maritime security to keep critical shipping lanes open</w:t>
      </w:r>
      <w:r w:rsidRPr="005603AD">
        <w:rPr>
          <w:sz w:val="12"/>
        </w:rPr>
        <w:t xml:space="preserve">. And </w:t>
      </w:r>
      <w:r w:rsidRPr="00C42ADC">
        <w:rPr>
          <w:b/>
          <w:bCs/>
          <w:u w:val="single"/>
        </w:rPr>
        <w:t>should the U</w:t>
      </w:r>
      <w:r w:rsidRPr="005603AD">
        <w:rPr>
          <w:sz w:val="12"/>
        </w:rPr>
        <w:t xml:space="preserve">nited </w:t>
      </w:r>
      <w:r w:rsidRPr="00C42ADC">
        <w:rPr>
          <w:b/>
          <w:bCs/>
          <w:u w:val="single"/>
        </w:rPr>
        <w:t>S</w:t>
      </w:r>
      <w:r w:rsidRPr="005603AD">
        <w:rPr>
          <w:sz w:val="12"/>
        </w:rPr>
        <w:t xml:space="preserve">tates </w:t>
      </w:r>
      <w:r w:rsidRPr="00C42ADC">
        <w:rPr>
          <w:b/>
          <w:bCs/>
          <w:u w:val="single"/>
        </w:rPr>
        <w:t>and allies</w:t>
      </w:r>
      <w:r w:rsidRPr="005603AD">
        <w:rPr>
          <w:sz w:val="12"/>
        </w:rPr>
        <w:t xml:space="preserve"> like Saudi Arabia </w:t>
      </w:r>
      <w:r w:rsidRPr="00C42ADC">
        <w:rPr>
          <w:b/>
          <w:bCs/>
          <w:u w:val="single"/>
        </w:rPr>
        <w:t>lose control of the security of those shipping lanes, countries like Iran and its increasingly bold partners — large nuclear powers China and Russia — would be greatly empowered to</w:t>
      </w:r>
      <w:r w:rsidRPr="0005606E">
        <w:rPr>
          <w:u w:val="single"/>
        </w:rPr>
        <w:t xml:space="preserve"> </w:t>
      </w:r>
      <w:r w:rsidRPr="006F6F61">
        <w:rPr>
          <w:b/>
          <w:bCs/>
          <w:u w:val="single"/>
        </w:rPr>
        <w:t>more effectively blackmail and coerce the U</w:t>
      </w:r>
      <w:r w:rsidRPr="005603AD">
        <w:rPr>
          <w:sz w:val="12"/>
        </w:rPr>
        <w:t xml:space="preserve">nited </w:t>
      </w:r>
      <w:r w:rsidRPr="006F6F61">
        <w:rPr>
          <w:b/>
          <w:bCs/>
          <w:u w:val="single"/>
        </w:rPr>
        <w:t>S</w:t>
      </w:r>
      <w:r w:rsidRPr="005603AD">
        <w:rPr>
          <w:sz w:val="12"/>
        </w:rPr>
        <w:t xml:space="preserve">tates </w:t>
      </w:r>
      <w:r w:rsidRPr="006F6F61">
        <w:rPr>
          <w:b/>
          <w:bCs/>
          <w:u w:val="single"/>
        </w:rPr>
        <w:t>and</w:t>
      </w:r>
      <w:r w:rsidRPr="005603AD">
        <w:rPr>
          <w:sz w:val="12"/>
        </w:rPr>
        <w:t xml:space="preserve"> our </w:t>
      </w:r>
      <w:r w:rsidRPr="006F6F61">
        <w:rPr>
          <w:b/>
          <w:bCs/>
          <w:u w:val="single"/>
        </w:rPr>
        <w:t>allies</w:t>
      </w:r>
      <w:r w:rsidRPr="005603AD">
        <w:rPr>
          <w:sz w:val="12"/>
        </w:rPr>
        <w:t xml:space="preserve">. Every government of every sovereign nation is primarily responsible for the care of its own people. </w:t>
      </w:r>
      <w:r w:rsidRPr="0005606E">
        <w:rPr>
          <w:u w:val="single"/>
        </w:rPr>
        <w:t>The U</w:t>
      </w:r>
      <w:r w:rsidRPr="005603AD">
        <w:rPr>
          <w:sz w:val="12"/>
        </w:rPr>
        <w:t xml:space="preserve">nited </w:t>
      </w:r>
      <w:r w:rsidRPr="0005606E">
        <w:rPr>
          <w:u w:val="single"/>
        </w:rPr>
        <w:t>S</w:t>
      </w:r>
      <w:r w:rsidRPr="005603AD">
        <w:rPr>
          <w:sz w:val="12"/>
        </w:rPr>
        <w:t xml:space="preserve">tates government </w:t>
      </w:r>
      <w:r w:rsidRPr="0005606E">
        <w:rPr>
          <w:u w:val="single"/>
        </w:rPr>
        <w:t>must weigh</w:t>
      </w:r>
      <w:r w:rsidRPr="005603AD">
        <w:rPr>
          <w:sz w:val="12"/>
        </w:rPr>
        <w:t xml:space="preserve"> </w:t>
      </w:r>
      <w:proofErr w:type="gramStart"/>
      <w:r w:rsidRPr="005603AD">
        <w:rPr>
          <w:sz w:val="12"/>
        </w:rPr>
        <w:t>all of</w:t>
      </w:r>
      <w:proofErr w:type="gramEnd"/>
      <w:r w:rsidRPr="005603AD">
        <w:rPr>
          <w:sz w:val="12"/>
        </w:rPr>
        <w:t xml:space="preserve"> the above in order to determine what is the just thing to do for its own citizens first, and also </w:t>
      </w:r>
      <w:r w:rsidRPr="0005606E">
        <w:rPr>
          <w:u w:val="single"/>
        </w:rPr>
        <w:t>what effect its actions will have on its allies</w:t>
      </w:r>
      <w:r w:rsidRPr="005603AD">
        <w:rPr>
          <w:sz w:val="12"/>
        </w:rPr>
        <w:t xml:space="preserve">, </w:t>
      </w:r>
      <w:r w:rsidRPr="0005606E">
        <w:rPr>
          <w:u w:val="single"/>
        </w:rPr>
        <w:t>and</w:t>
      </w:r>
      <w:r w:rsidRPr="005603AD">
        <w:rPr>
          <w:sz w:val="12"/>
        </w:rPr>
        <w:t xml:space="preserve"> even the impact </w:t>
      </w:r>
      <w:r w:rsidRPr="0005606E">
        <w:rPr>
          <w:u w:val="single"/>
        </w:rPr>
        <w:t>on humanity in general</w:t>
      </w:r>
      <w:r w:rsidRPr="005603AD">
        <w:rPr>
          <w:sz w:val="12"/>
        </w:rPr>
        <w:t xml:space="preserve">. </w:t>
      </w:r>
      <w:r w:rsidRPr="00A0769E">
        <w:rPr>
          <w:u w:val="single"/>
        </w:rPr>
        <w:t xml:space="preserve">Damaging the U.S.-Saudi alliance will not decrease human </w:t>
      </w:r>
      <w:proofErr w:type="gramStart"/>
      <w:r w:rsidRPr="00A0769E">
        <w:rPr>
          <w:u w:val="single"/>
        </w:rPr>
        <w:t>suffering, and</w:t>
      </w:r>
      <w:proofErr w:type="gramEnd"/>
      <w:r w:rsidRPr="00A0769E">
        <w:rPr>
          <w:u w:val="single"/>
        </w:rPr>
        <w:t xml:space="preserve"> will not increase justice or peace and stability</w:t>
      </w:r>
      <w:r w:rsidRPr="005603AD">
        <w:rPr>
          <w:sz w:val="12"/>
        </w:rPr>
        <w:t xml:space="preserve"> for Americans or for our allies. Heavy sanctions on the Saudi government, </w:t>
      </w:r>
      <w:r w:rsidRPr="004D62C3">
        <w:rPr>
          <w:b/>
          <w:bCs/>
          <w:u w:val="single"/>
        </w:rPr>
        <w:t>ending arms sales and military cooperation with Saudi</w:t>
      </w:r>
      <w:r w:rsidRPr="005603AD">
        <w:rPr>
          <w:sz w:val="12"/>
        </w:rPr>
        <w:t xml:space="preserve">, or demanding the House of Saud remove bin Salman </w:t>
      </w:r>
      <w:r w:rsidRPr="004D62C3">
        <w:rPr>
          <w:b/>
          <w:bCs/>
          <w:u w:val="single"/>
        </w:rPr>
        <w:t>would play right into the hands of America’s enemies</w:t>
      </w:r>
      <w:r w:rsidRPr="005603AD">
        <w:rPr>
          <w:sz w:val="12"/>
        </w:rPr>
        <w:t>. Doing the moral thing does not require the United States to advantage those who seek to harm us.</w:t>
      </w:r>
    </w:p>
    <w:p w14:paraId="17846D21" w14:textId="77777777" w:rsidR="006C5C1F" w:rsidRPr="00D859E1" w:rsidRDefault="006C5C1F" w:rsidP="006C5C1F">
      <w:pPr>
        <w:pStyle w:val="Heading4"/>
      </w:pPr>
      <w:r>
        <w:t xml:space="preserve">That tanks the global economy </w:t>
      </w:r>
    </w:p>
    <w:p w14:paraId="4E5B3FAA" w14:textId="77777777" w:rsidR="006C5C1F" w:rsidRPr="00D859E1" w:rsidRDefault="006C5C1F" w:rsidP="006C5C1F">
      <w:r w:rsidRPr="00D859E1">
        <w:rPr>
          <w:rStyle w:val="Style13ptBold"/>
        </w:rPr>
        <w:t>Friedman 12</w:t>
      </w:r>
      <w:r>
        <w:t xml:space="preserve"> </w:t>
      </w:r>
      <w:r w:rsidRPr="00D859E1">
        <w:t>George Friedman, PhD in Government from Cornell University, Founder and Chief Intelligence Officer at Stratfor, “Iran, the U.S. and the Strait of Hormuz Crisis”, Stratfor, 1-17, https://www.stratfor.com/weekly/iran-us-and-strait-hormuz-crisis</w:t>
      </w:r>
    </w:p>
    <w:p w14:paraId="1DA62AD6" w14:textId="77777777" w:rsidR="006C5C1F" w:rsidRDefault="006C5C1F" w:rsidP="006C5C1F">
      <w:pPr>
        <w:rPr>
          <w:sz w:val="12"/>
        </w:rPr>
      </w:pPr>
      <w:r w:rsidRPr="003F0EDD">
        <w:rPr>
          <w:sz w:val="12"/>
        </w:rPr>
        <w:lastRenderedPageBreak/>
        <w:t xml:space="preserve">As we have long argued, the Iranians already have a "nuclear option," namely, </w:t>
      </w:r>
      <w:r w:rsidRPr="00D859E1">
        <w:rPr>
          <w:rStyle w:val="StyleUnderline"/>
        </w:rPr>
        <w:t xml:space="preserve">the prospect of </w:t>
      </w:r>
      <w:r w:rsidRPr="00D859E1">
        <w:rPr>
          <w:rStyle w:val="StyleUnderline"/>
          <w:highlight w:val="cyan"/>
        </w:rPr>
        <w:t>blockading</w:t>
      </w:r>
      <w:r w:rsidRPr="00D859E1">
        <w:rPr>
          <w:rStyle w:val="StyleUnderline"/>
        </w:rPr>
        <w:t xml:space="preserve"> the Strait of </w:t>
      </w:r>
      <w:r w:rsidRPr="00D859E1">
        <w:rPr>
          <w:rStyle w:val="StyleUnderline"/>
          <w:highlight w:val="cyan"/>
        </w:rPr>
        <w:t>Hormuz, through which</w:t>
      </w:r>
      <w:r w:rsidRPr="00D859E1">
        <w:rPr>
          <w:rStyle w:val="StyleUnderline"/>
        </w:rPr>
        <w:t xml:space="preserve"> roughly 35 percent of seaborne crude and </w:t>
      </w:r>
      <w:r w:rsidRPr="00D859E1">
        <w:rPr>
          <w:rStyle w:val="StyleUnderline"/>
          <w:highlight w:val="cyan"/>
        </w:rPr>
        <w:t>20 percent of</w:t>
      </w:r>
      <w:r w:rsidRPr="00D859E1">
        <w:rPr>
          <w:rStyle w:val="StyleUnderline"/>
        </w:rPr>
        <w:t xml:space="preserve"> the world's traded </w:t>
      </w:r>
      <w:r w:rsidRPr="00D859E1">
        <w:rPr>
          <w:rStyle w:val="StyleUnderline"/>
          <w:highlight w:val="cyan"/>
        </w:rPr>
        <w:t>oil passes</w:t>
      </w:r>
      <w:r w:rsidRPr="00D859E1">
        <w:rPr>
          <w:rStyle w:val="StyleUnderline"/>
        </w:rPr>
        <w:t xml:space="preserve"> daily</w:t>
      </w:r>
      <w:r w:rsidRPr="003F0EDD">
        <w:rPr>
          <w:rStyle w:val="StyleUnderline"/>
        </w:rPr>
        <w:t xml:space="preserve">. </w:t>
      </w:r>
      <w:r w:rsidRPr="003F0EDD">
        <w:rPr>
          <w:rStyle w:val="Emphasis"/>
        </w:rPr>
        <w:t>Doing so would hurt them, too,</w:t>
      </w:r>
      <w:r w:rsidRPr="00D859E1">
        <w:rPr>
          <w:rStyle w:val="Emphasis"/>
        </w:rPr>
        <w:t xml:space="preserve"> of course</w:t>
      </w:r>
      <w:r w:rsidRPr="00D859E1">
        <w:rPr>
          <w:rStyle w:val="StyleUnderline"/>
        </w:rPr>
        <w:t xml:space="preserve">. </w:t>
      </w:r>
      <w:r w:rsidRPr="003F0EDD">
        <w:rPr>
          <w:rStyle w:val="StyleUnderline"/>
        </w:rPr>
        <w:t xml:space="preserve">But </w:t>
      </w:r>
      <w:r w:rsidRPr="00D859E1">
        <w:rPr>
          <w:rStyle w:val="StyleUnderline"/>
          <w:highlight w:val="cyan"/>
        </w:rPr>
        <w:t>failing to deter</w:t>
      </w:r>
      <w:r w:rsidRPr="00D859E1">
        <w:rPr>
          <w:rStyle w:val="StyleUnderline"/>
        </w:rPr>
        <w:t xml:space="preserve"> an air or covert campaign, </w:t>
      </w:r>
      <w:r w:rsidRPr="00D859E1">
        <w:rPr>
          <w:rStyle w:val="StyleUnderline"/>
          <w:highlight w:val="cyan"/>
        </w:rPr>
        <w:t>they might</w:t>
      </w:r>
      <w:r w:rsidRPr="00D859E1">
        <w:rPr>
          <w:rStyle w:val="StyleUnderline"/>
        </w:rPr>
        <w:t xml:space="preserve"> choose to </w:t>
      </w:r>
      <w:r w:rsidRPr="00D859E1">
        <w:rPr>
          <w:rStyle w:val="StyleUnderline"/>
          <w:highlight w:val="cyan"/>
        </w:rPr>
        <w:t>close off</w:t>
      </w:r>
      <w:r w:rsidRPr="00D859E1">
        <w:rPr>
          <w:rStyle w:val="StyleUnderline"/>
        </w:rPr>
        <w:t xml:space="preserve"> the strait. </w:t>
      </w:r>
      <w:r w:rsidRPr="00D859E1">
        <w:rPr>
          <w:rStyle w:val="Emphasis"/>
          <w:highlight w:val="cyan"/>
        </w:rPr>
        <w:t>Temporarily</w:t>
      </w:r>
      <w:r w:rsidRPr="00D859E1">
        <w:rPr>
          <w:rStyle w:val="StyleUnderline"/>
          <w:highlight w:val="cyan"/>
        </w:rPr>
        <w:t xml:space="preserve"> disrupting</w:t>
      </w:r>
      <w:r w:rsidRPr="00D859E1">
        <w:rPr>
          <w:rStyle w:val="StyleUnderline"/>
        </w:rPr>
        <w:t xml:space="preserve"> the flow of oil, </w:t>
      </w:r>
      <w:r w:rsidRPr="00D859E1">
        <w:rPr>
          <w:rStyle w:val="Emphasis"/>
          <w:highlight w:val="cyan"/>
        </w:rPr>
        <w:t>even intermittently</w:t>
      </w:r>
      <w:r w:rsidRPr="00D859E1">
        <w:rPr>
          <w:rStyle w:val="StyleUnderline"/>
          <w:highlight w:val="cyan"/>
        </w:rPr>
        <w:t xml:space="preserve">, could </w:t>
      </w:r>
      <w:r w:rsidRPr="00D859E1">
        <w:rPr>
          <w:rStyle w:val="Emphasis"/>
          <w:highlight w:val="cyan"/>
        </w:rPr>
        <w:t>rapidly</w:t>
      </w:r>
      <w:r w:rsidRPr="00D859E1">
        <w:rPr>
          <w:rStyle w:val="StyleUnderline"/>
          <w:highlight w:val="cyan"/>
        </w:rPr>
        <w:t xml:space="preserve"> create a global</w:t>
      </w:r>
      <w:r w:rsidRPr="00D859E1">
        <w:rPr>
          <w:rStyle w:val="StyleUnderline"/>
        </w:rPr>
        <w:t xml:space="preserve"> economic </w:t>
      </w:r>
      <w:r w:rsidRPr="00D859E1">
        <w:rPr>
          <w:rStyle w:val="StyleUnderline"/>
          <w:highlight w:val="cyan"/>
        </w:rPr>
        <w:t>crisis given</w:t>
      </w:r>
      <w:r w:rsidRPr="00D859E1">
        <w:rPr>
          <w:rStyle w:val="StyleUnderline"/>
        </w:rPr>
        <w:t xml:space="preserve"> the </w:t>
      </w:r>
      <w:r w:rsidRPr="00D859E1">
        <w:rPr>
          <w:rStyle w:val="Emphasis"/>
          <w:highlight w:val="cyan"/>
        </w:rPr>
        <w:t>fragility</w:t>
      </w:r>
      <w:r w:rsidRPr="00D859E1">
        <w:rPr>
          <w:rStyle w:val="StyleUnderline"/>
          <w:highlight w:val="cyan"/>
        </w:rPr>
        <w:t xml:space="preserve"> of the</w:t>
      </w:r>
      <w:r w:rsidRPr="00D859E1">
        <w:rPr>
          <w:rStyle w:val="StyleUnderline"/>
        </w:rPr>
        <w:t xml:space="preserve"> world </w:t>
      </w:r>
      <w:r w:rsidRPr="00D859E1">
        <w:rPr>
          <w:rStyle w:val="StyleUnderline"/>
          <w:highlight w:val="cyan"/>
        </w:rPr>
        <w:t>economy</w:t>
      </w:r>
      <w:r w:rsidRPr="003F0EDD">
        <w:rPr>
          <w:sz w:val="12"/>
        </w:rPr>
        <w:t>.</w:t>
      </w:r>
    </w:p>
    <w:p w14:paraId="0AC61190" w14:textId="77777777" w:rsidR="006C5C1F" w:rsidRPr="00BF4C0C" w:rsidRDefault="006C5C1F" w:rsidP="006C5C1F">
      <w:pPr>
        <w:pStyle w:val="Heading4"/>
      </w:pPr>
      <w:r w:rsidRPr="00BF4C0C">
        <w:t xml:space="preserve">Economic decline causes nuclear war </w:t>
      </w:r>
    </w:p>
    <w:p w14:paraId="6B9C6F2B" w14:textId="77777777" w:rsidR="006C5C1F" w:rsidRPr="00BF4C0C" w:rsidRDefault="006C5C1F" w:rsidP="006C5C1F">
      <w:r w:rsidRPr="00BF4C0C">
        <w:t xml:space="preserve">Stein </w:t>
      </w:r>
      <w:proofErr w:type="spellStart"/>
      <w:r w:rsidRPr="00BF4C0C">
        <w:rPr>
          <w:rStyle w:val="Style13ptBold"/>
        </w:rPr>
        <w:t>Tønnesson</w:t>
      </w:r>
      <w:proofErr w:type="spellEnd"/>
      <w:r w:rsidRPr="00BF4C0C">
        <w:rPr>
          <w:rStyle w:val="Style13ptBold"/>
        </w:rPr>
        <w:t xml:space="preserve"> 15</w:t>
      </w:r>
      <w:r w:rsidRPr="00BF4C0C">
        <w:t>, Research Professor, Peace Research Institute Oslo; Leader of East Asia Peace program, Uppsala University, 2015, “Deterrence, interdependence and Sino–US peace,” International Area Studies Review, Vol. 18, No. 3, p. 297-311</w:t>
      </w:r>
    </w:p>
    <w:p w14:paraId="6B61A4C0" w14:textId="77777777" w:rsidR="006C5C1F" w:rsidRPr="00747FED" w:rsidRDefault="006C5C1F" w:rsidP="006C5C1F">
      <w:r w:rsidRPr="00BF4C0C">
        <w:rPr>
          <w:sz w:val="10"/>
        </w:rPr>
        <w:t xml:space="preserve">Several </w:t>
      </w:r>
      <w:r w:rsidRPr="00BF4C0C">
        <w:rPr>
          <w:rStyle w:val="StyleUnderline"/>
        </w:rPr>
        <w:t>recent works</w:t>
      </w:r>
      <w:r w:rsidRPr="00BF4C0C">
        <w:rPr>
          <w:sz w:val="10"/>
        </w:rPr>
        <w:t xml:space="preserve"> on China and Sino–US relations </w:t>
      </w:r>
      <w:r w:rsidRPr="00BF4C0C">
        <w:rPr>
          <w:rStyle w:val="StyleUnderline"/>
        </w:rPr>
        <w:t>have made</w:t>
      </w:r>
      <w:r w:rsidRPr="00BF4C0C">
        <w:rPr>
          <w:sz w:val="10"/>
        </w:rPr>
        <w:t xml:space="preserve"> substantial </w:t>
      </w:r>
      <w:r w:rsidRPr="00BF4C0C">
        <w:rPr>
          <w:rStyle w:val="StyleUnderline"/>
        </w:rPr>
        <w:t>contributions to the current understanding of how and under what circumstances</w:t>
      </w:r>
      <w:r w:rsidRPr="00BF4C0C">
        <w:rPr>
          <w:sz w:val="10"/>
        </w:rPr>
        <w:t xml:space="preserve"> a combination of </w:t>
      </w:r>
      <w:r w:rsidRPr="00BF4C0C">
        <w:rPr>
          <w:rStyle w:val="StyleUnderline"/>
        </w:rPr>
        <w:t>nuclear deterrence and economic interdependence may reduce the risk of war between major powers</w:t>
      </w:r>
      <w:r w:rsidRPr="00BF4C0C">
        <w:rPr>
          <w:sz w:val="10"/>
        </w:rPr>
        <w:t xml:space="preserve">. At least four conclusions can be drawn from the review above: first, those who say that </w:t>
      </w:r>
      <w:r w:rsidRPr="00BF4C0C">
        <w:rPr>
          <w:rStyle w:val="StyleUnderline"/>
        </w:rPr>
        <w:t xml:space="preserve">interdependence may </w:t>
      </w:r>
      <w:r w:rsidRPr="00BF4C0C">
        <w:rPr>
          <w:rStyle w:val="Emphasis"/>
        </w:rPr>
        <w:t>both inhibit and drive conflict</w:t>
      </w:r>
      <w:r w:rsidRPr="00BF4C0C">
        <w:rPr>
          <w:sz w:val="10"/>
        </w:rPr>
        <w:t xml:space="preserve"> are right. </w:t>
      </w:r>
      <w:r w:rsidRPr="00C45A0A">
        <w:rPr>
          <w:rStyle w:val="StyleUnderline"/>
        </w:rPr>
        <w:t xml:space="preserve">Interdependence </w:t>
      </w:r>
      <w:r w:rsidRPr="00C45A0A">
        <w:rPr>
          <w:rStyle w:val="Emphasis"/>
        </w:rPr>
        <w:t>raises the cost</w:t>
      </w:r>
      <w:r w:rsidRPr="00C45A0A">
        <w:rPr>
          <w:rStyle w:val="StyleUnderline"/>
        </w:rPr>
        <w:t xml:space="preserve"> of conflict</w:t>
      </w:r>
      <w:r w:rsidRPr="00C45A0A">
        <w:rPr>
          <w:sz w:val="10"/>
        </w:rPr>
        <w:t xml:space="preserve"> for all sides </w:t>
      </w:r>
      <w:r w:rsidRPr="00C45A0A">
        <w:rPr>
          <w:rStyle w:val="StyleUnderline"/>
        </w:rPr>
        <w:t>but</w:t>
      </w:r>
      <w:r w:rsidRPr="00C45A0A">
        <w:rPr>
          <w:sz w:val="10"/>
        </w:rPr>
        <w:t xml:space="preserve"> </w:t>
      </w:r>
      <w:r w:rsidRPr="00C45A0A">
        <w:rPr>
          <w:rStyle w:val="StyleUnderline"/>
        </w:rPr>
        <w:t xml:space="preserve">asymmetrical or unbalanced dependencies and </w:t>
      </w:r>
      <w:r w:rsidRPr="00C45A0A">
        <w:rPr>
          <w:rStyle w:val="Emphasis"/>
        </w:rPr>
        <w:t>negative trade expectations</w:t>
      </w:r>
      <w:r w:rsidRPr="00C45A0A">
        <w:rPr>
          <w:sz w:val="10"/>
        </w:rPr>
        <w:t xml:space="preserve"> may </w:t>
      </w:r>
      <w:r w:rsidRPr="00C45A0A">
        <w:rPr>
          <w:rStyle w:val="StyleUnderline"/>
        </w:rPr>
        <w:t>generate tensions leading to trade wars among inter-dependent states that</w:t>
      </w:r>
      <w:r w:rsidRPr="00C45A0A">
        <w:rPr>
          <w:sz w:val="10"/>
        </w:rPr>
        <w:t xml:space="preserve"> in turn </w:t>
      </w:r>
      <w:r w:rsidRPr="00C45A0A">
        <w:rPr>
          <w:rStyle w:val="StyleUnderline"/>
        </w:rPr>
        <w:t>increase the risk of military conflict</w:t>
      </w:r>
      <w:r w:rsidRPr="00BF4C0C">
        <w:rPr>
          <w:sz w:val="10"/>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BF4C0C">
        <w:rPr>
          <w:sz w:val="10"/>
        </w:rPr>
        <w:t>analysed</w:t>
      </w:r>
      <w:proofErr w:type="spellEnd"/>
      <w:r w:rsidRPr="00BF4C0C">
        <w:rPr>
          <w:sz w:val="10"/>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747FED">
        <w:rPr>
          <w:rStyle w:val="StyleUnderline"/>
          <w:highlight w:val="yellow"/>
        </w:rPr>
        <w:t>decisions for war</w:t>
      </w:r>
      <w:r w:rsidRPr="00BF4C0C">
        <w:rPr>
          <w:sz w:val="10"/>
        </w:rPr>
        <w:t xml:space="preserve"> and peace </w:t>
      </w:r>
      <w:r w:rsidRPr="00747FED">
        <w:rPr>
          <w:rStyle w:val="StyleUnderline"/>
          <w:highlight w:val="yellow"/>
        </w:rPr>
        <w:t>are taken by</w:t>
      </w:r>
      <w:r w:rsidRPr="00BF4C0C">
        <w:rPr>
          <w:rStyle w:val="StyleUnderline"/>
        </w:rPr>
        <w:t xml:space="preserve"> very few </w:t>
      </w:r>
      <w:r w:rsidRPr="00747FED">
        <w:rPr>
          <w:rStyle w:val="StyleUnderline"/>
          <w:highlight w:val="yellow"/>
        </w:rPr>
        <w:t>people</w:t>
      </w:r>
      <w:r w:rsidRPr="00BF4C0C">
        <w:rPr>
          <w:rStyle w:val="StyleUnderline"/>
        </w:rPr>
        <w:t xml:space="preserve">, </w:t>
      </w:r>
      <w:r w:rsidRPr="00747FED">
        <w:rPr>
          <w:rStyle w:val="StyleUnderline"/>
          <w:highlight w:val="yellow"/>
        </w:rPr>
        <w:t>who act on the basis of</w:t>
      </w:r>
      <w:r w:rsidRPr="00BF4C0C">
        <w:rPr>
          <w:rStyle w:val="StyleUnderline"/>
        </w:rPr>
        <w:t xml:space="preserve"> their </w:t>
      </w:r>
      <w:r w:rsidRPr="00747FED">
        <w:rPr>
          <w:rStyle w:val="StyleUnderline"/>
          <w:highlight w:val="yellow"/>
        </w:rPr>
        <w:t>future expectations</w:t>
      </w:r>
      <w:r w:rsidRPr="00BF4C0C">
        <w:rPr>
          <w:sz w:val="10"/>
        </w:rPr>
        <w:t xml:space="preserve">. International relations theory must be supplemented by foreign policy analysis in order to assess the value attributed by national decision-makers to economic development and their assessments of risks and opportunities. </w:t>
      </w:r>
      <w:r w:rsidRPr="00BF4C0C">
        <w:rPr>
          <w:rStyle w:val="StyleUnderline"/>
          <w:highlight w:val="yellow"/>
        </w:rPr>
        <w:t>If leaders</w:t>
      </w:r>
      <w:r w:rsidRPr="00BF4C0C">
        <w:rPr>
          <w:sz w:val="10"/>
        </w:rPr>
        <w:t xml:space="preserve"> on either side of the Atlantic </w:t>
      </w:r>
      <w:r w:rsidRPr="00BF4C0C">
        <w:rPr>
          <w:rStyle w:val="StyleUnderline"/>
        </w:rPr>
        <w:t xml:space="preserve">begin to seriously </w:t>
      </w:r>
      <w:r w:rsidRPr="00BF4C0C">
        <w:rPr>
          <w:rStyle w:val="Emphasis"/>
        </w:rPr>
        <w:t xml:space="preserve">fear or </w:t>
      </w:r>
      <w:r w:rsidRPr="00BF4C0C">
        <w:rPr>
          <w:rStyle w:val="Emphasis"/>
          <w:highlight w:val="yellow"/>
        </w:rPr>
        <w:t xml:space="preserve">anticipate </w:t>
      </w:r>
      <w:r w:rsidRPr="00BF4C0C">
        <w:rPr>
          <w:rStyle w:val="Emphasis"/>
        </w:rPr>
        <w:t xml:space="preserve">their own nation’s </w:t>
      </w:r>
      <w:r w:rsidRPr="00BF4C0C">
        <w:rPr>
          <w:rStyle w:val="Emphasis"/>
          <w:highlight w:val="yellow"/>
        </w:rPr>
        <w:t>decline</w:t>
      </w:r>
      <w:r w:rsidRPr="00BF4C0C">
        <w:rPr>
          <w:sz w:val="10"/>
        </w:rPr>
        <w:t xml:space="preserve"> then </w:t>
      </w:r>
      <w:r w:rsidRPr="00BF4C0C">
        <w:rPr>
          <w:rStyle w:val="StyleUnderline"/>
          <w:highlight w:val="yellow"/>
        </w:rPr>
        <w:t xml:space="preserve">they may </w:t>
      </w:r>
      <w:r w:rsidRPr="00BF4C0C">
        <w:rPr>
          <w:rStyle w:val="Emphasis"/>
          <w:highlight w:val="yellow"/>
        </w:rPr>
        <w:t>blame</w:t>
      </w:r>
      <w:r w:rsidRPr="00BF4C0C">
        <w:rPr>
          <w:sz w:val="10"/>
        </w:rPr>
        <w:t xml:space="preserve"> this on </w:t>
      </w:r>
      <w:r w:rsidRPr="00BF4C0C">
        <w:rPr>
          <w:rStyle w:val="StyleUnderline"/>
          <w:highlight w:val="yellow"/>
        </w:rPr>
        <w:t xml:space="preserve">external dependence, appeal to </w:t>
      </w:r>
      <w:r w:rsidRPr="00BF4C0C">
        <w:rPr>
          <w:rStyle w:val="Emphasis"/>
          <w:highlight w:val="yellow"/>
        </w:rPr>
        <w:t>anti-foreign sentiments</w:t>
      </w:r>
      <w:r w:rsidRPr="00BF4C0C">
        <w:rPr>
          <w:rStyle w:val="StyleUnderline"/>
        </w:rPr>
        <w:t xml:space="preserve">, </w:t>
      </w:r>
      <w:r w:rsidRPr="00BF4C0C">
        <w:rPr>
          <w:rStyle w:val="StyleUnderline"/>
          <w:highlight w:val="yellow"/>
        </w:rPr>
        <w:t>contemplate</w:t>
      </w:r>
      <w:r w:rsidRPr="00BF4C0C">
        <w:rPr>
          <w:rStyle w:val="StyleUnderline"/>
        </w:rPr>
        <w:t xml:space="preserve"> the use of </w:t>
      </w:r>
      <w:r w:rsidRPr="00BF4C0C">
        <w:rPr>
          <w:rStyle w:val="Emphasis"/>
          <w:highlight w:val="yellow"/>
        </w:rPr>
        <w:t>force</w:t>
      </w:r>
      <w:r w:rsidRPr="00BF4C0C">
        <w:rPr>
          <w:rStyle w:val="StyleUnderline"/>
        </w:rPr>
        <w:t xml:space="preserve"> to gain</w:t>
      </w:r>
      <w:r w:rsidRPr="00BF4C0C">
        <w:rPr>
          <w:sz w:val="10"/>
        </w:rPr>
        <w:t xml:space="preserve"> respect or </w:t>
      </w:r>
      <w:r w:rsidRPr="00BF4C0C">
        <w:rPr>
          <w:rStyle w:val="StyleUnderline"/>
        </w:rPr>
        <w:t xml:space="preserve">credibility, </w:t>
      </w:r>
      <w:r w:rsidRPr="00BF4C0C">
        <w:rPr>
          <w:rStyle w:val="StyleUnderline"/>
          <w:highlight w:val="yellow"/>
        </w:rPr>
        <w:t xml:space="preserve">adopt </w:t>
      </w:r>
      <w:r w:rsidRPr="00BF4C0C">
        <w:rPr>
          <w:rStyle w:val="Emphasis"/>
          <w:highlight w:val="yellow"/>
        </w:rPr>
        <w:t>protectionist policies</w:t>
      </w:r>
      <w:r w:rsidRPr="00BF4C0C">
        <w:rPr>
          <w:rStyle w:val="StyleUnderline"/>
          <w:highlight w:val="yellow"/>
        </w:rPr>
        <w:t>, and</w:t>
      </w:r>
      <w:r w:rsidRPr="00BF4C0C">
        <w:rPr>
          <w:sz w:val="10"/>
        </w:rPr>
        <w:t xml:space="preserve"> ultimately </w:t>
      </w:r>
      <w:r w:rsidRPr="00BF4C0C">
        <w:rPr>
          <w:rStyle w:val="Emphasis"/>
          <w:highlight w:val="yellow"/>
        </w:rPr>
        <w:t>refuse to be deterred by</w:t>
      </w:r>
      <w:r w:rsidRPr="00BF4C0C">
        <w:rPr>
          <w:sz w:val="10"/>
        </w:rPr>
        <w:t xml:space="preserve"> either </w:t>
      </w:r>
      <w:r w:rsidRPr="00BF4C0C">
        <w:rPr>
          <w:rStyle w:val="Emphasis"/>
          <w:highlight w:val="yellow"/>
        </w:rPr>
        <w:t>nuclear arms</w:t>
      </w:r>
      <w:r w:rsidRPr="00BF4C0C">
        <w:rPr>
          <w:rStyle w:val="StyleUnderline"/>
        </w:rPr>
        <w:t xml:space="preserve"> or prospects of socioeconomic calamities. </w:t>
      </w:r>
      <w:r w:rsidRPr="008F605F">
        <w:rPr>
          <w:rStyle w:val="StyleUnderline"/>
          <w:highlight w:val="yellow"/>
        </w:rPr>
        <w:t xml:space="preserve">Such a dangerous shift could happen </w:t>
      </w:r>
      <w:r w:rsidRPr="008F605F">
        <w:rPr>
          <w:rStyle w:val="Emphasis"/>
          <w:highlight w:val="yellow"/>
        </w:rPr>
        <w:t>abruptly</w:t>
      </w:r>
      <w:r w:rsidRPr="00BF4C0C">
        <w:rPr>
          <w:sz w:val="10"/>
        </w:rPr>
        <w:t xml:space="preserve">, i.e. under the instigation of actions by a third party – or against a third </w:t>
      </w:r>
      <w:proofErr w:type="gramStart"/>
      <w:r w:rsidRPr="00BF4C0C">
        <w:rPr>
          <w:sz w:val="10"/>
        </w:rPr>
        <w:t>party.</w:t>
      </w:r>
      <w:r w:rsidRPr="00BF4C0C">
        <w:rPr>
          <w:sz w:val="12"/>
        </w:rPr>
        <w:t>∂</w:t>
      </w:r>
      <w:proofErr w:type="gramEnd"/>
      <w:r w:rsidRPr="00BF4C0C">
        <w:rPr>
          <w:sz w:val="10"/>
        </w:rPr>
        <w:t xml:space="preserve"> Yet as long as there is both nuclear deterrence and interdependence, the tensions </w:t>
      </w:r>
      <w:r w:rsidRPr="00BF4C0C">
        <w:rPr>
          <w:rStyle w:val="StyleUnderline"/>
        </w:rPr>
        <w:t>in East Asia</w:t>
      </w:r>
      <w:r w:rsidRPr="00BF4C0C">
        <w:rPr>
          <w:sz w:val="10"/>
        </w:rPr>
        <w:t xml:space="preserve"> are unlikely to escalate to war. As Chan (2013) says, all states in the region are aware </w:t>
      </w:r>
      <w:r w:rsidRPr="00C45A0A">
        <w:rPr>
          <w:sz w:val="10"/>
        </w:rPr>
        <w:t xml:space="preserve">that they cannot count on support from either China or the US if they make provocative moves. </w:t>
      </w:r>
      <w:r w:rsidRPr="00C45A0A">
        <w:rPr>
          <w:rStyle w:val="StyleUnderline"/>
        </w:rPr>
        <w:t xml:space="preserve">The greatest risk is </w:t>
      </w:r>
      <w:r w:rsidRPr="00C45A0A">
        <w:rPr>
          <w:rStyle w:val="Emphasis"/>
        </w:rPr>
        <w:t>not</w:t>
      </w:r>
      <w:r w:rsidRPr="00C45A0A">
        <w:rPr>
          <w:sz w:val="10"/>
        </w:rPr>
        <w:t xml:space="preserve"> that </w:t>
      </w:r>
      <w:r w:rsidRPr="00C45A0A">
        <w:rPr>
          <w:rStyle w:val="Emphasis"/>
        </w:rPr>
        <w:t>a territorial dispute</w:t>
      </w:r>
      <w:r w:rsidRPr="00C45A0A">
        <w:rPr>
          <w:sz w:val="10"/>
        </w:rPr>
        <w:t xml:space="preserve"> leads to war under present circumstances </w:t>
      </w:r>
      <w:r w:rsidRPr="00C45A0A">
        <w:rPr>
          <w:rStyle w:val="StyleUnderline"/>
        </w:rPr>
        <w:t xml:space="preserve">but that </w:t>
      </w:r>
      <w:r w:rsidRPr="008F605F">
        <w:rPr>
          <w:rStyle w:val="Emphasis"/>
          <w:highlight w:val="yellow"/>
        </w:rPr>
        <w:t>changes in the world economy</w:t>
      </w:r>
      <w:r w:rsidRPr="00C45A0A">
        <w:rPr>
          <w:rStyle w:val="StyleUnderline"/>
        </w:rPr>
        <w:t xml:space="preserve"> alter those circumstances in ways that </w:t>
      </w:r>
      <w:r w:rsidRPr="008F605F">
        <w:rPr>
          <w:rStyle w:val="StyleUnderline"/>
          <w:highlight w:val="yellow"/>
        </w:rPr>
        <w:t>render inter-state peace</w:t>
      </w:r>
      <w:r w:rsidRPr="00C45A0A">
        <w:rPr>
          <w:rStyle w:val="StyleUnderline"/>
        </w:rPr>
        <w:t xml:space="preserve"> more </w:t>
      </w:r>
      <w:r w:rsidRPr="008F605F">
        <w:rPr>
          <w:rStyle w:val="StyleUnderline"/>
          <w:highlight w:val="yellow"/>
        </w:rPr>
        <w:t>precarious</w:t>
      </w:r>
      <w:r w:rsidRPr="00C45A0A">
        <w:rPr>
          <w:sz w:val="10"/>
        </w:rPr>
        <w:t xml:space="preserve">. If China and the US fail to rebalance their financial and trading relations (Roach, 2014) then a trade war could result, interrupting transnational production networks, provoking social distress, and exacerbating nationalist emotions. </w:t>
      </w:r>
      <w:r w:rsidRPr="00C45A0A">
        <w:rPr>
          <w:rStyle w:val="StyleUnderline"/>
        </w:rPr>
        <w:t xml:space="preserve">This could have unforeseen consequences in the field of security, with nuclear deterrence remaining the only factor to </w:t>
      </w:r>
      <w:r w:rsidRPr="00C45A0A">
        <w:rPr>
          <w:rStyle w:val="Emphasis"/>
        </w:rPr>
        <w:t>protect the world from Armageddon</w:t>
      </w:r>
      <w:r w:rsidRPr="00C45A0A">
        <w:rPr>
          <w:rStyle w:val="StyleUnderline"/>
        </w:rPr>
        <w:t xml:space="preserve">, and </w:t>
      </w:r>
      <w:r w:rsidRPr="00C45A0A">
        <w:rPr>
          <w:rStyle w:val="Emphasis"/>
        </w:rPr>
        <w:t>unreliably so</w:t>
      </w:r>
      <w:r w:rsidRPr="00C45A0A">
        <w:rPr>
          <w:sz w:val="10"/>
        </w:rPr>
        <w:t xml:space="preserve">. </w:t>
      </w:r>
      <w:r w:rsidRPr="008F605F">
        <w:rPr>
          <w:rStyle w:val="StyleUnderline"/>
          <w:highlight w:val="yellow"/>
        </w:rPr>
        <w:t xml:space="preserve">Deterrence could </w:t>
      </w:r>
      <w:r w:rsidRPr="008F605F">
        <w:rPr>
          <w:rStyle w:val="Emphasis"/>
          <w:highlight w:val="yellow"/>
        </w:rPr>
        <w:t>lose its credibility</w:t>
      </w:r>
      <w:r w:rsidRPr="00C45A0A">
        <w:rPr>
          <w:sz w:val="10"/>
        </w:rPr>
        <w:t xml:space="preserve">: one of the two </w:t>
      </w:r>
      <w:r w:rsidRPr="008F605F">
        <w:rPr>
          <w:rStyle w:val="StyleUnderline"/>
          <w:highlight w:val="yellow"/>
        </w:rPr>
        <w:t>great powers might gamble that the other yield</w:t>
      </w:r>
      <w:r w:rsidRPr="00C45A0A">
        <w:rPr>
          <w:rStyle w:val="StyleUnderline"/>
        </w:rPr>
        <w:t xml:space="preserve"> in </w:t>
      </w:r>
      <w:r w:rsidRPr="00C45A0A">
        <w:rPr>
          <w:rStyle w:val="Emphasis"/>
        </w:rPr>
        <w:t>a cyber-war or conventional limited war</w:t>
      </w:r>
      <w:r w:rsidRPr="00C45A0A">
        <w:rPr>
          <w:sz w:val="10"/>
        </w:rPr>
        <w:t xml:space="preserve">, or </w:t>
      </w:r>
      <w:proofErr w:type="gramStart"/>
      <w:r w:rsidRPr="00C45A0A">
        <w:rPr>
          <w:sz w:val="10"/>
        </w:rPr>
        <w:t>third party</w:t>
      </w:r>
      <w:proofErr w:type="gramEnd"/>
      <w:r w:rsidRPr="00C45A0A">
        <w:rPr>
          <w:sz w:val="10"/>
        </w:rPr>
        <w:t xml:space="preserve"> countries might engage in conflict with each other</w:t>
      </w:r>
      <w:r w:rsidRPr="00BF4C0C">
        <w:rPr>
          <w:sz w:val="10"/>
        </w:rPr>
        <w:t>, with a view to obliging Washington or Beijing to intervene.</w:t>
      </w:r>
    </w:p>
    <w:p w14:paraId="1BFA5BC1" w14:textId="77777777" w:rsidR="006C5C1F" w:rsidRDefault="006C5C1F" w:rsidP="006C5C1F"/>
    <w:p w14:paraId="6E9EB448" w14:textId="77777777" w:rsidR="006C5C1F" w:rsidRDefault="006C5C1F" w:rsidP="006C5C1F">
      <w:pPr>
        <w:pStyle w:val="Heading2"/>
      </w:pPr>
      <w:r>
        <w:lastRenderedPageBreak/>
        <w:t>Link</w:t>
      </w:r>
    </w:p>
    <w:p w14:paraId="59771EB3" w14:textId="77777777" w:rsidR="006C5C1F" w:rsidRDefault="006C5C1F" w:rsidP="006C5C1F">
      <w:pPr>
        <w:pStyle w:val="Heading3"/>
      </w:pPr>
      <w:r>
        <w:lastRenderedPageBreak/>
        <w:t>2NC Generic</w:t>
      </w:r>
    </w:p>
    <w:p w14:paraId="49E18C46" w14:textId="77777777" w:rsidR="006C5C1F" w:rsidRDefault="006C5C1F" w:rsidP="006C5C1F">
      <w:pPr>
        <w:pStyle w:val="Heading4"/>
      </w:pPr>
      <w:r>
        <w:t xml:space="preserve">Arms sales guarantee a </w:t>
      </w:r>
      <w:proofErr w:type="gramStart"/>
      <w:r>
        <w:t>sufficient</w:t>
      </w:r>
      <w:proofErr w:type="gramEnd"/>
      <w:r>
        <w:t xml:space="preserve"> GCC military capability to prevent both an initial Iranian attack as well as any conflict escalation</w:t>
      </w:r>
    </w:p>
    <w:p w14:paraId="6CCF2BB3" w14:textId="77777777" w:rsidR="006C5C1F" w:rsidRDefault="006C5C1F" w:rsidP="006C5C1F">
      <w:r w:rsidRPr="00C225F7">
        <w:rPr>
          <w:b/>
          <w:bCs/>
          <w:sz w:val="24"/>
          <w:szCs w:val="24"/>
        </w:rPr>
        <w:t>Rosenfield 12</w:t>
      </w:r>
      <w:r>
        <w:t xml:space="preserve"> [Daniel Rosenfield, Research Associate. “Countering Iran with Arms Sales to the Gulf Cooperation Council States,” Institute for Defense Analyses, March 2012, </w:t>
      </w:r>
      <w:hyperlink r:id="rId71" w:history="1">
        <w:r w:rsidRPr="00DA1021">
          <w:rPr>
            <w:rStyle w:val="Hyperlink"/>
          </w:rPr>
          <w:t>https://www.hsdl.org/?view&amp;did=731235</w:t>
        </w:r>
      </w:hyperlink>
      <w:r>
        <w:t xml:space="preserve"> Accessed 6/15/19]GMDI *we don’t endorse gendered language</w:t>
      </w:r>
    </w:p>
    <w:p w14:paraId="62CC5CCC" w14:textId="77777777" w:rsidR="006C5C1F" w:rsidRPr="00430AAE" w:rsidRDefault="006C5C1F" w:rsidP="006C5C1F">
      <w:r>
        <w:t xml:space="preserve">*GCC = Gulf Cooperation Council, comprising </w:t>
      </w:r>
      <w:r w:rsidRPr="00207E89">
        <w:t>Bahrain, Kuwait, Oman, Qatar, Saudi Arabia, and the</w:t>
      </w:r>
      <w:r>
        <w:t xml:space="preserve"> UAE</w:t>
      </w:r>
    </w:p>
    <w:p w14:paraId="5510F82B" w14:textId="77777777" w:rsidR="006C5C1F" w:rsidRPr="009B3B79" w:rsidRDefault="006C5C1F" w:rsidP="006C5C1F">
      <w:pPr>
        <w:rPr>
          <w:sz w:val="12"/>
        </w:rPr>
      </w:pPr>
      <w:r w:rsidRPr="009B3B79">
        <w:rPr>
          <w:sz w:val="12"/>
        </w:rPr>
        <w:t xml:space="preserve">Despite these concerns, </w:t>
      </w:r>
      <w:r w:rsidRPr="00F82C45">
        <w:rPr>
          <w:b/>
          <w:bCs/>
          <w:u w:val="single"/>
        </w:rPr>
        <w:t xml:space="preserve">there are </w:t>
      </w:r>
      <w:proofErr w:type="gramStart"/>
      <w:r w:rsidRPr="00F82C45">
        <w:rPr>
          <w:b/>
          <w:bCs/>
          <w:u w:val="single"/>
        </w:rPr>
        <w:t>a number of</w:t>
      </w:r>
      <w:proofErr w:type="gramEnd"/>
      <w:r w:rsidRPr="00F82C45">
        <w:rPr>
          <w:b/>
          <w:bCs/>
          <w:u w:val="single"/>
        </w:rPr>
        <w:t xml:space="preserve"> compelling reasons to sell major offensive weapons to the GCC states</w:t>
      </w:r>
      <w:r w:rsidRPr="009B3B79">
        <w:rPr>
          <w:sz w:val="12"/>
        </w:rPr>
        <w:t xml:space="preserve">. </w:t>
      </w:r>
      <w:r w:rsidRPr="009A7398">
        <w:rPr>
          <w:u w:val="single"/>
          <w:bdr w:val="single" w:sz="4" w:space="0" w:color="auto"/>
        </w:rPr>
        <w:t>First</w:t>
      </w:r>
      <w:r w:rsidRPr="00F82C45">
        <w:rPr>
          <w:u w:val="single"/>
        </w:rPr>
        <w:t xml:space="preserve">, </w:t>
      </w:r>
      <w:r w:rsidRPr="00F6466B">
        <w:rPr>
          <w:b/>
          <w:bCs/>
          <w:u w:val="single"/>
        </w:rPr>
        <w:t>major offensive weapons permit the GCC states to retaliate strongly against Iran</w:t>
      </w:r>
      <w:r w:rsidRPr="00F82C45">
        <w:rPr>
          <w:u w:val="single"/>
        </w:rPr>
        <w:t xml:space="preserve"> </w:t>
      </w:r>
      <w:r w:rsidRPr="000F31D9">
        <w:rPr>
          <w:b/>
          <w:bCs/>
          <w:u w:val="single"/>
        </w:rPr>
        <w:t>for any instance of</w:t>
      </w:r>
      <w:r w:rsidRPr="009B3B79">
        <w:rPr>
          <w:sz w:val="12"/>
        </w:rPr>
        <w:t xml:space="preserve"> low-level </w:t>
      </w:r>
      <w:r w:rsidRPr="000F31D9">
        <w:rPr>
          <w:b/>
          <w:bCs/>
          <w:u w:val="single"/>
        </w:rPr>
        <w:t>aggression</w:t>
      </w:r>
      <w:r w:rsidRPr="00F82C45">
        <w:rPr>
          <w:u w:val="single"/>
        </w:rPr>
        <w:t>, be it terrorism, subversion, or limited military strikes</w:t>
      </w:r>
      <w:r w:rsidRPr="009B3B79">
        <w:rPr>
          <w:sz w:val="12"/>
        </w:rPr>
        <w:t xml:space="preserve">. For example, </w:t>
      </w:r>
      <w:r w:rsidRPr="00F6466B">
        <w:rPr>
          <w:u w:val="single"/>
        </w:rPr>
        <w:t>laser- and</w:t>
      </w:r>
      <w:r w:rsidRPr="009B3B79">
        <w:rPr>
          <w:sz w:val="12"/>
        </w:rPr>
        <w:t xml:space="preserve"> global positioning system (</w:t>
      </w:r>
      <w:r w:rsidRPr="00F6466B">
        <w:rPr>
          <w:u w:val="single"/>
        </w:rPr>
        <w:t>GPS</w:t>
      </w:r>
      <w:r w:rsidRPr="009B3B79">
        <w:rPr>
          <w:sz w:val="12"/>
        </w:rPr>
        <w:t>)</w:t>
      </w:r>
      <w:r w:rsidRPr="00F6466B">
        <w:rPr>
          <w:u w:val="single"/>
        </w:rPr>
        <w:t>-guided bombs allow for precision strikes on Iran’s vital</w:t>
      </w:r>
      <w:r w:rsidRPr="009B3B79">
        <w:rPr>
          <w:sz w:val="12"/>
        </w:rPr>
        <w:t xml:space="preserve"> import and export </w:t>
      </w:r>
      <w:r w:rsidRPr="00F6466B">
        <w:rPr>
          <w:u w:val="single"/>
        </w:rPr>
        <w:t>facilities in the Gulf, while more powerful counter-air and counter-air-defense systems will help pave the way for such attacks</w:t>
      </w:r>
      <w:r w:rsidRPr="009B3B79">
        <w:rPr>
          <w:sz w:val="12"/>
        </w:rPr>
        <w:t xml:space="preserve">. </w:t>
      </w:r>
      <w:r w:rsidRPr="009A7398">
        <w:rPr>
          <w:u w:val="single"/>
          <w:bdr w:val="single" w:sz="4" w:space="0" w:color="auto"/>
        </w:rPr>
        <w:t>Second</w:t>
      </w:r>
      <w:r w:rsidRPr="00F6466B">
        <w:rPr>
          <w:u w:val="single"/>
        </w:rPr>
        <w:t xml:space="preserve">, if Iran chooses to counter-retaliate strongly against the GCC states, major offensive weapons will help these states </w:t>
      </w:r>
      <w:r w:rsidRPr="00F6466B">
        <w:rPr>
          <w:b/>
          <w:bCs/>
          <w:u w:val="single"/>
        </w:rPr>
        <w:t>limit the damage</w:t>
      </w:r>
      <w:r w:rsidRPr="00F6466B">
        <w:rPr>
          <w:u w:val="single"/>
        </w:rPr>
        <w:t xml:space="preserve"> they will incur while also imposing additional costs on Iran for its decision to counter-retaliate,</w:t>
      </w:r>
      <w:r w:rsidRPr="009B3B79">
        <w:rPr>
          <w:sz w:val="12"/>
        </w:rPr>
        <w:t xml:space="preserve"> ideally </w:t>
      </w:r>
      <w:r w:rsidRPr="00F6466B">
        <w:rPr>
          <w:b/>
          <w:bCs/>
          <w:u w:val="single"/>
        </w:rPr>
        <w:t>convincing Iran that further escalation would not be in its interes</w:t>
      </w:r>
      <w:r w:rsidRPr="00F6466B">
        <w:rPr>
          <w:u w:val="single"/>
        </w:rPr>
        <w:t>t</w:t>
      </w:r>
      <w:r w:rsidRPr="009B3B79">
        <w:rPr>
          <w:sz w:val="12"/>
        </w:rPr>
        <w:t xml:space="preserve">. </w:t>
      </w:r>
      <w:r w:rsidRPr="00F6466B">
        <w:rPr>
          <w:u w:val="single"/>
        </w:rPr>
        <w:t>In other words, major offensive weapons support the escalation dominance of the GCC states over Iran</w:t>
      </w:r>
      <w:r w:rsidRPr="009B3B79">
        <w:rPr>
          <w:sz w:val="12"/>
        </w:rPr>
        <w:t xml:space="preserve">. As Michael Knights, a Fellow at the Washington Institute for Near East Policy and a specialist in Gulf military affairs, states, “Fostered by bilateral planning assistance from the United States via the Gulf Security Dialogue, </w:t>
      </w:r>
      <w:r w:rsidRPr="00EC179D">
        <w:rPr>
          <w:u w:val="single"/>
        </w:rPr>
        <w:t>GCC militaries are making rapid advances and may eclipse Iranian capabilities in the Gulf within ten years</w:t>
      </w:r>
      <w:r w:rsidRPr="009B3B79">
        <w:rPr>
          <w:sz w:val="12"/>
        </w:rPr>
        <w:t xml:space="preserve">. By 2015, for instance, the combined forces of the UAE military will likely be able to prevent Iranian naval operations in UAE territorial waters and EEZs [Exclusive Economic Zones], seize and hold Iranian-held islands, and intercept some Iranian missile and air attacks on the UAE in the event of a conflict.50” Moreover, “encouraging signs suggest that the GCC states will [by 2015] be able to maintain local air superiority over their national territories and EEZs…”51 Likewise, Anthony Cordesman has said that </w:t>
      </w:r>
      <w:r w:rsidRPr="00722A48">
        <w:rPr>
          <w:u w:val="single"/>
        </w:rPr>
        <w:t>major arms sales proposed by the U</w:t>
      </w:r>
      <w:r w:rsidRPr="009B3B79">
        <w:rPr>
          <w:sz w:val="12"/>
        </w:rPr>
        <w:t xml:space="preserve">nited </w:t>
      </w:r>
      <w:r w:rsidRPr="00722A48">
        <w:rPr>
          <w:u w:val="single"/>
        </w:rPr>
        <w:t>S</w:t>
      </w:r>
      <w:r w:rsidRPr="009B3B79">
        <w:rPr>
          <w:sz w:val="12"/>
        </w:rPr>
        <w:t>tates “</w:t>
      </w:r>
      <w:r w:rsidRPr="00722A48">
        <w:rPr>
          <w:u w:val="single"/>
        </w:rPr>
        <w:t>can help create a Saudi Air Force that is more of a threat to Iran than Iran’s conventional missiles are to Saudi Arabia</w:t>
      </w:r>
      <w:r w:rsidRPr="009B3B79">
        <w:rPr>
          <w:sz w:val="12"/>
        </w:rPr>
        <w:t xml:space="preserve">…”52 </w:t>
      </w:r>
      <w:r w:rsidRPr="000B41DF">
        <w:rPr>
          <w:b/>
          <w:bCs/>
          <w:u w:val="single"/>
        </w:rPr>
        <w:t>If the GCC states are thought to have escalation dominance over Iran, the effect should be to reduce Iran’s ability to deter retaliation for its low-level aggression, thus limiting its freedom to commit such aggression in the first place</w:t>
      </w:r>
      <w:r w:rsidRPr="009B3B79">
        <w:rPr>
          <w:sz w:val="12"/>
        </w:rPr>
        <w:t xml:space="preserve">. </w:t>
      </w:r>
      <w:r w:rsidRPr="009A7398">
        <w:rPr>
          <w:u w:val="single"/>
        </w:rPr>
        <w:t xml:space="preserve">A </w:t>
      </w:r>
      <w:r w:rsidRPr="009A7398">
        <w:rPr>
          <w:u w:val="single"/>
          <w:bdr w:val="single" w:sz="4" w:space="0" w:color="auto"/>
        </w:rPr>
        <w:t>third</w:t>
      </w:r>
      <w:r w:rsidRPr="009A7398">
        <w:rPr>
          <w:u w:val="single"/>
        </w:rPr>
        <w:t xml:space="preserve"> reason</w:t>
      </w:r>
      <w:r w:rsidRPr="009B3B79">
        <w:rPr>
          <w:sz w:val="12"/>
        </w:rPr>
        <w:t xml:space="preserve"> to sell major offensive weapons to the GCC states </w:t>
      </w:r>
      <w:r w:rsidRPr="009A7398">
        <w:rPr>
          <w:u w:val="single"/>
        </w:rPr>
        <w:t>is that defensive weapons alone will not</w:t>
      </w:r>
      <w:r w:rsidRPr="009B3B79">
        <w:rPr>
          <w:sz w:val="12"/>
        </w:rPr>
        <w:t xml:space="preserve"> likely </w:t>
      </w:r>
      <w:r w:rsidRPr="009A7398">
        <w:rPr>
          <w:u w:val="single"/>
        </w:rPr>
        <w:t>prove adequate to countering more intense low-level aggression by a nuclear-armed Iran</w:t>
      </w:r>
      <w:r w:rsidRPr="009B3B79">
        <w:rPr>
          <w:sz w:val="12"/>
        </w:rPr>
        <w:t xml:space="preserve">. No system of defenses can be perfect, and </w:t>
      </w:r>
      <w:r w:rsidRPr="007D4E83">
        <w:rPr>
          <w:b/>
          <w:bCs/>
          <w:u w:val="single"/>
        </w:rPr>
        <w:t>without some fear of counterattack, an aggressor might have little reason not to repeatedly test the defenses arrayed against</w:t>
      </w:r>
      <w:r w:rsidRPr="009B3B79">
        <w:rPr>
          <w:sz w:val="12"/>
        </w:rPr>
        <w:t xml:space="preserve"> </w:t>
      </w:r>
      <w:r w:rsidRPr="009B3B79">
        <w:rPr>
          <w:strike/>
          <w:sz w:val="12"/>
        </w:rPr>
        <w:t>him</w:t>
      </w:r>
      <w:r w:rsidRPr="009B3B79">
        <w:rPr>
          <w:sz w:val="12"/>
        </w:rPr>
        <w:t xml:space="preserve"> [</w:t>
      </w:r>
      <w:r w:rsidRPr="007D4E83">
        <w:rPr>
          <w:b/>
          <w:bCs/>
          <w:u w:val="single"/>
        </w:rPr>
        <w:t>them</w:t>
      </w:r>
      <w:r w:rsidRPr="009B3B79">
        <w:rPr>
          <w:sz w:val="12"/>
        </w:rPr>
        <w:t xml:space="preserve">]. There is also a matter of cost-effectiveness: deterrence by the threat of punishing an attacker can make it far less costly to secure valuable targets spread over large geographic areas. For the GCC states, trying to defend both simultaneously and effectively all possible coastal and inland targets of low-level attack by Iran could well be cost-prohibitive. </w:t>
      </w:r>
      <w:r w:rsidRPr="009A7398">
        <w:rPr>
          <w:u w:val="single"/>
        </w:rPr>
        <w:t>A fourth reason</w:t>
      </w:r>
      <w:r w:rsidRPr="009B3B79">
        <w:rPr>
          <w:sz w:val="12"/>
        </w:rPr>
        <w:t xml:space="preserve"> to sell major offensive weapons </w:t>
      </w:r>
      <w:r w:rsidRPr="009A7398">
        <w:rPr>
          <w:u w:val="single"/>
        </w:rPr>
        <w:t>is that</w:t>
      </w:r>
      <w:r w:rsidRPr="009B3B79">
        <w:rPr>
          <w:sz w:val="12"/>
        </w:rPr>
        <w:t xml:space="preserve"> </w:t>
      </w:r>
      <w:r w:rsidRPr="00B74429">
        <w:rPr>
          <w:b/>
          <w:bCs/>
          <w:u w:val="single"/>
        </w:rPr>
        <w:t>some</w:t>
      </w:r>
      <w:r w:rsidRPr="009B3B79">
        <w:rPr>
          <w:sz w:val="12"/>
        </w:rPr>
        <w:t xml:space="preserve"> of the </w:t>
      </w:r>
      <w:r w:rsidRPr="00B74429">
        <w:rPr>
          <w:b/>
          <w:bCs/>
          <w:u w:val="single"/>
        </w:rPr>
        <w:t>weapons allow for retaliation against Iran in ways that could minimize</w:t>
      </w:r>
      <w:r w:rsidRPr="009B3B79">
        <w:rPr>
          <w:sz w:val="12"/>
        </w:rPr>
        <w:t xml:space="preserve"> the risk of </w:t>
      </w:r>
      <w:r w:rsidRPr="00B74429">
        <w:rPr>
          <w:b/>
          <w:bCs/>
          <w:u w:val="single"/>
        </w:rPr>
        <w:t>further escalation</w:t>
      </w:r>
      <w:r w:rsidRPr="009B3B79">
        <w:rPr>
          <w:sz w:val="12"/>
        </w:rPr>
        <w:t xml:space="preserve">. </w:t>
      </w:r>
      <w:r w:rsidRPr="00B40E69">
        <w:rPr>
          <w:u w:val="single"/>
        </w:rPr>
        <w:t>For instance, the sale of</w:t>
      </w:r>
      <w:r w:rsidRPr="009B3B79">
        <w:rPr>
          <w:sz w:val="12"/>
        </w:rPr>
        <w:t xml:space="preserve"> Storm Shadow air-launched </w:t>
      </w:r>
      <w:r w:rsidRPr="00B40E69">
        <w:rPr>
          <w:u w:val="single"/>
        </w:rPr>
        <w:t>cruise missiles</w:t>
      </w:r>
      <w:r w:rsidRPr="009B3B79">
        <w:rPr>
          <w:sz w:val="12"/>
        </w:rPr>
        <w:t xml:space="preserve"> to Saudi Arabia and the UAE </w:t>
      </w:r>
      <w:r w:rsidRPr="00B40E69">
        <w:rPr>
          <w:u w:val="single"/>
        </w:rPr>
        <w:t>will allow these states to attack Iran’s vital economic facilities in the Gulf without sending large formations of fighter, attack, and defense-suppression aircraft to</w:t>
      </w:r>
      <w:r w:rsidRPr="009B3B79">
        <w:rPr>
          <w:sz w:val="12"/>
        </w:rPr>
        <w:t xml:space="preserve"> potentially </w:t>
      </w:r>
      <w:r w:rsidRPr="00B40E69">
        <w:rPr>
          <w:u w:val="single"/>
        </w:rPr>
        <w:t>do battle with the Iranian air force</w:t>
      </w:r>
      <w:r w:rsidRPr="009B3B79">
        <w:rPr>
          <w:sz w:val="12"/>
        </w:rPr>
        <w:t xml:space="preserve">. In fact, it appears Storm Shadow missiles could be launched from over Saudi or UAE territory and still damage vital facilities in Iran. 53 The sale of U.S. ATACMS T2K Unitary missiles to Bahrain and the UAE would offer a similar capacity for limited, standoff attacks. ATACMS is an artillery system with a range of 270 or 300 kilometers, GPS-assisted guidance, and a 550-pound high-explosive blast/fragmentation warhead.54 If based in the UAE, ATACMS could strike the Iranian port of Bandar-e-Abbas, which handles some 90 percent of all containerized shipping traffic in Iran. 55 Similarly, ATACMS deployed to the eastern tip of Bahrain would threaten Iran’s second-largest oil export terminal, that on </w:t>
      </w:r>
      <w:proofErr w:type="spellStart"/>
      <w:r w:rsidRPr="009B3B79">
        <w:rPr>
          <w:sz w:val="12"/>
        </w:rPr>
        <w:t>Lavan</w:t>
      </w:r>
      <w:proofErr w:type="spellEnd"/>
      <w:r w:rsidRPr="009B3B79">
        <w:rPr>
          <w:sz w:val="12"/>
        </w:rPr>
        <w:t xml:space="preserve"> Island. As with Storm Shadow, ATACMS would not require the GCC states </w:t>
      </w:r>
      <w:r w:rsidRPr="00B40E69">
        <w:rPr>
          <w:u w:val="single"/>
        </w:rPr>
        <w:t>to contest Iran for local air superiority</w:t>
      </w:r>
      <w:r w:rsidRPr="009B3B79">
        <w:rPr>
          <w:sz w:val="12"/>
        </w:rPr>
        <w:t xml:space="preserve">, something that </w:t>
      </w:r>
      <w:r w:rsidRPr="00B40E69">
        <w:rPr>
          <w:u w:val="single"/>
        </w:rPr>
        <w:t>would</w:t>
      </w:r>
      <w:r w:rsidRPr="009B3B79">
        <w:rPr>
          <w:sz w:val="12"/>
        </w:rPr>
        <w:t xml:space="preserve"> tend to </w:t>
      </w:r>
      <w:r w:rsidRPr="00B40E69">
        <w:rPr>
          <w:u w:val="single"/>
        </w:rPr>
        <w:t>increase the risk of further escalation toward major war</w:t>
      </w:r>
      <w:r w:rsidRPr="009B3B79">
        <w:rPr>
          <w:sz w:val="12"/>
        </w:rPr>
        <w:t xml:space="preserve">. Also, to the extent Iran or the GCC states perceive the risk of further escalation resulting from the use of Storm Shadow or ATACMS to be low, </w:t>
      </w:r>
      <w:r w:rsidRPr="00B40E69">
        <w:rPr>
          <w:b/>
          <w:bCs/>
          <w:u w:val="single"/>
        </w:rPr>
        <w:t xml:space="preserve">the weapons </w:t>
      </w:r>
      <w:proofErr w:type="gramStart"/>
      <w:r w:rsidRPr="00B40E69">
        <w:rPr>
          <w:b/>
          <w:bCs/>
          <w:u w:val="single"/>
        </w:rPr>
        <w:t>can be seen as</w:t>
      </w:r>
      <w:proofErr w:type="gramEnd"/>
      <w:r w:rsidRPr="00B40E69">
        <w:rPr>
          <w:b/>
          <w:bCs/>
          <w:u w:val="single"/>
        </w:rPr>
        <w:t xml:space="preserve"> more usable and thus can provide stronger deterrence as well as escalation control</w:t>
      </w:r>
      <w:r w:rsidRPr="009B3B79">
        <w:rPr>
          <w:sz w:val="12"/>
        </w:rPr>
        <w:t xml:space="preserve">. </w:t>
      </w:r>
    </w:p>
    <w:p w14:paraId="070D5F58" w14:textId="77777777" w:rsidR="006C5C1F" w:rsidRDefault="006C5C1F" w:rsidP="006C5C1F"/>
    <w:p w14:paraId="270F5EA7" w14:textId="77777777" w:rsidR="006C5C1F" w:rsidRPr="007D5980" w:rsidRDefault="006C5C1F" w:rsidP="006C5C1F">
      <w:pPr>
        <w:pStyle w:val="Heading4"/>
      </w:pPr>
      <w:r>
        <w:lastRenderedPageBreak/>
        <w:t>Arms sales are key to deterring an increase in Iranian aggression</w:t>
      </w:r>
    </w:p>
    <w:p w14:paraId="13AF028A" w14:textId="77777777" w:rsidR="006C5C1F" w:rsidRDefault="006C5C1F" w:rsidP="006C5C1F">
      <w:pPr>
        <w:rPr>
          <w:sz w:val="12"/>
        </w:rPr>
      </w:pPr>
      <w:r>
        <w:rPr>
          <w:rStyle w:val="Style13ptBold"/>
        </w:rPr>
        <w:t xml:space="preserve">Williams 19 </w:t>
      </w:r>
      <w:r w:rsidRPr="00080AE1">
        <w:t>(</w:t>
      </w:r>
      <w:proofErr w:type="spellStart"/>
      <w:r>
        <w:t>Aime</w:t>
      </w:r>
      <w:proofErr w:type="spellEnd"/>
      <w:r>
        <w:t xml:space="preserve">, U.S. Foreign Policy correspondent for the Financial Times, “US diplomat cites Iran threat in </w:t>
      </w:r>
      <w:proofErr w:type="spellStart"/>
      <w:r>
        <w:t>defence</w:t>
      </w:r>
      <w:proofErr w:type="spellEnd"/>
      <w:r>
        <w:t xml:space="preserve"> of Saudi arms sales,” </w:t>
      </w:r>
      <w:hyperlink r:id="rId72" w:history="1">
        <w:r w:rsidRPr="00C332B1">
          <w:rPr>
            <w:rStyle w:val="Hyperlink"/>
          </w:rPr>
          <w:t>https://www.ft.com/content/830412e4-8c82-11e9-a24d-b42f641eca37</w:t>
        </w:r>
      </w:hyperlink>
      <w:r>
        <w:t xml:space="preserve">   6/12/19, Accessed: 6/12/19) JD</w:t>
      </w:r>
      <w:r w:rsidRPr="00636BAA">
        <w:rPr>
          <w:sz w:val="12"/>
        </w:rPr>
        <w:br/>
      </w:r>
      <w:r w:rsidRPr="00CD0D56">
        <w:rPr>
          <w:u w:val="single"/>
        </w:rPr>
        <w:t>A top US diplomat has said the threat from Iran has made it necessary for the Trump administration to bypass Congress and press ahead with multibillion-dollar arms sales to Saudi Arabia and the United Arab Emirates</w:t>
      </w:r>
      <w:r w:rsidRPr="00CD0D56">
        <w:rPr>
          <w:sz w:val="12"/>
        </w:rPr>
        <w:t xml:space="preserve">, despite growing bipartisan opposition from legislators. The decision, which was announced by secretary of state Mike Pompeo last month, activated rarely used emergency powers to allow the US to proceed with 22 sales of planned precision bombs worth $8.1bn to those two countries without fear of Congress blocking the measure. Speaking at a hearing before the House of Representatives foreign affairs committee on Wednesday, Clarke Cooper, assistant secretary at the bureau of political-military affairs at the state department, said </w:t>
      </w:r>
      <w:r w:rsidRPr="00CD0D56">
        <w:rPr>
          <w:u w:val="single"/>
        </w:rPr>
        <w:t>the decision was made partly because of the “significant increase in the intelligence threat streams related to Iran”</w:t>
      </w:r>
      <w:r w:rsidRPr="00CD0D56">
        <w:rPr>
          <w:sz w:val="12"/>
        </w:rPr>
        <w:t xml:space="preserve">. The state department’s </w:t>
      </w:r>
      <w:proofErr w:type="spellStart"/>
      <w:r w:rsidRPr="00CD0D56">
        <w:rPr>
          <w:sz w:val="12"/>
        </w:rPr>
        <w:t>manoeuvre</w:t>
      </w:r>
      <w:proofErr w:type="spellEnd"/>
      <w:r w:rsidRPr="00CD0D56">
        <w:rPr>
          <w:sz w:val="12"/>
        </w:rPr>
        <w:t xml:space="preserve"> has added to the growing anger among legislators over the Trump administration’s staunch support for Saudi Arabia, even in the wake of the journalist Jamal Khashoggi’s </w:t>
      </w:r>
      <w:proofErr w:type="gramStart"/>
      <w:r w:rsidRPr="00CD0D56">
        <w:rPr>
          <w:sz w:val="12"/>
        </w:rPr>
        <w:t>killing, and</w:t>
      </w:r>
      <w:proofErr w:type="gramEnd"/>
      <w:r w:rsidRPr="00CD0D56">
        <w:rPr>
          <w:sz w:val="12"/>
        </w:rPr>
        <w:t xml:space="preserve"> set the scene for another battle between Congress and the White House. Eliot Engel, the foreign affairs committee’s Democratic chairman, said the acceleration of the sales was an abuse of the administration’s power and a “fiasco”. “They employed an obscure and rarely used provision of the law to declare a </w:t>
      </w:r>
      <w:proofErr w:type="spellStart"/>
      <w:r w:rsidRPr="00CD0D56">
        <w:rPr>
          <w:sz w:val="12"/>
        </w:rPr>
        <w:t>phoney</w:t>
      </w:r>
      <w:proofErr w:type="spellEnd"/>
      <w:r w:rsidRPr="00CD0D56">
        <w:rPr>
          <w:sz w:val="12"/>
        </w:rPr>
        <w:t xml:space="preserve"> emergency, ram these sales through, and undercut Congress’s ability to carry out its oversight role,” said </w:t>
      </w:r>
      <w:proofErr w:type="spellStart"/>
      <w:r w:rsidRPr="00CD0D56">
        <w:rPr>
          <w:sz w:val="12"/>
        </w:rPr>
        <w:t>Mr</w:t>
      </w:r>
      <w:proofErr w:type="spellEnd"/>
      <w:r w:rsidRPr="00CD0D56">
        <w:rPr>
          <w:sz w:val="12"/>
        </w:rPr>
        <w:t xml:space="preserve"> Engel. Michael McCaul, the top Republican on the foreign affairs committee, said that while he </w:t>
      </w:r>
      <w:proofErr w:type="spellStart"/>
      <w:r w:rsidRPr="00CD0D56">
        <w:rPr>
          <w:sz w:val="12"/>
        </w:rPr>
        <w:t>recognised</w:t>
      </w:r>
      <w:proofErr w:type="spellEnd"/>
      <w:r w:rsidRPr="00CD0D56">
        <w:rPr>
          <w:sz w:val="12"/>
        </w:rPr>
        <w:t xml:space="preserve"> the need to support Saudi Arabia, he had “an issue” with the bypassing of the usual process for arms sales. In response to the proposed arms sales, a bipartisan group of senators including Bob Menendez, the top Democrat on the Senate foreign relations committee, and four Republican legislators — Lindsey Graham, Rand Paul, Todd Young and Mike Lee — have issued 22 joint resolutions of disapproval. With all 47 Democrats expected to support the resolution, the support of four Republican senators would allow the resolutions to pass the Senate with a simple majority. </w:t>
      </w:r>
      <w:proofErr w:type="spellStart"/>
      <w:r w:rsidRPr="00CD0D56">
        <w:rPr>
          <w:sz w:val="12"/>
        </w:rPr>
        <w:t>Mr</w:t>
      </w:r>
      <w:proofErr w:type="spellEnd"/>
      <w:r w:rsidRPr="00CD0D56">
        <w:rPr>
          <w:sz w:val="12"/>
        </w:rPr>
        <w:t xml:space="preserve"> Menendez said </w:t>
      </w:r>
      <w:proofErr w:type="spellStart"/>
      <w:r w:rsidRPr="00CD0D56">
        <w:rPr>
          <w:sz w:val="12"/>
        </w:rPr>
        <w:t>Mr</w:t>
      </w:r>
      <w:proofErr w:type="spellEnd"/>
      <w:r w:rsidRPr="00CD0D56">
        <w:rPr>
          <w:sz w:val="12"/>
        </w:rPr>
        <w:t xml:space="preserve"> Pompeo was “abusing” the emergency powers and had broken the arms sales process. “The Trump administration’s effort to sell billions of US weapons to Saudi Arabia and the United Arab Emirates is yet another example of an end-run around Congress and a disregard for human rights,” he added. </w:t>
      </w:r>
      <w:proofErr w:type="spellStart"/>
      <w:r w:rsidRPr="00CD0D56">
        <w:rPr>
          <w:sz w:val="12"/>
        </w:rPr>
        <w:t>Mr</w:t>
      </w:r>
      <w:proofErr w:type="spellEnd"/>
      <w:r w:rsidRPr="00CD0D56">
        <w:rPr>
          <w:sz w:val="12"/>
        </w:rPr>
        <w:t xml:space="preserve"> Lee said the move undermined Congress. “This rarely used emergency loophole highlights the unfortunate reality that Congress has ceded too much authority to the executive branch,” said </w:t>
      </w:r>
      <w:proofErr w:type="spellStart"/>
      <w:r w:rsidRPr="00CD0D56">
        <w:rPr>
          <w:sz w:val="12"/>
        </w:rPr>
        <w:t>Mr</w:t>
      </w:r>
      <w:proofErr w:type="spellEnd"/>
      <w:r w:rsidRPr="00CD0D56">
        <w:rPr>
          <w:sz w:val="12"/>
        </w:rPr>
        <w:t xml:space="preserve"> Lee. </w:t>
      </w:r>
      <w:proofErr w:type="spellStart"/>
      <w:r w:rsidRPr="00CD0D56">
        <w:rPr>
          <w:sz w:val="12"/>
        </w:rPr>
        <w:t>Mr</w:t>
      </w:r>
      <w:proofErr w:type="spellEnd"/>
      <w:r w:rsidRPr="00CD0D56">
        <w:rPr>
          <w:sz w:val="12"/>
        </w:rPr>
        <w:t xml:space="preserve"> Graham said he expected to see strong bipartisan support for the resolutions. “While I understand that Saudi Arabia is a strategic ally, the </w:t>
      </w:r>
      <w:proofErr w:type="spellStart"/>
      <w:r w:rsidRPr="00CD0D56">
        <w:rPr>
          <w:sz w:val="12"/>
        </w:rPr>
        <w:t>behaviour</w:t>
      </w:r>
      <w:proofErr w:type="spellEnd"/>
      <w:r w:rsidRPr="00CD0D56">
        <w:rPr>
          <w:sz w:val="12"/>
        </w:rPr>
        <w:t xml:space="preserve"> of Mohammed bin Salman cannot be ignored,” he said. Recommended </w:t>
      </w:r>
      <w:proofErr w:type="gramStart"/>
      <w:r w:rsidRPr="00CD0D56">
        <w:rPr>
          <w:sz w:val="12"/>
        </w:rPr>
        <w:t>The</w:t>
      </w:r>
      <w:proofErr w:type="gramEnd"/>
      <w:r w:rsidRPr="00CD0D56">
        <w:rPr>
          <w:sz w:val="12"/>
        </w:rPr>
        <w:t xml:space="preserve"> Big Read Saudi business feels ‘pain’ of the crown prince’s reforms Separately, </w:t>
      </w:r>
      <w:proofErr w:type="spellStart"/>
      <w:r w:rsidRPr="00CD0D56">
        <w:rPr>
          <w:sz w:val="12"/>
        </w:rPr>
        <w:t>Mr</w:t>
      </w:r>
      <w:proofErr w:type="spellEnd"/>
      <w:r w:rsidRPr="00CD0D56">
        <w:rPr>
          <w:sz w:val="12"/>
        </w:rPr>
        <w:t xml:space="preserve"> Young and Chris Murphy, a Democratic senator from Connecticut, have introduced a resolution to request a report from the administration on Saudi human rights abuses. “There is a limited availability for the administration to sell arms quickly when there is a genuine emergency, but this is fabricated,” said </w:t>
      </w:r>
      <w:proofErr w:type="spellStart"/>
      <w:r w:rsidRPr="00CD0D56">
        <w:rPr>
          <w:sz w:val="12"/>
        </w:rPr>
        <w:t>Mr</w:t>
      </w:r>
      <w:proofErr w:type="spellEnd"/>
      <w:r w:rsidRPr="00CD0D56">
        <w:rPr>
          <w:sz w:val="12"/>
        </w:rPr>
        <w:t xml:space="preserve"> Murphy. Both the House and Senate have passed measures calling for an end to US military assistance to the Saudi-led coalition in Yemen, prompting Donald Trump to issue the second veto of his presidency in April. In a letter to senators last month, </w:t>
      </w:r>
      <w:proofErr w:type="spellStart"/>
      <w:r w:rsidRPr="00CD0D56">
        <w:rPr>
          <w:sz w:val="12"/>
        </w:rPr>
        <w:t>Mr</w:t>
      </w:r>
      <w:proofErr w:type="spellEnd"/>
      <w:r w:rsidRPr="00CD0D56">
        <w:rPr>
          <w:sz w:val="12"/>
        </w:rPr>
        <w:t xml:space="preserve"> Trump branded it “an unnecessary, dangerous attempt to weaken my constitutional authorities”. Despite longstanding opposition to US support for Saudi in Yemen, administration officials have argued that </w:t>
      </w:r>
      <w:r w:rsidRPr="00CD0D56">
        <w:rPr>
          <w:rStyle w:val="Emphasis"/>
        </w:rPr>
        <w:t>Saudi is an important ally in countering Iran</w:t>
      </w:r>
      <w:r w:rsidRPr="00CD0D56">
        <w:rPr>
          <w:u w:val="single"/>
        </w:rPr>
        <w:t xml:space="preserve">. </w:t>
      </w:r>
      <w:proofErr w:type="spellStart"/>
      <w:r w:rsidRPr="00CD0D56">
        <w:rPr>
          <w:u w:val="single"/>
        </w:rPr>
        <w:t>Mr</w:t>
      </w:r>
      <w:proofErr w:type="spellEnd"/>
      <w:r w:rsidRPr="00CD0D56">
        <w:rPr>
          <w:u w:val="single"/>
        </w:rPr>
        <w:t xml:space="preserve"> Pompeo said in announcing the administration’s decision last month that </w:t>
      </w:r>
      <w:r w:rsidRPr="00CD0D56">
        <w:rPr>
          <w:rStyle w:val="Emphasis"/>
        </w:rPr>
        <w:t>the arms sales were being waved through to help “deter Iranian aggression</w:t>
      </w:r>
      <w:r w:rsidRPr="00CD0D56">
        <w:rPr>
          <w:u w:val="single"/>
        </w:rPr>
        <w:t xml:space="preserve"> and build partner </w:t>
      </w:r>
      <w:proofErr w:type="spellStart"/>
      <w:r w:rsidRPr="00CD0D56">
        <w:rPr>
          <w:u w:val="single"/>
        </w:rPr>
        <w:t>self-defence</w:t>
      </w:r>
      <w:proofErr w:type="spellEnd"/>
      <w:r w:rsidRPr="00CD0D56">
        <w:rPr>
          <w:u w:val="single"/>
        </w:rPr>
        <w:t xml:space="preserve"> capacity”</w:t>
      </w:r>
      <w:r w:rsidRPr="00CD0D56">
        <w:rPr>
          <w:sz w:val="12"/>
        </w:rPr>
        <w:t xml:space="preserve">, arguing that </w:t>
      </w:r>
      <w:r w:rsidRPr="00CD0D56">
        <w:rPr>
          <w:u w:val="single"/>
        </w:rPr>
        <w:t>delaying the shipment could lead to “</w:t>
      </w:r>
      <w:r w:rsidRPr="00CD0D56">
        <w:rPr>
          <w:rStyle w:val="Emphasis"/>
        </w:rPr>
        <w:t>degraded systems” and weaken the military capabilities of Saudi and the UAE</w:t>
      </w:r>
      <w:r w:rsidRPr="00CD0D56">
        <w:rPr>
          <w:sz w:val="12"/>
        </w:rPr>
        <w:t xml:space="preserve">. Speaking before the House foreign affairs committee on Wednesday, </w:t>
      </w:r>
      <w:proofErr w:type="spellStart"/>
      <w:r w:rsidRPr="00CD0D56">
        <w:rPr>
          <w:sz w:val="12"/>
        </w:rPr>
        <w:t>Mr</w:t>
      </w:r>
      <w:proofErr w:type="spellEnd"/>
      <w:r w:rsidRPr="00CD0D56">
        <w:rPr>
          <w:sz w:val="12"/>
        </w:rPr>
        <w:t xml:space="preserve"> Cooper said the arms sale was intended to be “a loud and clear message to Iran that we stand by our regional partners”, according to his</w:t>
      </w:r>
      <w:r w:rsidRPr="00636BAA">
        <w:rPr>
          <w:sz w:val="12"/>
        </w:rPr>
        <w:t xml:space="preserve"> prepared testimony.</w:t>
      </w:r>
    </w:p>
    <w:p w14:paraId="3C0121C1" w14:textId="77777777" w:rsidR="006C5C1F" w:rsidRDefault="006C5C1F" w:rsidP="006C5C1F">
      <w:pPr>
        <w:rPr>
          <w:sz w:val="12"/>
        </w:rPr>
      </w:pPr>
    </w:p>
    <w:p w14:paraId="1278B6BE" w14:textId="77777777" w:rsidR="006C5C1F" w:rsidRDefault="006C5C1F" w:rsidP="006C5C1F">
      <w:pPr>
        <w:pStyle w:val="Heading4"/>
      </w:pPr>
      <w:r>
        <w:t>Arms sales are key to deterring Iran’s malign influence in the middle east</w:t>
      </w:r>
    </w:p>
    <w:p w14:paraId="3C075165" w14:textId="77777777" w:rsidR="006C5C1F" w:rsidRPr="003B62AF" w:rsidRDefault="006C5C1F" w:rsidP="006C5C1F">
      <w:r>
        <w:rPr>
          <w:rStyle w:val="Style13ptBold"/>
        </w:rPr>
        <w:t xml:space="preserve">Cohen &amp; Browne 19 </w:t>
      </w:r>
      <w:r w:rsidRPr="003B62AF">
        <w:t>(</w:t>
      </w:r>
      <w:r>
        <w:t xml:space="preserve">Zachary, </w:t>
      </w:r>
      <w:r w:rsidRPr="003B62AF">
        <w:t>breaking news reporter for CNN Politics, where he focuses on the national security beat in Washington and reports on the Pentagon, US State Department, White House, intelligence community and Capitol Hill</w:t>
      </w:r>
      <w:r>
        <w:t xml:space="preserve">, and Ryan, </w:t>
      </w:r>
      <w:r w:rsidRPr="003B62AF">
        <w:t>CNN reporter based in Washington, D.C. covering the Department of Defense from the Pentagon</w:t>
      </w:r>
      <w:r>
        <w:t xml:space="preserve">, “Trump declares emergency to expedite arms sales to Saudi Arabia and UAE,” </w:t>
      </w:r>
      <w:hyperlink r:id="rId73" w:history="1">
        <w:r w:rsidRPr="009E53FB">
          <w:rPr>
            <w:rStyle w:val="Hyperlink"/>
          </w:rPr>
          <w:t>https://www.cnn.com/2019/05/24/politics/trump-arms-sales-saudi-arabia-uae/index.html</w:t>
        </w:r>
      </w:hyperlink>
      <w:r>
        <w:t xml:space="preserve">   5/24/19, Accessed: 6/12/19) JD</w:t>
      </w:r>
    </w:p>
    <w:p w14:paraId="7FCA5645" w14:textId="77777777" w:rsidR="006C5C1F" w:rsidRDefault="006C5C1F" w:rsidP="006C5C1F">
      <w:pPr>
        <w:rPr>
          <w:rStyle w:val="Emphasis"/>
        </w:rPr>
      </w:pPr>
      <w:r w:rsidRPr="00244A25">
        <w:rPr>
          <w:u w:val="single"/>
        </w:rPr>
        <w:t xml:space="preserve">The </w:t>
      </w:r>
      <w:r w:rsidRPr="008318A2">
        <w:rPr>
          <w:highlight w:val="yellow"/>
          <w:u w:val="single"/>
        </w:rPr>
        <w:t>Trump</w:t>
      </w:r>
      <w:r w:rsidRPr="00244A25">
        <w:rPr>
          <w:u w:val="single"/>
        </w:rPr>
        <w:t xml:space="preserve"> administration has </w:t>
      </w:r>
      <w:r w:rsidRPr="008318A2">
        <w:rPr>
          <w:highlight w:val="yellow"/>
          <w:u w:val="single"/>
        </w:rPr>
        <w:t>declared an emergency</w:t>
      </w:r>
      <w:r w:rsidRPr="00244A25">
        <w:rPr>
          <w:u w:val="single"/>
        </w:rPr>
        <w:t xml:space="preserve"> </w:t>
      </w:r>
      <w:r w:rsidRPr="008318A2">
        <w:rPr>
          <w:highlight w:val="yellow"/>
          <w:u w:val="single"/>
        </w:rPr>
        <w:t>to bypass Congress</w:t>
      </w:r>
      <w:r w:rsidRPr="00244A25">
        <w:rPr>
          <w:u w:val="single"/>
        </w:rPr>
        <w:t xml:space="preserve"> and expedite billions of dollars in arms sales to various countries -- including Saudi Arabia and the United Arab Emirates -- </w:t>
      </w:r>
      <w:r w:rsidRPr="00FE3150">
        <w:rPr>
          <w:rStyle w:val="Emphasis"/>
          <w:highlight w:val="yellow"/>
        </w:rPr>
        <w:t>citing the need to deter what it called "the malign influence" of Iran</w:t>
      </w:r>
      <w:r w:rsidRPr="00FE3150">
        <w:rPr>
          <w:rStyle w:val="Emphasis"/>
        </w:rPr>
        <w:t xml:space="preserve"> throughout the Middle East.</w:t>
      </w:r>
      <w:r>
        <w:rPr>
          <w:rStyle w:val="Emphasis"/>
        </w:rPr>
        <w:t xml:space="preserve"> </w:t>
      </w:r>
      <w:r w:rsidRPr="003B62AF">
        <w:rPr>
          <w:sz w:val="12"/>
        </w:rPr>
        <w:t>Secretary of State Mike Pompeo formally told lawmakers Friday of the administration's plans. "</w:t>
      </w:r>
      <w:r w:rsidRPr="008318A2">
        <w:rPr>
          <w:highlight w:val="yellow"/>
          <w:u w:val="single"/>
        </w:rPr>
        <w:t>These sales will support our allies, enhance Middle East stability, and help</w:t>
      </w:r>
      <w:r w:rsidRPr="00244A25">
        <w:rPr>
          <w:u w:val="single"/>
        </w:rPr>
        <w:t xml:space="preserve"> these nations to </w:t>
      </w:r>
      <w:r w:rsidRPr="008318A2">
        <w:rPr>
          <w:highlight w:val="yellow"/>
          <w:u w:val="single"/>
        </w:rPr>
        <w:t>deter</w:t>
      </w:r>
      <w:r w:rsidRPr="00244A25">
        <w:rPr>
          <w:u w:val="single"/>
        </w:rPr>
        <w:t xml:space="preserve"> and defend themselves from the Islamic Republic of </w:t>
      </w:r>
      <w:r w:rsidRPr="008318A2">
        <w:rPr>
          <w:highlight w:val="yellow"/>
          <w:u w:val="single"/>
        </w:rPr>
        <w:t>Iran</w:t>
      </w:r>
      <w:r w:rsidRPr="003B62AF">
        <w:rPr>
          <w:sz w:val="12"/>
        </w:rPr>
        <w:t>," Pompeo said in a statement that put the value of the sales at $8.1 billion. In a Friday letter to congressional lawmakers, Pompeo said that he "</w:t>
      </w:r>
      <w:r w:rsidRPr="008318A2">
        <w:rPr>
          <w:highlight w:val="yellow"/>
          <w:u w:val="single"/>
        </w:rPr>
        <w:t>determined that an emergency exists, which requires</w:t>
      </w:r>
      <w:r w:rsidRPr="00BB0899">
        <w:rPr>
          <w:u w:val="single"/>
        </w:rPr>
        <w:t xml:space="preserve"> the immediate </w:t>
      </w:r>
      <w:r w:rsidRPr="008318A2">
        <w:rPr>
          <w:highlight w:val="yellow"/>
          <w:u w:val="single"/>
        </w:rPr>
        <w:t>sale of</w:t>
      </w:r>
      <w:r w:rsidRPr="00BB0899">
        <w:rPr>
          <w:u w:val="single"/>
        </w:rPr>
        <w:t xml:space="preserve"> the </w:t>
      </w:r>
      <w:r w:rsidRPr="008318A2">
        <w:rPr>
          <w:highlight w:val="yellow"/>
          <w:u w:val="single"/>
        </w:rPr>
        <w:t>defense articles and</w:t>
      </w:r>
      <w:r w:rsidRPr="00BB0899">
        <w:rPr>
          <w:u w:val="single"/>
        </w:rPr>
        <w:t xml:space="preserve"> defense </w:t>
      </w:r>
      <w:r w:rsidRPr="008318A2">
        <w:rPr>
          <w:highlight w:val="yellow"/>
          <w:u w:val="single"/>
        </w:rPr>
        <w:t>services" to Saudi</w:t>
      </w:r>
      <w:r w:rsidRPr="00BB0899">
        <w:rPr>
          <w:u w:val="single"/>
        </w:rPr>
        <w:t xml:space="preserve"> Arabia, </w:t>
      </w:r>
      <w:r w:rsidRPr="008318A2">
        <w:rPr>
          <w:highlight w:val="yellow"/>
          <w:u w:val="single"/>
        </w:rPr>
        <w:t>the UAE and Jordan</w:t>
      </w:r>
      <w:r w:rsidRPr="003B62AF">
        <w:rPr>
          <w:sz w:val="12"/>
        </w:rPr>
        <w:t xml:space="preserve"> "in order </w:t>
      </w:r>
      <w:r w:rsidRPr="008318A2">
        <w:rPr>
          <w:highlight w:val="yellow"/>
          <w:u w:val="single"/>
        </w:rPr>
        <w:t>to deter</w:t>
      </w:r>
      <w:r w:rsidRPr="00BB0899">
        <w:rPr>
          <w:u w:val="single"/>
        </w:rPr>
        <w:t xml:space="preserve"> further the malign influence of the Government of </w:t>
      </w:r>
      <w:r w:rsidRPr="008318A2">
        <w:rPr>
          <w:highlight w:val="yellow"/>
          <w:u w:val="single"/>
        </w:rPr>
        <w:t>Iran</w:t>
      </w:r>
      <w:r w:rsidRPr="00BB0899">
        <w:rPr>
          <w:u w:val="single"/>
        </w:rPr>
        <w:t xml:space="preserve"> throughout the Middle East</w:t>
      </w:r>
      <w:r w:rsidRPr="003B62AF">
        <w:rPr>
          <w:sz w:val="12"/>
        </w:rPr>
        <w:t xml:space="preserve"> region," according to a copy obtained by CNN. The notification comes on the same day as President Donald Trump's announcement that he is sending an additional 1,500 US troops to the Middle East to counter Iran. Pompeo noted in his statement that "today's action will quickly augment our partners' capacity to provide for their own self-defense and reinforce recent changes to US posture in the region to deter Iran." Overall, the State Department listed more than 20 proposed sales, according to a congressional source. CNN reported earlier Friday that the Trump administration was planning to announce its decision to use a pre-existing rule that would allow it to expedite arms sales to allies in the Middle East. The move drew bipartisan </w:t>
      </w:r>
      <w:r w:rsidRPr="003B62AF">
        <w:rPr>
          <w:sz w:val="12"/>
        </w:rPr>
        <w:lastRenderedPageBreak/>
        <w:t xml:space="preserve">condemnation, with lawmakers decrying the precedent it sets, questioning the administration's claims of an emergency and raising the issue of Saudi Arabia's human rights record and the killing of journalist Jamal Khashoggi. Pompeo directly addressed lawmakers' unhappiness in his statement, saying, "I intend for this determination to be a one-time event." He noted that the provision has been used by at least four previous administrations since </w:t>
      </w:r>
      <w:proofErr w:type="gramStart"/>
      <w:r w:rsidRPr="003B62AF">
        <w:rPr>
          <w:sz w:val="12"/>
        </w:rPr>
        <w:t>1979, and</w:t>
      </w:r>
      <w:proofErr w:type="gramEnd"/>
      <w:r w:rsidRPr="003B62AF">
        <w:rPr>
          <w:sz w:val="12"/>
        </w:rPr>
        <w:t xml:space="preserve"> said "this specific measure does not alter our long-standing arms transfer review process with Congress." But he cast blame at Congress as well. "</w:t>
      </w:r>
      <w:r w:rsidRPr="008318A2">
        <w:rPr>
          <w:highlight w:val="yellow"/>
          <w:u w:val="single"/>
        </w:rPr>
        <w:t>Delaying</w:t>
      </w:r>
      <w:r w:rsidRPr="008318A2">
        <w:rPr>
          <w:u w:val="single"/>
        </w:rPr>
        <w:t xml:space="preserve"> this shipment </w:t>
      </w:r>
      <w:r w:rsidRPr="008318A2">
        <w:rPr>
          <w:highlight w:val="yellow"/>
          <w:u w:val="single"/>
        </w:rPr>
        <w:t>could cause degraded systems and a lack of necessary parts and maintenance that could create</w:t>
      </w:r>
      <w:r w:rsidRPr="008318A2">
        <w:rPr>
          <w:u w:val="single"/>
        </w:rPr>
        <w:t xml:space="preserve"> severe airworthiness and interoperability </w:t>
      </w:r>
      <w:r w:rsidRPr="008318A2">
        <w:rPr>
          <w:highlight w:val="yellow"/>
          <w:u w:val="single"/>
        </w:rPr>
        <w:t>concerns for our key partners</w:t>
      </w:r>
      <w:r w:rsidRPr="008318A2">
        <w:rPr>
          <w:u w:val="single"/>
        </w:rPr>
        <w:t>, during a time of increasing regional volatility</w:t>
      </w:r>
      <w:r w:rsidRPr="003B62AF">
        <w:rPr>
          <w:sz w:val="12"/>
        </w:rPr>
        <w:t xml:space="preserve">," Pompeo said. "These national security concerns have been exacerbated by many months of Congressional delay in addressing these critical </w:t>
      </w:r>
      <w:proofErr w:type="gramStart"/>
      <w:r w:rsidRPr="003B62AF">
        <w:rPr>
          <w:sz w:val="12"/>
        </w:rPr>
        <w:t>requirements, and</w:t>
      </w:r>
      <w:proofErr w:type="gramEnd"/>
      <w:r w:rsidRPr="003B62AF">
        <w:rPr>
          <w:sz w:val="12"/>
        </w:rPr>
        <w:t xml:space="preserve"> have called into doubt our reliability as a provider of defense capabilities, opening opportunities for U.S. adversaries to exploit." A US official tells CNN that </w:t>
      </w:r>
      <w:r w:rsidRPr="008318A2">
        <w:rPr>
          <w:highlight w:val="yellow"/>
          <w:u w:val="single"/>
        </w:rPr>
        <w:t>the arms packages</w:t>
      </w:r>
      <w:r w:rsidRPr="008318A2">
        <w:rPr>
          <w:u w:val="single"/>
        </w:rPr>
        <w:t xml:space="preserve"> for UAE and Saudi Arabia </w:t>
      </w:r>
      <w:r w:rsidRPr="008318A2">
        <w:rPr>
          <w:highlight w:val="yellow"/>
          <w:u w:val="single"/>
        </w:rPr>
        <w:t xml:space="preserve">will include </w:t>
      </w:r>
      <w:r w:rsidRPr="00FE3150">
        <w:rPr>
          <w:rStyle w:val="Emphasis"/>
          <w:highlight w:val="yellow"/>
        </w:rPr>
        <w:t>surveillance aircraft and maintenance</w:t>
      </w:r>
      <w:r w:rsidRPr="00FE3150">
        <w:rPr>
          <w:rStyle w:val="Emphasis"/>
        </w:rPr>
        <w:t xml:space="preserve">, as well as </w:t>
      </w:r>
      <w:r w:rsidRPr="00FE3150">
        <w:rPr>
          <w:rStyle w:val="Emphasis"/>
          <w:highlight w:val="yellow"/>
        </w:rPr>
        <w:t>training programs, advanced precision kill weapon guidance systems and Javelin missiles</w:t>
      </w:r>
      <w:r w:rsidRPr="00FE3150">
        <w:rPr>
          <w:rStyle w:val="Emphasis"/>
        </w:rPr>
        <w:t>.</w:t>
      </w:r>
    </w:p>
    <w:p w14:paraId="105C9951" w14:textId="77777777" w:rsidR="006C5C1F" w:rsidRPr="006B6481" w:rsidRDefault="006C5C1F" w:rsidP="006C5C1F"/>
    <w:p w14:paraId="4B7282D4" w14:textId="77777777" w:rsidR="006C5C1F" w:rsidRDefault="006C5C1F" w:rsidP="006C5C1F">
      <w:pPr>
        <w:pStyle w:val="Heading3"/>
      </w:pPr>
      <w:r>
        <w:lastRenderedPageBreak/>
        <w:t xml:space="preserve">2NC Turns Iran </w:t>
      </w:r>
      <w:proofErr w:type="spellStart"/>
      <w:r>
        <w:t>Prolif</w:t>
      </w:r>
      <w:proofErr w:type="spellEnd"/>
    </w:p>
    <w:p w14:paraId="0311E705" w14:textId="77777777" w:rsidR="006C5C1F" w:rsidRDefault="006C5C1F" w:rsidP="006C5C1F">
      <w:pPr>
        <w:pStyle w:val="Heading4"/>
      </w:pPr>
      <w:r>
        <w:t xml:space="preserve">Deterrence solves Iranian </w:t>
      </w:r>
      <w:proofErr w:type="spellStart"/>
      <w:r>
        <w:t>prolif</w:t>
      </w:r>
      <w:proofErr w:type="spellEnd"/>
    </w:p>
    <w:p w14:paraId="60D862C9" w14:textId="77777777" w:rsidR="006C5C1F" w:rsidRDefault="006C5C1F" w:rsidP="006C5C1F">
      <w:r w:rsidRPr="00C225F7">
        <w:rPr>
          <w:b/>
          <w:bCs/>
          <w:sz w:val="24"/>
          <w:szCs w:val="24"/>
        </w:rPr>
        <w:t>Rosenfield 12</w:t>
      </w:r>
      <w:r>
        <w:t xml:space="preserve"> [Daniel Rosenfield, Research Associate. “Countering Iran with Arms Sales to the Gulf Cooperation Council States,” Institute for Defense Analyses, March 2012, </w:t>
      </w:r>
      <w:hyperlink r:id="rId74" w:history="1">
        <w:r w:rsidRPr="00DA1021">
          <w:rPr>
            <w:rStyle w:val="Hyperlink"/>
          </w:rPr>
          <w:t>https://www.hsdl.org/?view&amp;did=731235</w:t>
        </w:r>
      </w:hyperlink>
      <w:r>
        <w:t xml:space="preserve"> Accessed 6/15/19]GMDI *we don’t endorse gendered language</w:t>
      </w:r>
    </w:p>
    <w:p w14:paraId="6852AD29" w14:textId="77777777" w:rsidR="006C5C1F" w:rsidRPr="000B41DF" w:rsidRDefault="006C5C1F" w:rsidP="006C5C1F">
      <w:r>
        <w:t xml:space="preserve">*GCC = Gulf Cooperation Council, comprising </w:t>
      </w:r>
      <w:r w:rsidRPr="00207E89">
        <w:t>Bahrain, Kuwait, Oman, Qatar, Saudi Arabia, and the</w:t>
      </w:r>
      <w:r>
        <w:t xml:space="preserve"> UAE</w:t>
      </w:r>
    </w:p>
    <w:p w14:paraId="46C9DD34" w14:textId="77777777" w:rsidR="006C5C1F" w:rsidRPr="000B41DF" w:rsidRDefault="006C5C1F" w:rsidP="006C5C1F">
      <w:pPr>
        <w:rPr>
          <w:sz w:val="12"/>
        </w:rPr>
      </w:pPr>
      <w:r w:rsidRPr="000B41DF">
        <w:rPr>
          <w:sz w:val="12"/>
        </w:rPr>
        <w:t xml:space="preserve">Sixth, </w:t>
      </w:r>
      <w:r w:rsidRPr="00FE3BC8">
        <w:rPr>
          <w:u w:val="single"/>
        </w:rPr>
        <w:t xml:space="preserve">the process of </w:t>
      </w:r>
      <w:r w:rsidRPr="00561B9F">
        <w:rPr>
          <w:b/>
          <w:bCs/>
          <w:u w:val="single"/>
        </w:rPr>
        <w:t>empowering the GCC states could</w:t>
      </w:r>
      <w:r w:rsidRPr="000B41DF">
        <w:rPr>
          <w:sz w:val="12"/>
        </w:rPr>
        <w:t xml:space="preserve"> also help to </w:t>
      </w:r>
      <w:r w:rsidRPr="00561B9F">
        <w:rPr>
          <w:b/>
          <w:bCs/>
          <w:u w:val="single"/>
        </w:rPr>
        <w:t>dissuade Iran from developing nuclear weapons and convince it to accept strong international controls on its nuclear program</w:t>
      </w:r>
      <w:r w:rsidRPr="000B41DF">
        <w:rPr>
          <w:sz w:val="12"/>
        </w:rPr>
        <w:t xml:space="preserve">. Iran </w:t>
      </w:r>
      <w:proofErr w:type="gramStart"/>
      <w:r w:rsidRPr="000B41DF">
        <w:rPr>
          <w:sz w:val="12"/>
        </w:rPr>
        <w:t>has to</w:t>
      </w:r>
      <w:proofErr w:type="gramEnd"/>
      <w:r w:rsidRPr="000B41DF">
        <w:rPr>
          <w:sz w:val="12"/>
        </w:rPr>
        <w:t xml:space="preserve"> consider that nuclear weapons are not a security panacea. While they are considered very useful in deterring threats to vital interests, their deterrent value is seen to diminish with the importance of the interest at stake. Hence, </w:t>
      </w:r>
      <w:r w:rsidRPr="00AE6FAF">
        <w:rPr>
          <w:u w:val="single"/>
        </w:rPr>
        <w:t>a key question for Iran is whether a small nuclear force, in the absence of relatively strong nonnuclear military capabilities, would provide enough deterrence to permit</w:t>
      </w:r>
      <w:r w:rsidRPr="000B41DF">
        <w:rPr>
          <w:sz w:val="12"/>
        </w:rPr>
        <w:t xml:space="preserve"> low-level </w:t>
      </w:r>
      <w:r w:rsidRPr="00AE6FAF">
        <w:rPr>
          <w:u w:val="single"/>
        </w:rPr>
        <w:t>aggression on a greater scale than</w:t>
      </w:r>
      <w:r w:rsidRPr="000B41DF">
        <w:rPr>
          <w:sz w:val="12"/>
        </w:rPr>
        <w:t xml:space="preserve"> </w:t>
      </w:r>
      <w:r w:rsidRPr="00AE6FAF">
        <w:rPr>
          <w:u w:val="single"/>
        </w:rPr>
        <w:t>is</w:t>
      </w:r>
      <w:r w:rsidRPr="000B41DF">
        <w:rPr>
          <w:sz w:val="12"/>
        </w:rPr>
        <w:t xml:space="preserve"> safely</w:t>
      </w:r>
      <w:r w:rsidRPr="00AE6FAF">
        <w:rPr>
          <w:u w:val="single"/>
        </w:rPr>
        <w:t xml:space="preserve"> possible today</w:t>
      </w:r>
      <w:r w:rsidRPr="000B41DF">
        <w:rPr>
          <w:sz w:val="12"/>
        </w:rPr>
        <w:t xml:space="preserve">. </w:t>
      </w:r>
      <w:r w:rsidRPr="00951E07">
        <w:rPr>
          <w:b/>
          <w:bCs/>
          <w:u w:val="single"/>
        </w:rPr>
        <w:t>There is a risk it would not</w:t>
      </w:r>
      <w:r w:rsidRPr="000B41DF">
        <w:rPr>
          <w:sz w:val="12"/>
        </w:rPr>
        <w:t xml:space="preserve">. While there has been no definitive U.S. policy statement on the matter to date, the GCC states are nonetheless understood to enjoy the backing of U.S. nuclear and conventional forces, including missile defenses and preemptive strike capabilities. 56 </w:t>
      </w:r>
      <w:r w:rsidRPr="000B41DF">
        <w:rPr>
          <w:b/>
          <w:bCs/>
          <w:u w:val="single"/>
        </w:rPr>
        <w:t>If</w:t>
      </w:r>
      <w:r w:rsidRPr="000B41DF">
        <w:rPr>
          <w:sz w:val="12"/>
        </w:rPr>
        <w:t xml:space="preserve"> these </w:t>
      </w:r>
      <w:r w:rsidRPr="000B41DF">
        <w:rPr>
          <w:b/>
          <w:bCs/>
          <w:u w:val="single"/>
        </w:rPr>
        <w:t>states build up their conventional power to eclipse Iran’s nonnuclear military power in the Gulf, Iran’s</w:t>
      </w:r>
      <w:r w:rsidRPr="000B41DF">
        <w:rPr>
          <w:sz w:val="12"/>
        </w:rPr>
        <w:t xml:space="preserve"> freedom to commit low-level </w:t>
      </w:r>
      <w:r w:rsidRPr="000B41DF">
        <w:rPr>
          <w:b/>
          <w:bCs/>
          <w:u w:val="single"/>
        </w:rPr>
        <w:t>aggression</w:t>
      </w:r>
      <w:r w:rsidRPr="000B41DF">
        <w:rPr>
          <w:b/>
          <w:bCs/>
          <w:sz w:val="12"/>
        </w:rPr>
        <w:t xml:space="preserve"> </w:t>
      </w:r>
      <w:r w:rsidRPr="000B41DF">
        <w:rPr>
          <w:b/>
          <w:bCs/>
          <w:u w:val="single"/>
        </w:rPr>
        <w:t>could diminish</w:t>
      </w:r>
      <w:r w:rsidRPr="000B41DF">
        <w:rPr>
          <w:sz w:val="12"/>
        </w:rPr>
        <w:t xml:space="preserve"> in net terms </w:t>
      </w:r>
      <w:r w:rsidRPr="000B41DF">
        <w:rPr>
          <w:b/>
          <w:bCs/>
          <w:u w:val="single"/>
        </w:rPr>
        <w:t>even after acquiring nuclear weapons</w:t>
      </w:r>
      <w:r w:rsidRPr="000B41DF">
        <w:rPr>
          <w:sz w:val="12"/>
        </w:rPr>
        <w:t>. It is perhaps for this reason that in a September 7, 2009 interview with Al Jazeera, then-U.S. Defense Secretary Robert Gates stated the following: “…</w:t>
      </w:r>
      <w:r w:rsidRPr="001624B0">
        <w:rPr>
          <w:u w:val="single"/>
        </w:rPr>
        <w:t>one of the pathways to get the Iranians to change their approach on the nuclear issue is to persuade them that moving down that path will actually jeopardize their security, not enhance it</w:t>
      </w:r>
      <w:r w:rsidRPr="000B41DF">
        <w:rPr>
          <w:sz w:val="12"/>
        </w:rPr>
        <w:t xml:space="preserve">. </w:t>
      </w:r>
      <w:proofErr w:type="gramStart"/>
      <w:r w:rsidRPr="000B41DF">
        <w:rPr>
          <w:sz w:val="12"/>
        </w:rPr>
        <w:t>So</w:t>
      </w:r>
      <w:proofErr w:type="gramEnd"/>
      <w:r w:rsidRPr="000B41DF">
        <w:rPr>
          <w:sz w:val="12"/>
        </w:rPr>
        <w:t xml:space="preserve"> </w:t>
      </w:r>
      <w:r w:rsidRPr="001624B0">
        <w:rPr>
          <w:u w:val="single"/>
        </w:rPr>
        <w:t>the more</w:t>
      </w:r>
      <w:r w:rsidRPr="000B41DF">
        <w:rPr>
          <w:sz w:val="12"/>
        </w:rPr>
        <w:t xml:space="preserve"> that </w:t>
      </w:r>
      <w:r w:rsidRPr="001624B0">
        <w:rPr>
          <w:u w:val="single"/>
        </w:rPr>
        <w:t>our Arab</w:t>
      </w:r>
      <w:r w:rsidRPr="000B41DF">
        <w:rPr>
          <w:sz w:val="12"/>
        </w:rPr>
        <w:t xml:space="preserve"> friends and </w:t>
      </w:r>
      <w:r w:rsidRPr="001624B0">
        <w:rPr>
          <w:u w:val="single"/>
        </w:rPr>
        <w:t>allies</w:t>
      </w:r>
      <w:r w:rsidRPr="000B41DF">
        <w:rPr>
          <w:sz w:val="12"/>
        </w:rPr>
        <w:t xml:space="preserve"> can </w:t>
      </w:r>
      <w:r w:rsidRPr="001624B0">
        <w:rPr>
          <w:u w:val="single"/>
        </w:rPr>
        <w:t>strengthen their security capabilities, the more they can strengthen their cooperation, both with each other and with us</w:t>
      </w:r>
      <w:r w:rsidRPr="000B41DF">
        <w:rPr>
          <w:sz w:val="12"/>
        </w:rPr>
        <w:t>. I think this sends the signal to the Iranians that this path they’re on is not going to advance Iranian security but in fact could weaken it.57”</w:t>
      </w:r>
    </w:p>
    <w:p w14:paraId="4937EF87" w14:textId="77777777" w:rsidR="006C5C1F" w:rsidRDefault="006C5C1F" w:rsidP="006C5C1F"/>
    <w:p w14:paraId="01ECED81" w14:textId="77777777" w:rsidR="006C5C1F" w:rsidRPr="0049174C" w:rsidRDefault="006C5C1F" w:rsidP="006C5C1F">
      <w:pPr>
        <w:pStyle w:val="Heading3"/>
      </w:pPr>
      <w:r>
        <w:lastRenderedPageBreak/>
        <w:t>2NC Turns Yemen</w:t>
      </w:r>
    </w:p>
    <w:p w14:paraId="79603112" w14:textId="77777777" w:rsidR="006C5C1F" w:rsidRDefault="006C5C1F" w:rsidP="006C5C1F">
      <w:pPr>
        <w:pStyle w:val="Heading4"/>
      </w:pPr>
      <w:r>
        <w:t xml:space="preserve">Ending US support would </w:t>
      </w:r>
      <w:r w:rsidRPr="00F67204">
        <w:rPr>
          <w:u w:val="single"/>
        </w:rPr>
        <w:t>embolden</w:t>
      </w:r>
      <w:r>
        <w:t xml:space="preserve"> Iran and their proxies within Yemen that are both the </w:t>
      </w:r>
      <w:r w:rsidRPr="0049174C">
        <w:rPr>
          <w:u w:val="single"/>
        </w:rPr>
        <w:t>root cause</w:t>
      </w:r>
      <w:r>
        <w:t xml:space="preserve"> of the conflict and </w:t>
      </w:r>
      <w:r w:rsidRPr="006D5FB9">
        <w:rPr>
          <w:u w:val="single"/>
        </w:rPr>
        <w:t xml:space="preserve">key </w:t>
      </w:r>
      <w:r>
        <w:rPr>
          <w:u w:val="single"/>
        </w:rPr>
        <w:t>belligerents</w:t>
      </w:r>
      <w:r w:rsidRPr="00642D51">
        <w:t xml:space="preserve"> in shipping lanes</w:t>
      </w:r>
    </w:p>
    <w:p w14:paraId="7A477D1E" w14:textId="77777777" w:rsidR="006C5C1F" w:rsidRDefault="006C5C1F" w:rsidP="006C5C1F">
      <w:r w:rsidRPr="00B42BD3">
        <w:rPr>
          <w:b/>
          <w:bCs/>
          <w:sz w:val="24"/>
          <w:szCs w:val="24"/>
        </w:rPr>
        <w:t>Posey &amp; Phillips 18</w:t>
      </w:r>
      <w:r>
        <w:t xml:space="preserve"> [Madyson Hutchinson Posey, Former Research and Administrative Assistant. James Phillips, Senior Research Fellow, The Heritage Foundation. “</w:t>
      </w:r>
      <w:r w:rsidRPr="00C415B9">
        <w:t>Ending U.S. Military Support for Saudi Arabia in Yemen Would Trigger Dangerous Consequences</w:t>
      </w:r>
      <w:r>
        <w:t xml:space="preserve">,” The Heritage Foundation, 12/6/18, </w:t>
      </w:r>
      <w:hyperlink r:id="rId75" w:history="1">
        <w:r>
          <w:rPr>
            <w:rStyle w:val="Hyperlink"/>
          </w:rPr>
          <w:t>https://www.heritage.org/middle-east/commentary/ending-us-military-support-saudi-arabia-yemen-would-trigger-dangerous</w:t>
        </w:r>
      </w:hyperlink>
      <w:r>
        <w:t xml:space="preserve"> Accessed 6/8/19]GMDI</w:t>
      </w:r>
    </w:p>
    <w:p w14:paraId="2397E94D" w14:textId="77777777" w:rsidR="006C5C1F" w:rsidRDefault="006C5C1F" w:rsidP="006C5C1F">
      <w:pPr>
        <w:rPr>
          <w:sz w:val="12"/>
        </w:rPr>
      </w:pPr>
      <w:r w:rsidRPr="00E83DC7">
        <w:rPr>
          <w:sz w:val="12"/>
        </w:rPr>
        <w:t xml:space="preserve">The Trump administration has banned 21 Saudi suspects in that murder from entering the U.S., imposed sanctions on 17 Saudi officials, and expressed its willingness to take further action if warranted by ongoing investigations. Many senators seek to do more to punish the Saudis, even if it means sacrificing the interests of the Yemeni government and making a negotiated settlement of the conflict more difficult. The killing of Khashoggi was certainly </w:t>
      </w:r>
      <w:proofErr w:type="gramStart"/>
      <w:r w:rsidRPr="00E83DC7">
        <w:rPr>
          <w:sz w:val="12"/>
        </w:rPr>
        <w:t>abhorrent, but</w:t>
      </w:r>
      <w:proofErr w:type="gramEnd"/>
      <w:r w:rsidRPr="00E83DC7">
        <w:rPr>
          <w:sz w:val="12"/>
        </w:rPr>
        <w:t xml:space="preserve"> </w:t>
      </w:r>
      <w:r w:rsidRPr="00D2603D">
        <w:rPr>
          <w:b/>
          <w:bCs/>
          <w:u w:val="single"/>
        </w:rPr>
        <w:t>ending U.S. support</w:t>
      </w:r>
      <w:r w:rsidRPr="00D2603D">
        <w:rPr>
          <w:u w:val="single"/>
        </w:rPr>
        <w:t xml:space="preserve"> for the multinational coalition </w:t>
      </w:r>
      <w:r w:rsidRPr="00D2603D">
        <w:rPr>
          <w:b/>
          <w:bCs/>
          <w:u w:val="single"/>
        </w:rPr>
        <w:t>in Yemen</w:t>
      </w:r>
      <w:r w:rsidRPr="00D2603D">
        <w:rPr>
          <w:u w:val="single"/>
        </w:rPr>
        <w:t xml:space="preserve"> is not the proper solution</w:t>
      </w:r>
      <w:r w:rsidRPr="00D2603D">
        <w:rPr>
          <w:sz w:val="12"/>
        </w:rPr>
        <w:t xml:space="preserve">. </w:t>
      </w:r>
      <w:r w:rsidRPr="00D2603D">
        <w:rPr>
          <w:u w:val="single"/>
        </w:rPr>
        <w:t>It</w:t>
      </w:r>
      <w:r w:rsidRPr="00D2603D">
        <w:rPr>
          <w:sz w:val="12"/>
        </w:rPr>
        <w:t xml:space="preserve"> risks dangerously conflating two separate issues and </w:t>
      </w:r>
      <w:r w:rsidRPr="00D2603D">
        <w:rPr>
          <w:b/>
          <w:bCs/>
          <w:u w:val="single"/>
        </w:rPr>
        <w:t>would inevitably trigger unintended consequences that would undermine U.S. national security interests in the region</w:t>
      </w:r>
      <w:r w:rsidRPr="00D2603D">
        <w:rPr>
          <w:sz w:val="12"/>
        </w:rPr>
        <w:t xml:space="preserve">. Senators must remember that </w:t>
      </w:r>
      <w:r w:rsidRPr="00D2603D">
        <w:rPr>
          <w:u w:val="single"/>
        </w:rPr>
        <w:t>Saudi Arabia is not the only belligerent in Yemen</w:t>
      </w:r>
      <w:r w:rsidRPr="00D2603D">
        <w:rPr>
          <w:sz w:val="12"/>
        </w:rPr>
        <w:t xml:space="preserve">. </w:t>
      </w:r>
      <w:r w:rsidRPr="00D2603D">
        <w:rPr>
          <w:u w:val="single"/>
        </w:rPr>
        <w:t>A cutoff of U.S. support would also hurt</w:t>
      </w:r>
      <w:r w:rsidRPr="005F3D73">
        <w:rPr>
          <w:u w:val="single"/>
        </w:rPr>
        <w:t xml:space="preserve"> the elected and internationally recognized government of Yemen, which was ousted by Iran-backed Houthi rebels in 2015</w:t>
      </w:r>
      <w:r w:rsidRPr="00E83DC7">
        <w:rPr>
          <w:sz w:val="12"/>
        </w:rPr>
        <w:t xml:space="preserve"> in a bloody coup that violated a U.N.-brokered ceasefire. </w:t>
      </w:r>
      <w:r w:rsidRPr="006153C2">
        <w:rPr>
          <w:u w:val="single"/>
        </w:rPr>
        <w:t>Withdrawing U.S. support would also harm the interests of other U.S. allies fighting in Yemen, including the U</w:t>
      </w:r>
      <w:r w:rsidRPr="00E83DC7">
        <w:rPr>
          <w:sz w:val="12"/>
        </w:rPr>
        <w:t xml:space="preserve">nited </w:t>
      </w:r>
      <w:r w:rsidRPr="006153C2">
        <w:rPr>
          <w:u w:val="single"/>
        </w:rPr>
        <w:t>A</w:t>
      </w:r>
      <w:r w:rsidRPr="00E83DC7">
        <w:rPr>
          <w:sz w:val="12"/>
        </w:rPr>
        <w:t xml:space="preserve">rab </w:t>
      </w:r>
      <w:r w:rsidRPr="006153C2">
        <w:rPr>
          <w:u w:val="single"/>
        </w:rPr>
        <w:t>E</w:t>
      </w:r>
      <w:r w:rsidRPr="00E83DC7">
        <w:rPr>
          <w:sz w:val="12"/>
        </w:rPr>
        <w:t xml:space="preserve">mirates </w:t>
      </w:r>
      <w:r w:rsidRPr="006153C2">
        <w:rPr>
          <w:u w:val="single"/>
        </w:rPr>
        <w:t>and Bahrain</w:t>
      </w:r>
      <w:r w:rsidRPr="00E83DC7">
        <w:rPr>
          <w:sz w:val="12"/>
        </w:rPr>
        <w:t xml:space="preserve">. </w:t>
      </w:r>
      <w:r w:rsidRPr="006153C2">
        <w:rPr>
          <w:u w:val="single"/>
        </w:rPr>
        <w:t xml:space="preserve">The war in Yemen is complex. Those who rush to blame Saudi Arabia entirely for the suffering of the Yemeni people ignore the war crimes and heavy-handed treatment meted out by the Houthis to their opponents and </w:t>
      </w:r>
      <w:r w:rsidRPr="00D2603D">
        <w:rPr>
          <w:b/>
          <w:bCs/>
          <w:u w:val="single"/>
        </w:rPr>
        <w:t>the ruthless role that Iran plays in supporting</w:t>
      </w:r>
      <w:r w:rsidRPr="00D2603D">
        <w:rPr>
          <w:b/>
          <w:bCs/>
          <w:sz w:val="12"/>
        </w:rPr>
        <w:t xml:space="preserve"> </w:t>
      </w:r>
      <w:r w:rsidRPr="00D2603D">
        <w:rPr>
          <w:b/>
          <w:bCs/>
          <w:u w:val="single"/>
        </w:rPr>
        <w:t>the Houthi Ansar Allah</w:t>
      </w:r>
      <w:r w:rsidRPr="00E83DC7">
        <w:rPr>
          <w:sz w:val="12"/>
        </w:rPr>
        <w:t xml:space="preserve"> (“Supporters of Allah”) </w:t>
      </w:r>
      <w:r w:rsidRPr="00D2603D">
        <w:rPr>
          <w:b/>
          <w:bCs/>
          <w:u w:val="single"/>
        </w:rPr>
        <w:t>movement, a Shia Islamist extremist group</w:t>
      </w:r>
      <w:r w:rsidRPr="00E83DC7">
        <w:rPr>
          <w:sz w:val="12"/>
        </w:rPr>
        <w:t xml:space="preserve">. The Saudis are rightly criticized for not doing more to prevent civilian casualties as they target Ansar Allah positions. But </w:t>
      </w:r>
      <w:r w:rsidRPr="0007264F">
        <w:rPr>
          <w:u w:val="single"/>
        </w:rPr>
        <w:t>the Houthis should not be given a free pass for deliberately targeting civilian targets in Saudi Arabia and the U</w:t>
      </w:r>
      <w:r w:rsidRPr="00E83DC7">
        <w:rPr>
          <w:sz w:val="12"/>
        </w:rPr>
        <w:t xml:space="preserve">nited </w:t>
      </w:r>
      <w:r w:rsidRPr="0007264F">
        <w:rPr>
          <w:u w:val="single"/>
        </w:rPr>
        <w:t>A</w:t>
      </w:r>
      <w:r w:rsidRPr="00E83DC7">
        <w:rPr>
          <w:sz w:val="12"/>
        </w:rPr>
        <w:t xml:space="preserve">rab </w:t>
      </w:r>
      <w:r w:rsidRPr="00065F38">
        <w:rPr>
          <w:u w:val="single"/>
        </w:rPr>
        <w:t>E</w:t>
      </w:r>
      <w:r w:rsidRPr="00E83DC7">
        <w:rPr>
          <w:sz w:val="12"/>
        </w:rPr>
        <w:t xml:space="preserve">mirates </w:t>
      </w:r>
      <w:r w:rsidRPr="0007264F">
        <w:rPr>
          <w:u w:val="single"/>
        </w:rPr>
        <w:t>with increasingly sophisticated Iranian ballistic missiles</w:t>
      </w:r>
      <w:r w:rsidRPr="00E83DC7">
        <w:rPr>
          <w:sz w:val="12"/>
        </w:rPr>
        <w:t xml:space="preserve">. </w:t>
      </w:r>
      <w:r w:rsidRPr="00D2603D">
        <w:rPr>
          <w:b/>
          <w:bCs/>
          <w:u w:val="single"/>
        </w:rPr>
        <w:t xml:space="preserve">Ansar Allah also deserves criticism for its violent role in destabilizing Yemen and </w:t>
      </w:r>
      <w:r w:rsidRPr="00E10885">
        <w:rPr>
          <w:b/>
          <w:bCs/>
          <w:u w:val="single"/>
          <w:bdr w:val="single" w:sz="4" w:space="0" w:color="auto"/>
        </w:rPr>
        <w:t>creating the conditions</w:t>
      </w:r>
      <w:r w:rsidRPr="00D2603D">
        <w:rPr>
          <w:b/>
          <w:bCs/>
          <w:u w:val="single"/>
        </w:rPr>
        <w:t xml:space="preserve"> that led to the current humanitarian disaster</w:t>
      </w:r>
      <w:r w:rsidRPr="00E83DC7">
        <w:rPr>
          <w:sz w:val="12"/>
        </w:rPr>
        <w:t xml:space="preserve">. </w:t>
      </w:r>
      <w:r w:rsidRPr="0007264F">
        <w:rPr>
          <w:u w:val="single"/>
        </w:rPr>
        <w:t>Ansar Allah regularly attacks the Saudi border, launches missiles strikes into Saudi Arabia and the U</w:t>
      </w:r>
      <w:r w:rsidRPr="00E83DC7">
        <w:rPr>
          <w:sz w:val="12"/>
        </w:rPr>
        <w:t xml:space="preserve">nited </w:t>
      </w:r>
      <w:r w:rsidRPr="0007264F">
        <w:rPr>
          <w:u w:val="single"/>
        </w:rPr>
        <w:t>A</w:t>
      </w:r>
      <w:r w:rsidRPr="00E83DC7">
        <w:rPr>
          <w:sz w:val="12"/>
        </w:rPr>
        <w:t xml:space="preserve">rab </w:t>
      </w:r>
      <w:r w:rsidRPr="0007264F">
        <w:rPr>
          <w:u w:val="single"/>
        </w:rPr>
        <w:t>E</w:t>
      </w:r>
      <w:r w:rsidRPr="00E83DC7">
        <w:rPr>
          <w:sz w:val="12"/>
        </w:rPr>
        <w:t xml:space="preserve">mirates, </w:t>
      </w:r>
      <w:r w:rsidRPr="0007264F">
        <w:rPr>
          <w:u w:val="single"/>
        </w:rPr>
        <w:t>and diverts international medical and food aid to favor its own supporters and sell on the black market</w:t>
      </w:r>
      <w:r w:rsidRPr="00E83DC7">
        <w:rPr>
          <w:sz w:val="12"/>
        </w:rPr>
        <w:t xml:space="preserve">. </w:t>
      </w:r>
      <w:r w:rsidRPr="006D5FB9">
        <w:rPr>
          <w:b/>
          <w:bCs/>
          <w:u w:val="single"/>
        </w:rPr>
        <w:t>Ansar Allah also has targeted U.S. Navy vessels, those of allied nations, and civilian shipping in the Red Sea with Iranian-supplied missiles, gunboat attacks, and boat bombs</w:t>
      </w:r>
      <w:r w:rsidRPr="00E83DC7">
        <w:rPr>
          <w:sz w:val="12"/>
        </w:rPr>
        <w:t xml:space="preserve">. </w:t>
      </w:r>
      <w:r w:rsidRPr="00D40EE2">
        <w:rPr>
          <w:b/>
          <w:bCs/>
          <w:u w:val="single"/>
        </w:rPr>
        <w:t>Undermining the Saudi-led coalition in Yemen risks exacerbating this threat to international shipping and giving Iran the opportunity to threaten oil shipments through the Bab al-Mandab Strait,</w:t>
      </w:r>
      <w:r w:rsidRPr="00E83DC7">
        <w:rPr>
          <w:b/>
          <w:bCs/>
          <w:sz w:val="12"/>
        </w:rPr>
        <w:t xml:space="preserve"> </w:t>
      </w:r>
      <w:r w:rsidRPr="00E83DC7">
        <w:rPr>
          <w:sz w:val="12"/>
        </w:rPr>
        <w:t xml:space="preserve">just </w:t>
      </w:r>
      <w:r w:rsidRPr="00D40EE2">
        <w:rPr>
          <w:b/>
          <w:bCs/>
          <w:u w:val="single"/>
        </w:rPr>
        <w:t>as it has threatened to do in the Strait of Hormuz</w:t>
      </w:r>
      <w:r w:rsidRPr="00E83DC7">
        <w:rPr>
          <w:sz w:val="12"/>
        </w:rPr>
        <w:t xml:space="preserve">. Those who advocate </w:t>
      </w:r>
      <w:r w:rsidRPr="00B75B25">
        <w:rPr>
          <w:u w:val="single"/>
        </w:rPr>
        <w:t>withdrawing support for Saudi Arabia</w:t>
      </w:r>
      <w:r w:rsidRPr="00E83DC7">
        <w:rPr>
          <w:sz w:val="12"/>
        </w:rPr>
        <w:t xml:space="preserve"> apparently believe that they can somehow end the current conflict in Yemen through a one-sided strategy that </w:t>
      </w:r>
      <w:r w:rsidRPr="00B75B25">
        <w:rPr>
          <w:u w:val="single"/>
        </w:rPr>
        <w:t>penalizes allies and boosts Ansar Allah, a group that chants “Death to America” and looks more like Hezbollah</w:t>
      </w:r>
      <w:r w:rsidRPr="00E83DC7">
        <w:rPr>
          <w:sz w:val="12"/>
        </w:rPr>
        <w:t xml:space="preserve">, Iran’s Lebanese proxy group, </w:t>
      </w:r>
      <w:r w:rsidRPr="00B75B25">
        <w:rPr>
          <w:u w:val="single"/>
        </w:rPr>
        <w:t>every day</w:t>
      </w:r>
      <w:r w:rsidRPr="00E83DC7">
        <w:rPr>
          <w:sz w:val="12"/>
        </w:rPr>
        <w:t xml:space="preserve">. Never mind that Saudi Arabia is supporting the internationally recognized government of Yemen in this effort. Never mind that leaving Ansar Allah to run amuck will not bring an end to the humanitarian suffering, but only prolong it. The U.S. currently extends only limited support to Saudi Arabia in Yemen centered on intelligence and information sharing. There are no U.S. troops involved in combat operations, except for occasional commando raids and air strikes against Al-Qaeda in the Arabian Peninsula, a Sunni terrorist group that continues to target the U.S. homeland, as well as Saudi Arabia, France, and other countries. The Trump administration already has stopped the aerial refueling of Saudi warplanes involved in the Yemen conflict and called for a negotiated settlement. But </w:t>
      </w:r>
      <w:r w:rsidRPr="00E83DC7">
        <w:rPr>
          <w:u w:val="single"/>
        </w:rPr>
        <w:t>the U</w:t>
      </w:r>
      <w:r w:rsidRPr="00E83DC7">
        <w:rPr>
          <w:sz w:val="12"/>
        </w:rPr>
        <w:t xml:space="preserve">nited </w:t>
      </w:r>
      <w:r w:rsidRPr="00E83DC7">
        <w:rPr>
          <w:u w:val="single"/>
        </w:rPr>
        <w:t>S</w:t>
      </w:r>
      <w:r w:rsidRPr="00E83DC7">
        <w:rPr>
          <w:sz w:val="12"/>
        </w:rPr>
        <w:t xml:space="preserve">tates </w:t>
      </w:r>
      <w:r w:rsidRPr="00E83DC7">
        <w:rPr>
          <w:u w:val="single"/>
        </w:rPr>
        <w:t>cannot afford to abandon its allies and hope for the best</w:t>
      </w:r>
      <w:r w:rsidRPr="00E83DC7">
        <w:rPr>
          <w:sz w:val="12"/>
        </w:rPr>
        <w:t xml:space="preserve">. </w:t>
      </w:r>
      <w:r w:rsidRPr="00E83DC7">
        <w:rPr>
          <w:u w:val="single"/>
        </w:rPr>
        <w:t>Undermining the Yemeni government and the Saudi-led coalition would make an acceptable political settlement impossible</w:t>
      </w:r>
      <w:r w:rsidRPr="00E83DC7">
        <w:rPr>
          <w:sz w:val="12"/>
        </w:rPr>
        <w:t xml:space="preserve">. The Yemeni government and Saudi Arabia will continue to fight this war with or without U.S. support. </w:t>
      </w:r>
      <w:r w:rsidRPr="00D2603D">
        <w:rPr>
          <w:b/>
          <w:bCs/>
          <w:u w:val="single"/>
        </w:rPr>
        <w:t>Those who would</w:t>
      </w:r>
      <w:r w:rsidRPr="00E83DC7">
        <w:rPr>
          <w:sz w:val="12"/>
        </w:rPr>
        <w:t xml:space="preserve"> connect two unrelated issues, </w:t>
      </w:r>
      <w:r w:rsidRPr="00D2603D">
        <w:rPr>
          <w:b/>
          <w:bCs/>
          <w:u w:val="single"/>
        </w:rPr>
        <w:t>condemn Saudi involvement</w:t>
      </w:r>
      <w:r w:rsidRPr="00E83DC7">
        <w:rPr>
          <w:sz w:val="12"/>
        </w:rPr>
        <w:t xml:space="preserve">, </w:t>
      </w:r>
      <w:r w:rsidRPr="00D2603D">
        <w:rPr>
          <w:b/>
          <w:bCs/>
          <w:u w:val="single"/>
        </w:rPr>
        <w:t>and ignore Iran’s hostile role inside Yemen will only do more harm to innocent Yemeni civilians and empower Iran and its Yemeni proxies</w:t>
      </w:r>
      <w:r w:rsidRPr="00E83DC7">
        <w:rPr>
          <w:sz w:val="12"/>
        </w:rPr>
        <w:t>.</w:t>
      </w:r>
    </w:p>
    <w:p w14:paraId="15DDFD20" w14:textId="77777777" w:rsidR="006C5C1F" w:rsidRDefault="006C5C1F" w:rsidP="006C5C1F">
      <w:pPr>
        <w:pStyle w:val="Heading2"/>
      </w:pPr>
      <w:r>
        <w:lastRenderedPageBreak/>
        <w:t>Hormuz I/L</w:t>
      </w:r>
    </w:p>
    <w:p w14:paraId="0044796A" w14:textId="77777777" w:rsidR="006C5C1F" w:rsidRPr="009E6994" w:rsidRDefault="006C5C1F" w:rsidP="006C5C1F">
      <w:pPr>
        <w:pStyle w:val="Heading3"/>
      </w:pPr>
      <w:r>
        <w:lastRenderedPageBreak/>
        <w:t>2NC Key to Econ</w:t>
      </w:r>
    </w:p>
    <w:p w14:paraId="5DF2813E" w14:textId="77777777" w:rsidR="006C5C1F" w:rsidRPr="00D859E1" w:rsidRDefault="006C5C1F" w:rsidP="006C5C1F">
      <w:pPr>
        <w:pStyle w:val="Heading4"/>
        <w:rPr>
          <w:rStyle w:val="Style13ptBold"/>
          <w:rFonts w:cs="Times New Roman"/>
          <w:b/>
        </w:rPr>
      </w:pPr>
      <w:r>
        <w:rPr>
          <w:rStyle w:val="Style13ptBold"/>
          <w:rFonts w:cs="Times New Roman"/>
          <w:b/>
        </w:rPr>
        <w:t xml:space="preserve">Even if the strait doesn’t close, conflict triggers the impact – market perception </w:t>
      </w:r>
    </w:p>
    <w:p w14:paraId="3B550808" w14:textId="77777777" w:rsidR="006C5C1F" w:rsidRPr="00D859E1" w:rsidRDefault="006C5C1F" w:rsidP="006C5C1F">
      <w:r w:rsidRPr="00D859E1">
        <w:rPr>
          <w:rStyle w:val="Style13ptBold"/>
        </w:rPr>
        <w:t>Karam 12</w:t>
      </w:r>
      <w:r>
        <w:t xml:space="preserve"> </w:t>
      </w:r>
      <w:r w:rsidRPr="00D859E1">
        <w:t xml:space="preserve">Raymond E. Karam, Program Associate and the Washington, D.C. Representative of the </w:t>
      </w:r>
      <w:proofErr w:type="spellStart"/>
      <w:r w:rsidRPr="00D859E1">
        <w:t>EastWest</w:t>
      </w:r>
      <w:proofErr w:type="spellEnd"/>
      <w:r w:rsidRPr="00D859E1">
        <w:t xml:space="preserve"> Institute, “The Strait of Hormuz: What's at Stake”, East West Institute, 1-10, http://www.eastwest.ngo/idea/strait-hormuz-whats-stake</w:t>
      </w:r>
    </w:p>
    <w:p w14:paraId="48220155" w14:textId="77777777" w:rsidR="006C5C1F" w:rsidRPr="00540315" w:rsidRDefault="006C5C1F" w:rsidP="006C5C1F">
      <w:pPr>
        <w:rPr>
          <w:sz w:val="12"/>
        </w:rPr>
      </w:pPr>
      <w:r w:rsidRPr="00540315">
        <w:rPr>
          <w:sz w:val="12"/>
        </w:rPr>
        <w:t xml:space="preserve">According to the U.S. Energy Information Administration, daily oil flow through the strait amounted to almost 17 million barrels in 2011, up from between 15.5-16.0 million in 2009–2010, that constituted roughly 35 percent of all seaborne traded oil. Roughly </w:t>
      </w:r>
      <w:r w:rsidRPr="00D859E1">
        <w:rPr>
          <w:rStyle w:val="StyleUnderline"/>
        </w:rPr>
        <w:t>90 percent of all Gulf oil</w:t>
      </w:r>
      <w:r w:rsidRPr="00540315">
        <w:rPr>
          <w:sz w:val="12"/>
        </w:rPr>
        <w:t xml:space="preserve">, or 20 percent of oil traded worldwide, </w:t>
      </w:r>
      <w:r w:rsidRPr="00D859E1">
        <w:rPr>
          <w:rStyle w:val="StyleUnderline"/>
        </w:rPr>
        <w:t>leaves the region on tankers</w:t>
      </w:r>
      <w:r w:rsidRPr="00540315">
        <w:rPr>
          <w:sz w:val="12"/>
        </w:rPr>
        <w:t xml:space="preserve"> that must pass </w:t>
      </w:r>
      <w:r w:rsidRPr="00D859E1">
        <w:rPr>
          <w:rStyle w:val="StyleUnderline"/>
        </w:rPr>
        <w:t xml:space="preserve">through this narrow waterway, as land </w:t>
      </w:r>
      <w:r w:rsidRPr="00D859E1">
        <w:rPr>
          <w:rStyle w:val="Emphasis"/>
          <w:highlight w:val="cyan"/>
        </w:rPr>
        <w:t>pipelines do not provide sufficient alternative</w:t>
      </w:r>
      <w:r w:rsidRPr="00D859E1">
        <w:rPr>
          <w:rStyle w:val="StyleUnderline"/>
        </w:rPr>
        <w:t xml:space="preserve"> export </w:t>
      </w:r>
      <w:r w:rsidRPr="00D859E1">
        <w:rPr>
          <w:rStyle w:val="StyleUnderline"/>
          <w:highlight w:val="cyan"/>
        </w:rPr>
        <w:t>routes</w:t>
      </w:r>
      <w:r w:rsidRPr="00540315">
        <w:rPr>
          <w:sz w:val="12"/>
        </w:rPr>
        <w:t xml:space="preserve">.∂ A Mounting Standoff∂ Tensions between Iran and the United States fueled fears of supply disruptions as Iran threatened to take action if the U.S. Navy moved an aircraft carrier, the USS John C. Stennis, back into the Gulf. In most analysts’ assessments, the jump in oil prices was likely to continue as long as Tehran continued its threats to use force against U.S. warships patrolling the strategically vital Strait of Hormuz at the mouth of the Gulf.∂ The tough rhetoric exchanged between Tehran and Washington over the waterway comes in the wake of the latest wave of sanctions that Washington says are designed to discourage the Iranian state from developing nuclear weapons. Late last month, U.S. President Barack Obama signed legislation imposing sanctions against Iran’s central bank intended to make it more difficult for the country to sell its oil. The Iranian escalation is seen in Washington as evidence that tighter sanctions are finally beginning to bite.∂ Tougher measures against Tehran are also expected to be announced at the end of this month by EU foreign ministers who have signaled that they will agree to impose an embargo on Iranian oil imports. Iranian officials have made clear they would view an oil embargo as an act of “economic war,” and that they could respond by closing the strait.∂ Exacerbating these tensions are internal factors in the United States and Iran, where political groups are positioning themselves in anticipation of crucial parliamentary elections in Iran in March and the U.S. presidential elections in November.∂ The Iranians are pledging not to back down militarily. Iran’s latest military exercise is seen as a clear signal that it has a deterrent capacity, making it capable of inflicting unacceptable harm on anyone thinking of attacking it. Moreover, following the Iranian navy’s exercises, the naval commander for the Islamic Revolutionary Guards Corps (IRGC), Rear Admiral Ali Fadavi, announced that the IRGC’s own drills will take place in February. On the same day, the Israeli military said it was preparing for joint exercises with the United States to rehearse missile defense and cooperation between the forces. Theses maneuvers, which will involve thousands of troops, have been planned for some time and were hailed by Israeli and U.S. officials as their biggest ever joint drill. Hopefully, the massive exercises will remain just that, but with three armies on the playing board, one spark could be enough to ignite an all-out </w:t>
      </w:r>
      <w:proofErr w:type="gramStart"/>
      <w:r w:rsidRPr="00540315">
        <w:rPr>
          <w:sz w:val="12"/>
        </w:rPr>
        <w:t>war.∂</w:t>
      </w:r>
      <w:proofErr w:type="gramEnd"/>
      <w:r w:rsidRPr="00540315">
        <w:rPr>
          <w:sz w:val="12"/>
        </w:rPr>
        <w:t xml:space="preserve"> The United Kingdom has also joined the United States in pledging a tough response to any Iranian threat. Philip Hammond, the British defense secretary, said during a visit to Washington: "Disruption to the flow of oil through the strait of Hormuz would threaten regional and global economic growth. Any attempt by Iran to close the strait would be illegal and unsuccessful." Hammond followed on his warning by sending the Royal Navy's newest and most advanced ship, the destroyer HMS Daring, to the Gulf for its first mission. Meanwhile, there is speculation that Israel might attack Iran's nuclear facilities, claiming that it is a front for acquiring nuclear weapons, or at least a capacity to make them.∂ A Great Power’s Vulnerability ∂ Although the regional dominance of the U.S. Fifth Fleet, not to mention the other military assets that Washington could deploy from local bases, is not in question, Iran has invested shrewdly in asymmetric warfare capabilities specifically designed to counter U.S. technological superiority. To that end, it has emphasized the procurement of numerous types of guided missiles, many of them placed on light, highly mobile and relatively cheap platforms on land, in the air and at sea.∂ Iran could also strike at U.S. economic interests in the Gulf, such as oil facilities and tankers, and block ships by laying mines, as it did during its war with Iraq in the 1980s. And, despite the damage that the Syrian uprising is doing to the relationship between Iran and its other Middle Eastern allies, Tehran could still call on Hezbollah and Hamas to inflict as much damage as possible on its adversaries.∂ </w:t>
      </w:r>
      <w:r w:rsidRPr="00D859E1">
        <w:rPr>
          <w:rStyle w:val="StyleUnderline"/>
        </w:rPr>
        <w:t xml:space="preserve">The </w:t>
      </w:r>
      <w:r w:rsidRPr="00D859E1">
        <w:rPr>
          <w:rStyle w:val="StyleUnderline"/>
          <w:highlight w:val="cyan"/>
        </w:rPr>
        <w:t xml:space="preserve">Market’s </w:t>
      </w:r>
      <w:r w:rsidRPr="00D859E1">
        <w:rPr>
          <w:rStyle w:val="Emphasis"/>
          <w:highlight w:val="cyan"/>
        </w:rPr>
        <w:t>Watchful Eye</w:t>
      </w:r>
      <w:r>
        <w:rPr>
          <w:rStyle w:val="StyleUnderline"/>
        </w:rPr>
        <w:t xml:space="preserve"> </w:t>
      </w:r>
      <w:r w:rsidRPr="00540315">
        <w:rPr>
          <w:rStyle w:val="StyleUnderline"/>
          <w:sz w:val="12"/>
        </w:rPr>
        <w:t>∂</w:t>
      </w:r>
      <w:r w:rsidRPr="003E476C">
        <w:rPr>
          <w:rStyle w:val="StyleUnderline"/>
          <w:sz w:val="12"/>
        </w:rPr>
        <w:t xml:space="preserve"> </w:t>
      </w:r>
      <w:r w:rsidRPr="00540315">
        <w:rPr>
          <w:sz w:val="12"/>
        </w:rPr>
        <w:t xml:space="preserve">Extended closure of the Strait of Hormuz would remove one-fifth of the world’s oil from the market causing a supply shock of the type not seen since OPEC’s heyday. </w:t>
      </w:r>
      <w:r w:rsidRPr="00D859E1">
        <w:rPr>
          <w:rStyle w:val="StyleUnderline"/>
          <w:highlight w:val="cyan"/>
        </w:rPr>
        <w:t>Even if</w:t>
      </w:r>
      <w:r w:rsidRPr="00D859E1">
        <w:rPr>
          <w:rStyle w:val="StyleUnderline"/>
        </w:rPr>
        <w:t xml:space="preserve"> the </w:t>
      </w:r>
      <w:r w:rsidRPr="00D859E1">
        <w:rPr>
          <w:rStyle w:val="StyleUnderline"/>
          <w:highlight w:val="cyan"/>
        </w:rPr>
        <w:t>strait were not to</w:t>
      </w:r>
      <w:r w:rsidRPr="00D859E1">
        <w:rPr>
          <w:rStyle w:val="StyleUnderline"/>
        </w:rPr>
        <w:t xml:space="preserve"> physically </w:t>
      </w:r>
      <w:r w:rsidRPr="00D859E1">
        <w:rPr>
          <w:rStyle w:val="StyleUnderline"/>
          <w:highlight w:val="cyan"/>
        </w:rPr>
        <w:t>close</w:t>
      </w:r>
      <w:r w:rsidRPr="00D859E1">
        <w:rPr>
          <w:rStyle w:val="StyleUnderline"/>
        </w:rPr>
        <w:t>, a</w:t>
      </w:r>
      <w:r w:rsidRPr="00540315">
        <w:rPr>
          <w:sz w:val="12"/>
        </w:rPr>
        <w:t xml:space="preserve"> military </w:t>
      </w:r>
      <w:r w:rsidRPr="00D859E1">
        <w:rPr>
          <w:rStyle w:val="StyleUnderline"/>
          <w:highlight w:val="cyan"/>
        </w:rPr>
        <w:t>conflict</w:t>
      </w:r>
      <w:r w:rsidRPr="00D859E1">
        <w:rPr>
          <w:rStyle w:val="StyleUnderline"/>
        </w:rPr>
        <w:t xml:space="preserve"> in the area </w:t>
      </w:r>
      <w:r w:rsidRPr="00D859E1">
        <w:rPr>
          <w:rStyle w:val="StyleUnderline"/>
          <w:highlight w:val="cyan"/>
        </w:rPr>
        <w:t xml:space="preserve">could </w:t>
      </w:r>
      <w:r w:rsidRPr="00D859E1">
        <w:rPr>
          <w:rStyle w:val="Emphasis"/>
          <w:highlight w:val="cyan"/>
        </w:rPr>
        <w:t>cause</w:t>
      </w:r>
      <w:r w:rsidRPr="00D859E1">
        <w:rPr>
          <w:rStyle w:val="Emphasis"/>
        </w:rPr>
        <w:t xml:space="preserve"> oil </w:t>
      </w:r>
      <w:r w:rsidRPr="00D859E1">
        <w:rPr>
          <w:rStyle w:val="Emphasis"/>
          <w:highlight w:val="cyan"/>
        </w:rPr>
        <w:t>prices to skyrocket in anticipation</w:t>
      </w:r>
      <w:r w:rsidRPr="00D859E1">
        <w:rPr>
          <w:rStyle w:val="StyleUnderline"/>
        </w:rPr>
        <w:t xml:space="preserve"> of a supply disruption, </w:t>
      </w:r>
      <w:r w:rsidRPr="00D859E1">
        <w:rPr>
          <w:rStyle w:val="StyleUnderline"/>
          <w:highlight w:val="cyan"/>
        </w:rPr>
        <w:t>and</w:t>
      </w:r>
      <w:r w:rsidRPr="00D859E1">
        <w:rPr>
          <w:rStyle w:val="StyleUnderline"/>
        </w:rPr>
        <w:t xml:space="preserve"> prices would </w:t>
      </w:r>
      <w:r w:rsidRPr="00D859E1">
        <w:rPr>
          <w:rStyle w:val="StyleUnderline"/>
          <w:highlight w:val="cyan"/>
        </w:rPr>
        <w:t>remain high until</w:t>
      </w:r>
      <w:r w:rsidRPr="00D859E1">
        <w:rPr>
          <w:rStyle w:val="StyleUnderline"/>
        </w:rPr>
        <w:t xml:space="preserve"> markets are </w:t>
      </w:r>
      <w:r w:rsidRPr="00D859E1">
        <w:rPr>
          <w:rStyle w:val="StyleUnderline"/>
          <w:highlight w:val="cyan"/>
        </w:rPr>
        <w:t>assured</w:t>
      </w:r>
      <w:r w:rsidRPr="00D859E1">
        <w:rPr>
          <w:rStyle w:val="StyleUnderline"/>
        </w:rPr>
        <w:t xml:space="preserve"> that</w:t>
      </w:r>
      <w:r w:rsidRPr="00540315">
        <w:rPr>
          <w:sz w:val="12"/>
        </w:rPr>
        <w:t xml:space="preserve"> free and </w:t>
      </w:r>
      <w:r w:rsidRPr="00D859E1">
        <w:rPr>
          <w:rStyle w:val="StyleUnderline"/>
        </w:rPr>
        <w:t xml:space="preserve">safe </w:t>
      </w:r>
      <w:r w:rsidRPr="00D859E1">
        <w:rPr>
          <w:rStyle w:val="StyleUnderline"/>
          <w:highlight w:val="cyan"/>
        </w:rPr>
        <w:t>passage has</w:t>
      </w:r>
      <w:r w:rsidRPr="00D859E1">
        <w:rPr>
          <w:rStyle w:val="StyleUnderline"/>
        </w:rPr>
        <w:t xml:space="preserve"> been </w:t>
      </w:r>
      <w:r w:rsidRPr="00D859E1">
        <w:rPr>
          <w:rStyle w:val="StyleUnderline"/>
          <w:highlight w:val="cyan"/>
        </w:rPr>
        <w:t>restored. A sharp rise</w:t>
      </w:r>
      <w:r w:rsidRPr="00D859E1">
        <w:rPr>
          <w:rStyle w:val="StyleUnderline"/>
        </w:rPr>
        <w:t xml:space="preserve"> in oil prices </w:t>
      </w:r>
      <w:r w:rsidRPr="00D859E1">
        <w:rPr>
          <w:rStyle w:val="StyleUnderline"/>
          <w:highlight w:val="cyan"/>
        </w:rPr>
        <w:t xml:space="preserve">would prove </w:t>
      </w:r>
      <w:r w:rsidRPr="00D859E1">
        <w:rPr>
          <w:rStyle w:val="Emphasis"/>
          <w:highlight w:val="cyan"/>
        </w:rPr>
        <w:t>catastrophic</w:t>
      </w:r>
      <w:r w:rsidRPr="00D859E1">
        <w:rPr>
          <w:rStyle w:val="StyleUnderline"/>
          <w:highlight w:val="cyan"/>
        </w:rPr>
        <w:t xml:space="preserve"> to the world economy</w:t>
      </w:r>
      <w:r w:rsidRPr="00540315">
        <w:rPr>
          <w:sz w:val="12"/>
        </w:rPr>
        <w:t xml:space="preserve">. Energy analysts say even a partial blockage of the strait could raise the world price of oil by $50 a barrel or more within days, and that would quickly push the price of a gallon of regular gasoline to well over $4 a gallon in the United States. </w:t>
      </w:r>
      <w:r w:rsidRPr="00D859E1">
        <w:rPr>
          <w:rStyle w:val="StyleUnderline"/>
        </w:rPr>
        <w:t xml:space="preserve">This would have </w:t>
      </w:r>
      <w:r w:rsidRPr="00D859E1">
        <w:rPr>
          <w:rStyle w:val="Emphasis"/>
        </w:rPr>
        <w:t xml:space="preserve">serious effects on the world </w:t>
      </w:r>
      <w:proofErr w:type="gramStart"/>
      <w:r w:rsidRPr="00D859E1">
        <w:rPr>
          <w:rStyle w:val="Emphasis"/>
        </w:rPr>
        <w:t>economy</w:t>
      </w:r>
      <w:r w:rsidRPr="00D859E1">
        <w:rPr>
          <w:rStyle w:val="StyleUnderline"/>
        </w:rPr>
        <w:t xml:space="preserve">, </w:t>
      </w:r>
      <w:r w:rsidRPr="00D859E1">
        <w:rPr>
          <w:rStyle w:val="StyleUnderline"/>
          <w:highlight w:val="cyan"/>
        </w:rPr>
        <w:t>and</w:t>
      </w:r>
      <w:proofErr w:type="gramEnd"/>
      <w:r w:rsidRPr="00D859E1">
        <w:rPr>
          <w:rStyle w:val="StyleUnderline"/>
        </w:rPr>
        <w:t xml:space="preserve"> would </w:t>
      </w:r>
      <w:r w:rsidRPr="00D859E1">
        <w:rPr>
          <w:rStyle w:val="Emphasis"/>
          <w:highlight w:val="cyan"/>
        </w:rPr>
        <w:t>surely send</w:t>
      </w:r>
      <w:r w:rsidRPr="00D859E1">
        <w:rPr>
          <w:rStyle w:val="Emphasis"/>
        </w:rPr>
        <w:t xml:space="preserve"> the </w:t>
      </w:r>
      <w:r w:rsidRPr="00D859E1">
        <w:rPr>
          <w:rStyle w:val="Emphasis"/>
          <w:highlight w:val="cyan"/>
        </w:rPr>
        <w:t>U</w:t>
      </w:r>
      <w:r w:rsidRPr="00D859E1">
        <w:rPr>
          <w:rStyle w:val="Emphasis"/>
        </w:rPr>
        <w:t xml:space="preserve">nited </w:t>
      </w:r>
      <w:r w:rsidRPr="00D859E1">
        <w:rPr>
          <w:rStyle w:val="Emphasis"/>
          <w:highlight w:val="cyan"/>
        </w:rPr>
        <w:t>S</w:t>
      </w:r>
      <w:r w:rsidRPr="00D859E1">
        <w:rPr>
          <w:rStyle w:val="Emphasis"/>
        </w:rPr>
        <w:t xml:space="preserve">tates economy back </w:t>
      </w:r>
      <w:r w:rsidRPr="00D859E1">
        <w:rPr>
          <w:rStyle w:val="Emphasis"/>
          <w:highlight w:val="cyan"/>
        </w:rPr>
        <w:t>into recession</w:t>
      </w:r>
      <w:r w:rsidRPr="00540315">
        <w:rPr>
          <w:sz w:val="12"/>
        </w:rPr>
        <w:t>.</w:t>
      </w:r>
    </w:p>
    <w:p w14:paraId="5B99FF55" w14:textId="77777777" w:rsidR="006C5C1F" w:rsidRPr="00D859E1" w:rsidRDefault="006C5C1F" w:rsidP="006C5C1F">
      <w:pPr>
        <w:pStyle w:val="Heading4"/>
      </w:pPr>
      <w:r w:rsidRPr="00D859E1">
        <w:t xml:space="preserve">Just </w:t>
      </w:r>
      <w:r w:rsidRPr="00D859E1">
        <w:rPr>
          <w:u w:val="single"/>
        </w:rPr>
        <w:t>interrupting shipping</w:t>
      </w:r>
      <w:r w:rsidRPr="00D859E1">
        <w:t xml:space="preserve"> links, even if Hormuz stays open</w:t>
      </w:r>
    </w:p>
    <w:p w14:paraId="3DE53778" w14:textId="77777777" w:rsidR="006C5C1F" w:rsidRPr="00D859E1" w:rsidRDefault="006C5C1F" w:rsidP="006C5C1F">
      <w:r>
        <w:rPr>
          <w:rStyle w:val="Style13ptBold"/>
        </w:rPr>
        <w:t>Lacey</w:t>
      </w:r>
      <w:r w:rsidRPr="00D859E1">
        <w:rPr>
          <w:rStyle w:val="Style13ptBold"/>
        </w:rPr>
        <w:t xml:space="preserve"> 12</w:t>
      </w:r>
      <w:r w:rsidRPr="00D859E1">
        <w:t xml:space="preserve"> (Jim Lacey, Ph.D. in Military History from Leeds University, retired from the Army Reserves in 2005, after 24 years of service, 1-4-2012, "Iran’s Hormuz Threat", National Review Online, http://www.nationalreview.com/article/287076/irans-hormuz-threat-jim-lacey)</w:t>
      </w:r>
    </w:p>
    <w:p w14:paraId="1D8DDD66" w14:textId="77777777" w:rsidR="006C5C1F" w:rsidRPr="003F0EDD" w:rsidRDefault="006C5C1F" w:rsidP="006C5C1F">
      <w:pPr>
        <w:rPr>
          <w:sz w:val="12"/>
          <w:szCs w:val="20"/>
        </w:rPr>
      </w:pPr>
      <w:r w:rsidRPr="003F0EDD">
        <w:rPr>
          <w:sz w:val="12"/>
          <w:szCs w:val="20"/>
        </w:rPr>
        <w:t xml:space="preserve">Even this, however, misses the point. </w:t>
      </w:r>
      <w:r w:rsidRPr="00D859E1">
        <w:rPr>
          <w:rStyle w:val="StyleUnderline"/>
          <w:szCs w:val="20"/>
          <w:highlight w:val="yellow"/>
        </w:rPr>
        <w:t>To create massive global economic dislocation</w:t>
      </w:r>
      <w:r w:rsidRPr="00D859E1">
        <w:rPr>
          <w:rStyle w:val="StyleUnderline"/>
          <w:szCs w:val="20"/>
        </w:rPr>
        <w:t xml:space="preserve">, the </w:t>
      </w:r>
      <w:r w:rsidRPr="00D859E1">
        <w:rPr>
          <w:rStyle w:val="StyleUnderline"/>
          <w:szCs w:val="20"/>
          <w:highlight w:val="yellow"/>
        </w:rPr>
        <w:t>Iran</w:t>
      </w:r>
      <w:r w:rsidRPr="00D859E1">
        <w:rPr>
          <w:rStyle w:val="StyleUnderline"/>
          <w:szCs w:val="20"/>
        </w:rPr>
        <w:t xml:space="preserve">ians </w:t>
      </w:r>
      <w:r w:rsidRPr="00D859E1">
        <w:rPr>
          <w:rStyle w:val="StyleUnderline"/>
          <w:szCs w:val="20"/>
          <w:highlight w:val="yellow"/>
        </w:rPr>
        <w:t xml:space="preserve">do not have to keep the strait closed or </w:t>
      </w:r>
      <w:r w:rsidRPr="00D859E1">
        <w:rPr>
          <w:rStyle w:val="Emphasis"/>
          <w:szCs w:val="20"/>
          <w:highlight w:val="yellow"/>
        </w:rPr>
        <w:t>even close it at all</w:t>
      </w:r>
      <w:r w:rsidRPr="00D859E1">
        <w:rPr>
          <w:rStyle w:val="StyleUnderline"/>
          <w:szCs w:val="20"/>
          <w:highlight w:val="yellow"/>
        </w:rPr>
        <w:t xml:space="preserve">. </w:t>
      </w:r>
      <w:r w:rsidRPr="00D859E1">
        <w:rPr>
          <w:rStyle w:val="Emphasis"/>
          <w:szCs w:val="20"/>
          <w:highlight w:val="yellow"/>
        </w:rPr>
        <w:t xml:space="preserve">All they </w:t>
      </w:r>
      <w:proofErr w:type="gramStart"/>
      <w:r w:rsidRPr="00D859E1">
        <w:rPr>
          <w:rStyle w:val="Emphasis"/>
          <w:szCs w:val="20"/>
          <w:highlight w:val="yellow"/>
        </w:rPr>
        <w:t>have to</w:t>
      </w:r>
      <w:proofErr w:type="gramEnd"/>
      <w:r w:rsidRPr="00D859E1">
        <w:rPr>
          <w:rStyle w:val="Emphasis"/>
          <w:szCs w:val="20"/>
          <w:highlight w:val="yellow"/>
        </w:rPr>
        <w:t xml:space="preserve"> do is make it difficult for ships to transit</w:t>
      </w:r>
      <w:r w:rsidRPr="003F0EDD">
        <w:rPr>
          <w:sz w:val="12"/>
          <w:szCs w:val="20"/>
        </w:rPr>
        <w:t xml:space="preserve">. </w:t>
      </w:r>
      <w:proofErr w:type="gramStart"/>
      <w:r w:rsidRPr="00D859E1">
        <w:rPr>
          <w:rStyle w:val="StyleUnderline"/>
          <w:szCs w:val="20"/>
        </w:rPr>
        <w:t>On a daily basis</w:t>
      </w:r>
      <w:proofErr w:type="gramEnd"/>
      <w:r w:rsidRPr="003F0EDD">
        <w:rPr>
          <w:sz w:val="12"/>
          <w:szCs w:val="20"/>
        </w:rPr>
        <w:t xml:space="preserve"> approximately </w:t>
      </w:r>
      <w:r w:rsidRPr="00D859E1">
        <w:rPr>
          <w:rStyle w:val="StyleUnderline"/>
          <w:szCs w:val="20"/>
        </w:rPr>
        <w:t xml:space="preserve">15 </w:t>
      </w:r>
      <w:r w:rsidRPr="00D859E1">
        <w:rPr>
          <w:rStyle w:val="StyleUnderline"/>
          <w:szCs w:val="20"/>
          <w:highlight w:val="yellow"/>
        </w:rPr>
        <w:t>supertankers</w:t>
      </w:r>
      <w:r w:rsidRPr="003F0EDD">
        <w:rPr>
          <w:sz w:val="12"/>
          <w:szCs w:val="20"/>
        </w:rPr>
        <w:t xml:space="preserve"> make their way through the strait, </w:t>
      </w:r>
      <w:r w:rsidRPr="00D859E1">
        <w:rPr>
          <w:rStyle w:val="StyleUnderline"/>
          <w:szCs w:val="20"/>
          <w:highlight w:val="yellow"/>
        </w:rPr>
        <w:t>carry</w:t>
      </w:r>
      <w:r w:rsidRPr="003F0EDD">
        <w:rPr>
          <w:sz w:val="12"/>
          <w:szCs w:val="20"/>
        </w:rPr>
        <w:t xml:space="preserve">ing over 15 million barrels of oil — </w:t>
      </w:r>
      <w:r w:rsidRPr="00D859E1">
        <w:rPr>
          <w:rStyle w:val="StyleUnderline"/>
          <w:szCs w:val="20"/>
          <w:highlight w:val="yellow"/>
        </w:rPr>
        <w:t>a sixth of</w:t>
      </w:r>
      <w:r w:rsidRPr="00D859E1">
        <w:rPr>
          <w:rStyle w:val="StyleUnderline"/>
          <w:szCs w:val="20"/>
        </w:rPr>
        <w:t xml:space="preserve"> the </w:t>
      </w:r>
      <w:r w:rsidRPr="00D859E1">
        <w:rPr>
          <w:rStyle w:val="StyleUnderline"/>
          <w:szCs w:val="20"/>
          <w:highlight w:val="yellow"/>
        </w:rPr>
        <w:t>world</w:t>
      </w:r>
      <w:r w:rsidRPr="00D859E1">
        <w:rPr>
          <w:rStyle w:val="StyleUnderline"/>
          <w:szCs w:val="20"/>
        </w:rPr>
        <w:t xml:space="preserve">’s </w:t>
      </w:r>
      <w:r w:rsidRPr="00D859E1">
        <w:rPr>
          <w:rStyle w:val="StyleUnderline"/>
          <w:szCs w:val="20"/>
          <w:highlight w:val="yellow"/>
        </w:rPr>
        <w:t xml:space="preserve">supply. </w:t>
      </w:r>
      <w:r w:rsidRPr="00D859E1">
        <w:rPr>
          <w:rStyle w:val="Emphasis"/>
          <w:szCs w:val="20"/>
          <w:highlight w:val="yellow"/>
        </w:rPr>
        <w:t>Any</w:t>
      </w:r>
      <w:r w:rsidRPr="00D859E1">
        <w:rPr>
          <w:rStyle w:val="StyleUnderline"/>
          <w:szCs w:val="20"/>
        </w:rPr>
        <w:t xml:space="preserve"> real </w:t>
      </w:r>
      <w:r w:rsidRPr="00D859E1">
        <w:rPr>
          <w:rStyle w:val="Emphasis"/>
          <w:szCs w:val="20"/>
          <w:highlight w:val="yellow"/>
        </w:rPr>
        <w:t>threat</w:t>
      </w:r>
      <w:r w:rsidRPr="00D859E1">
        <w:rPr>
          <w:rStyle w:val="StyleUnderline"/>
          <w:szCs w:val="20"/>
        </w:rPr>
        <w:t xml:space="preserve"> to</w:t>
      </w:r>
      <w:r w:rsidRPr="003F0EDD">
        <w:rPr>
          <w:sz w:val="12"/>
          <w:szCs w:val="20"/>
        </w:rPr>
        <w:t xml:space="preserve"> these </w:t>
      </w:r>
      <w:r w:rsidRPr="00D859E1">
        <w:rPr>
          <w:rStyle w:val="StyleUnderline"/>
          <w:szCs w:val="20"/>
        </w:rPr>
        <w:t xml:space="preserve">shipments </w:t>
      </w:r>
      <w:r w:rsidRPr="00D859E1">
        <w:rPr>
          <w:rStyle w:val="StyleUnderline"/>
          <w:szCs w:val="20"/>
          <w:highlight w:val="yellow"/>
        </w:rPr>
        <w:t>would see insurance</w:t>
      </w:r>
      <w:r w:rsidRPr="00D859E1">
        <w:rPr>
          <w:rStyle w:val="StyleUnderline"/>
          <w:szCs w:val="20"/>
        </w:rPr>
        <w:t xml:space="preserve"> rates </w:t>
      </w:r>
      <w:r w:rsidRPr="00D859E1">
        <w:rPr>
          <w:rStyle w:val="Emphasis"/>
          <w:szCs w:val="20"/>
          <w:highlight w:val="yellow"/>
        </w:rPr>
        <w:t>skyrocket</w:t>
      </w:r>
      <w:r w:rsidRPr="003F0EDD">
        <w:rPr>
          <w:sz w:val="12"/>
          <w:szCs w:val="20"/>
        </w:rPr>
        <w:t xml:space="preserve">, assuming that shipping companies, captains, and crews even wanted to risk the trip.∂ Moreover, </w:t>
      </w:r>
      <w:r w:rsidRPr="00D859E1">
        <w:rPr>
          <w:rStyle w:val="StyleUnderline"/>
          <w:szCs w:val="20"/>
          <w:highlight w:val="yellow"/>
        </w:rPr>
        <w:t>if</w:t>
      </w:r>
      <w:r w:rsidRPr="003F0EDD">
        <w:rPr>
          <w:sz w:val="12"/>
          <w:szCs w:val="20"/>
        </w:rPr>
        <w:t xml:space="preserve"> the </w:t>
      </w:r>
      <w:r w:rsidRPr="00D859E1">
        <w:rPr>
          <w:rStyle w:val="StyleUnderline"/>
          <w:szCs w:val="20"/>
          <w:highlight w:val="yellow"/>
        </w:rPr>
        <w:t>Iran</w:t>
      </w:r>
      <w:r w:rsidRPr="003F0EDD">
        <w:rPr>
          <w:sz w:val="12"/>
          <w:szCs w:val="20"/>
        </w:rPr>
        <w:t xml:space="preserve">ians </w:t>
      </w:r>
      <w:r w:rsidRPr="00D859E1">
        <w:rPr>
          <w:rStyle w:val="StyleUnderline"/>
          <w:szCs w:val="20"/>
        </w:rPr>
        <w:t xml:space="preserve">did </w:t>
      </w:r>
      <w:r w:rsidRPr="00D859E1">
        <w:rPr>
          <w:rStyle w:val="StyleUnderline"/>
          <w:szCs w:val="20"/>
          <w:highlight w:val="yellow"/>
        </w:rPr>
        <w:t>try to close</w:t>
      </w:r>
      <w:r w:rsidRPr="00D859E1">
        <w:rPr>
          <w:rStyle w:val="StyleUnderline"/>
          <w:szCs w:val="20"/>
        </w:rPr>
        <w:t xml:space="preserve"> the strait, </w:t>
      </w:r>
      <w:r w:rsidRPr="00D859E1">
        <w:rPr>
          <w:rStyle w:val="StyleUnderline"/>
          <w:szCs w:val="20"/>
          <w:highlight w:val="yellow"/>
        </w:rPr>
        <w:t>it is unlikely they</w:t>
      </w:r>
      <w:r w:rsidRPr="00D859E1">
        <w:rPr>
          <w:rStyle w:val="StyleUnderline"/>
          <w:szCs w:val="20"/>
        </w:rPr>
        <w:t xml:space="preserve"> would </w:t>
      </w:r>
      <w:r w:rsidRPr="00D859E1">
        <w:rPr>
          <w:rStyle w:val="StyleUnderline"/>
          <w:szCs w:val="20"/>
          <w:highlight w:val="yellow"/>
        </w:rPr>
        <w:t>limit</w:t>
      </w:r>
      <w:r w:rsidRPr="00D859E1">
        <w:rPr>
          <w:rStyle w:val="StyleUnderline"/>
          <w:szCs w:val="20"/>
        </w:rPr>
        <w:t xml:space="preserve"> themselves </w:t>
      </w:r>
      <w:r w:rsidRPr="00D859E1">
        <w:rPr>
          <w:rStyle w:val="StyleUnderline"/>
          <w:szCs w:val="20"/>
          <w:highlight w:val="yellow"/>
        </w:rPr>
        <w:t xml:space="preserve">to </w:t>
      </w:r>
      <w:r w:rsidRPr="00D859E1">
        <w:rPr>
          <w:rStyle w:val="Emphasis"/>
          <w:szCs w:val="20"/>
          <w:highlight w:val="yellow"/>
        </w:rPr>
        <w:t>just that</w:t>
      </w:r>
      <w:r w:rsidRPr="00D859E1">
        <w:rPr>
          <w:rStyle w:val="StyleUnderline"/>
          <w:szCs w:val="20"/>
        </w:rPr>
        <w:t xml:space="preserve"> action</w:t>
      </w:r>
      <w:r w:rsidRPr="003F0EDD">
        <w:rPr>
          <w:sz w:val="12"/>
          <w:szCs w:val="20"/>
        </w:rPr>
        <w:t xml:space="preserve">. Rather, </w:t>
      </w:r>
      <w:r w:rsidRPr="00D859E1">
        <w:rPr>
          <w:rStyle w:val="StyleUnderline"/>
          <w:szCs w:val="20"/>
        </w:rPr>
        <w:t xml:space="preserve">we could </w:t>
      </w:r>
      <w:r w:rsidRPr="00D859E1">
        <w:rPr>
          <w:rStyle w:val="StyleUnderline"/>
          <w:szCs w:val="20"/>
          <w:highlight w:val="yellow"/>
        </w:rPr>
        <w:t xml:space="preserve">expect Iran to </w:t>
      </w:r>
      <w:r w:rsidRPr="00D859E1">
        <w:rPr>
          <w:rStyle w:val="Emphasis"/>
          <w:szCs w:val="20"/>
          <w:highlight w:val="yellow"/>
        </w:rPr>
        <w:t>sow mines</w:t>
      </w:r>
      <w:r w:rsidRPr="003F0EDD">
        <w:rPr>
          <w:sz w:val="12"/>
          <w:szCs w:val="20"/>
        </w:rPr>
        <w:t xml:space="preserve"> </w:t>
      </w:r>
      <w:r w:rsidRPr="00D859E1">
        <w:rPr>
          <w:rStyle w:val="StyleUnderline"/>
          <w:szCs w:val="20"/>
        </w:rPr>
        <w:t>throughout the</w:t>
      </w:r>
      <w:r w:rsidRPr="003F0EDD">
        <w:rPr>
          <w:sz w:val="12"/>
          <w:szCs w:val="20"/>
        </w:rPr>
        <w:t xml:space="preserve"> Persian </w:t>
      </w:r>
      <w:r w:rsidRPr="00D859E1">
        <w:rPr>
          <w:rStyle w:val="StyleUnderline"/>
          <w:szCs w:val="20"/>
        </w:rPr>
        <w:t>Gulf, particularly</w:t>
      </w:r>
      <w:r w:rsidRPr="003F0EDD">
        <w:rPr>
          <w:sz w:val="12"/>
          <w:szCs w:val="20"/>
        </w:rPr>
        <w:t xml:space="preserve"> just </w:t>
      </w:r>
      <w:r w:rsidRPr="00D859E1">
        <w:rPr>
          <w:rStyle w:val="StyleUnderline"/>
          <w:szCs w:val="20"/>
        </w:rPr>
        <w:t>outside ports and within</w:t>
      </w:r>
      <w:r w:rsidRPr="003F0EDD">
        <w:rPr>
          <w:sz w:val="12"/>
          <w:szCs w:val="20"/>
        </w:rPr>
        <w:t xml:space="preserve"> the </w:t>
      </w:r>
      <w:r w:rsidRPr="00D859E1">
        <w:rPr>
          <w:rStyle w:val="StyleUnderline"/>
          <w:szCs w:val="20"/>
        </w:rPr>
        <w:t>shipping lanes</w:t>
      </w:r>
      <w:r w:rsidRPr="003F0EDD">
        <w:rPr>
          <w:sz w:val="12"/>
          <w:szCs w:val="20"/>
        </w:rPr>
        <w:t xml:space="preserve">. </w:t>
      </w:r>
      <w:r w:rsidRPr="00D859E1">
        <w:rPr>
          <w:rStyle w:val="StyleUnderline"/>
          <w:szCs w:val="20"/>
          <w:highlight w:val="yellow"/>
        </w:rPr>
        <w:t>Saudi Arabia would</w:t>
      </w:r>
      <w:r w:rsidRPr="003F0EDD">
        <w:rPr>
          <w:sz w:val="12"/>
          <w:szCs w:val="20"/>
        </w:rPr>
        <w:t xml:space="preserve"> probably </w:t>
      </w:r>
      <w:r w:rsidRPr="00D859E1">
        <w:rPr>
          <w:rStyle w:val="StyleUnderline"/>
          <w:szCs w:val="20"/>
          <w:highlight w:val="yellow"/>
        </w:rPr>
        <w:t>have to endure</w:t>
      </w:r>
      <w:r w:rsidRPr="00D859E1">
        <w:rPr>
          <w:rStyle w:val="StyleUnderline"/>
          <w:szCs w:val="20"/>
        </w:rPr>
        <w:t xml:space="preserve"> a barrage of </w:t>
      </w:r>
      <w:r w:rsidRPr="00D859E1">
        <w:rPr>
          <w:rStyle w:val="StyleUnderline"/>
          <w:szCs w:val="20"/>
          <w:highlight w:val="yellow"/>
        </w:rPr>
        <w:t>hundreds of missiles</w:t>
      </w:r>
      <w:r w:rsidRPr="003F0EDD">
        <w:rPr>
          <w:sz w:val="12"/>
          <w:szCs w:val="20"/>
        </w:rPr>
        <w:t xml:space="preserve">, most of them </w:t>
      </w:r>
      <w:r w:rsidRPr="00D859E1">
        <w:rPr>
          <w:rStyle w:val="StyleUnderline"/>
          <w:szCs w:val="20"/>
        </w:rPr>
        <w:t>aimed at oil-shipment chokepoints</w:t>
      </w:r>
      <w:r w:rsidRPr="003F0EDD">
        <w:rPr>
          <w:sz w:val="12"/>
          <w:szCs w:val="20"/>
        </w:rPr>
        <w:t xml:space="preserve">, such as the stabilization plant at Abqaiq. These would be closely followed by as many air sorties as Iran’s 100-plus attack aircraft could launch before they were overwhelmed by U.S. airpower. </w:t>
      </w:r>
      <w:r w:rsidRPr="00D859E1">
        <w:rPr>
          <w:rStyle w:val="StyleUnderline"/>
          <w:szCs w:val="20"/>
          <w:highlight w:val="yellow"/>
        </w:rPr>
        <w:t>All</w:t>
      </w:r>
      <w:r w:rsidRPr="00D859E1">
        <w:rPr>
          <w:rStyle w:val="StyleUnderline"/>
          <w:szCs w:val="20"/>
        </w:rPr>
        <w:t xml:space="preserve"> of this </w:t>
      </w:r>
      <w:r w:rsidRPr="00D859E1">
        <w:rPr>
          <w:rStyle w:val="StyleUnderline"/>
          <w:szCs w:val="20"/>
          <w:highlight w:val="yellow"/>
        </w:rPr>
        <w:t xml:space="preserve">would be </w:t>
      </w:r>
      <w:r w:rsidRPr="00D859E1">
        <w:rPr>
          <w:rStyle w:val="Emphasis"/>
          <w:szCs w:val="20"/>
          <w:highlight w:val="yellow"/>
        </w:rPr>
        <w:t>catastrophic to the global economy</w:t>
      </w:r>
      <w:r w:rsidRPr="00D859E1">
        <w:rPr>
          <w:rStyle w:val="StyleUnderline"/>
          <w:szCs w:val="20"/>
        </w:rPr>
        <w:t>, and</w:t>
      </w:r>
      <w:r w:rsidRPr="003F0EDD">
        <w:rPr>
          <w:sz w:val="12"/>
          <w:szCs w:val="20"/>
        </w:rPr>
        <w:t xml:space="preserve"> </w:t>
      </w:r>
      <w:r w:rsidRPr="00D859E1">
        <w:rPr>
          <w:rStyle w:val="StyleUnderline"/>
          <w:szCs w:val="20"/>
        </w:rPr>
        <w:t>we have not even considered what damage Iran’s special forces</w:t>
      </w:r>
      <w:r w:rsidRPr="003F0EDD">
        <w:rPr>
          <w:sz w:val="12"/>
          <w:szCs w:val="20"/>
        </w:rPr>
        <w:t xml:space="preserve"> or its sponsored terrorist groups </w:t>
      </w:r>
      <w:r w:rsidRPr="00D859E1">
        <w:rPr>
          <w:rStyle w:val="StyleUnderline"/>
          <w:szCs w:val="20"/>
        </w:rPr>
        <w:t>might do</w:t>
      </w:r>
      <w:r w:rsidRPr="003F0EDD">
        <w:rPr>
          <w:sz w:val="12"/>
          <w:szCs w:val="20"/>
        </w:rPr>
        <w:t xml:space="preserve">. It is also worth </w:t>
      </w:r>
      <w:r w:rsidRPr="003F0EDD">
        <w:rPr>
          <w:sz w:val="12"/>
          <w:szCs w:val="20"/>
        </w:rPr>
        <w:lastRenderedPageBreak/>
        <w:t xml:space="preserve">noting that most of Saudi Arabia’s oil-rich areas are populated by Shias, who may have some sympathy for their co-religionists in Iran. Finally, we have not even considered the possibility that Iranian conventional forces, taking advantage of our withdrawal from Iraq, might move into Basra to interrupt Iraqi, and possibly Kuwaiti, oil </w:t>
      </w:r>
      <w:proofErr w:type="gramStart"/>
      <w:r w:rsidRPr="003F0EDD">
        <w:rPr>
          <w:sz w:val="12"/>
          <w:szCs w:val="20"/>
        </w:rPr>
        <w:t>shipments.∂</w:t>
      </w:r>
      <w:proofErr w:type="gramEnd"/>
      <w:r w:rsidRPr="003F0EDD">
        <w:rPr>
          <w:sz w:val="12"/>
          <w:szCs w:val="20"/>
        </w:rPr>
        <w:t xml:space="preserve"> So, </w:t>
      </w:r>
      <w:r w:rsidRPr="00D859E1">
        <w:rPr>
          <w:rStyle w:val="StyleUnderline"/>
          <w:szCs w:val="20"/>
        </w:rPr>
        <w:t>what happens if Iran does strike with its entire arsenal of options?</w:t>
      </w:r>
      <w:r w:rsidRPr="003F0EDD">
        <w:rPr>
          <w:sz w:val="12"/>
          <w:szCs w:val="20"/>
        </w:rPr>
        <w:t xml:space="preserve"> For one thing, </w:t>
      </w:r>
      <w:r w:rsidRPr="00D859E1">
        <w:rPr>
          <w:rStyle w:val="StyleUnderline"/>
          <w:szCs w:val="20"/>
          <w:highlight w:val="yellow"/>
        </w:rPr>
        <w:t xml:space="preserve">oil </w:t>
      </w:r>
      <w:r w:rsidRPr="00D859E1">
        <w:rPr>
          <w:rStyle w:val="Emphasis"/>
          <w:szCs w:val="20"/>
          <w:highlight w:val="yellow"/>
        </w:rPr>
        <w:t>immediately spikes to $200 a barrel</w:t>
      </w:r>
      <w:r w:rsidRPr="003F0EDD">
        <w:rPr>
          <w:sz w:val="12"/>
          <w:szCs w:val="20"/>
        </w:rPr>
        <w:t xml:space="preserve">, and the price of gas tops $15 or $20 a gallon. </w:t>
      </w:r>
      <w:r w:rsidRPr="00D859E1">
        <w:rPr>
          <w:rStyle w:val="StyleUnderline"/>
          <w:szCs w:val="20"/>
          <w:highlight w:val="yellow"/>
        </w:rPr>
        <w:t>This</w:t>
      </w:r>
      <w:r w:rsidRPr="003F0EDD">
        <w:rPr>
          <w:sz w:val="12"/>
          <w:szCs w:val="20"/>
        </w:rPr>
        <w:t xml:space="preserve">, in turn, </w:t>
      </w:r>
      <w:r w:rsidRPr="00D859E1">
        <w:rPr>
          <w:rStyle w:val="StyleUnderline"/>
          <w:szCs w:val="20"/>
        </w:rPr>
        <w:t xml:space="preserve">will </w:t>
      </w:r>
      <w:r w:rsidRPr="00D859E1">
        <w:rPr>
          <w:rStyle w:val="StyleUnderline"/>
          <w:szCs w:val="20"/>
          <w:highlight w:val="yellow"/>
        </w:rPr>
        <w:t>snuff out</w:t>
      </w:r>
      <w:r w:rsidRPr="003F0EDD">
        <w:rPr>
          <w:sz w:val="12"/>
          <w:szCs w:val="20"/>
        </w:rPr>
        <w:t xml:space="preserve"> the </w:t>
      </w:r>
      <w:r w:rsidRPr="00D859E1">
        <w:rPr>
          <w:rStyle w:val="Emphasis"/>
          <w:szCs w:val="20"/>
          <w:highlight w:val="yellow"/>
        </w:rPr>
        <w:t>nascent</w:t>
      </w:r>
      <w:r w:rsidRPr="00D859E1">
        <w:rPr>
          <w:rStyle w:val="Emphasis"/>
          <w:szCs w:val="20"/>
        </w:rPr>
        <w:t xml:space="preserve"> global </w:t>
      </w:r>
      <w:r w:rsidRPr="00D859E1">
        <w:rPr>
          <w:rStyle w:val="Emphasis"/>
          <w:szCs w:val="20"/>
          <w:highlight w:val="yellow"/>
        </w:rPr>
        <w:t>economic recovery</w:t>
      </w:r>
      <w:r w:rsidRPr="00D859E1">
        <w:rPr>
          <w:rStyle w:val="StyleUnderline"/>
          <w:szCs w:val="20"/>
        </w:rPr>
        <w:t xml:space="preserve">, and we can </w:t>
      </w:r>
      <w:r w:rsidRPr="00D859E1">
        <w:rPr>
          <w:rStyle w:val="StyleUnderline"/>
          <w:szCs w:val="20"/>
          <w:highlight w:val="yellow"/>
        </w:rPr>
        <w:t>count on</w:t>
      </w:r>
      <w:r w:rsidRPr="003F0EDD">
        <w:rPr>
          <w:sz w:val="12"/>
          <w:szCs w:val="20"/>
        </w:rPr>
        <w:t xml:space="preserve"> a </w:t>
      </w:r>
      <w:r w:rsidRPr="00D859E1">
        <w:rPr>
          <w:rStyle w:val="Emphasis"/>
          <w:szCs w:val="20"/>
          <w:highlight w:val="yellow"/>
        </w:rPr>
        <w:t>sharp recession</w:t>
      </w:r>
      <w:r w:rsidRPr="003F0EDD">
        <w:rPr>
          <w:sz w:val="12"/>
          <w:szCs w:val="20"/>
        </w:rPr>
        <w:t xml:space="preserve">. </w:t>
      </w:r>
      <w:r w:rsidRPr="00D859E1">
        <w:rPr>
          <w:rStyle w:val="StyleUnderline"/>
          <w:szCs w:val="20"/>
        </w:rPr>
        <w:t>How fast</w:t>
      </w:r>
      <w:r w:rsidRPr="003F0EDD">
        <w:rPr>
          <w:sz w:val="12"/>
          <w:szCs w:val="20"/>
        </w:rPr>
        <w:t xml:space="preserve"> and decisively </w:t>
      </w:r>
      <w:r w:rsidRPr="00D859E1">
        <w:rPr>
          <w:rStyle w:val="StyleUnderline"/>
          <w:szCs w:val="20"/>
        </w:rPr>
        <w:t>U.S.</w:t>
      </w:r>
      <w:r w:rsidRPr="003F0EDD">
        <w:rPr>
          <w:sz w:val="12"/>
          <w:szCs w:val="20"/>
        </w:rPr>
        <w:t xml:space="preserve"> and other world </w:t>
      </w:r>
      <w:r w:rsidRPr="00D859E1">
        <w:rPr>
          <w:rStyle w:val="StyleUnderline"/>
          <w:szCs w:val="20"/>
        </w:rPr>
        <w:t>leaders react will decide the deepness and length of this recession</w:t>
      </w:r>
      <w:r w:rsidRPr="003F0EDD">
        <w:rPr>
          <w:sz w:val="12"/>
          <w:szCs w:val="20"/>
        </w:rPr>
        <w:t>. A rapid release of the strategic petroleum reserves would soon bring down oil prices. Moreover, the world has enough oil in strategic reserves to make up expected losses from Iranian attacks for a little over a year. The United States, therefore, has that long to both demolish Iranian offensive capabilities and repair the damage. In short, if the world acts decisively, an Iranian attack would cause a severe, but short-lived, economic dislocation.</w:t>
      </w:r>
    </w:p>
    <w:p w14:paraId="66734D9F" w14:textId="77777777" w:rsidR="006C5C1F" w:rsidRPr="00D859E1" w:rsidRDefault="006C5C1F" w:rsidP="006C5C1F">
      <w:pPr>
        <w:pStyle w:val="Heading4"/>
      </w:pPr>
      <w:r w:rsidRPr="00D859E1">
        <w:t xml:space="preserve">Just the </w:t>
      </w:r>
      <w:r w:rsidRPr="00D859E1">
        <w:rPr>
          <w:u w:val="single"/>
        </w:rPr>
        <w:t>perception</w:t>
      </w:r>
      <w:r w:rsidRPr="00D859E1">
        <w:t xml:space="preserve"> of risk is </w:t>
      </w:r>
      <w:proofErr w:type="gramStart"/>
      <w:r w:rsidRPr="00D859E1">
        <w:rPr>
          <w:u w:val="single"/>
        </w:rPr>
        <w:t>sufficient</w:t>
      </w:r>
      <w:proofErr w:type="gramEnd"/>
      <w:r w:rsidRPr="00D859E1">
        <w:t xml:space="preserve"> to trigger our impacts</w:t>
      </w:r>
    </w:p>
    <w:p w14:paraId="7075B61C" w14:textId="77777777" w:rsidR="006C5C1F" w:rsidRPr="00D859E1" w:rsidRDefault="006C5C1F" w:rsidP="006C5C1F">
      <w:r>
        <w:rPr>
          <w:rStyle w:val="Style13ptBold"/>
        </w:rPr>
        <w:t>HCSS</w:t>
      </w:r>
      <w:r w:rsidRPr="00D859E1">
        <w:rPr>
          <w:rStyle w:val="Style13ptBold"/>
        </w:rPr>
        <w:t xml:space="preserve"> 14</w:t>
      </w:r>
      <w:r w:rsidRPr="00D859E1">
        <w:t xml:space="preserve"> (The Hague Centre for Strategic Studies, “NO BLOOD FOR OIL: Economic Security, Energy Security and the Military”, www.hcss.nl/reports/download/133/2098/, pp. 61)</w:t>
      </w:r>
    </w:p>
    <w:p w14:paraId="6ED838D8" w14:textId="77777777" w:rsidR="006C5C1F" w:rsidRPr="00540315" w:rsidRDefault="006C5C1F" w:rsidP="006C5C1F">
      <w:pPr>
        <w:rPr>
          <w:sz w:val="14"/>
          <w:szCs w:val="20"/>
        </w:rPr>
      </w:pPr>
      <w:r w:rsidRPr="00D859E1">
        <w:rPr>
          <w:rStyle w:val="StyleUnderline"/>
          <w:szCs w:val="20"/>
        </w:rPr>
        <w:t xml:space="preserve">A </w:t>
      </w:r>
      <w:r w:rsidRPr="00D859E1">
        <w:rPr>
          <w:rStyle w:val="StyleUnderline"/>
          <w:szCs w:val="20"/>
          <w:highlight w:val="green"/>
        </w:rPr>
        <w:t>closure of</w:t>
      </w:r>
      <w:r w:rsidRPr="00D859E1">
        <w:rPr>
          <w:rStyle w:val="StyleUnderline"/>
          <w:szCs w:val="20"/>
        </w:rPr>
        <w:t xml:space="preserve"> one of these</w:t>
      </w:r>
      <w:r w:rsidRPr="00540315">
        <w:rPr>
          <w:sz w:val="14"/>
          <w:szCs w:val="20"/>
        </w:rPr>
        <w:t xml:space="preserve"> two </w:t>
      </w:r>
      <w:r w:rsidRPr="00D859E1">
        <w:rPr>
          <w:rStyle w:val="StyleUnderline"/>
          <w:szCs w:val="20"/>
        </w:rPr>
        <w:t>waterways</w:t>
      </w:r>
      <w:r w:rsidRPr="00540315">
        <w:rPr>
          <w:sz w:val="14"/>
          <w:szCs w:val="20"/>
        </w:rPr>
        <w:t xml:space="preserve">, </w:t>
      </w:r>
      <w:r w:rsidRPr="00D859E1">
        <w:rPr>
          <w:rStyle w:val="Emphasis"/>
          <w:szCs w:val="20"/>
          <w:highlight w:val="green"/>
        </w:rPr>
        <w:t>Hormuz</w:t>
      </w:r>
      <w:r w:rsidRPr="00540315">
        <w:rPr>
          <w:sz w:val="14"/>
          <w:szCs w:val="20"/>
        </w:rPr>
        <w:t xml:space="preserve"> especially, either as a result of an accident or a security incident, </w:t>
      </w:r>
      <w:r w:rsidRPr="00D859E1">
        <w:rPr>
          <w:rStyle w:val="StyleUnderline"/>
          <w:szCs w:val="20"/>
          <w:highlight w:val="green"/>
        </w:rPr>
        <w:t>represents</w:t>
      </w:r>
      <w:r w:rsidRPr="00D859E1">
        <w:rPr>
          <w:rStyle w:val="StyleUnderline"/>
          <w:szCs w:val="20"/>
        </w:rPr>
        <w:t xml:space="preserve"> a </w:t>
      </w:r>
      <w:r w:rsidRPr="00D859E1">
        <w:rPr>
          <w:rStyle w:val="StyleUnderline"/>
          <w:szCs w:val="20"/>
          <w:highlight w:val="green"/>
        </w:rPr>
        <w:t xml:space="preserve">serious risk to </w:t>
      </w:r>
      <w:r w:rsidRPr="00D859E1">
        <w:rPr>
          <w:rStyle w:val="Emphasis"/>
          <w:szCs w:val="20"/>
          <w:highlight w:val="green"/>
        </w:rPr>
        <w:t>global oil prices</w:t>
      </w:r>
      <w:r w:rsidRPr="00D859E1">
        <w:rPr>
          <w:rStyle w:val="StyleUnderline"/>
          <w:szCs w:val="20"/>
          <w:highlight w:val="green"/>
        </w:rPr>
        <w:t xml:space="preserve"> and</w:t>
      </w:r>
      <w:r w:rsidRPr="00D859E1">
        <w:rPr>
          <w:rStyle w:val="StyleUnderline"/>
          <w:szCs w:val="20"/>
        </w:rPr>
        <w:t xml:space="preserve"> the </w:t>
      </w:r>
      <w:r w:rsidRPr="00D859E1">
        <w:rPr>
          <w:rStyle w:val="Emphasis"/>
          <w:szCs w:val="20"/>
          <w:highlight w:val="green"/>
        </w:rPr>
        <w:t>energy security</w:t>
      </w:r>
      <w:r w:rsidRPr="00D859E1">
        <w:rPr>
          <w:rStyle w:val="StyleUnderline"/>
          <w:szCs w:val="20"/>
        </w:rPr>
        <w:t xml:space="preserve"> of oil importing nations</w:t>
      </w:r>
      <w:r w:rsidRPr="00540315">
        <w:rPr>
          <w:sz w:val="14"/>
          <w:szCs w:val="20"/>
        </w:rPr>
        <w:t xml:space="preserve"> such as the Netherlands. In this regard, it is important to emphasize that </w:t>
      </w:r>
      <w:r w:rsidRPr="00D859E1">
        <w:rPr>
          <w:rStyle w:val="StyleUnderline"/>
          <w:szCs w:val="20"/>
          <w:highlight w:val="green"/>
        </w:rPr>
        <w:t>both</w:t>
      </w:r>
      <w:r w:rsidRPr="00D859E1">
        <w:rPr>
          <w:rStyle w:val="StyleUnderline"/>
          <w:szCs w:val="20"/>
        </w:rPr>
        <w:t xml:space="preserve"> an </w:t>
      </w:r>
      <w:r w:rsidRPr="00D859E1">
        <w:rPr>
          <w:rStyle w:val="Emphasis"/>
          <w:szCs w:val="20"/>
          <w:highlight w:val="green"/>
        </w:rPr>
        <w:t>actual</w:t>
      </w:r>
      <w:r w:rsidRPr="00D859E1">
        <w:rPr>
          <w:rStyle w:val="StyleUnderline"/>
          <w:szCs w:val="20"/>
          <w:highlight w:val="green"/>
        </w:rPr>
        <w:t xml:space="preserve"> closure – and even a </w:t>
      </w:r>
      <w:r w:rsidRPr="00D859E1">
        <w:rPr>
          <w:rStyle w:val="Emphasis"/>
          <w:szCs w:val="20"/>
          <w:highlight w:val="green"/>
        </w:rPr>
        <w:t>mere threat to do so</w:t>
      </w:r>
      <w:r w:rsidRPr="00D859E1">
        <w:rPr>
          <w:rStyle w:val="StyleUnderline"/>
          <w:szCs w:val="20"/>
          <w:highlight w:val="green"/>
        </w:rPr>
        <w:t xml:space="preserve"> – can have</w:t>
      </w:r>
      <w:r w:rsidRPr="00D859E1">
        <w:rPr>
          <w:rStyle w:val="StyleUnderline"/>
          <w:szCs w:val="20"/>
        </w:rPr>
        <w:t xml:space="preserve"> a </w:t>
      </w:r>
      <w:r w:rsidRPr="00D859E1">
        <w:rPr>
          <w:rStyle w:val="Emphasis"/>
          <w:szCs w:val="20"/>
          <w:highlight w:val="green"/>
        </w:rPr>
        <w:t>significant impact on prices</w:t>
      </w:r>
      <w:r w:rsidRPr="00D859E1">
        <w:rPr>
          <w:rStyle w:val="StyleUnderline"/>
          <w:szCs w:val="20"/>
          <w:highlight w:val="green"/>
        </w:rPr>
        <w:t xml:space="preserve">, as well as </w:t>
      </w:r>
      <w:r w:rsidRPr="00D859E1">
        <w:rPr>
          <w:rStyle w:val="Emphasis"/>
          <w:szCs w:val="20"/>
          <w:highlight w:val="green"/>
        </w:rPr>
        <w:t>long-term stability</w:t>
      </w:r>
      <w:r w:rsidRPr="00540315">
        <w:rPr>
          <w:sz w:val="14"/>
          <w:szCs w:val="20"/>
        </w:rPr>
        <w:t xml:space="preserve">.109 Illustrative were </w:t>
      </w:r>
      <w:r w:rsidRPr="00D859E1">
        <w:rPr>
          <w:rStyle w:val="StyleUnderline"/>
          <w:szCs w:val="20"/>
        </w:rPr>
        <w:t xml:space="preserve">a series of </w:t>
      </w:r>
      <w:r w:rsidRPr="00D859E1">
        <w:rPr>
          <w:rStyle w:val="StyleUnderline"/>
          <w:szCs w:val="20"/>
          <w:highlight w:val="green"/>
        </w:rPr>
        <w:t>threats</w:t>
      </w:r>
      <w:r w:rsidRPr="00D859E1">
        <w:rPr>
          <w:rStyle w:val="StyleUnderline"/>
          <w:szCs w:val="20"/>
        </w:rPr>
        <w:t xml:space="preserve"> voiced </w:t>
      </w:r>
      <w:r w:rsidRPr="00D859E1">
        <w:rPr>
          <w:rStyle w:val="StyleUnderline"/>
          <w:szCs w:val="20"/>
          <w:highlight w:val="green"/>
        </w:rPr>
        <w:t>by Iran</w:t>
      </w:r>
      <w:r w:rsidRPr="00D859E1">
        <w:rPr>
          <w:rStyle w:val="StyleUnderline"/>
          <w:szCs w:val="20"/>
        </w:rPr>
        <w:t xml:space="preserve"> to close</w:t>
      </w:r>
      <w:r w:rsidRPr="00540315">
        <w:rPr>
          <w:sz w:val="14"/>
          <w:szCs w:val="20"/>
        </w:rPr>
        <w:t xml:space="preserve"> the Strait of </w:t>
      </w:r>
      <w:r w:rsidRPr="00D859E1">
        <w:rPr>
          <w:rStyle w:val="StyleUnderline"/>
          <w:szCs w:val="20"/>
        </w:rPr>
        <w:t>Hormuz</w:t>
      </w:r>
      <w:r w:rsidRPr="00540315">
        <w:rPr>
          <w:sz w:val="14"/>
          <w:szCs w:val="20"/>
        </w:rPr>
        <w:t xml:space="preserve"> in late 2011 and early 2012, which </w:t>
      </w:r>
      <w:r w:rsidRPr="00D859E1">
        <w:rPr>
          <w:rStyle w:val="StyleUnderline"/>
          <w:szCs w:val="20"/>
          <w:highlight w:val="green"/>
        </w:rPr>
        <w:t>caused</w:t>
      </w:r>
      <w:r w:rsidRPr="00D859E1">
        <w:rPr>
          <w:rStyle w:val="StyleUnderline"/>
          <w:szCs w:val="20"/>
        </w:rPr>
        <w:t xml:space="preserve"> the oil </w:t>
      </w:r>
      <w:r w:rsidRPr="00D859E1">
        <w:rPr>
          <w:rStyle w:val="StyleUnderline"/>
          <w:szCs w:val="20"/>
          <w:highlight w:val="green"/>
        </w:rPr>
        <w:t>price to rise</w:t>
      </w:r>
      <w:r w:rsidRPr="00D859E1">
        <w:rPr>
          <w:rStyle w:val="StyleUnderline"/>
          <w:szCs w:val="20"/>
        </w:rPr>
        <w:t xml:space="preserve"> by almost </w:t>
      </w:r>
      <w:r w:rsidRPr="00D859E1">
        <w:rPr>
          <w:rStyle w:val="Emphasis"/>
          <w:szCs w:val="20"/>
          <w:highlight w:val="green"/>
        </w:rPr>
        <w:t>4%</w:t>
      </w:r>
      <w:r w:rsidRPr="00D859E1">
        <w:rPr>
          <w:rStyle w:val="StyleUnderline"/>
          <w:szCs w:val="20"/>
        </w:rPr>
        <w:t>.</w:t>
      </w:r>
      <w:r w:rsidRPr="00540315">
        <w:rPr>
          <w:sz w:val="14"/>
          <w:szCs w:val="20"/>
        </w:rPr>
        <w:t>110 If the Strait of Hormuz were actually closed, the subsequent effect on the oil price could be drastic as a mere fraction of the oil passing through the Strait can be replaced by pipeline or truck transport.111 Research undertaken by the Netherlands Bureau for Economic Policy Analysis (CPB) indicates that a 20% increase in the price of oil causes economic growth in the Netherlands to drop by 0.4% within a one year period and 0.6% in a two year period.112</w:t>
      </w:r>
    </w:p>
    <w:p w14:paraId="7809AD3A" w14:textId="77777777" w:rsidR="006C5C1F" w:rsidRPr="00A41BA3" w:rsidRDefault="006C5C1F" w:rsidP="006C5C1F"/>
    <w:p w14:paraId="26478687" w14:textId="77777777" w:rsidR="006C5C1F" w:rsidRPr="00D859E1" w:rsidRDefault="006C5C1F" w:rsidP="006C5C1F">
      <w:pPr>
        <w:pStyle w:val="Heading4"/>
      </w:pPr>
      <w:r>
        <w:t>E</w:t>
      </w:r>
      <w:r w:rsidRPr="00D859E1">
        <w:t xml:space="preserve">ven </w:t>
      </w:r>
      <w:r w:rsidRPr="00D859E1">
        <w:rPr>
          <w:u w:val="single"/>
        </w:rPr>
        <w:t>temporary</w:t>
      </w:r>
      <w:r w:rsidRPr="00D859E1">
        <w:t xml:space="preserve"> disruption </w:t>
      </w:r>
      <w:r w:rsidRPr="00D859E1">
        <w:rPr>
          <w:u w:val="single"/>
        </w:rPr>
        <w:t>crashes</w:t>
      </w:r>
      <w:r w:rsidRPr="00D859E1">
        <w:t xml:space="preserve"> growth</w:t>
      </w:r>
    </w:p>
    <w:p w14:paraId="2100B7A5" w14:textId="77777777" w:rsidR="006C5C1F" w:rsidRPr="00D859E1" w:rsidRDefault="006C5C1F" w:rsidP="006C5C1F">
      <w:r w:rsidRPr="00D859E1">
        <w:rPr>
          <w:rStyle w:val="Style13ptBold"/>
        </w:rPr>
        <w:t>Friedman 12</w:t>
      </w:r>
      <w:r>
        <w:t xml:space="preserve"> </w:t>
      </w:r>
      <w:r w:rsidRPr="00D859E1">
        <w:t>George Friedman, PhD in Government from Cornell University, Founder and Chief Intelligence Officer at Stratfor, “Iran, the U.S. and the Strait of Hormuz Crisis”, Stratfor, 1-17, https://www.stratfor.com/weekly/iran-us-and-strait-hormuz-crisis</w:t>
      </w:r>
    </w:p>
    <w:p w14:paraId="3391FD2C" w14:textId="77777777" w:rsidR="006C5C1F" w:rsidRDefault="006C5C1F" w:rsidP="006C5C1F">
      <w:pPr>
        <w:rPr>
          <w:sz w:val="10"/>
        </w:rPr>
      </w:pPr>
      <w:r w:rsidRPr="00D859E1">
        <w:rPr>
          <w:sz w:val="10"/>
        </w:rPr>
        <w:t xml:space="preserve">This week, </w:t>
      </w:r>
      <w:r w:rsidRPr="00D859E1">
        <w:rPr>
          <w:rStyle w:val="StyleUnderline"/>
        </w:rPr>
        <w:t>a</w:t>
      </w:r>
      <w:r w:rsidRPr="00D859E1">
        <w:rPr>
          <w:sz w:val="10"/>
        </w:rPr>
        <w:t xml:space="preserve"> routine </w:t>
      </w:r>
      <w:r w:rsidRPr="00D859E1">
        <w:rPr>
          <w:rStyle w:val="StyleUnderline"/>
        </w:rPr>
        <w:t>rotation of</w:t>
      </w:r>
      <w:r w:rsidRPr="00D859E1">
        <w:rPr>
          <w:sz w:val="10"/>
        </w:rPr>
        <w:t xml:space="preserve"> U.S. aircraft </w:t>
      </w:r>
      <w:r w:rsidRPr="00D859E1">
        <w:rPr>
          <w:rStyle w:val="StyleUnderline"/>
        </w:rPr>
        <w:t>carriers is taking place in the Middle East</w:t>
      </w:r>
      <w:r w:rsidRPr="00D859E1">
        <w:rPr>
          <w:sz w:val="10"/>
        </w:rPr>
        <w:t xml:space="preserve">, with the potential for three carrier strike groups to be on station in the U.S. Fifth Fleet's area of operations and a fourth carrier strike group based in Japan about a week's transit from the region. Next week, Gen. Michael Dempsey, chairman of the Joint Chiefs of Staff, will travel to Israel to meet with senior Israeli officials. </w:t>
      </w:r>
      <w:r w:rsidRPr="00D859E1">
        <w:rPr>
          <w:rStyle w:val="StyleUnderline"/>
        </w:rPr>
        <w:t xml:space="preserve">And </w:t>
      </w:r>
      <w:r w:rsidRPr="00D859E1">
        <w:rPr>
          <w:rStyle w:val="StyleUnderline"/>
          <w:highlight w:val="cyan"/>
        </w:rPr>
        <w:t>Iran is scheduling</w:t>
      </w:r>
      <w:r w:rsidRPr="00D859E1">
        <w:rPr>
          <w:rStyle w:val="StyleUnderline"/>
        </w:rPr>
        <w:t xml:space="preserve"> another set of </w:t>
      </w:r>
      <w:r w:rsidRPr="00D859E1">
        <w:rPr>
          <w:rStyle w:val="StyleUnderline"/>
          <w:highlight w:val="cyan"/>
        </w:rPr>
        <w:t>war games</w:t>
      </w:r>
      <w:r w:rsidRPr="00D859E1">
        <w:rPr>
          <w:sz w:val="10"/>
        </w:rPr>
        <w:t xml:space="preserve"> in the Persian Gulf for February </w:t>
      </w:r>
      <w:r w:rsidRPr="00D859E1">
        <w:rPr>
          <w:rStyle w:val="StyleUnderline"/>
          <w:highlight w:val="cyan"/>
        </w:rPr>
        <w:t>that</w:t>
      </w:r>
      <w:r w:rsidRPr="00D859E1">
        <w:rPr>
          <w:rStyle w:val="StyleUnderline"/>
        </w:rPr>
        <w:t xml:space="preserve"> will </w:t>
      </w:r>
      <w:r w:rsidRPr="00D859E1">
        <w:rPr>
          <w:rStyle w:val="StyleUnderline"/>
          <w:highlight w:val="cyan"/>
        </w:rPr>
        <w:t>focus on</w:t>
      </w:r>
      <w:r w:rsidRPr="00D859E1">
        <w:rPr>
          <w:sz w:val="10"/>
        </w:rPr>
        <w:t xml:space="preserve"> the Islamic Revolutionary Guard Corps' </w:t>
      </w:r>
      <w:r w:rsidRPr="00D859E1">
        <w:rPr>
          <w:rStyle w:val="StyleUnderline"/>
        </w:rPr>
        <w:t xml:space="preserve">irregular tactics for </w:t>
      </w:r>
      <w:r w:rsidRPr="00D859E1">
        <w:rPr>
          <w:rStyle w:val="StyleUnderline"/>
          <w:highlight w:val="cyan"/>
        </w:rPr>
        <w:t>closing the Strait</w:t>
      </w:r>
      <w:r w:rsidRPr="00D859E1">
        <w:rPr>
          <w:sz w:val="10"/>
        </w:rPr>
        <w:t xml:space="preserve"> of Hormuz.</w:t>
      </w:r>
      <w:r w:rsidRPr="003E476C">
        <w:rPr>
          <w:sz w:val="12"/>
        </w:rPr>
        <w:t xml:space="preserve">∂ </w:t>
      </w:r>
      <w:r w:rsidRPr="00D859E1">
        <w:rPr>
          <w:sz w:val="10"/>
        </w:rPr>
        <w:t xml:space="preserve">While </w:t>
      </w:r>
      <w:r w:rsidRPr="00D859E1">
        <w:rPr>
          <w:rStyle w:val="Emphasis"/>
          <w:highlight w:val="cyan"/>
        </w:rPr>
        <w:t>tensions are escalating</w:t>
      </w:r>
      <w:r w:rsidRPr="00D859E1">
        <w:rPr>
          <w:rStyle w:val="Emphasis"/>
        </w:rPr>
        <w:t xml:space="preserve"> in the Persian Gulf</w:t>
      </w:r>
      <w:r w:rsidRPr="00D859E1">
        <w:rPr>
          <w:sz w:val="10"/>
        </w:rPr>
        <w:t>, the financial crisis in Europe has continued, with downgrades in France's credit rating the latest blow. Meanwhile, China continued its struggle to maintain exports in the face of economic weakness among its major customers while inflation continued to increase the cost of Chinese exports.</w:t>
      </w:r>
      <w:r w:rsidRPr="003E476C">
        <w:rPr>
          <w:sz w:val="12"/>
        </w:rPr>
        <w:t xml:space="preserve">∂ </w:t>
      </w:r>
      <w:r w:rsidRPr="00D859E1">
        <w:rPr>
          <w:sz w:val="10"/>
        </w:rPr>
        <w:t xml:space="preserve">Fundamental changes in how Europe and China work and their long-term consequences represent the major systemic shifts in the international system. In the more immediate future, however, the U.S.-Iranian dynamic has the most serious potential consequences for the </w:t>
      </w:r>
      <w:proofErr w:type="gramStart"/>
      <w:r w:rsidRPr="00D859E1">
        <w:rPr>
          <w:sz w:val="10"/>
        </w:rPr>
        <w:t>world.</w:t>
      </w:r>
      <w:r w:rsidRPr="003E476C">
        <w:rPr>
          <w:sz w:val="12"/>
        </w:rPr>
        <w:t>∂</w:t>
      </w:r>
      <w:proofErr w:type="gramEnd"/>
      <w:r w:rsidRPr="003E476C">
        <w:rPr>
          <w:sz w:val="12"/>
        </w:rPr>
        <w:t xml:space="preserve"> </w:t>
      </w:r>
      <w:r w:rsidRPr="00D859E1">
        <w:rPr>
          <w:sz w:val="10"/>
        </w:rPr>
        <w:t>The U.S.-Iranian Dynamic</w:t>
      </w:r>
      <w:r w:rsidRPr="003E476C">
        <w:rPr>
          <w:sz w:val="12"/>
        </w:rPr>
        <w:t xml:space="preserve">∂ </w:t>
      </w:r>
      <w:r w:rsidRPr="00D859E1">
        <w:rPr>
          <w:sz w:val="10"/>
        </w:rPr>
        <w:t>The increasing tensions in the region are not unexpected. As we have argued for some time, the U.S. invasion of Iraq and the subsequent decision to withdraw created a massive power vacuum in Iraq that Iran needed — and was able — to fill. Iran and Iraq fought a brutal war in the 1980s that caused about 1 million Iranian casualties, and Iran's fundamental national interest is assuring that no Iraqi regime able to threaten Iranian national security re-emerges. The U.S. invasion and withdrawal from Iraq provided Iran an opportunity to secure its western frontier, one it could not pass on.</w:t>
      </w:r>
      <w:r w:rsidRPr="003E476C">
        <w:rPr>
          <w:sz w:val="12"/>
        </w:rPr>
        <w:t xml:space="preserve">∂ </w:t>
      </w:r>
      <w:r w:rsidRPr="00D859E1">
        <w:rPr>
          <w:sz w:val="10"/>
        </w:rPr>
        <w:t xml:space="preserve">If Iran does come to have a dominant influence in Iraq — and I don't mean Iran turning Iraq into a satellite — several things follow. Most important, the status of the Arabian Peninsula is subject to change. On paper, Iran has the most substantial conventional military force of any nation in the Persian Gulf. Absent outside players, power on paper is not insignificant. While technologically sophisticated, the military strength of the Arabian Peninsula nations on paper is much smaller, and they lack the Iranian military's ideologically committed </w:t>
      </w:r>
      <w:proofErr w:type="gramStart"/>
      <w:r w:rsidRPr="00D859E1">
        <w:rPr>
          <w:sz w:val="10"/>
        </w:rPr>
        <w:t>manpower.</w:t>
      </w:r>
      <w:r w:rsidRPr="003E476C">
        <w:rPr>
          <w:sz w:val="12"/>
        </w:rPr>
        <w:t>∂</w:t>
      </w:r>
      <w:proofErr w:type="gramEnd"/>
      <w:r w:rsidRPr="003E476C">
        <w:rPr>
          <w:sz w:val="12"/>
        </w:rPr>
        <w:t xml:space="preserve"> </w:t>
      </w:r>
      <w:r w:rsidRPr="00D859E1">
        <w:rPr>
          <w:sz w:val="10"/>
        </w:rPr>
        <w:t xml:space="preserve">But Iran's direct military power is more the backdrop than the main engine of Iranian power. It is the strength of Tehran's covert capabilities and influence that makes Iran significant. Iran's covert intelligence capability is quite good. It has spent decades building political alliances by a range of means, and not only by nefarious methods. The Iranians have worked among the Shia, but not exclusively so; they have built a network of influence among a range of classes and religious and ethnic groups. And they have systematically built alliances and relationships with significant figures to counter overt U.S. power. With U.S. military power departing Iraq, Iran's relationships become all the more </w:t>
      </w:r>
      <w:proofErr w:type="gramStart"/>
      <w:r w:rsidRPr="00D859E1">
        <w:rPr>
          <w:sz w:val="10"/>
        </w:rPr>
        <w:t>valuable.</w:t>
      </w:r>
      <w:r w:rsidRPr="003E476C">
        <w:rPr>
          <w:sz w:val="12"/>
        </w:rPr>
        <w:t>∂</w:t>
      </w:r>
      <w:proofErr w:type="gramEnd"/>
      <w:r w:rsidRPr="003E476C">
        <w:rPr>
          <w:sz w:val="12"/>
        </w:rPr>
        <w:t xml:space="preserve"> </w:t>
      </w:r>
      <w:r w:rsidRPr="00D859E1">
        <w:rPr>
          <w:rStyle w:val="StyleUnderline"/>
        </w:rPr>
        <w:t xml:space="preserve">The </w:t>
      </w:r>
      <w:r w:rsidRPr="00D859E1">
        <w:rPr>
          <w:rStyle w:val="StyleUnderline"/>
          <w:highlight w:val="cyan"/>
        </w:rPr>
        <w:t>withdrawal</w:t>
      </w:r>
      <w:r w:rsidRPr="00D859E1">
        <w:rPr>
          <w:rStyle w:val="StyleUnderline"/>
        </w:rPr>
        <w:t xml:space="preserve"> of</w:t>
      </w:r>
      <w:r w:rsidRPr="00D859E1">
        <w:rPr>
          <w:sz w:val="10"/>
        </w:rPr>
        <w:t xml:space="preserve"> U.S. </w:t>
      </w:r>
      <w:r w:rsidRPr="00D859E1">
        <w:rPr>
          <w:rStyle w:val="StyleUnderline"/>
        </w:rPr>
        <w:t xml:space="preserve">forces </w:t>
      </w:r>
      <w:r w:rsidRPr="00D859E1">
        <w:rPr>
          <w:rStyle w:val="StyleUnderline"/>
          <w:highlight w:val="cyan"/>
        </w:rPr>
        <w:t>has</w:t>
      </w:r>
      <w:r w:rsidRPr="00D859E1">
        <w:rPr>
          <w:rStyle w:val="StyleUnderline"/>
        </w:rPr>
        <w:t xml:space="preserve"> had </w:t>
      </w:r>
      <w:r w:rsidRPr="00D859E1">
        <w:rPr>
          <w:rStyle w:val="StyleUnderline"/>
          <w:highlight w:val="cyan"/>
        </w:rPr>
        <w:t>a</w:t>
      </w:r>
      <w:r w:rsidRPr="00D859E1">
        <w:rPr>
          <w:rStyle w:val="StyleUnderline"/>
        </w:rPr>
        <w:t xml:space="preserve"> </w:t>
      </w:r>
      <w:r w:rsidRPr="00D859E1">
        <w:rPr>
          <w:rStyle w:val="Emphasis"/>
        </w:rPr>
        <w:t xml:space="preserve">profound </w:t>
      </w:r>
      <w:r w:rsidRPr="00D859E1">
        <w:rPr>
          <w:rStyle w:val="Emphasis"/>
          <w:highlight w:val="cyan"/>
        </w:rPr>
        <w:t>psychological impact</w:t>
      </w:r>
      <w:r w:rsidRPr="00D859E1">
        <w:rPr>
          <w:rStyle w:val="StyleUnderline"/>
        </w:rPr>
        <w:t xml:space="preserve"> on the political elites of the Persian Gulf.</w:t>
      </w:r>
      <w:r w:rsidRPr="00D859E1">
        <w:rPr>
          <w:sz w:val="10"/>
        </w:rPr>
        <w:t xml:space="preserve"> Since the decline of British power after World War II, the United States has been the guarantor of the Arabian Peninsula's elites and therefore of the flow of oil from the region. The foundation of that guarantee has been military power, as seen in the response to Iraq's invasion of Kuwait in 1990. </w:t>
      </w:r>
      <w:r w:rsidRPr="00D859E1">
        <w:rPr>
          <w:rStyle w:val="StyleUnderline"/>
        </w:rPr>
        <w:t xml:space="preserve">The </w:t>
      </w:r>
      <w:r w:rsidRPr="00D859E1">
        <w:rPr>
          <w:rStyle w:val="Emphasis"/>
          <w:highlight w:val="cyan"/>
        </w:rPr>
        <w:t>U</w:t>
      </w:r>
      <w:r w:rsidRPr="00D859E1">
        <w:rPr>
          <w:sz w:val="10"/>
        </w:rPr>
        <w:t xml:space="preserve">nited </w:t>
      </w:r>
      <w:r w:rsidRPr="00D859E1">
        <w:rPr>
          <w:rStyle w:val="Emphasis"/>
          <w:highlight w:val="cyan"/>
        </w:rPr>
        <w:t>S</w:t>
      </w:r>
      <w:r w:rsidRPr="00D859E1">
        <w:rPr>
          <w:sz w:val="10"/>
        </w:rPr>
        <w:t xml:space="preserve">tates still </w:t>
      </w:r>
      <w:r w:rsidRPr="00D859E1">
        <w:rPr>
          <w:rStyle w:val="StyleUnderline"/>
          <w:highlight w:val="cyan"/>
        </w:rPr>
        <w:t>has substantial</w:t>
      </w:r>
      <w:r w:rsidRPr="00D859E1">
        <w:rPr>
          <w:rStyle w:val="StyleUnderline"/>
        </w:rPr>
        <w:t xml:space="preserve"> military </w:t>
      </w:r>
      <w:r w:rsidRPr="00D859E1">
        <w:rPr>
          <w:rStyle w:val="StyleUnderline"/>
          <w:highlight w:val="cyan"/>
        </w:rPr>
        <w:t>power</w:t>
      </w:r>
      <w:r w:rsidRPr="00D859E1">
        <w:rPr>
          <w:rStyle w:val="StyleUnderline"/>
        </w:rPr>
        <w:t xml:space="preserve"> in the Persian Gulf, and its air and naval </w:t>
      </w:r>
      <w:r w:rsidRPr="00D859E1">
        <w:rPr>
          <w:rStyle w:val="StyleUnderline"/>
          <w:highlight w:val="cyan"/>
        </w:rPr>
        <w:t xml:space="preserve">forces </w:t>
      </w:r>
      <w:r w:rsidRPr="00D859E1">
        <w:rPr>
          <w:rStyle w:val="Emphasis"/>
          <w:highlight w:val="cyan"/>
        </w:rPr>
        <w:t>could</w:t>
      </w:r>
      <w:r w:rsidRPr="00D859E1">
        <w:rPr>
          <w:rStyle w:val="Emphasis"/>
        </w:rPr>
        <w:t xml:space="preserve"> likely </w:t>
      </w:r>
      <w:r w:rsidRPr="00D859E1">
        <w:rPr>
          <w:rStyle w:val="Emphasis"/>
          <w:highlight w:val="cyan"/>
        </w:rPr>
        <w:t>cope</w:t>
      </w:r>
      <w:r w:rsidRPr="00D859E1">
        <w:rPr>
          <w:rStyle w:val="StyleUnderline"/>
          <w:highlight w:val="cyan"/>
        </w:rPr>
        <w:t xml:space="preserve"> with</w:t>
      </w:r>
      <w:r w:rsidRPr="00D859E1">
        <w:rPr>
          <w:rStyle w:val="StyleUnderline"/>
        </w:rPr>
        <w:t xml:space="preserve"> any overt </w:t>
      </w:r>
      <w:r w:rsidRPr="00D859E1">
        <w:rPr>
          <w:rStyle w:val="StyleUnderline"/>
          <w:highlight w:val="cyan"/>
        </w:rPr>
        <w:t>provocation</w:t>
      </w:r>
      <w:r w:rsidRPr="00D859E1">
        <w:rPr>
          <w:rStyle w:val="StyleUnderline"/>
        </w:rPr>
        <w:t xml:space="preserve"> by </w:t>
      </w:r>
      <w:proofErr w:type="gramStart"/>
      <w:r w:rsidRPr="00D859E1">
        <w:rPr>
          <w:rStyle w:val="StyleUnderline"/>
        </w:rPr>
        <w:t>Iran.</w:t>
      </w:r>
      <w:r w:rsidRPr="003E476C">
        <w:rPr>
          <w:rStyle w:val="StyleUnderline"/>
          <w:sz w:val="12"/>
        </w:rPr>
        <w:t>∂</w:t>
      </w:r>
      <w:proofErr w:type="gramEnd"/>
      <w:r w:rsidRPr="003E476C">
        <w:rPr>
          <w:rStyle w:val="StyleUnderline"/>
          <w:sz w:val="12"/>
        </w:rPr>
        <w:t xml:space="preserve"> </w:t>
      </w:r>
      <w:r w:rsidRPr="00D859E1">
        <w:rPr>
          <w:sz w:val="10"/>
        </w:rPr>
        <w:t xml:space="preserve">But that's not how the Iranians operate. For all their rhetoric, they are cautious in their policies. This does not mean they are passive. It simply means that they avoid high-risk moves. They will rely on their covert capabilities and relationships. Those relationships now exist in an environment in which many reasonable Arab leaders see a shift in the balance of power, with the United States growing weaker and less predictable in the region and Iran becoming stronger. This provides fertile soil for Iranian allies to pressure regional regimes into accommodations with </w:t>
      </w:r>
      <w:proofErr w:type="gramStart"/>
      <w:r w:rsidRPr="00D859E1">
        <w:rPr>
          <w:sz w:val="10"/>
        </w:rPr>
        <w:t>Iran.</w:t>
      </w:r>
      <w:r w:rsidRPr="003E476C">
        <w:rPr>
          <w:sz w:val="12"/>
        </w:rPr>
        <w:t>∂</w:t>
      </w:r>
      <w:proofErr w:type="gramEnd"/>
      <w:r w:rsidRPr="003E476C">
        <w:rPr>
          <w:sz w:val="12"/>
        </w:rPr>
        <w:t xml:space="preserve"> </w:t>
      </w:r>
      <w:r w:rsidRPr="00D859E1">
        <w:rPr>
          <w:sz w:val="10"/>
        </w:rPr>
        <w:t>The Syrian Angle</w:t>
      </w:r>
      <w:r w:rsidRPr="003E476C">
        <w:rPr>
          <w:sz w:val="12"/>
        </w:rPr>
        <w:t xml:space="preserve">∂ </w:t>
      </w:r>
      <w:r w:rsidRPr="00D859E1">
        <w:rPr>
          <w:sz w:val="10"/>
        </w:rPr>
        <w:t>Events in Syria compound this situation. The purported imminent collapse of Syrian President Bashar al Assad's regime in Syria has proved less imminent than many in the West imagined. At the same time, the isolation of the al Assad regime by the West — and more important, by other Arab countries — has created a situation where the regime is more dependent than ever on Iran.</w:t>
      </w:r>
      <w:r w:rsidRPr="003E476C">
        <w:rPr>
          <w:sz w:val="12"/>
        </w:rPr>
        <w:t xml:space="preserve">∂ </w:t>
      </w:r>
      <w:r w:rsidRPr="00D859E1">
        <w:rPr>
          <w:sz w:val="10"/>
        </w:rPr>
        <w:t xml:space="preserve">Should the al Assad regime — or the Syrian regime without al Assad — survive, Iran would therefore enjoy tremendous influence with Syria, as well as with Hezbollah in Lebanon. The current course in Iraq coupled with the survival of an Alawite regime in Syria would create an Iranian sphere of influence stretching from western Afghanistan to the Mediterranean. This would represent a fundamental shift in the regional balance of power and probably would redefine Iranian relations with the Arabian Peninsula. This is obviously in Iran's interest. It is not in the interests of the United States, </w:t>
      </w:r>
      <w:proofErr w:type="gramStart"/>
      <w:r w:rsidRPr="00D859E1">
        <w:rPr>
          <w:sz w:val="10"/>
        </w:rPr>
        <w:t>however.</w:t>
      </w:r>
      <w:r w:rsidRPr="003E476C">
        <w:rPr>
          <w:sz w:val="12"/>
        </w:rPr>
        <w:t>∂</w:t>
      </w:r>
      <w:proofErr w:type="gramEnd"/>
      <w:r w:rsidRPr="003E476C">
        <w:rPr>
          <w:sz w:val="12"/>
        </w:rPr>
        <w:t xml:space="preserve"> </w:t>
      </w:r>
      <w:r w:rsidRPr="00D859E1">
        <w:rPr>
          <w:sz w:val="10"/>
        </w:rPr>
        <w:t xml:space="preserve">The United States has sought to head this off via a twofold response. Clandestinely, it has engaged in an active campaign of sabotage and assassination targeting Iran's nuclear efforts. Publicly, it has created a sanctions regime against Iran, most recently targeting Iran's oil exports. However, the latter effort faces many </w:t>
      </w:r>
      <w:proofErr w:type="gramStart"/>
      <w:r w:rsidRPr="00D859E1">
        <w:rPr>
          <w:sz w:val="10"/>
        </w:rPr>
        <w:t>challenges.</w:t>
      </w:r>
      <w:r w:rsidRPr="003E476C">
        <w:rPr>
          <w:sz w:val="12"/>
        </w:rPr>
        <w:t>∂</w:t>
      </w:r>
      <w:proofErr w:type="gramEnd"/>
      <w:r w:rsidRPr="003E476C">
        <w:rPr>
          <w:sz w:val="12"/>
        </w:rPr>
        <w:t xml:space="preserve"> </w:t>
      </w:r>
      <w:r w:rsidRPr="00D859E1">
        <w:rPr>
          <w:sz w:val="10"/>
        </w:rPr>
        <w:t xml:space="preserve">Japan, the No. 2 buyer of Iranian crude, has pledged its support but has not outlined concrete plans to reduce its purchases. The Chinese and Indians — Iran's No. 1 and 3 buyers of crude, respectively — will continue to buy from Iran despite increased U.S. pressure. </w:t>
      </w:r>
      <w:proofErr w:type="gramStart"/>
      <w:r w:rsidRPr="00D859E1">
        <w:rPr>
          <w:sz w:val="10"/>
        </w:rPr>
        <w:t>In spite of</w:t>
      </w:r>
      <w:proofErr w:type="gramEnd"/>
      <w:r w:rsidRPr="00D859E1">
        <w:rPr>
          <w:sz w:val="10"/>
        </w:rPr>
        <w:t xml:space="preserve"> U.S. Treasury Secretary Timothy Geithner's visit last week, the Chinese are not prepared to impose sanctions, and the Russians are not likely to enforce sanctions even if they agreed to them. Turkey is unwilling to create a confrontation with Iran and is trying to remain a vital trade conduit for the Iranians regardless of sanctions. At the same time, while the Europeans seem prepared to participate in harder-hitting sanctions on Iranian oil, they already have delayed action on these sanctions and certainly are in no position politically or otherwise to participate in military action. The European economic crisis is at root a political crisis, so even if the Europeans could add significant military weight, which they generally lack, concerted action of any sort is unlikely.</w:t>
      </w:r>
      <w:r w:rsidRPr="003E476C">
        <w:rPr>
          <w:sz w:val="12"/>
        </w:rPr>
        <w:t xml:space="preserve">∂ </w:t>
      </w:r>
      <w:r w:rsidRPr="00D859E1">
        <w:rPr>
          <w:sz w:val="10"/>
        </w:rPr>
        <w:t xml:space="preserve">Neither, for that matter, does the United States have the ability to do much militarily. Invading Iran is out of the question. The </w:t>
      </w:r>
      <w:r w:rsidRPr="00D859E1">
        <w:rPr>
          <w:sz w:val="10"/>
        </w:rPr>
        <w:lastRenderedPageBreak/>
        <w:t xml:space="preserve">mountainous geography of Iran, a nation of about 70 million people, makes direct occupation impossible given available American </w:t>
      </w:r>
      <w:proofErr w:type="gramStart"/>
      <w:r w:rsidRPr="00D859E1">
        <w:rPr>
          <w:sz w:val="10"/>
        </w:rPr>
        <w:t>forces.</w:t>
      </w:r>
      <w:r w:rsidRPr="003E476C">
        <w:rPr>
          <w:sz w:val="12"/>
        </w:rPr>
        <w:t>∂</w:t>
      </w:r>
      <w:proofErr w:type="gramEnd"/>
      <w:r w:rsidRPr="003E476C">
        <w:rPr>
          <w:sz w:val="12"/>
        </w:rPr>
        <w:t xml:space="preserve"> </w:t>
      </w:r>
      <w:r w:rsidRPr="00D859E1">
        <w:rPr>
          <w:sz w:val="10"/>
        </w:rPr>
        <w:t xml:space="preserve">Air operations against Iran are an option, but they could not be confined to nuclear facilities. Iran still doesn't have nuclear weapons, and while nuclear weapons would compound the strategic problem, the problem would still exist without them. The center of gravity of Iran's power is the relative strength of its conventional forces in the region. Absent those, Iran would be less capable of wielding covert power, as the psychological matrix would </w:t>
      </w:r>
      <w:proofErr w:type="gramStart"/>
      <w:r w:rsidRPr="00D859E1">
        <w:rPr>
          <w:sz w:val="10"/>
        </w:rPr>
        <w:t>shift.</w:t>
      </w:r>
      <w:r w:rsidRPr="003E476C">
        <w:rPr>
          <w:sz w:val="12"/>
        </w:rPr>
        <w:t>∂</w:t>
      </w:r>
      <w:proofErr w:type="gramEnd"/>
      <w:r w:rsidRPr="003E476C">
        <w:rPr>
          <w:sz w:val="12"/>
        </w:rPr>
        <w:t xml:space="preserve"> </w:t>
      </w:r>
      <w:r w:rsidRPr="00D859E1">
        <w:rPr>
          <w:sz w:val="10"/>
        </w:rPr>
        <w:t>An air campaign against Iran's conventional forces would play to American military strengths, but it has two problems. First, it would be an extended campaign, one lasting months. Iran's capabilities are large and dispersed, and as seen in Desert Storm and Kosovo against weaker opponents, such operations take a long time and are not guaranteed to be effective. Second, the Iranians have counters. One, of course, is the Strait of Hormuz. The second is the use of its special operations forces and allies in and out of the region to conduct terrorist attacks. An extended air campaign coupled with terrorist attacks could increase distrust of American power rather than increase it among U.S. allies, to say nothing of the question of whether Washington could sustain political support in a coalition or within the United States itself.</w:t>
      </w:r>
      <w:r w:rsidRPr="003E476C">
        <w:rPr>
          <w:sz w:val="12"/>
        </w:rPr>
        <w:t xml:space="preserve">∂ </w:t>
      </w:r>
      <w:r w:rsidRPr="00D859E1">
        <w:rPr>
          <w:sz w:val="10"/>
        </w:rPr>
        <w:t>The Covert Option</w:t>
      </w:r>
      <w:r w:rsidRPr="003E476C">
        <w:rPr>
          <w:sz w:val="12"/>
        </w:rPr>
        <w:t xml:space="preserve">∂ </w:t>
      </w:r>
      <w:r w:rsidRPr="00D859E1">
        <w:rPr>
          <w:sz w:val="10"/>
        </w:rPr>
        <w:t xml:space="preserve">The United States and Israel both have covert options as well. They have networks of influence in the region and highly capable covert forces, which they have said publicly that they would use to limit Iran's acquisition of nuclear weapons without resorting to overt force. We assume, though we lack evidence, that the assassination of the Iranian chemist associated with the country's nuclear program last week was either a U.S. or Israeli operation or some combination of the two. Not only did it eliminate a scientist, it also bred insecurity and morale problems among those working on the program. It also signaled the region that the United States and Israel have options inside </w:t>
      </w:r>
      <w:proofErr w:type="gramStart"/>
      <w:r w:rsidRPr="00D859E1">
        <w:rPr>
          <w:sz w:val="10"/>
        </w:rPr>
        <w:t>Iran.</w:t>
      </w:r>
      <w:r w:rsidRPr="003E476C">
        <w:rPr>
          <w:sz w:val="12"/>
        </w:rPr>
        <w:t>∂</w:t>
      </w:r>
      <w:proofErr w:type="gramEnd"/>
      <w:r w:rsidRPr="003E476C">
        <w:rPr>
          <w:sz w:val="12"/>
        </w:rPr>
        <w:t xml:space="preserve"> </w:t>
      </w:r>
      <w:r w:rsidRPr="00D859E1">
        <w:rPr>
          <w:sz w:val="10"/>
        </w:rPr>
        <w:t>The U.S. desire to support an Iranian anti-government movement generally has failed. Tehran showed in 2009 that it could suppress demonstrations, and it was obvious that the demonstrators did not have the widespread support needed to overcome such repression. Though the United States has sought to support internal dissidents in Iran since 1979, it has not succeeded in producing a meaningful threat to the clerical regime. Therefore, covert operations are being aimed directly at the nuclear program with the hope that successes there might ripple through other, more immediately significant sectors.</w:t>
      </w:r>
      <w:r w:rsidRPr="003E476C">
        <w:rPr>
          <w:sz w:val="12"/>
        </w:rPr>
        <w:t xml:space="preserve">∂ </w:t>
      </w:r>
      <w:r w:rsidRPr="00D859E1">
        <w:rPr>
          <w:sz w:val="10"/>
        </w:rPr>
        <w:t xml:space="preserve">As we have long argued, the Iranians already have a "nuclear option," namely, </w:t>
      </w:r>
      <w:r w:rsidRPr="00D859E1">
        <w:rPr>
          <w:rStyle w:val="StyleUnderline"/>
        </w:rPr>
        <w:t xml:space="preserve">the prospect of </w:t>
      </w:r>
      <w:r w:rsidRPr="00D859E1">
        <w:rPr>
          <w:rStyle w:val="StyleUnderline"/>
          <w:highlight w:val="cyan"/>
        </w:rPr>
        <w:t>blockading</w:t>
      </w:r>
      <w:r w:rsidRPr="00D859E1">
        <w:rPr>
          <w:rStyle w:val="StyleUnderline"/>
        </w:rPr>
        <w:t xml:space="preserve"> the Strait of </w:t>
      </w:r>
      <w:r w:rsidRPr="00D859E1">
        <w:rPr>
          <w:rStyle w:val="StyleUnderline"/>
          <w:highlight w:val="cyan"/>
        </w:rPr>
        <w:t>Hormuz, through which</w:t>
      </w:r>
      <w:r w:rsidRPr="00D859E1">
        <w:rPr>
          <w:rStyle w:val="StyleUnderline"/>
        </w:rPr>
        <w:t xml:space="preserve"> roughly 35 percent of seaborne crude and </w:t>
      </w:r>
      <w:r w:rsidRPr="00D859E1">
        <w:rPr>
          <w:rStyle w:val="StyleUnderline"/>
          <w:highlight w:val="cyan"/>
        </w:rPr>
        <w:t>20 percent of</w:t>
      </w:r>
      <w:r w:rsidRPr="00D859E1">
        <w:rPr>
          <w:rStyle w:val="StyleUnderline"/>
        </w:rPr>
        <w:t xml:space="preserve"> the world's traded </w:t>
      </w:r>
      <w:r w:rsidRPr="00D859E1">
        <w:rPr>
          <w:rStyle w:val="StyleUnderline"/>
          <w:highlight w:val="cyan"/>
        </w:rPr>
        <w:t>oil passes</w:t>
      </w:r>
      <w:r w:rsidRPr="00D859E1">
        <w:rPr>
          <w:rStyle w:val="StyleUnderline"/>
        </w:rPr>
        <w:t xml:space="preserve"> daily. </w:t>
      </w:r>
      <w:r w:rsidRPr="00D859E1">
        <w:rPr>
          <w:rStyle w:val="Emphasis"/>
        </w:rPr>
        <w:t xml:space="preserve">Doing so </w:t>
      </w:r>
      <w:r w:rsidRPr="00D859E1">
        <w:rPr>
          <w:rStyle w:val="Emphasis"/>
          <w:highlight w:val="cyan"/>
        </w:rPr>
        <w:t>would hurt them, too,</w:t>
      </w:r>
      <w:r w:rsidRPr="00D859E1">
        <w:rPr>
          <w:rStyle w:val="Emphasis"/>
        </w:rPr>
        <w:t xml:space="preserve"> of course</w:t>
      </w:r>
      <w:r w:rsidRPr="00D859E1">
        <w:rPr>
          <w:rStyle w:val="StyleUnderline"/>
        </w:rPr>
        <w:t xml:space="preserve">. </w:t>
      </w:r>
      <w:r w:rsidRPr="00D859E1">
        <w:rPr>
          <w:rStyle w:val="StyleUnderline"/>
          <w:highlight w:val="cyan"/>
        </w:rPr>
        <w:t>But failing to deter</w:t>
      </w:r>
      <w:r w:rsidRPr="00D859E1">
        <w:rPr>
          <w:rStyle w:val="StyleUnderline"/>
        </w:rPr>
        <w:t xml:space="preserve"> an air or covert campaign, </w:t>
      </w:r>
      <w:r w:rsidRPr="00D859E1">
        <w:rPr>
          <w:rStyle w:val="StyleUnderline"/>
          <w:highlight w:val="cyan"/>
        </w:rPr>
        <w:t>they might</w:t>
      </w:r>
      <w:r w:rsidRPr="00D859E1">
        <w:rPr>
          <w:rStyle w:val="StyleUnderline"/>
        </w:rPr>
        <w:t xml:space="preserve"> choose to </w:t>
      </w:r>
      <w:r w:rsidRPr="00D859E1">
        <w:rPr>
          <w:rStyle w:val="StyleUnderline"/>
          <w:highlight w:val="cyan"/>
        </w:rPr>
        <w:t>close off</w:t>
      </w:r>
      <w:r w:rsidRPr="00D859E1">
        <w:rPr>
          <w:rStyle w:val="StyleUnderline"/>
        </w:rPr>
        <w:t xml:space="preserve"> the strait. </w:t>
      </w:r>
      <w:r w:rsidRPr="00D859E1">
        <w:rPr>
          <w:rStyle w:val="Emphasis"/>
          <w:highlight w:val="cyan"/>
        </w:rPr>
        <w:t>Temporarily</w:t>
      </w:r>
      <w:r w:rsidRPr="00D859E1">
        <w:rPr>
          <w:rStyle w:val="StyleUnderline"/>
          <w:highlight w:val="cyan"/>
        </w:rPr>
        <w:t xml:space="preserve"> disrupting</w:t>
      </w:r>
      <w:r w:rsidRPr="00D859E1">
        <w:rPr>
          <w:rStyle w:val="StyleUnderline"/>
        </w:rPr>
        <w:t xml:space="preserve"> the flow of oil, </w:t>
      </w:r>
      <w:r w:rsidRPr="00D859E1">
        <w:rPr>
          <w:rStyle w:val="Emphasis"/>
          <w:highlight w:val="cyan"/>
        </w:rPr>
        <w:t>even intermittently</w:t>
      </w:r>
      <w:r w:rsidRPr="00D859E1">
        <w:rPr>
          <w:rStyle w:val="StyleUnderline"/>
          <w:highlight w:val="cyan"/>
        </w:rPr>
        <w:t xml:space="preserve">, could </w:t>
      </w:r>
      <w:r w:rsidRPr="00D859E1">
        <w:rPr>
          <w:rStyle w:val="Emphasis"/>
          <w:highlight w:val="cyan"/>
        </w:rPr>
        <w:t>rapidly</w:t>
      </w:r>
      <w:r w:rsidRPr="00D859E1">
        <w:rPr>
          <w:rStyle w:val="StyleUnderline"/>
          <w:highlight w:val="cyan"/>
        </w:rPr>
        <w:t xml:space="preserve"> create a global</w:t>
      </w:r>
      <w:r w:rsidRPr="00D859E1">
        <w:rPr>
          <w:rStyle w:val="StyleUnderline"/>
        </w:rPr>
        <w:t xml:space="preserve"> economic </w:t>
      </w:r>
      <w:r w:rsidRPr="00D859E1">
        <w:rPr>
          <w:rStyle w:val="StyleUnderline"/>
          <w:highlight w:val="cyan"/>
        </w:rPr>
        <w:t>crisis given</w:t>
      </w:r>
      <w:r w:rsidRPr="00D859E1">
        <w:rPr>
          <w:rStyle w:val="StyleUnderline"/>
        </w:rPr>
        <w:t xml:space="preserve"> the </w:t>
      </w:r>
      <w:r w:rsidRPr="00D859E1">
        <w:rPr>
          <w:rStyle w:val="Emphasis"/>
          <w:highlight w:val="cyan"/>
        </w:rPr>
        <w:t>fragility</w:t>
      </w:r>
      <w:r w:rsidRPr="00D859E1">
        <w:rPr>
          <w:rStyle w:val="StyleUnderline"/>
          <w:highlight w:val="cyan"/>
        </w:rPr>
        <w:t xml:space="preserve"> of the</w:t>
      </w:r>
      <w:r w:rsidRPr="00D859E1">
        <w:rPr>
          <w:rStyle w:val="StyleUnderline"/>
        </w:rPr>
        <w:t xml:space="preserve"> world </w:t>
      </w:r>
      <w:r w:rsidRPr="00D859E1">
        <w:rPr>
          <w:rStyle w:val="StyleUnderline"/>
          <w:highlight w:val="cyan"/>
        </w:rPr>
        <w:t>economy</w:t>
      </w:r>
      <w:r w:rsidRPr="00D859E1">
        <w:rPr>
          <w:sz w:val="10"/>
        </w:rPr>
        <w:t>.</w:t>
      </w:r>
    </w:p>
    <w:p w14:paraId="02AA5EB9" w14:textId="77777777" w:rsidR="006C5C1F" w:rsidRDefault="006C5C1F" w:rsidP="006C5C1F">
      <w:pPr>
        <w:pStyle w:val="Heading3"/>
        <w:rPr>
          <w:lang w:eastAsia="ko-KR"/>
        </w:rPr>
      </w:pPr>
      <w:r>
        <w:rPr>
          <w:lang w:eastAsia="ko-KR"/>
        </w:rPr>
        <w:lastRenderedPageBreak/>
        <w:t>2NC Turns US-Iran War</w:t>
      </w:r>
    </w:p>
    <w:p w14:paraId="5D009B99" w14:textId="77777777" w:rsidR="006C5C1F" w:rsidRDefault="006C5C1F" w:rsidP="006C5C1F">
      <w:pPr>
        <w:pStyle w:val="Heading4"/>
        <w:rPr>
          <w:lang w:eastAsia="ko-KR"/>
        </w:rPr>
      </w:pPr>
      <w:r>
        <w:rPr>
          <w:lang w:eastAsia="ko-KR"/>
        </w:rPr>
        <w:t>The strait is a hotspot for US-Iran conflict escalation</w:t>
      </w:r>
    </w:p>
    <w:p w14:paraId="7B5E25DB" w14:textId="77777777" w:rsidR="006C5C1F" w:rsidRDefault="006C5C1F" w:rsidP="006C5C1F">
      <w:pPr>
        <w:rPr>
          <w:lang w:eastAsia="ko-KR"/>
        </w:rPr>
      </w:pPr>
      <w:r w:rsidRPr="000464B7">
        <w:rPr>
          <w:b/>
          <w:bCs/>
          <w:sz w:val="24"/>
          <w:szCs w:val="24"/>
          <w:lang w:eastAsia="ko-KR"/>
        </w:rPr>
        <w:t>Kemp 19</w:t>
      </w:r>
      <w:r>
        <w:rPr>
          <w:lang w:eastAsia="ko-KR"/>
        </w:rPr>
        <w:t xml:space="preserve"> [</w:t>
      </w:r>
      <w:r w:rsidRPr="00A801FC">
        <w:rPr>
          <w:lang w:eastAsia="ko-KR"/>
        </w:rPr>
        <w:t>John Kemp</w:t>
      </w:r>
      <w:r>
        <w:rPr>
          <w:lang w:eastAsia="ko-KR"/>
        </w:rPr>
        <w:t>,</w:t>
      </w:r>
      <w:r w:rsidRPr="00A801FC">
        <w:rPr>
          <w:lang w:eastAsia="ko-KR"/>
        </w:rPr>
        <w:t xml:space="preserve"> </w:t>
      </w:r>
      <w:r>
        <w:rPr>
          <w:lang w:eastAsia="ko-KR"/>
        </w:rPr>
        <w:t xml:space="preserve">Reuters </w:t>
      </w:r>
      <w:r w:rsidRPr="00A801FC">
        <w:rPr>
          <w:lang w:eastAsia="ko-KR"/>
        </w:rPr>
        <w:t>Senior Market Analyst Commodities and Energy.</w:t>
      </w:r>
      <w:r>
        <w:rPr>
          <w:lang w:eastAsia="ko-KR"/>
        </w:rPr>
        <w:t xml:space="preserve"> “</w:t>
      </w:r>
      <w:r w:rsidRPr="00A801FC">
        <w:rPr>
          <w:lang w:eastAsia="ko-KR"/>
        </w:rPr>
        <w:t>The Strait of Hormuz and the risk of uncontrolled escalation</w:t>
      </w:r>
      <w:r>
        <w:rPr>
          <w:lang w:eastAsia="ko-KR"/>
        </w:rPr>
        <w:t xml:space="preserve">,” Financial Post, 6/15/19, </w:t>
      </w:r>
      <w:hyperlink r:id="rId76" w:history="1">
        <w:r>
          <w:rPr>
            <w:rStyle w:val="Hyperlink"/>
          </w:rPr>
          <w:t>https://business.financialpost.com/commodities/energy/rpt-column-strait-of-hormuz-and-the-risk-of-uncontrolled-escalation-kemp</w:t>
        </w:r>
      </w:hyperlink>
      <w:r>
        <w:t xml:space="preserve"> Accessed 6/27/19]GMDI</w:t>
      </w:r>
    </w:p>
    <w:p w14:paraId="65DF3B44" w14:textId="77777777" w:rsidR="006C5C1F" w:rsidRPr="005A38DD" w:rsidRDefault="006C5C1F" w:rsidP="006C5C1F">
      <w:pPr>
        <w:rPr>
          <w:sz w:val="12"/>
          <w:lang w:eastAsia="ko-KR"/>
        </w:rPr>
      </w:pPr>
      <w:r w:rsidRPr="000464B7">
        <w:rPr>
          <w:b/>
          <w:bCs/>
          <w:u w:val="single"/>
          <w:lang w:eastAsia="ko-KR"/>
        </w:rPr>
        <w:t>“The Strait of Hormuz is the world’s most important chokepoint”</w:t>
      </w:r>
      <w:r w:rsidRPr="005A38DD">
        <w:rPr>
          <w:sz w:val="12"/>
          <w:lang w:eastAsia="ko-KR"/>
        </w:rPr>
        <w:t xml:space="preserve"> </w:t>
      </w:r>
      <w:r w:rsidRPr="000464B7">
        <w:rPr>
          <w:u w:val="single"/>
          <w:lang w:eastAsia="ko-KR"/>
        </w:rPr>
        <w:t>for oil, according to the Energy Information Administration (EIA), the independent statistical and analysis arm of the U.S. Department of Energy</w:t>
      </w:r>
      <w:r w:rsidRPr="005A38DD">
        <w:rPr>
          <w:sz w:val="12"/>
          <w:lang w:eastAsia="ko-KR"/>
        </w:rPr>
        <w:t xml:space="preserve">. Roughly </w:t>
      </w:r>
      <w:r w:rsidRPr="005D4F58">
        <w:rPr>
          <w:u w:val="single"/>
          <w:lang w:eastAsia="ko-KR"/>
        </w:rPr>
        <w:t>3</w:t>
      </w:r>
      <w:r w:rsidRPr="000464B7">
        <w:rPr>
          <w:u w:val="single"/>
          <w:lang w:eastAsia="ko-KR"/>
        </w:rPr>
        <w:t xml:space="preserve">0 per cent of all the world’s seaborne flow of crude and products passes through the strait each year, so </w:t>
      </w:r>
      <w:r w:rsidRPr="000464B7">
        <w:rPr>
          <w:b/>
          <w:bCs/>
          <w:u w:val="single"/>
          <w:lang w:eastAsia="ko-KR"/>
        </w:rPr>
        <w:t>closure could result in a major disruption of global oil supplies</w:t>
      </w:r>
      <w:r w:rsidRPr="005A38DD">
        <w:rPr>
          <w:sz w:val="12"/>
          <w:lang w:eastAsia="ko-KR"/>
        </w:rPr>
        <w:t xml:space="preserve">. During the Iran-Iraq war (1980-1988), both countries targeted tankers — with Iraq attacking vessels loading around Iran’s </w:t>
      </w:r>
      <w:proofErr w:type="spellStart"/>
      <w:r w:rsidRPr="005A38DD">
        <w:rPr>
          <w:sz w:val="12"/>
          <w:lang w:eastAsia="ko-KR"/>
        </w:rPr>
        <w:t>Kharg</w:t>
      </w:r>
      <w:proofErr w:type="spellEnd"/>
      <w:r w:rsidRPr="005A38DD">
        <w:rPr>
          <w:sz w:val="12"/>
          <w:lang w:eastAsia="ko-KR"/>
        </w:rPr>
        <w:t xml:space="preserve"> island in the northern Gulf, and Iran targeting ships further south and in the strait itself. In the tanker war, the U.S., the U.K. and several other countries responded by pledging to protect shipping in the central and southern parts of the area and arranging naval convoys. The strait itself is only 34 </w:t>
      </w:r>
      <w:proofErr w:type="spellStart"/>
      <w:r w:rsidRPr="005A38DD">
        <w:rPr>
          <w:sz w:val="12"/>
          <w:lang w:eastAsia="ko-KR"/>
        </w:rPr>
        <w:t>kilometres</w:t>
      </w:r>
      <w:proofErr w:type="spellEnd"/>
      <w:r w:rsidRPr="005A38DD">
        <w:rPr>
          <w:sz w:val="12"/>
          <w:lang w:eastAsia="ko-KR"/>
        </w:rPr>
        <w:t xml:space="preserve"> wide at its narrowest point, and tankers are confined to an even narrower shipping lane just two miles broad in each direction, with a traffic separation scheme to reduce the risk of collision. The limited room for </w:t>
      </w:r>
      <w:proofErr w:type="spellStart"/>
      <w:r w:rsidRPr="005A38DD">
        <w:rPr>
          <w:sz w:val="12"/>
          <w:lang w:eastAsia="ko-KR"/>
        </w:rPr>
        <w:t>manoeuvre</w:t>
      </w:r>
      <w:proofErr w:type="spellEnd"/>
      <w:r w:rsidRPr="005A38DD">
        <w:rPr>
          <w:sz w:val="12"/>
          <w:lang w:eastAsia="ko-KR"/>
        </w:rPr>
        <w:t xml:space="preserve"> substantially increases the vulnerability of slow-moving tanker traffic to attacks from either the shore or hostile vessels within the strait itself. In practice, as the tanker war illustrated, the theatre of operations is much wider, including the entire Gulf, the strait and the </w:t>
      </w:r>
      <w:proofErr w:type="spellStart"/>
      <w:r w:rsidRPr="005A38DD">
        <w:rPr>
          <w:sz w:val="12"/>
          <w:lang w:eastAsia="ko-KR"/>
        </w:rPr>
        <w:t>neighbouring</w:t>
      </w:r>
      <w:proofErr w:type="spellEnd"/>
      <w:r w:rsidRPr="005A38DD">
        <w:rPr>
          <w:sz w:val="12"/>
          <w:lang w:eastAsia="ko-KR"/>
        </w:rPr>
        <w:t xml:space="preserve"> Gulf of Oman, Arabian Sea and the southern Red Sea. </w:t>
      </w:r>
      <w:r w:rsidRPr="009B7753">
        <w:rPr>
          <w:u w:val="single"/>
          <w:lang w:eastAsia="ko-KR"/>
        </w:rPr>
        <w:t xml:space="preserve">Iran has several options for targeting enemy shipping, including mines, coastal missile batteries, submarines, navy vessels, and a fleet of small fast and highly </w:t>
      </w:r>
      <w:proofErr w:type="spellStart"/>
      <w:r w:rsidRPr="009B7753">
        <w:rPr>
          <w:u w:val="single"/>
          <w:lang w:eastAsia="ko-KR"/>
        </w:rPr>
        <w:t>manoeuvreable</w:t>
      </w:r>
      <w:proofErr w:type="spellEnd"/>
      <w:r w:rsidRPr="009B7753">
        <w:rPr>
          <w:u w:val="single"/>
          <w:lang w:eastAsia="ko-KR"/>
        </w:rPr>
        <w:t xml:space="preserve"> boats operated by the country’s revolutionary guard</w:t>
      </w:r>
      <w:r w:rsidRPr="005A38DD">
        <w:rPr>
          <w:sz w:val="12"/>
          <w:lang w:eastAsia="ko-KR"/>
        </w:rPr>
        <w:t xml:space="preserve">. In the tanker war, most of the damage was done by mines, shore-based Silkworm missiles and speedboat attacks employing rocket-propelled grenades and gunfire. Despite Iran’s threats, and thousands of pages of analysis published on the country’s capability to close the strait, it is unlikely the country could block the strait to shipping for more than a few days or a couple of weeks. </w:t>
      </w:r>
      <w:r w:rsidRPr="009B7753">
        <w:rPr>
          <w:u w:val="single"/>
          <w:lang w:eastAsia="ko-KR"/>
        </w:rPr>
        <w:t xml:space="preserve">Efforts to close the strait would be interpreted by the U.S. and its allies as an act of aggression and </w:t>
      </w:r>
      <w:r w:rsidRPr="00741EC0">
        <w:rPr>
          <w:b/>
          <w:bCs/>
          <w:u w:val="single"/>
          <w:lang w:eastAsia="ko-KR"/>
        </w:rPr>
        <w:t>draw an overwhelming military response</w:t>
      </w:r>
      <w:r w:rsidRPr="005A38DD">
        <w:rPr>
          <w:sz w:val="12"/>
          <w:lang w:eastAsia="ko-KR"/>
        </w:rPr>
        <w:t xml:space="preserve">. Given U.S. aerial and maritime superiority in the area, the U.S. would probably be able to suppress onshore missile batteries as well surface and submarine naval activity and speedboats. Assuming the U.S. and allied naval forces are willing to provide convoy protection again, Iran would not be able to attack escorted tankers without coming into direct conflict with U.S. warships. The real problem is that </w:t>
      </w:r>
      <w:r w:rsidRPr="009B7753">
        <w:rPr>
          <w:b/>
          <w:bCs/>
          <w:u w:val="single"/>
          <w:lang w:eastAsia="ko-KR"/>
        </w:rPr>
        <w:t>armed conflict in the strait could escalate into a broader conflict between the U</w:t>
      </w:r>
      <w:r w:rsidRPr="005A38DD">
        <w:rPr>
          <w:sz w:val="12"/>
          <w:lang w:eastAsia="ko-KR"/>
        </w:rPr>
        <w:t xml:space="preserve">nited </w:t>
      </w:r>
      <w:r w:rsidRPr="009B7753">
        <w:rPr>
          <w:b/>
          <w:bCs/>
          <w:u w:val="single"/>
          <w:lang w:eastAsia="ko-KR"/>
        </w:rPr>
        <w:t>S</w:t>
      </w:r>
      <w:r w:rsidRPr="005A38DD">
        <w:rPr>
          <w:sz w:val="12"/>
          <w:lang w:eastAsia="ko-KR"/>
        </w:rPr>
        <w:t xml:space="preserve">tates </w:t>
      </w:r>
      <w:r w:rsidRPr="009B7753">
        <w:rPr>
          <w:b/>
          <w:bCs/>
          <w:u w:val="single"/>
          <w:lang w:eastAsia="ko-KR"/>
        </w:rPr>
        <w:t>and Iran across multiple sub-theatres</w:t>
      </w:r>
      <w:r w:rsidRPr="005A38DD">
        <w:rPr>
          <w:sz w:val="12"/>
          <w:lang w:eastAsia="ko-KR"/>
        </w:rPr>
        <w:t xml:space="preserve">. </w:t>
      </w:r>
      <w:r w:rsidRPr="009B7753">
        <w:rPr>
          <w:u w:val="single"/>
          <w:lang w:eastAsia="ko-KR"/>
        </w:rPr>
        <w:t>Possible sub-theatres include Yemen,</w:t>
      </w:r>
      <w:r w:rsidRPr="005A38DD">
        <w:rPr>
          <w:sz w:val="12"/>
          <w:lang w:eastAsia="ko-KR"/>
        </w:rPr>
        <w:t xml:space="preserve"> eastern </w:t>
      </w:r>
      <w:r w:rsidRPr="009B7753">
        <w:rPr>
          <w:u w:val="single"/>
          <w:lang w:eastAsia="ko-KR"/>
        </w:rPr>
        <w:t>Saudi Arabia, the U</w:t>
      </w:r>
      <w:r w:rsidRPr="005A38DD">
        <w:rPr>
          <w:sz w:val="12"/>
          <w:lang w:eastAsia="ko-KR"/>
        </w:rPr>
        <w:t xml:space="preserve">nited </w:t>
      </w:r>
      <w:r w:rsidRPr="009B7753">
        <w:rPr>
          <w:u w:val="single"/>
          <w:lang w:eastAsia="ko-KR"/>
        </w:rPr>
        <w:t>A</w:t>
      </w:r>
      <w:r w:rsidRPr="005A38DD">
        <w:rPr>
          <w:sz w:val="12"/>
          <w:lang w:eastAsia="ko-KR"/>
        </w:rPr>
        <w:t xml:space="preserve">rab </w:t>
      </w:r>
      <w:r w:rsidRPr="009B7753">
        <w:rPr>
          <w:u w:val="single"/>
          <w:lang w:eastAsia="ko-KR"/>
        </w:rPr>
        <w:t>E</w:t>
      </w:r>
      <w:r w:rsidRPr="005A38DD">
        <w:rPr>
          <w:sz w:val="12"/>
          <w:lang w:eastAsia="ko-KR"/>
        </w:rPr>
        <w:t>mirates</w:t>
      </w:r>
      <w:r w:rsidRPr="009B7753">
        <w:rPr>
          <w:u w:val="single"/>
          <w:lang w:eastAsia="ko-KR"/>
        </w:rPr>
        <w:t>, Bahrain, Iraq,</w:t>
      </w:r>
      <w:r w:rsidRPr="005A38DD">
        <w:rPr>
          <w:sz w:val="12"/>
          <w:lang w:eastAsia="ko-KR"/>
        </w:rPr>
        <w:t xml:space="preserve"> </w:t>
      </w:r>
      <w:r w:rsidRPr="009B7753">
        <w:rPr>
          <w:u w:val="single"/>
          <w:lang w:eastAsia="ko-KR"/>
        </w:rPr>
        <w:t>Syria, Afghanistan,</w:t>
      </w:r>
      <w:r w:rsidRPr="005A38DD">
        <w:rPr>
          <w:sz w:val="12"/>
          <w:lang w:eastAsia="ko-KR"/>
        </w:rPr>
        <w:t xml:space="preserve"> and further afield, </w:t>
      </w:r>
      <w:r w:rsidRPr="009B7753">
        <w:rPr>
          <w:u w:val="single"/>
          <w:lang w:eastAsia="ko-KR"/>
        </w:rPr>
        <w:t>as well as the interior of Iran itself (a repeat of the war of the cities in the 1980s)</w:t>
      </w:r>
      <w:r w:rsidRPr="005A38DD">
        <w:rPr>
          <w:sz w:val="12"/>
          <w:lang w:eastAsia="ko-KR"/>
        </w:rPr>
        <w:t xml:space="preserve">. </w:t>
      </w:r>
      <w:r w:rsidRPr="009B7753">
        <w:rPr>
          <w:u w:val="single"/>
          <w:lang w:eastAsia="ko-KR"/>
        </w:rPr>
        <w:t xml:space="preserve">Concern about armed conflict in the strait is really concern about </w:t>
      </w:r>
      <w:r w:rsidRPr="005562CF">
        <w:rPr>
          <w:b/>
          <w:bCs/>
          <w:u w:val="single"/>
          <w:lang w:eastAsia="ko-KR"/>
        </w:rPr>
        <w:t>uncontrolled escalation between the U</w:t>
      </w:r>
      <w:r w:rsidRPr="005A38DD">
        <w:rPr>
          <w:sz w:val="12"/>
          <w:lang w:eastAsia="ko-KR"/>
        </w:rPr>
        <w:t xml:space="preserve">nited </w:t>
      </w:r>
      <w:r w:rsidRPr="005562CF">
        <w:rPr>
          <w:b/>
          <w:bCs/>
          <w:u w:val="single"/>
          <w:lang w:eastAsia="ko-KR"/>
        </w:rPr>
        <w:t>S</w:t>
      </w:r>
      <w:r w:rsidRPr="005A38DD">
        <w:rPr>
          <w:sz w:val="12"/>
          <w:lang w:eastAsia="ko-KR"/>
        </w:rPr>
        <w:t xml:space="preserve">tates </w:t>
      </w:r>
      <w:r w:rsidRPr="005562CF">
        <w:rPr>
          <w:b/>
          <w:bCs/>
          <w:u w:val="single"/>
          <w:lang w:eastAsia="ko-KR"/>
        </w:rPr>
        <w:t>and its allies and Iran</w:t>
      </w:r>
      <w:r w:rsidRPr="005A38DD">
        <w:rPr>
          <w:sz w:val="12"/>
          <w:lang w:eastAsia="ko-KR"/>
        </w:rPr>
        <w:t>.</w:t>
      </w:r>
    </w:p>
    <w:p w14:paraId="3FF19185" w14:textId="77777777" w:rsidR="006C5C1F" w:rsidRPr="00E6040F" w:rsidRDefault="006C5C1F" w:rsidP="006C5C1F">
      <w:pPr>
        <w:rPr>
          <w:lang w:eastAsia="ko-KR"/>
        </w:rPr>
      </w:pPr>
    </w:p>
    <w:p w14:paraId="316871C9" w14:textId="77777777" w:rsidR="006C5C1F" w:rsidRDefault="006C5C1F" w:rsidP="006C5C1F">
      <w:pPr>
        <w:pStyle w:val="Heading3"/>
      </w:pPr>
      <w:r>
        <w:lastRenderedPageBreak/>
        <w:t xml:space="preserve">2NC Yes Closure---A2: Capability </w:t>
      </w:r>
    </w:p>
    <w:p w14:paraId="0EE1F707" w14:textId="77777777" w:rsidR="006C5C1F" w:rsidRPr="00D859E1" w:rsidRDefault="006C5C1F" w:rsidP="006C5C1F">
      <w:pPr>
        <w:pStyle w:val="Heading4"/>
      </w:pPr>
      <w:r w:rsidRPr="00D859E1">
        <w:t>Asymmetric tactics make closure simple</w:t>
      </w:r>
    </w:p>
    <w:p w14:paraId="0DCE7434" w14:textId="77777777" w:rsidR="006C5C1F" w:rsidRPr="00D859E1" w:rsidRDefault="006C5C1F" w:rsidP="006C5C1F">
      <w:r>
        <w:rPr>
          <w:rStyle w:val="Style13ptBold"/>
        </w:rPr>
        <w:t>Nader</w:t>
      </w:r>
      <w:r w:rsidRPr="00D859E1">
        <w:rPr>
          <w:rStyle w:val="Style13ptBold"/>
        </w:rPr>
        <w:t xml:space="preserve"> 12</w:t>
      </w:r>
      <w:r w:rsidRPr="00D859E1">
        <w:t xml:space="preserve"> (Alireza Nader, Senior International Policy Analyst at RAND, 10-02-2012, "Will Iran Close the Strait of Hormuz?", RAND, http://www.rand.org/blog/2012/10/will-iran-close-the-strait-of-hormuz.html)</w:t>
      </w:r>
    </w:p>
    <w:p w14:paraId="444CAC42" w14:textId="77777777" w:rsidR="006C5C1F" w:rsidRPr="00540315" w:rsidRDefault="006C5C1F" w:rsidP="006C5C1F">
      <w:pPr>
        <w:rPr>
          <w:sz w:val="12"/>
        </w:rPr>
      </w:pPr>
      <w:r w:rsidRPr="00D859E1">
        <w:rPr>
          <w:rStyle w:val="StyleUnderline"/>
        </w:rPr>
        <w:t>Iran's repeated threats to close</w:t>
      </w:r>
      <w:r w:rsidRPr="00540315">
        <w:rPr>
          <w:sz w:val="12"/>
        </w:rPr>
        <w:t xml:space="preserve"> the Strait of </w:t>
      </w:r>
      <w:r w:rsidRPr="00D859E1">
        <w:rPr>
          <w:rStyle w:val="StyleUnderline"/>
        </w:rPr>
        <w:t>Hormuz are a pivotal part of a</w:t>
      </w:r>
      <w:r w:rsidRPr="00540315">
        <w:rPr>
          <w:sz w:val="12"/>
        </w:rPr>
        <w:t xml:space="preserve"> military </w:t>
      </w:r>
      <w:r w:rsidRPr="00D859E1">
        <w:rPr>
          <w:rStyle w:val="StyleUnderline"/>
        </w:rPr>
        <w:t>strategy based on psychological and asymmetric warfare. Blocking the strategic waterway</w:t>
      </w:r>
      <w:r w:rsidRPr="00540315">
        <w:rPr>
          <w:sz w:val="12"/>
        </w:rPr>
        <w:t xml:space="preserve">, through which 90 percent of Persian Gulf oil flows to the outside world, </w:t>
      </w:r>
      <w:r w:rsidRPr="00D859E1">
        <w:rPr>
          <w:rStyle w:val="StyleUnderline"/>
        </w:rPr>
        <w:t>would have sweeping implications for regional security and global oil markets</w:t>
      </w:r>
      <w:r w:rsidRPr="00540315">
        <w:rPr>
          <w:sz w:val="12"/>
        </w:rPr>
        <w:t xml:space="preserve">. It may be </w:t>
      </w:r>
      <w:r w:rsidRPr="00D859E1">
        <w:rPr>
          <w:rStyle w:val="StyleUnderline"/>
        </w:rPr>
        <w:t xml:space="preserve">the Islamic Republic's </w:t>
      </w:r>
      <w:r w:rsidRPr="00D859E1">
        <w:rPr>
          <w:rStyle w:val="Emphasis"/>
        </w:rPr>
        <w:t>most potent weapon</w:t>
      </w:r>
      <w:r w:rsidRPr="00540315">
        <w:rPr>
          <w:sz w:val="12"/>
        </w:rPr>
        <w:t xml:space="preserve">. Tehran has also hinted it would retaliate against U.S. forces, notably the Fifth Fleet based in the Persian Gulf, if it is </w:t>
      </w:r>
      <w:proofErr w:type="gramStart"/>
      <w:r w:rsidRPr="00540315">
        <w:rPr>
          <w:sz w:val="12"/>
        </w:rPr>
        <w:t>attacked.∂</w:t>
      </w:r>
      <w:proofErr w:type="gramEnd"/>
      <w:r w:rsidRPr="00540315">
        <w:rPr>
          <w:sz w:val="12"/>
        </w:rPr>
        <w:t xml:space="preserve"> </w:t>
      </w:r>
      <w:r w:rsidRPr="00D859E1">
        <w:rPr>
          <w:rStyle w:val="StyleUnderline"/>
        </w:rPr>
        <w:t>Since</w:t>
      </w:r>
      <w:r w:rsidRPr="00540315">
        <w:rPr>
          <w:sz w:val="12"/>
        </w:rPr>
        <w:t xml:space="preserve"> the </w:t>
      </w:r>
      <w:r w:rsidRPr="00D859E1">
        <w:rPr>
          <w:rStyle w:val="StyleUnderline"/>
        </w:rPr>
        <w:t>1979</w:t>
      </w:r>
      <w:r w:rsidRPr="00540315">
        <w:rPr>
          <w:sz w:val="12"/>
        </w:rPr>
        <w:t xml:space="preserve"> revolution, </w:t>
      </w:r>
      <w:r w:rsidRPr="00D859E1">
        <w:rPr>
          <w:rStyle w:val="StyleUnderline"/>
          <w:highlight w:val="yellow"/>
        </w:rPr>
        <w:t>Iran has</w:t>
      </w:r>
      <w:r w:rsidRPr="00D859E1">
        <w:rPr>
          <w:rStyle w:val="StyleUnderline"/>
        </w:rPr>
        <w:t xml:space="preserve"> developed </w:t>
      </w:r>
      <w:r w:rsidRPr="00D859E1">
        <w:rPr>
          <w:rStyle w:val="Emphasis"/>
          <w:highlight w:val="yellow"/>
        </w:rPr>
        <w:t>sufficient</w:t>
      </w:r>
      <w:r w:rsidRPr="00D859E1">
        <w:rPr>
          <w:rStyle w:val="Emphasis"/>
        </w:rPr>
        <w:t xml:space="preserve"> military </w:t>
      </w:r>
      <w:r w:rsidRPr="00D859E1">
        <w:rPr>
          <w:rStyle w:val="Emphasis"/>
          <w:highlight w:val="yellow"/>
        </w:rPr>
        <w:t>capabilities to back up its threats</w:t>
      </w:r>
      <w:r w:rsidRPr="00540315">
        <w:rPr>
          <w:sz w:val="12"/>
        </w:rPr>
        <w:t xml:space="preserve">. </w:t>
      </w:r>
      <w:r w:rsidRPr="00D859E1">
        <w:rPr>
          <w:rStyle w:val="StyleUnderline"/>
          <w:highlight w:val="yellow"/>
        </w:rPr>
        <w:t>The</w:t>
      </w:r>
      <w:r w:rsidRPr="00540315">
        <w:rPr>
          <w:sz w:val="12"/>
        </w:rPr>
        <w:t xml:space="preserve"> Revolutionary Guards </w:t>
      </w:r>
      <w:r w:rsidRPr="00D859E1">
        <w:rPr>
          <w:rStyle w:val="StyleUnderline"/>
          <w:highlight w:val="yellow"/>
        </w:rPr>
        <w:t>Navy</w:t>
      </w:r>
      <w:r w:rsidRPr="00D859E1">
        <w:rPr>
          <w:rStyle w:val="StyleUnderline"/>
        </w:rPr>
        <w:t xml:space="preserve"> may</w:t>
      </w:r>
      <w:r w:rsidRPr="00540315">
        <w:rPr>
          <w:sz w:val="12"/>
        </w:rPr>
        <w:t xml:space="preserve"> be able to inflict </w:t>
      </w:r>
      <w:r w:rsidRPr="00D859E1">
        <w:rPr>
          <w:rStyle w:val="StyleUnderline"/>
        </w:rPr>
        <w:t>damage</w:t>
      </w:r>
      <w:r w:rsidRPr="00540315">
        <w:rPr>
          <w:sz w:val="12"/>
        </w:rPr>
        <w:t xml:space="preserve"> on </w:t>
      </w:r>
      <w:r w:rsidRPr="00D859E1">
        <w:rPr>
          <w:rStyle w:val="StyleUnderline"/>
        </w:rPr>
        <w:t xml:space="preserve">U.S. forces. It </w:t>
      </w:r>
      <w:r w:rsidRPr="00D859E1">
        <w:rPr>
          <w:rStyle w:val="StyleUnderline"/>
          <w:highlight w:val="yellow"/>
        </w:rPr>
        <w:t xml:space="preserve">operates </w:t>
      </w:r>
      <w:r w:rsidRPr="00D859E1">
        <w:rPr>
          <w:rStyle w:val="Emphasis"/>
          <w:highlight w:val="yellow"/>
        </w:rPr>
        <w:t>hundreds of small</w:t>
      </w:r>
      <w:r w:rsidRPr="00540315">
        <w:rPr>
          <w:sz w:val="12"/>
        </w:rPr>
        <w:t xml:space="preserve"> and relatively </w:t>
      </w:r>
      <w:r w:rsidRPr="00D859E1">
        <w:rPr>
          <w:rStyle w:val="Emphasis"/>
          <w:highlight w:val="yellow"/>
        </w:rPr>
        <w:t>fast attack boats</w:t>
      </w:r>
      <w:r w:rsidRPr="00540315">
        <w:rPr>
          <w:sz w:val="12"/>
        </w:rPr>
        <w:t xml:space="preserve">, some </w:t>
      </w:r>
      <w:r w:rsidRPr="00D859E1">
        <w:rPr>
          <w:rStyle w:val="StyleUnderline"/>
        </w:rPr>
        <w:t xml:space="preserve">armed </w:t>
      </w:r>
      <w:r w:rsidRPr="00D859E1">
        <w:rPr>
          <w:rStyle w:val="StyleUnderline"/>
          <w:highlight w:val="yellow"/>
        </w:rPr>
        <w:t xml:space="preserve">with </w:t>
      </w:r>
      <w:r w:rsidRPr="00D859E1">
        <w:rPr>
          <w:rStyle w:val="Emphasis"/>
          <w:highlight w:val="yellow"/>
        </w:rPr>
        <w:t>sophisticated anti-ship cruise</w:t>
      </w:r>
      <w:r w:rsidRPr="00D859E1">
        <w:rPr>
          <w:rStyle w:val="Emphasis"/>
        </w:rPr>
        <w:t xml:space="preserve"> missiles</w:t>
      </w:r>
      <w:r w:rsidRPr="00540315">
        <w:rPr>
          <w:sz w:val="12"/>
        </w:rPr>
        <w:t xml:space="preserve">. </w:t>
      </w:r>
      <w:r w:rsidRPr="00D859E1">
        <w:rPr>
          <w:rStyle w:val="StyleUnderline"/>
        </w:rPr>
        <w:t xml:space="preserve">Its </w:t>
      </w:r>
      <w:r w:rsidRPr="00D859E1">
        <w:rPr>
          <w:rStyle w:val="StyleUnderline"/>
          <w:highlight w:val="yellow"/>
        </w:rPr>
        <w:t>fleet could</w:t>
      </w:r>
      <w:r w:rsidRPr="00540315">
        <w:rPr>
          <w:sz w:val="12"/>
        </w:rPr>
        <w:t xml:space="preserve"> attempt to </w:t>
      </w:r>
      <w:r w:rsidRPr="00D859E1">
        <w:rPr>
          <w:rStyle w:val="StyleUnderline"/>
          <w:highlight w:val="yellow"/>
        </w:rPr>
        <w:t>swarm</w:t>
      </w:r>
      <w:r w:rsidRPr="00D859E1">
        <w:rPr>
          <w:rStyle w:val="StyleUnderline"/>
        </w:rPr>
        <w:t xml:space="preserve"> larger </w:t>
      </w:r>
      <w:r w:rsidRPr="00D859E1">
        <w:rPr>
          <w:rStyle w:val="StyleUnderline"/>
          <w:highlight w:val="yellow"/>
        </w:rPr>
        <w:t>U.S. ships</w:t>
      </w:r>
      <w:r w:rsidRPr="00D859E1">
        <w:rPr>
          <w:rStyle w:val="StyleUnderline"/>
        </w:rPr>
        <w:t xml:space="preserve"> and</w:t>
      </w:r>
      <w:r w:rsidRPr="00540315">
        <w:rPr>
          <w:sz w:val="12"/>
        </w:rPr>
        <w:t xml:space="preserve"> try to </w:t>
      </w:r>
      <w:r w:rsidRPr="00D859E1">
        <w:rPr>
          <w:rStyle w:val="StyleUnderline"/>
        </w:rPr>
        <w:t>penetrate</w:t>
      </w:r>
      <w:r w:rsidRPr="00540315">
        <w:rPr>
          <w:sz w:val="12"/>
        </w:rPr>
        <w:t xml:space="preserve"> their </w:t>
      </w:r>
      <w:r w:rsidRPr="00D859E1">
        <w:rPr>
          <w:rStyle w:val="StyleUnderline"/>
        </w:rPr>
        <w:t xml:space="preserve">defenses, </w:t>
      </w:r>
      <w:r w:rsidRPr="00D859E1">
        <w:rPr>
          <w:rStyle w:val="StyleUnderline"/>
          <w:highlight w:val="yellow"/>
        </w:rPr>
        <w:t>even if they could not destroy</w:t>
      </w:r>
      <w:r w:rsidRPr="00540315">
        <w:rPr>
          <w:sz w:val="12"/>
        </w:rPr>
        <w:t xml:space="preserve"> the more powerful </w:t>
      </w:r>
      <w:r w:rsidRPr="00D859E1">
        <w:rPr>
          <w:rStyle w:val="StyleUnderline"/>
        </w:rPr>
        <w:t>American vessels</w:t>
      </w:r>
      <w:r w:rsidRPr="00540315">
        <w:rPr>
          <w:sz w:val="12"/>
        </w:rPr>
        <w:t xml:space="preserve">. </w:t>
      </w:r>
      <w:r w:rsidRPr="00D859E1">
        <w:rPr>
          <w:rStyle w:val="StyleUnderline"/>
        </w:rPr>
        <w:t>Iran could</w:t>
      </w:r>
      <w:r w:rsidRPr="00540315">
        <w:rPr>
          <w:sz w:val="12"/>
        </w:rPr>
        <w:t xml:space="preserve"> also </w:t>
      </w:r>
      <w:r w:rsidRPr="00D859E1">
        <w:rPr>
          <w:rStyle w:val="StyleUnderline"/>
        </w:rPr>
        <w:t>fire missiles at U.S. warships</w:t>
      </w:r>
      <w:r w:rsidRPr="00540315">
        <w:rPr>
          <w:sz w:val="12"/>
        </w:rPr>
        <w:t xml:space="preserve"> from its </w:t>
      </w:r>
      <w:proofErr w:type="gramStart"/>
      <w:r w:rsidRPr="00540315">
        <w:rPr>
          <w:sz w:val="12"/>
        </w:rPr>
        <w:t>1000 mile-long</w:t>
      </w:r>
      <w:proofErr w:type="gramEnd"/>
      <w:r w:rsidRPr="00540315">
        <w:rPr>
          <w:sz w:val="12"/>
        </w:rPr>
        <w:t xml:space="preserve"> Gulf coastline. An even more controversial </w:t>
      </w:r>
      <w:r w:rsidRPr="00D859E1">
        <w:rPr>
          <w:rStyle w:val="StyleUnderline"/>
          <w:highlight w:val="yellow"/>
        </w:rPr>
        <w:t>Iran</w:t>
      </w:r>
      <w:r w:rsidRPr="00540315">
        <w:rPr>
          <w:sz w:val="12"/>
        </w:rPr>
        <w:t xml:space="preserve">ian move </w:t>
      </w:r>
      <w:r w:rsidRPr="00D859E1">
        <w:rPr>
          <w:rStyle w:val="StyleUnderline"/>
          <w:highlight w:val="yellow"/>
        </w:rPr>
        <w:t>would</w:t>
      </w:r>
      <w:r w:rsidRPr="00540315">
        <w:rPr>
          <w:sz w:val="12"/>
        </w:rPr>
        <w:t xml:space="preserve"> be </w:t>
      </w:r>
      <w:r w:rsidRPr="00D859E1">
        <w:rPr>
          <w:rStyle w:val="Emphasis"/>
          <w:highlight w:val="yellow"/>
        </w:rPr>
        <w:t>scatter</w:t>
      </w:r>
      <w:r w:rsidRPr="00540315">
        <w:rPr>
          <w:sz w:val="12"/>
        </w:rPr>
        <w:t xml:space="preserve">ing </w:t>
      </w:r>
      <w:r w:rsidRPr="00D859E1">
        <w:rPr>
          <w:rStyle w:val="Emphasis"/>
          <w:highlight w:val="yellow"/>
        </w:rPr>
        <w:t>mines</w:t>
      </w:r>
      <w:r w:rsidRPr="00540315">
        <w:rPr>
          <w:sz w:val="12"/>
        </w:rPr>
        <w:t xml:space="preserve"> either </w:t>
      </w:r>
      <w:r w:rsidRPr="00D859E1">
        <w:rPr>
          <w:rStyle w:val="StyleUnderline"/>
        </w:rPr>
        <w:t>near the Strait</w:t>
      </w:r>
      <w:r w:rsidRPr="00540315">
        <w:rPr>
          <w:sz w:val="12"/>
        </w:rPr>
        <w:t xml:space="preserve"> or in the Persian Gulf, </w:t>
      </w:r>
      <w:r w:rsidRPr="00D859E1">
        <w:rPr>
          <w:rStyle w:val="StyleUnderline"/>
          <w:highlight w:val="yellow"/>
        </w:rPr>
        <w:t>which could</w:t>
      </w:r>
      <w:r w:rsidRPr="00540315">
        <w:rPr>
          <w:sz w:val="12"/>
        </w:rPr>
        <w:t xml:space="preserve"> slow or </w:t>
      </w:r>
      <w:r w:rsidRPr="00D859E1">
        <w:rPr>
          <w:rStyle w:val="Emphasis"/>
          <w:highlight w:val="yellow"/>
        </w:rPr>
        <w:t>stop shipping</w:t>
      </w:r>
      <w:r w:rsidRPr="00540315">
        <w:rPr>
          <w:sz w:val="12"/>
        </w:rPr>
        <w:t xml:space="preserve"> as the U.S. Navy tried to clear the waterway.</w:t>
      </w:r>
    </w:p>
    <w:p w14:paraId="4C7930C0" w14:textId="77777777" w:rsidR="006C5C1F" w:rsidRPr="00D859E1" w:rsidRDefault="006C5C1F" w:rsidP="006C5C1F">
      <w:pPr>
        <w:pStyle w:val="Heading4"/>
      </w:pPr>
      <w:r w:rsidRPr="00D859E1">
        <w:t>Prefer the consensus of military experts---</w:t>
      </w:r>
      <w:r w:rsidRPr="00D859E1">
        <w:rPr>
          <w:u w:val="single"/>
        </w:rPr>
        <w:t>conjunction</w:t>
      </w:r>
      <w:r w:rsidRPr="00D859E1">
        <w:t xml:space="preserve"> of tactics makes closure </w:t>
      </w:r>
      <w:r w:rsidRPr="00D859E1">
        <w:rPr>
          <w:u w:val="single"/>
        </w:rPr>
        <w:t>simple</w:t>
      </w:r>
    </w:p>
    <w:p w14:paraId="6050083F" w14:textId="77777777" w:rsidR="006C5C1F" w:rsidRPr="00D859E1" w:rsidRDefault="006C5C1F" w:rsidP="006C5C1F">
      <w:r>
        <w:rPr>
          <w:rStyle w:val="Style13ptBold"/>
        </w:rPr>
        <w:t>Katzman</w:t>
      </w:r>
      <w:r w:rsidRPr="00D859E1">
        <w:rPr>
          <w:rStyle w:val="Style13ptBold"/>
        </w:rPr>
        <w:t xml:space="preserve"> 12</w:t>
      </w:r>
      <w:r w:rsidRPr="00D859E1">
        <w:t xml:space="preserve"> (Kenneth Katzman, Coordinator, Specialist in Middle Eastern Affairs; </w:t>
      </w:r>
      <w:proofErr w:type="spellStart"/>
      <w:r w:rsidRPr="00D859E1">
        <w:t>Neelesh</w:t>
      </w:r>
      <w:proofErr w:type="spellEnd"/>
      <w:r w:rsidRPr="00D859E1">
        <w:t xml:space="preserve"> </w:t>
      </w:r>
      <w:proofErr w:type="spellStart"/>
      <w:r w:rsidRPr="00D859E1">
        <w:t>Nerurkar</w:t>
      </w:r>
      <w:proofErr w:type="spellEnd"/>
      <w:r w:rsidRPr="00D859E1">
        <w:t>, Coordinator, Specialist in Energy Policy; Ronald O'Rourke, Specialist in Naval Affairs; R. Chuck Mason, Legislative Attorney; Michael Ratner, Specialist in Energy Policy; January 23, 2012, “Iran’s Threat to the Strait of Hormuz”, CRS, https://www.fas.org/sgp/crs/mideast/R42335.pdf, pp. 4-6)</w:t>
      </w:r>
    </w:p>
    <w:p w14:paraId="79593233" w14:textId="77777777" w:rsidR="006C5C1F" w:rsidRPr="00540315" w:rsidRDefault="006C5C1F" w:rsidP="006C5C1F">
      <w:pPr>
        <w:rPr>
          <w:sz w:val="16"/>
        </w:rPr>
      </w:pPr>
      <w:r w:rsidRPr="00540315">
        <w:rPr>
          <w:sz w:val="16"/>
        </w:rPr>
        <w:t>Iran’s Capabilities to Implement Its Threat</w:t>
      </w:r>
      <w:r w:rsidRPr="00540315">
        <w:rPr>
          <w:sz w:val="12"/>
        </w:rPr>
        <w:t>∂</w:t>
      </w:r>
      <w:r w:rsidRPr="00540315">
        <w:rPr>
          <w:sz w:val="16"/>
        </w:rPr>
        <w:t xml:space="preserve"> </w:t>
      </w:r>
      <w:r w:rsidRPr="00D859E1">
        <w:rPr>
          <w:rStyle w:val="StyleUnderline"/>
        </w:rPr>
        <w:t xml:space="preserve">In </w:t>
      </w:r>
      <w:r w:rsidRPr="00D859E1">
        <w:rPr>
          <w:rStyle w:val="StyleUnderline"/>
          <w:highlight w:val="yellow"/>
        </w:rPr>
        <w:t>assessing Iran’s capabilities</w:t>
      </w:r>
      <w:r w:rsidRPr="00D859E1">
        <w:rPr>
          <w:rStyle w:val="StyleUnderline"/>
        </w:rPr>
        <w:t xml:space="preserve"> to close the Strait</w:t>
      </w:r>
      <w:r w:rsidRPr="00540315">
        <w:rPr>
          <w:sz w:val="16"/>
        </w:rPr>
        <w:t xml:space="preserve">, </w:t>
      </w:r>
      <w:r w:rsidRPr="00D859E1">
        <w:rPr>
          <w:rStyle w:val="Emphasis"/>
          <w:highlight w:val="yellow"/>
        </w:rPr>
        <w:t>Chair</w:t>
      </w:r>
      <w:r w:rsidRPr="00540315">
        <w:rPr>
          <w:sz w:val="16"/>
        </w:rPr>
        <w:t xml:space="preserve">man </w:t>
      </w:r>
      <w:r w:rsidRPr="00D859E1">
        <w:rPr>
          <w:rStyle w:val="StyleUnderline"/>
          <w:highlight w:val="yellow"/>
        </w:rPr>
        <w:t>of</w:t>
      </w:r>
      <w:r w:rsidRPr="00D859E1">
        <w:rPr>
          <w:rStyle w:val="StyleUnderline"/>
        </w:rPr>
        <w:t xml:space="preserve"> the</w:t>
      </w:r>
      <w:r w:rsidRPr="00540315">
        <w:rPr>
          <w:sz w:val="16"/>
        </w:rPr>
        <w:t xml:space="preserve"> </w:t>
      </w:r>
      <w:r w:rsidRPr="00D859E1">
        <w:rPr>
          <w:rStyle w:val="Emphasis"/>
          <w:highlight w:val="yellow"/>
        </w:rPr>
        <w:t>Joint Chiefs</w:t>
      </w:r>
      <w:r w:rsidRPr="00540315">
        <w:rPr>
          <w:sz w:val="16"/>
        </w:rPr>
        <w:t xml:space="preserve"> of Staff Martin </w:t>
      </w:r>
      <w:r w:rsidRPr="00D859E1">
        <w:rPr>
          <w:rStyle w:val="Emphasis"/>
        </w:rPr>
        <w:t>Dempsey</w:t>
      </w:r>
      <w:r w:rsidRPr="00540315">
        <w:rPr>
          <w:sz w:val="16"/>
        </w:rPr>
        <w:t xml:space="preserve"> </w:t>
      </w:r>
      <w:r w:rsidRPr="00D859E1">
        <w:rPr>
          <w:rStyle w:val="StyleUnderline"/>
          <w:highlight w:val="yellow"/>
        </w:rPr>
        <w:t>said</w:t>
      </w:r>
      <w:r w:rsidRPr="00540315">
        <w:rPr>
          <w:sz w:val="16"/>
        </w:rPr>
        <w:t xml:space="preserve"> on January 8, 2012, that:</w:t>
      </w:r>
      <w:r w:rsidRPr="00540315">
        <w:rPr>
          <w:sz w:val="12"/>
        </w:rPr>
        <w:t>∂</w:t>
      </w:r>
      <w:r w:rsidRPr="00540315">
        <w:rPr>
          <w:sz w:val="16"/>
        </w:rPr>
        <w:t xml:space="preserve"> [The </w:t>
      </w:r>
      <w:r w:rsidRPr="00D859E1">
        <w:rPr>
          <w:rStyle w:val="StyleUnderline"/>
          <w:highlight w:val="yellow"/>
        </w:rPr>
        <w:t>Iran</w:t>
      </w:r>
      <w:r w:rsidRPr="00D859E1">
        <w:rPr>
          <w:rStyle w:val="StyleUnderline"/>
        </w:rPr>
        <w:t>ians have</w:t>
      </w:r>
      <w:r w:rsidRPr="00540315">
        <w:rPr>
          <w:sz w:val="16"/>
        </w:rPr>
        <w:t xml:space="preserve">] </w:t>
      </w:r>
      <w:r w:rsidRPr="00D859E1">
        <w:rPr>
          <w:rStyle w:val="StyleUnderline"/>
        </w:rPr>
        <w:t xml:space="preserve">invested in </w:t>
      </w:r>
      <w:r w:rsidRPr="00D859E1">
        <w:rPr>
          <w:rStyle w:val="StyleUnderline"/>
          <w:highlight w:val="yellow"/>
        </w:rPr>
        <w:t>capabilities</w:t>
      </w:r>
      <w:r w:rsidRPr="00D859E1">
        <w:rPr>
          <w:rStyle w:val="StyleUnderline"/>
        </w:rPr>
        <w:t xml:space="preserve"> that </w:t>
      </w:r>
      <w:r w:rsidRPr="00D859E1">
        <w:rPr>
          <w:rStyle w:val="Emphasis"/>
          <w:highlight w:val="yellow"/>
        </w:rPr>
        <w:t>could, in fact</w:t>
      </w:r>
      <w:r w:rsidRPr="00540315">
        <w:rPr>
          <w:sz w:val="16"/>
        </w:rPr>
        <w:t xml:space="preserve">, for a period of time </w:t>
      </w:r>
      <w:r w:rsidRPr="00D859E1">
        <w:rPr>
          <w:rStyle w:val="StyleUnderline"/>
          <w:highlight w:val="yellow"/>
        </w:rPr>
        <w:t>block</w:t>
      </w:r>
      <w:r w:rsidRPr="00540315">
        <w:rPr>
          <w:sz w:val="16"/>
        </w:rPr>
        <w:t xml:space="preserve"> the Straits of </w:t>
      </w:r>
      <w:r w:rsidRPr="00D859E1">
        <w:rPr>
          <w:rStyle w:val="StyleUnderline"/>
          <w:highlight w:val="yellow"/>
        </w:rPr>
        <w:t>Hormuz</w:t>
      </w:r>
      <w:r w:rsidRPr="00540315">
        <w:rPr>
          <w:sz w:val="16"/>
        </w:rPr>
        <w:t xml:space="preserve">. We’ve invested in capabilities to ensure that, if that happens, we can defeat that. And </w:t>
      </w:r>
      <w:r w:rsidRPr="00D859E1">
        <w:rPr>
          <w:rStyle w:val="StyleUnderline"/>
        </w:rPr>
        <w:t xml:space="preserve">so the simple answer is, </w:t>
      </w:r>
      <w:r w:rsidRPr="00D859E1">
        <w:rPr>
          <w:rStyle w:val="Emphasis"/>
        </w:rPr>
        <w:t>yes, they can block it.</w:t>
      </w:r>
      <w:r w:rsidRPr="00540315">
        <w:rPr>
          <w:sz w:val="16"/>
        </w:rPr>
        <w:t>9</w:t>
      </w:r>
      <w:r w:rsidRPr="00540315">
        <w:rPr>
          <w:sz w:val="12"/>
        </w:rPr>
        <w:t>∂</w:t>
      </w:r>
      <w:r w:rsidRPr="00540315">
        <w:rPr>
          <w:sz w:val="16"/>
        </w:rPr>
        <w:t xml:space="preserve"> Iran’s naval capabilities are divided among the two main branches of its armed forces – the regular Islamic Republic of Iran Navy (IRIN, regular Navy), a holdover of the military of the former Shah of Iran, and the Islamic Revolutionary Guard Corps Navy (IRGC Navy). The IRIN controls the larger coastal combatant ships such as six Corvette-class (i.e., light frigate) ships. It also operates Iran’s three Kilo-class submarines purchased in the 1990s from Russia. The more politically powerful IRGC Navy is a branch of the IRGC, which is considered allied to Iran’s hardliners and which plays a role in internal security and support for pro-Iranian movements in the Middle East. The IRIN, with its larger ships, has been assigned to patrol the more open waters of the Gulf of Oman; the IRGC Navy, with its lighter fleet, is assigned to close-in waters of the Strait of Hormuz and Persian Gulf. As a hallmark of its role as guardian of the Islamic revolution, </w:t>
      </w:r>
      <w:r w:rsidRPr="00D859E1">
        <w:rPr>
          <w:rStyle w:val="StyleUnderline"/>
        </w:rPr>
        <w:t xml:space="preserve">the </w:t>
      </w:r>
      <w:r w:rsidRPr="00D859E1">
        <w:rPr>
          <w:rStyle w:val="StyleUnderline"/>
          <w:highlight w:val="yellow"/>
        </w:rPr>
        <w:t>IRGC</w:t>
      </w:r>
      <w:r w:rsidRPr="00D859E1">
        <w:rPr>
          <w:rStyle w:val="StyleUnderline"/>
        </w:rPr>
        <w:t xml:space="preserve"> Navy has long been perceived as</w:t>
      </w:r>
      <w:r w:rsidRPr="00540315">
        <w:rPr>
          <w:sz w:val="16"/>
        </w:rPr>
        <w:t xml:space="preserve"> more </w:t>
      </w:r>
      <w:r w:rsidRPr="00D859E1">
        <w:rPr>
          <w:rStyle w:val="StyleUnderline"/>
        </w:rPr>
        <w:t xml:space="preserve">willing to </w:t>
      </w:r>
      <w:r w:rsidRPr="00D859E1">
        <w:rPr>
          <w:rStyle w:val="StyleUnderline"/>
          <w:highlight w:val="yellow"/>
        </w:rPr>
        <w:t xml:space="preserve">undertake operations </w:t>
      </w:r>
      <w:r w:rsidRPr="00D859E1">
        <w:rPr>
          <w:rStyle w:val="Emphasis"/>
          <w:highlight w:val="yellow"/>
        </w:rPr>
        <w:t>not</w:t>
      </w:r>
      <w:r w:rsidRPr="00D859E1">
        <w:rPr>
          <w:rStyle w:val="Emphasis"/>
        </w:rPr>
        <w:t xml:space="preserve"> fully </w:t>
      </w:r>
      <w:r w:rsidRPr="00D859E1">
        <w:rPr>
          <w:rStyle w:val="Emphasis"/>
          <w:highlight w:val="yellow"/>
        </w:rPr>
        <w:t>vetted</w:t>
      </w:r>
      <w:r w:rsidRPr="00D859E1">
        <w:rPr>
          <w:rStyle w:val="StyleUnderline"/>
          <w:highlight w:val="yellow"/>
        </w:rPr>
        <w:t xml:space="preserve"> by</w:t>
      </w:r>
      <w:r w:rsidRPr="00D859E1">
        <w:rPr>
          <w:rStyle w:val="StyleUnderline"/>
        </w:rPr>
        <w:t xml:space="preserve"> senior </w:t>
      </w:r>
      <w:r w:rsidRPr="00D859E1">
        <w:rPr>
          <w:rStyle w:val="StyleUnderline"/>
          <w:highlight w:val="yellow"/>
        </w:rPr>
        <w:t>political leaders</w:t>
      </w:r>
      <w:r w:rsidRPr="00540315">
        <w:rPr>
          <w:sz w:val="16"/>
        </w:rPr>
        <w:t>, whereas the IRIN is considered more traditional and restrained in its approach.</w:t>
      </w:r>
      <w:r w:rsidRPr="00540315">
        <w:rPr>
          <w:sz w:val="12"/>
        </w:rPr>
        <w:t>∂</w:t>
      </w:r>
      <w:r w:rsidRPr="00540315">
        <w:rPr>
          <w:sz w:val="16"/>
        </w:rPr>
        <w:t xml:space="preserve"> </w:t>
      </w:r>
      <w:r w:rsidRPr="00D859E1">
        <w:rPr>
          <w:rStyle w:val="StyleUnderline"/>
          <w:highlight w:val="yellow"/>
        </w:rPr>
        <w:t xml:space="preserve">Through </w:t>
      </w:r>
      <w:r w:rsidRPr="00D859E1">
        <w:rPr>
          <w:rStyle w:val="Emphasis"/>
          <w:highlight w:val="yellow"/>
        </w:rPr>
        <w:t>new purchases</w:t>
      </w:r>
      <w:r w:rsidRPr="00D859E1">
        <w:rPr>
          <w:rStyle w:val="StyleUnderline"/>
          <w:highlight w:val="yellow"/>
        </w:rPr>
        <w:t xml:space="preserve"> and </w:t>
      </w:r>
      <w:r w:rsidRPr="00D859E1">
        <w:rPr>
          <w:rStyle w:val="Emphasis"/>
          <w:highlight w:val="yellow"/>
        </w:rPr>
        <w:t>tactics</w:t>
      </w:r>
      <w:r w:rsidRPr="00D859E1">
        <w:rPr>
          <w:rStyle w:val="StyleUnderline"/>
        </w:rPr>
        <w:t xml:space="preserve"> adopted since</w:t>
      </w:r>
      <w:r w:rsidRPr="00540315">
        <w:rPr>
          <w:sz w:val="16"/>
        </w:rPr>
        <w:t xml:space="preserve"> the 1980-</w:t>
      </w:r>
      <w:r w:rsidRPr="00D859E1">
        <w:rPr>
          <w:rStyle w:val="StyleUnderline"/>
        </w:rPr>
        <w:t>1988</w:t>
      </w:r>
      <w:r w:rsidRPr="00540315">
        <w:rPr>
          <w:sz w:val="16"/>
        </w:rPr>
        <w:t xml:space="preserve"> Iran-Iraq war, </w:t>
      </w:r>
      <w:r w:rsidRPr="00D859E1">
        <w:rPr>
          <w:rStyle w:val="StyleUnderline"/>
          <w:highlight w:val="yellow"/>
        </w:rPr>
        <w:t>Iran’s</w:t>
      </w:r>
      <w:r w:rsidRPr="00D859E1">
        <w:rPr>
          <w:rStyle w:val="StyleUnderline"/>
        </w:rPr>
        <w:t xml:space="preserve"> naval </w:t>
      </w:r>
      <w:r w:rsidRPr="00D859E1">
        <w:rPr>
          <w:rStyle w:val="StyleUnderline"/>
          <w:highlight w:val="yellow"/>
        </w:rPr>
        <w:t>forces have</w:t>
      </w:r>
      <w:r w:rsidRPr="00D859E1">
        <w:rPr>
          <w:rStyle w:val="StyleUnderline"/>
        </w:rPr>
        <w:t xml:space="preserve"> developed a </w:t>
      </w:r>
      <w:r w:rsidRPr="00D859E1">
        <w:rPr>
          <w:rStyle w:val="Emphasis"/>
          <w:highlight w:val="yellow"/>
        </w:rPr>
        <w:t>clear asymmetric</w:t>
      </w:r>
      <w:r w:rsidRPr="00D859E1">
        <w:rPr>
          <w:rStyle w:val="Emphasis"/>
        </w:rPr>
        <w:t xml:space="preserve"> warfare </w:t>
      </w:r>
      <w:r w:rsidRPr="00D859E1">
        <w:rPr>
          <w:rStyle w:val="Emphasis"/>
          <w:highlight w:val="yellow"/>
        </w:rPr>
        <w:t>capability</w:t>
      </w:r>
      <w:r w:rsidRPr="00D859E1">
        <w:rPr>
          <w:rStyle w:val="StyleUnderline"/>
        </w:rPr>
        <w:t xml:space="preserve"> intended </w:t>
      </w:r>
      <w:r w:rsidRPr="00D859E1">
        <w:rPr>
          <w:rStyle w:val="StyleUnderline"/>
          <w:highlight w:val="yellow"/>
        </w:rPr>
        <w:t>to use</w:t>
      </w:r>
      <w:r w:rsidRPr="00D859E1">
        <w:rPr>
          <w:rStyle w:val="StyleUnderline"/>
        </w:rPr>
        <w:t xml:space="preserve"> Iran’s </w:t>
      </w:r>
      <w:r w:rsidRPr="00D859E1">
        <w:rPr>
          <w:rStyle w:val="StyleUnderline"/>
          <w:highlight w:val="yellow"/>
        </w:rPr>
        <w:t xml:space="preserve">long coast to </w:t>
      </w:r>
      <w:r w:rsidRPr="00D859E1">
        <w:rPr>
          <w:rStyle w:val="Emphasis"/>
          <w:highlight w:val="yellow"/>
        </w:rPr>
        <w:t>frustrate</w:t>
      </w:r>
      <w:r w:rsidRPr="00D859E1">
        <w:rPr>
          <w:rStyle w:val="Emphasis"/>
        </w:rPr>
        <w:t xml:space="preserve"> larger </w:t>
      </w:r>
      <w:r w:rsidRPr="00D859E1">
        <w:rPr>
          <w:rStyle w:val="Emphasis"/>
          <w:highlight w:val="yellow"/>
        </w:rPr>
        <w:t>adversaries</w:t>
      </w:r>
      <w:r w:rsidRPr="00540315">
        <w:rPr>
          <w:sz w:val="16"/>
        </w:rPr>
        <w:t xml:space="preserve">. </w:t>
      </w:r>
      <w:r w:rsidRPr="00D859E1">
        <w:rPr>
          <w:rStyle w:val="StyleUnderline"/>
        </w:rPr>
        <w:t>Among other specific capabilities in Iran’s inventory are</w:t>
      </w:r>
      <w:r w:rsidRPr="00540315">
        <w:rPr>
          <w:sz w:val="16"/>
        </w:rPr>
        <w:t>: 10</w:t>
      </w:r>
      <w:r w:rsidRPr="00540315">
        <w:rPr>
          <w:sz w:val="12"/>
        </w:rPr>
        <w:t>∂</w:t>
      </w:r>
      <w:r w:rsidRPr="00540315">
        <w:rPr>
          <w:sz w:val="16"/>
        </w:rPr>
        <w:t xml:space="preserve"> • </w:t>
      </w:r>
      <w:r w:rsidRPr="00D859E1">
        <w:rPr>
          <w:rStyle w:val="Emphasis"/>
          <w:highlight w:val="yellow"/>
        </w:rPr>
        <w:t>Mines</w:t>
      </w:r>
      <w:r w:rsidRPr="00540315">
        <w:rPr>
          <w:sz w:val="16"/>
        </w:rPr>
        <w:t xml:space="preserve">. </w:t>
      </w:r>
      <w:r w:rsidRPr="00D859E1">
        <w:rPr>
          <w:rStyle w:val="StyleUnderline"/>
        </w:rPr>
        <w:t>Iran</w:t>
      </w:r>
      <w:r w:rsidRPr="00540315">
        <w:rPr>
          <w:sz w:val="16"/>
        </w:rPr>
        <w:t xml:space="preserve"> is believed to </w:t>
      </w:r>
      <w:r w:rsidRPr="00D859E1">
        <w:rPr>
          <w:rStyle w:val="StyleUnderline"/>
        </w:rPr>
        <w:t>possess</w:t>
      </w:r>
      <w:r w:rsidRPr="00540315">
        <w:rPr>
          <w:sz w:val="16"/>
        </w:rPr>
        <w:t xml:space="preserve"> as many as </w:t>
      </w:r>
      <w:r w:rsidRPr="00D859E1">
        <w:rPr>
          <w:rStyle w:val="Emphasis"/>
          <w:highlight w:val="yellow"/>
        </w:rPr>
        <w:t>5,000</w:t>
      </w:r>
      <w:r w:rsidRPr="00540315">
        <w:rPr>
          <w:sz w:val="16"/>
        </w:rPr>
        <w:t xml:space="preserve"> mines of </w:t>
      </w:r>
      <w:r w:rsidRPr="00D859E1">
        <w:rPr>
          <w:rStyle w:val="Emphasis"/>
          <w:highlight w:val="yellow"/>
        </w:rPr>
        <w:t>different types</w:t>
      </w:r>
      <w:r w:rsidRPr="00540315">
        <w:rPr>
          <w:sz w:val="16"/>
        </w:rPr>
        <w:t xml:space="preserve">, including moored mines, advanced mines such as the MDM-3 that can be dropped from aircraft, and other types.11 </w:t>
      </w:r>
      <w:r w:rsidRPr="00D859E1">
        <w:rPr>
          <w:rStyle w:val="StyleUnderline"/>
          <w:highlight w:val="yellow"/>
        </w:rPr>
        <w:t>Detecting and clearing</w:t>
      </w:r>
      <w:r w:rsidRPr="00D859E1">
        <w:rPr>
          <w:rStyle w:val="StyleUnderline"/>
        </w:rPr>
        <w:t xml:space="preserve"> mines</w:t>
      </w:r>
      <w:r w:rsidRPr="00540315">
        <w:rPr>
          <w:sz w:val="16"/>
        </w:rPr>
        <w:t xml:space="preserve"> once they have been placed in the water </w:t>
      </w:r>
      <w:r w:rsidRPr="00D859E1">
        <w:rPr>
          <w:rStyle w:val="StyleUnderline"/>
          <w:highlight w:val="yellow"/>
        </w:rPr>
        <w:t>can be difficult and time-consuming</w:t>
      </w:r>
      <w:r w:rsidRPr="00540315">
        <w:rPr>
          <w:sz w:val="16"/>
        </w:rPr>
        <w:t xml:space="preserve"> task. </w:t>
      </w:r>
      <w:proofErr w:type="spellStart"/>
      <w:r w:rsidRPr="00D859E1">
        <w:rPr>
          <w:rStyle w:val="StyleUnderline"/>
        </w:rPr>
        <w:t>Mineclearing</w:t>
      </w:r>
      <w:proofErr w:type="spellEnd"/>
      <w:r w:rsidRPr="00D859E1">
        <w:rPr>
          <w:rStyle w:val="StyleUnderline"/>
        </w:rPr>
        <w:t xml:space="preserve"> operations could be made more challenging if</w:t>
      </w:r>
      <w:r w:rsidRPr="00540315">
        <w:rPr>
          <w:sz w:val="16"/>
        </w:rPr>
        <w:t xml:space="preserve"> they are </w:t>
      </w:r>
      <w:r w:rsidRPr="00D859E1">
        <w:rPr>
          <w:rStyle w:val="StyleUnderline"/>
        </w:rPr>
        <w:t>undertaken while</w:t>
      </w:r>
      <w:r w:rsidRPr="00540315">
        <w:rPr>
          <w:sz w:val="16"/>
        </w:rPr>
        <w:t xml:space="preserve"> U.S. and coalition </w:t>
      </w:r>
      <w:r w:rsidRPr="00D859E1">
        <w:rPr>
          <w:rStyle w:val="StyleUnderline"/>
        </w:rPr>
        <w:t xml:space="preserve">forces are </w:t>
      </w:r>
      <w:r w:rsidRPr="00D859E1">
        <w:rPr>
          <w:rStyle w:val="Emphasis"/>
        </w:rPr>
        <w:t>also</w:t>
      </w:r>
      <w:r w:rsidRPr="00D859E1">
        <w:rPr>
          <w:rStyle w:val="StyleUnderline"/>
        </w:rPr>
        <w:t xml:space="preserve"> attempting to counter </w:t>
      </w:r>
      <w:r w:rsidRPr="00D859E1">
        <w:rPr>
          <w:rStyle w:val="Emphasis"/>
        </w:rPr>
        <w:t>other Iranian forces</w:t>
      </w:r>
      <w:r w:rsidRPr="00540315">
        <w:rPr>
          <w:sz w:val="16"/>
        </w:rPr>
        <w:t xml:space="preserve">, </w:t>
      </w:r>
      <w:r w:rsidRPr="00D859E1">
        <w:rPr>
          <w:rStyle w:val="StyleUnderline"/>
        </w:rPr>
        <w:t>such as speed boats, mini-submarines, and</w:t>
      </w:r>
      <w:r w:rsidRPr="00540315">
        <w:rPr>
          <w:sz w:val="16"/>
        </w:rPr>
        <w:t xml:space="preserve"> shore-based </w:t>
      </w:r>
      <w:r w:rsidRPr="00D859E1">
        <w:rPr>
          <w:rStyle w:val="StyleUnderline"/>
        </w:rPr>
        <w:t>cruise missiles</w:t>
      </w:r>
      <w:r w:rsidRPr="00540315">
        <w:rPr>
          <w:sz w:val="16"/>
        </w:rPr>
        <w:t xml:space="preserve">. U.S. and coalition forces might choose to suppress other threats before starting </w:t>
      </w:r>
      <w:proofErr w:type="spellStart"/>
      <w:r w:rsidRPr="00540315">
        <w:rPr>
          <w:sz w:val="16"/>
        </w:rPr>
        <w:t>mineclearing</w:t>
      </w:r>
      <w:proofErr w:type="spellEnd"/>
      <w:r w:rsidRPr="00540315">
        <w:rPr>
          <w:sz w:val="16"/>
        </w:rPr>
        <w:t xml:space="preserve"> operations. This could reduce the risk to mine-clearing forces, but lengthen the total timeline for clearing the Gulf of </w:t>
      </w:r>
      <w:proofErr w:type="gramStart"/>
      <w:r w:rsidRPr="00540315">
        <w:rPr>
          <w:sz w:val="16"/>
        </w:rPr>
        <w:t>mines.</w:t>
      </w:r>
      <w:r w:rsidRPr="00540315">
        <w:rPr>
          <w:sz w:val="12"/>
        </w:rPr>
        <w:t>∂</w:t>
      </w:r>
      <w:proofErr w:type="gramEnd"/>
      <w:r w:rsidRPr="00540315">
        <w:rPr>
          <w:sz w:val="16"/>
        </w:rPr>
        <w:t xml:space="preserve"> • </w:t>
      </w:r>
      <w:r w:rsidRPr="00D859E1">
        <w:rPr>
          <w:rStyle w:val="Emphasis"/>
          <w:highlight w:val="yellow"/>
        </w:rPr>
        <w:t>Small Boats</w:t>
      </w:r>
      <w:r w:rsidRPr="00540315">
        <w:rPr>
          <w:sz w:val="16"/>
        </w:rPr>
        <w:t xml:space="preserve">. </w:t>
      </w:r>
      <w:r w:rsidRPr="00D859E1">
        <w:rPr>
          <w:rStyle w:val="StyleUnderline"/>
        </w:rPr>
        <w:t>The IRGC Navy is</w:t>
      </w:r>
      <w:r w:rsidRPr="00540315">
        <w:rPr>
          <w:sz w:val="16"/>
        </w:rPr>
        <w:t xml:space="preserve"> perceived as </w:t>
      </w:r>
      <w:r w:rsidRPr="00D859E1">
        <w:rPr>
          <w:rStyle w:val="StyleUnderline"/>
        </w:rPr>
        <w:t>a greater threat for “asymmetric warfare” because of</w:t>
      </w:r>
      <w:r w:rsidRPr="00540315">
        <w:rPr>
          <w:sz w:val="16"/>
        </w:rPr>
        <w:t xml:space="preserve"> its </w:t>
      </w:r>
      <w:r w:rsidRPr="00D859E1">
        <w:rPr>
          <w:rStyle w:val="Emphasis"/>
          <w:highlight w:val="yellow"/>
        </w:rPr>
        <w:t>small fleet</w:t>
      </w:r>
      <w:r w:rsidRPr="00540315">
        <w:rPr>
          <w:sz w:val="16"/>
          <w:highlight w:val="yellow"/>
        </w:rPr>
        <w:t xml:space="preserve"> </w:t>
      </w:r>
      <w:r w:rsidRPr="00D859E1">
        <w:rPr>
          <w:rStyle w:val="StyleUnderline"/>
          <w:highlight w:val="yellow"/>
        </w:rPr>
        <w:t xml:space="preserve">and </w:t>
      </w:r>
      <w:r w:rsidRPr="00D859E1">
        <w:rPr>
          <w:rStyle w:val="Emphasis"/>
          <w:highlight w:val="yellow"/>
        </w:rPr>
        <w:t>unconventional tactics</w:t>
      </w:r>
      <w:r w:rsidRPr="00540315">
        <w:rPr>
          <w:sz w:val="16"/>
        </w:rPr>
        <w:t xml:space="preserve">, </w:t>
      </w:r>
      <w:r w:rsidRPr="00D859E1">
        <w:rPr>
          <w:rStyle w:val="StyleUnderline"/>
        </w:rPr>
        <w:t xml:space="preserve">such as </w:t>
      </w:r>
      <w:r w:rsidRPr="00D859E1">
        <w:rPr>
          <w:rStyle w:val="StyleUnderline"/>
          <w:highlight w:val="yellow"/>
        </w:rPr>
        <w:t>“swarming,”</w:t>
      </w:r>
      <w:r w:rsidRPr="00540315">
        <w:rPr>
          <w:sz w:val="16"/>
        </w:rPr>
        <w:t xml:space="preserve"> which it has developed since the end of the Iran-Iraq war in 1988. Swarming is characterized by </w:t>
      </w:r>
      <w:r w:rsidRPr="00540315">
        <w:rPr>
          <w:sz w:val="16"/>
        </w:rPr>
        <w:lastRenderedPageBreak/>
        <w:t xml:space="preserve">deployment of dozens, or perhaps even hundreds of cruise-missile or other armed small boats, </w:t>
      </w:r>
      <w:r w:rsidRPr="00D859E1">
        <w:rPr>
          <w:rStyle w:val="StyleUnderline"/>
        </w:rPr>
        <w:t xml:space="preserve">launched from different bases, to </w:t>
      </w:r>
      <w:r w:rsidRPr="00D859E1">
        <w:rPr>
          <w:rStyle w:val="StyleUnderline"/>
          <w:highlight w:val="yellow"/>
        </w:rPr>
        <w:t>converge on and attack a</w:t>
      </w:r>
      <w:r w:rsidRPr="00D859E1">
        <w:rPr>
          <w:rStyle w:val="StyleUnderline"/>
        </w:rPr>
        <w:t xml:space="preserve"> discreet </w:t>
      </w:r>
      <w:r w:rsidRPr="00D859E1">
        <w:rPr>
          <w:rStyle w:val="StyleUnderline"/>
          <w:highlight w:val="yellow"/>
        </w:rPr>
        <w:t>target</w:t>
      </w:r>
      <w:r w:rsidRPr="00D859E1">
        <w:rPr>
          <w:rStyle w:val="StyleUnderline"/>
        </w:rPr>
        <w:t xml:space="preserve"> such as a warship or oil tanker</w:t>
      </w:r>
      <w:r w:rsidRPr="00540315">
        <w:rPr>
          <w:sz w:val="16"/>
        </w:rPr>
        <w:t xml:space="preserve">.12 </w:t>
      </w:r>
      <w:r w:rsidRPr="00D859E1">
        <w:rPr>
          <w:rStyle w:val="StyleUnderline"/>
        </w:rPr>
        <w:t>Numerous U.S. observers are particularly concerned about</w:t>
      </w:r>
      <w:r w:rsidRPr="00540315">
        <w:rPr>
          <w:sz w:val="16"/>
        </w:rPr>
        <w:t xml:space="preserve"> the use of </w:t>
      </w:r>
      <w:r w:rsidRPr="00D859E1">
        <w:rPr>
          <w:rStyle w:val="StyleUnderline"/>
        </w:rPr>
        <w:t>such tactics</w:t>
      </w:r>
      <w:r w:rsidRPr="00540315">
        <w:rPr>
          <w:sz w:val="16"/>
        </w:rPr>
        <w:t xml:space="preserve">, particularly </w:t>
      </w:r>
      <w:r w:rsidRPr="00D859E1">
        <w:rPr>
          <w:rStyle w:val="StyleUnderline"/>
          <w:highlight w:val="yellow"/>
        </w:rPr>
        <w:t>in</w:t>
      </w:r>
      <w:r w:rsidRPr="00D859E1">
        <w:rPr>
          <w:rStyle w:val="StyleUnderline"/>
        </w:rPr>
        <w:t xml:space="preserve"> the</w:t>
      </w:r>
      <w:r w:rsidRPr="00540315">
        <w:rPr>
          <w:sz w:val="16"/>
        </w:rPr>
        <w:t xml:space="preserve"> relatively </w:t>
      </w:r>
      <w:r w:rsidRPr="00D859E1">
        <w:rPr>
          <w:rStyle w:val="Emphasis"/>
          <w:highlight w:val="yellow"/>
        </w:rPr>
        <w:t>close confines</w:t>
      </w:r>
      <w:r w:rsidRPr="00540315">
        <w:rPr>
          <w:sz w:val="16"/>
        </w:rPr>
        <w:t xml:space="preserve"> </w:t>
      </w:r>
      <w:r w:rsidRPr="00D859E1">
        <w:rPr>
          <w:rStyle w:val="StyleUnderline"/>
        </w:rPr>
        <w:t>of</w:t>
      </w:r>
      <w:r w:rsidRPr="00540315">
        <w:rPr>
          <w:sz w:val="16"/>
        </w:rPr>
        <w:t xml:space="preserve"> the Strait of </w:t>
      </w:r>
      <w:r w:rsidRPr="00D859E1">
        <w:rPr>
          <w:rStyle w:val="StyleUnderline"/>
        </w:rPr>
        <w:t>Hormuz</w:t>
      </w:r>
      <w:r w:rsidRPr="00540315">
        <w:rPr>
          <w:sz w:val="16"/>
        </w:rPr>
        <w:t xml:space="preserve">.13 To carry out this tactic, among others, the IRGC Navy controls a large number of generally smaller ships of many different classes. These include: 10 China-supplied </w:t>
      </w:r>
      <w:proofErr w:type="spellStart"/>
      <w:r w:rsidRPr="00540315">
        <w:rPr>
          <w:sz w:val="16"/>
        </w:rPr>
        <w:t>Hudong</w:t>
      </w:r>
      <w:proofErr w:type="spellEnd"/>
      <w:r w:rsidRPr="00540315">
        <w:rPr>
          <w:sz w:val="16"/>
        </w:rPr>
        <w:t xml:space="preserve">-class missile patrol boats bought in the 1990s and equipped with C-802 sea-skimming cruise missiles; 9 C-14 missile boats, also made by China and received in 2006; another China-made boat, the MK-13 patrol craft that can be armed with cruise missiles and torpedoes; about 40 Iran-made patrol craft called the PEYKAAP; and 30-40 Swedish-made </w:t>
      </w:r>
      <w:proofErr w:type="spellStart"/>
      <w:r w:rsidRPr="00540315">
        <w:rPr>
          <w:sz w:val="16"/>
        </w:rPr>
        <w:t>Boghammer</w:t>
      </w:r>
      <w:proofErr w:type="spellEnd"/>
      <w:r w:rsidRPr="00540315">
        <w:rPr>
          <w:sz w:val="16"/>
        </w:rPr>
        <w:t xml:space="preserve"> fast-patrol boats. Iran also has an unspecified number of small boats designed in Italy (Fabio Buzzi Design) but made in Iran </w:t>
      </w:r>
      <w:proofErr w:type="gramStart"/>
      <w:r w:rsidRPr="00540315">
        <w:rPr>
          <w:sz w:val="16"/>
        </w:rPr>
        <w:t>itself.</w:t>
      </w:r>
      <w:r w:rsidRPr="00540315">
        <w:rPr>
          <w:sz w:val="12"/>
        </w:rPr>
        <w:t>∂</w:t>
      </w:r>
      <w:proofErr w:type="gramEnd"/>
      <w:r w:rsidRPr="00540315">
        <w:rPr>
          <w:sz w:val="16"/>
        </w:rPr>
        <w:t xml:space="preserve"> • </w:t>
      </w:r>
      <w:r w:rsidRPr="00D859E1">
        <w:rPr>
          <w:rStyle w:val="Emphasis"/>
          <w:highlight w:val="yellow"/>
        </w:rPr>
        <w:t>Submarines</w:t>
      </w:r>
      <w:r w:rsidRPr="00540315">
        <w:rPr>
          <w:sz w:val="16"/>
        </w:rPr>
        <w:t xml:space="preserve">. </w:t>
      </w:r>
      <w:r w:rsidRPr="00D859E1">
        <w:rPr>
          <w:rStyle w:val="StyleUnderline"/>
          <w:highlight w:val="yellow"/>
        </w:rPr>
        <w:t>Torpedoes</w:t>
      </w:r>
      <w:r w:rsidRPr="00540315">
        <w:rPr>
          <w:sz w:val="16"/>
        </w:rPr>
        <w:t xml:space="preserve"> launched from Iran’s three Kilo-class submarines or </w:t>
      </w:r>
      <w:proofErr w:type="spellStart"/>
      <w:r w:rsidRPr="00540315">
        <w:rPr>
          <w:sz w:val="16"/>
        </w:rPr>
        <w:t>its</w:t>
      </w:r>
      <w:proofErr w:type="spellEnd"/>
      <w:r w:rsidRPr="00540315">
        <w:rPr>
          <w:sz w:val="16"/>
        </w:rPr>
        <w:t xml:space="preserve"> up to nearly a dozen mini or midget submarines </w:t>
      </w:r>
      <w:r w:rsidRPr="00D859E1">
        <w:rPr>
          <w:rStyle w:val="StyleUnderline"/>
        </w:rPr>
        <w:t xml:space="preserve">could </w:t>
      </w:r>
      <w:r w:rsidRPr="00D859E1">
        <w:rPr>
          <w:rStyle w:val="StyleUnderline"/>
          <w:highlight w:val="yellow"/>
        </w:rPr>
        <w:t>inflict</w:t>
      </w:r>
      <w:r w:rsidRPr="00540315">
        <w:rPr>
          <w:sz w:val="16"/>
        </w:rPr>
        <w:t xml:space="preserve"> potentially </w:t>
      </w:r>
      <w:r w:rsidRPr="00D859E1">
        <w:rPr>
          <w:rStyle w:val="Emphasis"/>
          <w:highlight w:val="yellow"/>
        </w:rPr>
        <w:t>devastating damage</w:t>
      </w:r>
      <w:r w:rsidRPr="00D859E1">
        <w:rPr>
          <w:rStyle w:val="StyleUnderline"/>
        </w:rPr>
        <w:t xml:space="preserve"> on a warship</w:t>
      </w:r>
      <w:r w:rsidRPr="00540315">
        <w:rPr>
          <w:sz w:val="16"/>
        </w:rPr>
        <w:t xml:space="preserve">, as shown by the March 2010 sinking of the South Korean corvette Cheonan by a torpedo that South Korea, United States, and other countries concluded was fired by a North Korean mini-submarine. Iran’s decision to base its three Russian-made Kilo-class submarines outside the Strait of Hormuz suggests that the </w:t>
      </w:r>
      <w:r w:rsidRPr="00D859E1">
        <w:rPr>
          <w:rStyle w:val="StyleUnderline"/>
        </w:rPr>
        <w:t>ships would be used during a confrontation to threaten surface ships</w:t>
      </w:r>
      <w:r w:rsidRPr="00540315">
        <w:rPr>
          <w:sz w:val="16"/>
        </w:rPr>
        <w:t xml:space="preserve"> operating in the Gulf of </w:t>
      </w:r>
      <w:proofErr w:type="gramStart"/>
      <w:r w:rsidRPr="00540315">
        <w:rPr>
          <w:sz w:val="16"/>
        </w:rPr>
        <w:t>Oman.</w:t>
      </w:r>
      <w:r w:rsidRPr="00540315">
        <w:rPr>
          <w:sz w:val="12"/>
        </w:rPr>
        <w:t>∂</w:t>
      </w:r>
      <w:proofErr w:type="gramEnd"/>
      <w:r w:rsidRPr="00540315">
        <w:rPr>
          <w:sz w:val="16"/>
        </w:rPr>
        <w:t xml:space="preserve"> • </w:t>
      </w:r>
      <w:r w:rsidRPr="00D859E1">
        <w:rPr>
          <w:rStyle w:val="Emphasis"/>
        </w:rPr>
        <w:t xml:space="preserve">Coastal </w:t>
      </w:r>
      <w:r w:rsidRPr="00D859E1">
        <w:rPr>
          <w:rStyle w:val="Emphasis"/>
          <w:highlight w:val="yellow"/>
        </w:rPr>
        <w:t>Cruise Missiles</w:t>
      </w:r>
      <w:r w:rsidRPr="00540315">
        <w:rPr>
          <w:sz w:val="16"/>
        </w:rPr>
        <w:t xml:space="preserve">. </w:t>
      </w:r>
      <w:r w:rsidRPr="00D859E1">
        <w:rPr>
          <w:rStyle w:val="StyleUnderline"/>
        </w:rPr>
        <w:t>The IRGC Navy controls several batteries of</w:t>
      </w:r>
      <w:r w:rsidRPr="00540315">
        <w:rPr>
          <w:sz w:val="16"/>
        </w:rPr>
        <w:t xml:space="preserve"> CSS-C-2 “Seersucker” and China-made C-801 and C-802 </w:t>
      </w:r>
      <w:r w:rsidRPr="00D859E1">
        <w:rPr>
          <w:rStyle w:val="StyleUnderline"/>
        </w:rPr>
        <w:t>anti-ship missiles</w:t>
      </w:r>
      <w:r w:rsidRPr="00540315">
        <w:rPr>
          <w:sz w:val="16"/>
        </w:rPr>
        <w:t xml:space="preserve"> emplaced along Iran’s coast. </w:t>
      </w:r>
      <w:r w:rsidRPr="00D859E1">
        <w:rPr>
          <w:rStyle w:val="StyleUnderline"/>
        </w:rPr>
        <w:t>These</w:t>
      </w:r>
      <w:r w:rsidRPr="00540315">
        <w:rPr>
          <w:sz w:val="16"/>
        </w:rPr>
        <w:t xml:space="preserve"> missiles </w:t>
      </w:r>
      <w:r w:rsidRPr="00D859E1">
        <w:rPr>
          <w:rStyle w:val="StyleUnderline"/>
        </w:rPr>
        <w:t xml:space="preserve">can be </w:t>
      </w:r>
      <w:r w:rsidRPr="00D859E1">
        <w:rPr>
          <w:rStyle w:val="StyleUnderline"/>
          <w:highlight w:val="yellow"/>
        </w:rPr>
        <w:t>readily deployed</w:t>
      </w:r>
      <w:r w:rsidRPr="00D859E1">
        <w:rPr>
          <w:rStyle w:val="StyleUnderline"/>
        </w:rPr>
        <w:t xml:space="preserve"> anywhere </w:t>
      </w:r>
      <w:r w:rsidRPr="00D859E1">
        <w:rPr>
          <w:rStyle w:val="StyleUnderline"/>
          <w:highlight w:val="yellow"/>
        </w:rPr>
        <w:t>along the</w:t>
      </w:r>
      <w:r w:rsidRPr="00D859E1">
        <w:rPr>
          <w:rStyle w:val="StyleUnderline"/>
        </w:rPr>
        <w:t xml:space="preserve"> Iranian </w:t>
      </w:r>
      <w:r w:rsidRPr="00D859E1">
        <w:rPr>
          <w:rStyle w:val="StyleUnderline"/>
          <w:highlight w:val="yellow"/>
        </w:rPr>
        <w:t>coast</w:t>
      </w:r>
      <w:r w:rsidRPr="00540315">
        <w:rPr>
          <w:sz w:val="16"/>
        </w:rPr>
        <w:t xml:space="preserve">. Lebanese Hezbollah, which is supported and armed by Iran, used a C-802 to severely damage an Israeli naval vessel in the 2006 Israel-Hezbollah war. </w:t>
      </w:r>
    </w:p>
    <w:p w14:paraId="6DE7BC25" w14:textId="77777777" w:rsidR="006C5C1F" w:rsidRPr="009E2E7A" w:rsidRDefault="006C5C1F" w:rsidP="006C5C1F">
      <w:pPr>
        <w:pStyle w:val="Heading4"/>
      </w:pPr>
      <w:r>
        <w:t xml:space="preserve">Limited attacks are </w:t>
      </w:r>
      <w:proofErr w:type="gramStart"/>
      <w:r>
        <w:rPr>
          <w:u w:val="single"/>
        </w:rPr>
        <w:t>sufficient</w:t>
      </w:r>
      <w:proofErr w:type="gramEnd"/>
      <w:r>
        <w:t xml:space="preserve"> to </w:t>
      </w:r>
      <w:r>
        <w:rPr>
          <w:u w:val="single"/>
        </w:rPr>
        <w:t>deter</w:t>
      </w:r>
      <w:r>
        <w:t xml:space="preserve"> shipping, even </w:t>
      </w:r>
      <w:r>
        <w:rPr>
          <w:u w:val="single"/>
        </w:rPr>
        <w:t>without</w:t>
      </w:r>
      <w:r>
        <w:t xml:space="preserve"> closure---carrier countermeasures are key</w:t>
      </w:r>
    </w:p>
    <w:p w14:paraId="6E29CDC0" w14:textId="77777777" w:rsidR="006C5C1F" w:rsidRDefault="006C5C1F" w:rsidP="006C5C1F">
      <w:r w:rsidRPr="009E2E7A">
        <w:rPr>
          <w:rStyle w:val="Style13ptBold"/>
        </w:rPr>
        <w:t>WN 11</w:t>
      </w:r>
      <w:r>
        <w:t xml:space="preserve"> World News, “Iranian Plan to Mine Hormuz puts US, NATO on Persian Gulf Alert”, 12-29, http://article.wn.com/view/2011/12/29/Iranian_plan_to_mine_Hormuz_puts_US_NATO_on_Persian_Gulf_ale/</w:t>
      </w:r>
    </w:p>
    <w:p w14:paraId="54C737C2" w14:textId="77777777" w:rsidR="006C5C1F" w:rsidRPr="00540315" w:rsidRDefault="006C5C1F" w:rsidP="006C5C1F">
      <w:pPr>
        <w:rPr>
          <w:sz w:val="14"/>
        </w:rPr>
      </w:pPr>
      <w:r w:rsidRPr="00540315">
        <w:rPr>
          <w:sz w:val="14"/>
        </w:rPr>
        <w:t xml:space="preserve">At the same time, </w:t>
      </w:r>
      <w:r w:rsidRPr="009E2E7A">
        <w:rPr>
          <w:rStyle w:val="Emphasis"/>
          <w:highlight w:val="cyan"/>
        </w:rPr>
        <w:t>leading military</w:t>
      </w:r>
      <w:r w:rsidRPr="00540315">
        <w:rPr>
          <w:sz w:val="14"/>
        </w:rPr>
        <w:t xml:space="preserve"> and naval </w:t>
      </w:r>
      <w:r w:rsidRPr="009E2E7A">
        <w:rPr>
          <w:rStyle w:val="Emphasis"/>
          <w:highlight w:val="cyan"/>
        </w:rPr>
        <w:t>officials</w:t>
      </w:r>
      <w:r w:rsidRPr="00540315">
        <w:rPr>
          <w:sz w:val="14"/>
        </w:rPr>
        <w:t xml:space="preserve"> in Washington </w:t>
      </w:r>
      <w:r w:rsidRPr="009E2E7A">
        <w:rPr>
          <w:rStyle w:val="Emphasis"/>
          <w:highlight w:val="cyan"/>
        </w:rPr>
        <w:t>take</w:t>
      </w:r>
      <w:r w:rsidRPr="009E2E7A">
        <w:rPr>
          <w:rStyle w:val="Emphasis"/>
        </w:rPr>
        <w:t xml:space="preserve"> Tehran’s </w:t>
      </w:r>
      <w:r w:rsidRPr="009E2E7A">
        <w:rPr>
          <w:rStyle w:val="Emphasis"/>
          <w:highlight w:val="cyan"/>
        </w:rPr>
        <w:t>threats seriously</w:t>
      </w:r>
      <w:r w:rsidRPr="009E2E7A">
        <w:rPr>
          <w:rStyle w:val="StyleUnderline"/>
          <w:highlight w:val="cyan"/>
        </w:rPr>
        <w:t>. They don’t buy</w:t>
      </w:r>
      <w:r w:rsidRPr="009E2E7A">
        <w:rPr>
          <w:rStyle w:val="StyleUnderline"/>
        </w:rPr>
        <w:t xml:space="preserve"> </w:t>
      </w:r>
      <w:r w:rsidRPr="009E2E7A">
        <w:rPr>
          <w:rStyle w:val="StyleUnderline"/>
          <w:highlight w:val="cyan"/>
        </w:rPr>
        <w:t>the proposition</w:t>
      </w:r>
      <w:r w:rsidRPr="009E2E7A">
        <w:rPr>
          <w:rStyle w:val="StyleUnderline"/>
        </w:rPr>
        <w:t xml:space="preserve"> advanced </w:t>
      </w:r>
      <w:r w:rsidRPr="009E2E7A">
        <w:rPr>
          <w:rStyle w:val="StyleUnderline"/>
          <w:highlight w:val="cyan"/>
        </w:rPr>
        <w:t>by</w:t>
      </w:r>
      <w:r w:rsidRPr="009E2E7A">
        <w:rPr>
          <w:rStyle w:val="StyleUnderline"/>
        </w:rPr>
        <w:t xml:space="preserve"> various</w:t>
      </w:r>
      <w:r w:rsidRPr="00540315">
        <w:rPr>
          <w:sz w:val="14"/>
        </w:rPr>
        <w:t xml:space="preserve"> American pundits and </w:t>
      </w:r>
      <w:r w:rsidRPr="009E2E7A">
        <w:rPr>
          <w:rStyle w:val="StyleUnderline"/>
          <w:highlight w:val="cyan"/>
        </w:rPr>
        <w:t>analysts</w:t>
      </w:r>
      <w:r w:rsidRPr="009E2E7A">
        <w:rPr>
          <w:rStyle w:val="StyleUnderline"/>
        </w:rPr>
        <w:t xml:space="preserve"> that </w:t>
      </w:r>
      <w:r w:rsidRPr="009E2E7A">
        <w:rPr>
          <w:rStyle w:val="StyleUnderline"/>
          <w:highlight w:val="cyan"/>
        </w:rPr>
        <w:t>Iran would never close</w:t>
      </w:r>
      <w:r w:rsidRPr="009E2E7A">
        <w:rPr>
          <w:rStyle w:val="StyleUnderline"/>
        </w:rPr>
        <w:t xml:space="preserve"> the Strait of </w:t>
      </w:r>
      <w:r w:rsidRPr="009E2E7A">
        <w:rPr>
          <w:rStyle w:val="StyleUnderline"/>
          <w:highlight w:val="cyan"/>
        </w:rPr>
        <w:t>Hormuz</w:t>
      </w:r>
      <w:r w:rsidRPr="009E2E7A">
        <w:rPr>
          <w:rStyle w:val="StyleUnderline"/>
        </w:rPr>
        <w:t>,</w:t>
      </w:r>
      <w:r w:rsidRPr="00540315">
        <w:rPr>
          <w:sz w:val="14"/>
        </w:rPr>
        <w:t xml:space="preserve"> though which one third of the world’s oil passes, </w:t>
      </w:r>
      <w:r w:rsidRPr="009E2E7A">
        <w:rPr>
          <w:rStyle w:val="StyleUnderline"/>
        </w:rPr>
        <w:t>because it would then bottle up its own energy exports</w:t>
      </w:r>
      <w:r w:rsidRPr="00540315">
        <w:rPr>
          <w:sz w:val="14"/>
        </w:rPr>
        <w:t xml:space="preserve">. Those officials, according to our sources, believe that </w:t>
      </w:r>
      <w:r w:rsidRPr="009E2E7A">
        <w:rPr>
          <w:rStyle w:val="StyleUnderline"/>
          <w:highlight w:val="cyan"/>
        </w:rPr>
        <w:t>Tehran hopes</w:t>
      </w:r>
      <w:r w:rsidRPr="009E2E7A">
        <w:rPr>
          <w:rStyle w:val="StyleUnderline"/>
        </w:rPr>
        <w:t xml:space="preserve"> the </w:t>
      </w:r>
      <w:r w:rsidRPr="009E2E7A">
        <w:rPr>
          <w:rStyle w:val="StyleUnderline"/>
          <w:highlight w:val="cyan"/>
        </w:rPr>
        <w:t>mines</w:t>
      </w:r>
      <w:r w:rsidRPr="009E2E7A">
        <w:rPr>
          <w:rStyle w:val="StyleUnderline"/>
        </w:rPr>
        <w:t xml:space="preserve"> in the waterway </w:t>
      </w:r>
      <w:r w:rsidRPr="009E2E7A">
        <w:rPr>
          <w:rStyle w:val="StyleUnderline"/>
          <w:highlight w:val="cyan"/>
        </w:rPr>
        <w:t>will blow up</w:t>
      </w:r>
      <w:r w:rsidRPr="009E2E7A">
        <w:rPr>
          <w:rStyle w:val="StyleUnderline"/>
        </w:rPr>
        <w:t xml:space="preserve"> passing oil tankers and other </w:t>
      </w:r>
      <w:r w:rsidRPr="009E2E7A">
        <w:rPr>
          <w:rStyle w:val="StyleUnderline"/>
          <w:highlight w:val="cyan"/>
        </w:rPr>
        <w:t xml:space="preserve">shipping. It </w:t>
      </w:r>
      <w:r w:rsidRPr="009E2E7A">
        <w:rPr>
          <w:rStyle w:val="Emphasis"/>
          <w:highlight w:val="cyan"/>
        </w:rPr>
        <w:t>doesn’t have</w:t>
      </w:r>
      <w:r w:rsidRPr="009E2E7A">
        <w:rPr>
          <w:rStyle w:val="Emphasis"/>
        </w:rPr>
        <w:t xml:space="preserve"> to be </w:t>
      </w:r>
      <w:r w:rsidRPr="009E2E7A">
        <w:rPr>
          <w:rStyle w:val="Emphasis"/>
          <w:highlight w:val="cyan"/>
        </w:rPr>
        <w:t>sealed hermetically</w:t>
      </w:r>
      <w:r w:rsidRPr="009E2E7A">
        <w:rPr>
          <w:rStyle w:val="StyleUnderline"/>
          <w:highlight w:val="cyan"/>
        </w:rPr>
        <w:t xml:space="preserve"> to endanger</w:t>
      </w:r>
      <w:r w:rsidRPr="009E2E7A">
        <w:rPr>
          <w:rStyle w:val="StyleUnderline"/>
        </w:rPr>
        <w:t xml:space="preserve"> international </w:t>
      </w:r>
      <w:r w:rsidRPr="009E2E7A">
        <w:rPr>
          <w:rStyle w:val="StyleUnderline"/>
          <w:highlight w:val="cyan"/>
        </w:rPr>
        <w:t xml:space="preserve">shipping; </w:t>
      </w:r>
      <w:r w:rsidRPr="009E2E7A">
        <w:rPr>
          <w:rStyle w:val="Emphasis"/>
          <w:highlight w:val="cyan"/>
        </w:rPr>
        <w:t>just a few mines</w:t>
      </w:r>
      <w:r w:rsidRPr="009E2E7A">
        <w:rPr>
          <w:rStyle w:val="Emphasis"/>
        </w:rPr>
        <w:t xml:space="preserve"> here and there</w:t>
      </w:r>
      <w:r w:rsidRPr="009E2E7A">
        <w:rPr>
          <w:rStyle w:val="StyleUnderline"/>
        </w:rPr>
        <w:t xml:space="preserve"> </w:t>
      </w:r>
      <w:r w:rsidRPr="009E2E7A">
        <w:rPr>
          <w:rStyle w:val="StyleUnderline"/>
          <w:highlight w:val="cyan"/>
        </w:rPr>
        <w:t xml:space="preserve">and an </w:t>
      </w:r>
      <w:r w:rsidRPr="009E2E7A">
        <w:rPr>
          <w:rStyle w:val="Emphasis"/>
          <w:highlight w:val="cyan"/>
        </w:rPr>
        <w:t>explosion</w:t>
      </w:r>
      <w:r w:rsidRPr="009E2E7A">
        <w:rPr>
          <w:rStyle w:val="StyleUnderline"/>
          <w:highlight w:val="cyan"/>
        </w:rPr>
        <w:t xml:space="preserve"> would be </w:t>
      </w:r>
      <w:r w:rsidRPr="009E2E7A">
        <w:rPr>
          <w:rStyle w:val="Emphasis"/>
          <w:highlight w:val="cyan"/>
        </w:rPr>
        <w:t>enough to deter</w:t>
      </w:r>
      <w:r w:rsidRPr="009E2E7A">
        <w:rPr>
          <w:rStyle w:val="StyleUnderline"/>
          <w:highlight w:val="cyan"/>
        </w:rPr>
        <w:t xml:space="preserve"> shippers</w:t>
      </w:r>
      <w:r w:rsidRPr="009E2E7A">
        <w:rPr>
          <w:rStyle w:val="StyleUnderline"/>
        </w:rPr>
        <w:t xml:space="preserve"> and crews </w:t>
      </w:r>
      <w:r w:rsidRPr="009E2E7A">
        <w:rPr>
          <w:rStyle w:val="StyleUnderline"/>
          <w:highlight w:val="cyan"/>
        </w:rPr>
        <w:t>from risking</w:t>
      </w:r>
      <w:r w:rsidRPr="009E2E7A">
        <w:rPr>
          <w:rStyle w:val="StyleUnderline"/>
        </w:rPr>
        <w:t xml:space="preserve"> their </w:t>
      </w:r>
      <w:r w:rsidRPr="009E2E7A">
        <w:rPr>
          <w:rStyle w:val="StyleUnderline"/>
          <w:highlight w:val="cyan"/>
        </w:rPr>
        <w:t>vessels</w:t>
      </w:r>
      <w:r w:rsidRPr="00540315">
        <w:rPr>
          <w:sz w:val="14"/>
        </w:rPr>
        <w:t>.</w:t>
      </w:r>
      <w:r w:rsidRPr="00540315">
        <w:rPr>
          <w:sz w:val="12"/>
        </w:rPr>
        <w:t>∂</w:t>
      </w:r>
      <w:r w:rsidRPr="00540315">
        <w:rPr>
          <w:sz w:val="14"/>
        </w:rPr>
        <w:t xml:space="preserve"> As Adm. </w:t>
      </w:r>
      <w:proofErr w:type="spellStart"/>
      <w:r w:rsidRPr="00540315">
        <w:rPr>
          <w:sz w:val="14"/>
        </w:rPr>
        <w:t>Habibollah</w:t>
      </w:r>
      <w:proofErr w:type="spellEnd"/>
      <w:r w:rsidRPr="00540315">
        <w:rPr>
          <w:sz w:val="14"/>
        </w:rPr>
        <w:t xml:space="preserve"> </w:t>
      </w:r>
      <w:proofErr w:type="spellStart"/>
      <w:r w:rsidRPr="00540315">
        <w:rPr>
          <w:sz w:val="14"/>
        </w:rPr>
        <w:t>Sayari</w:t>
      </w:r>
      <w:proofErr w:type="spellEnd"/>
      <w:r w:rsidRPr="00540315">
        <w:rPr>
          <w:sz w:val="14"/>
        </w:rPr>
        <w:t xml:space="preserve"> commander of the Iranian Navy put it Wednesday, Dec. 28: “Shutting the strait for Iran’s armed forces is really easy – or as we say in Iran, easier than drinking a glass of water.” He went on to say: “But today, we don’t need [to shut] the strait because we have the Sea of Oman under control and can control transit.”</w:t>
      </w:r>
      <w:r w:rsidRPr="00540315">
        <w:rPr>
          <w:sz w:val="12"/>
        </w:rPr>
        <w:t>∂</w:t>
      </w:r>
      <w:r w:rsidRPr="00540315">
        <w:rPr>
          <w:sz w:val="14"/>
        </w:rPr>
        <w:t xml:space="preserve"> DEBKAfile’s Middle East marine sources said the Iranian admiral’s boast about the Sea of Oman was just hot air. For the big Iranian Velayati 90 sea exercise which began Saturday, </w:t>
      </w:r>
      <w:r w:rsidRPr="009E2E7A">
        <w:rPr>
          <w:rStyle w:val="StyleUnderline"/>
          <w:highlight w:val="cyan"/>
        </w:rPr>
        <w:t>America has deployed</w:t>
      </w:r>
      <w:r w:rsidRPr="00540315">
        <w:rPr>
          <w:sz w:val="14"/>
        </w:rPr>
        <w:t xml:space="preserve"> in that sea two </w:t>
      </w:r>
      <w:r w:rsidRPr="009E2E7A">
        <w:rPr>
          <w:rStyle w:val="StyleUnderline"/>
          <w:highlight w:val="cyan"/>
        </w:rPr>
        <w:t>large</w:t>
      </w:r>
      <w:r w:rsidRPr="00540315">
        <w:rPr>
          <w:sz w:val="14"/>
        </w:rPr>
        <w:t xml:space="preserve"> air and </w:t>
      </w:r>
      <w:r w:rsidRPr="009E2E7A">
        <w:rPr>
          <w:rStyle w:val="StyleUnderline"/>
          <w:highlight w:val="cyan"/>
        </w:rPr>
        <w:t>sea strike groups led by the</w:t>
      </w:r>
      <w:r w:rsidRPr="00540315">
        <w:rPr>
          <w:sz w:val="14"/>
        </w:rPr>
        <w:t xml:space="preserve"> USS John C. Stennis </w:t>
      </w:r>
      <w:r w:rsidRPr="009E2E7A">
        <w:rPr>
          <w:rStyle w:val="StyleUnderline"/>
        </w:rPr>
        <w:t xml:space="preserve">aircraft </w:t>
      </w:r>
      <w:r w:rsidRPr="009E2E7A">
        <w:rPr>
          <w:rStyle w:val="StyleUnderline"/>
          <w:highlight w:val="cyan"/>
        </w:rPr>
        <w:t>carrier</w:t>
      </w:r>
      <w:r w:rsidRPr="00540315">
        <w:rPr>
          <w:sz w:val="14"/>
        </w:rPr>
        <w:t xml:space="preserve"> and the USS Bataan aircraft amphibious ship.</w:t>
      </w:r>
      <w:r w:rsidRPr="00540315">
        <w:rPr>
          <w:sz w:val="12"/>
        </w:rPr>
        <w:t>∂</w:t>
      </w:r>
      <w:r w:rsidRPr="00540315">
        <w:rPr>
          <w:sz w:val="14"/>
        </w:rPr>
        <w:t xml:space="preserve"> And </w:t>
      </w:r>
      <w:r w:rsidRPr="009E2E7A">
        <w:rPr>
          <w:rStyle w:val="StyleUnderline"/>
          <w:highlight w:val="cyan"/>
        </w:rPr>
        <w:t xml:space="preserve">they are </w:t>
      </w:r>
      <w:r w:rsidRPr="009E2E7A">
        <w:rPr>
          <w:rStyle w:val="Emphasis"/>
          <w:highlight w:val="cyan"/>
        </w:rPr>
        <w:t>highly visible</w:t>
      </w:r>
      <w:r w:rsidRPr="00540315">
        <w:rPr>
          <w:sz w:val="14"/>
        </w:rPr>
        <w:t xml:space="preserve">: Thursday morning, Dec. 29, Iranian Navy’s Deputy Commander Rear Adm. Mahmoud Mousavi reported an Iranian Navy aircraft had shot footage and images of a US </w:t>
      </w:r>
      <w:r w:rsidRPr="009E2E7A">
        <w:rPr>
          <w:rStyle w:val="StyleUnderline"/>
          <w:highlight w:val="cyan"/>
        </w:rPr>
        <w:t>carrier</w:t>
      </w:r>
      <w:r w:rsidRPr="00540315">
        <w:rPr>
          <w:sz w:val="14"/>
        </w:rPr>
        <w:t xml:space="preserve"> spotted in an area where the </w:t>
      </w:r>
      <w:proofErr w:type="spellStart"/>
      <w:r w:rsidRPr="00540315">
        <w:rPr>
          <w:sz w:val="14"/>
        </w:rPr>
        <w:t>Velayat</w:t>
      </w:r>
      <w:proofErr w:type="spellEnd"/>
      <w:r w:rsidRPr="00540315">
        <w:rPr>
          <w:sz w:val="14"/>
        </w:rPr>
        <w:t xml:space="preserve"> 90 war games were being conducted – most probably the Stennis. Its </w:t>
      </w:r>
      <w:r w:rsidRPr="009E2E7A">
        <w:rPr>
          <w:rStyle w:val="StyleUnderline"/>
          <w:highlight w:val="cyan"/>
        </w:rPr>
        <w:t>presence</w:t>
      </w:r>
      <w:r w:rsidRPr="00540315">
        <w:rPr>
          <w:sz w:val="14"/>
        </w:rPr>
        <w:t xml:space="preserve">, he said, </w:t>
      </w:r>
      <w:r w:rsidRPr="009E2E7A">
        <w:rPr>
          <w:rStyle w:val="StyleUnderline"/>
          <w:highlight w:val="cyan"/>
        </w:rPr>
        <w:t>demonstrated</w:t>
      </w:r>
      <w:r w:rsidRPr="009E2E7A">
        <w:rPr>
          <w:rStyle w:val="StyleUnderline"/>
        </w:rPr>
        <w:t xml:space="preserve"> that </w:t>
      </w:r>
      <w:r w:rsidRPr="009E2E7A">
        <w:rPr>
          <w:rStyle w:val="StyleUnderline"/>
          <w:highlight w:val="cyan"/>
        </w:rPr>
        <w:t>Iran’s</w:t>
      </w:r>
      <w:r w:rsidRPr="009E2E7A">
        <w:rPr>
          <w:rStyle w:val="StyleUnderline"/>
        </w:rPr>
        <w:t xml:space="preserve"> naval </w:t>
      </w:r>
      <w:r w:rsidRPr="009E2E7A">
        <w:rPr>
          <w:rStyle w:val="StyleUnderline"/>
          <w:highlight w:val="cyan"/>
        </w:rPr>
        <w:t>forces were “</w:t>
      </w:r>
      <w:r w:rsidRPr="009E2E7A">
        <w:rPr>
          <w:rStyle w:val="Emphasis"/>
          <w:highlight w:val="cyan"/>
        </w:rPr>
        <w:t>precisely monitoring</w:t>
      </w:r>
      <w:r w:rsidRPr="009E2E7A">
        <w:rPr>
          <w:rStyle w:val="StyleUnderline"/>
          <w:highlight w:val="cyan"/>
        </w:rPr>
        <w:t xml:space="preserve"> all moves by</w:t>
      </w:r>
      <w:r w:rsidRPr="009E2E7A">
        <w:rPr>
          <w:rStyle w:val="StyleUnderline"/>
        </w:rPr>
        <w:t xml:space="preserve"> extra-regional </w:t>
      </w:r>
      <w:r w:rsidRPr="009E2E7A">
        <w:rPr>
          <w:rStyle w:val="StyleUnderline"/>
          <w:highlight w:val="cyan"/>
        </w:rPr>
        <w:t>powers” in the region</w:t>
      </w:r>
      <w:r w:rsidRPr="00540315">
        <w:rPr>
          <w:sz w:val="14"/>
        </w:rPr>
        <w:t>.</w:t>
      </w:r>
      <w:r w:rsidRPr="00540315">
        <w:rPr>
          <w:sz w:val="12"/>
        </w:rPr>
        <w:t>∂</w:t>
      </w:r>
      <w:r w:rsidRPr="00540315">
        <w:rPr>
          <w:sz w:val="14"/>
        </w:rPr>
        <w:t xml:space="preserve"> Clearly, the US navy is very much on the spot in the Sea of Oman and other areas of the Iranian war game.</w:t>
      </w:r>
      <w:r w:rsidRPr="00540315">
        <w:rPr>
          <w:sz w:val="12"/>
        </w:rPr>
        <w:t>∂</w:t>
      </w:r>
      <w:r w:rsidRPr="00540315">
        <w:rPr>
          <w:sz w:val="14"/>
        </w:rPr>
        <w:t xml:space="preserve"> Middle East sources warn however that the repeated threats to close the Strait of Hormuz coming from Tehran this week and the framework of its naval exercise clearly point to the manner in which Iran intends to hit back for the tough new sanctions which the West plans to approve next month. The new round is expected to shear off 80 percent of the Islamic Republic’s </w:t>
      </w:r>
      <w:proofErr w:type="gramStart"/>
      <w:r w:rsidRPr="00540315">
        <w:rPr>
          <w:sz w:val="14"/>
        </w:rPr>
        <w:t>revenues.</w:t>
      </w:r>
      <w:r w:rsidRPr="00540315">
        <w:rPr>
          <w:sz w:val="12"/>
        </w:rPr>
        <w:t>∂</w:t>
      </w:r>
      <w:proofErr w:type="gramEnd"/>
      <w:r w:rsidRPr="00540315">
        <w:rPr>
          <w:sz w:val="14"/>
        </w:rPr>
        <w:t xml:space="preserve"> The European Union’s 27 member-states meet in January to approve an embargo on Iranian oil, with effect on 25 percent of Iran’s energy exports. Next month, too, President Barack Obama plans to sign into law an amendment authorizing severe penalties for foreign banks trading with Iran’s central bank, CBI, including the loss of links with American banks and financial institutions.</w:t>
      </w:r>
      <w:r w:rsidRPr="00540315">
        <w:rPr>
          <w:sz w:val="12"/>
        </w:rPr>
        <w:t>∂</w:t>
      </w:r>
      <w:r w:rsidRPr="00540315">
        <w:rPr>
          <w:sz w:val="14"/>
        </w:rPr>
        <w:t xml:space="preserve"> </w:t>
      </w:r>
      <w:r w:rsidRPr="009E2E7A">
        <w:rPr>
          <w:rStyle w:val="StyleUnderline"/>
          <w:highlight w:val="cyan"/>
        </w:rPr>
        <w:t>Tehran is expected to strike</w:t>
      </w:r>
      <w:r w:rsidRPr="009E2E7A">
        <w:rPr>
          <w:rStyle w:val="StyleUnderline"/>
        </w:rPr>
        <w:t xml:space="preserve"> back hard </w:t>
      </w:r>
      <w:r w:rsidRPr="009E2E7A">
        <w:rPr>
          <w:rStyle w:val="StyleUnderline"/>
          <w:highlight w:val="cyan"/>
        </w:rPr>
        <w:t>by sowing mines</w:t>
      </w:r>
      <w:r w:rsidRPr="009E2E7A">
        <w:rPr>
          <w:rStyle w:val="StyleUnderline"/>
        </w:rPr>
        <w:t xml:space="preserve"> in Hormuz and in the waters opposite the oil fields and terminals of fellow Persian Gulf oil producers</w:t>
      </w:r>
      <w:r w:rsidRPr="00540315">
        <w:rPr>
          <w:sz w:val="14"/>
        </w:rPr>
        <w:t>, including Saudi Arabia.</w:t>
      </w:r>
      <w:r w:rsidRPr="00540315">
        <w:rPr>
          <w:sz w:val="12"/>
        </w:rPr>
        <w:t>∂</w:t>
      </w:r>
      <w:r w:rsidRPr="00540315">
        <w:rPr>
          <w:sz w:val="14"/>
        </w:rPr>
        <w:t xml:space="preserve"> </w:t>
      </w:r>
      <w:r w:rsidRPr="009E2E7A">
        <w:rPr>
          <w:rStyle w:val="StyleUnderline"/>
          <w:highlight w:val="cyan"/>
        </w:rPr>
        <w:t xml:space="preserve">It would </w:t>
      </w:r>
      <w:r w:rsidRPr="009E2E7A">
        <w:rPr>
          <w:rStyle w:val="Emphasis"/>
          <w:highlight w:val="cyan"/>
        </w:rPr>
        <w:t>not be the first time</w:t>
      </w:r>
      <w:r w:rsidRPr="009E2E7A">
        <w:rPr>
          <w:rStyle w:val="StyleUnderline"/>
          <w:highlight w:val="cyan"/>
        </w:rPr>
        <w:t>. In</w:t>
      </w:r>
      <w:r w:rsidRPr="009E2E7A">
        <w:rPr>
          <w:rStyle w:val="StyleUnderline"/>
        </w:rPr>
        <w:t xml:space="preserve"> 19</w:t>
      </w:r>
      <w:r w:rsidRPr="009E2E7A">
        <w:rPr>
          <w:rStyle w:val="Emphasis"/>
          <w:highlight w:val="cyan"/>
        </w:rPr>
        <w:t>87</w:t>
      </w:r>
      <w:r w:rsidRPr="009E2E7A">
        <w:rPr>
          <w:rStyle w:val="StyleUnderline"/>
          <w:highlight w:val="cyan"/>
        </w:rPr>
        <w:t xml:space="preserve"> and</w:t>
      </w:r>
      <w:r w:rsidRPr="009E2E7A">
        <w:rPr>
          <w:rStyle w:val="StyleUnderline"/>
        </w:rPr>
        <w:t xml:space="preserve"> 19</w:t>
      </w:r>
      <w:r w:rsidRPr="009E2E7A">
        <w:rPr>
          <w:rStyle w:val="Emphasis"/>
          <w:highlight w:val="cyan"/>
        </w:rPr>
        <w:t>88</w:t>
      </w:r>
      <w:r w:rsidRPr="009E2E7A">
        <w:rPr>
          <w:rStyle w:val="StyleUnderline"/>
        </w:rPr>
        <w:t xml:space="preserve">, sea </w:t>
      </w:r>
      <w:r w:rsidRPr="009E2E7A">
        <w:rPr>
          <w:rStyle w:val="StyleUnderline"/>
          <w:highlight w:val="cyan"/>
        </w:rPr>
        <w:t>mines were</w:t>
      </w:r>
      <w:r w:rsidRPr="009E2E7A">
        <w:rPr>
          <w:rStyle w:val="StyleUnderline"/>
        </w:rPr>
        <w:t xml:space="preserve"> sown in the Persian Gulf for which Iran never took responsibility. It was generally seen </w:t>
      </w:r>
      <w:r w:rsidRPr="009E2E7A">
        <w:rPr>
          <w:rStyle w:val="StyleUnderline"/>
          <w:highlight w:val="cyan"/>
        </w:rPr>
        <w:t>as</w:t>
      </w:r>
      <w:r w:rsidRPr="009E2E7A">
        <w:rPr>
          <w:rStyle w:val="StyleUnderline"/>
        </w:rPr>
        <w:t xml:space="preserve"> Tehran’s </w:t>
      </w:r>
      <w:r w:rsidRPr="009E2E7A">
        <w:rPr>
          <w:rStyle w:val="StyleUnderline"/>
          <w:highlight w:val="cyan"/>
        </w:rPr>
        <w:t>payback for</w:t>
      </w:r>
      <w:r w:rsidRPr="00540315">
        <w:rPr>
          <w:sz w:val="14"/>
        </w:rPr>
        <w:t xml:space="preserve"> US and Gulf Emirates’ </w:t>
      </w:r>
      <w:r w:rsidRPr="009E2E7A">
        <w:rPr>
          <w:rStyle w:val="StyleUnderline"/>
        </w:rPr>
        <w:t xml:space="preserve">backing for </w:t>
      </w:r>
      <w:r w:rsidRPr="009E2E7A">
        <w:rPr>
          <w:rStyle w:val="StyleUnderline"/>
          <w:highlight w:val="cyan"/>
        </w:rPr>
        <w:t>Iraq</w:t>
      </w:r>
      <w:r w:rsidRPr="00540315">
        <w:rPr>
          <w:sz w:val="14"/>
        </w:rPr>
        <w:t xml:space="preserve"> in its long war with the Islamic Republic. </w:t>
      </w:r>
      <w:proofErr w:type="gramStart"/>
      <w:r w:rsidRPr="00540315">
        <w:rPr>
          <w:sz w:val="14"/>
        </w:rPr>
        <w:t>A number of</w:t>
      </w:r>
      <w:proofErr w:type="gramEnd"/>
      <w:r w:rsidRPr="00540315">
        <w:rPr>
          <w:sz w:val="14"/>
        </w:rPr>
        <w:t xml:space="preserve"> oil tankers and American warships were struck by mines, including the USS Samuel B. Roberts. Such </w:t>
      </w:r>
      <w:r w:rsidRPr="009E2E7A">
        <w:rPr>
          <w:rStyle w:val="StyleUnderline"/>
          <w:highlight w:val="cyan"/>
        </w:rPr>
        <w:t xml:space="preserve">disasters can be </w:t>
      </w:r>
      <w:r w:rsidRPr="009E2E7A">
        <w:rPr>
          <w:rStyle w:val="Emphasis"/>
          <w:highlight w:val="cyan"/>
        </w:rPr>
        <w:t>averted</w:t>
      </w:r>
      <w:r w:rsidRPr="009E2E7A">
        <w:rPr>
          <w:rStyle w:val="Emphasis"/>
        </w:rPr>
        <w:t xml:space="preserve"> today </w:t>
      </w:r>
      <w:r w:rsidRPr="009E2E7A">
        <w:rPr>
          <w:rStyle w:val="Emphasis"/>
          <w:highlight w:val="cyan"/>
        </w:rPr>
        <w:t>by means of</w:t>
      </w:r>
      <w:r w:rsidRPr="009E2E7A">
        <w:rPr>
          <w:rStyle w:val="Emphasis"/>
        </w:rPr>
        <w:t xml:space="preserve"> the </w:t>
      </w:r>
      <w:r w:rsidRPr="009E2E7A">
        <w:rPr>
          <w:rStyle w:val="Emphasis"/>
          <w:highlight w:val="cyan"/>
        </w:rPr>
        <w:t>sophisticated countermeasures</w:t>
      </w:r>
      <w:r w:rsidRPr="009E2E7A">
        <w:rPr>
          <w:rStyle w:val="StyleUnderline"/>
        </w:rPr>
        <w:t xml:space="preserve"> now in US hands</w:t>
      </w:r>
      <w:r w:rsidRPr="00540315">
        <w:rPr>
          <w:sz w:val="14"/>
        </w:rPr>
        <w:t>.</w:t>
      </w:r>
    </w:p>
    <w:p w14:paraId="79B2F4CD" w14:textId="77777777" w:rsidR="006C5C1F" w:rsidRDefault="006C5C1F" w:rsidP="006C5C1F">
      <w:pPr>
        <w:pStyle w:val="Heading3"/>
        <w:rPr>
          <w:rFonts w:cs="Times New Roman"/>
        </w:rPr>
      </w:pPr>
      <w:r>
        <w:rPr>
          <w:rFonts w:cs="Times New Roman"/>
        </w:rPr>
        <w:lastRenderedPageBreak/>
        <w:t>2NC Yes Closure---</w:t>
      </w:r>
      <w:r w:rsidRPr="00D859E1">
        <w:rPr>
          <w:rFonts w:cs="Times New Roman"/>
        </w:rPr>
        <w:t xml:space="preserve">A2: Economic Self-Interest </w:t>
      </w:r>
    </w:p>
    <w:p w14:paraId="616648D1" w14:textId="77777777" w:rsidR="006C5C1F" w:rsidRDefault="006C5C1F" w:rsidP="006C5C1F">
      <w:pPr>
        <w:pStyle w:val="Heading4"/>
      </w:pPr>
      <w:r>
        <w:t>Economic and diplomatic blowback won’t check</w:t>
      </w:r>
    </w:p>
    <w:p w14:paraId="2C046CF1" w14:textId="77777777" w:rsidR="006C5C1F" w:rsidRDefault="006C5C1F" w:rsidP="006C5C1F">
      <w:proofErr w:type="spellStart"/>
      <w:r w:rsidRPr="00B70058">
        <w:rPr>
          <w:rStyle w:val="Style13ptBold"/>
        </w:rPr>
        <w:t>Sanati</w:t>
      </w:r>
      <w:proofErr w:type="spellEnd"/>
      <w:r w:rsidRPr="00B70058">
        <w:rPr>
          <w:rStyle w:val="Style13ptBold"/>
        </w:rPr>
        <w:t xml:space="preserve"> 12</w:t>
      </w:r>
      <w:r>
        <w:t xml:space="preserve"> Reza </w:t>
      </w:r>
      <w:proofErr w:type="spellStart"/>
      <w:r>
        <w:t>Sanati</w:t>
      </w:r>
      <w:proofErr w:type="spellEnd"/>
      <w:r>
        <w:t>, Research Fellow at the Middle East Studies Center and a Ph.D. Candidate at the Florida International University School of International and Public Affairs, “Subtle Sabotage: Iran's Other Option in the Strait of Hormuz”, PBS, 1-3, http://www.pbs.org/wgbh/pages/frontline/tehranbureau/2012/01/analysis-subtle-sabotage-irans-other-option-in-the-strait-of-hormuz.html</w:t>
      </w:r>
    </w:p>
    <w:p w14:paraId="40D42C6C" w14:textId="77777777" w:rsidR="006C5C1F" w:rsidRPr="00540315" w:rsidRDefault="006C5C1F" w:rsidP="006C5C1F">
      <w:pPr>
        <w:rPr>
          <w:sz w:val="10"/>
        </w:rPr>
      </w:pPr>
      <w:r w:rsidRPr="00B70058">
        <w:rPr>
          <w:rStyle w:val="StyleUnderline"/>
          <w:highlight w:val="cyan"/>
        </w:rPr>
        <w:t>According to the conventional narrative</w:t>
      </w:r>
      <w:r w:rsidRPr="00B70058">
        <w:rPr>
          <w:rStyle w:val="StyleUnderline"/>
        </w:rPr>
        <w:t xml:space="preserve"> of</w:t>
      </w:r>
      <w:r w:rsidRPr="00540315">
        <w:rPr>
          <w:sz w:val="10"/>
        </w:rPr>
        <w:t xml:space="preserve"> how </w:t>
      </w:r>
      <w:r w:rsidRPr="00B70058">
        <w:rPr>
          <w:rStyle w:val="StyleUnderline"/>
        </w:rPr>
        <w:t>escalation</w:t>
      </w:r>
      <w:r w:rsidRPr="00540315">
        <w:rPr>
          <w:sz w:val="10"/>
        </w:rPr>
        <w:t xml:space="preserve"> would progress, in response to the imposition of "crippling" sanctions -- such as full implementation of central banking restrictions -- some sort of oil embargo, or military strikes, Tehran would have the choice of either mining the strait so as to make commerce through it extremely hazardous or of forcefully imposing a full naval blockade, blocking passage between the Persian Gulf and the Arabian Sea. The U.S. Navy, possibly with the aid of allied states, would in turn swiftly attempt to clear the strait. If the Iranians did not back down, all-out war would be the likely result. Those who regard Iranian threats to close the strait as a bluff base their view on two assumptions: (1) </w:t>
      </w:r>
      <w:r w:rsidRPr="00B70058">
        <w:rPr>
          <w:rStyle w:val="StyleUnderline"/>
          <w:highlight w:val="cyan"/>
        </w:rPr>
        <w:t>Iran would never close</w:t>
      </w:r>
      <w:r w:rsidRPr="00B70058">
        <w:rPr>
          <w:rStyle w:val="StyleUnderline"/>
        </w:rPr>
        <w:t xml:space="preserve"> the strait </w:t>
      </w:r>
      <w:r w:rsidRPr="00B70058">
        <w:rPr>
          <w:rStyle w:val="StyleUnderline"/>
          <w:highlight w:val="cyan"/>
        </w:rPr>
        <w:t>due to</w:t>
      </w:r>
      <w:r w:rsidRPr="00B70058">
        <w:rPr>
          <w:rStyle w:val="StyleUnderline"/>
        </w:rPr>
        <w:t xml:space="preserve"> its </w:t>
      </w:r>
      <w:r w:rsidRPr="00B70058">
        <w:rPr>
          <w:rStyle w:val="StyleUnderline"/>
          <w:highlight w:val="cyan"/>
        </w:rPr>
        <w:t>economic dependence</w:t>
      </w:r>
      <w:r w:rsidRPr="00B70058">
        <w:rPr>
          <w:rStyle w:val="StyleUnderline"/>
        </w:rPr>
        <w:t xml:space="preserve"> upon the vital choke point, </w:t>
      </w:r>
      <w:r w:rsidRPr="00B70058">
        <w:rPr>
          <w:rStyle w:val="StyleUnderline"/>
          <w:highlight w:val="cyan"/>
        </w:rPr>
        <w:t>and</w:t>
      </w:r>
      <w:r w:rsidRPr="00540315">
        <w:rPr>
          <w:sz w:val="10"/>
        </w:rPr>
        <w:t xml:space="preserve"> (2) </w:t>
      </w:r>
      <w:r w:rsidRPr="00B70058">
        <w:rPr>
          <w:rStyle w:val="StyleUnderline"/>
          <w:highlight w:val="cyan"/>
        </w:rPr>
        <w:t>any attempt</w:t>
      </w:r>
      <w:r w:rsidRPr="00540315">
        <w:rPr>
          <w:sz w:val="10"/>
        </w:rPr>
        <w:t xml:space="preserve"> to close the strait </w:t>
      </w:r>
      <w:r w:rsidRPr="00B70058">
        <w:rPr>
          <w:rStyle w:val="StyleUnderline"/>
          <w:highlight w:val="cyan"/>
        </w:rPr>
        <w:t>would bring the weight of the world</w:t>
      </w:r>
      <w:r w:rsidRPr="00B70058">
        <w:rPr>
          <w:rStyle w:val="StyleUnderline"/>
        </w:rPr>
        <w:t xml:space="preserve"> down on the Islamic Republic</w:t>
      </w:r>
      <w:r w:rsidRPr="00540315">
        <w:rPr>
          <w:sz w:val="10"/>
        </w:rPr>
        <w:t>.</w:t>
      </w:r>
      <w:r w:rsidRPr="00540315">
        <w:rPr>
          <w:sz w:val="12"/>
        </w:rPr>
        <w:t>∂</w:t>
      </w:r>
      <w:r w:rsidRPr="00540315">
        <w:rPr>
          <w:sz w:val="10"/>
        </w:rPr>
        <w:t xml:space="preserve"> The Iranian rationale: Why do it?</w:t>
      </w:r>
      <w:r w:rsidRPr="00540315">
        <w:rPr>
          <w:sz w:val="12"/>
        </w:rPr>
        <w:t>∂</w:t>
      </w:r>
      <w:r w:rsidRPr="00540315">
        <w:rPr>
          <w:sz w:val="10"/>
        </w:rPr>
        <w:t xml:space="preserve"> Look at the issue </w:t>
      </w:r>
      <w:r w:rsidRPr="00B70058">
        <w:rPr>
          <w:rStyle w:val="Emphasis"/>
          <w:highlight w:val="cyan"/>
        </w:rPr>
        <w:t>through the Tehran prism, however</w:t>
      </w:r>
      <w:r w:rsidRPr="00540315">
        <w:rPr>
          <w:sz w:val="10"/>
        </w:rPr>
        <w:t xml:space="preserve">, and </w:t>
      </w:r>
      <w:r w:rsidRPr="00B70058">
        <w:rPr>
          <w:rStyle w:val="Emphasis"/>
          <w:highlight w:val="cyan"/>
        </w:rPr>
        <w:t>both</w:t>
      </w:r>
      <w:r w:rsidRPr="00B70058">
        <w:rPr>
          <w:rStyle w:val="Emphasis"/>
        </w:rPr>
        <w:t xml:space="preserve"> of these assumptions </w:t>
      </w:r>
      <w:r w:rsidRPr="00B70058">
        <w:rPr>
          <w:rStyle w:val="Emphasis"/>
          <w:highlight w:val="cyan"/>
        </w:rPr>
        <w:t>appear uncertain</w:t>
      </w:r>
      <w:r w:rsidRPr="00540315">
        <w:rPr>
          <w:sz w:val="10"/>
        </w:rPr>
        <w:t xml:space="preserve">. To comprehend how Tehran could and would </w:t>
      </w:r>
      <w:proofErr w:type="gramStart"/>
      <w:r w:rsidRPr="00540315">
        <w:rPr>
          <w:sz w:val="10"/>
        </w:rPr>
        <w:t>actually retaliate</w:t>
      </w:r>
      <w:proofErr w:type="gramEnd"/>
      <w:r w:rsidRPr="00540315">
        <w:rPr>
          <w:sz w:val="10"/>
        </w:rPr>
        <w:t xml:space="preserve"> in the strait, one must first understand the Iranian rationale in dealing with the West. </w:t>
      </w:r>
      <w:r w:rsidRPr="00B70058">
        <w:rPr>
          <w:rStyle w:val="StyleUnderline"/>
          <w:highlight w:val="cyan"/>
        </w:rPr>
        <w:t>For Tehran</w:t>
      </w:r>
      <w:r w:rsidRPr="00B70058">
        <w:rPr>
          <w:rStyle w:val="StyleUnderline"/>
        </w:rPr>
        <w:t xml:space="preserve">, what is </w:t>
      </w:r>
      <w:r w:rsidRPr="00B70058">
        <w:rPr>
          <w:rStyle w:val="StyleUnderline"/>
          <w:highlight w:val="cyan"/>
        </w:rPr>
        <w:t>at stake is the</w:t>
      </w:r>
      <w:r w:rsidRPr="00B70058">
        <w:rPr>
          <w:rStyle w:val="StyleUnderline"/>
        </w:rPr>
        <w:t xml:space="preserve"> concept of the </w:t>
      </w:r>
      <w:r w:rsidRPr="00B70058">
        <w:rPr>
          <w:rStyle w:val="StyleUnderline"/>
          <w:highlight w:val="cyan"/>
        </w:rPr>
        <w:t>modern global commons</w:t>
      </w:r>
      <w:r w:rsidRPr="00540315">
        <w:rPr>
          <w:sz w:val="10"/>
        </w:rPr>
        <w:t xml:space="preserve">, in which states trade and otherwise interact with each other. </w:t>
      </w:r>
      <w:r w:rsidRPr="00B70058">
        <w:rPr>
          <w:rStyle w:val="StyleUnderline"/>
        </w:rPr>
        <w:t>Iran believes that international law is fundamentally incapable</w:t>
      </w:r>
      <w:r w:rsidRPr="00540315">
        <w:rPr>
          <w:sz w:val="10"/>
        </w:rPr>
        <w:t xml:space="preserve"> of protecting its interests, that due to the sway the Western powers maintain over international bodies, which they routinely use to advance their own foreign policy aims, the cards are stacked against the Islamic Republic no matter what it does.</w:t>
      </w:r>
      <w:r w:rsidRPr="00540315">
        <w:rPr>
          <w:sz w:val="12"/>
        </w:rPr>
        <w:t>∂</w:t>
      </w:r>
      <w:r w:rsidRPr="00540315">
        <w:rPr>
          <w:sz w:val="10"/>
        </w:rPr>
        <w:t xml:space="preserve"> For example, Iran sees itself as a victim of terrorism and thus does not take seriously the charge that it is responsible for promoting terrorism itself. For Iran, the logic of the nonproliferation regime, which supposedly protects the rights of states to peaceful nuclear technology, is also deeply suspect. Though every International Atomic Energy Agency (IAEA) report concerning Iran has confirmed that there is no evidence of diversion of nuclear material from peaceful to potentially military use and though the IAEA has access to and cameras installed in all of the country's nuclear sites, Iran is still labeled an imminent nuclear threat by the United States and its allies.</w:t>
      </w:r>
      <w:r w:rsidRPr="00540315">
        <w:rPr>
          <w:sz w:val="12"/>
        </w:rPr>
        <w:t>∂</w:t>
      </w:r>
      <w:r w:rsidRPr="00540315">
        <w:rPr>
          <w:sz w:val="10"/>
        </w:rPr>
        <w:t xml:space="preserve"> The Iranian approach to the Strait of Hormuz is linked to its general skepticism of international law. </w:t>
      </w:r>
      <w:r w:rsidRPr="00B70058">
        <w:rPr>
          <w:rStyle w:val="StyleUnderline"/>
          <w:highlight w:val="cyan"/>
        </w:rPr>
        <w:t>Iran feels</w:t>
      </w:r>
      <w:r w:rsidRPr="00B70058">
        <w:rPr>
          <w:rStyle w:val="StyleUnderline"/>
        </w:rPr>
        <w:t xml:space="preserve"> that </w:t>
      </w:r>
      <w:r w:rsidRPr="00B70058">
        <w:rPr>
          <w:rStyle w:val="StyleUnderline"/>
          <w:highlight w:val="cyan"/>
        </w:rPr>
        <w:t>its economy</w:t>
      </w:r>
      <w:r w:rsidRPr="00540315">
        <w:rPr>
          <w:sz w:val="10"/>
        </w:rPr>
        <w:t xml:space="preserve">, which has now been subject to sanctions for over three decades, </w:t>
      </w:r>
      <w:r w:rsidRPr="00B70058">
        <w:rPr>
          <w:rStyle w:val="StyleUnderline"/>
          <w:highlight w:val="cyan"/>
        </w:rPr>
        <w:t>is</w:t>
      </w:r>
      <w:r w:rsidRPr="00B70058">
        <w:rPr>
          <w:rStyle w:val="StyleUnderline"/>
        </w:rPr>
        <w:t xml:space="preserve"> being </w:t>
      </w:r>
      <w:r w:rsidRPr="00B70058">
        <w:rPr>
          <w:rStyle w:val="StyleUnderline"/>
          <w:highlight w:val="cyan"/>
        </w:rPr>
        <w:t>singled out</w:t>
      </w:r>
      <w:r w:rsidRPr="00B70058">
        <w:rPr>
          <w:rStyle w:val="StyleUnderline"/>
        </w:rPr>
        <w:t xml:space="preserve"> arbitrarily</w:t>
      </w:r>
      <w:r w:rsidRPr="00540315">
        <w:rPr>
          <w:sz w:val="10"/>
        </w:rPr>
        <w:t xml:space="preserve">. It does not accept the argument that it is being sanctioned due to nuclear proliferation, terrorism, and human rights concerns, as it is surrounded by neighbors, some of them client regimes of the West, whose record in those areas it regards as markedly worse. </w:t>
      </w:r>
      <w:r w:rsidRPr="00B70058">
        <w:rPr>
          <w:rStyle w:val="StyleUnderline"/>
        </w:rPr>
        <w:t xml:space="preserve">If what </w:t>
      </w:r>
      <w:r w:rsidRPr="00B70058">
        <w:rPr>
          <w:rStyle w:val="StyleUnderline"/>
          <w:highlight w:val="cyan"/>
        </w:rPr>
        <w:t>Tehran</w:t>
      </w:r>
      <w:r w:rsidRPr="00B70058">
        <w:rPr>
          <w:rStyle w:val="StyleUnderline"/>
        </w:rPr>
        <w:t xml:space="preserve"> perceives as the unfair denial of its access to the global economy reaches a certain level, it </w:t>
      </w:r>
      <w:r w:rsidRPr="00B70058">
        <w:rPr>
          <w:rStyle w:val="StyleUnderline"/>
          <w:highlight w:val="cyan"/>
        </w:rPr>
        <w:t>may</w:t>
      </w:r>
      <w:r w:rsidRPr="00B70058">
        <w:rPr>
          <w:rStyle w:val="StyleUnderline"/>
        </w:rPr>
        <w:t xml:space="preserve"> well </w:t>
      </w:r>
      <w:r w:rsidRPr="00B70058">
        <w:rPr>
          <w:rStyle w:val="StyleUnderline"/>
          <w:highlight w:val="cyan"/>
        </w:rPr>
        <w:t>be provoked to disrupt access to a</w:t>
      </w:r>
      <w:r w:rsidRPr="00B70058">
        <w:rPr>
          <w:rStyle w:val="StyleUnderline"/>
        </w:rPr>
        <w:t xml:space="preserve"> crucial geographical </w:t>
      </w:r>
      <w:r w:rsidRPr="00B70058">
        <w:rPr>
          <w:rStyle w:val="StyleUnderline"/>
          <w:highlight w:val="cyan"/>
        </w:rPr>
        <w:t>facilitator of that economy</w:t>
      </w:r>
      <w:r w:rsidRPr="00B70058">
        <w:rPr>
          <w:rStyle w:val="StyleUnderline"/>
        </w:rPr>
        <w:t xml:space="preserve"> -- the Strait of </w:t>
      </w:r>
      <w:r w:rsidRPr="00B70058">
        <w:rPr>
          <w:rStyle w:val="StyleUnderline"/>
          <w:highlight w:val="cyan"/>
        </w:rPr>
        <w:t>Hormuz</w:t>
      </w:r>
      <w:r w:rsidRPr="00540315">
        <w:rPr>
          <w:sz w:val="10"/>
        </w:rPr>
        <w:t>.</w:t>
      </w:r>
      <w:r w:rsidRPr="00540315">
        <w:rPr>
          <w:sz w:val="12"/>
        </w:rPr>
        <w:t>∂</w:t>
      </w:r>
      <w:r w:rsidRPr="00540315">
        <w:rPr>
          <w:sz w:val="10"/>
        </w:rPr>
        <w:t xml:space="preserve"> The Iranian response: "Somalia-</w:t>
      </w:r>
      <w:proofErr w:type="spellStart"/>
      <w:r w:rsidRPr="00540315">
        <w:rPr>
          <w:sz w:val="10"/>
        </w:rPr>
        <w:t>ization</w:t>
      </w:r>
      <w:proofErr w:type="spellEnd"/>
      <w:r w:rsidRPr="00540315">
        <w:rPr>
          <w:sz w:val="10"/>
        </w:rPr>
        <w:t>" of the strait</w:t>
      </w:r>
      <w:r w:rsidRPr="00540315">
        <w:rPr>
          <w:sz w:val="12"/>
        </w:rPr>
        <w:t>∂</w:t>
      </w:r>
      <w:r w:rsidRPr="00540315">
        <w:rPr>
          <w:sz w:val="10"/>
        </w:rPr>
        <w:t xml:space="preserve"> </w:t>
      </w:r>
      <w:r w:rsidRPr="00B70058">
        <w:rPr>
          <w:rStyle w:val="StyleUnderline"/>
          <w:highlight w:val="cyan"/>
        </w:rPr>
        <w:t>Iran is fully aware</w:t>
      </w:r>
      <w:r w:rsidRPr="00B70058">
        <w:rPr>
          <w:rStyle w:val="StyleUnderline"/>
        </w:rPr>
        <w:t xml:space="preserve"> that any </w:t>
      </w:r>
      <w:r w:rsidRPr="00B70058">
        <w:rPr>
          <w:rStyle w:val="StyleUnderline"/>
          <w:highlight w:val="cyan"/>
        </w:rPr>
        <w:t>blockade</w:t>
      </w:r>
      <w:r w:rsidRPr="00540315">
        <w:rPr>
          <w:sz w:val="10"/>
        </w:rPr>
        <w:t xml:space="preserve"> or direct attack on such a crucial choke point </w:t>
      </w:r>
      <w:r w:rsidRPr="00B70058">
        <w:rPr>
          <w:rStyle w:val="StyleUnderline"/>
          <w:highlight w:val="cyan"/>
        </w:rPr>
        <w:t>would incite</w:t>
      </w:r>
      <w:r w:rsidRPr="00B70058">
        <w:rPr>
          <w:rStyle w:val="StyleUnderline"/>
        </w:rPr>
        <w:t xml:space="preserve"> massive </w:t>
      </w:r>
      <w:r w:rsidRPr="00B70058">
        <w:rPr>
          <w:rStyle w:val="StyleUnderline"/>
          <w:highlight w:val="cyan"/>
        </w:rPr>
        <w:t>retaliation</w:t>
      </w:r>
      <w:r w:rsidRPr="00540315">
        <w:rPr>
          <w:sz w:val="10"/>
        </w:rPr>
        <w:t xml:space="preserve"> by the international community, led by the United States. It understands that such a move would completely isolate it from its fellow OPEC members and invite a coalitional war on the </w:t>
      </w:r>
      <w:proofErr w:type="gramStart"/>
      <w:r w:rsidRPr="00540315">
        <w:rPr>
          <w:sz w:val="10"/>
        </w:rPr>
        <w:t>country.</w:t>
      </w:r>
      <w:r w:rsidRPr="00540315">
        <w:rPr>
          <w:sz w:val="12"/>
        </w:rPr>
        <w:t>∂</w:t>
      </w:r>
      <w:proofErr w:type="gramEnd"/>
      <w:r w:rsidRPr="00540315">
        <w:rPr>
          <w:sz w:val="10"/>
        </w:rPr>
        <w:t xml:space="preserve"> </w:t>
      </w:r>
      <w:r w:rsidRPr="00B70058">
        <w:rPr>
          <w:rStyle w:val="StyleUnderline"/>
          <w:highlight w:val="cyan"/>
        </w:rPr>
        <w:t>So is Iran bluffing</w:t>
      </w:r>
      <w:r w:rsidRPr="00540315">
        <w:rPr>
          <w:sz w:val="10"/>
        </w:rPr>
        <w:t xml:space="preserve"> when it claims that it will use oil and its transport as a weapon? </w:t>
      </w:r>
      <w:r w:rsidRPr="00B70058">
        <w:rPr>
          <w:rStyle w:val="Emphasis"/>
          <w:highlight w:val="cyan"/>
        </w:rPr>
        <w:t xml:space="preserve">Absolutely </w:t>
      </w:r>
      <w:proofErr w:type="gramStart"/>
      <w:r w:rsidRPr="00B70058">
        <w:rPr>
          <w:rStyle w:val="Emphasis"/>
          <w:highlight w:val="cyan"/>
        </w:rPr>
        <w:t>not</w:t>
      </w:r>
      <w:r w:rsidRPr="00540315">
        <w:rPr>
          <w:sz w:val="10"/>
        </w:rPr>
        <w:t>.</w:t>
      </w:r>
      <w:r w:rsidRPr="00540315">
        <w:rPr>
          <w:sz w:val="12"/>
        </w:rPr>
        <w:t>∂</w:t>
      </w:r>
      <w:proofErr w:type="gramEnd"/>
      <w:r w:rsidRPr="00540315">
        <w:rPr>
          <w:sz w:val="10"/>
        </w:rPr>
        <w:t xml:space="preserve"> In the event of an escalation of the Iran-U.S. conflict, </w:t>
      </w:r>
      <w:r w:rsidRPr="00B70058">
        <w:rPr>
          <w:rStyle w:val="StyleUnderline"/>
        </w:rPr>
        <w:t xml:space="preserve">the Iranians will avoid any semblance of the traditional narrative that involves an overt attempt to shut down the Strait of Hormuz. Instead, </w:t>
      </w:r>
      <w:r w:rsidRPr="00B70058">
        <w:rPr>
          <w:rStyle w:val="StyleUnderline"/>
          <w:highlight w:val="cyan"/>
        </w:rPr>
        <w:t>Iran could</w:t>
      </w:r>
      <w:r w:rsidRPr="00B70058">
        <w:rPr>
          <w:rStyle w:val="StyleUnderline"/>
        </w:rPr>
        <w:t xml:space="preserve"> seek to </w:t>
      </w:r>
      <w:r w:rsidRPr="00B70058">
        <w:rPr>
          <w:rStyle w:val="StyleUnderline"/>
          <w:highlight w:val="cyan"/>
        </w:rPr>
        <w:t>create perpetual, low-grade instability</w:t>
      </w:r>
      <w:r w:rsidRPr="00B70058">
        <w:rPr>
          <w:rStyle w:val="StyleUnderline"/>
        </w:rPr>
        <w:t xml:space="preserve"> in the strait, mostly </w:t>
      </w:r>
      <w:r w:rsidRPr="00B70058">
        <w:rPr>
          <w:rStyle w:val="StyleUnderline"/>
          <w:highlight w:val="cyan"/>
        </w:rPr>
        <w:t>through asymmetric means</w:t>
      </w:r>
      <w:r w:rsidRPr="00540315">
        <w:rPr>
          <w:sz w:val="10"/>
        </w:rPr>
        <w:t xml:space="preserve">, with the objective of making it an aquatic "no-man's land," </w:t>
      </w:r>
      <w:proofErr w:type="gramStart"/>
      <w:r w:rsidRPr="00540315">
        <w:rPr>
          <w:sz w:val="10"/>
        </w:rPr>
        <w:t>similar to</w:t>
      </w:r>
      <w:proofErr w:type="gramEnd"/>
      <w:r w:rsidRPr="00540315">
        <w:rPr>
          <w:sz w:val="10"/>
        </w:rPr>
        <w:t xml:space="preserve"> what has transpired in the waters off the Horn of Africa. Rather than follow the example of Gamal Abdel Nasser in the Suez Crisis, </w:t>
      </w:r>
      <w:r w:rsidRPr="00B70058">
        <w:rPr>
          <w:rStyle w:val="StyleUnderline"/>
        </w:rPr>
        <w:t xml:space="preserve">Iran can utilize highly advanced </w:t>
      </w:r>
      <w:r w:rsidRPr="00B70058">
        <w:rPr>
          <w:rStyle w:val="StyleUnderline"/>
          <w:highlight w:val="cyan"/>
        </w:rPr>
        <w:t>piracy and sabotage</w:t>
      </w:r>
      <w:r w:rsidRPr="00B70058">
        <w:rPr>
          <w:rStyle w:val="StyleUnderline"/>
        </w:rPr>
        <w:t xml:space="preserve"> tactics, while looking to </w:t>
      </w:r>
      <w:r w:rsidRPr="00B70058">
        <w:rPr>
          <w:rStyle w:val="Emphasis"/>
          <w:highlight w:val="cyan"/>
        </w:rPr>
        <w:t xml:space="preserve">maintain plausible </w:t>
      </w:r>
      <w:proofErr w:type="gramStart"/>
      <w:r w:rsidRPr="00B70058">
        <w:rPr>
          <w:rStyle w:val="Emphasis"/>
          <w:highlight w:val="cyan"/>
        </w:rPr>
        <w:t>deniability</w:t>
      </w:r>
      <w:r w:rsidRPr="00540315">
        <w:rPr>
          <w:sz w:val="10"/>
        </w:rPr>
        <w:t>.</w:t>
      </w:r>
      <w:r w:rsidRPr="00540315">
        <w:rPr>
          <w:sz w:val="12"/>
        </w:rPr>
        <w:t>∂</w:t>
      </w:r>
      <w:proofErr w:type="gramEnd"/>
      <w:r w:rsidRPr="00540315">
        <w:rPr>
          <w:sz w:val="10"/>
        </w:rPr>
        <w:t xml:space="preserve"> This approach has three distinct advantages. The first is that </w:t>
      </w:r>
      <w:r w:rsidRPr="00B70058">
        <w:rPr>
          <w:rStyle w:val="StyleUnderline"/>
          <w:highlight w:val="cyan"/>
        </w:rPr>
        <w:t>it will still allow Iran to utilize</w:t>
      </w:r>
      <w:r w:rsidRPr="00B70058">
        <w:rPr>
          <w:rStyle w:val="StyleUnderline"/>
        </w:rPr>
        <w:t xml:space="preserve"> the </w:t>
      </w:r>
      <w:r w:rsidRPr="00B70058">
        <w:rPr>
          <w:rStyle w:val="StyleUnderline"/>
          <w:highlight w:val="cyan"/>
        </w:rPr>
        <w:t xml:space="preserve">straits, with </w:t>
      </w:r>
      <w:r w:rsidRPr="00B70058">
        <w:rPr>
          <w:rStyle w:val="Emphasis"/>
          <w:highlight w:val="cyan"/>
        </w:rPr>
        <w:t>manageable consequences for its</w:t>
      </w:r>
      <w:r w:rsidRPr="00B70058">
        <w:rPr>
          <w:rStyle w:val="Emphasis"/>
        </w:rPr>
        <w:t xml:space="preserve"> own </w:t>
      </w:r>
      <w:r w:rsidRPr="00B70058">
        <w:rPr>
          <w:rStyle w:val="Emphasis"/>
          <w:highlight w:val="cyan"/>
        </w:rPr>
        <w:t>economy</w:t>
      </w:r>
      <w:r w:rsidRPr="00B70058">
        <w:rPr>
          <w:rStyle w:val="StyleUnderline"/>
        </w:rPr>
        <w:t xml:space="preserve">. The most challenging aspect would be the adaptations required in transport strategy, but </w:t>
      </w:r>
      <w:r w:rsidRPr="00B70058">
        <w:rPr>
          <w:rStyle w:val="StyleUnderline"/>
          <w:highlight w:val="cyan"/>
        </w:rPr>
        <w:t xml:space="preserve">the </w:t>
      </w:r>
      <w:r w:rsidRPr="00B70058">
        <w:rPr>
          <w:rStyle w:val="StyleUnderline"/>
        </w:rPr>
        <w:t xml:space="preserve">country's </w:t>
      </w:r>
      <w:r w:rsidRPr="00B70058">
        <w:rPr>
          <w:rStyle w:val="StyleUnderline"/>
          <w:highlight w:val="cyan"/>
        </w:rPr>
        <w:t>long coastline would mitigate</w:t>
      </w:r>
      <w:r w:rsidRPr="00B70058">
        <w:rPr>
          <w:rStyle w:val="StyleUnderline"/>
        </w:rPr>
        <w:t xml:space="preserve"> that concern</w:t>
      </w:r>
      <w:r w:rsidRPr="00540315">
        <w:rPr>
          <w:sz w:val="10"/>
        </w:rPr>
        <w:t>. Second, it will provide Iran with regional and global leverage without the unified international opprobrium that would come with a naval blockade. Policy makers and military strategists among its adversaries might well know who was causing instability in the strait, but without an overt, conventional attempt to close the passage, would be unable to stop it. And third, perhaps most importantly, this enterprise could be extended indefinitely and in direct proportion to how long and to what extent the United States and its allies maintain heightened pressure on Iran.</w:t>
      </w:r>
      <w:r w:rsidRPr="00540315">
        <w:rPr>
          <w:sz w:val="12"/>
        </w:rPr>
        <w:t>∂</w:t>
      </w:r>
      <w:r w:rsidRPr="00540315">
        <w:rPr>
          <w:sz w:val="10"/>
        </w:rPr>
        <w:t xml:space="preserve"> The matter of what </w:t>
      </w:r>
      <w:r w:rsidRPr="00B70058">
        <w:rPr>
          <w:rStyle w:val="StyleUnderline"/>
        </w:rPr>
        <w:t xml:space="preserve">specific </w:t>
      </w:r>
      <w:r w:rsidRPr="00B70058">
        <w:rPr>
          <w:rStyle w:val="StyleUnderline"/>
          <w:highlight w:val="cyan"/>
        </w:rPr>
        <w:t>tactics</w:t>
      </w:r>
      <w:r w:rsidRPr="00540315">
        <w:rPr>
          <w:sz w:val="10"/>
        </w:rPr>
        <w:t xml:space="preserve"> would be employed remains speculative, contingent upon the regional and global strategic environment present at the time Iran's strategists decide to take action. They </w:t>
      </w:r>
      <w:r w:rsidRPr="00B70058">
        <w:rPr>
          <w:rStyle w:val="StyleUnderline"/>
          <w:highlight w:val="cyan"/>
        </w:rPr>
        <w:t>could run the gamut of sabotaging</w:t>
      </w:r>
      <w:r w:rsidRPr="00B70058">
        <w:rPr>
          <w:rStyle w:val="StyleUnderline"/>
        </w:rPr>
        <w:t xml:space="preserve"> ships</w:t>
      </w:r>
      <w:r w:rsidRPr="00540315">
        <w:rPr>
          <w:sz w:val="10"/>
        </w:rPr>
        <w:t xml:space="preserve"> in all sorts of asymmetric ways </w:t>
      </w:r>
      <w:r w:rsidRPr="00B70058">
        <w:rPr>
          <w:rStyle w:val="StyleUnderline"/>
        </w:rPr>
        <w:t>t</w:t>
      </w:r>
      <w:r w:rsidRPr="00B70058">
        <w:rPr>
          <w:rStyle w:val="StyleUnderline"/>
          <w:highlight w:val="cyan"/>
        </w:rPr>
        <w:t>o "soft" mining and obstruction</w:t>
      </w:r>
      <w:r w:rsidRPr="00B70058">
        <w:rPr>
          <w:rStyle w:val="StyleUnderline"/>
        </w:rPr>
        <w:t xml:space="preserve"> tactics that could be </w:t>
      </w:r>
      <w:r w:rsidRPr="00B70058">
        <w:rPr>
          <w:rStyle w:val="StyleUnderline"/>
          <w:highlight w:val="cyan"/>
        </w:rPr>
        <w:t>blamed on "pirates."</w:t>
      </w:r>
      <w:r w:rsidRPr="00540315">
        <w:rPr>
          <w:sz w:val="10"/>
        </w:rPr>
        <w:t xml:space="preserve"> If regional exporting states collaborated with the United States on an Iran oil embargo, those measures could be accompanied by infrastructure sabotage, as seen in conflicts in southeast Turkey, Nigeria, or Egypt.</w:t>
      </w:r>
    </w:p>
    <w:p w14:paraId="26B90107" w14:textId="77777777" w:rsidR="006C5C1F" w:rsidRPr="00D859E1" w:rsidRDefault="006C5C1F" w:rsidP="006C5C1F">
      <w:pPr>
        <w:pStyle w:val="Heading4"/>
      </w:pPr>
      <w:r w:rsidRPr="00D859E1">
        <w:t xml:space="preserve">Iran </w:t>
      </w:r>
      <w:r w:rsidRPr="00D859E1">
        <w:rPr>
          <w:u w:val="single"/>
        </w:rPr>
        <w:t>perceives</w:t>
      </w:r>
      <w:r w:rsidRPr="00D859E1">
        <w:t xml:space="preserve"> closure to be in economic self-interest</w:t>
      </w:r>
    </w:p>
    <w:p w14:paraId="2269428F" w14:textId="77777777" w:rsidR="006C5C1F" w:rsidRPr="00D859E1" w:rsidRDefault="006C5C1F" w:rsidP="006C5C1F">
      <w:r>
        <w:rPr>
          <w:rStyle w:val="Style13ptBold"/>
        </w:rPr>
        <w:t xml:space="preserve">Lacey </w:t>
      </w:r>
      <w:r w:rsidRPr="00D859E1">
        <w:rPr>
          <w:rStyle w:val="Style13ptBold"/>
        </w:rPr>
        <w:t>12</w:t>
      </w:r>
      <w:r w:rsidRPr="00D859E1">
        <w:t xml:space="preserve"> (Jim Lacey, Ph.D. in Military History from Leeds University, retired from the Army Reserves in 2005, after 24 years of service, 1-4-2012, "Iran’s Hormuz Threat", National Review Online, http://www.nationalreview.com/article/287076/irans-hormuz-threat-jim-lacey)</w:t>
      </w:r>
    </w:p>
    <w:p w14:paraId="3B2B39B2" w14:textId="77777777" w:rsidR="006C5C1F" w:rsidRPr="00540315" w:rsidRDefault="006C5C1F" w:rsidP="006C5C1F">
      <w:pPr>
        <w:rPr>
          <w:sz w:val="12"/>
        </w:rPr>
      </w:pPr>
      <w:r w:rsidRPr="00540315">
        <w:rPr>
          <w:sz w:val="12"/>
        </w:rPr>
        <w:lastRenderedPageBreak/>
        <w:t xml:space="preserve">For the past two weeks </w:t>
      </w:r>
      <w:r w:rsidRPr="00D859E1">
        <w:rPr>
          <w:rStyle w:val="StyleUnderline"/>
          <w:highlight w:val="yellow"/>
        </w:rPr>
        <w:t>Iran</w:t>
      </w:r>
      <w:r w:rsidRPr="00540315">
        <w:rPr>
          <w:sz w:val="12"/>
        </w:rPr>
        <w:t xml:space="preserve"> has </w:t>
      </w:r>
      <w:r w:rsidRPr="00D859E1">
        <w:rPr>
          <w:rStyle w:val="StyleUnderline"/>
          <w:highlight w:val="yellow"/>
        </w:rPr>
        <w:t>committed</w:t>
      </w:r>
      <w:r w:rsidRPr="00D859E1">
        <w:rPr>
          <w:rStyle w:val="StyleUnderline"/>
        </w:rPr>
        <w:t xml:space="preserve"> a sizable portion of its </w:t>
      </w:r>
      <w:r w:rsidRPr="00D859E1">
        <w:rPr>
          <w:rStyle w:val="StyleUnderline"/>
          <w:highlight w:val="yellow"/>
        </w:rPr>
        <w:t>military to rehearsing</w:t>
      </w:r>
      <w:r w:rsidRPr="00D859E1">
        <w:rPr>
          <w:rStyle w:val="StyleUnderline"/>
        </w:rPr>
        <w:t xml:space="preserve"> how it would</w:t>
      </w:r>
      <w:r w:rsidRPr="00540315">
        <w:rPr>
          <w:sz w:val="12"/>
        </w:rPr>
        <w:t xml:space="preserve"> go about </w:t>
      </w:r>
      <w:r w:rsidRPr="00D859E1">
        <w:rPr>
          <w:rStyle w:val="StyleUnderline"/>
        </w:rPr>
        <w:t>clos</w:t>
      </w:r>
      <w:r w:rsidRPr="00540315">
        <w:rPr>
          <w:sz w:val="12"/>
        </w:rPr>
        <w:t xml:space="preserve">ing the </w:t>
      </w:r>
      <w:r w:rsidRPr="00D859E1">
        <w:rPr>
          <w:rStyle w:val="StyleUnderline"/>
          <w:highlight w:val="yellow"/>
        </w:rPr>
        <w:t>Hormuz</w:t>
      </w:r>
      <w:r w:rsidRPr="00540315">
        <w:rPr>
          <w:sz w:val="12"/>
        </w:rPr>
        <w:t xml:space="preserve"> Strait. For the most part, </w:t>
      </w:r>
      <w:r w:rsidRPr="00D859E1">
        <w:rPr>
          <w:rStyle w:val="StyleUnderline"/>
        </w:rPr>
        <w:t xml:space="preserve">strategic </w:t>
      </w:r>
      <w:r w:rsidRPr="00D859E1">
        <w:rPr>
          <w:rStyle w:val="StyleUnderline"/>
          <w:highlight w:val="yellow"/>
        </w:rPr>
        <w:t>analysts</w:t>
      </w:r>
      <w:r w:rsidRPr="00D859E1">
        <w:rPr>
          <w:rStyle w:val="StyleUnderline"/>
        </w:rPr>
        <w:t xml:space="preserve"> yawned, and </w:t>
      </w:r>
      <w:r w:rsidRPr="00D859E1">
        <w:rPr>
          <w:rStyle w:val="StyleUnderline"/>
          <w:highlight w:val="yellow"/>
        </w:rPr>
        <w:t>declared Iran</w:t>
      </w:r>
      <w:r w:rsidRPr="00D859E1">
        <w:rPr>
          <w:rStyle w:val="StyleUnderline"/>
        </w:rPr>
        <w:t xml:space="preserve">ian blustering to be </w:t>
      </w:r>
      <w:r w:rsidRPr="00D859E1">
        <w:rPr>
          <w:rStyle w:val="StyleUnderline"/>
          <w:highlight w:val="yellow"/>
        </w:rPr>
        <w:t>an empty threat</w:t>
      </w:r>
      <w:r w:rsidRPr="00540315">
        <w:rPr>
          <w:sz w:val="12"/>
        </w:rPr>
        <w:t xml:space="preserve">. Judging from the oil markets’ relatively muted reaction, it appears that most of the folks who bet big money on what happens in the Persian Gulf share this opinion. </w:t>
      </w:r>
      <w:proofErr w:type="gramStart"/>
      <w:r w:rsidRPr="00540315">
        <w:rPr>
          <w:sz w:val="12"/>
        </w:rPr>
        <w:t>So</w:t>
      </w:r>
      <w:proofErr w:type="gramEnd"/>
      <w:r w:rsidRPr="00540315">
        <w:rPr>
          <w:sz w:val="12"/>
        </w:rPr>
        <w:t xml:space="preserve"> what is this consensus based on? First and foremost, it relies on the belief that the Iranian leadership will make </w:t>
      </w:r>
      <w:proofErr w:type="gramStart"/>
      <w:r w:rsidRPr="00540315">
        <w:rPr>
          <w:sz w:val="12"/>
        </w:rPr>
        <w:t>a number of</w:t>
      </w:r>
      <w:proofErr w:type="gramEnd"/>
      <w:r w:rsidRPr="00540315">
        <w:rPr>
          <w:sz w:val="12"/>
        </w:rPr>
        <w:t xml:space="preserve"> rational calculations and decisions concerning their own and their country’s future. Personally, I am not sure of the wisdom of betting on the rationality of Mahmoud Ahmadinejad and a few globally disconnected mullahs.∂ As the “Iran is bluffing” crowd sees it, Iran does not the </w:t>
      </w:r>
      <w:r w:rsidRPr="00D859E1">
        <w:rPr>
          <w:rStyle w:val="StyleUnderline"/>
        </w:rPr>
        <w:t>possess</w:t>
      </w:r>
      <w:r w:rsidRPr="00540315">
        <w:rPr>
          <w:sz w:val="12"/>
        </w:rPr>
        <w:t xml:space="preserve"> the </w:t>
      </w:r>
      <w:r w:rsidRPr="00D859E1">
        <w:rPr>
          <w:rStyle w:val="StyleUnderline"/>
        </w:rPr>
        <w:t>military wherewithal</w:t>
      </w:r>
      <w:r w:rsidRPr="00540315">
        <w:rPr>
          <w:sz w:val="12"/>
        </w:rPr>
        <w:t xml:space="preserve"> to close the strait: disrupt traffic, yes; close it, no. </w:t>
      </w:r>
      <w:r w:rsidRPr="00D859E1">
        <w:rPr>
          <w:rStyle w:val="StyleUnderline"/>
          <w:highlight w:val="yellow"/>
        </w:rPr>
        <w:t>Everyone</w:t>
      </w:r>
      <w:r w:rsidRPr="00540315">
        <w:rPr>
          <w:sz w:val="12"/>
        </w:rPr>
        <w:t xml:space="preserve"> also </w:t>
      </w:r>
      <w:r w:rsidRPr="00D859E1">
        <w:rPr>
          <w:rStyle w:val="StyleUnderline"/>
          <w:highlight w:val="yellow"/>
        </w:rPr>
        <w:t>assumes</w:t>
      </w:r>
      <w:r w:rsidRPr="00540315">
        <w:rPr>
          <w:sz w:val="12"/>
        </w:rPr>
        <w:t xml:space="preserve"> that </w:t>
      </w:r>
      <w:r w:rsidRPr="00D859E1">
        <w:rPr>
          <w:rStyle w:val="StyleUnderline"/>
          <w:highlight w:val="yellow"/>
        </w:rPr>
        <w:t>Iran’s leaders understand</w:t>
      </w:r>
      <w:r w:rsidRPr="00540315">
        <w:rPr>
          <w:sz w:val="12"/>
        </w:rPr>
        <w:t xml:space="preserve"> that </w:t>
      </w:r>
      <w:r w:rsidRPr="00D859E1">
        <w:rPr>
          <w:rStyle w:val="StyleUnderline"/>
          <w:highlight w:val="yellow"/>
        </w:rPr>
        <w:t>closing the strait would</w:t>
      </w:r>
      <w:r w:rsidRPr="00D859E1">
        <w:rPr>
          <w:rStyle w:val="StyleUnderline"/>
        </w:rPr>
        <w:t xml:space="preserve"> mean</w:t>
      </w:r>
      <w:r w:rsidRPr="00540315">
        <w:rPr>
          <w:sz w:val="12"/>
        </w:rPr>
        <w:t xml:space="preserve"> that </w:t>
      </w:r>
      <w:r w:rsidRPr="00D859E1">
        <w:rPr>
          <w:rStyle w:val="StyleUnderline"/>
        </w:rPr>
        <w:t xml:space="preserve">Iran’s own oil shipments would </w:t>
      </w:r>
      <w:r w:rsidRPr="00D859E1">
        <w:rPr>
          <w:rStyle w:val="StyleUnderline"/>
          <w:highlight w:val="yellow"/>
        </w:rPr>
        <w:t>cease</w:t>
      </w:r>
      <w:r w:rsidRPr="00D859E1">
        <w:rPr>
          <w:rStyle w:val="StyleUnderline"/>
        </w:rPr>
        <w:t xml:space="preserve">. As </w:t>
      </w:r>
      <w:r w:rsidRPr="00D859E1">
        <w:rPr>
          <w:rStyle w:val="StyleUnderline"/>
          <w:highlight w:val="yellow"/>
        </w:rPr>
        <w:t>Iran’s oil exports</w:t>
      </w:r>
      <w:r w:rsidRPr="00D859E1">
        <w:rPr>
          <w:rStyle w:val="StyleUnderline"/>
        </w:rPr>
        <w:t xml:space="preserve"> account for</w:t>
      </w:r>
      <w:r w:rsidRPr="00540315">
        <w:rPr>
          <w:sz w:val="12"/>
        </w:rPr>
        <w:t xml:space="preserve"> </w:t>
      </w:r>
      <w:proofErr w:type="spellStart"/>
      <w:proofErr w:type="gramStart"/>
      <w:r w:rsidRPr="00540315">
        <w:rPr>
          <w:sz w:val="12"/>
        </w:rPr>
        <w:t>a</w:t>
      </w:r>
      <w:proofErr w:type="spellEnd"/>
      <w:proofErr w:type="gramEnd"/>
      <w:r w:rsidRPr="00540315">
        <w:rPr>
          <w:sz w:val="12"/>
        </w:rPr>
        <w:t xml:space="preserve"> almost </w:t>
      </w:r>
      <w:r w:rsidRPr="00D859E1">
        <w:rPr>
          <w:rStyle w:val="StyleUnderline"/>
        </w:rPr>
        <w:t>a fifth of its GDP and</w:t>
      </w:r>
      <w:r w:rsidRPr="00540315">
        <w:rPr>
          <w:sz w:val="12"/>
        </w:rPr>
        <w:t xml:space="preserve"> fund </w:t>
      </w:r>
      <w:r w:rsidRPr="00D859E1">
        <w:rPr>
          <w:rStyle w:val="StyleUnderline"/>
        </w:rPr>
        <w:t>60 percent of its national budget, even</w:t>
      </w:r>
      <w:r w:rsidRPr="00540315">
        <w:rPr>
          <w:sz w:val="12"/>
        </w:rPr>
        <w:t xml:space="preserve"> a </w:t>
      </w:r>
      <w:r w:rsidRPr="00D859E1">
        <w:rPr>
          <w:rStyle w:val="StyleUnderline"/>
        </w:rPr>
        <w:t>temporary closing</w:t>
      </w:r>
      <w:r w:rsidRPr="00540315">
        <w:rPr>
          <w:sz w:val="12"/>
        </w:rPr>
        <w:t xml:space="preserve"> of the strait </w:t>
      </w:r>
      <w:r w:rsidRPr="00D859E1">
        <w:rPr>
          <w:rStyle w:val="StyleUnderline"/>
        </w:rPr>
        <w:t>would be an economic catastrophe</w:t>
      </w:r>
      <w:r w:rsidRPr="00540315">
        <w:rPr>
          <w:sz w:val="12"/>
        </w:rPr>
        <w:t xml:space="preserve">. Moreover, as Iran still relies on imports for much of its refined fuel, any closure of the strait would rapidly shut down huge segments of its non-oil economy.∂ As the Wall Street Journal pointed out last week, </w:t>
      </w:r>
      <w:r w:rsidRPr="00D859E1">
        <w:rPr>
          <w:rStyle w:val="StyleUnderline"/>
        </w:rPr>
        <w:t>however</w:t>
      </w:r>
      <w:r w:rsidRPr="00540315">
        <w:rPr>
          <w:sz w:val="12"/>
        </w:rPr>
        <w:t xml:space="preserve">, these </w:t>
      </w:r>
      <w:r w:rsidRPr="00D859E1">
        <w:rPr>
          <w:rStyle w:val="StyleUnderline"/>
        </w:rPr>
        <w:t>Iranian exercises closely coincide with</w:t>
      </w:r>
      <w:r w:rsidRPr="00540315">
        <w:rPr>
          <w:sz w:val="12"/>
        </w:rPr>
        <w:t xml:space="preserve"> “the U.S. and Europe at last mustering the gumption to target [with </w:t>
      </w:r>
      <w:r w:rsidRPr="00D859E1">
        <w:rPr>
          <w:rStyle w:val="StyleUnderline"/>
        </w:rPr>
        <w:t>sanctions</w:t>
      </w:r>
      <w:r w:rsidRPr="00540315">
        <w:rPr>
          <w:sz w:val="12"/>
        </w:rPr>
        <w:t xml:space="preserve">] Iran’s multibillion-dollar oil industry.” If sanctions do put a serious crimp in Iran’s oil and gas exports, the </w:t>
      </w:r>
      <w:r w:rsidRPr="00D859E1">
        <w:rPr>
          <w:rStyle w:val="StyleUnderline"/>
          <w:highlight w:val="yellow"/>
        </w:rPr>
        <w:t xml:space="preserve">mullahs may decide </w:t>
      </w:r>
      <w:r w:rsidRPr="00D859E1">
        <w:rPr>
          <w:rStyle w:val="Emphasis"/>
          <w:highlight w:val="yellow"/>
        </w:rPr>
        <w:t>there is little difference</w:t>
      </w:r>
      <w:r w:rsidRPr="00D859E1">
        <w:rPr>
          <w:rStyle w:val="StyleUnderline"/>
          <w:highlight w:val="yellow"/>
        </w:rPr>
        <w:t xml:space="preserve"> between</w:t>
      </w:r>
      <w:r w:rsidRPr="00D859E1">
        <w:rPr>
          <w:rStyle w:val="StyleUnderline"/>
        </w:rPr>
        <w:t xml:space="preserve"> the </w:t>
      </w:r>
      <w:r w:rsidRPr="00D859E1">
        <w:rPr>
          <w:rStyle w:val="StyleUnderline"/>
          <w:highlight w:val="yellow"/>
        </w:rPr>
        <w:t>West</w:t>
      </w:r>
      <w:r w:rsidRPr="00D859E1">
        <w:rPr>
          <w:rStyle w:val="StyleUnderline"/>
        </w:rPr>
        <w:t xml:space="preserve">’s </w:t>
      </w:r>
      <w:r w:rsidRPr="00D859E1">
        <w:rPr>
          <w:rStyle w:val="StyleUnderline"/>
          <w:highlight w:val="yellow"/>
        </w:rPr>
        <w:t>closing</w:t>
      </w:r>
      <w:r w:rsidRPr="00D859E1">
        <w:rPr>
          <w:rStyle w:val="StyleUnderline"/>
        </w:rPr>
        <w:t xml:space="preserve"> off their </w:t>
      </w:r>
      <w:r w:rsidRPr="00D859E1">
        <w:rPr>
          <w:rStyle w:val="StyleUnderline"/>
          <w:highlight w:val="yellow"/>
        </w:rPr>
        <w:t>access to export</w:t>
      </w:r>
      <w:r w:rsidRPr="00D859E1">
        <w:rPr>
          <w:rStyle w:val="StyleUnderline"/>
        </w:rPr>
        <w:t xml:space="preserve"> revenues </w:t>
      </w:r>
      <w:r w:rsidRPr="00D859E1">
        <w:rPr>
          <w:rStyle w:val="StyleUnderline"/>
          <w:highlight w:val="yellow"/>
        </w:rPr>
        <w:t>and their doing it themselves</w:t>
      </w:r>
      <w:r w:rsidRPr="00540315">
        <w:rPr>
          <w:sz w:val="12"/>
          <w:highlight w:val="yellow"/>
        </w:rPr>
        <w:t xml:space="preserve"> — </w:t>
      </w:r>
      <w:r w:rsidRPr="00D859E1">
        <w:rPr>
          <w:rStyle w:val="StyleUnderline"/>
          <w:highlight w:val="yellow"/>
        </w:rPr>
        <w:t>except</w:t>
      </w:r>
      <w:r w:rsidRPr="00540315">
        <w:rPr>
          <w:sz w:val="12"/>
        </w:rPr>
        <w:t xml:space="preserve"> that in the latter circumstance </w:t>
      </w:r>
      <w:r w:rsidRPr="00D859E1">
        <w:rPr>
          <w:rStyle w:val="Emphasis"/>
          <w:highlight w:val="yellow"/>
        </w:rPr>
        <w:t>the rest of the world would share Iran’s pain</w:t>
      </w:r>
      <w:r w:rsidRPr="00540315">
        <w:rPr>
          <w:sz w:val="12"/>
        </w:rPr>
        <w:t xml:space="preserve">. </w:t>
      </w:r>
      <w:r w:rsidRPr="00D859E1">
        <w:rPr>
          <w:rStyle w:val="StyleUnderline"/>
        </w:rPr>
        <w:t>As the</w:t>
      </w:r>
      <w:r w:rsidRPr="00540315">
        <w:rPr>
          <w:sz w:val="12"/>
        </w:rPr>
        <w:t xml:space="preserve"> political and </w:t>
      </w:r>
      <w:r w:rsidRPr="00D859E1">
        <w:rPr>
          <w:rStyle w:val="StyleUnderline"/>
        </w:rPr>
        <w:t xml:space="preserve">economic situation in Iran moves from dismal to catastrophic, </w:t>
      </w:r>
      <w:r w:rsidRPr="00D859E1">
        <w:rPr>
          <w:rStyle w:val="StyleUnderline"/>
          <w:highlight w:val="yellow"/>
        </w:rPr>
        <w:t xml:space="preserve">one can </w:t>
      </w:r>
      <w:r w:rsidRPr="00D859E1">
        <w:rPr>
          <w:rStyle w:val="Emphasis"/>
          <w:highlight w:val="yellow"/>
        </w:rPr>
        <w:t>easily envision internal scenarios</w:t>
      </w:r>
      <w:r w:rsidRPr="00540315">
        <w:rPr>
          <w:sz w:val="12"/>
          <w:highlight w:val="yellow"/>
        </w:rPr>
        <w:t xml:space="preserve"> </w:t>
      </w:r>
      <w:r w:rsidRPr="00D859E1">
        <w:rPr>
          <w:rStyle w:val="StyleUnderline"/>
          <w:highlight w:val="yellow"/>
        </w:rPr>
        <w:t>where closing</w:t>
      </w:r>
      <w:r w:rsidRPr="00540315">
        <w:rPr>
          <w:sz w:val="12"/>
        </w:rPr>
        <w:t xml:space="preserve"> the Strait of </w:t>
      </w:r>
      <w:r w:rsidRPr="00D859E1">
        <w:rPr>
          <w:rStyle w:val="StyleUnderline"/>
          <w:highlight w:val="yellow"/>
        </w:rPr>
        <w:t>Hormuz</w:t>
      </w:r>
      <w:r w:rsidRPr="00D859E1">
        <w:rPr>
          <w:rStyle w:val="StyleUnderline"/>
        </w:rPr>
        <w:t xml:space="preserve"> begins to </w:t>
      </w:r>
      <w:r w:rsidRPr="00D859E1">
        <w:rPr>
          <w:rStyle w:val="StyleUnderline"/>
          <w:highlight w:val="yellow"/>
        </w:rPr>
        <w:t>appears</w:t>
      </w:r>
      <w:r w:rsidRPr="00D859E1">
        <w:rPr>
          <w:rStyle w:val="StyleUnderline"/>
        </w:rPr>
        <w:t xml:space="preserve"> as a </w:t>
      </w:r>
      <w:r w:rsidRPr="00D859E1">
        <w:rPr>
          <w:rStyle w:val="Emphasis"/>
          <w:highlight w:val="yellow"/>
        </w:rPr>
        <w:t>rational</w:t>
      </w:r>
      <w:r w:rsidRPr="00D859E1">
        <w:rPr>
          <w:rStyle w:val="Emphasis"/>
        </w:rPr>
        <w:t xml:space="preserve"> option</w:t>
      </w:r>
      <w:r w:rsidRPr="00540315">
        <w:rPr>
          <w:sz w:val="12"/>
        </w:rPr>
        <w:t xml:space="preserve">.∂ It may be true that, even if Iran wanted to close the strait, its military, when confronted by the U.S. Fifth Fleet, would be incapable of doing so. One should not, however, be sanguine about this being the case. </w:t>
      </w:r>
      <w:r w:rsidRPr="00D859E1">
        <w:rPr>
          <w:rStyle w:val="StyleUnderline"/>
        </w:rPr>
        <w:t>Iran has hundreds of ballistic missiles</w:t>
      </w:r>
      <w:r w:rsidRPr="00540315">
        <w:rPr>
          <w:sz w:val="12"/>
        </w:rPr>
        <w:t xml:space="preserve">, three Kilo-class </w:t>
      </w:r>
      <w:r w:rsidRPr="00D859E1">
        <w:rPr>
          <w:rStyle w:val="StyleUnderline"/>
        </w:rPr>
        <w:t>submarines, and a host of fast attack boats</w:t>
      </w:r>
      <w:r w:rsidRPr="00540315">
        <w:rPr>
          <w:sz w:val="12"/>
        </w:rPr>
        <w:t xml:space="preserve"> (armed </w:t>
      </w:r>
      <w:r w:rsidRPr="00D859E1">
        <w:rPr>
          <w:rStyle w:val="StyleUnderline"/>
        </w:rPr>
        <w:t>with anti-ship missiles</w:t>
      </w:r>
      <w:r w:rsidRPr="00540315">
        <w:rPr>
          <w:sz w:val="12"/>
        </w:rPr>
        <w:t xml:space="preserve">). </w:t>
      </w:r>
      <w:r w:rsidRPr="00D859E1">
        <w:rPr>
          <w:rStyle w:val="StyleUnderline"/>
        </w:rPr>
        <w:t>There is no end to the mischief a clever opponent can make with such an arsenal</w:t>
      </w:r>
      <w:r w:rsidRPr="00540315">
        <w:rPr>
          <w:sz w:val="12"/>
        </w:rPr>
        <w:t>. For instance, in the 2002 Millennium Challenge war game, retired Marine lieutenant general Paul Van Riper, playing the Iranian side’s commander, caused so much damage to the U.S. and allied fleet that the game had to be stopped. Only after the fleet was resurrected from the bottom of the sea was the game able to continue.</w:t>
      </w:r>
    </w:p>
    <w:p w14:paraId="04514207" w14:textId="77777777" w:rsidR="006C5C1F" w:rsidRPr="00D859E1" w:rsidRDefault="006C5C1F" w:rsidP="006C5C1F">
      <w:pPr>
        <w:pStyle w:val="Heading4"/>
      </w:pPr>
      <w:r w:rsidRPr="00D859E1">
        <w:t>It’s a calculated diversion</w:t>
      </w:r>
    </w:p>
    <w:p w14:paraId="3C5EAA49" w14:textId="77777777" w:rsidR="006C5C1F" w:rsidRPr="00D859E1" w:rsidRDefault="006C5C1F" w:rsidP="006C5C1F">
      <w:r>
        <w:rPr>
          <w:rStyle w:val="Style13ptBold"/>
        </w:rPr>
        <w:t>Singh</w:t>
      </w:r>
      <w:r w:rsidRPr="00D859E1">
        <w:rPr>
          <w:rStyle w:val="Style13ptBold"/>
        </w:rPr>
        <w:t xml:space="preserve"> 12</w:t>
      </w:r>
      <w:r w:rsidRPr="00D859E1">
        <w:t xml:space="preserve"> (Michael Singh, managing director of the Washington Institute and a former senior director for Middle East affairs at the National Security Council, January 5, 2012, “Will Iran Dare Close the Strait of Hormuz?” Interview for Iran Primer project, United States Institute of Peace, https://www.washingtoninstitute.org/html/pdf/Singh_IranPrimerInterview_20120105.pdf)</w:t>
      </w:r>
    </w:p>
    <w:p w14:paraId="16B77EA6" w14:textId="77777777" w:rsidR="006C5C1F" w:rsidRPr="00540315" w:rsidRDefault="006C5C1F" w:rsidP="006C5C1F">
      <w:pPr>
        <w:rPr>
          <w:sz w:val="12"/>
        </w:rPr>
      </w:pPr>
      <w:r w:rsidRPr="00D859E1">
        <w:rPr>
          <w:rStyle w:val="StyleUnderline"/>
        </w:rPr>
        <w:t>What is Iran's aim</w:t>
      </w:r>
      <w:r w:rsidRPr="00540315">
        <w:rPr>
          <w:sz w:val="12"/>
        </w:rPr>
        <w:t xml:space="preserve">, then, </w:t>
      </w:r>
      <w:r w:rsidRPr="00D859E1">
        <w:rPr>
          <w:rStyle w:val="StyleUnderline"/>
        </w:rPr>
        <w:t>in threatening to close the Strait</w:t>
      </w:r>
      <w:r w:rsidRPr="00540315">
        <w:rPr>
          <w:sz w:val="12"/>
        </w:rPr>
        <w:t xml:space="preserve"> and attack U.S. </w:t>
      </w:r>
      <w:proofErr w:type="gramStart"/>
      <w:r w:rsidRPr="00540315">
        <w:rPr>
          <w:sz w:val="12"/>
        </w:rPr>
        <w:t>forces?∂</w:t>
      </w:r>
      <w:proofErr w:type="gramEnd"/>
      <w:r w:rsidRPr="00540315">
        <w:rPr>
          <w:sz w:val="12"/>
        </w:rPr>
        <w:t xml:space="preserve"> The </w:t>
      </w:r>
      <w:r w:rsidRPr="00D859E1">
        <w:rPr>
          <w:rStyle w:val="StyleUnderline"/>
        </w:rPr>
        <w:t>Iran</w:t>
      </w:r>
      <w:r w:rsidRPr="00540315">
        <w:rPr>
          <w:sz w:val="12"/>
        </w:rPr>
        <w:t xml:space="preserve">ian regime -- like the North Koreans and others -- </w:t>
      </w:r>
      <w:r w:rsidRPr="00D859E1">
        <w:rPr>
          <w:rStyle w:val="StyleUnderline"/>
        </w:rPr>
        <w:t>understands</w:t>
      </w:r>
      <w:r w:rsidRPr="00540315">
        <w:rPr>
          <w:sz w:val="12"/>
        </w:rPr>
        <w:t xml:space="preserve"> that </w:t>
      </w:r>
      <w:r w:rsidRPr="00D859E1">
        <w:rPr>
          <w:rStyle w:val="StyleUnderline"/>
        </w:rPr>
        <w:t>rattling a saber</w:t>
      </w:r>
      <w:r w:rsidRPr="00540315">
        <w:rPr>
          <w:sz w:val="12"/>
        </w:rPr>
        <w:t xml:space="preserve"> can be more beneficial than actually using it. </w:t>
      </w:r>
      <w:r w:rsidRPr="00D859E1">
        <w:rPr>
          <w:rStyle w:val="StyleUnderline"/>
          <w:highlight w:val="yellow"/>
        </w:rPr>
        <w:t>Iran's</w:t>
      </w:r>
      <w:r w:rsidRPr="00D859E1">
        <w:rPr>
          <w:rStyle w:val="StyleUnderline"/>
        </w:rPr>
        <w:t xml:space="preserve"> bellicose rhetoric and </w:t>
      </w:r>
      <w:r w:rsidRPr="00D859E1">
        <w:rPr>
          <w:rStyle w:val="StyleUnderline"/>
          <w:highlight w:val="yellow"/>
        </w:rPr>
        <w:t>behavior are aimed at</w:t>
      </w:r>
      <w:r w:rsidRPr="00D859E1">
        <w:rPr>
          <w:rStyle w:val="StyleUnderline"/>
        </w:rPr>
        <w:t xml:space="preserve"> </w:t>
      </w:r>
      <w:r w:rsidRPr="00D859E1">
        <w:rPr>
          <w:rStyle w:val="Emphasis"/>
        </w:rPr>
        <w:t xml:space="preserve">both </w:t>
      </w:r>
      <w:r w:rsidRPr="00D859E1">
        <w:rPr>
          <w:rStyle w:val="Emphasis"/>
          <w:highlight w:val="yellow"/>
        </w:rPr>
        <w:t xml:space="preserve">domestic and international </w:t>
      </w:r>
      <w:proofErr w:type="gramStart"/>
      <w:r w:rsidRPr="00D859E1">
        <w:rPr>
          <w:rStyle w:val="Emphasis"/>
          <w:highlight w:val="yellow"/>
        </w:rPr>
        <w:t>audiences</w:t>
      </w:r>
      <w:r w:rsidRPr="00540315">
        <w:rPr>
          <w:sz w:val="12"/>
        </w:rPr>
        <w:t>.∂</w:t>
      </w:r>
      <w:proofErr w:type="gramEnd"/>
      <w:r w:rsidRPr="00540315">
        <w:rPr>
          <w:sz w:val="12"/>
        </w:rPr>
        <w:t xml:space="preserve"> </w:t>
      </w:r>
      <w:r w:rsidRPr="00D859E1">
        <w:rPr>
          <w:rStyle w:val="StyleUnderline"/>
        </w:rPr>
        <w:t xml:space="preserve">Inside </w:t>
      </w:r>
      <w:r w:rsidRPr="00D859E1">
        <w:rPr>
          <w:rStyle w:val="StyleUnderline"/>
          <w:highlight w:val="yellow"/>
        </w:rPr>
        <w:t>Iran</w:t>
      </w:r>
      <w:r w:rsidRPr="00D859E1">
        <w:rPr>
          <w:rStyle w:val="StyleUnderline"/>
        </w:rPr>
        <w:t xml:space="preserve">, the regime has </w:t>
      </w:r>
      <w:r w:rsidRPr="00D859E1">
        <w:rPr>
          <w:rStyle w:val="StyleUnderline"/>
          <w:highlight w:val="yellow"/>
        </w:rPr>
        <w:t>struggled with</w:t>
      </w:r>
      <w:r w:rsidRPr="00540315">
        <w:rPr>
          <w:sz w:val="12"/>
        </w:rPr>
        <w:t xml:space="preserve"> internal divisions, a growing (if temporarily suppressed) opposition and, perhaps most urgently, </w:t>
      </w:r>
      <w:r w:rsidRPr="00D859E1">
        <w:rPr>
          <w:rStyle w:val="StyleUnderline"/>
        </w:rPr>
        <w:t xml:space="preserve">a </w:t>
      </w:r>
      <w:r w:rsidRPr="00D859E1">
        <w:rPr>
          <w:rStyle w:val="StyleUnderline"/>
          <w:highlight w:val="yellow"/>
        </w:rPr>
        <w:t>crumbling economy. The regime may calculate</w:t>
      </w:r>
      <w:r w:rsidRPr="00540315">
        <w:rPr>
          <w:sz w:val="12"/>
        </w:rPr>
        <w:t xml:space="preserve"> that </w:t>
      </w:r>
      <w:r w:rsidRPr="00D859E1">
        <w:rPr>
          <w:rStyle w:val="StyleUnderline"/>
          <w:highlight w:val="yellow"/>
        </w:rPr>
        <w:t>provoking tensions</w:t>
      </w:r>
      <w:r w:rsidRPr="00540315">
        <w:rPr>
          <w:sz w:val="12"/>
        </w:rPr>
        <w:t xml:space="preserve"> externally </w:t>
      </w:r>
      <w:r w:rsidRPr="00D859E1">
        <w:rPr>
          <w:rStyle w:val="StyleUnderline"/>
          <w:highlight w:val="yellow"/>
        </w:rPr>
        <w:t xml:space="preserve">can </w:t>
      </w:r>
      <w:r w:rsidRPr="00D859E1">
        <w:rPr>
          <w:rStyle w:val="Emphasis"/>
          <w:highlight w:val="yellow"/>
        </w:rPr>
        <w:t>divert domestic attention from these</w:t>
      </w:r>
      <w:r w:rsidRPr="00D859E1">
        <w:rPr>
          <w:rStyle w:val="Emphasis"/>
        </w:rPr>
        <w:t xml:space="preserve"> crises</w:t>
      </w:r>
      <w:r w:rsidRPr="00540315">
        <w:rPr>
          <w:sz w:val="12"/>
        </w:rPr>
        <w:t xml:space="preserve">. If this is its aim, however, there is little evidence that it is succeeding. Indeed, these actions may prove counterproductive domestically, as they provide the regime's opponents with ammunition to accuse it of increasingly reckless and damaging policies. Some observers speculate that </w:t>
      </w:r>
      <w:r w:rsidRPr="00D859E1">
        <w:rPr>
          <w:rStyle w:val="StyleUnderline"/>
          <w:highlight w:val="yellow"/>
        </w:rPr>
        <w:t>hardline groups</w:t>
      </w:r>
      <w:r w:rsidRPr="00D859E1">
        <w:rPr>
          <w:rStyle w:val="StyleUnderline"/>
        </w:rPr>
        <w:t xml:space="preserve"> in Iran</w:t>
      </w:r>
      <w:r w:rsidRPr="00540315">
        <w:rPr>
          <w:sz w:val="12"/>
        </w:rPr>
        <w:t xml:space="preserve"> -- for example, the Revolutionary Guards -- </w:t>
      </w:r>
      <w:r w:rsidRPr="00D859E1">
        <w:rPr>
          <w:rStyle w:val="StyleUnderline"/>
          <w:highlight w:val="yellow"/>
        </w:rPr>
        <w:t xml:space="preserve">may </w:t>
      </w:r>
      <w:r w:rsidRPr="00D859E1">
        <w:rPr>
          <w:rStyle w:val="Emphasis"/>
          <w:highlight w:val="yellow"/>
        </w:rPr>
        <w:t>want</w:t>
      </w:r>
      <w:r w:rsidRPr="00540315">
        <w:rPr>
          <w:sz w:val="12"/>
        </w:rPr>
        <w:t xml:space="preserve"> an </w:t>
      </w:r>
      <w:r w:rsidRPr="00D859E1">
        <w:rPr>
          <w:rStyle w:val="StyleUnderline"/>
        </w:rPr>
        <w:t>actual</w:t>
      </w:r>
      <w:r w:rsidRPr="00540315">
        <w:rPr>
          <w:sz w:val="12"/>
        </w:rPr>
        <w:t xml:space="preserve"> (albeit limited) </w:t>
      </w:r>
      <w:r w:rsidRPr="00D859E1">
        <w:rPr>
          <w:rStyle w:val="Emphasis"/>
          <w:highlight w:val="yellow"/>
        </w:rPr>
        <w:t>conflict</w:t>
      </w:r>
      <w:r w:rsidRPr="00D859E1">
        <w:rPr>
          <w:rStyle w:val="StyleUnderline"/>
          <w:highlight w:val="yellow"/>
        </w:rPr>
        <w:t xml:space="preserve"> to </w:t>
      </w:r>
      <w:r w:rsidRPr="00D859E1">
        <w:rPr>
          <w:rStyle w:val="Emphasis"/>
          <w:highlight w:val="yellow"/>
        </w:rPr>
        <w:t>consolidate</w:t>
      </w:r>
      <w:r w:rsidRPr="00D859E1">
        <w:rPr>
          <w:rStyle w:val="StyleUnderline"/>
        </w:rPr>
        <w:t xml:space="preserve"> their </w:t>
      </w:r>
      <w:r w:rsidRPr="00D859E1">
        <w:rPr>
          <w:rStyle w:val="Emphasis"/>
          <w:highlight w:val="yellow"/>
        </w:rPr>
        <w:t>domestic control</w:t>
      </w:r>
      <w:r w:rsidRPr="00540315">
        <w:rPr>
          <w:sz w:val="12"/>
        </w:rPr>
        <w:t xml:space="preserve">. But so far, the regime has preferred leveling threats and working through proxies to maintain plausible </w:t>
      </w:r>
      <w:proofErr w:type="gramStart"/>
      <w:r w:rsidRPr="00540315">
        <w:rPr>
          <w:sz w:val="12"/>
        </w:rPr>
        <w:t>deniability.∂</w:t>
      </w:r>
      <w:proofErr w:type="gramEnd"/>
      <w:r w:rsidRPr="00540315">
        <w:rPr>
          <w:sz w:val="12"/>
        </w:rPr>
        <w:t xml:space="preserve"> Externally, </w:t>
      </w:r>
      <w:r w:rsidRPr="00D859E1">
        <w:rPr>
          <w:rStyle w:val="StyleUnderline"/>
        </w:rPr>
        <w:t>Iran</w:t>
      </w:r>
      <w:r w:rsidRPr="00540315">
        <w:rPr>
          <w:sz w:val="12"/>
        </w:rPr>
        <w:t xml:space="preserve"> may hope that its actions will produce several responses that will prove useful. First, it </w:t>
      </w:r>
      <w:r w:rsidRPr="00D859E1">
        <w:rPr>
          <w:rStyle w:val="StyleUnderline"/>
        </w:rPr>
        <w:t>is relying on the</w:t>
      </w:r>
      <w:r w:rsidRPr="00540315">
        <w:rPr>
          <w:sz w:val="12"/>
        </w:rPr>
        <w:t xml:space="preserve"> </w:t>
      </w:r>
      <w:r w:rsidRPr="00D859E1">
        <w:rPr>
          <w:rStyle w:val="Emphasis"/>
        </w:rPr>
        <w:t>U</w:t>
      </w:r>
      <w:r w:rsidRPr="00540315">
        <w:rPr>
          <w:sz w:val="12"/>
        </w:rPr>
        <w:t xml:space="preserve">nited </w:t>
      </w:r>
      <w:r w:rsidRPr="00D859E1">
        <w:rPr>
          <w:rStyle w:val="Emphasis"/>
        </w:rPr>
        <w:t>S</w:t>
      </w:r>
      <w:r w:rsidRPr="00540315">
        <w:rPr>
          <w:sz w:val="12"/>
        </w:rPr>
        <w:t xml:space="preserve">tates </w:t>
      </w:r>
      <w:r w:rsidRPr="00D859E1">
        <w:rPr>
          <w:rStyle w:val="StyleUnderline"/>
        </w:rPr>
        <w:t>to demonstrate restraint to avoid conflict</w:t>
      </w:r>
      <w:r w:rsidRPr="00540315">
        <w:rPr>
          <w:sz w:val="12"/>
        </w:rPr>
        <w:t xml:space="preserve">. </w:t>
      </w:r>
      <w:r w:rsidRPr="00D859E1">
        <w:rPr>
          <w:rStyle w:val="StyleUnderline"/>
        </w:rPr>
        <w:t>Iran</w:t>
      </w:r>
      <w:r w:rsidRPr="00540315">
        <w:rPr>
          <w:sz w:val="12"/>
        </w:rPr>
        <w:t xml:space="preserve"> has </w:t>
      </w:r>
      <w:r w:rsidRPr="00D859E1">
        <w:rPr>
          <w:rStyle w:val="StyleUnderline"/>
        </w:rPr>
        <w:t>engaged in brazen provocations in recent years -- including mock attacks on U.S. vessels</w:t>
      </w:r>
      <w:r w:rsidRPr="00540315">
        <w:rPr>
          <w:sz w:val="12"/>
        </w:rPr>
        <w:t xml:space="preserve">, the seizure of Western hostages, and attacks on U.S. targets -- </w:t>
      </w:r>
      <w:r w:rsidRPr="00D859E1">
        <w:rPr>
          <w:rStyle w:val="StyleUnderline"/>
        </w:rPr>
        <w:t>that</w:t>
      </w:r>
      <w:r w:rsidRPr="00540315">
        <w:rPr>
          <w:sz w:val="12"/>
        </w:rPr>
        <w:t xml:space="preserve"> have </w:t>
      </w:r>
      <w:r w:rsidRPr="00D859E1">
        <w:rPr>
          <w:rStyle w:val="StyleUnderline"/>
        </w:rPr>
        <w:t xml:space="preserve">provoked limited </w:t>
      </w:r>
      <w:r w:rsidRPr="00D859E1">
        <w:rPr>
          <w:rStyle w:val="StyleUnderline"/>
          <w:highlight w:val="yellow"/>
        </w:rPr>
        <w:t>Western</w:t>
      </w:r>
      <w:r w:rsidRPr="00D859E1">
        <w:rPr>
          <w:rStyle w:val="StyleUnderline"/>
        </w:rPr>
        <w:t xml:space="preserve"> response. This </w:t>
      </w:r>
      <w:r w:rsidRPr="00D859E1">
        <w:rPr>
          <w:rStyle w:val="Emphasis"/>
          <w:highlight w:val="yellow"/>
        </w:rPr>
        <w:t>restraint</w:t>
      </w:r>
      <w:r w:rsidRPr="00540315">
        <w:rPr>
          <w:sz w:val="12"/>
        </w:rPr>
        <w:t xml:space="preserve"> - - along with the uncertainty about the U.S. regional posture after withdrawal from Iraq -- </w:t>
      </w:r>
      <w:r w:rsidRPr="00D859E1">
        <w:rPr>
          <w:rStyle w:val="StyleUnderline"/>
          <w:highlight w:val="yellow"/>
        </w:rPr>
        <w:t>may</w:t>
      </w:r>
      <w:r w:rsidRPr="00540315">
        <w:rPr>
          <w:sz w:val="12"/>
        </w:rPr>
        <w:t xml:space="preserve"> prove counterproductive by </w:t>
      </w:r>
      <w:r w:rsidRPr="00D859E1">
        <w:rPr>
          <w:rStyle w:val="Emphasis"/>
          <w:highlight w:val="yellow"/>
        </w:rPr>
        <w:t>feed</w:t>
      </w:r>
      <w:r w:rsidRPr="00540315">
        <w:rPr>
          <w:sz w:val="12"/>
        </w:rPr>
        <w:t xml:space="preserve">ing </w:t>
      </w:r>
      <w:r w:rsidRPr="00D859E1">
        <w:rPr>
          <w:rStyle w:val="Emphasis"/>
          <w:highlight w:val="yellow"/>
        </w:rPr>
        <w:t>Iranian commanders'</w:t>
      </w:r>
      <w:r w:rsidRPr="00D859E1">
        <w:rPr>
          <w:rStyle w:val="Emphasis"/>
        </w:rPr>
        <w:t xml:space="preserve"> sense of </w:t>
      </w:r>
      <w:r w:rsidRPr="00D859E1">
        <w:rPr>
          <w:rStyle w:val="Emphasis"/>
          <w:highlight w:val="yellow"/>
        </w:rPr>
        <w:t>impunity</w:t>
      </w:r>
      <w:r w:rsidRPr="00540315">
        <w:rPr>
          <w:sz w:val="12"/>
        </w:rPr>
        <w:t xml:space="preserve">.∂ Second, the </w:t>
      </w:r>
      <w:r w:rsidRPr="00D859E1">
        <w:rPr>
          <w:rStyle w:val="StyleUnderline"/>
        </w:rPr>
        <w:t>Iran</w:t>
      </w:r>
      <w:r w:rsidRPr="00540315">
        <w:rPr>
          <w:sz w:val="12"/>
        </w:rPr>
        <w:t xml:space="preserve">ian regime almost certainly </w:t>
      </w:r>
      <w:r w:rsidRPr="00D859E1">
        <w:rPr>
          <w:rStyle w:val="StyleUnderline"/>
        </w:rPr>
        <w:t>understands</w:t>
      </w:r>
      <w:r w:rsidRPr="00540315">
        <w:rPr>
          <w:sz w:val="12"/>
        </w:rPr>
        <w:t xml:space="preserve"> that </w:t>
      </w:r>
      <w:r w:rsidRPr="00D859E1">
        <w:rPr>
          <w:rStyle w:val="StyleUnderline"/>
        </w:rPr>
        <w:t>Western countries are worried about</w:t>
      </w:r>
      <w:r w:rsidRPr="00540315">
        <w:rPr>
          <w:sz w:val="12"/>
        </w:rPr>
        <w:t xml:space="preserve"> an </w:t>
      </w:r>
      <w:r w:rsidRPr="00D859E1">
        <w:rPr>
          <w:rStyle w:val="StyleUnderline"/>
        </w:rPr>
        <w:t xml:space="preserve">increase in global oil prices at a fragile time for the global economy. </w:t>
      </w:r>
      <w:r w:rsidRPr="00D859E1">
        <w:rPr>
          <w:rStyle w:val="StyleUnderline"/>
          <w:highlight w:val="yellow"/>
        </w:rPr>
        <w:t>Tehran's actions</w:t>
      </w:r>
      <w:r w:rsidRPr="00540315">
        <w:rPr>
          <w:sz w:val="12"/>
          <w:highlight w:val="yellow"/>
        </w:rPr>
        <w:t xml:space="preserve"> </w:t>
      </w:r>
      <w:r w:rsidRPr="00D859E1">
        <w:rPr>
          <w:rStyle w:val="StyleUnderline"/>
          <w:highlight w:val="yellow"/>
        </w:rPr>
        <w:t>are meant to</w:t>
      </w:r>
      <w:r w:rsidRPr="00540315">
        <w:rPr>
          <w:sz w:val="12"/>
          <w:highlight w:val="yellow"/>
        </w:rPr>
        <w:t xml:space="preserve"> </w:t>
      </w:r>
      <w:r w:rsidRPr="00D859E1">
        <w:rPr>
          <w:rStyle w:val="Emphasis"/>
          <w:highlight w:val="yellow"/>
        </w:rPr>
        <w:t>sharpen</w:t>
      </w:r>
      <w:r w:rsidRPr="00D859E1">
        <w:rPr>
          <w:rStyle w:val="Emphasis"/>
        </w:rPr>
        <w:t xml:space="preserve"> these </w:t>
      </w:r>
      <w:r w:rsidRPr="00D859E1">
        <w:rPr>
          <w:rStyle w:val="Emphasis"/>
          <w:highlight w:val="yellow"/>
        </w:rPr>
        <w:t>fears</w:t>
      </w:r>
      <w:r w:rsidRPr="00540315">
        <w:rPr>
          <w:sz w:val="12"/>
        </w:rPr>
        <w:t xml:space="preserve"> </w:t>
      </w:r>
      <w:r w:rsidRPr="00D859E1">
        <w:rPr>
          <w:rStyle w:val="StyleUnderline"/>
        </w:rPr>
        <w:t>by increasing oil prices</w:t>
      </w:r>
      <w:r w:rsidRPr="00540315">
        <w:rPr>
          <w:sz w:val="12"/>
        </w:rPr>
        <w:t xml:space="preserve"> in the near-term </w:t>
      </w:r>
      <w:r w:rsidRPr="00D859E1">
        <w:rPr>
          <w:rStyle w:val="StyleUnderline"/>
        </w:rPr>
        <w:t>and holding out</w:t>
      </w:r>
      <w:r w:rsidRPr="00540315">
        <w:rPr>
          <w:sz w:val="12"/>
        </w:rPr>
        <w:t xml:space="preserve"> the </w:t>
      </w:r>
      <w:r w:rsidRPr="00D859E1">
        <w:rPr>
          <w:rStyle w:val="StyleUnderline"/>
        </w:rPr>
        <w:t>prospect for sharper increases down the road. The regime's hope</w:t>
      </w:r>
      <w:r w:rsidRPr="00540315">
        <w:rPr>
          <w:sz w:val="12"/>
        </w:rPr>
        <w:t xml:space="preserve">, presumably, </w:t>
      </w:r>
      <w:r w:rsidRPr="00D859E1">
        <w:rPr>
          <w:rStyle w:val="StyleUnderline"/>
        </w:rPr>
        <w:t>is</w:t>
      </w:r>
      <w:r w:rsidRPr="00540315">
        <w:rPr>
          <w:sz w:val="12"/>
        </w:rPr>
        <w:t xml:space="preserve"> that </w:t>
      </w:r>
      <w:r w:rsidRPr="00D859E1">
        <w:rPr>
          <w:rStyle w:val="StyleUnderline"/>
        </w:rPr>
        <w:t>oil-dependent countries</w:t>
      </w:r>
      <w:r w:rsidRPr="00540315">
        <w:rPr>
          <w:sz w:val="12"/>
        </w:rPr>
        <w:t xml:space="preserve"> -- both consumers and producers -- will </w:t>
      </w:r>
      <w:r w:rsidRPr="00D859E1">
        <w:rPr>
          <w:rStyle w:val="StyleUnderline"/>
        </w:rPr>
        <w:t>focus on defusing the current crisis</w:t>
      </w:r>
      <w:r w:rsidRPr="00540315">
        <w:rPr>
          <w:sz w:val="12"/>
        </w:rPr>
        <w:t xml:space="preserve"> rather than on Iran's nuclear program, and may delay plans to sanction Iran's oil exports or even urge the United States to reduce its military posture in the Gulf. But the United States and European Union have thus far refused to play along, brushing off Iran's threats and moving forward with oil sanctions.</w:t>
      </w:r>
    </w:p>
    <w:p w14:paraId="18826EC3" w14:textId="77777777" w:rsidR="006C5C1F" w:rsidRDefault="006C5C1F" w:rsidP="006C5C1F">
      <w:pPr>
        <w:rPr>
          <w:sz w:val="16"/>
        </w:rPr>
      </w:pPr>
    </w:p>
    <w:p w14:paraId="5EDFFB1E" w14:textId="77777777" w:rsidR="006C5C1F" w:rsidRPr="00D859E1" w:rsidRDefault="006C5C1F" w:rsidP="006C5C1F">
      <w:pPr>
        <w:pStyle w:val="Heading3"/>
        <w:rPr>
          <w:rFonts w:cs="Times New Roman"/>
        </w:rPr>
      </w:pPr>
      <w:r>
        <w:rPr>
          <w:rFonts w:cs="Times New Roman"/>
        </w:rPr>
        <w:lastRenderedPageBreak/>
        <w:t>2NC Yes Closure---</w:t>
      </w:r>
      <w:r w:rsidRPr="00D859E1">
        <w:rPr>
          <w:rFonts w:cs="Times New Roman"/>
        </w:rPr>
        <w:t>A2: Alternative Routing</w:t>
      </w:r>
    </w:p>
    <w:p w14:paraId="51B1844A" w14:textId="77777777" w:rsidR="006C5C1F" w:rsidRPr="00D859E1" w:rsidRDefault="006C5C1F" w:rsidP="006C5C1F">
      <w:pPr>
        <w:pStyle w:val="Heading4"/>
      </w:pPr>
      <w:r w:rsidRPr="00D859E1">
        <w:t>No alternatives</w:t>
      </w:r>
    </w:p>
    <w:p w14:paraId="222CF548" w14:textId="77777777" w:rsidR="006C5C1F" w:rsidRPr="00D859E1" w:rsidRDefault="006C5C1F" w:rsidP="006C5C1F">
      <w:r w:rsidRPr="00D859E1">
        <w:rPr>
          <w:rStyle w:val="Style13ptBold"/>
        </w:rPr>
        <w:t>Lavelle 12</w:t>
      </w:r>
      <w:r>
        <w:t xml:space="preserve"> </w:t>
      </w:r>
      <w:r w:rsidRPr="00D859E1">
        <w:t>Marianne Lavelle, For National Geographic News, “Iran’s Undisputed Weapon: Power to Block the Strait of Hormuz”, National Geographic, 2-7, http://news.nationalgeographic.com/news/energy/2012/02/120206-iran-strait-of-hormuz-oil-supply/</w:t>
      </w:r>
    </w:p>
    <w:p w14:paraId="31CAA24D" w14:textId="77777777" w:rsidR="006C5C1F" w:rsidRPr="00540315" w:rsidRDefault="006C5C1F" w:rsidP="006C5C1F">
      <w:pPr>
        <w:rPr>
          <w:sz w:val="14"/>
        </w:rPr>
      </w:pPr>
      <w:r w:rsidRPr="00540315">
        <w:rPr>
          <w:sz w:val="14"/>
        </w:rPr>
        <w:t xml:space="preserve">In </w:t>
      </w:r>
      <w:r w:rsidRPr="00D859E1">
        <w:rPr>
          <w:rStyle w:val="StyleUnderline"/>
          <w:highlight w:val="cyan"/>
        </w:rPr>
        <w:t>Iran</w:t>
      </w:r>
      <w:r w:rsidRPr="00540315">
        <w:rPr>
          <w:sz w:val="14"/>
        </w:rPr>
        <w:t xml:space="preserve">'s confrontation with the West over its nuclear program, the Islamic Republic </w:t>
      </w:r>
      <w:r w:rsidRPr="00D859E1">
        <w:rPr>
          <w:rStyle w:val="StyleUnderline"/>
          <w:highlight w:val="cyan"/>
        </w:rPr>
        <w:t>has</w:t>
      </w:r>
      <w:r w:rsidRPr="00D859E1">
        <w:rPr>
          <w:rStyle w:val="StyleUnderline"/>
        </w:rPr>
        <w:t xml:space="preserve"> one undisputed weapon: The </w:t>
      </w:r>
      <w:r w:rsidRPr="00D859E1">
        <w:rPr>
          <w:rStyle w:val="StyleUnderline"/>
          <w:highlight w:val="cyan"/>
        </w:rPr>
        <w:t xml:space="preserve">ability to block the </w:t>
      </w:r>
      <w:r w:rsidRPr="00D859E1">
        <w:rPr>
          <w:rStyle w:val="Emphasis"/>
          <w:highlight w:val="cyan"/>
        </w:rPr>
        <w:t>most important oil</w:t>
      </w:r>
      <w:r w:rsidRPr="00D859E1">
        <w:rPr>
          <w:rStyle w:val="Emphasis"/>
        </w:rPr>
        <w:t xml:space="preserve"> transit </w:t>
      </w:r>
      <w:r w:rsidRPr="00D859E1">
        <w:rPr>
          <w:rStyle w:val="Emphasis"/>
          <w:highlight w:val="cyan"/>
        </w:rPr>
        <w:t>choke point in the world</w:t>
      </w:r>
      <w:r w:rsidRPr="00D859E1">
        <w:rPr>
          <w:rStyle w:val="StyleUnderline"/>
        </w:rPr>
        <w:t>.</w:t>
      </w:r>
      <w:r w:rsidRPr="00540315">
        <w:rPr>
          <w:rStyle w:val="StyleUnderline"/>
          <w:sz w:val="12"/>
        </w:rPr>
        <w:t xml:space="preserve">∂ </w:t>
      </w:r>
      <w:r w:rsidRPr="00D859E1">
        <w:rPr>
          <w:rStyle w:val="StyleUnderline"/>
          <w:highlight w:val="cyan"/>
        </w:rPr>
        <w:t>Although</w:t>
      </w:r>
      <w:r w:rsidRPr="00540315">
        <w:rPr>
          <w:sz w:val="14"/>
        </w:rPr>
        <w:t xml:space="preserve"> military strategists and diplomatic </w:t>
      </w:r>
      <w:r w:rsidRPr="00D859E1">
        <w:rPr>
          <w:rStyle w:val="StyleUnderline"/>
          <w:highlight w:val="cyan"/>
        </w:rPr>
        <w:t>experts</w:t>
      </w:r>
      <w:r w:rsidRPr="00D859E1">
        <w:rPr>
          <w:rStyle w:val="StyleUnderline"/>
        </w:rPr>
        <w:t xml:space="preserve"> have </w:t>
      </w:r>
      <w:r w:rsidRPr="00D859E1">
        <w:rPr>
          <w:rStyle w:val="StyleUnderline"/>
          <w:highlight w:val="cyan"/>
        </w:rPr>
        <w:t xml:space="preserve">worried about Iran's capability to </w:t>
      </w:r>
      <w:r w:rsidRPr="00D859E1">
        <w:rPr>
          <w:rStyle w:val="Emphasis"/>
          <w:highlight w:val="cyan"/>
        </w:rPr>
        <w:t>throw the global economy into chaos</w:t>
      </w:r>
      <w:r w:rsidRPr="00D859E1">
        <w:rPr>
          <w:rStyle w:val="StyleUnderline"/>
          <w:highlight w:val="cyan"/>
        </w:rPr>
        <w:t xml:space="preserve"> for</w:t>
      </w:r>
      <w:r w:rsidRPr="00D859E1">
        <w:rPr>
          <w:rStyle w:val="StyleUnderline"/>
        </w:rPr>
        <w:t xml:space="preserve"> more than three </w:t>
      </w:r>
      <w:r w:rsidRPr="00D859E1">
        <w:rPr>
          <w:rStyle w:val="StyleUnderline"/>
          <w:highlight w:val="cyan"/>
        </w:rPr>
        <w:t xml:space="preserve">decades, there has been </w:t>
      </w:r>
      <w:r w:rsidRPr="00D859E1">
        <w:rPr>
          <w:rStyle w:val="Emphasis"/>
          <w:highlight w:val="cyan"/>
        </w:rPr>
        <w:t>little progress in developing alternative</w:t>
      </w:r>
      <w:r w:rsidRPr="00D859E1">
        <w:rPr>
          <w:rStyle w:val="Emphasis"/>
        </w:rPr>
        <w:t xml:space="preserve"> petroleum </w:t>
      </w:r>
      <w:r w:rsidRPr="00D859E1">
        <w:rPr>
          <w:rStyle w:val="Emphasis"/>
          <w:highlight w:val="cyan"/>
        </w:rPr>
        <w:t>routes</w:t>
      </w:r>
      <w:r w:rsidRPr="00540315">
        <w:rPr>
          <w:sz w:val="14"/>
        </w:rPr>
        <w:t xml:space="preserve"> to defuse the power of Iran's threat to block the Strait of Hormuz.</w:t>
      </w:r>
      <w:r w:rsidRPr="00540315">
        <w:rPr>
          <w:sz w:val="12"/>
        </w:rPr>
        <w:t>∂</w:t>
      </w:r>
      <w:r w:rsidRPr="00540315">
        <w:rPr>
          <w:sz w:val="14"/>
        </w:rPr>
        <w:t xml:space="preserve"> Tensions increased last week after Israeli Defense Minister Ehud Barak issued a blunt warning that time was running out for stopping Iran's nuclear program. Iran has claimed that its uranium enrichment facilities are for peaceful energy purposes, not for weaponry. After a visit by United Nations inspectors, and plans for a return visit later this month, Iran's state-run news agency termed the talks "positive and constructive." But Israel signaled that the U.N. diplomatic efforts and an oil embargo led by the United States and Europe were not progressing quickly enough to defuse Iran's nuclear threat. If Iran moved its nuclear facilities into underground Bunkers, Barak said, it could be "too late" to destroy them. Barak's comment raises the fear that Israel might mount a unilateral air strike.</w:t>
      </w:r>
      <w:r w:rsidRPr="00540315">
        <w:rPr>
          <w:sz w:val="12"/>
        </w:rPr>
        <w:t>∂</w:t>
      </w:r>
      <w:r w:rsidRPr="00540315">
        <w:rPr>
          <w:sz w:val="14"/>
        </w:rPr>
        <w:t xml:space="preserve"> Defense strategists believe such a move would trigger a retaliatory Iranian action to block the Strait of Hormuz.</w:t>
      </w:r>
      <w:r w:rsidRPr="00540315">
        <w:rPr>
          <w:sz w:val="12"/>
        </w:rPr>
        <w:t>∂</w:t>
      </w:r>
      <w:r w:rsidRPr="00540315">
        <w:rPr>
          <w:sz w:val="14"/>
        </w:rPr>
        <w:t xml:space="preserve"> An Artery at Risk</w:t>
      </w:r>
      <w:r w:rsidRPr="00540315">
        <w:rPr>
          <w:sz w:val="12"/>
        </w:rPr>
        <w:t>∂</w:t>
      </w:r>
      <w:r w:rsidRPr="00540315">
        <w:rPr>
          <w:sz w:val="14"/>
        </w:rPr>
        <w:t xml:space="preserve"> </w:t>
      </w:r>
      <w:r w:rsidRPr="00D859E1">
        <w:rPr>
          <w:rStyle w:val="StyleUnderline"/>
        </w:rPr>
        <w:t>There are hundreds of choke points that constrain the flow of oil around the world</w:t>
      </w:r>
      <w:r w:rsidRPr="00540315">
        <w:rPr>
          <w:sz w:val="14"/>
        </w:rPr>
        <w:t xml:space="preserve">, from the Strait of Malacca in the east to the Panama Canal in the west. </w:t>
      </w:r>
      <w:r w:rsidRPr="00D859E1">
        <w:rPr>
          <w:rStyle w:val="StyleUnderline"/>
        </w:rPr>
        <w:t xml:space="preserve">But </w:t>
      </w:r>
      <w:r w:rsidRPr="00D859E1">
        <w:rPr>
          <w:rStyle w:val="Emphasis"/>
          <w:highlight w:val="cyan"/>
        </w:rPr>
        <w:t>none</w:t>
      </w:r>
      <w:r w:rsidRPr="00D859E1">
        <w:rPr>
          <w:rStyle w:val="StyleUnderline"/>
          <w:highlight w:val="cyan"/>
        </w:rPr>
        <w:t xml:space="preserve"> matches the importance of</w:t>
      </w:r>
      <w:r w:rsidRPr="00D859E1">
        <w:rPr>
          <w:rStyle w:val="StyleUnderline"/>
        </w:rPr>
        <w:t xml:space="preserve"> the Strait of </w:t>
      </w:r>
      <w:r w:rsidRPr="00D859E1">
        <w:rPr>
          <w:rStyle w:val="StyleUnderline"/>
          <w:highlight w:val="cyan"/>
        </w:rPr>
        <w:t>Hormuz</w:t>
      </w:r>
      <w:r w:rsidRPr="00540315">
        <w:rPr>
          <w:sz w:val="14"/>
        </w:rPr>
        <w:t xml:space="preserve">. In 2011, an average 16 million barrels of oil per day, or </w:t>
      </w:r>
      <w:r w:rsidRPr="00D859E1">
        <w:rPr>
          <w:rStyle w:val="StyleUnderline"/>
          <w:highlight w:val="cyan"/>
        </w:rPr>
        <w:t>20 percent of</w:t>
      </w:r>
      <w:r w:rsidRPr="00D859E1">
        <w:rPr>
          <w:rStyle w:val="StyleUnderline"/>
        </w:rPr>
        <w:t xml:space="preserve"> the oil </w:t>
      </w:r>
      <w:r w:rsidRPr="00D859E1">
        <w:rPr>
          <w:rStyle w:val="StyleUnderline"/>
          <w:highlight w:val="cyan"/>
        </w:rPr>
        <w:t>traded</w:t>
      </w:r>
      <w:r w:rsidRPr="00D859E1">
        <w:rPr>
          <w:rStyle w:val="StyleUnderline"/>
        </w:rPr>
        <w:t xml:space="preserve"> worldwide, </w:t>
      </w:r>
      <w:r w:rsidRPr="00D859E1">
        <w:rPr>
          <w:rStyle w:val="StyleUnderline"/>
          <w:highlight w:val="cyan"/>
        </w:rPr>
        <w:t>moved</w:t>
      </w:r>
      <w:r w:rsidRPr="00540315">
        <w:rPr>
          <w:sz w:val="14"/>
        </w:rPr>
        <w:t xml:space="preserve"> by tanker </w:t>
      </w:r>
      <w:r w:rsidRPr="00D859E1">
        <w:rPr>
          <w:rStyle w:val="StyleUnderline"/>
          <w:highlight w:val="cyan"/>
        </w:rPr>
        <w:t>through</w:t>
      </w:r>
      <w:r w:rsidRPr="00D859E1">
        <w:rPr>
          <w:rStyle w:val="StyleUnderline"/>
        </w:rPr>
        <w:t xml:space="preserve"> the</w:t>
      </w:r>
      <w:r w:rsidRPr="00540315">
        <w:rPr>
          <w:sz w:val="14"/>
        </w:rPr>
        <w:t xml:space="preserve"> 173-mile (280-kilometer) </w:t>
      </w:r>
      <w:r w:rsidRPr="00D859E1">
        <w:rPr>
          <w:rStyle w:val="StyleUnderline"/>
        </w:rPr>
        <w:t>waterway</w:t>
      </w:r>
      <w:r w:rsidRPr="00540315">
        <w:rPr>
          <w:sz w:val="14"/>
        </w:rPr>
        <w:t xml:space="preserve"> between Iran and Oman that links the Persian Gulf to the Gulf of Oman and the seas beyond.</w:t>
      </w:r>
      <w:r w:rsidRPr="00540315">
        <w:rPr>
          <w:sz w:val="12"/>
        </w:rPr>
        <w:t>∂</w:t>
      </w:r>
      <w:r w:rsidRPr="00540315">
        <w:rPr>
          <w:sz w:val="14"/>
        </w:rPr>
        <w:t xml:space="preserve"> The strait's narrowest point is 31 miles (50 kilometers) wide, but navigation is even more constrained. Tankers must move on either an outbound or an inbound shipping lane, each of them 2 miles (3.2 kilometers) wide, separated by a buffer zone of the same width. In 2011, about 14 outbound crude oil tankers passed through the conduit daily, with about 77 percent of the cargo headed toward Asia and the </w:t>
      </w:r>
      <w:proofErr w:type="gramStart"/>
      <w:r w:rsidRPr="00540315">
        <w:rPr>
          <w:sz w:val="14"/>
        </w:rPr>
        <w:t>Pacific.</w:t>
      </w:r>
      <w:r w:rsidRPr="00540315">
        <w:rPr>
          <w:sz w:val="12"/>
        </w:rPr>
        <w:t>∂</w:t>
      </w:r>
      <w:proofErr w:type="gramEnd"/>
      <w:r w:rsidRPr="00540315">
        <w:rPr>
          <w:sz w:val="14"/>
        </w:rPr>
        <w:t xml:space="preserve"> </w:t>
      </w:r>
      <w:r w:rsidRPr="00D859E1">
        <w:rPr>
          <w:rStyle w:val="StyleUnderline"/>
        </w:rPr>
        <w:t xml:space="preserve">A look at history underscores the </w:t>
      </w:r>
      <w:r w:rsidRPr="00D859E1">
        <w:rPr>
          <w:rStyle w:val="Emphasis"/>
        </w:rPr>
        <w:t>economic risk</w:t>
      </w:r>
      <w:r w:rsidRPr="00D859E1">
        <w:rPr>
          <w:rStyle w:val="StyleUnderline"/>
        </w:rPr>
        <w:t xml:space="preserve"> that a Hormuz closure represents. The largest oil market disruption</w:t>
      </w:r>
      <w:r w:rsidRPr="00540315">
        <w:rPr>
          <w:sz w:val="14"/>
        </w:rPr>
        <w:t xml:space="preserve"> ever </w:t>
      </w:r>
      <w:r w:rsidRPr="00D859E1">
        <w:rPr>
          <w:rStyle w:val="StyleUnderline"/>
        </w:rPr>
        <w:t>occurred in</w:t>
      </w:r>
      <w:r w:rsidRPr="00540315">
        <w:rPr>
          <w:sz w:val="14"/>
        </w:rPr>
        <w:t xml:space="preserve"> August </w:t>
      </w:r>
      <w:r w:rsidRPr="00D859E1">
        <w:rPr>
          <w:rStyle w:val="StyleUnderline"/>
        </w:rPr>
        <w:t>1990</w:t>
      </w:r>
      <w:r w:rsidRPr="00540315">
        <w:rPr>
          <w:sz w:val="14"/>
        </w:rPr>
        <w:t xml:space="preserve">, when Iraq's invasion of Kuwait took 4.3 million barrels per day of oil off the market—about 6.5 percent of world supply. That </w:t>
      </w:r>
      <w:r w:rsidRPr="00D859E1">
        <w:rPr>
          <w:rStyle w:val="StyleUnderline"/>
        </w:rPr>
        <w:t xml:space="preserve">stoppage caused world oil prices to </w:t>
      </w:r>
      <w:r w:rsidRPr="00D859E1">
        <w:rPr>
          <w:rStyle w:val="Emphasis"/>
        </w:rPr>
        <w:t>double</w:t>
      </w:r>
      <w:r w:rsidRPr="00540315">
        <w:rPr>
          <w:sz w:val="14"/>
        </w:rPr>
        <w:t xml:space="preserve"> (from about $20 to $40 per barrel). But a </w:t>
      </w:r>
      <w:r w:rsidRPr="00D859E1">
        <w:rPr>
          <w:rStyle w:val="StyleUnderline"/>
        </w:rPr>
        <w:t xml:space="preserve">blockade of Hormuz would cut off nearly four times as much oil as the Kuwait crisis did, disrupting a share of the oil market three times greater. And this </w:t>
      </w:r>
      <w:r w:rsidRPr="00D859E1">
        <w:rPr>
          <w:rStyle w:val="StyleUnderline"/>
          <w:highlight w:val="cyan"/>
        </w:rPr>
        <w:t>unprecedented throttling</w:t>
      </w:r>
      <w:r w:rsidRPr="00D859E1">
        <w:rPr>
          <w:rStyle w:val="StyleUnderline"/>
        </w:rPr>
        <w:t xml:space="preserve"> of supply </w:t>
      </w:r>
      <w:r w:rsidRPr="00D859E1">
        <w:rPr>
          <w:rStyle w:val="StyleUnderline"/>
          <w:highlight w:val="cyan"/>
        </w:rPr>
        <w:t>would come</w:t>
      </w:r>
      <w:r w:rsidRPr="00D859E1">
        <w:rPr>
          <w:rStyle w:val="StyleUnderline"/>
        </w:rPr>
        <w:t xml:space="preserve"> at a time </w:t>
      </w:r>
      <w:r w:rsidRPr="00D859E1">
        <w:rPr>
          <w:rStyle w:val="StyleUnderline"/>
          <w:highlight w:val="cyan"/>
        </w:rPr>
        <w:t>when</w:t>
      </w:r>
      <w:r w:rsidRPr="00D859E1">
        <w:rPr>
          <w:rStyle w:val="StyleUnderline"/>
        </w:rPr>
        <w:t xml:space="preserve"> oil is more than $100 per barrel and </w:t>
      </w:r>
      <w:r w:rsidRPr="00D859E1">
        <w:rPr>
          <w:rStyle w:val="StyleUnderline"/>
          <w:highlight w:val="cyan"/>
        </w:rPr>
        <w:t>the world economy is weak</w:t>
      </w:r>
      <w:r w:rsidRPr="00540315">
        <w:rPr>
          <w:sz w:val="14"/>
        </w:rPr>
        <w:t>.</w:t>
      </w:r>
    </w:p>
    <w:p w14:paraId="45C120F7" w14:textId="77777777" w:rsidR="006C5C1F" w:rsidRPr="00D859E1" w:rsidRDefault="006C5C1F" w:rsidP="006C5C1F">
      <w:pPr>
        <w:pStyle w:val="Heading4"/>
      </w:pPr>
      <w:r w:rsidRPr="00D859E1">
        <w:t xml:space="preserve">Limited re-routing still </w:t>
      </w:r>
      <w:r w:rsidRPr="00D859E1">
        <w:rPr>
          <w:u w:val="single"/>
        </w:rPr>
        <w:t>links</w:t>
      </w:r>
    </w:p>
    <w:p w14:paraId="1D1A7807" w14:textId="77777777" w:rsidR="006C5C1F" w:rsidRPr="00D859E1" w:rsidRDefault="006C5C1F" w:rsidP="006C5C1F">
      <w:r w:rsidRPr="00D859E1">
        <w:rPr>
          <w:rStyle w:val="Style13ptBold"/>
        </w:rPr>
        <w:t>Stratfor 8</w:t>
      </w:r>
      <w:r>
        <w:t xml:space="preserve"> </w:t>
      </w:r>
      <w:r w:rsidRPr="00D859E1">
        <w:t>Stratfor Global Forecasting, “Iran: The Threat to the Strait of Hormuz”, 7-1, https://www.stratfor.com/analysis/iran-threat-strait-hormuz</w:t>
      </w:r>
    </w:p>
    <w:p w14:paraId="1B7B6549" w14:textId="77777777" w:rsidR="006C5C1F" w:rsidRPr="00540315" w:rsidRDefault="006C5C1F" w:rsidP="006C5C1F">
      <w:pPr>
        <w:rPr>
          <w:sz w:val="16"/>
        </w:rPr>
      </w:pPr>
      <w:r w:rsidRPr="00540315">
        <w:rPr>
          <w:sz w:val="16"/>
        </w:rPr>
        <w:t>Analysis</w:t>
      </w:r>
      <w:r w:rsidRPr="00540315">
        <w:rPr>
          <w:sz w:val="12"/>
        </w:rPr>
        <w:t>∂</w:t>
      </w:r>
      <w:r w:rsidRPr="00540315">
        <w:rPr>
          <w:sz w:val="16"/>
        </w:rPr>
        <w:t xml:space="preserve"> The U.S. Fifth Fleet insisted June 30 that it would not allow Iran to "shut" the Strait of Hormuz following a thinly veiled threat June 28 by Maj. Gen. Mohammad Ali Jafari, commander of Iran's Revolutionary Guard Corps, to do just that.</w:t>
      </w:r>
      <w:r w:rsidRPr="00540315">
        <w:rPr>
          <w:sz w:val="12"/>
        </w:rPr>
        <w:t>∂</w:t>
      </w:r>
      <w:r w:rsidRPr="00540315">
        <w:rPr>
          <w:sz w:val="16"/>
        </w:rPr>
        <w:t xml:space="preserve"> This back-and-forth rhetoric makes it worthwhile to examine Iran's military capability along this vital international waterway.</w:t>
      </w:r>
      <w:r w:rsidRPr="00540315">
        <w:rPr>
          <w:sz w:val="12"/>
        </w:rPr>
        <w:t>∂</w:t>
      </w:r>
      <w:r w:rsidRPr="00540315">
        <w:rPr>
          <w:sz w:val="16"/>
        </w:rPr>
        <w:t xml:space="preserve"> The Strait of Hormuz is 21 miles across at its narrowest. The shipping traffic corridor itself is a mere 6 miles wide, with 2 miles each for incoming and outgoing traffic, separated by a 2-mile buffer. More than 90 percent of all oil exported from the Persian Gulf, or nearly 17 million barrels per day (bpd), transits this outgoing lane. This is nearly two-fifths of the world's oil </w:t>
      </w:r>
      <w:proofErr w:type="gramStart"/>
      <w:r w:rsidRPr="00540315">
        <w:rPr>
          <w:sz w:val="16"/>
        </w:rPr>
        <w:t>supply.</w:t>
      </w:r>
      <w:r w:rsidRPr="00540315">
        <w:rPr>
          <w:sz w:val="12"/>
        </w:rPr>
        <w:t>∂</w:t>
      </w:r>
      <w:proofErr w:type="gramEnd"/>
      <w:r w:rsidRPr="00540315">
        <w:rPr>
          <w:sz w:val="16"/>
        </w:rPr>
        <w:t xml:space="preserve"> </w:t>
      </w:r>
      <w:r w:rsidRPr="00D859E1">
        <w:rPr>
          <w:rStyle w:val="StyleUnderline"/>
          <w:highlight w:val="cyan"/>
        </w:rPr>
        <w:t>If</w:t>
      </w:r>
      <w:r w:rsidRPr="00D859E1">
        <w:rPr>
          <w:rStyle w:val="StyleUnderline"/>
        </w:rPr>
        <w:t xml:space="preserve"> the strait </w:t>
      </w:r>
      <w:r w:rsidRPr="00D859E1">
        <w:rPr>
          <w:rStyle w:val="StyleUnderline"/>
          <w:highlight w:val="cyan"/>
        </w:rPr>
        <w:t xml:space="preserve">were closed, </w:t>
      </w:r>
      <w:r w:rsidRPr="00D859E1">
        <w:rPr>
          <w:rStyle w:val="Emphasis"/>
          <w:highlight w:val="cyan"/>
        </w:rPr>
        <w:t>only</w:t>
      </w:r>
      <w:r w:rsidRPr="00D859E1">
        <w:rPr>
          <w:rStyle w:val="Emphasis"/>
        </w:rPr>
        <w:t xml:space="preserve"> about </w:t>
      </w:r>
      <w:r w:rsidRPr="00D859E1">
        <w:rPr>
          <w:rStyle w:val="Emphasis"/>
          <w:highlight w:val="cyan"/>
        </w:rPr>
        <w:t>3 million</w:t>
      </w:r>
      <w:r w:rsidRPr="00D859E1">
        <w:rPr>
          <w:rStyle w:val="Emphasis"/>
        </w:rPr>
        <w:t xml:space="preserve"> bpd</w:t>
      </w:r>
      <w:r w:rsidRPr="00D859E1">
        <w:rPr>
          <w:rStyle w:val="StyleUnderline"/>
        </w:rPr>
        <w:t xml:space="preserve"> of that </w:t>
      </w:r>
      <w:r w:rsidRPr="00D859E1">
        <w:rPr>
          <w:rStyle w:val="StyleUnderline"/>
          <w:highlight w:val="cyan"/>
        </w:rPr>
        <w:t>could realistically be redirected through Saudi Arabia</w:t>
      </w:r>
      <w:r w:rsidRPr="00D859E1">
        <w:rPr>
          <w:rStyle w:val="StyleUnderline"/>
        </w:rPr>
        <w:t xml:space="preserve"> via a trans-Arabian pipeline. But </w:t>
      </w:r>
      <w:r w:rsidRPr="00D859E1">
        <w:rPr>
          <w:rStyle w:val="StyleUnderline"/>
          <w:highlight w:val="cyan"/>
        </w:rPr>
        <w:t>there is no alternate route for</w:t>
      </w:r>
      <w:r w:rsidRPr="00D859E1">
        <w:rPr>
          <w:rStyle w:val="StyleUnderline"/>
        </w:rPr>
        <w:t xml:space="preserve"> the 18 percent of </w:t>
      </w:r>
      <w:r w:rsidRPr="00D859E1">
        <w:rPr>
          <w:rStyle w:val="StyleUnderline"/>
          <w:highlight w:val="cyan"/>
        </w:rPr>
        <w:t>global l</w:t>
      </w:r>
      <w:r w:rsidRPr="00D859E1">
        <w:rPr>
          <w:rStyle w:val="StyleUnderline"/>
        </w:rPr>
        <w:t xml:space="preserve">iquefied </w:t>
      </w:r>
      <w:r w:rsidRPr="00D859E1">
        <w:rPr>
          <w:rStyle w:val="StyleUnderline"/>
          <w:highlight w:val="cyan"/>
        </w:rPr>
        <w:t>n</w:t>
      </w:r>
      <w:r w:rsidRPr="00D859E1">
        <w:rPr>
          <w:rStyle w:val="StyleUnderline"/>
        </w:rPr>
        <w:t xml:space="preserve">atural </w:t>
      </w:r>
      <w:r w:rsidRPr="00D859E1">
        <w:rPr>
          <w:rStyle w:val="StyleUnderline"/>
          <w:highlight w:val="cyan"/>
        </w:rPr>
        <w:t>g</w:t>
      </w:r>
      <w:r w:rsidRPr="00D859E1">
        <w:rPr>
          <w:rStyle w:val="StyleUnderline"/>
        </w:rPr>
        <w:t xml:space="preserve">as volumes </w:t>
      </w:r>
      <w:r w:rsidRPr="00D859E1">
        <w:rPr>
          <w:rStyle w:val="StyleUnderline"/>
          <w:highlight w:val="cyan"/>
        </w:rPr>
        <w:t>exported</w:t>
      </w:r>
      <w:r w:rsidRPr="00D859E1">
        <w:rPr>
          <w:rStyle w:val="StyleUnderline"/>
        </w:rPr>
        <w:t xml:space="preserve"> from Qatar and the </w:t>
      </w:r>
      <w:r w:rsidRPr="00D859E1">
        <w:rPr>
          <w:rStyle w:val="Emphasis"/>
        </w:rPr>
        <w:t>U</w:t>
      </w:r>
      <w:r w:rsidRPr="00540315">
        <w:rPr>
          <w:sz w:val="16"/>
        </w:rPr>
        <w:t xml:space="preserve">nited </w:t>
      </w:r>
      <w:r w:rsidRPr="00D859E1">
        <w:rPr>
          <w:rStyle w:val="Emphasis"/>
        </w:rPr>
        <w:t>A</w:t>
      </w:r>
      <w:r w:rsidRPr="00540315">
        <w:rPr>
          <w:sz w:val="16"/>
        </w:rPr>
        <w:t xml:space="preserve">rab </w:t>
      </w:r>
      <w:r w:rsidRPr="00D859E1">
        <w:rPr>
          <w:rStyle w:val="Emphasis"/>
        </w:rPr>
        <w:t>E</w:t>
      </w:r>
      <w:r w:rsidRPr="00540315">
        <w:rPr>
          <w:sz w:val="16"/>
        </w:rPr>
        <w:t xml:space="preserve">mirates. </w:t>
      </w:r>
      <w:r w:rsidRPr="00D859E1">
        <w:rPr>
          <w:rStyle w:val="StyleUnderline"/>
        </w:rPr>
        <w:t xml:space="preserve">Effectively </w:t>
      </w:r>
      <w:r w:rsidRPr="00D859E1">
        <w:rPr>
          <w:rStyle w:val="StyleUnderline"/>
          <w:highlight w:val="cyan"/>
        </w:rPr>
        <w:t>shutting Hormuz would</w:t>
      </w:r>
      <w:r w:rsidRPr="00D859E1">
        <w:rPr>
          <w:rStyle w:val="StyleUnderline"/>
        </w:rPr>
        <w:t xml:space="preserve"> thus </w:t>
      </w:r>
      <w:r w:rsidRPr="00D859E1">
        <w:rPr>
          <w:rStyle w:val="StyleUnderline"/>
          <w:highlight w:val="cyan"/>
        </w:rPr>
        <w:t xml:space="preserve">have a </w:t>
      </w:r>
      <w:r w:rsidRPr="00D859E1">
        <w:rPr>
          <w:rStyle w:val="Emphasis"/>
          <w:highlight w:val="cyan"/>
        </w:rPr>
        <w:t>very real impact</w:t>
      </w:r>
      <w:r w:rsidRPr="00D859E1">
        <w:rPr>
          <w:rStyle w:val="StyleUnderline"/>
          <w:highlight w:val="cyan"/>
        </w:rPr>
        <w:t xml:space="preserve"> on </w:t>
      </w:r>
      <w:r w:rsidRPr="00D859E1">
        <w:rPr>
          <w:rStyle w:val="Emphasis"/>
          <w:highlight w:val="cyan"/>
        </w:rPr>
        <w:t>world energy markets</w:t>
      </w:r>
      <w:r w:rsidRPr="00D859E1">
        <w:rPr>
          <w:rStyle w:val="StyleUnderline"/>
          <w:highlight w:val="cyan"/>
        </w:rPr>
        <w:t>, not to mention</w:t>
      </w:r>
      <w:r w:rsidRPr="00D859E1">
        <w:rPr>
          <w:rStyle w:val="StyleUnderline"/>
        </w:rPr>
        <w:t xml:space="preserve"> the </w:t>
      </w:r>
      <w:r w:rsidRPr="00D859E1">
        <w:rPr>
          <w:rStyle w:val="Emphasis"/>
        </w:rPr>
        <w:t xml:space="preserve">already </w:t>
      </w:r>
      <w:r w:rsidRPr="00D859E1">
        <w:rPr>
          <w:rStyle w:val="Emphasis"/>
          <w:highlight w:val="cyan"/>
        </w:rPr>
        <w:t>skittish equity markets</w:t>
      </w:r>
      <w:r w:rsidRPr="00540315">
        <w:rPr>
          <w:sz w:val="16"/>
        </w:rPr>
        <w:t>.</w:t>
      </w:r>
    </w:p>
    <w:p w14:paraId="67E95298" w14:textId="77777777" w:rsidR="006C5C1F" w:rsidRPr="00D859E1" w:rsidRDefault="006C5C1F" w:rsidP="006C5C1F">
      <w:pPr>
        <w:pStyle w:val="Heading4"/>
      </w:pPr>
      <w:r w:rsidRPr="00D859E1">
        <w:t xml:space="preserve">Pipelines only handle a </w:t>
      </w:r>
      <w:r w:rsidRPr="00D859E1">
        <w:rPr>
          <w:u w:val="single"/>
        </w:rPr>
        <w:t>fraction</w:t>
      </w:r>
      <w:r w:rsidRPr="00D859E1">
        <w:t xml:space="preserve"> of the oil</w:t>
      </w:r>
    </w:p>
    <w:p w14:paraId="7D129072" w14:textId="77777777" w:rsidR="006C5C1F" w:rsidRPr="00D859E1" w:rsidRDefault="006C5C1F" w:rsidP="006C5C1F">
      <w:r w:rsidRPr="00D859E1">
        <w:rPr>
          <w:rStyle w:val="Style13ptBold"/>
        </w:rPr>
        <w:t>Abraham 15</w:t>
      </w:r>
      <w:r>
        <w:t xml:space="preserve"> </w:t>
      </w:r>
      <w:r w:rsidRPr="00D859E1">
        <w:t xml:space="preserve">Dr </w:t>
      </w:r>
      <w:proofErr w:type="spellStart"/>
      <w:r w:rsidRPr="00D859E1">
        <w:t>Saji</w:t>
      </w:r>
      <w:proofErr w:type="spellEnd"/>
      <w:r w:rsidRPr="00D859E1">
        <w:t xml:space="preserve"> Abraham, PhD from University of Pune, MSc (</w:t>
      </w:r>
      <w:proofErr w:type="spellStart"/>
      <w:r w:rsidRPr="00D859E1">
        <w:t>Defence</w:t>
      </w:r>
      <w:proofErr w:type="spellEnd"/>
      <w:r w:rsidRPr="00D859E1">
        <w:t xml:space="preserve"> Studies), MBA (HRM) from TGOU, MSc (Tech), MPhil &amp; PhD from Pune University, China's Role in the Indian Ocean: Its Implications on India's National Security, p. 41</w:t>
      </w:r>
    </w:p>
    <w:p w14:paraId="4C3C4F96" w14:textId="77777777" w:rsidR="006C5C1F" w:rsidRPr="00540315" w:rsidRDefault="006C5C1F" w:rsidP="006C5C1F">
      <w:pPr>
        <w:rPr>
          <w:sz w:val="14"/>
        </w:rPr>
      </w:pPr>
      <w:r w:rsidRPr="00540315">
        <w:rPr>
          <w:sz w:val="14"/>
        </w:rPr>
        <w:lastRenderedPageBreak/>
        <w:t xml:space="preserve">Energy Supplies: </w:t>
      </w:r>
      <w:r w:rsidRPr="00D859E1">
        <w:rPr>
          <w:rStyle w:val="StyleUnderline"/>
        </w:rPr>
        <w:t xml:space="preserve">Energy has emerged as an important factor shaping the security dynamics. </w:t>
      </w:r>
      <w:r w:rsidRPr="00D859E1">
        <w:rPr>
          <w:rStyle w:val="StyleUnderline"/>
          <w:highlight w:val="cyan"/>
        </w:rPr>
        <w:t>There are</w:t>
      </w:r>
      <w:r w:rsidRPr="00540315">
        <w:rPr>
          <w:sz w:val="14"/>
        </w:rPr>
        <w:t xml:space="preserve"> 7 </w:t>
      </w:r>
      <w:r w:rsidRPr="00D859E1">
        <w:rPr>
          <w:rStyle w:val="StyleUnderline"/>
          <w:highlight w:val="cyan"/>
        </w:rPr>
        <w:t>Choke points</w:t>
      </w:r>
      <w:r w:rsidRPr="00540315">
        <w:rPr>
          <w:sz w:val="14"/>
          <w:highlight w:val="cyan"/>
        </w:rPr>
        <w:t xml:space="preserve"> </w:t>
      </w:r>
      <w:r w:rsidRPr="00D859E1">
        <w:rPr>
          <w:rStyle w:val="StyleUnderline"/>
          <w:highlight w:val="cyan"/>
        </w:rPr>
        <w:t>and vital</w:t>
      </w:r>
      <w:r w:rsidRPr="00540315">
        <w:rPr>
          <w:sz w:val="14"/>
        </w:rPr>
        <w:t xml:space="preserve"> SLOC / </w:t>
      </w:r>
      <w:r w:rsidRPr="00D859E1">
        <w:rPr>
          <w:rStyle w:val="StyleUnderline"/>
          <w:highlight w:val="cyan"/>
        </w:rPr>
        <w:t>waterways</w:t>
      </w:r>
      <w:r w:rsidRPr="00D859E1">
        <w:rPr>
          <w:rStyle w:val="StyleUnderline"/>
        </w:rPr>
        <w:t xml:space="preserve"> in the region </w:t>
      </w:r>
      <w:r w:rsidRPr="00D859E1">
        <w:rPr>
          <w:rStyle w:val="StyleUnderline"/>
          <w:highlight w:val="cyan"/>
        </w:rPr>
        <w:t>on which</w:t>
      </w:r>
      <w:r w:rsidRPr="00D859E1">
        <w:rPr>
          <w:rStyle w:val="StyleUnderline"/>
        </w:rPr>
        <w:t xml:space="preserve"> these </w:t>
      </w:r>
      <w:r w:rsidRPr="00D859E1">
        <w:rPr>
          <w:rStyle w:val="StyleUnderline"/>
          <w:highlight w:val="cyan"/>
        </w:rPr>
        <w:t xml:space="preserve">supplies flow. There is </w:t>
      </w:r>
      <w:r w:rsidRPr="00D859E1">
        <w:rPr>
          <w:rStyle w:val="Emphasis"/>
          <w:highlight w:val="cyan"/>
        </w:rPr>
        <w:t>no alternative</w:t>
      </w:r>
      <w:r w:rsidRPr="00D859E1">
        <w:rPr>
          <w:rStyle w:val="Emphasis"/>
        </w:rPr>
        <w:t xml:space="preserve"> sea </w:t>
      </w:r>
      <w:r w:rsidRPr="00D859E1">
        <w:rPr>
          <w:rStyle w:val="Emphasis"/>
          <w:highlight w:val="cyan"/>
        </w:rPr>
        <w:t>route</w:t>
      </w:r>
      <w:r w:rsidRPr="00D859E1">
        <w:rPr>
          <w:rStyle w:val="StyleUnderline"/>
          <w:highlight w:val="cyan"/>
        </w:rPr>
        <w:t xml:space="preserve"> to</w:t>
      </w:r>
      <w:r w:rsidRPr="00D859E1">
        <w:rPr>
          <w:rStyle w:val="StyleUnderline"/>
        </w:rPr>
        <w:t xml:space="preserve"> Gulf of </w:t>
      </w:r>
      <w:r w:rsidRPr="00D859E1">
        <w:rPr>
          <w:rStyle w:val="StyleUnderline"/>
          <w:highlight w:val="cyan"/>
        </w:rPr>
        <w:t>Hormuz</w:t>
      </w:r>
      <w:r w:rsidRPr="00D859E1">
        <w:rPr>
          <w:rStyle w:val="StyleUnderline"/>
        </w:rPr>
        <w:t>. Oil flow through</w:t>
      </w:r>
      <w:r w:rsidRPr="00540315">
        <w:rPr>
          <w:sz w:val="14"/>
        </w:rPr>
        <w:t xml:space="preserve"> Gulf of </w:t>
      </w:r>
      <w:r w:rsidRPr="00D859E1">
        <w:rPr>
          <w:rStyle w:val="StyleUnderline"/>
        </w:rPr>
        <w:t>Hormuz</w:t>
      </w:r>
      <w:r w:rsidRPr="00540315">
        <w:rPr>
          <w:sz w:val="14"/>
        </w:rPr>
        <w:t xml:space="preserve"> coming from Persian Gulf is </w:t>
      </w:r>
      <w:r w:rsidRPr="00D859E1">
        <w:rPr>
          <w:rStyle w:val="StyleUnderline"/>
        </w:rPr>
        <w:t>40 percent of</w:t>
      </w:r>
      <w:r w:rsidRPr="00540315">
        <w:rPr>
          <w:sz w:val="14"/>
        </w:rPr>
        <w:t xml:space="preserve"> the </w:t>
      </w:r>
      <w:r w:rsidRPr="00D859E1">
        <w:rPr>
          <w:rStyle w:val="StyleUnderline"/>
        </w:rPr>
        <w:t>global oil trade</w:t>
      </w:r>
      <w:r w:rsidRPr="00540315">
        <w:rPr>
          <w:sz w:val="14"/>
        </w:rPr>
        <w:t xml:space="preserve">. Persian </w:t>
      </w:r>
      <w:r w:rsidRPr="00D859E1">
        <w:rPr>
          <w:rStyle w:val="StyleUnderline"/>
          <w:highlight w:val="cyan"/>
        </w:rPr>
        <w:t>Gulf has 60 percent of</w:t>
      </w:r>
      <w:r w:rsidRPr="00D859E1">
        <w:rPr>
          <w:rStyle w:val="StyleUnderline"/>
        </w:rPr>
        <w:t xml:space="preserve"> oil </w:t>
      </w:r>
      <w:r w:rsidRPr="00D859E1">
        <w:rPr>
          <w:rStyle w:val="StyleUnderline"/>
          <w:highlight w:val="cyan"/>
        </w:rPr>
        <w:t>resources</w:t>
      </w:r>
      <w:r w:rsidRPr="00540315">
        <w:rPr>
          <w:sz w:val="14"/>
        </w:rPr>
        <w:t xml:space="preserve"> and 26 percent of the </w:t>
      </w:r>
      <w:proofErr w:type="gramStart"/>
      <w:r w:rsidRPr="00540315">
        <w:rPr>
          <w:sz w:val="14"/>
        </w:rPr>
        <w:t>worlds</w:t>
      </w:r>
      <w:proofErr w:type="gramEnd"/>
      <w:r w:rsidRPr="00540315">
        <w:rPr>
          <w:sz w:val="14"/>
        </w:rPr>
        <w:t xml:space="preserve"> natural gas reserves. The Gulf caters for 75 percent of Asia's oil import needs. </w:t>
      </w:r>
      <w:r w:rsidRPr="00D859E1">
        <w:rPr>
          <w:rStyle w:val="StyleUnderline"/>
        </w:rPr>
        <w:t xml:space="preserve">It produces a quarter of the world's oil. </w:t>
      </w:r>
      <w:r w:rsidRPr="00D859E1">
        <w:rPr>
          <w:rStyle w:val="Emphasis"/>
          <w:highlight w:val="cyan"/>
        </w:rPr>
        <w:t>90 percent</w:t>
      </w:r>
      <w:r w:rsidRPr="00540315">
        <w:rPr>
          <w:sz w:val="14"/>
        </w:rPr>
        <w:t xml:space="preserve"> of the oil produced in the Persia Gulf </w:t>
      </w:r>
      <w:r w:rsidRPr="00D859E1">
        <w:rPr>
          <w:rStyle w:val="StyleUnderline"/>
          <w:highlight w:val="cyan"/>
        </w:rPr>
        <w:t>is transported through</w:t>
      </w:r>
      <w:r w:rsidRPr="00540315">
        <w:rPr>
          <w:sz w:val="14"/>
        </w:rPr>
        <w:t xml:space="preserve"> Gulf of </w:t>
      </w:r>
      <w:r w:rsidRPr="00D859E1">
        <w:rPr>
          <w:rStyle w:val="StyleUnderline"/>
          <w:highlight w:val="cyan"/>
        </w:rPr>
        <w:t xml:space="preserve">Hormuz in tankers and </w:t>
      </w:r>
      <w:r w:rsidRPr="00D859E1">
        <w:rPr>
          <w:rStyle w:val="Emphasis"/>
          <w:highlight w:val="cyan"/>
        </w:rPr>
        <w:t>rest</w:t>
      </w:r>
      <w:r w:rsidRPr="00D859E1">
        <w:rPr>
          <w:rStyle w:val="StyleUnderline"/>
          <w:highlight w:val="cyan"/>
        </w:rPr>
        <w:t xml:space="preserve"> by</w:t>
      </w:r>
      <w:r w:rsidRPr="00D859E1">
        <w:rPr>
          <w:rStyle w:val="StyleUnderline"/>
        </w:rPr>
        <w:t xml:space="preserve"> on-land </w:t>
      </w:r>
      <w:proofErr w:type="gramStart"/>
      <w:r w:rsidRPr="00D859E1">
        <w:rPr>
          <w:rStyle w:val="StyleUnderline"/>
          <w:highlight w:val="cyan"/>
        </w:rPr>
        <w:t>pipe lines</w:t>
      </w:r>
      <w:proofErr w:type="gramEnd"/>
      <w:r w:rsidRPr="00540315">
        <w:rPr>
          <w:sz w:val="14"/>
        </w:rPr>
        <w:t xml:space="preserve">. India has an EEZ of 2.01 million </w:t>
      </w:r>
      <w:proofErr w:type="spellStart"/>
      <w:r w:rsidRPr="00540315">
        <w:rPr>
          <w:sz w:val="14"/>
        </w:rPr>
        <w:t>sq</w:t>
      </w:r>
      <w:proofErr w:type="spellEnd"/>
      <w:r w:rsidRPr="00540315">
        <w:rPr>
          <w:sz w:val="14"/>
        </w:rPr>
        <w:t xml:space="preserve"> miles which is about 66 percent of the country's land mass. 12lh largest in the world. It is expected to increase to more than 3 million square miles and then will become size of the land mass. The zone is a repository of substantial wealth in terms of oil. gas. minerals as well as other living/non-living resources. 90 percent of the country's trade by volume and 77 percent value are water-borne. India exports 48 percent of its goods to the Asia Pacific and imports 60 percent. Much of the India's industrial and economic activity is located within its littorals. Besides oil. India imports large quantities of pearls, jewels, gold and precious stones. Edible oil is imported from Malaysia. Most of the capital goods imported by India arc from Western Europe and America.</w:t>
      </w:r>
    </w:p>
    <w:p w14:paraId="40C6162B" w14:textId="77777777" w:rsidR="006C5C1F" w:rsidRDefault="006C5C1F" w:rsidP="006C5C1F"/>
    <w:p w14:paraId="0A4D3FF3" w14:textId="77777777" w:rsidR="006C5C1F" w:rsidRDefault="006C5C1F" w:rsidP="006C5C1F">
      <w:pPr>
        <w:pStyle w:val="Heading2"/>
      </w:pPr>
      <w:proofErr w:type="gramStart"/>
      <w:r>
        <w:lastRenderedPageBreak/>
        <w:t>Econ !</w:t>
      </w:r>
      <w:proofErr w:type="gramEnd"/>
    </w:p>
    <w:p w14:paraId="509AF5F6" w14:textId="77777777" w:rsidR="006C5C1F" w:rsidRDefault="006C5C1F" w:rsidP="006C5C1F">
      <w:pPr>
        <w:pStyle w:val="Heading3"/>
      </w:pPr>
      <w:r>
        <w:lastRenderedPageBreak/>
        <w:t>2NC Impact EXT</w:t>
      </w:r>
    </w:p>
    <w:p w14:paraId="63DAD068" w14:textId="77777777" w:rsidR="006C5C1F" w:rsidRDefault="006C5C1F" w:rsidP="006C5C1F">
      <w:pPr>
        <w:pStyle w:val="Heading4"/>
      </w:pPr>
      <w:r>
        <w:t xml:space="preserve">Economic decline </w:t>
      </w:r>
      <w:r w:rsidRPr="00AC3C44">
        <w:rPr>
          <w:u w:val="single"/>
        </w:rPr>
        <w:t>under Trump</w:t>
      </w:r>
      <w:r>
        <w:t xml:space="preserve"> is particularly likely to trigger diversionary war---</w:t>
      </w:r>
      <w:r>
        <w:rPr>
          <w:u w:val="single"/>
        </w:rPr>
        <w:t>their defense</w:t>
      </w:r>
      <w:r>
        <w:t xml:space="preserve"> only applies to </w:t>
      </w:r>
      <w:r>
        <w:rPr>
          <w:u w:val="single"/>
        </w:rPr>
        <w:t>normal, non-awful</w:t>
      </w:r>
      <w:r>
        <w:t xml:space="preserve"> Presidents </w:t>
      </w:r>
    </w:p>
    <w:p w14:paraId="5C7A1127" w14:textId="77777777" w:rsidR="006C5C1F" w:rsidRDefault="006C5C1F" w:rsidP="006C5C1F">
      <w:r>
        <w:t xml:space="preserve">Dennis M. </w:t>
      </w:r>
      <w:r w:rsidRPr="00B177E4">
        <w:rPr>
          <w:rStyle w:val="Style13ptBold"/>
        </w:rPr>
        <w:t xml:space="preserve">Foster </w:t>
      </w:r>
      <w:r>
        <w:rPr>
          <w:rStyle w:val="Style13ptBold"/>
        </w:rPr>
        <w:t>16</w:t>
      </w:r>
      <w:r>
        <w:t xml:space="preserve">, professor of international studies and political science at the Virginia Military Institute, 12/19/16, “Would President Trump go to war to divert attention from problems at </w:t>
      </w:r>
      <w:proofErr w:type="gramStart"/>
      <w:r>
        <w:t>home?,</w:t>
      </w:r>
      <w:proofErr w:type="gramEnd"/>
      <w:r>
        <w:t>” http://inhomelandsecurity.com/would-president-trump-go-to-war-to-divert-attention-from-problems-at-home/</w:t>
      </w:r>
    </w:p>
    <w:p w14:paraId="51F0EA2C" w14:textId="77777777" w:rsidR="006C5C1F" w:rsidRPr="00D46243" w:rsidRDefault="006C5C1F" w:rsidP="006C5C1F">
      <w:pPr>
        <w:rPr>
          <w:sz w:val="16"/>
        </w:rPr>
      </w:pPr>
      <w:r w:rsidRPr="00BB7A50">
        <w:rPr>
          <w:rStyle w:val="StyleUnderline"/>
          <w:highlight w:val="yellow"/>
        </w:rPr>
        <w:t xml:space="preserve">If the U.S. economy </w:t>
      </w:r>
      <w:r w:rsidRPr="00BB7A50">
        <w:rPr>
          <w:rStyle w:val="Emphasis"/>
          <w:highlight w:val="yellow"/>
        </w:rPr>
        <w:t>tanks</w:t>
      </w:r>
      <w:r w:rsidRPr="00C93C2C">
        <w:rPr>
          <w:rStyle w:val="StyleUnderline"/>
        </w:rPr>
        <w:t xml:space="preserve">, should </w:t>
      </w:r>
      <w:r w:rsidRPr="00BB7A50">
        <w:rPr>
          <w:rStyle w:val="StyleUnderline"/>
          <w:highlight w:val="yellow"/>
        </w:rPr>
        <w:t>we expect</w:t>
      </w:r>
      <w:r w:rsidRPr="00B177E4">
        <w:rPr>
          <w:sz w:val="16"/>
        </w:rPr>
        <w:t xml:space="preserve"> Donald </w:t>
      </w:r>
      <w:r w:rsidRPr="00B177E4">
        <w:rPr>
          <w:rStyle w:val="StyleUnderline"/>
        </w:rPr>
        <w:t xml:space="preserve">Trump to engage in a </w:t>
      </w:r>
      <w:r w:rsidRPr="00BB7A50">
        <w:rPr>
          <w:rStyle w:val="Emphasis"/>
          <w:highlight w:val="yellow"/>
        </w:rPr>
        <w:t>diversionary war?</w:t>
      </w:r>
      <w:r w:rsidRPr="00B177E4">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r>
        <w:rPr>
          <w:sz w:val="16"/>
        </w:rPr>
        <w:t xml:space="preserve"> </w:t>
      </w:r>
      <w:r w:rsidRPr="00B177E4">
        <w:rPr>
          <w:sz w:val="16"/>
        </w:rPr>
        <w:t>One often-cited example of diversionary war in modern times is Argentina’s 1982 invasion of the Falklands, which several (though not all) political scientists attribute to the junta’s desire to divert the people’s attention from a disastrous economy.</w:t>
      </w:r>
      <w:r>
        <w:rPr>
          <w:sz w:val="16"/>
        </w:rPr>
        <w:t xml:space="preserve"> </w:t>
      </w:r>
      <w:r w:rsidRPr="00B177E4">
        <w:rPr>
          <w:sz w:val="16"/>
        </w:rPr>
        <w:t xml:space="preserve">In a 2014 article, Jonathan Keller and I argued that </w:t>
      </w:r>
      <w:r w:rsidRPr="00E77DB2">
        <w:rPr>
          <w:rStyle w:val="StyleUnderline"/>
          <w:highlight w:val="yellow"/>
        </w:rPr>
        <w:t>whether</w:t>
      </w:r>
      <w:r w:rsidRPr="00B177E4">
        <w:rPr>
          <w:rStyle w:val="StyleUnderline"/>
        </w:rPr>
        <w:t xml:space="preserve"> U.S. </w:t>
      </w:r>
      <w:r w:rsidRPr="00E77DB2">
        <w:rPr>
          <w:rStyle w:val="StyleUnderline"/>
          <w:highlight w:val="yellow"/>
        </w:rPr>
        <w:t>presidents engage</w:t>
      </w:r>
      <w:r w:rsidRPr="00B177E4">
        <w:rPr>
          <w:rStyle w:val="StyleUnderline"/>
        </w:rPr>
        <w:t xml:space="preserve"> </w:t>
      </w:r>
      <w:r w:rsidRPr="00C93C2C">
        <w:rPr>
          <w:rStyle w:val="StyleUnderline"/>
        </w:rPr>
        <w:t xml:space="preserve">in diversionary conflicts </w:t>
      </w:r>
      <w:r w:rsidRPr="00E77DB2">
        <w:rPr>
          <w:rStyle w:val="StyleUnderline"/>
          <w:highlight w:val="yellow"/>
        </w:rPr>
        <w:t>depends</w:t>
      </w:r>
      <w:r w:rsidRPr="00B177E4">
        <w:rPr>
          <w:sz w:val="16"/>
        </w:rPr>
        <w:t xml:space="preserve"> in part </w:t>
      </w:r>
      <w:r w:rsidRPr="00E77DB2">
        <w:rPr>
          <w:rStyle w:val="StyleUnderline"/>
          <w:highlight w:val="yellow"/>
        </w:rPr>
        <w:t>on</w:t>
      </w:r>
      <w:r w:rsidRPr="00B177E4">
        <w:rPr>
          <w:rStyle w:val="StyleUnderline"/>
        </w:rPr>
        <w:t xml:space="preserve"> their </w:t>
      </w:r>
      <w:r w:rsidRPr="00E77DB2">
        <w:rPr>
          <w:rStyle w:val="Emphasis"/>
          <w:highlight w:val="yellow"/>
        </w:rPr>
        <w:t>psychological traits</w:t>
      </w:r>
      <w:r w:rsidRPr="00B177E4">
        <w:rPr>
          <w:sz w:val="16"/>
        </w:rPr>
        <w:t xml:space="preserve"> — how they frame the world, process information and develop plans of action. </w:t>
      </w:r>
      <w:r w:rsidRPr="00B177E4">
        <w:rPr>
          <w:rStyle w:val="StyleUnderline"/>
        </w:rPr>
        <w:t>Certain traits predispose leaders to more belligerent behavior</w:t>
      </w:r>
      <w:r w:rsidRPr="00B177E4">
        <w:rPr>
          <w:sz w:val="16"/>
        </w:rPr>
        <w:t>.</w:t>
      </w:r>
      <w:r>
        <w:rPr>
          <w:sz w:val="16"/>
        </w:rPr>
        <w:t xml:space="preserve"> </w:t>
      </w:r>
      <w:r w:rsidRPr="00B177E4">
        <w:rPr>
          <w:sz w:val="16"/>
        </w:rPr>
        <w:t>Do words translate into foreign policy action?</w:t>
      </w:r>
      <w:r>
        <w:rPr>
          <w:sz w:val="16"/>
        </w:rPr>
        <w:t xml:space="preserve"> </w:t>
      </w:r>
      <w:r w:rsidRPr="00B177E4">
        <w:rPr>
          <w:sz w:val="16"/>
        </w:rPr>
        <w:t>One way to identify these traits is content analyses of leaders’ rhetoric. The more leaders use certain types of verbal constructs, the more likely they are to possess traits that lead them to use military force.</w:t>
      </w:r>
      <w:r>
        <w:rPr>
          <w:sz w:val="16"/>
        </w:rPr>
        <w:t xml:space="preserve"> </w:t>
      </w:r>
      <w:r w:rsidRPr="00B177E4">
        <w:rPr>
          <w:sz w:val="16"/>
        </w:rPr>
        <w:t xml:space="preserve">For one, </w:t>
      </w:r>
      <w:r w:rsidRPr="00B177E4">
        <w:rPr>
          <w:rStyle w:val="StyleUnderline"/>
        </w:rPr>
        <w:t xml:space="preserve">conceptually </w:t>
      </w:r>
      <w:r w:rsidRPr="00E77DB2">
        <w:rPr>
          <w:rStyle w:val="StyleUnderline"/>
          <w:highlight w:val="yellow"/>
        </w:rPr>
        <w:t>simplistic leaders view the world in “black and white</w:t>
      </w:r>
      <w:r w:rsidRPr="00B177E4">
        <w:rPr>
          <w:rStyle w:val="StyleUnderline"/>
        </w:rPr>
        <w:t>” terms</w:t>
      </w:r>
      <w:r w:rsidRPr="00B177E4">
        <w:rPr>
          <w:sz w:val="16"/>
        </w:rPr>
        <w:t xml:space="preserve">; they </w:t>
      </w:r>
      <w:r w:rsidRPr="00B177E4">
        <w:rPr>
          <w:rStyle w:val="StyleUnderline"/>
        </w:rPr>
        <w:t xml:space="preserve">develop unsophisticated solutions to problems </w:t>
      </w:r>
      <w:r w:rsidRPr="00E77DB2">
        <w:rPr>
          <w:rStyle w:val="StyleUnderline"/>
          <w:highlight w:val="yellow"/>
        </w:rPr>
        <w:t>and are</w:t>
      </w:r>
      <w:r w:rsidRPr="00B177E4">
        <w:rPr>
          <w:sz w:val="16"/>
        </w:rPr>
        <w:t xml:space="preserve"> largely </w:t>
      </w:r>
      <w:r w:rsidRPr="00E77DB2">
        <w:rPr>
          <w:rStyle w:val="Emphasis"/>
          <w:highlight w:val="yellow"/>
        </w:rPr>
        <w:t>insensitive to risks</w:t>
      </w:r>
      <w:r w:rsidRPr="00B177E4">
        <w:rPr>
          <w:sz w:val="16"/>
        </w:rPr>
        <w:t xml:space="preserve">. Similarly, </w:t>
      </w:r>
      <w:r w:rsidRPr="00E77DB2">
        <w:rPr>
          <w:rStyle w:val="StyleUnderline"/>
          <w:highlight w:val="yellow"/>
        </w:rPr>
        <w:t>distrustful leaders</w:t>
      </w:r>
      <w:r w:rsidRPr="00B177E4">
        <w:rPr>
          <w:sz w:val="16"/>
        </w:rPr>
        <w:t xml:space="preserve"> tend to </w:t>
      </w:r>
      <w:r w:rsidRPr="00E77DB2">
        <w:rPr>
          <w:rStyle w:val="StyleUnderline"/>
          <w:highlight w:val="yellow"/>
        </w:rPr>
        <w:t>exaggerate threats and</w:t>
      </w:r>
      <w:r w:rsidRPr="00B177E4">
        <w:rPr>
          <w:rStyle w:val="StyleUnderline"/>
        </w:rPr>
        <w:t xml:space="preserve"> rely on aggression</w:t>
      </w:r>
      <w:r w:rsidRPr="00B177E4">
        <w:rPr>
          <w:sz w:val="16"/>
        </w:rPr>
        <w:t xml:space="preserve"> to deal with threats. </w:t>
      </w:r>
      <w:r w:rsidRPr="00B177E4">
        <w:rPr>
          <w:rStyle w:val="StyleUnderline"/>
        </w:rPr>
        <w:t>Distrustful leaders</w:t>
      </w:r>
      <w:r w:rsidRPr="00B177E4">
        <w:rPr>
          <w:sz w:val="16"/>
        </w:rPr>
        <w:t xml:space="preserve"> typically </w:t>
      </w:r>
      <w:r w:rsidRPr="00E77DB2">
        <w:rPr>
          <w:rStyle w:val="Emphasis"/>
          <w:highlight w:val="yellow"/>
        </w:rPr>
        <w:t>favor military action</w:t>
      </w:r>
      <w:r w:rsidRPr="00B177E4">
        <w:rPr>
          <w:sz w:val="16"/>
        </w:rPr>
        <w:t xml:space="preserve"> and are confident in their ability to wield it effectively.</w:t>
      </w:r>
      <w:r>
        <w:rPr>
          <w:sz w:val="16"/>
        </w:rPr>
        <w:t xml:space="preserve"> </w:t>
      </w:r>
      <w:r w:rsidRPr="00B177E4">
        <w:rPr>
          <w:sz w:val="16"/>
        </w:rPr>
        <w:t xml:space="preserve">Thus, </w:t>
      </w:r>
      <w:r w:rsidRPr="00E77DB2">
        <w:rPr>
          <w:rStyle w:val="StyleUnderline"/>
          <w:highlight w:val="yellow"/>
        </w:rPr>
        <w:t>when faced with</w:t>
      </w:r>
      <w:r w:rsidRPr="00B177E4">
        <w:rPr>
          <w:rStyle w:val="StyleUnderline"/>
        </w:rPr>
        <w:t xml:space="preserve"> politically damaging problems that are hard to solve — such as </w:t>
      </w:r>
      <w:r w:rsidRPr="00E77DB2">
        <w:rPr>
          <w:rStyle w:val="StyleUnderline"/>
          <w:highlight w:val="yellow"/>
        </w:rPr>
        <w:t xml:space="preserve">a </w:t>
      </w:r>
      <w:r w:rsidRPr="00E77DB2">
        <w:rPr>
          <w:rStyle w:val="Emphasis"/>
          <w:highlight w:val="yellow"/>
        </w:rPr>
        <w:t>faltering economy</w:t>
      </w:r>
      <w:r w:rsidRPr="00E77DB2">
        <w:rPr>
          <w:sz w:val="16"/>
          <w:highlight w:val="yellow"/>
        </w:rPr>
        <w:t xml:space="preserve"> — </w:t>
      </w:r>
      <w:r w:rsidRPr="00E77DB2">
        <w:rPr>
          <w:rStyle w:val="StyleUnderline"/>
          <w:highlight w:val="yellow"/>
        </w:rPr>
        <w:t>leaders</w:t>
      </w:r>
      <w:r w:rsidRPr="00B177E4">
        <w:rPr>
          <w:rStyle w:val="StyleUnderline"/>
        </w:rPr>
        <w:t xml:space="preserve"> who are</w:t>
      </w:r>
      <w:r w:rsidRPr="00B177E4">
        <w:rPr>
          <w:sz w:val="16"/>
        </w:rPr>
        <w:t xml:space="preserve"> both </w:t>
      </w:r>
      <w:r w:rsidRPr="00E77DB2">
        <w:rPr>
          <w:rStyle w:val="StyleUnderline"/>
          <w:highlight w:val="yellow"/>
        </w:rPr>
        <w:t xml:space="preserve">distrustful and simplistic are </w:t>
      </w:r>
      <w:r w:rsidRPr="00E77DB2">
        <w:rPr>
          <w:rStyle w:val="Emphasis"/>
          <w:highlight w:val="yellow"/>
        </w:rPr>
        <w:t>less likely to put together complex</w:t>
      </w:r>
      <w:r w:rsidRPr="00B177E4">
        <w:rPr>
          <w:rStyle w:val="Emphasis"/>
        </w:rPr>
        <w:t xml:space="preserve">, direct </w:t>
      </w:r>
      <w:r w:rsidRPr="00E77DB2">
        <w:rPr>
          <w:rStyle w:val="Emphasis"/>
          <w:highlight w:val="yellow"/>
        </w:rPr>
        <w:t>responses</w:t>
      </w:r>
      <w:r w:rsidRPr="00B177E4">
        <w:rPr>
          <w:sz w:val="16"/>
        </w:rPr>
        <w:t xml:space="preserve">. Instead, </w:t>
      </w:r>
      <w:r w:rsidRPr="00E77DB2">
        <w:rPr>
          <w:rStyle w:val="StyleUnderline"/>
          <w:highlight w:val="yellow"/>
        </w:rPr>
        <w:t>they develop</w:t>
      </w:r>
      <w:r w:rsidRPr="00B177E4">
        <w:rPr>
          <w:rStyle w:val="StyleUnderline"/>
        </w:rPr>
        <w:t xml:space="preserve"> simplistic but </w:t>
      </w:r>
      <w:r w:rsidRPr="00E77DB2">
        <w:rPr>
          <w:rStyle w:val="StyleUnderline"/>
          <w:highlight w:val="yellow"/>
        </w:rPr>
        <w:t>risky “solutions” that divert</w:t>
      </w:r>
      <w:r w:rsidRPr="00B177E4">
        <w:rPr>
          <w:rStyle w:val="StyleUnderline"/>
        </w:rPr>
        <w:t xml:space="preserve"> popular </w:t>
      </w:r>
      <w:r w:rsidRPr="00E77DB2">
        <w:rPr>
          <w:rStyle w:val="StyleUnderline"/>
          <w:highlight w:val="yellow"/>
        </w:rPr>
        <w:t>attention</w:t>
      </w:r>
      <w:r w:rsidRPr="00B177E4">
        <w:rPr>
          <w:sz w:val="16"/>
        </w:rPr>
        <w:t xml:space="preserve"> from the problem, </w:t>
      </w:r>
      <w:r w:rsidRPr="00E77DB2">
        <w:rPr>
          <w:rStyle w:val="StyleUnderline"/>
          <w:highlight w:val="yellow"/>
        </w:rPr>
        <w:t>utilizing</w:t>
      </w:r>
      <w:r w:rsidRPr="00B177E4">
        <w:rPr>
          <w:sz w:val="16"/>
        </w:rPr>
        <w:t xml:space="preserve"> the tools with which they are most comfortable and confident (</w:t>
      </w:r>
      <w:r w:rsidRPr="00E77DB2">
        <w:rPr>
          <w:rStyle w:val="Emphasis"/>
          <w:highlight w:val="yellow"/>
        </w:rPr>
        <w:t>military force</w:t>
      </w:r>
      <w:r w:rsidRPr="00B177E4">
        <w:rPr>
          <w:sz w:val="16"/>
        </w:rPr>
        <w:t>).</w:t>
      </w:r>
      <w:r>
        <w:rPr>
          <w:sz w:val="16"/>
        </w:rPr>
        <w:t xml:space="preserve"> </w:t>
      </w:r>
      <w:r w:rsidRPr="00B177E4">
        <w:rPr>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r>
        <w:rPr>
          <w:sz w:val="16"/>
        </w:rPr>
        <w:t xml:space="preserve"> </w:t>
      </w:r>
      <w:r w:rsidRPr="00B177E4">
        <w:rPr>
          <w:sz w:val="16"/>
        </w:rPr>
        <w:t>What about Donald Trump?</w:t>
      </w:r>
      <w:r>
        <w:rPr>
          <w:sz w:val="16"/>
        </w:rPr>
        <w:t xml:space="preserve"> </w:t>
      </w:r>
      <w:r w:rsidRPr="00B177E4">
        <w:rPr>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r>
        <w:rPr>
          <w:sz w:val="16"/>
        </w:rPr>
        <w:t xml:space="preserve"> </w:t>
      </w:r>
      <w:r w:rsidRPr="00B177E4">
        <w:rPr>
          <w:sz w:val="16"/>
        </w:rPr>
        <w:t>I sampled Trump’s campaign rhetoric, analyzing 71,446 words across 24 events from January 2015 to December 2016. Using a program for measuring leadership traits in rhetoric, I estimated what Trump’s words may tell us about his level of</w:t>
      </w:r>
      <w:r>
        <w:rPr>
          <w:sz w:val="16"/>
        </w:rPr>
        <w:t xml:space="preserve"> </w:t>
      </w:r>
      <w:r w:rsidRPr="00B177E4">
        <w:rPr>
          <w:sz w:val="16"/>
        </w:rPr>
        <w:t>distrust and conceptual complexity. The graph below shows Trump’s level of distrust compared to previous presidents.</w:t>
      </w:r>
      <w:r>
        <w:rPr>
          <w:sz w:val="16"/>
        </w:rPr>
        <w:t xml:space="preserve"> </w:t>
      </w:r>
      <w:r w:rsidRPr="00B177E4">
        <w:rPr>
          <w:sz w:val="16"/>
        </w:rPr>
        <w:t xml:space="preserve">As a candidate, Trump also scored </w:t>
      </w:r>
      <w:proofErr w:type="gramStart"/>
      <w:r w:rsidRPr="00B177E4">
        <w:rPr>
          <w:sz w:val="16"/>
        </w:rPr>
        <w:t>second-lowest</w:t>
      </w:r>
      <w:proofErr w:type="gramEnd"/>
      <w:r w:rsidRPr="00B177E4">
        <w:rPr>
          <w:sz w:val="16"/>
        </w:rPr>
        <w:t xml:space="preserve">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r>
        <w:rPr>
          <w:sz w:val="16"/>
        </w:rPr>
        <w:t xml:space="preserve"> </w:t>
      </w:r>
      <w:r w:rsidRPr="00B177E4">
        <w:rPr>
          <w:sz w:val="16"/>
        </w:rPr>
        <w:t>A possible implication for military action</w:t>
      </w:r>
      <w:r>
        <w:rPr>
          <w:sz w:val="16"/>
        </w:rPr>
        <w:t xml:space="preserve"> </w:t>
      </w:r>
      <w:r w:rsidRPr="00E77DB2">
        <w:rPr>
          <w:rStyle w:val="StyleUnderline"/>
          <w:highlight w:val="yellow"/>
        </w:rPr>
        <w:t>I took</w:t>
      </w:r>
      <w:r w:rsidRPr="00B177E4">
        <w:rPr>
          <w:sz w:val="16"/>
        </w:rPr>
        <w:t xml:space="preserve"> these </w:t>
      </w:r>
      <w:r w:rsidRPr="00E77DB2">
        <w:rPr>
          <w:rStyle w:val="StyleUnderline"/>
          <w:highlight w:val="yellow"/>
        </w:rPr>
        <w:t>data on Trump</w:t>
      </w:r>
      <w:r w:rsidRPr="00B177E4">
        <w:rPr>
          <w:rStyle w:val="StyleUnderline"/>
        </w:rPr>
        <w:t xml:space="preserve"> and plugged them </w:t>
      </w:r>
      <w:r w:rsidRPr="00E77DB2">
        <w:rPr>
          <w:rStyle w:val="StyleUnderline"/>
          <w:highlight w:val="yellow"/>
        </w:rPr>
        <w:t>into the statistical model</w:t>
      </w:r>
      <w:r w:rsidRPr="00B177E4">
        <w:rPr>
          <w:rStyle w:val="StyleUnderline"/>
        </w:rPr>
        <w:t xml:space="preserve"> that we developed </w:t>
      </w:r>
      <w:r w:rsidRPr="00E77DB2">
        <w:rPr>
          <w:rStyle w:val="StyleUnderline"/>
          <w:highlight w:val="yellow"/>
        </w:rPr>
        <w:t>to predict</w:t>
      </w:r>
      <w:r w:rsidRPr="00B177E4">
        <w:rPr>
          <w:rStyle w:val="StyleUnderline"/>
        </w:rPr>
        <w:t xml:space="preserve"> major </w:t>
      </w:r>
      <w:r w:rsidRPr="00E77DB2">
        <w:rPr>
          <w:rStyle w:val="StyleUnderline"/>
          <w:highlight w:val="yellow"/>
        </w:rPr>
        <w:t>uses of force</w:t>
      </w:r>
      <w:r w:rsidRPr="00B177E4">
        <w:rPr>
          <w:rStyle w:val="StyleUnderline"/>
        </w:rPr>
        <w:t xml:space="preserve"> by the U</w:t>
      </w:r>
      <w:r w:rsidRPr="00B177E4">
        <w:rPr>
          <w:sz w:val="16"/>
        </w:rPr>
        <w:t xml:space="preserve">nited </w:t>
      </w:r>
      <w:r w:rsidRPr="00B177E4">
        <w:rPr>
          <w:rStyle w:val="StyleUnderline"/>
        </w:rPr>
        <w:t>S</w:t>
      </w:r>
      <w:r w:rsidRPr="00B177E4">
        <w:rPr>
          <w:sz w:val="16"/>
        </w:rPr>
        <w:t xml:space="preserve">tates </w:t>
      </w:r>
      <w:r w:rsidRPr="00B177E4">
        <w:rPr>
          <w:rStyle w:val="StyleUnderline"/>
        </w:rPr>
        <w:t xml:space="preserve">from </w:t>
      </w:r>
      <w:r w:rsidRPr="00C93C2C">
        <w:rPr>
          <w:rStyle w:val="StyleUnderline"/>
        </w:rPr>
        <w:t>1953 to 2000</w:t>
      </w:r>
      <w:r w:rsidRPr="00C93C2C">
        <w:rPr>
          <w:sz w:val="16"/>
        </w:rPr>
        <w:t xml:space="preserve">. </w:t>
      </w:r>
      <w:r w:rsidRPr="00C93C2C">
        <w:rPr>
          <w:rStyle w:val="StyleUnderline"/>
        </w:rPr>
        <w:t xml:space="preserve">For a president of average distrust and conceptual complexity, an economic downturn </w:t>
      </w:r>
      <w:r w:rsidRPr="00C93C2C">
        <w:rPr>
          <w:rStyle w:val="Emphasis"/>
        </w:rPr>
        <w:t>only weakly predicts an increase in the use of force</w:t>
      </w:r>
      <w:r w:rsidRPr="00C93C2C">
        <w:rPr>
          <w:sz w:val="16"/>
        </w:rPr>
        <w:t>.</w:t>
      </w:r>
      <w:r>
        <w:rPr>
          <w:sz w:val="16"/>
        </w:rPr>
        <w:t xml:space="preserve"> </w:t>
      </w:r>
      <w:r w:rsidRPr="00B177E4">
        <w:rPr>
          <w:rStyle w:val="StyleUnderline"/>
        </w:rPr>
        <w:t xml:space="preserve">But </w:t>
      </w:r>
      <w:r w:rsidRPr="00EF4F12">
        <w:rPr>
          <w:rStyle w:val="StyleUnderline"/>
          <w:highlight w:val="yellow"/>
        </w:rPr>
        <w:t>the model would predict</w:t>
      </w:r>
      <w:r w:rsidRPr="00B177E4">
        <w:rPr>
          <w:sz w:val="16"/>
        </w:rPr>
        <w:t xml:space="preserve"> that </w:t>
      </w:r>
      <w:r w:rsidRPr="00B177E4">
        <w:rPr>
          <w:rStyle w:val="StyleUnderline"/>
        </w:rPr>
        <w:t xml:space="preserve">a president with </w:t>
      </w:r>
      <w:r w:rsidRPr="00EF4F12">
        <w:rPr>
          <w:rStyle w:val="StyleUnderline"/>
          <w:highlight w:val="yellow"/>
        </w:rPr>
        <w:t>Trump</w:t>
      </w:r>
      <w:r w:rsidRPr="00B177E4">
        <w:rPr>
          <w:rStyle w:val="StyleUnderline"/>
        </w:rPr>
        <w:t xml:space="preserve">’s numbers </w:t>
      </w:r>
      <w:r w:rsidRPr="00EF4F12">
        <w:rPr>
          <w:rStyle w:val="StyleUnderline"/>
          <w:highlight w:val="yellow"/>
        </w:rPr>
        <w:t xml:space="preserve">would respond to </w:t>
      </w:r>
      <w:r w:rsidRPr="00EF4F12">
        <w:rPr>
          <w:rStyle w:val="Emphasis"/>
          <w:sz w:val="24"/>
          <w:highlight w:val="yellow"/>
        </w:rPr>
        <w:t>even a minor economic downturn with</w:t>
      </w:r>
      <w:r w:rsidRPr="00B177E4">
        <w:rPr>
          <w:rStyle w:val="Emphasis"/>
          <w:sz w:val="24"/>
        </w:rPr>
        <w:t xml:space="preserve"> an increase in the use of </w:t>
      </w:r>
      <w:r w:rsidRPr="00EF4F12">
        <w:rPr>
          <w:rStyle w:val="Emphasis"/>
          <w:sz w:val="24"/>
          <w:highlight w:val="yellow"/>
        </w:rPr>
        <w:t>force</w:t>
      </w:r>
      <w:r w:rsidRPr="00B177E4">
        <w:rPr>
          <w:sz w:val="16"/>
        </w:rPr>
        <w:t>. For example, were the misery index (aggregate inflation and unemployment) equal to 12 — about where it stood in October 2011 — the model predicts a president with Trump’s psychological traits would initiate more than one major conflict per quarter.</w:t>
      </w:r>
    </w:p>
    <w:p w14:paraId="22546E22" w14:textId="77777777" w:rsidR="006C5C1F" w:rsidRPr="00AE6594" w:rsidRDefault="006C5C1F" w:rsidP="006C5C1F">
      <w:pPr>
        <w:pStyle w:val="Heading4"/>
      </w:pPr>
      <w:r w:rsidRPr="00AE6594">
        <w:t xml:space="preserve">Best </w:t>
      </w:r>
      <w:r w:rsidRPr="00AE6594">
        <w:rPr>
          <w:u w:val="single"/>
        </w:rPr>
        <w:t>stats</w:t>
      </w:r>
      <w:r w:rsidRPr="00AE6594">
        <w:t xml:space="preserve"> prove</w:t>
      </w:r>
    </w:p>
    <w:p w14:paraId="1C11C128" w14:textId="77777777" w:rsidR="006C5C1F" w:rsidRPr="00AE6594" w:rsidRDefault="006C5C1F" w:rsidP="006C5C1F">
      <w:r w:rsidRPr="00AE6594">
        <w:t xml:space="preserve">Jedidiah </w:t>
      </w:r>
      <w:r w:rsidRPr="00AE6594">
        <w:rPr>
          <w:rStyle w:val="Style13ptBold"/>
        </w:rPr>
        <w:t>Royal 10</w:t>
      </w:r>
      <w:r w:rsidRPr="00AE6594">
        <w:t xml:space="preserve">, Director of Cooperative Threat Reduction at the US Department of Defense, “Economic Integration, Economic </w:t>
      </w:r>
      <w:proofErr w:type="spellStart"/>
      <w:r w:rsidRPr="00AE6594">
        <w:t>Signalling</w:t>
      </w:r>
      <w:proofErr w:type="spellEnd"/>
      <w:r w:rsidRPr="00AE6594">
        <w:t xml:space="preserve"> and the Problem of Economic Crises”, chapter in Economics of War and Peace: Economic, Legal and Political Perspectives, ed. G</w:t>
      </w:r>
      <w:r>
        <w:t xml:space="preserve">oldsmith and </w:t>
      </w:r>
      <w:proofErr w:type="spellStart"/>
      <w:r>
        <w:t>Brauer</w:t>
      </w:r>
      <w:proofErr w:type="spellEnd"/>
      <w:r>
        <w:t>, p. 213-215</w:t>
      </w:r>
    </w:p>
    <w:p w14:paraId="702BD4D9" w14:textId="77777777" w:rsidR="006C5C1F" w:rsidRPr="00AE6594" w:rsidRDefault="006C5C1F" w:rsidP="006C5C1F">
      <w:pPr>
        <w:rPr>
          <w:sz w:val="12"/>
          <w:lang w:eastAsia="ko-KR"/>
        </w:rPr>
      </w:pPr>
      <w:r w:rsidRPr="00AE6594">
        <w:rPr>
          <w:sz w:val="12"/>
        </w:rPr>
        <w:lastRenderedPageBreak/>
        <w:t xml:space="preserve">First, on the systemic level, </w:t>
      </w:r>
      <w:proofErr w:type="spellStart"/>
      <w:r w:rsidRPr="00AE6594">
        <w:rPr>
          <w:sz w:val="12"/>
        </w:rPr>
        <w:t>Pollins</w:t>
      </w:r>
      <w:proofErr w:type="spellEnd"/>
      <w:r w:rsidRPr="00AE6594">
        <w:rPr>
          <w:sz w:val="12"/>
        </w:rPr>
        <w:t xml:space="preserve"> (2008) advances </w:t>
      </w:r>
      <w:proofErr w:type="spellStart"/>
      <w:r w:rsidRPr="00AE6594">
        <w:rPr>
          <w:sz w:val="12"/>
        </w:rPr>
        <w:t>Modelski</w:t>
      </w:r>
      <w:proofErr w:type="spellEnd"/>
      <w:r w:rsidRPr="00AE6594">
        <w:rPr>
          <w:sz w:val="12"/>
        </w:rPr>
        <w:t xml:space="preserve"> and Thompson’s (1996) work on leadership cycle theory, finding that </w:t>
      </w:r>
      <w:r w:rsidRPr="00AE6594">
        <w:rPr>
          <w:rStyle w:val="StyleUnderline"/>
          <w:highlight w:val="yellow"/>
        </w:rPr>
        <w:t>rhythms in the</w:t>
      </w:r>
      <w:r w:rsidRPr="00AE6594">
        <w:rPr>
          <w:sz w:val="12"/>
        </w:rPr>
        <w:t xml:space="preserve"> global</w:t>
      </w:r>
      <w:r w:rsidRPr="00AE6594">
        <w:rPr>
          <w:rStyle w:val="StyleUnderline"/>
        </w:rPr>
        <w:t xml:space="preserve"> </w:t>
      </w:r>
      <w:r w:rsidRPr="00AE6594">
        <w:rPr>
          <w:rStyle w:val="StyleUnderline"/>
          <w:highlight w:val="yellow"/>
        </w:rPr>
        <w:t xml:space="preserve">economy are associated with the </w:t>
      </w:r>
      <w:r w:rsidRPr="00AE6594">
        <w:rPr>
          <w:rStyle w:val="Emphasis"/>
          <w:highlight w:val="yellow"/>
        </w:rPr>
        <w:t>rise and fall of a pre-eminent power</w:t>
      </w:r>
      <w:r w:rsidRPr="00AE6594">
        <w:rPr>
          <w:rStyle w:val="StyleUnderline"/>
          <w:highlight w:val="yellow"/>
        </w:rPr>
        <w:t xml:space="preserve"> </w:t>
      </w:r>
      <w:r w:rsidRPr="00AE6594">
        <w:rPr>
          <w:rStyle w:val="StyleUnderline"/>
        </w:rPr>
        <w:t>and the</w:t>
      </w:r>
      <w:r w:rsidRPr="00AE6594">
        <w:rPr>
          <w:sz w:val="12"/>
        </w:rPr>
        <w:t xml:space="preserve"> often bloody </w:t>
      </w:r>
      <w:r w:rsidRPr="00AE6594">
        <w:rPr>
          <w:rStyle w:val="StyleUnderline"/>
        </w:rPr>
        <w:t>transition from one</w:t>
      </w:r>
      <w:r w:rsidRPr="00AE6594">
        <w:rPr>
          <w:sz w:val="12"/>
        </w:rPr>
        <w:t xml:space="preserve"> pre-eminent leader </w:t>
      </w:r>
      <w:r w:rsidRPr="00AE6594">
        <w:rPr>
          <w:rStyle w:val="StyleUnderline"/>
        </w:rPr>
        <w:t>to the next</w:t>
      </w:r>
      <w:r w:rsidRPr="00AE6594">
        <w:rPr>
          <w:sz w:val="12"/>
        </w:rPr>
        <w:t xml:space="preserve">. As such, exogenous shocks such as </w:t>
      </w:r>
      <w:r w:rsidRPr="00AE6594">
        <w:rPr>
          <w:rStyle w:val="StyleUnderline"/>
          <w:highlight w:val="yellow"/>
        </w:rPr>
        <w:t>economic crisis could</w:t>
      </w:r>
      <w:r w:rsidRPr="00AE6594">
        <w:rPr>
          <w:sz w:val="12"/>
        </w:rPr>
        <w:t xml:space="preserve"> usher in a redistribution of power (see also Gilpin, 1981) that </w:t>
      </w:r>
      <w:r w:rsidRPr="00AE6594">
        <w:rPr>
          <w:rStyle w:val="StyleUnderline"/>
          <w:highlight w:val="yellow"/>
        </w:rPr>
        <w:t>lead</w:t>
      </w:r>
      <w:r w:rsidRPr="00AE6594">
        <w:rPr>
          <w:sz w:val="12"/>
        </w:rPr>
        <w:t xml:space="preserve">s </w:t>
      </w:r>
      <w:r w:rsidRPr="00AE6594">
        <w:rPr>
          <w:rStyle w:val="StyleUnderline"/>
          <w:highlight w:val="yellow"/>
        </w:rPr>
        <w:t xml:space="preserve">to uncertainty </w:t>
      </w:r>
      <w:r w:rsidRPr="00AE6594">
        <w:rPr>
          <w:rStyle w:val="StyleUnderline"/>
        </w:rPr>
        <w:t xml:space="preserve">about power balances, </w:t>
      </w:r>
      <w:r w:rsidRPr="00AE6594">
        <w:rPr>
          <w:rStyle w:val="StyleUnderline"/>
          <w:highlight w:val="yellow"/>
        </w:rPr>
        <w:t>increasing the risk of miscalc</w:t>
      </w:r>
      <w:r w:rsidRPr="00AE6594">
        <w:rPr>
          <w:sz w:val="12"/>
        </w:rPr>
        <w:t xml:space="preserve">ulation (Fearon, 1995). Alternatively, even a relatively certain redistribution of power could lead to a permissive environment for conflict as a rising power may seek to challenge a declining power (Werner 1999). Separately, </w:t>
      </w:r>
      <w:proofErr w:type="spellStart"/>
      <w:r w:rsidRPr="00AE6594">
        <w:rPr>
          <w:sz w:val="12"/>
        </w:rPr>
        <w:t>Pollins</w:t>
      </w:r>
      <w:proofErr w:type="spellEnd"/>
      <w:r w:rsidRPr="00AE6594">
        <w:rPr>
          <w:sz w:val="12"/>
        </w:rPr>
        <w:t xml:space="preserve"> (1996) also show that global economic cycles combined with parallel leadership cycles impact the likelihood of conflict among major, medium, and small powers, although he suggests that the causes and connections between global economic conditions and security conditions remain </w:t>
      </w:r>
      <w:proofErr w:type="gramStart"/>
      <w:r w:rsidRPr="00AE6594">
        <w:rPr>
          <w:sz w:val="12"/>
        </w:rPr>
        <w:t>unknown.¶</w:t>
      </w:r>
      <w:proofErr w:type="gramEnd"/>
      <w:r w:rsidRPr="00AE6594">
        <w:rPr>
          <w:sz w:val="12"/>
        </w:rPr>
        <w:t xml:space="preserve"> Second, on a dyadic level. Copeland's (1996. 2000) theory of trade expectations suggests that 'future expectation of trade' is a significant variable in understanding economic conditions and security </w:t>
      </w:r>
      <w:proofErr w:type="spellStart"/>
      <w:r w:rsidRPr="00AE6594">
        <w:rPr>
          <w:sz w:val="12"/>
          <w:szCs w:val="16"/>
        </w:rPr>
        <w:t>behaviour</w:t>
      </w:r>
      <w:proofErr w:type="spellEnd"/>
      <w:r w:rsidRPr="00AE6594">
        <w:rPr>
          <w:sz w:val="12"/>
          <w:szCs w:val="16"/>
        </w:rPr>
        <w:t xml:space="preserve"> of states.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Crises</w:t>
      </w:r>
      <w:r w:rsidRPr="00AE6594">
        <w:rPr>
          <w:sz w:val="12"/>
        </w:rPr>
        <w:t xml:space="preserve"> could potentially be the trigger for decreased trade expectations either on its own or because it triggers protectionist moves by interdependent states.4 ¶ Third, others have considered the link between economic decline and external armed conflict at a national level. </w:t>
      </w:r>
      <w:r w:rsidRPr="00AE6594">
        <w:rPr>
          <w:rStyle w:val="StyleUnderline"/>
        </w:rPr>
        <w:t>Blomberg and Hess</w:t>
      </w:r>
      <w:r w:rsidRPr="00AE6594">
        <w:rPr>
          <w:sz w:val="12"/>
        </w:rPr>
        <w:t xml:space="preserve"> (2002) </w:t>
      </w:r>
      <w:r w:rsidRPr="00AE6594">
        <w:rPr>
          <w:rStyle w:val="StyleUnderline"/>
        </w:rPr>
        <w:t>find a strong correlation between internal</w:t>
      </w:r>
      <w:r w:rsidRPr="00AE6594">
        <w:rPr>
          <w:sz w:val="12"/>
        </w:rPr>
        <w:t xml:space="preserve"> conflict</w:t>
      </w:r>
      <w:r w:rsidRPr="00AE6594">
        <w:rPr>
          <w:rStyle w:val="StyleUnderline"/>
        </w:rPr>
        <w:t xml:space="preserve"> and external conflict</w:t>
      </w:r>
      <w:r w:rsidRPr="00AE6594">
        <w:rPr>
          <w:sz w:val="12"/>
        </w:rPr>
        <w:t xml:space="preserve">, particularly </w:t>
      </w:r>
      <w:r w:rsidRPr="00AE6594">
        <w:rPr>
          <w:rStyle w:val="StyleUnderline"/>
        </w:rPr>
        <w:t>during</w:t>
      </w:r>
      <w:r w:rsidRPr="00AE6594">
        <w:rPr>
          <w:sz w:val="12"/>
        </w:rPr>
        <w:t xml:space="preserve"> periods of </w:t>
      </w:r>
      <w:r w:rsidRPr="00AE6594">
        <w:rPr>
          <w:rStyle w:val="StyleUnderline"/>
        </w:rPr>
        <w:t>economic</w:t>
      </w:r>
      <w:r w:rsidRPr="00AE6594">
        <w:rPr>
          <w:sz w:val="12"/>
        </w:rPr>
        <w:t xml:space="preserve"> </w:t>
      </w:r>
      <w:r w:rsidRPr="00AE6594">
        <w:rPr>
          <w:rStyle w:val="StyleUnderline"/>
        </w:rPr>
        <w:t>downturn</w:t>
      </w:r>
      <w:r w:rsidRPr="00AE6594">
        <w:rPr>
          <w:sz w:val="12"/>
        </w:rPr>
        <w:t xml:space="preserve">. They write, </w:t>
      </w:r>
      <w:proofErr w:type="gramStart"/>
      <w:r w:rsidRPr="00AE6594">
        <w:rPr>
          <w:sz w:val="12"/>
        </w:rPr>
        <w:t>The</w:t>
      </w:r>
      <w:proofErr w:type="gramEnd"/>
      <w:r w:rsidRPr="00AE6594">
        <w:rPr>
          <w:sz w:val="12"/>
        </w:rPr>
        <w:t xml:space="preserve"> linkages between internal and external conflict and prosperity are strong and mutually reinforcing. Economic conflict tends to spawn internal conflict, which in turn returns the </w:t>
      </w:r>
      <w:proofErr w:type="spellStart"/>
      <w:r w:rsidRPr="00AE6594">
        <w:rPr>
          <w:sz w:val="12"/>
        </w:rPr>
        <w:t>favour</w:t>
      </w:r>
      <w:proofErr w:type="spellEnd"/>
      <w:r w:rsidRPr="00AE6594">
        <w:rPr>
          <w:sz w:val="12"/>
        </w:rPr>
        <w:t xml:space="preserve">. Moreover, the presence of a recession lends to amplify the extent to which international and external conflicts self-rein force each other. (Blomberg &amp; Hess. 2002. p. 89) </w:t>
      </w:r>
      <w:r w:rsidRPr="00AE6594">
        <w:rPr>
          <w:sz w:val="12"/>
          <w:szCs w:val="16"/>
        </w:rPr>
        <w:t xml:space="preserve">Economic decline has also been linked with an increase in the likelihood of terrorism </w:t>
      </w:r>
      <w:r w:rsidRPr="00AE6594">
        <w:rPr>
          <w:sz w:val="12"/>
        </w:rPr>
        <w:t xml:space="preserve">(Blomberg. Hess. &amp; </w:t>
      </w:r>
      <w:proofErr w:type="spellStart"/>
      <w:r w:rsidRPr="00AE6594">
        <w:rPr>
          <w:sz w:val="12"/>
        </w:rPr>
        <w:t>Weerapana</w:t>
      </w:r>
      <w:proofErr w:type="spellEnd"/>
      <w:r w:rsidRPr="00AE6594">
        <w:rPr>
          <w:sz w:val="12"/>
        </w:rPr>
        <w:t>, 2004), which has the capacity to spill across borders and lead to external tensions. ¶ Furthermore, crises generally reduce the popularity of a sitting government. "Diversionary theory" suggests that, when facing unpopularity arising from economic decline, sitting</w:t>
      </w:r>
      <w:r w:rsidRPr="00AE6594">
        <w:rPr>
          <w:sz w:val="12"/>
          <w:szCs w:val="16"/>
        </w:rPr>
        <w:t xml:space="preserve"> </w:t>
      </w:r>
      <w:r w:rsidRPr="00AE6594">
        <w:rPr>
          <w:rStyle w:val="StyleUnderline"/>
          <w:highlight w:val="yellow"/>
        </w:rPr>
        <w:t>governments have</w:t>
      </w:r>
      <w:r w:rsidRPr="00AE6594">
        <w:rPr>
          <w:sz w:val="12"/>
        </w:rPr>
        <w:t xml:space="preserve"> increased </w:t>
      </w:r>
      <w:r w:rsidRPr="00AE6594">
        <w:rPr>
          <w:rStyle w:val="StyleUnderline"/>
          <w:highlight w:val="yellow"/>
        </w:rPr>
        <w:t>incentives to fabricate</w:t>
      </w:r>
      <w:r w:rsidRPr="00AE6594">
        <w:rPr>
          <w:sz w:val="12"/>
        </w:rPr>
        <w:t xml:space="preserve"> external military </w:t>
      </w:r>
      <w:r w:rsidRPr="00AE6594">
        <w:rPr>
          <w:rStyle w:val="StyleUnderline"/>
          <w:highlight w:val="yellow"/>
        </w:rPr>
        <w:t>conflicts</w:t>
      </w:r>
      <w:r w:rsidRPr="00AE6594">
        <w:rPr>
          <w:rStyle w:val="StyleUnderline"/>
        </w:rPr>
        <w:t xml:space="preserve"> </w:t>
      </w:r>
      <w:r w:rsidRPr="00AE6594">
        <w:rPr>
          <w:rStyle w:val="StyleUnderline"/>
          <w:highlight w:val="yellow"/>
        </w:rPr>
        <w:t xml:space="preserve">to create a </w:t>
      </w:r>
      <w:r w:rsidRPr="00AE6594">
        <w:rPr>
          <w:rStyle w:val="Emphasis"/>
          <w:highlight w:val="yellow"/>
        </w:rPr>
        <w:t>'rally around the flag' effect</w:t>
      </w:r>
      <w:r w:rsidRPr="00AE6594">
        <w:rPr>
          <w:sz w:val="12"/>
        </w:rPr>
        <w:t xml:space="preserve">. Wang (1996), </w:t>
      </w:r>
      <w:proofErr w:type="spellStart"/>
      <w:r w:rsidRPr="00AE6594">
        <w:rPr>
          <w:sz w:val="12"/>
        </w:rPr>
        <w:t>DeRouen</w:t>
      </w:r>
      <w:proofErr w:type="spellEnd"/>
      <w:r w:rsidRPr="00AE6594">
        <w:rPr>
          <w:sz w:val="12"/>
        </w:rPr>
        <w:t xml:space="preserve"> (1995), and </w:t>
      </w:r>
      <w:proofErr w:type="spellStart"/>
      <w:r w:rsidRPr="00AE6594">
        <w:rPr>
          <w:sz w:val="12"/>
        </w:rPr>
        <w:t>Blombcrg</w:t>
      </w:r>
      <w:proofErr w:type="spellEnd"/>
      <w:r w:rsidRPr="00AE6594">
        <w:rPr>
          <w:sz w:val="12"/>
        </w:rPr>
        <w:t xml:space="preserve">. Mess, and Thacker (2006) find supporting evidence showing that economic decline and use of force are at least indirectly correlated. </w:t>
      </w:r>
      <w:proofErr w:type="spellStart"/>
      <w:r w:rsidRPr="00AE6594">
        <w:rPr>
          <w:sz w:val="12"/>
        </w:rPr>
        <w:t>Gelpi</w:t>
      </w:r>
      <w:proofErr w:type="spellEnd"/>
      <w:r w:rsidRPr="00AE6594">
        <w:rPr>
          <w:sz w:val="12"/>
        </w:rPr>
        <w:t xml:space="preserve"> (1997), Miller (1999). and Kisangani and Pickering (2009) suggest that the tendency towards diversionary tactics are greater for democratic states than autocratic states, </w:t>
      </w:r>
      <w:proofErr w:type="gramStart"/>
      <w:r w:rsidRPr="00AE6594">
        <w:rPr>
          <w:sz w:val="12"/>
        </w:rPr>
        <w:t>due to the fact that</w:t>
      </w:r>
      <w:proofErr w:type="gramEnd"/>
      <w:r w:rsidRPr="00AE6594">
        <w:rPr>
          <w:sz w:val="12"/>
        </w:rPr>
        <w:t xml:space="preserve"> democratic leaders are generally more susceptible to being removed from office due to lack of domestic support. </w:t>
      </w:r>
      <w:proofErr w:type="spellStart"/>
      <w:r w:rsidRPr="00AE6594">
        <w:rPr>
          <w:sz w:val="12"/>
        </w:rPr>
        <w:t>DeRouen</w:t>
      </w:r>
      <w:proofErr w:type="spellEnd"/>
      <w:r w:rsidRPr="00AE6594">
        <w:rPr>
          <w:sz w:val="12"/>
        </w:rPr>
        <w:t xml:space="preserve"> (2000) has provided evidence showing that </w:t>
      </w:r>
      <w:r w:rsidRPr="00AE6594">
        <w:rPr>
          <w:rStyle w:val="StyleUnderline"/>
          <w:highlight w:val="yellow"/>
        </w:rPr>
        <w:t>periods of weak economic performance in the U</w:t>
      </w:r>
      <w:r w:rsidRPr="00AE6594">
        <w:rPr>
          <w:sz w:val="12"/>
        </w:rPr>
        <w:t xml:space="preserve">nited </w:t>
      </w:r>
      <w:r w:rsidRPr="00AE6594">
        <w:rPr>
          <w:rStyle w:val="StyleUnderline"/>
          <w:highlight w:val="yellow"/>
        </w:rPr>
        <w:t>S</w:t>
      </w:r>
      <w:r w:rsidRPr="00AE6594">
        <w:rPr>
          <w:sz w:val="12"/>
        </w:rPr>
        <w:t xml:space="preserve">tates, and thus weak Presidential popularity, </w:t>
      </w:r>
      <w:r w:rsidRPr="00AE6594">
        <w:rPr>
          <w:rStyle w:val="StyleUnderline"/>
          <w:highlight w:val="yellow"/>
        </w:rPr>
        <w:t>are</w:t>
      </w:r>
      <w:r w:rsidRPr="00AE6594">
        <w:rPr>
          <w:sz w:val="12"/>
        </w:rPr>
        <w:t xml:space="preserve"> statistically </w:t>
      </w:r>
      <w:r w:rsidRPr="00AE6594">
        <w:rPr>
          <w:rStyle w:val="StyleUnderline"/>
          <w:highlight w:val="yellow"/>
        </w:rPr>
        <w:t>linked to</w:t>
      </w:r>
      <w:r w:rsidRPr="00AE6594">
        <w:rPr>
          <w:sz w:val="12"/>
        </w:rPr>
        <w:t xml:space="preserve"> an increase in </w:t>
      </w:r>
      <w:r w:rsidRPr="00AE6594">
        <w:rPr>
          <w:rStyle w:val="StyleUnderline"/>
          <w:highlight w:val="yellow"/>
        </w:rPr>
        <w:t>the use of force</w:t>
      </w:r>
      <w:r w:rsidRPr="00AE6594">
        <w:rPr>
          <w:sz w:val="12"/>
        </w:rPr>
        <w:t>.</w:t>
      </w:r>
    </w:p>
    <w:p w14:paraId="5C91874F" w14:textId="77777777" w:rsidR="006C5C1F" w:rsidRPr="00AE6594" w:rsidRDefault="006C5C1F" w:rsidP="006C5C1F">
      <w:pPr>
        <w:pStyle w:val="Heading4"/>
      </w:pPr>
      <w:r>
        <w:rPr>
          <w:lang w:eastAsia="ko-KR"/>
        </w:rPr>
        <w:t>Econ decline</w:t>
      </w:r>
      <w:r w:rsidRPr="00AE6594">
        <w:rPr>
          <w:lang w:eastAsia="ko-KR"/>
        </w:rPr>
        <w:t>--</w:t>
      </w:r>
      <w:r w:rsidRPr="00AE6594">
        <w:t xml:space="preserve"> causes </w:t>
      </w:r>
      <w:r w:rsidRPr="00AE6594">
        <w:rPr>
          <w:u w:val="single"/>
        </w:rPr>
        <w:t>violent lash-out</w:t>
      </w:r>
      <w:r w:rsidRPr="00AE6594">
        <w:t xml:space="preserve"> and </w:t>
      </w:r>
      <w:r w:rsidRPr="00AE6594">
        <w:rPr>
          <w:u w:val="single"/>
        </w:rPr>
        <w:t>nuclear war</w:t>
      </w:r>
    </w:p>
    <w:p w14:paraId="5600D2EA" w14:textId="77777777" w:rsidR="006C5C1F" w:rsidRPr="00AE6594" w:rsidRDefault="006C5C1F" w:rsidP="006C5C1F">
      <w:r w:rsidRPr="00AE6594">
        <w:t xml:space="preserve">Harold </w:t>
      </w:r>
      <w:r w:rsidRPr="00AE6594">
        <w:rPr>
          <w:rStyle w:val="Style13ptBold"/>
        </w:rPr>
        <w:t>James 14</w:t>
      </w:r>
      <w:r w:rsidRPr="00AE6594">
        <w:t xml:space="preserve">, Professor of history at Princeton University’s Woodrow Wilson School who specializes in European economic history, 7/2/14, “Debate: Is 2014, like 1914, a prelude to world </w:t>
      </w:r>
      <w:proofErr w:type="gramStart"/>
      <w:r w:rsidRPr="00AE6594">
        <w:t>war?,</w:t>
      </w:r>
      <w:proofErr w:type="gramEnd"/>
      <w:r w:rsidRPr="00AE6594">
        <w:t>” http://www.theglobeandmail.com/globe-debate/read-and-vote-is-2014-like-1914-a-prelude-to-world-war/article19325504/</w:t>
      </w:r>
    </w:p>
    <w:p w14:paraId="78A84674" w14:textId="77777777" w:rsidR="006C5C1F" w:rsidRPr="00AE6594" w:rsidRDefault="006C5C1F" w:rsidP="006C5C1F">
      <w:pPr>
        <w:rPr>
          <w:rStyle w:val="Emphasis"/>
          <w:lang w:eastAsia="ko-KR"/>
        </w:rPr>
      </w:pPr>
      <w:r w:rsidRPr="00AE6594">
        <w:rPr>
          <w:sz w:val="14"/>
        </w:rPr>
        <w:t xml:space="preserve">As we get closer to the centenary of Gavrilo Princip’s act of terrorism in Sarajevo, there is an ever more vivid fear: </w:t>
      </w:r>
      <w:r w:rsidRPr="00AE6594">
        <w:rPr>
          <w:rStyle w:val="Emphasis"/>
          <w:highlight w:val="yellow"/>
        </w:rPr>
        <w:t>it could happen again</w:t>
      </w:r>
      <w:r w:rsidRPr="00AE6594">
        <w:rPr>
          <w:sz w:val="14"/>
        </w:rPr>
        <w:t xml:space="preserve">. The approach of </w:t>
      </w:r>
      <w:r w:rsidRPr="00AE6594">
        <w:rPr>
          <w:rStyle w:val="StyleUnderline"/>
          <w:highlight w:val="yellow"/>
        </w:rPr>
        <w:t>the hundredth</w:t>
      </w:r>
      <w:r w:rsidRPr="00AE6594">
        <w:rPr>
          <w:rStyle w:val="StyleUnderline"/>
        </w:rPr>
        <w:t xml:space="preserve"> anniversary </w:t>
      </w:r>
      <w:r w:rsidRPr="00AE6594">
        <w:rPr>
          <w:rStyle w:val="StyleUnderline"/>
          <w:highlight w:val="yellow"/>
        </w:rPr>
        <w:t>of 1914</w:t>
      </w:r>
      <w:r w:rsidRPr="00AE6594">
        <w:rPr>
          <w:rStyle w:val="StyleUnderline"/>
        </w:rPr>
        <w:t xml:space="preserve"> has </w:t>
      </w:r>
      <w:r w:rsidRPr="00AE6594">
        <w:rPr>
          <w:rStyle w:val="StyleUnderline"/>
          <w:highlight w:val="yellow"/>
        </w:rPr>
        <w:t>put a</w:t>
      </w:r>
      <w:r w:rsidRPr="00AE6594">
        <w:rPr>
          <w:sz w:val="14"/>
          <w:highlight w:val="yellow"/>
        </w:rPr>
        <w:t xml:space="preserve"> </w:t>
      </w:r>
      <w:r w:rsidRPr="00AE6594">
        <w:rPr>
          <w:rStyle w:val="Emphasis"/>
          <w:highlight w:val="yellow"/>
        </w:rPr>
        <w:t>spotlight on the fragility of the world’s</w:t>
      </w:r>
      <w:r w:rsidRPr="00AE6594">
        <w:rPr>
          <w:sz w:val="14"/>
        </w:rPr>
        <w:t xml:space="preserve"> political and </w:t>
      </w:r>
      <w:r w:rsidRPr="00AE6594">
        <w:rPr>
          <w:rStyle w:val="Emphasis"/>
          <w:highlight w:val="yellow"/>
        </w:rPr>
        <w:t>economic security systems</w:t>
      </w:r>
      <w:r w:rsidRPr="00AE6594">
        <w:rPr>
          <w:sz w:val="14"/>
        </w:rPr>
        <w:t xml:space="preserve">. </w:t>
      </w:r>
      <w:r w:rsidRPr="00AE6594">
        <w:rPr>
          <w:sz w:val="12"/>
        </w:rPr>
        <w:t>¶</w:t>
      </w:r>
      <w:r w:rsidRPr="00AE6594">
        <w:rPr>
          <w:sz w:val="14"/>
        </w:rPr>
        <w:t xml:space="preserve"> At the beginning of 2013, Luxembourg’s Prime Minister Jean-Claude Juncker was widely ridiculed for evoking the shades of 1913. By now he is looking like a prophet. By 2014, as </w:t>
      </w:r>
      <w:r w:rsidRPr="00AE6594">
        <w:rPr>
          <w:rStyle w:val="StyleUnderline"/>
        </w:rPr>
        <w:t>the security situation in the South China Sea deteriorated</w:t>
      </w:r>
      <w:r w:rsidRPr="00AE6594">
        <w:rPr>
          <w:sz w:val="14"/>
        </w:rPr>
        <w:t xml:space="preserve">, Japanese Prime Minister Shinzo Abe cast China as the equivalent to Kaiser Wilhelm’s Germany; and the </w:t>
      </w:r>
      <w:r w:rsidRPr="00AE6594">
        <w:rPr>
          <w:rStyle w:val="StyleUnderline"/>
        </w:rPr>
        <w:t>fighting in Ukraine and in Iraq is a sharp reminder of the dangers of escalation</w:t>
      </w:r>
      <w:r w:rsidRPr="00AE6594">
        <w:rPr>
          <w:sz w:val="14"/>
        </w:rPr>
        <w:t xml:space="preserve">. </w:t>
      </w:r>
      <w:r w:rsidRPr="00AE6594">
        <w:rPr>
          <w:sz w:val="12"/>
        </w:rPr>
        <w:t>¶</w:t>
      </w:r>
      <w:r w:rsidRPr="00AE6594">
        <w:rPr>
          <w:sz w:val="14"/>
        </w:rPr>
        <w:t xml:space="preserve"> Lessons of 1914 are about more than simply the dangers of national and sectarian animosities. </w:t>
      </w:r>
      <w:r w:rsidRPr="00AE6594">
        <w:rPr>
          <w:rStyle w:val="StyleUnderline"/>
        </w:rPr>
        <w:t>The main story of today as then is the</w:t>
      </w:r>
      <w:r w:rsidRPr="00AE6594">
        <w:rPr>
          <w:sz w:val="14"/>
        </w:rPr>
        <w:t xml:space="preserve"> </w:t>
      </w:r>
      <w:r w:rsidRPr="00AE6594">
        <w:rPr>
          <w:rStyle w:val="Emphasis"/>
        </w:rPr>
        <w:t>precariousness of financial globalization</w:t>
      </w:r>
      <w:r w:rsidRPr="00AE6594">
        <w:rPr>
          <w:sz w:val="14"/>
        </w:rPr>
        <w:t xml:space="preserve">, and the consequences that political leaders draw from it. </w:t>
      </w:r>
      <w:r w:rsidRPr="00AE6594">
        <w:rPr>
          <w:sz w:val="12"/>
        </w:rPr>
        <w:t>¶</w:t>
      </w:r>
      <w:r w:rsidRPr="00AE6594">
        <w:rPr>
          <w:sz w:val="14"/>
        </w:rPr>
        <w:t xml:space="preserve"> In the influential view of Norman Angell in his 1910 book The Great Illusion, </w:t>
      </w:r>
      <w:r w:rsidRPr="00AE6594">
        <w:rPr>
          <w:rStyle w:val="StyleUnderline"/>
        </w:rPr>
        <w:t>the interdependency of the increasingly complex global economy made war impossible. But</w:t>
      </w:r>
      <w:r w:rsidRPr="00AE6594">
        <w:rPr>
          <w:sz w:val="14"/>
        </w:rPr>
        <w:t xml:space="preserve"> </w:t>
      </w:r>
      <w:r w:rsidRPr="00AE6594">
        <w:rPr>
          <w:rStyle w:val="Emphasis"/>
          <w:highlight w:val="yellow"/>
        </w:rPr>
        <w:t>a quite opposite conclusion was</w:t>
      </w:r>
      <w:r w:rsidRPr="00AE6594">
        <w:rPr>
          <w:rStyle w:val="Emphasis"/>
        </w:rPr>
        <w:t xml:space="preserve"> possible and </w:t>
      </w:r>
      <w:r w:rsidRPr="00AE6594">
        <w:rPr>
          <w:rStyle w:val="Emphasis"/>
          <w:highlight w:val="yellow"/>
        </w:rPr>
        <w:t>equally plausible</w:t>
      </w:r>
      <w:r w:rsidRPr="00AE6594">
        <w:rPr>
          <w:sz w:val="14"/>
        </w:rPr>
        <w:t xml:space="preserve"> – </w:t>
      </w:r>
      <w:r w:rsidRPr="00AE6594">
        <w:rPr>
          <w:rStyle w:val="StyleUnderline"/>
          <w:highlight w:val="yellow"/>
        </w:rPr>
        <w:t>and</w:t>
      </w:r>
      <w:r w:rsidRPr="00AE6594">
        <w:rPr>
          <w:sz w:val="14"/>
          <w:highlight w:val="yellow"/>
        </w:rPr>
        <w:t xml:space="preserve"> </w:t>
      </w:r>
      <w:r w:rsidRPr="00AE6594">
        <w:rPr>
          <w:rStyle w:val="Emphasis"/>
          <w:highlight w:val="yellow"/>
        </w:rPr>
        <w:t>proved to be the case</w:t>
      </w:r>
      <w:r w:rsidRPr="00AE6594">
        <w:rPr>
          <w:sz w:val="14"/>
        </w:rPr>
        <w:t xml:space="preserve">. </w:t>
      </w:r>
      <w:r w:rsidRPr="00AE6594">
        <w:rPr>
          <w:rStyle w:val="StyleUnderline"/>
        </w:rPr>
        <w:t>Given the extent of fragility, a clever twist to the control levers might make war easily winnable by the economic hegemon</w:t>
      </w:r>
      <w:r w:rsidRPr="00AE6594">
        <w:rPr>
          <w:sz w:val="14"/>
        </w:rPr>
        <w:t xml:space="preserve">. </w:t>
      </w:r>
      <w:r w:rsidRPr="00AE6594">
        <w:rPr>
          <w:sz w:val="12"/>
        </w:rPr>
        <w:t>¶</w:t>
      </w:r>
      <w:r w:rsidRPr="00AE6594">
        <w:rPr>
          <w:sz w:val="14"/>
        </w:rPr>
        <w:t xml:space="preserve"> </w:t>
      </w:r>
      <w:r w:rsidRPr="00AE6594">
        <w:rPr>
          <w:rStyle w:val="StyleUnderline"/>
        </w:rPr>
        <w:t>In the wake of an</w:t>
      </w:r>
      <w:r w:rsidRPr="00AE6594">
        <w:rPr>
          <w:sz w:val="14"/>
        </w:rPr>
        <w:t xml:space="preserve"> </w:t>
      </w:r>
      <w:r w:rsidRPr="00AE6594">
        <w:rPr>
          <w:rStyle w:val="Emphasis"/>
        </w:rPr>
        <w:t>epochal financial crisis that almost brought a complete global collapse,</w:t>
      </w:r>
      <w:r w:rsidRPr="00AE6594">
        <w:rPr>
          <w:sz w:val="14"/>
        </w:rPr>
        <w:t xml:space="preserve"> </w:t>
      </w:r>
      <w:r w:rsidRPr="00AE6594">
        <w:rPr>
          <w:rStyle w:val="StyleUnderline"/>
        </w:rPr>
        <w:t>in 1907</w:t>
      </w:r>
      <w:r w:rsidRPr="00AE6594">
        <w:rPr>
          <w:sz w:val="14"/>
        </w:rPr>
        <w:t xml:space="preserve">, </w:t>
      </w:r>
      <w:r w:rsidRPr="00AE6594">
        <w:rPr>
          <w:rStyle w:val="StyleUnderline"/>
        </w:rPr>
        <w:t>several countries started to think of finance as primarily an instrument of raw power</w:t>
      </w:r>
      <w:r w:rsidRPr="00AE6594">
        <w:rPr>
          <w:sz w:val="14"/>
        </w:rPr>
        <w:t xml:space="preserve">, one that could and should be turned to national advantage. </w:t>
      </w:r>
      <w:r w:rsidRPr="00AE6594">
        <w:rPr>
          <w:sz w:val="12"/>
        </w:rPr>
        <w:t>¶</w:t>
      </w:r>
      <w:r w:rsidRPr="00AE6594">
        <w:rPr>
          <w:sz w:val="14"/>
        </w:rPr>
        <w:t xml:space="preserv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w:t>
      </w:r>
      <w:r w:rsidRPr="00AE6594">
        <w:rPr>
          <w:sz w:val="12"/>
        </w:rPr>
        <w:t>¶</w:t>
      </w:r>
      <w:r w:rsidRPr="00AE6594">
        <w:rPr>
          <w:sz w:val="14"/>
        </w:rPr>
        <w:t xml:space="preserve"> Between 1905 and 1908, the British Admiralty evolved the broad outlines of a plan for financial and economic warfare that would wreck the financial system of its major European rival, Germany, and destroy its fighting capacity. </w:t>
      </w:r>
      <w:r w:rsidRPr="00AE6594">
        <w:rPr>
          <w:sz w:val="12"/>
        </w:rPr>
        <w:t>¶</w:t>
      </w:r>
      <w:r w:rsidRPr="00AE6594">
        <w:rPr>
          <w:sz w:val="14"/>
        </w:rPr>
        <w:t xml:space="preserve">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w:t>
      </w:r>
      <w:proofErr w:type="gramStart"/>
      <w:r w:rsidRPr="00AE6594">
        <w:rPr>
          <w:sz w:val="14"/>
        </w:rPr>
        <w:t>alliance.</w:t>
      </w:r>
      <w:r w:rsidRPr="00AE6594">
        <w:rPr>
          <w:sz w:val="12"/>
        </w:rPr>
        <w:t>¶</w:t>
      </w:r>
      <w:proofErr w:type="gramEnd"/>
      <w:r w:rsidRPr="00AE6594">
        <w:rPr>
          <w:sz w:val="14"/>
        </w:rPr>
        <w:t xml:space="preserv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w:t>
      </w:r>
      <w:proofErr w:type="gramStart"/>
      <w:r w:rsidRPr="00AE6594">
        <w:rPr>
          <w:sz w:val="14"/>
        </w:rPr>
        <w:t>power.</w:t>
      </w:r>
      <w:r w:rsidRPr="00AE6594">
        <w:rPr>
          <w:sz w:val="12"/>
        </w:rPr>
        <w:t>¶</w:t>
      </w:r>
      <w:proofErr w:type="gramEnd"/>
      <w:r w:rsidRPr="00AE6594">
        <w:rPr>
          <w:sz w:val="14"/>
        </w:rPr>
        <w:t xml:space="preserve">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w:t>
      </w:r>
      <w:r w:rsidRPr="00AE6594">
        <w:rPr>
          <w:sz w:val="12"/>
        </w:rPr>
        <w:t>¶</w:t>
      </w:r>
      <w:r w:rsidRPr="00AE6594">
        <w:rPr>
          <w:sz w:val="14"/>
        </w:rPr>
        <w:t xml:space="preserve"> Some of </w:t>
      </w:r>
      <w:r w:rsidRPr="00AE6594">
        <w:rPr>
          <w:rStyle w:val="StyleUnderline"/>
        </w:rPr>
        <w:t xml:space="preserve">the </w:t>
      </w:r>
      <w:r w:rsidRPr="00AE6594">
        <w:rPr>
          <w:rStyle w:val="StyleUnderline"/>
          <w:highlight w:val="yellow"/>
        </w:rPr>
        <w:t xml:space="preserve">dynamics of the pre-1914 financial world </w:t>
      </w:r>
      <w:proofErr w:type="gramStart"/>
      <w:r w:rsidRPr="00AE6594">
        <w:rPr>
          <w:rStyle w:val="StyleUnderline"/>
          <w:highlight w:val="yellow"/>
        </w:rPr>
        <w:t>are</w:t>
      </w:r>
      <w:proofErr w:type="gramEnd"/>
      <w:r w:rsidRPr="00AE6594">
        <w:rPr>
          <w:rStyle w:val="StyleUnderline"/>
        </w:rPr>
        <w:t xml:space="preserve"> now </w:t>
      </w:r>
      <w:r w:rsidRPr="00AE6594">
        <w:rPr>
          <w:rStyle w:val="StyleUnderline"/>
          <w:highlight w:val="yellow"/>
        </w:rPr>
        <w:t>re-emerging</w:t>
      </w:r>
      <w:r w:rsidRPr="00AE6594">
        <w:rPr>
          <w:sz w:val="14"/>
          <w:highlight w:val="yellow"/>
        </w:rPr>
        <w:t xml:space="preserve">. </w:t>
      </w:r>
      <w:r w:rsidRPr="00AE6594">
        <w:rPr>
          <w:rStyle w:val="StyleUnderline"/>
        </w:rPr>
        <w:t xml:space="preserve">Then an </w:t>
      </w:r>
      <w:r w:rsidRPr="00AE6594">
        <w:rPr>
          <w:rStyle w:val="Emphasis"/>
        </w:rPr>
        <w:t>economically declining power</w:t>
      </w:r>
      <w:r w:rsidRPr="00AE6594">
        <w:rPr>
          <w:rStyle w:val="StyleUnderline"/>
        </w:rPr>
        <w:t>, Britain, wanted to use finance as a weapon</w:t>
      </w:r>
      <w:r w:rsidRPr="00AE6594">
        <w:rPr>
          <w:sz w:val="14"/>
        </w:rPr>
        <w:t xml:space="preserve"> against its larger and faster growing competitors, Germany and the United States. </w:t>
      </w:r>
      <w:r w:rsidRPr="00AE6594">
        <w:rPr>
          <w:rStyle w:val="StyleUnderline"/>
        </w:rPr>
        <w:t xml:space="preserve">Now </w:t>
      </w:r>
      <w:r w:rsidRPr="00AE6594">
        <w:rPr>
          <w:rStyle w:val="StyleUnderline"/>
          <w:highlight w:val="yellow"/>
        </w:rPr>
        <w:t>America is</w:t>
      </w:r>
      <w:r w:rsidRPr="00AE6594">
        <w:rPr>
          <w:sz w:val="14"/>
        </w:rPr>
        <w:t xml:space="preserve"> in turn </w:t>
      </w:r>
      <w:r w:rsidRPr="00AE6594">
        <w:rPr>
          <w:rStyle w:val="Emphasis"/>
          <w:highlight w:val="yellow"/>
        </w:rPr>
        <w:t xml:space="preserve">obsessed by being overtaken </w:t>
      </w:r>
      <w:r w:rsidRPr="00AE6594">
        <w:rPr>
          <w:rStyle w:val="Emphasis"/>
          <w:highlight w:val="yellow"/>
        </w:rPr>
        <w:lastRenderedPageBreak/>
        <w:t>by China</w:t>
      </w:r>
      <w:r w:rsidRPr="00AE6594">
        <w:rPr>
          <w:sz w:val="14"/>
        </w:rPr>
        <w:t xml:space="preserve"> – according to some calculations, set to become the world’s largest economy in 2014. </w:t>
      </w:r>
      <w:r w:rsidRPr="00AE6594">
        <w:rPr>
          <w:sz w:val="12"/>
        </w:rPr>
        <w:t>¶</w:t>
      </w:r>
      <w:r w:rsidRPr="00AE6594">
        <w:rPr>
          <w:sz w:val="14"/>
        </w:rPr>
        <w:t xml:space="preserve"> </w:t>
      </w:r>
      <w:r w:rsidRPr="00AE6594">
        <w:rPr>
          <w:rStyle w:val="StyleUnderline"/>
          <w:highlight w:val="yellow"/>
        </w:rPr>
        <w:t>In the aftermath of</w:t>
      </w:r>
      <w:r w:rsidRPr="00AE6594">
        <w:rPr>
          <w:rStyle w:val="StyleUnderline"/>
        </w:rPr>
        <w:t xml:space="preserve"> the </w:t>
      </w:r>
      <w:r w:rsidRPr="00AE6594">
        <w:rPr>
          <w:rStyle w:val="StyleUnderline"/>
          <w:highlight w:val="yellow"/>
        </w:rPr>
        <w:t>2008</w:t>
      </w:r>
      <w:r w:rsidRPr="00AE6594">
        <w:rPr>
          <w:rStyle w:val="StyleUnderline"/>
        </w:rPr>
        <w:t xml:space="preserve"> financial crisis, </w:t>
      </w:r>
      <w:r w:rsidRPr="00AE6594">
        <w:rPr>
          <w:rStyle w:val="StyleUnderline"/>
          <w:highlight w:val="yellow"/>
        </w:rPr>
        <w:t>financial institutions appear</w:t>
      </w:r>
      <w:r w:rsidRPr="00AE6594">
        <w:rPr>
          <w:sz w:val="14"/>
        </w:rPr>
        <w:t xml:space="preserve"> both </w:t>
      </w:r>
      <w:r w:rsidRPr="00AE6594">
        <w:rPr>
          <w:rStyle w:val="Emphasis"/>
          <w:highlight w:val="yellow"/>
        </w:rPr>
        <w:t>as dangerous weapons of mass destruction</w:t>
      </w:r>
      <w:r w:rsidRPr="00AE6594">
        <w:rPr>
          <w:sz w:val="14"/>
        </w:rPr>
        <w:t xml:space="preserve">, but also as potential instruments for the application of national power. </w:t>
      </w:r>
      <w:r w:rsidRPr="00AE6594">
        <w:rPr>
          <w:sz w:val="12"/>
        </w:rPr>
        <w:t>¶</w:t>
      </w:r>
      <w:r w:rsidRPr="00AE6594">
        <w:rPr>
          <w:sz w:val="14"/>
        </w:rPr>
        <w:t xml:space="preserve"> In managing the 2008 crisis, the dependence of foreign banks on U.S. dollar funding constituted a major </w:t>
      </w:r>
      <w:proofErr w:type="gramStart"/>
      <w:r w:rsidRPr="00AE6594">
        <w:rPr>
          <w:sz w:val="14"/>
        </w:rPr>
        <w:t>weakness, and</w:t>
      </w:r>
      <w:proofErr w:type="gramEnd"/>
      <w:r w:rsidRPr="00AE6594">
        <w:rPr>
          <w:sz w:val="14"/>
        </w:rPr>
        <w:t xml:space="preserve"> required the provision of large swap lines by the Federal Reserve. The United States </w:t>
      </w:r>
      <w:proofErr w:type="gramStart"/>
      <w:r w:rsidRPr="00AE6594">
        <w:rPr>
          <w:sz w:val="14"/>
        </w:rPr>
        <w:t>provided that</w:t>
      </w:r>
      <w:proofErr w:type="gramEnd"/>
      <w:r w:rsidRPr="00AE6594">
        <w:rPr>
          <w:sz w:val="14"/>
        </w:rPr>
        <w:t xml:space="preserve"> support to some countries, but not others, on the basis of an explicitly political logic, as </w:t>
      </w:r>
      <w:proofErr w:type="spellStart"/>
      <w:r w:rsidRPr="00AE6594">
        <w:rPr>
          <w:sz w:val="14"/>
        </w:rPr>
        <w:t>Eswar</w:t>
      </w:r>
      <w:proofErr w:type="spellEnd"/>
      <w:r w:rsidRPr="00AE6594">
        <w:rPr>
          <w:sz w:val="14"/>
        </w:rPr>
        <w:t xml:space="preserve"> Prasad demonstrates in his new book on the “Dollar Trap.” </w:t>
      </w:r>
      <w:r w:rsidRPr="00AE6594">
        <w:rPr>
          <w:sz w:val="12"/>
        </w:rPr>
        <w:t>¶</w:t>
      </w:r>
      <w:r w:rsidRPr="00AE6594">
        <w:rPr>
          <w:sz w:val="14"/>
        </w:rPr>
        <w:t xml:space="preserve"> Geo-politics is intruding into banking practice elsewhere. Before the Ukraine crisis, Russian banks were trying to acquire assets in Central and Eastern Europe. European and U.S. banks are playing a </w:t>
      </w:r>
      <w:proofErr w:type="gramStart"/>
      <w:r w:rsidRPr="00AE6594">
        <w:rPr>
          <w:sz w:val="14"/>
        </w:rPr>
        <w:t>much reduced</w:t>
      </w:r>
      <w:proofErr w:type="gramEnd"/>
      <w:r w:rsidRPr="00AE6594">
        <w:rPr>
          <w:sz w:val="14"/>
        </w:rPr>
        <w:t xml:space="preserve">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w:t>
      </w:r>
      <w:r w:rsidRPr="00AE6594">
        <w:rPr>
          <w:sz w:val="12"/>
        </w:rPr>
        <w:t>¶</w:t>
      </w:r>
      <w:r w:rsidRPr="00AE6594">
        <w:rPr>
          <w:sz w:val="14"/>
        </w:rPr>
        <w:t xml:space="preserve">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w:t>
      </w:r>
      <w:r w:rsidRPr="00AE6594">
        <w:rPr>
          <w:sz w:val="12"/>
        </w:rPr>
        <w:t>¶</w:t>
      </w:r>
      <w:r w:rsidRPr="00AE6594">
        <w:rPr>
          <w:sz w:val="14"/>
        </w:rPr>
        <w:t xml:space="preserve">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AE6594">
        <w:rPr>
          <w:sz w:val="12"/>
        </w:rPr>
        <w:t>¶</w:t>
      </w:r>
      <w:r w:rsidRPr="00AE6594">
        <w:rPr>
          <w:sz w:val="14"/>
        </w:rPr>
        <w:t xml:space="preserve"> </w:t>
      </w:r>
      <w:r w:rsidRPr="00AE6594">
        <w:rPr>
          <w:rStyle w:val="StyleUnderline"/>
          <w:highlight w:val="yellow"/>
        </w:rPr>
        <w:t>The threat of</w:t>
      </w:r>
      <w:r w:rsidRPr="00AE6594">
        <w:rPr>
          <w:sz w:val="14"/>
          <w:highlight w:val="yellow"/>
        </w:rPr>
        <w:t xml:space="preserve"> </w:t>
      </w:r>
      <w:r w:rsidRPr="00AE6594">
        <w:rPr>
          <w:rStyle w:val="Emphasis"/>
          <w:highlight w:val="yellow"/>
        </w:rPr>
        <w:t>systemic disruption</w:t>
      </w:r>
      <w:r w:rsidRPr="00AE6594">
        <w:rPr>
          <w:sz w:val="14"/>
          <w:highlight w:val="yellow"/>
        </w:rPr>
        <w:t xml:space="preserve"> </w:t>
      </w:r>
      <w:r w:rsidRPr="00AE6594">
        <w:rPr>
          <w:rStyle w:val="StyleUnderline"/>
          <w:highlight w:val="yellow"/>
        </w:rPr>
        <w:t>generates</w:t>
      </w:r>
      <w:r w:rsidRPr="00AE6594">
        <w:rPr>
          <w:rStyle w:val="StyleUnderline"/>
        </w:rPr>
        <w:t xml:space="preserve"> a new sort of </w:t>
      </w:r>
      <w:r w:rsidRPr="00AE6594">
        <w:rPr>
          <w:rStyle w:val="StyleUnderline"/>
          <w:highlight w:val="yellow"/>
        </w:rPr>
        <w:t>uncertainty</w:t>
      </w:r>
      <w:r w:rsidRPr="00AE6594">
        <w:rPr>
          <w:sz w:val="14"/>
        </w:rPr>
        <w:t xml:space="preserve">, one </w:t>
      </w:r>
      <w:r w:rsidRPr="00AE6594">
        <w:rPr>
          <w:rStyle w:val="StyleUnderline"/>
          <w:highlight w:val="yellow"/>
        </w:rPr>
        <w:t>that mirrors</w:t>
      </w:r>
      <w:r w:rsidRPr="00AE6594">
        <w:rPr>
          <w:rStyle w:val="StyleUnderline"/>
        </w:rPr>
        <w:t xml:space="preserve"> the decisive feature of the crisis of the summer of </w:t>
      </w:r>
      <w:r w:rsidRPr="00AE6594">
        <w:rPr>
          <w:rStyle w:val="StyleUnderline"/>
          <w:highlight w:val="yellow"/>
        </w:rPr>
        <w:t>1914</w:t>
      </w:r>
      <w:r w:rsidRPr="00AE6594">
        <w:rPr>
          <w:sz w:val="14"/>
          <w:highlight w:val="yellow"/>
        </w:rPr>
        <w:t xml:space="preserve">. </w:t>
      </w:r>
      <w:r w:rsidRPr="00AE6594">
        <w:rPr>
          <w:rStyle w:val="StyleUnderline"/>
          <w:highlight w:val="yellow"/>
        </w:rPr>
        <w:t>At that time, no one could</w:t>
      </w:r>
      <w:r w:rsidRPr="00AE6594">
        <w:rPr>
          <w:rStyle w:val="StyleUnderline"/>
        </w:rPr>
        <w:t xml:space="preserve"> really </w:t>
      </w:r>
      <w:r w:rsidRPr="00AE6594">
        <w:rPr>
          <w:rStyle w:val="StyleUnderline"/>
          <w:highlight w:val="yellow"/>
        </w:rPr>
        <w:t>know whether clashes would escalate</w:t>
      </w:r>
      <w:r w:rsidRPr="00AE6594">
        <w:rPr>
          <w:rStyle w:val="StyleUnderline"/>
        </w:rPr>
        <w:t xml:space="preserve"> or not</w:t>
      </w:r>
      <w:r w:rsidRPr="00AE6594">
        <w:rPr>
          <w:sz w:val="14"/>
        </w:rPr>
        <w:t xml:space="preserve">. That feature contrasts remarkably with almost the entirety of the Cold War, especially since the 1960s, when </w:t>
      </w:r>
      <w:r w:rsidRPr="00AE6594">
        <w:rPr>
          <w:rStyle w:val="StyleUnderline"/>
        </w:rPr>
        <w:t xml:space="preserve">the strategic doctrine of </w:t>
      </w:r>
      <w:r w:rsidRPr="00AE6594">
        <w:rPr>
          <w:rStyle w:val="Emphasis"/>
          <w:highlight w:val="yellow"/>
        </w:rPr>
        <w:t>M</w:t>
      </w:r>
      <w:r w:rsidRPr="00AE6594">
        <w:rPr>
          <w:rStyle w:val="StyleUnderline"/>
        </w:rPr>
        <w:t xml:space="preserve">utually </w:t>
      </w:r>
      <w:r w:rsidRPr="00AE6594">
        <w:rPr>
          <w:rStyle w:val="Emphasis"/>
          <w:highlight w:val="yellow"/>
        </w:rPr>
        <w:t>A</w:t>
      </w:r>
      <w:r w:rsidRPr="00AE6594">
        <w:rPr>
          <w:rStyle w:val="StyleUnderline"/>
        </w:rPr>
        <w:t xml:space="preserve">ssured </w:t>
      </w:r>
      <w:r w:rsidRPr="00AE6594">
        <w:rPr>
          <w:rStyle w:val="Emphasis"/>
          <w:highlight w:val="yellow"/>
        </w:rPr>
        <w:t>D</w:t>
      </w:r>
      <w:r w:rsidRPr="00AE6594">
        <w:rPr>
          <w:rStyle w:val="StyleUnderline"/>
        </w:rPr>
        <w:t>estruction</w:t>
      </w:r>
      <w:r w:rsidRPr="00AE6594">
        <w:rPr>
          <w:sz w:val="14"/>
        </w:rPr>
        <w:t xml:space="preserve"> </w:t>
      </w:r>
      <w:r w:rsidRPr="00AE6594">
        <w:rPr>
          <w:rStyle w:val="Emphasis"/>
          <w:highlight w:val="yellow"/>
        </w:rPr>
        <w:t>left no doubt that any superpower conflict would inevitably escalate</w:t>
      </w:r>
      <w:r w:rsidRPr="00AE6594">
        <w:rPr>
          <w:sz w:val="14"/>
        </w:rPr>
        <w:t xml:space="preserve">. </w:t>
      </w:r>
      <w:r w:rsidRPr="00AE6594">
        <w:rPr>
          <w:sz w:val="12"/>
        </w:rPr>
        <w:t>¶</w:t>
      </w:r>
      <w:r w:rsidRPr="00AE6594">
        <w:rPr>
          <w:sz w:val="14"/>
        </w:rPr>
        <w:t xml:space="preserve"> 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AE6594">
        <w:rPr>
          <w:rStyle w:val="StyleUnderline"/>
          <w:highlight w:val="yellow"/>
        </w:rPr>
        <w:t>there is</w:t>
      </w:r>
      <w:r w:rsidRPr="00AE6594">
        <w:rPr>
          <w:rStyle w:val="StyleUnderline"/>
        </w:rPr>
        <w:t xml:space="preserve"> an enhanced </w:t>
      </w:r>
      <w:r w:rsidRPr="00AE6594">
        <w:rPr>
          <w:rStyle w:val="StyleUnderline"/>
          <w:highlight w:val="yellow"/>
        </w:rPr>
        <w:t>temptation to roll the dice</w:t>
      </w:r>
      <w:r w:rsidRPr="00AE6594">
        <w:rPr>
          <w:sz w:val="14"/>
          <w:highlight w:val="yellow"/>
        </w:rPr>
        <w:t xml:space="preserve">, </w:t>
      </w:r>
      <w:r w:rsidRPr="00AE6594">
        <w:rPr>
          <w:rStyle w:val="Emphasis"/>
          <w:highlight w:val="yellow"/>
        </w:rPr>
        <w:t>even though the game may be fatal</w:t>
      </w:r>
      <w:r w:rsidRPr="00AE6594">
        <w:rPr>
          <w:rStyle w:val="Emphasis"/>
        </w:rPr>
        <w:t>.</w:t>
      </w:r>
    </w:p>
    <w:p w14:paraId="6AA3BC1C" w14:textId="77777777" w:rsidR="006C5C1F" w:rsidRDefault="006C5C1F" w:rsidP="006C5C1F">
      <w:pPr>
        <w:pStyle w:val="Heading3"/>
        <w:rPr>
          <w:lang w:eastAsia="ko-KR"/>
        </w:rPr>
      </w:pPr>
      <w:r>
        <w:rPr>
          <w:lang w:eastAsia="ko-KR"/>
        </w:rPr>
        <w:lastRenderedPageBreak/>
        <w:t>2NC Turns Democracy</w:t>
      </w:r>
    </w:p>
    <w:p w14:paraId="267474A3" w14:textId="77777777" w:rsidR="006C5C1F" w:rsidRPr="00721957" w:rsidRDefault="006C5C1F" w:rsidP="006C5C1F">
      <w:pPr>
        <w:pStyle w:val="Heading4"/>
      </w:pPr>
      <w:r w:rsidRPr="00721957">
        <w:t>Economic development drives democracy – Risks of authoritarianism are temporary and fail</w:t>
      </w:r>
    </w:p>
    <w:p w14:paraId="5CAB4B5C" w14:textId="77777777" w:rsidR="006C5C1F" w:rsidRPr="00721957" w:rsidRDefault="006C5C1F" w:rsidP="006C5C1F">
      <w:proofErr w:type="spellStart"/>
      <w:r w:rsidRPr="00721957">
        <w:rPr>
          <w:rStyle w:val="Style13ptBold"/>
        </w:rPr>
        <w:t>Treisman</w:t>
      </w:r>
      <w:proofErr w:type="spellEnd"/>
      <w:r w:rsidRPr="00721957">
        <w:rPr>
          <w:rStyle w:val="Style13ptBold"/>
        </w:rPr>
        <w:t xml:space="preserve"> 14</w:t>
      </w:r>
      <w:r w:rsidRPr="00721957">
        <w:t xml:space="preserve"> [Daniel </w:t>
      </w:r>
      <w:proofErr w:type="spellStart"/>
      <w:r w:rsidRPr="00721957">
        <w:t>Treisman</w:t>
      </w:r>
      <w:proofErr w:type="spellEnd"/>
      <w:r w:rsidRPr="00721957">
        <w:t>, UCLA political scientist, "Economic development promotes democracy, but there’s a catch", 12-29-14, www.washingtonpost.com/blogs/monkey-cage/wp/2014/12/29/economic-development-promotes-democracy-but-theres-a-catch/, da 5-19-15]cd</w:t>
      </w:r>
    </w:p>
    <w:p w14:paraId="3276E077" w14:textId="77777777" w:rsidR="006C5C1F" w:rsidRDefault="006C5C1F" w:rsidP="006C5C1F">
      <w:pPr>
        <w:rPr>
          <w:rStyle w:val="StyleUnderline"/>
        </w:rPr>
      </w:pPr>
      <w:r w:rsidRPr="00721957">
        <w:rPr>
          <w:sz w:val="14"/>
        </w:rPr>
        <w:t xml:space="preserve">In a recent article I suggest a reason why this debate refuses to die. </w:t>
      </w:r>
      <w:r w:rsidRPr="00716A17">
        <w:rPr>
          <w:rStyle w:val="StyleUnderline"/>
          <w:highlight w:val="yellow"/>
        </w:rPr>
        <w:t>Economic development does lead to greater democracy</w:t>
      </w:r>
      <w:r w:rsidRPr="00721957">
        <w:rPr>
          <w:rStyle w:val="StyleUnderline"/>
        </w:rPr>
        <w:t xml:space="preserve"> but not in a smooth, incremental way</w:t>
      </w:r>
      <w:r w:rsidRPr="00721957">
        <w:rPr>
          <w:sz w:val="14"/>
        </w:rPr>
        <w:t xml:space="preserve">. At certain times, a country’s income matters a lot for its political evolution; in other periods, income’s influence is muted. </w:t>
      </w:r>
      <w:r w:rsidRPr="00721957">
        <w:rPr>
          <w:rStyle w:val="StyleUnderline"/>
        </w:rPr>
        <w:t>What opens</w:t>
      </w:r>
      <w:r w:rsidRPr="00721957">
        <w:rPr>
          <w:sz w:val="14"/>
        </w:rPr>
        <w:t xml:space="preserve"> such </w:t>
      </w:r>
      <w:r w:rsidRPr="00721957">
        <w:rPr>
          <w:rStyle w:val="StyleUnderline"/>
        </w:rPr>
        <w:t xml:space="preserve">windows is leadership succession. </w:t>
      </w:r>
      <w:r w:rsidRPr="00716A17">
        <w:rPr>
          <w:rStyle w:val="StyleUnderline"/>
          <w:highlight w:val="yellow"/>
        </w:rPr>
        <w:t>As authoritarian states become richer, they do tend to become more democratic</w:t>
      </w:r>
      <w:r w:rsidRPr="00721957">
        <w:rPr>
          <w:rStyle w:val="StyleUnderline"/>
        </w:rPr>
        <w:t>—but the impact of development is concentrated in the early years of new authoritarian leaders</w:t>
      </w:r>
      <w:r w:rsidRPr="00721957">
        <w:rPr>
          <w:sz w:val="14"/>
        </w:rPr>
        <w:t xml:space="preserve">. Take Spain. </w:t>
      </w:r>
      <w:r w:rsidRPr="00716A17">
        <w:rPr>
          <w:rStyle w:val="StyleUnderline"/>
          <w:highlight w:val="yellow"/>
        </w:rPr>
        <w:t>Under Franco,</w:t>
      </w:r>
      <w:r w:rsidRPr="00721957">
        <w:rPr>
          <w:rStyle w:val="StyleUnderline"/>
        </w:rPr>
        <w:t xml:space="preserve"> who seized power in 1939, </w:t>
      </w:r>
      <w:r w:rsidRPr="00716A17">
        <w:rPr>
          <w:rStyle w:val="StyleUnderline"/>
          <w:highlight w:val="yellow"/>
        </w:rPr>
        <w:t>the country metamorphosed from a rural backwater into the world’s eleventh largest industrial economy</w:t>
      </w:r>
      <w:r w:rsidRPr="00721957">
        <w:rPr>
          <w:sz w:val="14"/>
        </w:rPr>
        <w:t xml:space="preserve">. </w:t>
      </w:r>
      <w:r w:rsidRPr="00721957">
        <w:rPr>
          <w:rStyle w:val="StyleUnderline"/>
        </w:rPr>
        <w:t xml:space="preserve">By the time Franco died </w:t>
      </w:r>
      <w:r w:rsidRPr="00721957">
        <w:rPr>
          <w:sz w:val="14"/>
        </w:rPr>
        <w:t xml:space="preserve">of old age in 1975, </w:t>
      </w:r>
      <w:r w:rsidRPr="00721957">
        <w:rPr>
          <w:rStyle w:val="StyleUnderline"/>
        </w:rPr>
        <w:t xml:space="preserve">GDP per capita had quadrupled </w:t>
      </w:r>
      <w:r w:rsidRPr="00721957">
        <w:rPr>
          <w:sz w:val="14"/>
        </w:rPr>
        <w:t xml:space="preserve">and the number of telephones had increased by more than 250 times. </w:t>
      </w:r>
      <w:r w:rsidRPr="00721957">
        <w:rPr>
          <w:rStyle w:val="StyleUnderline"/>
        </w:rPr>
        <w:t>But the political regime remained a brutal and arbitrary despotism</w:t>
      </w:r>
      <w:r w:rsidRPr="00721957">
        <w:rPr>
          <w:sz w:val="14"/>
        </w:rPr>
        <w:t xml:space="preserve">. Yet, </w:t>
      </w:r>
      <w:r w:rsidRPr="00721957">
        <w:rPr>
          <w:rStyle w:val="StyleUnderline"/>
        </w:rPr>
        <w:t>within a few years, Spain had shot to the top of the democracy ratings</w:t>
      </w:r>
      <w:r w:rsidRPr="00721957">
        <w:rPr>
          <w:sz w:val="14"/>
        </w:rPr>
        <w:t xml:space="preserve">. Historians see a clear link between the country’s multifaceted economic and social modernization in the 1960s and its political transformation in the late 1970s. Economic development set the stage for democracy. But its impact was felt only after the </w:t>
      </w:r>
      <w:proofErr w:type="spellStart"/>
      <w:r w:rsidRPr="00721957">
        <w:rPr>
          <w:sz w:val="14"/>
        </w:rPr>
        <w:t>generalisimo</w:t>
      </w:r>
      <w:proofErr w:type="spellEnd"/>
      <w:r w:rsidRPr="00721957">
        <w:rPr>
          <w:sz w:val="14"/>
        </w:rPr>
        <w:t xml:space="preserve"> left the scene. This graph—which tells Spain’s story—shows why we may miss the impact of development if we look for only short-run relationships. It plots Spain’s Polity score—a rating which ranges from -10 (“pure dictatorship”) to +10 (“pure democracy”)—along with the country’s GDP per capita (in 1990 dollars). Do the two appear to be related? Looking only at annual changes we would not see much link. In fact, the two lines only move in the same direction for a few years after 1975. Most of the time the Polity score remains flat, seemingly unresponsive to the country’s steadily rising income. </w:t>
      </w:r>
      <w:r w:rsidRPr="00721957">
        <w:rPr>
          <w:rStyle w:val="StyleUnderline"/>
        </w:rPr>
        <w:t xml:space="preserve">Within the tenure of a given dictator such as Franco, increases in income do not prompt democratization. However, </w:t>
      </w:r>
      <w:r w:rsidRPr="00716A17">
        <w:rPr>
          <w:rStyle w:val="StyleUnderline"/>
          <w:highlight w:val="yellow"/>
        </w:rPr>
        <w:t>in periods in which the leader changed, the link between income and political liberalization is strong</w:t>
      </w:r>
      <w:r w:rsidRPr="00721957">
        <w:rPr>
          <w:rStyle w:val="StyleUnderline"/>
        </w:rPr>
        <w:t xml:space="preserve">. </w:t>
      </w:r>
      <w:r w:rsidRPr="00716A17">
        <w:rPr>
          <w:rStyle w:val="StyleUnderline"/>
          <w:highlight w:val="yellow"/>
        </w:rPr>
        <w:t>Since leaders always change if you wait long enough, the income-democracy relationship emerges more strongly in statistical analysis in the medium run</w:t>
      </w:r>
      <w:r w:rsidRPr="00721957">
        <w:rPr>
          <w:sz w:val="14"/>
        </w:rPr>
        <w:t xml:space="preserve">—periods of 10-20 years—than if one looks at annual or even five-year blocks of time. Franco is not the only dictator to have held back the tide for a while. The following table lists all 21 leaders of non-democracies between 1875 and 2004 under whom GDP per capita topped $6,000 (at 1990 prices). These dictators were no fans of free government: on average, political institutions became slightly less democratic under them. Yet the pressures they bottled up exploded after they departed. In three quarters of the cases, the decade after the dictator left office saw political liberalization – and often a dramatic breakthrough. On average, these countries’ Polity scores jumped over that decade by more than eight points on the 21-point scale. </w:t>
      </w:r>
      <w:r w:rsidRPr="00721957">
        <w:rPr>
          <w:rStyle w:val="StyleUnderline"/>
        </w:rPr>
        <w:t>What is it about long-lasting dictators that breaks the link between development and democracy? Do dictators change over time, becoming more reactionary the longer they survive in office? Or is it only (initially) reactionary dictators that survive—a mechanism of selection</w:t>
      </w:r>
      <w:r w:rsidRPr="00721957">
        <w:rPr>
          <w:sz w:val="14"/>
        </w:rPr>
        <w:t xml:space="preserve">. I found evidence for both, but stronger support for the selection effect. </w:t>
      </w:r>
      <w:r w:rsidRPr="00721957">
        <w:rPr>
          <w:rStyle w:val="StyleUnderline"/>
        </w:rPr>
        <w:t xml:space="preserve">Authoritarian leaders are more likely to liberalize early in their terms than </w:t>
      </w:r>
      <w:proofErr w:type="gramStart"/>
      <w:r w:rsidRPr="00721957">
        <w:rPr>
          <w:rStyle w:val="StyleUnderline"/>
        </w:rPr>
        <w:t>later on</w:t>
      </w:r>
      <w:proofErr w:type="gramEnd"/>
      <w:r w:rsidRPr="00721957">
        <w:rPr>
          <w:rStyle w:val="StyleUnderline"/>
        </w:rPr>
        <w:t>. But those that survive for a long time show a lower than average propensity to liberalize even in their early years</w:t>
      </w:r>
      <w:r w:rsidRPr="00721957">
        <w:rPr>
          <w:sz w:val="14"/>
        </w:rPr>
        <w:t xml:space="preserve">. Such “survivors” are more likely to have no higher education, to have come of age before their country modernized, and to head monarchies, one-party states, or personalistic dictatorships, rather than military juntas. If economic development makes it harder for a dictator to pass on his regime intact to a son or associate, why do dictators allow their countries to develop economically? (Of course, some don’t—but many do.) They might consider an advanced economy necessary for military defense, but that is probably not the only reason. I provide evidence for another. Paradoxically, </w:t>
      </w:r>
      <w:r w:rsidRPr="00721957">
        <w:rPr>
          <w:rStyle w:val="StyleUnderline"/>
        </w:rPr>
        <w:t>high economic growth and the high national income it</w:t>
      </w:r>
      <w:r w:rsidRPr="00721957">
        <w:rPr>
          <w:sz w:val="14"/>
        </w:rPr>
        <w:t>—ultimately—</w:t>
      </w:r>
      <w:r w:rsidRPr="00721957">
        <w:rPr>
          <w:rStyle w:val="StyleUnderline"/>
        </w:rPr>
        <w:t>causes have counterposed effects: the first entrenches the dictator, while the second undermines the dictatorship. Vigorous growth—which boosts household incomes and government revenues—enhances the incumbent’s survival odds. Thus, dictators have a personal interest in growth. But over time that same growth changes society and the ruling elite in ways that make it more likely the regime will collapse after the dictator is gone. What’s good for the dictator is not so good for his dynasty.</w:t>
      </w:r>
    </w:p>
    <w:p w14:paraId="158DF91E" w14:textId="77777777" w:rsidR="006C5C1F" w:rsidRPr="00AE6594" w:rsidRDefault="006C5C1F" w:rsidP="006C5C1F">
      <w:pPr>
        <w:pStyle w:val="Heading3"/>
        <w:rPr>
          <w:lang w:eastAsia="ko-KR"/>
        </w:rPr>
      </w:pPr>
      <w:r>
        <w:rPr>
          <w:lang w:eastAsia="ko-KR"/>
        </w:rPr>
        <w:lastRenderedPageBreak/>
        <w:t xml:space="preserve">2NC Turns </w:t>
      </w:r>
      <w:proofErr w:type="spellStart"/>
      <w:r>
        <w:rPr>
          <w:lang w:eastAsia="ko-KR"/>
        </w:rPr>
        <w:t>Heg</w:t>
      </w:r>
      <w:proofErr w:type="spellEnd"/>
    </w:p>
    <w:p w14:paraId="029ABD1C" w14:textId="77777777" w:rsidR="006C5C1F" w:rsidRPr="00AE6594" w:rsidRDefault="006C5C1F" w:rsidP="006C5C1F">
      <w:pPr>
        <w:pStyle w:val="Heading4"/>
      </w:pPr>
      <w:r w:rsidRPr="00AE6594">
        <w:t xml:space="preserve">Growth solves </w:t>
      </w:r>
      <w:proofErr w:type="spellStart"/>
      <w:r w:rsidRPr="00AE6594">
        <w:t>heg</w:t>
      </w:r>
      <w:proofErr w:type="spellEnd"/>
    </w:p>
    <w:p w14:paraId="05557A0C" w14:textId="77777777" w:rsidR="006C5C1F" w:rsidRPr="00AE6594" w:rsidRDefault="006C5C1F" w:rsidP="006C5C1F">
      <w:r w:rsidRPr="00AE6594">
        <w:rPr>
          <w:rStyle w:val="Style13ptBold"/>
        </w:rPr>
        <w:t xml:space="preserve">Khalilzad 11 </w:t>
      </w:r>
      <w:proofErr w:type="spellStart"/>
      <w:r w:rsidRPr="00AE6594">
        <w:t>Zalmay</w:t>
      </w:r>
      <w:proofErr w:type="spellEnd"/>
      <w:r w:rsidRPr="00AE6594">
        <w:t xml:space="preserve"> Khalilzad is a counselor at the Center for Strategic and International Studies. From 2007 to 2009, he served as U.S. permanent representative to the United Nations. He has also previously served as U.S. ambassador to Iraq, as well as U.S. ambassador to Afghanistan </w:t>
      </w:r>
      <w:proofErr w:type="gramStart"/>
      <w:r w:rsidRPr="00AE6594">
        <w:t>and also</w:t>
      </w:r>
      <w:proofErr w:type="gramEnd"/>
      <w:r w:rsidRPr="00AE6594">
        <w:t xml:space="preserve"> as special presidential envoy to Afghanistan</w:t>
      </w:r>
    </w:p>
    <w:p w14:paraId="3B37CB8B" w14:textId="77777777" w:rsidR="006C5C1F" w:rsidRPr="00AE6594" w:rsidRDefault="006C5C1F" w:rsidP="006C5C1F">
      <w:pPr>
        <w:rPr>
          <w:sz w:val="14"/>
        </w:rPr>
      </w:pPr>
      <w:r w:rsidRPr="00AE6594">
        <w:rPr>
          <w:sz w:val="14"/>
        </w:rPr>
        <w:t xml:space="preserve">Today, </w:t>
      </w:r>
      <w:r w:rsidRPr="00AE6594">
        <w:rPr>
          <w:rStyle w:val="StyleUnderline"/>
          <w:highlight w:val="cyan"/>
        </w:rPr>
        <w:t>economic</w:t>
      </w:r>
      <w:r w:rsidRPr="00AE6594">
        <w:rPr>
          <w:sz w:val="14"/>
        </w:rPr>
        <w:t xml:space="preserve"> and fiscal </w:t>
      </w:r>
      <w:r w:rsidRPr="00AE6594">
        <w:rPr>
          <w:rStyle w:val="StyleUnderline"/>
          <w:highlight w:val="cyan"/>
        </w:rPr>
        <w:t xml:space="preserve">trends pose the </w:t>
      </w:r>
      <w:r w:rsidRPr="00AE6594">
        <w:rPr>
          <w:rStyle w:val="Emphasis"/>
          <w:highlight w:val="cyan"/>
        </w:rPr>
        <w:t>most severe</w:t>
      </w:r>
      <w:r w:rsidRPr="00AE6594">
        <w:rPr>
          <w:rStyle w:val="StyleUnderline"/>
        </w:rPr>
        <w:t xml:space="preserve"> long-term </w:t>
      </w:r>
      <w:r w:rsidRPr="00AE6594">
        <w:rPr>
          <w:rStyle w:val="StyleUnderline"/>
          <w:highlight w:val="cyan"/>
        </w:rPr>
        <w:t xml:space="preserve">threat to the </w:t>
      </w:r>
      <w:r w:rsidRPr="00AE6594">
        <w:rPr>
          <w:rStyle w:val="Emphasis"/>
          <w:highlight w:val="cyan"/>
        </w:rPr>
        <w:t>U</w:t>
      </w:r>
      <w:r w:rsidRPr="00AE6594">
        <w:rPr>
          <w:rStyle w:val="StyleUnderline"/>
        </w:rPr>
        <w:t xml:space="preserve">nited </w:t>
      </w:r>
      <w:r w:rsidRPr="00AE6594">
        <w:rPr>
          <w:rStyle w:val="Emphasis"/>
          <w:highlight w:val="cyan"/>
        </w:rPr>
        <w:t>S</w:t>
      </w:r>
      <w:r w:rsidRPr="00AE6594">
        <w:rPr>
          <w:rStyle w:val="StyleUnderline"/>
        </w:rPr>
        <w:t xml:space="preserve">tates’ </w:t>
      </w:r>
      <w:r w:rsidRPr="00AE6594">
        <w:rPr>
          <w:rStyle w:val="Emphasis"/>
          <w:highlight w:val="cyan"/>
        </w:rPr>
        <w:t>position as global leader</w:t>
      </w:r>
      <w:r w:rsidRPr="00AE6594">
        <w:rPr>
          <w:sz w:val="14"/>
        </w:rPr>
        <w:t xml:space="preserve">. </w:t>
      </w:r>
      <w:r w:rsidRPr="00AE6594">
        <w:rPr>
          <w:rStyle w:val="StyleUnderline"/>
        </w:rPr>
        <w:t>While the United States suffers from</w:t>
      </w:r>
      <w:r w:rsidRPr="00AE6594">
        <w:rPr>
          <w:sz w:val="14"/>
        </w:rPr>
        <w:t xml:space="preserve"> fiscal imbalances and </w:t>
      </w:r>
      <w:r w:rsidRPr="00AE6594">
        <w:rPr>
          <w:rStyle w:val="Emphasis"/>
        </w:rPr>
        <w:t>low economic growth</w:t>
      </w:r>
      <w:r w:rsidRPr="00AE6594">
        <w:rPr>
          <w:sz w:val="14"/>
        </w:rPr>
        <w:t xml:space="preserve">, </w:t>
      </w:r>
      <w:r w:rsidRPr="00AE6594">
        <w:rPr>
          <w:rStyle w:val="StyleUnderline"/>
          <w:highlight w:val="cyan"/>
        </w:rPr>
        <w:t xml:space="preserve">the economies of </w:t>
      </w:r>
      <w:r w:rsidRPr="00AE6594">
        <w:rPr>
          <w:rStyle w:val="Emphasis"/>
          <w:highlight w:val="cyan"/>
        </w:rPr>
        <w:t>rival powers</w:t>
      </w:r>
      <w:r w:rsidRPr="00AE6594">
        <w:rPr>
          <w:rStyle w:val="StyleUnderline"/>
          <w:highlight w:val="cyan"/>
        </w:rPr>
        <w:t xml:space="preserve"> are </w:t>
      </w:r>
      <w:r w:rsidRPr="00AE6594">
        <w:rPr>
          <w:rStyle w:val="Emphasis"/>
          <w:highlight w:val="cyan"/>
        </w:rPr>
        <w:t>developing rapidly</w:t>
      </w:r>
      <w:r w:rsidRPr="00AE6594">
        <w:rPr>
          <w:sz w:val="14"/>
          <w:highlight w:val="cyan"/>
        </w:rPr>
        <w:t xml:space="preserve">. </w:t>
      </w:r>
      <w:r w:rsidRPr="00AE6594">
        <w:rPr>
          <w:rStyle w:val="StyleUnderline"/>
          <w:highlight w:val="cyan"/>
        </w:rPr>
        <w:t>The continuation</w:t>
      </w:r>
      <w:r w:rsidRPr="00AE6594">
        <w:rPr>
          <w:sz w:val="14"/>
        </w:rPr>
        <w:t xml:space="preserve"> of these two trends </w:t>
      </w:r>
      <w:r w:rsidRPr="00AE6594">
        <w:rPr>
          <w:rStyle w:val="StyleUnderline"/>
          <w:highlight w:val="cyan"/>
        </w:rPr>
        <w:t>could lead to a</w:t>
      </w:r>
      <w:r w:rsidRPr="00AE6594">
        <w:rPr>
          <w:rStyle w:val="StyleUnderline"/>
        </w:rPr>
        <w:t xml:space="preserve"> </w:t>
      </w:r>
      <w:r w:rsidRPr="00AE6594">
        <w:rPr>
          <w:rStyle w:val="Emphasis"/>
        </w:rPr>
        <w:t xml:space="preserve">shift from American primacy toward a </w:t>
      </w:r>
      <w:r w:rsidRPr="00AE6594">
        <w:rPr>
          <w:rStyle w:val="Emphasis"/>
          <w:highlight w:val="cyan"/>
        </w:rPr>
        <w:t>multi-polar</w:t>
      </w:r>
      <w:r w:rsidRPr="00AE6594">
        <w:rPr>
          <w:rStyle w:val="Emphasis"/>
        </w:rPr>
        <w:t xml:space="preserve"> global </w:t>
      </w:r>
      <w:r w:rsidRPr="00AE6594">
        <w:rPr>
          <w:rStyle w:val="Emphasis"/>
          <w:highlight w:val="cyan"/>
        </w:rPr>
        <w:t>system</w:t>
      </w:r>
      <w:r w:rsidRPr="00AE6594">
        <w:rPr>
          <w:sz w:val="14"/>
          <w:highlight w:val="cyan"/>
        </w:rPr>
        <w:t xml:space="preserve">, </w:t>
      </w:r>
      <w:r w:rsidRPr="00AE6594">
        <w:rPr>
          <w:rStyle w:val="StyleUnderline"/>
          <w:highlight w:val="cyan"/>
        </w:rPr>
        <w:t>leading</w:t>
      </w:r>
      <w:r w:rsidRPr="00AE6594">
        <w:rPr>
          <w:sz w:val="14"/>
        </w:rPr>
        <w:t xml:space="preserve"> in turn </w:t>
      </w:r>
      <w:r w:rsidRPr="00AE6594">
        <w:rPr>
          <w:rStyle w:val="StyleUnderline"/>
          <w:highlight w:val="cyan"/>
        </w:rPr>
        <w:t>to</w:t>
      </w:r>
      <w:r w:rsidRPr="00AE6594">
        <w:rPr>
          <w:sz w:val="14"/>
        </w:rPr>
        <w:t xml:space="preserve"> increased </w:t>
      </w:r>
      <w:r w:rsidRPr="00AE6594">
        <w:rPr>
          <w:rStyle w:val="Emphasis"/>
        </w:rPr>
        <w:t>geopolitical rivalry</w:t>
      </w:r>
      <w:r w:rsidRPr="00AE6594">
        <w:rPr>
          <w:sz w:val="14"/>
        </w:rPr>
        <w:t xml:space="preserve"> </w:t>
      </w:r>
      <w:r w:rsidRPr="00AE6594">
        <w:rPr>
          <w:rStyle w:val="StyleUnderline"/>
        </w:rPr>
        <w:t>and</w:t>
      </w:r>
      <w:r w:rsidRPr="00AE6594">
        <w:rPr>
          <w:sz w:val="14"/>
        </w:rPr>
        <w:t xml:space="preserve"> even </w:t>
      </w:r>
      <w:r w:rsidRPr="00AE6594">
        <w:rPr>
          <w:rStyle w:val="Emphasis"/>
          <w:highlight w:val="cyan"/>
        </w:rPr>
        <w:t xml:space="preserve">war among </w:t>
      </w:r>
      <w:r w:rsidRPr="00AE6594">
        <w:rPr>
          <w:rStyle w:val="Emphasis"/>
        </w:rPr>
        <w:t xml:space="preserve">the </w:t>
      </w:r>
      <w:r w:rsidRPr="00AE6594">
        <w:rPr>
          <w:rStyle w:val="Emphasis"/>
          <w:highlight w:val="cyan"/>
        </w:rPr>
        <w:t>great powers</w:t>
      </w:r>
      <w:r w:rsidRPr="00AE6594">
        <w:rPr>
          <w:sz w:val="14"/>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AE6594">
        <w:rPr>
          <w:rStyle w:val="StyleUnderline"/>
        </w:rPr>
        <w:t>It was the e</w:t>
      </w:r>
      <w:r w:rsidRPr="00AE6594">
        <w:rPr>
          <w:rStyle w:val="StyleUnderline"/>
          <w:highlight w:val="cyan"/>
        </w:rPr>
        <w:t>conomic devastation of Britain and France</w:t>
      </w:r>
      <w:r w:rsidRPr="00AE6594">
        <w:rPr>
          <w:sz w:val="14"/>
        </w:rPr>
        <w:t xml:space="preserve"> </w:t>
      </w:r>
      <w:r w:rsidRPr="00AE6594">
        <w:rPr>
          <w:rStyle w:val="StyleUnderline"/>
        </w:rPr>
        <w:t>during World War II,</w:t>
      </w:r>
      <w:r w:rsidRPr="00AE6594">
        <w:rPr>
          <w:sz w:val="14"/>
        </w:rPr>
        <w:t xml:space="preserve"> as well as the rise of other powers, </w:t>
      </w:r>
      <w:r w:rsidRPr="00AE6594">
        <w:rPr>
          <w:rStyle w:val="StyleUnderline"/>
        </w:rPr>
        <w:t xml:space="preserve">that </w:t>
      </w:r>
      <w:r w:rsidRPr="00AE6594">
        <w:rPr>
          <w:rStyle w:val="StyleUnderline"/>
          <w:highlight w:val="cyan"/>
        </w:rPr>
        <w:t>led both</w:t>
      </w:r>
      <w:r w:rsidRPr="00AE6594">
        <w:rPr>
          <w:rStyle w:val="StyleUnderline"/>
        </w:rPr>
        <w:t xml:space="preserve"> countries </w:t>
      </w:r>
      <w:r w:rsidRPr="00AE6594">
        <w:rPr>
          <w:rStyle w:val="Emphasis"/>
          <w:highlight w:val="cyan"/>
        </w:rPr>
        <w:t>to relinquish their empires</w:t>
      </w:r>
      <w:r w:rsidRPr="00AE6594">
        <w:rPr>
          <w:sz w:val="14"/>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AE6594">
        <w:rPr>
          <w:rStyle w:val="Emphasis"/>
          <w:highlight w:val="cyan"/>
        </w:rPr>
        <w:t>the U</w:t>
      </w:r>
      <w:r w:rsidRPr="00AE6594">
        <w:rPr>
          <w:rStyle w:val="Emphasis"/>
        </w:rPr>
        <w:t xml:space="preserve">nited </w:t>
      </w:r>
      <w:r w:rsidRPr="00AE6594">
        <w:rPr>
          <w:rStyle w:val="Emphasis"/>
          <w:highlight w:val="cyan"/>
        </w:rPr>
        <w:t>S</w:t>
      </w:r>
      <w:r w:rsidRPr="00AE6594">
        <w:rPr>
          <w:rStyle w:val="Emphasis"/>
        </w:rPr>
        <w:t xml:space="preserve">tates </w:t>
      </w:r>
      <w:r w:rsidRPr="00AE6594">
        <w:rPr>
          <w:rStyle w:val="Emphasis"/>
          <w:highlight w:val="cyan"/>
        </w:rPr>
        <w:t>would</w:t>
      </w:r>
      <w:r w:rsidRPr="00AE6594">
        <w:rPr>
          <w:rStyle w:val="Emphasis"/>
        </w:rPr>
        <w:t xml:space="preserve"> be compelled to </w:t>
      </w:r>
      <w:r w:rsidRPr="00AE6594">
        <w:rPr>
          <w:rStyle w:val="Emphasis"/>
          <w:highlight w:val="cyan"/>
        </w:rPr>
        <w:t>retrench</w:t>
      </w:r>
      <w:r w:rsidRPr="00AE6594">
        <w:rPr>
          <w:sz w:val="14"/>
          <w:highlight w:val="cyan"/>
        </w:rPr>
        <w:t>,</w:t>
      </w:r>
      <w:r w:rsidRPr="00AE6594">
        <w:rPr>
          <w:sz w:val="14"/>
        </w:rPr>
        <w:t xml:space="preserve"> reducing its military spending and </w:t>
      </w:r>
      <w:r w:rsidRPr="00AE6594">
        <w:rPr>
          <w:rStyle w:val="Emphasis"/>
        </w:rPr>
        <w:t>shedding international commitments</w:t>
      </w:r>
      <w:r w:rsidRPr="00AE6594">
        <w:rPr>
          <w:sz w:val="14"/>
        </w:rPr>
        <w:t xml:space="preserve">. We face this domestic challenge while </w:t>
      </w:r>
      <w:r w:rsidRPr="00AE6594">
        <w:rPr>
          <w:rStyle w:val="StyleUnderline"/>
        </w:rPr>
        <w:t>other major powers are experiencing rapid economic growth.</w:t>
      </w:r>
      <w:r w:rsidRPr="00AE6594">
        <w:rPr>
          <w:sz w:val="14"/>
        </w:rPr>
        <w:t xml:space="preserve"> </w:t>
      </w:r>
      <w:r w:rsidRPr="00AE6594">
        <w:rPr>
          <w:rStyle w:val="StyleUnderline"/>
        </w:rPr>
        <w:t xml:space="preserve">Even though countries such as China, India, and Brazil have profound political, social, demographic, and economic problems, their economies are growing faster than ours, and this </w:t>
      </w:r>
      <w:r w:rsidRPr="00AE6594">
        <w:rPr>
          <w:rStyle w:val="Emphasis"/>
        </w:rPr>
        <w:t>could alter the global distribution of power</w:t>
      </w:r>
      <w:r w:rsidRPr="00AE6594">
        <w:rPr>
          <w:rStyle w:val="StyleUnderline"/>
        </w:rPr>
        <w:t>. These trends could in the long term produce a multi-polar world.</w:t>
      </w:r>
      <w:r w:rsidRPr="00AE6594">
        <w:rPr>
          <w:sz w:val="14"/>
        </w:rPr>
        <w:t xml:space="preserve"> </w:t>
      </w:r>
      <w:r w:rsidRPr="00AE6594">
        <w:rPr>
          <w:rStyle w:val="Emphasis"/>
        </w:rPr>
        <w:t>If U.S. policymakers fail to act</w:t>
      </w:r>
      <w:r w:rsidRPr="00AE6594">
        <w:rPr>
          <w:sz w:val="14"/>
        </w:rPr>
        <w:t xml:space="preserve"> and other powers continue to grow, it is not a question of whether but when a new international order will emerge. </w:t>
      </w:r>
      <w:r w:rsidRPr="00AE6594">
        <w:rPr>
          <w:rStyle w:val="Emphasis"/>
          <w:highlight w:val="cyan"/>
          <w:bdr w:val="single" w:sz="4" w:space="0" w:color="auto"/>
        </w:rPr>
        <w:t>The closing of the gap</w:t>
      </w:r>
      <w:r w:rsidRPr="00AE6594">
        <w:rPr>
          <w:sz w:val="14"/>
        </w:rPr>
        <w:t xml:space="preserve"> between the United States and its rivals </w:t>
      </w:r>
      <w:r w:rsidRPr="00AE6594">
        <w:rPr>
          <w:rStyle w:val="StyleUnderline"/>
          <w:highlight w:val="cyan"/>
        </w:rPr>
        <w:t xml:space="preserve">could </w:t>
      </w:r>
      <w:r w:rsidRPr="00AE6594">
        <w:rPr>
          <w:rStyle w:val="Emphasis"/>
          <w:highlight w:val="cyan"/>
        </w:rPr>
        <w:t>intensify</w:t>
      </w:r>
      <w:r w:rsidRPr="00AE6594">
        <w:rPr>
          <w:rStyle w:val="Emphasis"/>
        </w:rPr>
        <w:t xml:space="preserve"> geopolitical </w:t>
      </w:r>
      <w:r w:rsidRPr="00AE6594">
        <w:rPr>
          <w:rStyle w:val="Emphasis"/>
          <w:highlight w:val="cyan"/>
        </w:rPr>
        <w:t>competition among major powers</w:t>
      </w:r>
      <w:r w:rsidRPr="00AE6594">
        <w:rPr>
          <w:sz w:val="14"/>
        </w:rPr>
        <w:t xml:space="preserve">, increase incentives for local powers to play major powers against one another, </w:t>
      </w:r>
      <w:r w:rsidRPr="00AE6594">
        <w:rPr>
          <w:rStyle w:val="StyleUnderline"/>
        </w:rPr>
        <w:t>and</w:t>
      </w:r>
      <w:r w:rsidRPr="00AE6594">
        <w:rPr>
          <w:sz w:val="14"/>
        </w:rPr>
        <w:t xml:space="preserve"> undercut our will to preclude or respond to international crises because of the </w:t>
      </w:r>
      <w:r w:rsidRPr="00AE6594">
        <w:rPr>
          <w:rStyle w:val="Emphasis"/>
        </w:rPr>
        <w:t>higher risk of escalation</w:t>
      </w:r>
      <w:r w:rsidRPr="00AE6594">
        <w:rPr>
          <w:sz w:val="14"/>
        </w:rPr>
        <w:t xml:space="preserve">. The stakes are high. In modern history, </w:t>
      </w:r>
      <w:r w:rsidRPr="00AE6594">
        <w:rPr>
          <w:rStyle w:val="Emphasis"/>
        </w:rPr>
        <w:t>the longest period of peace among the great powers has been the era of U.S. leadership</w:t>
      </w:r>
      <w:r w:rsidRPr="00AE6594">
        <w:rPr>
          <w:sz w:val="14"/>
        </w:rPr>
        <w:t xml:space="preserve">. By contrast, </w:t>
      </w:r>
      <w:r w:rsidRPr="00AE6594">
        <w:rPr>
          <w:rStyle w:val="Emphasis"/>
        </w:rPr>
        <w:t>multi-polar systems have been unstable</w:t>
      </w:r>
      <w:r w:rsidRPr="00AE6594">
        <w:rPr>
          <w:rStyle w:val="StyleUnderline"/>
        </w:rPr>
        <w:t>, with</w:t>
      </w:r>
      <w:r w:rsidRPr="00AE6594">
        <w:rPr>
          <w:sz w:val="14"/>
        </w:rPr>
        <w:t xml:space="preserve"> their </w:t>
      </w:r>
      <w:r w:rsidRPr="00AE6594">
        <w:rPr>
          <w:rStyle w:val="StyleUnderline"/>
        </w:rPr>
        <w:t>competitive dynamics resulting in frequent crises and</w:t>
      </w:r>
      <w:r w:rsidRPr="00AE6594">
        <w:rPr>
          <w:sz w:val="14"/>
        </w:rPr>
        <w:t xml:space="preserve"> </w:t>
      </w:r>
      <w:r w:rsidRPr="00AE6594">
        <w:rPr>
          <w:rStyle w:val="Emphasis"/>
        </w:rPr>
        <w:t>major wars</w:t>
      </w:r>
      <w:r w:rsidRPr="00AE6594">
        <w:rPr>
          <w:sz w:val="14"/>
        </w:rPr>
        <w:t xml:space="preserve"> </w:t>
      </w:r>
      <w:r w:rsidRPr="00AE6594">
        <w:rPr>
          <w:rStyle w:val="StyleUnderline"/>
        </w:rPr>
        <w:t>among the</w:t>
      </w:r>
      <w:r w:rsidRPr="00AE6594">
        <w:rPr>
          <w:sz w:val="14"/>
        </w:rPr>
        <w:t xml:space="preserve"> </w:t>
      </w:r>
      <w:r w:rsidRPr="00AE6594">
        <w:rPr>
          <w:rStyle w:val="Emphasis"/>
        </w:rPr>
        <w:t>great powers</w:t>
      </w:r>
      <w:r w:rsidRPr="00AE6594">
        <w:rPr>
          <w:sz w:val="14"/>
        </w:rPr>
        <w:t xml:space="preserve">. </w:t>
      </w:r>
      <w:r w:rsidRPr="00AE6594">
        <w:rPr>
          <w:rStyle w:val="Emphasis"/>
        </w:rPr>
        <w:t>Failures of multi-polar international systems produced both world wars</w:t>
      </w:r>
      <w:r w:rsidRPr="00AE6594">
        <w:rPr>
          <w:sz w:val="14"/>
        </w:rPr>
        <w:t xml:space="preserve">. </w:t>
      </w:r>
      <w:r w:rsidRPr="00AE6594">
        <w:rPr>
          <w:rStyle w:val="StyleUnderline"/>
        </w:rPr>
        <w:t>American retrenchment could have devastating consequences</w:t>
      </w:r>
      <w:r w:rsidRPr="00AE6594">
        <w:rPr>
          <w:sz w:val="14"/>
        </w:rPr>
        <w:t xml:space="preserve">. Without an American security blanket, </w:t>
      </w:r>
      <w:r w:rsidRPr="00AE6594">
        <w:rPr>
          <w:rStyle w:val="Emphasis"/>
        </w:rPr>
        <w:t>regional powers could rearm</w:t>
      </w:r>
      <w:r w:rsidRPr="00AE6594">
        <w:rPr>
          <w:sz w:val="14"/>
        </w:rPr>
        <w:t xml:space="preserve"> </w:t>
      </w:r>
      <w:proofErr w:type="gramStart"/>
      <w:r w:rsidRPr="00AE6594">
        <w:rPr>
          <w:sz w:val="14"/>
        </w:rPr>
        <w:t>in an attempt to</w:t>
      </w:r>
      <w:proofErr w:type="gramEnd"/>
      <w:r w:rsidRPr="00AE6594">
        <w:rPr>
          <w:sz w:val="14"/>
        </w:rPr>
        <w:t xml:space="preserve"> balance against emerging threats. Under this scenario, </w:t>
      </w:r>
      <w:r w:rsidRPr="00AE6594">
        <w:rPr>
          <w:rStyle w:val="StyleUnderline"/>
        </w:rPr>
        <w:t xml:space="preserve">there would be a heightened possibility of </w:t>
      </w:r>
      <w:r w:rsidRPr="00AE6594">
        <w:rPr>
          <w:rStyle w:val="Emphasis"/>
        </w:rPr>
        <w:t>arms races</w:t>
      </w:r>
      <w:r w:rsidRPr="00AE6594">
        <w:rPr>
          <w:rStyle w:val="StyleUnderline"/>
        </w:rPr>
        <w:t xml:space="preserve">, </w:t>
      </w:r>
      <w:r w:rsidRPr="00AE6594">
        <w:rPr>
          <w:rStyle w:val="Emphasis"/>
        </w:rPr>
        <w:t>miscalculation</w:t>
      </w:r>
      <w:r w:rsidRPr="00AE6594">
        <w:rPr>
          <w:rStyle w:val="StyleUnderline"/>
        </w:rPr>
        <w:t xml:space="preserve">, or </w:t>
      </w:r>
      <w:r w:rsidRPr="00AE6594">
        <w:rPr>
          <w:rStyle w:val="Emphasis"/>
        </w:rPr>
        <w:t>other crises spiraling into all-out conflict</w:t>
      </w:r>
      <w:r w:rsidRPr="00AE6594">
        <w:rPr>
          <w:sz w:val="14"/>
        </w:rPr>
        <w:t xml:space="preserve">. </w:t>
      </w:r>
      <w:r w:rsidRPr="00AE6594">
        <w:rPr>
          <w:rStyle w:val="StyleUnderline"/>
        </w:rPr>
        <w:t>Alternatively, in seeking to accommodate the stronger powers, weaker powers may shift their geopolitical posture away from the U</w:t>
      </w:r>
      <w:r w:rsidRPr="00AE6594">
        <w:rPr>
          <w:sz w:val="14"/>
        </w:rPr>
        <w:t xml:space="preserve">nited </w:t>
      </w:r>
      <w:r w:rsidRPr="00AE6594">
        <w:rPr>
          <w:rStyle w:val="StyleUnderline"/>
        </w:rPr>
        <w:t>S</w:t>
      </w:r>
      <w:r w:rsidRPr="00AE6594">
        <w:rPr>
          <w:sz w:val="14"/>
        </w:rPr>
        <w:t xml:space="preserve">tates. </w:t>
      </w:r>
      <w:r w:rsidRPr="00AE6594">
        <w:rPr>
          <w:rStyle w:val="StyleUnderline"/>
        </w:rPr>
        <w:t>Either way</w:t>
      </w:r>
      <w:r w:rsidRPr="00AE6594">
        <w:rPr>
          <w:sz w:val="14"/>
        </w:rPr>
        <w:t xml:space="preserve">, </w:t>
      </w:r>
      <w:r w:rsidRPr="00AE6594">
        <w:rPr>
          <w:rStyle w:val="Emphasis"/>
        </w:rPr>
        <w:t>hostile states would be emboldened to make aggressive moves in their regions</w:t>
      </w:r>
      <w:r w:rsidRPr="00AE6594">
        <w:rPr>
          <w:sz w:val="14"/>
        </w:rPr>
        <w:t xml:space="preserve">. As rival powers rise, </w:t>
      </w:r>
      <w:r w:rsidRPr="00AE6594">
        <w:rPr>
          <w:rStyle w:val="StyleUnderline"/>
          <w:highlight w:val="cyan"/>
        </w:rPr>
        <w:t>Asia</w:t>
      </w:r>
      <w:r w:rsidRPr="00AE6594">
        <w:rPr>
          <w:sz w:val="14"/>
        </w:rPr>
        <w:t xml:space="preserve"> </w:t>
      </w:r>
      <w:proofErr w:type="gramStart"/>
      <w:r w:rsidRPr="00AE6594">
        <w:rPr>
          <w:sz w:val="14"/>
        </w:rPr>
        <w:t xml:space="preserve">in particular </w:t>
      </w:r>
      <w:r w:rsidRPr="00AE6594">
        <w:rPr>
          <w:rStyle w:val="StyleUnderline"/>
        </w:rPr>
        <w:t>is</w:t>
      </w:r>
      <w:proofErr w:type="gramEnd"/>
      <w:r w:rsidRPr="00AE6594">
        <w:rPr>
          <w:rStyle w:val="StyleUnderline"/>
        </w:rPr>
        <w:t xml:space="preserve"> </w:t>
      </w:r>
      <w:r w:rsidRPr="00AE6594">
        <w:rPr>
          <w:rStyle w:val="StyleUnderline"/>
          <w:highlight w:val="cyan"/>
        </w:rPr>
        <w:t>likely to emerge as a zone of great-power competition</w:t>
      </w:r>
      <w:r w:rsidRPr="00AE6594">
        <w:rPr>
          <w:sz w:val="14"/>
          <w:highlight w:val="cyan"/>
        </w:rPr>
        <w:t xml:space="preserve">. </w:t>
      </w:r>
      <w:r w:rsidRPr="00AE6594">
        <w:rPr>
          <w:rStyle w:val="Emphasis"/>
          <w:highlight w:val="cyan"/>
        </w:rPr>
        <w:t>Beijing’s economic rise</w:t>
      </w:r>
      <w:r w:rsidRPr="00AE6594">
        <w:rPr>
          <w:rStyle w:val="Emphasis"/>
        </w:rPr>
        <w:t xml:space="preserve"> has </w:t>
      </w:r>
      <w:r w:rsidRPr="00AE6594">
        <w:rPr>
          <w:rStyle w:val="Emphasis"/>
          <w:highlight w:val="cyan"/>
        </w:rPr>
        <w:t>enabled a dramatic military buildup</w:t>
      </w:r>
      <w:r w:rsidRPr="00AE6594">
        <w:rPr>
          <w:sz w:val="14"/>
        </w:rPr>
        <w:t xml:space="preserve"> </w:t>
      </w:r>
      <w:r w:rsidRPr="00AE6594">
        <w:rPr>
          <w:rStyle w:val="StyleUnderline"/>
        </w:rPr>
        <w:t>focused on</w:t>
      </w:r>
      <w:r w:rsidRPr="00AE6594">
        <w:rPr>
          <w:sz w:val="14"/>
        </w:rPr>
        <w:t xml:space="preserve"> acquisitions of </w:t>
      </w:r>
      <w:r w:rsidRPr="00AE6594">
        <w:rPr>
          <w:rStyle w:val="StyleUnderline"/>
        </w:rPr>
        <w:t>naval, cruise, and ballistic missiles, long-range stealth aircraft, and anti-satellite capabilities.</w:t>
      </w:r>
      <w:r w:rsidRPr="00AE6594">
        <w:rPr>
          <w:sz w:val="14"/>
        </w:rPr>
        <w:t xml:space="preserve">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w:t>
      </w:r>
      <w:r w:rsidRPr="00AE6594">
        <w:rPr>
          <w:rStyle w:val="Emphasis"/>
          <w:highlight w:val="cyan"/>
        </w:rPr>
        <w:t>the U</w:t>
      </w:r>
      <w:r w:rsidRPr="00AE6594">
        <w:rPr>
          <w:sz w:val="14"/>
        </w:rPr>
        <w:t xml:space="preserve">nited </w:t>
      </w:r>
      <w:r w:rsidRPr="00AE6594">
        <w:rPr>
          <w:rStyle w:val="Emphasis"/>
          <w:highlight w:val="cyan"/>
        </w:rPr>
        <w:t>St</w:t>
      </w:r>
      <w:r w:rsidRPr="00AE6594">
        <w:rPr>
          <w:sz w:val="14"/>
        </w:rPr>
        <w:t xml:space="preserve">ates </w:t>
      </w:r>
      <w:r w:rsidRPr="00AE6594">
        <w:rPr>
          <w:rStyle w:val="Emphasis"/>
          <w:highlight w:val="cyan"/>
        </w:rPr>
        <w:t>is the most significant barrier facing Chinese hegemony and aggression</w:t>
      </w:r>
      <w:r w:rsidRPr="00AE6594">
        <w:rPr>
          <w:sz w:val="14"/>
        </w:rPr>
        <w:t xml:space="preserve">. Given the risks, </w:t>
      </w:r>
      <w:r w:rsidRPr="00AE6594">
        <w:rPr>
          <w:rStyle w:val="Emphasis"/>
          <w:highlight w:val="cyan"/>
        </w:rPr>
        <w:t>the U</w:t>
      </w:r>
      <w:r w:rsidRPr="00AE6594">
        <w:rPr>
          <w:sz w:val="14"/>
        </w:rPr>
        <w:t xml:space="preserve">nited </w:t>
      </w:r>
      <w:r w:rsidRPr="00AE6594">
        <w:rPr>
          <w:rStyle w:val="Emphasis"/>
          <w:highlight w:val="cyan"/>
        </w:rPr>
        <w:t>S</w:t>
      </w:r>
      <w:r w:rsidRPr="00AE6594">
        <w:rPr>
          <w:sz w:val="14"/>
        </w:rPr>
        <w:t xml:space="preserve">tates </w:t>
      </w:r>
      <w:r w:rsidRPr="00AE6594">
        <w:rPr>
          <w:rStyle w:val="Emphasis"/>
          <w:highlight w:val="cyan"/>
        </w:rPr>
        <w:t>must</w:t>
      </w:r>
      <w:r w:rsidRPr="00AE6594">
        <w:rPr>
          <w:rStyle w:val="Emphasis"/>
        </w:rPr>
        <w:t xml:space="preserve"> focus on </w:t>
      </w:r>
      <w:r w:rsidRPr="00AE6594">
        <w:rPr>
          <w:rStyle w:val="Emphasis"/>
          <w:highlight w:val="cyan"/>
        </w:rPr>
        <w:t>restor</w:t>
      </w:r>
      <w:r w:rsidRPr="00AE6594">
        <w:rPr>
          <w:rStyle w:val="Emphasis"/>
        </w:rPr>
        <w:t xml:space="preserve">ing </w:t>
      </w:r>
      <w:r w:rsidRPr="00AE6594">
        <w:rPr>
          <w:rStyle w:val="Emphasis"/>
          <w:highlight w:val="cyan"/>
        </w:rPr>
        <w:t>its economic</w:t>
      </w:r>
      <w:r w:rsidRPr="00AE6594">
        <w:rPr>
          <w:sz w:val="14"/>
        </w:rPr>
        <w:t xml:space="preserve"> and fiscal </w:t>
      </w:r>
      <w:r w:rsidRPr="00AE6594">
        <w:rPr>
          <w:rStyle w:val="Emphasis"/>
          <w:highlight w:val="cyan"/>
        </w:rPr>
        <w:t>condition</w:t>
      </w:r>
      <w:r w:rsidRPr="00AE6594">
        <w:rPr>
          <w:sz w:val="14"/>
        </w:rPr>
        <w:t xml:space="preserve"> while checking and managing the rise of potential adversarial regional powers such as China. While we </w:t>
      </w:r>
      <w:r w:rsidRPr="00AE6594">
        <w:rPr>
          <w:sz w:val="14"/>
        </w:rPr>
        <w:lastRenderedPageBreak/>
        <w:t xml:space="preserve">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The key remaining question is whether the president and leaders of both parties on Capitol Hill </w:t>
      </w:r>
      <w:proofErr w:type="gramStart"/>
      <w:r w:rsidRPr="00AE6594">
        <w:rPr>
          <w:sz w:val="14"/>
        </w:rPr>
        <w:t>have the will</w:t>
      </w:r>
      <w:proofErr w:type="gramEnd"/>
      <w:r w:rsidRPr="00AE6594">
        <w:rPr>
          <w:sz w:val="14"/>
        </w:rPr>
        <w:t xml:space="preserve">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w:t>
      </w:r>
      <w:r w:rsidRPr="00AE6594">
        <w:rPr>
          <w:rStyle w:val="StyleUnderline"/>
          <w:sz w:val="14"/>
        </w:rPr>
        <w:t>As the United States gets its economic</w:t>
      </w:r>
      <w:r w:rsidRPr="00AE6594">
        <w:rPr>
          <w:sz w:val="14"/>
        </w:rPr>
        <w:t xml:space="preserve"> and fiscal house in order, it should take steps to prevent a flare-up in Asia. The United States can do so by signaling that its domestic challenges will not impede its intentions to check Chinese expansionism. This can be done in cost-efficient ways. While China’s economic rise enables its military modernization and international assertiveness, it also frightens rival powers. The Obama administration has wisely moved to strengthen relations with allies and potential partners in the </w:t>
      </w:r>
      <w:proofErr w:type="gramStart"/>
      <w:r w:rsidRPr="00AE6594">
        <w:rPr>
          <w:sz w:val="14"/>
        </w:rPr>
        <w:t>region</w:t>
      </w:r>
      <w:proofErr w:type="gramEnd"/>
      <w:r w:rsidRPr="00AE6594">
        <w:rPr>
          <w:sz w:val="14"/>
        </w:rPr>
        <w:t xml:space="preserve"> but more can be done. 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Since the end of the Cold War, </w:t>
      </w:r>
      <w:r w:rsidRPr="00AE6594">
        <w:rPr>
          <w:rStyle w:val="StyleUnderline"/>
        </w:rPr>
        <w:t xml:space="preserve">a stable economic </w:t>
      </w:r>
      <w:r w:rsidRPr="00AE6594">
        <w:rPr>
          <w:sz w:val="14"/>
        </w:rPr>
        <w:t xml:space="preserve">and financial </w:t>
      </w:r>
      <w:r w:rsidRPr="00AE6594">
        <w:rPr>
          <w:rStyle w:val="StyleUnderline"/>
        </w:rPr>
        <w:t>condition</w:t>
      </w:r>
      <w:r w:rsidRPr="00AE6594">
        <w:rPr>
          <w:sz w:val="14"/>
        </w:rPr>
        <w:t xml:space="preserve"> at home has </w:t>
      </w:r>
      <w:r w:rsidRPr="00AE6594">
        <w:rPr>
          <w:rStyle w:val="StyleUnderline"/>
        </w:rPr>
        <w:t xml:space="preserve">enabled America to have an </w:t>
      </w:r>
      <w:r w:rsidRPr="00AE6594">
        <w:rPr>
          <w:rStyle w:val="Emphasis"/>
        </w:rPr>
        <w:t>expansive role in the world</w:t>
      </w:r>
      <w:r w:rsidRPr="00AE6594">
        <w:rPr>
          <w:sz w:val="14"/>
        </w:rPr>
        <w:t xml:space="preserve">. Today </w:t>
      </w:r>
      <w:r w:rsidRPr="00AE6594">
        <w:rPr>
          <w:rStyle w:val="Emphasis"/>
        </w:rPr>
        <w:t>we can no longer take this for granted</w:t>
      </w:r>
      <w:r w:rsidRPr="00AE6594">
        <w:rPr>
          <w:sz w:val="14"/>
        </w:rPr>
        <w:t xml:space="preserve">. </w:t>
      </w:r>
      <w:r w:rsidRPr="00AE6594">
        <w:rPr>
          <w:rStyle w:val="StyleUnderline"/>
          <w:highlight w:val="cyan"/>
        </w:rPr>
        <w:t xml:space="preserve">Unless we </w:t>
      </w:r>
      <w:r w:rsidRPr="00AE6594">
        <w:rPr>
          <w:rStyle w:val="Emphasis"/>
          <w:highlight w:val="cyan"/>
        </w:rPr>
        <w:t>get our economic house in order</w:t>
      </w:r>
      <w:r w:rsidRPr="00AE6594">
        <w:rPr>
          <w:rStyle w:val="Emphasis"/>
        </w:rPr>
        <w:t>,</w:t>
      </w:r>
      <w:r w:rsidRPr="00AE6594">
        <w:rPr>
          <w:sz w:val="14"/>
        </w:rPr>
        <w:t xml:space="preserve"> there is a risk that </w:t>
      </w:r>
      <w:r w:rsidRPr="00AE6594">
        <w:rPr>
          <w:rStyle w:val="Emphasis"/>
          <w:highlight w:val="cyan"/>
        </w:rPr>
        <w:t>domestic stagnation</w:t>
      </w:r>
      <w:r w:rsidRPr="00AE6594">
        <w:rPr>
          <w:sz w:val="14"/>
        </w:rPr>
        <w:t xml:space="preserve"> </w:t>
      </w:r>
      <w:r w:rsidRPr="00AE6594">
        <w:rPr>
          <w:rStyle w:val="StyleUnderline"/>
        </w:rPr>
        <w:t xml:space="preserve">in combination with the </w:t>
      </w:r>
      <w:r w:rsidRPr="00AE6594">
        <w:rPr>
          <w:rStyle w:val="Emphasis"/>
        </w:rPr>
        <w:t>rise of rival powers</w:t>
      </w:r>
      <w:r w:rsidRPr="00AE6594">
        <w:rPr>
          <w:sz w:val="14"/>
        </w:rPr>
        <w:t xml:space="preserve"> </w:t>
      </w:r>
      <w:r w:rsidRPr="00AE6594">
        <w:rPr>
          <w:rStyle w:val="StyleUnderline"/>
          <w:highlight w:val="cyan"/>
        </w:rPr>
        <w:t xml:space="preserve">will </w:t>
      </w:r>
      <w:r w:rsidRPr="00AE6594">
        <w:rPr>
          <w:rStyle w:val="Emphasis"/>
          <w:highlight w:val="cyan"/>
        </w:rPr>
        <w:t>undermine our ability to deal with</w:t>
      </w:r>
      <w:r w:rsidRPr="00AE6594">
        <w:rPr>
          <w:rStyle w:val="Emphasis"/>
        </w:rPr>
        <w:t xml:space="preserve"> growing international problems</w:t>
      </w:r>
      <w:r w:rsidRPr="00AE6594">
        <w:rPr>
          <w:sz w:val="14"/>
        </w:rPr>
        <w:t xml:space="preserve">. Regional hegemons in Asia could seize the moment, </w:t>
      </w:r>
      <w:r w:rsidRPr="00AE6594">
        <w:rPr>
          <w:rStyle w:val="StyleUnderline"/>
        </w:rPr>
        <w:t xml:space="preserve">leading the world toward a new, </w:t>
      </w:r>
      <w:r w:rsidRPr="00AE6594">
        <w:rPr>
          <w:rStyle w:val="Emphasis"/>
        </w:rPr>
        <w:t xml:space="preserve">dangerous era of </w:t>
      </w:r>
      <w:r w:rsidRPr="00AE6594">
        <w:rPr>
          <w:rStyle w:val="Emphasis"/>
          <w:highlight w:val="cyan"/>
        </w:rPr>
        <w:t>multi-polarity</w:t>
      </w:r>
      <w:r w:rsidRPr="00AE6594">
        <w:rPr>
          <w:sz w:val="14"/>
        </w:rPr>
        <w:t>.</w:t>
      </w:r>
    </w:p>
    <w:p w14:paraId="66887245" w14:textId="77777777" w:rsidR="006C5C1F" w:rsidRPr="00AE6594" w:rsidRDefault="006C5C1F" w:rsidP="006C5C1F"/>
    <w:p w14:paraId="1B94A95E" w14:textId="77777777" w:rsidR="006C5C1F" w:rsidRPr="00AE6594" w:rsidRDefault="006C5C1F" w:rsidP="006C5C1F">
      <w:pPr>
        <w:pStyle w:val="Heading4"/>
      </w:pPr>
      <w:r w:rsidRPr="00AE6594">
        <w:t xml:space="preserve">Loss of economic leadership turns </w:t>
      </w:r>
      <w:proofErr w:type="spellStart"/>
      <w:r w:rsidRPr="00AE6594">
        <w:t>heg</w:t>
      </w:r>
      <w:proofErr w:type="spellEnd"/>
    </w:p>
    <w:p w14:paraId="31324EFF" w14:textId="77777777" w:rsidR="006C5C1F" w:rsidRPr="00AE6594" w:rsidRDefault="006C5C1F" w:rsidP="006C5C1F">
      <w:r w:rsidRPr="00AE6594">
        <w:rPr>
          <w:rStyle w:val="Style13ptBold"/>
        </w:rPr>
        <w:t>Friedberg and Schoenfeld 8</w:t>
      </w:r>
      <w:r w:rsidRPr="00AE6594">
        <w:t xml:space="preserve"> “The Dangers of a Diminished America”, AARON FRIEDBERG and GABRIEL SCHOENFELD, Mr. Friedberg is a professor of politics and international relations at Princeton. Mr. Schoenfeld, senior editor of Commentary, is a visiting scholar at the Witherspoon Institute, October 21, 2008, http://online.wsj.com/article/SB122455074012352571.html</w:t>
      </w:r>
    </w:p>
    <w:p w14:paraId="720D49ED" w14:textId="77777777" w:rsidR="006C5C1F" w:rsidRPr="00AE6594" w:rsidRDefault="006C5C1F" w:rsidP="006C5C1F">
      <w:pPr>
        <w:rPr>
          <w:sz w:val="14"/>
        </w:rPr>
      </w:pPr>
      <w:r w:rsidRPr="00AE6594">
        <w:rPr>
          <w:rStyle w:val="StyleUnderline"/>
          <w:highlight w:val="cyan"/>
        </w:rPr>
        <w:t>With the</w:t>
      </w:r>
      <w:r w:rsidRPr="00AE6594">
        <w:rPr>
          <w:rStyle w:val="StyleUnderline"/>
        </w:rPr>
        <w:t xml:space="preserve"> global </w:t>
      </w:r>
      <w:r w:rsidRPr="00AE6594">
        <w:rPr>
          <w:rStyle w:val="StyleUnderline"/>
          <w:highlight w:val="cyan"/>
        </w:rPr>
        <w:t>financial system in</w:t>
      </w:r>
      <w:r w:rsidRPr="00AE6594">
        <w:rPr>
          <w:rStyle w:val="StyleUnderline"/>
        </w:rPr>
        <w:t xml:space="preserve"> serious </w:t>
      </w:r>
      <w:r w:rsidRPr="00AE6594">
        <w:rPr>
          <w:rStyle w:val="StyleUnderline"/>
          <w:highlight w:val="cyan"/>
        </w:rPr>
        <w:t>trouble</w:t>
      </w:r>
      <w:r w:rsidRPr="00AE6594">
        <w:rPr>
          <w:sz w:val="14"/>
          <w:highlight w:val="cyan"/>
        </w:rPr>
        <w:t>,</w:t>
      </w:r>
      <w:r w:rsidRPr="00AE6594">
        <w:rPr>
          <w:sz w:val="14"/>
        </w:rPr>
        <w:t xml:space="preserve"> is </w:t>
      </w:r>
      <w:r w:rsidRPr="00AE6594">
        <w:rPr>
          <w:rStyle w:val="StyleUnderline"/>
          <w:highlight w:val="cyan"/>
        </w:rPr>
        <w:t>America's</w:t>
      </w:r>
      <w:r w:rsidRPr="00AE6594">
        <w:rPr>
          <w:rStyle w:val="StyleUnderline"/>
        </w:rPr>
        <w:t xml:space="preserve"> </w:t>
      </w:r>
      <w:r w:rsidRPr="00AE6594">
        <w:rPr>
          <w:sz w:val="14"/>
        </w:rPr>
        <w:t xml:space="preserve">geostrategic </w:t>
      </w:r>
      <w:r w:rsidRPr="00AE6594">
        <w:rPr>
          <w:rStyle w:val="StyleUnderline"/>
          <w:highlight w:val="cyan"/>
        </w:rPr>
        <w:t>dominance</w:t>
      </w:r>
      <w:r w:rsidRPr="00AE6594">
        <w:rPr>
          <w:rStyle w:val="StyleUnderline"/>
        </w:rPr>
        <w:t xml:space="preserve"> </w:t>
      </w:r>
      <w:r w:rsidRPr="00AE6594">
        <w:rPr>
          <w:rStyle w:val="Emphasis"/>
          <w:highlight w:val="cyan"/>
        </w:rPr>
        <w:t>likely to diminish</w:t>
      </w:r>
      <w:r w:rsidRPr="00AE6594">
        <w:rPr>
          <w:sz w:val="14"/>
        </w:rPr>
        <w:t xml:space="preserve">? If so, what would that mean? </w:t>
      </w:r>
      <w:r w:rsidRPr="00AE6594">
        <w:rPr>
          <w:rStyle w:val="StyleUnderline"/>
        </w:rPr>
        <w:t xml:space="preserve">One </w:t>
      </w:r>
      <w:r w:rsidRPr="00AE6594">
        <w:rPr>
          <w:rStyle w:val="Emphasis"/>
          <w:highlight w:val="cyan"/>
        </w:rPr>
        <w:t>immediate implication</w:t>
      </w:r>
      <w:r w:rsidRPr="00AE6594">
        <w:rPr>
          <w:sz w:val="14"/>
        </w:rPr>
        <w:t xml:space="preserve"> of the crisis that began on Wall Street and spread across the world </w:t>
      </w:r>
      <w:r w:rsidRPr="00AE6594">
        <w:rPr>
          <w:rStyle w:val="StyleUnderline"/>
        </w:rPr>
        <w:t xml:space="preserve">is that the primary instruments of U.S. </w:t>
      </w:r>
      <w:r w:rsidRPr="00AE6594">
        <w:rPr>
          <w:rStyle w:val="StyleUnderline"/>
          <w:highlight w:val="cyan"/>
        </w:rPr>
        <w:t xml:space="preserve">foreign policy will be </w:t>
      </w:r>
      <w:r w:rsidRPr="00AE6594">
        <w:rPr>
          <w:rStyle w:val="Emphasis"/>
          <w:highlight w:val="cyan"/>
        </w:rPr>
        <w:t>crimped</w:t>
      </w:r>
      <w:r w:rsidRPr="00AE6594">
        <w:rPr>
          <w:sz w:val="14"/>
          <w:highlight w:val="cyan"/>
        </w:rPr>
        <w:t>.</w:t>
      </w:r>
      <w:r w:rsidRPr="00AE6594">
        <w:rPr>
          <w:sz w:val="14"/>
        </w:rPr>
        <w:t xml:space="preserve"> The next president will face an entirely new and adverse fiscal position. Estimates of this year's federal budget deficit already show that it has jumped $237 billion from last year, to $407 billion. With families and businesses hurting, there will be calls for various and expensive domestic relief programs. In the face of this onrushing river of red ink, both Barack Obama and John McCain have been reluctant to lay out what portions of their programmatic wish list they might defer or delete. Only Joe Biden has suggested a possible reduction -- foreign aid. This would be one of the few popular cuts, but in budgetary terms it is a mere grain of sand. Still, Sen. Biden's comment hints at where </w:t>
      </w:r>
      <w:r w:rsidRPr="00AE6594">
        <w:rPr>
          <w:rStyle w:val="StyleUnderline"/>
        </w:rPr>
        <w:t xml:space="preserve">we may be </w:t>
      </w:r>
      <w:r w:rsidRPr="00AE6594">
        <w:rPr>
          <w:rStyle w:val="StyleUnderline"/>
          <w:highlight w:val="cyan"/>
        </w:rPr>
        <w:t>headed: toward</w:t>
      </w:r>
      <w:r w:rsidRPr="00AE6594">
        <w:rPr>
          <w:sz w:val="14"/>
        </w:rPr>
        <w:t xml:space="preserve"> a major reduction in America's world role, and perhaps even a new era of </w:t>
      </w:r>
      <w:proofErr w:type="gramStart"/>
      <w:r w:rsidRPr="00AE6594">
        <w:rPr>
          <w:sz w:val="14"/>
        </w:rPr>
        <w:t>financially-induced</w:t>
      </w:r>
      <w:proofErr w:type="gramEnd"/>
      <w:r w:rsidRPr="00AE6594">
        <w:rPr>
          <w:sz w:val="14"/>
        </w:rPr>
        <w:t xml:space="preserve"> </w:t>
      </w:r>
      <w:r w:rsidRPr="00AE6594">
        <w:rPr>
          <w:rStyle w:val="Emphasis"/>
          <w:highlight w:val="cyan"/>
        </w:rPr>
        <w:t>isolationism.</w:t>
      </w:r>
      <w:r w:rsidRPr="00AE6594">
        <w:rPr>
          <w:sz w:val="14"/>
        </w:rPr>
        <w:t xml:space="preserve"> </w:t>
      </w:r>
      <w:r w:rsidRPr="00AE6594">
        <w:rPr>
          <w:rStyle w:val="StyleUnderline"/>
        </w:rPr>
        <w:t>Pressures to cut defense spending,</w:t>
      </w:r>
      <w:r w:rsidRPr="00AE6594">
        <w:rPr>
          <w:sz w:val="14"/>
        </w:rPr>
        <w:t xml:space="preserve"> and to dodge the cost of waging two wars, already intense before this crisis, </w:t>
      </w:r>
      <w:r w:rsidRPr="00AE6594">
        <w:rPr>
          <w:rStyle w:val="StyleUnderline"/>
        </w:rPr>
        <w:t>are likely to mount.</w:t>
      </w:r>
      <w:r w:rsidRPr="00AE6594">
        <w:rPr>
          <w:sz w:val="14"/>
        </w:rPr>
        <w:t xml:space="preserve"> Despite the success of the surge, the war in Iraq remains deeply unpopular. Precipitous withdrawal -- attractive to a sizable swath of the electorate before the financial implosion -- might well become even more popular with annual war bills running in the hundreds of billions. </w:t>
      </w:r>
      <w:r w:rsidRPr="00AE6594">
        <w:rPr>
          <w:rStyle w:val="Emphasis"/>
          <w:highlight w:val="cyan"/>
        </w:rPr>
        <w:t>Protectionist sentiments</w:t>
      </w:r>
      <w:r w:rsidRPr="00AE6594">
        <w:rPr>
          <w:rStyle w:val="StyleUnderline"/>
          <w:highlight w:val="cyan"/>
        </w:rPr>
        <w:t xml:space="preserve"> are sure to grow</w:t>
      </w:r>
      <w:r w:rsidRPr="00AE6594">
        <w:rPr>
          <w:sz w:val="14"/>
        </w:rPr>
        <w:t xml:space="preserve"> stronger as jobs disappear in the coming slowdown. Even before our current woes, calls to save jobs by restricting imports had begun to gather support among many Democrats and some Republicans. In a prolonged recession, gale-force winds of protectionism will blow. </w:t>
      </w:r>
      <w:r w:rsidRPr="00AE6594">
        <w:rPr>
          <w:rStyle w:val="StyleUnderline"/>
        </w:rPr>
        <w:t>Then there are</w:t>
      </w:r>
      <w:r w:rsidRPr="00AE6594">
        <w:rPr>
          <w:sz w:val="14"/>
        </w:rPr>
        <w:t xml:space="preserve"> the dolorous consequences of </w:t>
      </w:r>
      <w:r w:rsidRPr="00AE6594">
        <w:rPr>
          <w:rStyle w:val="StyleUnderline"/>
        </w:rPr>
        <w:t>a potential collapse of the world's financial architecture</w:t>
      </w:r>
      <w:r w:rsidRPr="00AE6594">
        <w:rPr>
          <w:sz w:val="14"/>
        </w:rPr>
        <w:t xml:space="preserve">. </w:t>
      </w:r>
      <w:r w:rsidRPr="00AE6594">
        <w:rPr>
          <w:rStyle w:val="StyleUnderline"/>
        </w:rPr>
        <w:t>For decades</w:t>
      </w:r>
      <w:r w:rsidRPr="00AE6594">
        <w:rPr>
          <w:sz w:val="14"/>
        </w:rPr>
        <w:t xml:space="preserve"> now, </w:t>
      </w:r>
      <w:r w:rsidRPr="00AE6594">
        <w:rPr>
          <w:rStyle w:val="StyleUnderline"/>
        </w:rPr>
        <w:t>Americans have enjoyed</w:t>
      </w:r>
      <w:r w:rsidRPr="00AE6594">
        <w:rPr>
          <w:sz w:val="14"/>
        </w:rPr>
        <w:t xml:space="preserve"> the advantages of </w:t>
      </w:r>
      <w:r w:rsidRPr="00AE6594">
        <w:rPr>
          <w:rStyle w:val="StyleUnderline"/>
        </w:rPr>
        <w:t>being at the center of that system</w:t>
      </w:r>
      <w:r w:rsidRPr="00AE6594">
        <w:rPr>
          <w:sz w:val="14"/>
        </w:rPr>
        <w:t xml:space="preserve">. </w:t>
      </w:r>
      <w:r w:rsidRPr="00AE6594">
        <w:rPr>
          <w:rStyle w:val="StyleUnderline"/>
        </w:rPr>
        <w:t xml:space="preserve">The worldwide use of the dollar, and the stability of our economy, among other things, made it easier for us to run huge budget deficits, as we counted on foreigners to pick up the tab by buying dollar-denominated assets as </w:t>
      </w:r>
      <w:proofErr w:type="gramStart"/>
      <w:r w:rsidRPr="00AE6594">
        <w:rPr>
          <w:rStyle w:val="StyleUnderline"/>
        </w:rPr>
        <w:t>a safe haven</w:t>
      </w:r>
      <w:proofErr w:type="gramEnd"/>
      <w:r w:rsidRPr="00AE6594">
        <w:rPr>
          <w:sz w:val="14"/>
        </w:rPr>
        <w:t xml:space="preserve">. Will this be possible in the future? </w:t>
      </w:r>
      <w:r w:rsidRPr="00AE6594">
        <w:rPr>
          <w:rStyle w:val="StyleUnderline"/>
          <w:sz w:val="16"/>
        </w:rPr>
        <w:t>Meanwhile</w:t>
      </w:r>
      <w:r w:rsidRPr="00AE6594">
        <w:rPr>
          <w:sz w:val="14"/>
        </w:rPr>
        <w:t xml:space="preserve">, </w:t>
      </w:r>
      <w:r w:rsidRPr="00AE6594">
        <w:rPr>
          <w:rStyle w:val="StyleUnderline"/>
        </w:rPr>
        <w:t xml:space="preserve">traditional </w:t>
      </w:r>
      <w:r w:rsidRPr="00AE6594">
        <w:rPr>
          <w:rStyle w:val="StyleUnderline"/>
          <w:highlight w:val="cyan"/>
        </w:rPr>
        <w:t>foreign-policy challenges are multiplying</w:t>
      </w:r>
      <w:r w:rsidRPr="00AE6594">
        <w:rPr>
          <w:sz w:val="14"/>
        </w:rPr>
        <w:t xml:space="preserve">. The threat from </w:t>
      </w:r>
      <w:r w:rsidRPr="00AE6594">
        <w:rPr>
          <w:rStyle w:val="StyleUnderline"/>
        </w:rPr>
        <w:t>al Qaeda and</w:t>
      </w:r>
      <w:r w:rsidRPr="00AE6594">
        <w:rPr>
          <w:sz w:val="14"/>
        </w:rPr>
        <w:t xml:space="preserve"> Islamic terrorist </w:t>
      </w:r>
      <w:r w:rsidRPr="00AE6594">
        <w:rPr>
          <w:rStyle w:val="StyleUnderline"/>
        </w:rPr>
        <w:t>affiliates</w:t>
      </w:r>
      <w:r w:rsidRPr="00AE6594">
        <w:rPr>
          <w:sz w:val="14"/>
        </w:rPr>
        <w:t xml:space="preserve"> has not been extinguished. </w:t>
      </w:r>
      <w:r w:rsidRPr="00AE6594">
        <w:rPr>
          <w:rStyle w:val="StyleUnderline"/>
        </w:rPr>
        <w:t>Iran and North Korea</w:t>
      </w:r>
      <w:r w:rsidRPr="00AE6594">
        <w:rPr>
          <w:sz w:val="14"/>
        </w:rPr>
        <w:t xml:space="preserve"> are </w:t>
      </w:r>
      <w:proofErr w:type="gramStart"/>
      <w:r w:rsidRPr="00AE6594">
        <w:rPr>
          <w:sz w:val="14"/>
        </w:rPr>
        <w:t>continuing on</w:t>
      </w:r>
      <w:proofErr w:type="gramEnd"/>
      <w:r w:rsidRPr="00AE6594">
        <w:rPr>
          <w:sz w:val="14"/>
        </w:rPr>
        <w:t xml:space="preserve"> their bellicose paths, while </w:t>
      </w:r>
      <w:r w:rsidRPr="00AE6594">
        <w:rPr>
          <w:rStyle w:val="StyleUnderline"/>
        </w:rPr>
        <w:t>Pakistan and Afghanistan</w:t>
      </w:r>
      <w:r w:rsidRPr="00AE6594">
        <w:rPr>
          <w:sz w:val="14"/>
        </w:rPr>
        <w:t xml:space="preserve"> are progressing smartly down the road to chaos. </w:t>
      </w:r>
      <w:r w:rsidRPr="00AE6594">
        <w:rPr>
          <w:rStyle w:val="StyleUnderline"/>
        </w:rPr>
        <w:t xml:space="preserve">Russia's new militancy and China's seemingly relentless rise also give cause for </w:t>
      </w:r>
      <w:r w:rsidRPr="00AE6594">
        <w:rPr>
          <w:rStyle w:val="StyleUnderline"/>
        </w:rPr>
        <w:lastRenderedPageBreak/>
        <w:t>concern</w:t>
      </w:r>
      <w:r w:rsidRPr="00AE6594">
        <w:rPr>
          <w:sz w:val="14"/>
        </w:rPr>
        <w:t xml:space="preserve">. </w:t>
      </w:r>
      <w:r w:rsidRPr="00AE6594">
        <w:rPr>
          <w:rStyle w:val="StyleUnderline"/>
          <w:highlight w:val="cyan"/>
        </w:rPr>
        <w:t>If America</w:t>
      </w:r>
      <w:r w:rsidRPr="00AE6594">
        <w:rPr>
          <w:rStyle w:val="StyleUnderline"/>
        </w:rPr>
        <w:t xml:space="preserve"> now </w:t>
      </w:r>
      <w:r w:rsidRPr="00AE6594">
        <w:rPr>
          <w:rStyle w:val="StyleUnderline"/>
          <w:highlight w:val="cyan"/>
        </w:rPr>
        <w:t>tries to pull back</w:t>
      </w:r>
      <w:r w:rsidRPr="00AE6594">
        <w:rPr>
          <w:rStyle w:val="StyleUnderline"/>
        </w:rPr>
        <w:t xml:space="preserve"> from the world</w:t>
      </w:r>
      <w:r w:rsidRPr="00AE6594">
        <w:rPr>
          <w:sz w:val="14"/>
        </w:rPr>
        <w:t xml:space="preserve"> stage, </w:t>
      </w:r>
      <w:r w:rsidRPr="00AE6594">
        <w:rPr>
          <w:rStyle w:val="StyleUnderline"/>
          <w:highlight w:val="cyan"/>
        </w:rPr>
        <w:t xml:space="preserve">it will leave a dangerous </w:t>
      </w:r>
      <w:r w:rsidRPr="00AE6594">
        <w:rPr>
          <w:rStyle w:val="Emphasis"/>
          <w:highlight w:val="cyan"/>
        </w:rPr>
        <w:t>power vacuum</w:t>
      </w:r>
      <w:r w:rsidRPr="00AE6594">
        <w:rPr>
          <w:rStyle w:val="StyleUnderline"/>
        </w:rPr>
        <w:t>.</w:t>
      </w:r>
      <w:r w:rsidRPr="00AE6594">
        <w:rPr>
          <w:sz w:val="14"/>
        </w:rPr>
        <w:t xml:space="preserve"> </w:t>
      </w:r>
      <w:r w:rsidRPr="00AE6594">
        <w:rPr>
          <w:rStyle w:val="StyleUnderline"/>
        </w:rPr>
        <w:t>The stabilizing effects of our presence in Asia</w:t>
      </w:r>
      <w:r w:rsidRPr="00AE6594">
        <w:rPr>
          <w:sz w:val="14"/>
        </w:rPr>
        <w:t xml:space="preserve">, our continuing commitment to </w:t>
      </w:r>
      <w:r w:rsidRPr="00AE6594">
        <w:rPr>
          <w:rStyle w:val="StyleUnderline"/>
        </w:rPr>
        <w:t>Europe</w:t>
      </w:r>
      <w:r w:rsidRPr="00AE6594">
        <w:rPr>
          <w:sz w:val="14"/>
        </w:rPr>
        <w:t xml:space="preserve">, and our position as defender of last resort for </w:t>
      </w:r>
      <w:r w:rsidRPr="00AE6594">
        <w:rPr>
          <w:rStyle w:val="StyleUnderline"/>
        </w:rPr>
        <w:t>Middle East</w:t>
      </w:r>
      <w:r w:rsidRPr="00AE6594">
        <w:rPr>
          <w:sz w:val="14"/>
        </w:rPr>
        <w:t xml:space="preserve"> energy sources and supply lines </w:t>
      </w:r>
      <w:r w:rsidRPr="00AE6594">
        <w:rPr>
          <w:rStyle w:val="StyleUnderline"/>
        </w:rPr>
        <w:t>could all be placed at risk</w:t>
      </w:r>
      <w:r w:rsidRPr="00AE6594">
        <w:rPr>
          <w:sz w:val="14"/>
        </w:rPr>
        <w:t xml:space="preserve">. In such a scenario </w:t>
      </w:r>
      <w:r w:rsidRPr="00AE6594">
        <w:rPr>
          <w:rStyle w:val="StyleUnderline"/>
          <w:highlight w:val="cyan"/>
        </w:rPr>
        <w:t>there are shades of the</w:t>
      </w:r>
      <w:r w:rsidRPr="00AE6594">
        <w:rPr>
          <w:rStyle w:val="StyleUnderline"/>
        </w:rPr>
        <w:t xml:space="preserve"> 19</w:t>
      </w:r>
      <w:r w:rsidRPr="00AE6594">
        <w:rPr>
          <w:rStyle w:val="StyleUnderline"/>
          <w:highlight w:val="cyan"/>
        </w:rPr>
        <w:t>30s</w:t>
      </w:r>
      <w:r w:rsidRPr="00AE6594">
        <w:rPr>
          <w:rStyle w:val="StyleUnderline"/>
        </w:rPr>
        <w:t>,</w:t>
      </w:r>
      <w:r w:rsidRPr="00AE6594">
        <w:rPr>
          <w:sz w:val="14"/>
        </w:rPr>
        <w:t xml:space="preserve"> </w:t>
      </w:r>
      <w:r w:rsidRPr="00AE6594">
        <w:rPr>
          <w:rStyle w:val="StyleUnderline"/>
        </w:rPr>
        <w:t>when global trade and finance ground</w:t>
      </w:r>
      <w:r w:rsidRPr="00AE6594">
        <w:rPr>
          <w:sz w:val="14"/>
        </w:rPr>
        <w:t xml:space="preserve"> nearly </w:t>
      </w:r>
      <w:r w:rsidRPr="00AE6594">
        <w:rPr>
          <w:rStyle w:val="StyleUnderline"/>
        </w:rPr>
        <w:t>to a halt, the peaceful democracies failed to cooperate, and aggressive powers led by the remorseless fanatics who rose up on the crest of economic disaster exploited their divisions</w:t>
      </w:r>
      <w:r w:rsidRPr="00AE6594">
        <w:rPr>
          <w:sz w:val="14"/>
        </w:rPr>
        <w:t xml:space="preserve">. </w:t>
      </w:r>
      <w:r w:rsidRPr="00AE6594">
        <w:rPr>
          <w:rStyle w:val="StyleUnderline"/>
        </w:rPr>
        <w:t>Today we run the risk that rogue states may choose to become ever more reckless with their nuclear toys</w:t>
      </w:r>
      <w:r w:rsidRPr="00AE6594">
        <w:rPr>
          <w:sz w:val="14"/>
        </w:rPr>
        <w:t xml:space="preserve">, just at our moment of maximum vulnerability. </w:t>
      </w:r>
      <w:r w:rsidRPr="00AE6594">
        <w:rPr>
          <w:rStyle w:val="StyleUnderline"/>
        </w:rPr>
        <w:t>The aftershocks</w:t>
      </w:r>
      <w:r w:rsidRPr="00AE6594">
        <w:rPr>
          <w:sz w:val="14"/>
        </w:rPr>
        <w:t xml:space="preserve"> of the financial crisis </w:t>
      </w:r>
      <w:r w:rsidRPr="00AE6594">
        <w:rPr>
          <w:rStyle w:val="StyleUnderline"/>
        </w:rPr>
        <w:t xml:space="preserve">will </w:t>
      </w:r>
      <w:r w:rsidRPr="00AE6594">
        <w:rPr>
          <w:sz w:val="14"/>
        </w:rPr>
        <w:t xml:space="preserve">almost certainly </w:t>
      </w:r>
      <w:r w:rsidRPr="00AE6594">
        <w:rPr>
          <w:rStyle w:val="StyleUnderline"/>
        </w:rPr>
        <w:t>rock our principal strategic competitors</w:t>
      </w:r>
      <w:r w:rsidRPr="00AE6594">
        <w:rPr>
          <w:sz w:val="14"/>
        </w:rPr>
        <w:t xml:space="preserve"> even </w:t>
      </w:r>
      <w:r w:rsidRPr="00AE6594">
        <w:rPr>
          <w:rStyle w:val="StyleUnderline"/>
        </w:rPr>
        <w:t>harder than they will rock us.</w:t>
      </w:r>
      <w:r w:rsidRPr="00AE6594">
        <w:rPr>
          <w:sz w:val="14"/>
        </w:rPr>
        <w:t xml:space="preserve"> The dramatic free fall of the </w:t>
      </w:r>
      <w:r w:rsidRPr="00AE6594">
        <w:rPr>
          <w:rStyle w:val="StyleUnderline"/>
        </w:rPr>
        <w:t>Russian</w:t>
      </w:r>
      <w:r w:rsidRPr="00AE6594">
        <w:rPr>
          <w:sz w:val="14"/>
        </w:rPr>
        <w:t xml:space="preserve"> stock market has demonstrated the fragility of a state whose economic performance hinges on high oil prices, now driven down by the global slowdown. </w:t>
      </w:r>
      <w:r w:rsidRPr="00AE6594">
        <w:rPr>
          <w:rStyle w:val="StyleUnderline"/>
        </w:rPr>
        <w:t>China</w:t>
      </w:r>
      <w:r w:rsidRPr="00AE6594">
        <w:rPr>
          <w:sz w:val="14"/>
        </w:rPr>
        <w:t xml:space="preserve">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 None of this is good news if the authoritarian leaders of these countries seek to divert attention from internal travails with external adventures. 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 </w:t>
      </w:r>
      <w:r w:rsidRPr="00AE6594">
        <w:rPr>
          <w:rStyle w:val="StyleUnderline"/>
        </w:rPr>
        <w:t xml:space="preserve">There is </w:t>
      </w:r>
      <w:r w:rsidRPr="00AE6594">
        <w:rPr>
          <w:rStyle w:val="StyleUnderline"/>
          <w:bdr w:val="single" w:sz="4" w:space="0" w:color="auto"/>
        </w:rPr>
        <w:t>no substitute</w:t>
      </w:r>
      <w:r w:rsidRPr="00AE6594">
        <w:rPr>
          <w:rStyle w:val="StyleUnderline"/>
        </w:rPr>
        <w:t xml:space="preserve"> for America on the world stage.</w:t>
      </w:r>
      <w:r w:rsidRPr="00AE6594">
        <w:rPr>
          <w:sz w:val="14"/>
        </w:rPr>
        <w:t xml:space="preserve"> The choice we have before us is between the potentially disastrous effects of disengagement and the stiff price tag of continued American leadership. Are we up for the task? </w:t>
      </w:r>
    </w:p>
    <w:p w14:paraId="02D9F945" w14:textId="77777777" w:rsidR="006C5C1F" w:rsidRDefault="006C5C1F" w:rsidP="006C5C1F">
      <w:pPr>
        <w:rPr>
          <w:sz w:val="12"/>
        </w:rPr>
      </w:pPr>
    </w:p>
    <w:p w14:paraId="7F3C7C64" w14:textId="77777777" w:rsidR="006C5C1F" w:rsidRPr="00AE6594" w:rsidRDefault="006C5C1F" w:rsidP="006C5C1F">
      <w:pPr>
        <w:pStyle w:val="Heading3"/>
        <w:rPr>
          <w:lang w:eastAsia="ko-KR"/>
        </w:rPr>
      </w:pPr>
      <w:r>
        <w:rPr>
          <w:lang w:eastAsia="ko-KR"/>
        </w:rPr>
        <w:lastRenderedPageBreak/>
        <w:t>2NC Turns Terror</w:t>
      </w:r>
    </w:p>
    <w:p w14:paraId="4E7D0E9A" w14:textId="77777777" w:rsidR="006C5C1F" w:rsidRPr="00AE6594" w:rsidRDefault="006C5C1F" w:rsidP="006C5C1F">
      <w:pPr>
        <w:pStyle w:val="Heading4"/>
      </w:pPr>
      <w:r w:rsidRPr="00AE6594">
        <w:t>Growth solves terrorism</w:t>
      </w:r>
    </w:p>
    <w:p w14:paraId="2EA607AF" w14:textId="77777777" w:rsidR="006C5C1F" w:rsidRPr="00AE6594" w:rsidRDefault="006C5C1F" w:rsidP="006C5C1F">
      <w:r w:rsidRPr="00AE6594">
        <w:rPr>
          <w:rStyle w:val="Style13ptBold"/>
        </w:rPr>
        <w:t xml:space="preserve">Bremmer 9 </w:t>
      </w:r>
      <w:r w:rsidRPr="00AE6594">
        <w:t xml:space="preserve">Ian, president of Eurasia Group, a political-risk consultancy, “Call: Global Recession = More Terrorism,” Foreign Affairs, 3/4/09, http://eurasia.foreignpolicy.com/posts/2009/03/04/the_global_recession_heightens_terrorist_risks </w:t>
      </w:r>
    </w:p>
    <w:p w14:paraId="328180F8" w14:textId="77777777" w:rsidR="006C5C1F" w:rsidRPr="001F23C0" w:rsidRDefault="006C5C1F" w:rsidP="006C5C1F">
      <w:pPr>
        <w:rPr>
          <w:sz w:val="14"/>
        </w:rPr>
      </w:pPr>
      <w:r w:rsidRPr="00AE6594">
        <w:rPr>
          <w:sz w:val="14"/>
        </w:rPr>
        <w:t xml:space="preserve">Across Pakistan, suicide bombers killed two people in 2005, six in 2006, 56 in 2007, and 61 in 2008. Suicide attackers killed more people in Pakistan last year than in either Iraq or </w:t>
      </w:r>
      <w:proofErr w:type="spellStart"/>
      <w:r w:rsidRPr="00AE6594">
        <w:rPr>
          <w:sz w:val="14"/>
        </w:rPr>
        <w:t>Afghanistan.</w:t>
      </w:r>
      <w:r w:rsidRPr="00AE6594">
        <w:rPr>
          <w:rStyle w:val="StyleUnderline"/>
        </w:rPr>
        <w:t>There</w:t>
      </w:r>
      <w:proofErr w:type="spellEnd"/>
      <w:r w:rsidRPr="00AE6594">
        <w:rPr>
          <w:rStyle w:val="StyleUnderline"/>
        </w:rPr>
        <w:t xml:space="preserve"> are two important reasons why the threat of </w:t>
      </w:r>
      <w:r w:rsidRPr="00AE6594">
        <w:rPr>
          <w:rStyle w:val="Emphasis"/>
          <w:highlight w:val="cyan"/>
        </w:rPr>
        <w:t>global terrorism is growing</w:t>
      </w:r>
      <w:r w:rsidRPr="00AE6594">
        <w:rPr>
          <w:rStyle w:val="StyleUnderline"/>
        </w:rPr>
        <w:t xml:space="preserve">. The first is long-term and structural. The second is more </w:t>
      </w:r>
      <w:r w:rsidRPr="00AE6594">
        <w:rPr>
          <w:rStyle w:val="Emphasis"/>
          <w:highlight w:val="cyan"/>
        </w:rPr>
        <w:t>directly tied</w:t>
      </w:r>
      <w:r w:rsidRPr="00AE6594">
        <w:rPr>
          <w:rStyle w:val="StyleUnderline"/>
          <w:highlight w:val="cyan"/>
        </w:rPr>
        <w:t xml:space="preserve"> </w:t>
      </w:r>
      <w:r w:rsidRPr="0095652C">
        <w:rPr>
          <w:rStyle w:val="StyleUnderline"/>
          <w:highlight w:val="cyan"/>
        </w:rPr>
        <w:t>to the global financial crisis</w:t>
      </w:r>
      <w:r w:rsidRPr="00AE6594">
        <w:rPr>
          <w:rStyle w:val="StyleUnderline"/>
        </w:rPr>
        <w:t xml:space="preserve">. </w:t>
      </w:r>
      <w:r w:rsidRPr="00AE6594">
        <w:rPr>
          <w:sz w:val="14"/>
        </w:rPr>
        <w:t xml:space="preserve">Both have everything to do with what's happening in Pakistan. First, a report released in December from the U.S. Commission on the Prevention of Weapons of Mass Destruction, Proliferation, and Terrorism hints at both sets of problems. The report notes an increasing supply of nuclear technology and material around the world and warns that "without greater urgency and decisive action by the world community, </w:t>
      </w:r>
      <w:r w:rsidRPr="00AE6594">
        <w:rPr>
          <w:rStyle w:val="StyleUnderline"/>
        </w:rPr>
        <w:t>it is more likely than not that a weapon of mass destruction will be used in a terrorist attack somewhere in the world by the end of 2013."Destructive (and potentially destructive) technologies are now more accessible than at any time in history for small groups and even individuals</w:t>
      </w:r>
      <w:r w:rsidRPr="00AE6594">
        <w:rPr>
          <w:sz w:val="14"/>
        </w:rPr>
        <w:t xml:space="preserve">. </w:t>
      </w:r>
      <w:r w:rsidRPr="00AE6594">
        <w:rPr>
          <w:rStyle w:val="StyleUnderline"/>
        </w:rPr>
        <w:t>This will dramatically increase the baseline threat of disruptive violence from non-state actors over time. It's not just biological and nuclear material</w:t>
      </w:r>
      <w:r w:rsidRPr="00AE6594">
        <w:rPr>
          <w:sz w:val="14"/>
        </w:rPr>
        <w:t xml:space="preserve">. GPS tracking devices help pirates operating off Somalia's coast venture further from shore and undertake increasingly ambitious attacks on private and commercial </w:t>
      </w:r>
      <w:proofErr w:type="spellStart"/>
      <w:proofErr w:type="gramStart"/>
      <w:r w:rsidRPr="00AE6594">
        <w:rPr>
          <w:sz w:val="14"/>
        </w:rPr>
        <w:t>vessels.Second</w:t>
      </w:r>
      <w:proofErr w:type="spellEnd"/>
      <w:proofErr w:type="gramEnd"/>
      <w:r w:rsidRPr="00AE6594">
        <w:rPr>
          <w:rStyle w:val="StyleUnderline"/>
        </w:rPr>
        <w:t>, it's unlikely that we'll see the "greater urgency and decisive action by the world community</w:t>
      </w:r>
      <w:r w:rsidRPr="00AE6594">
        <w:rPr>
          <w:sz w:val="14"/>
        </w:rPr>
        <w:t xml:space="preserve">" called for in the report. For the moment, political leaders around the world are too busy wrestling with the effects of the global financial crisis on their domestic economies (and their political standing) to coordinate action against such a diffuse threat. </w:t>
      </w:r>
      <w:r w:rsidRPr="00AE6594">
        <w:rPr>
          <w:rStyle w:val="StyleUnderline"/>
        </w:rPr>
        <w:t xml:space="preserve">But there's another reason why the </w:t>
      </w:r>
      <w:r w:rsidRPr="00AE6594">
        <w:rPr>
          <w:rStyle w:val="StyleUnderline"/>
          <w:highlight w:val="cyan"/>
        </w:rPr>
        <w:t xml:space="preserve">financial crisis </w:t>
      </w:r>
      <w:r w:rsidRPr="00AE6594">
        <w:rPr>
          <w:rStyle w:val="Emphasis"/>
          <w:highlight w:val="cyan"/>
        </w:rPr>
        <w:t>heightens the risk</w:t>
      </w:r>
      <w:r w:rsidRPr="00AE6594">
        <w:rPr>
          <w:rStyle w:val="StyleUnderline"/>
          <w:highlight w:val="cyan"/>
        </w:rPr>
        <w:t xml:space="preserve"> of global terrorism. Militants thrive in places where no one is fully in charge</w:t>
      </w:r>
      <w:r w:rsidRPr="00AE6594">
        <w:rPr>
          <w:rStyle w:val="StyleUnderline"/>
        </w:rPr>
        <w:t xml:space="preserve">. The global </w:t>
      </w:r>
      <w:r w:rsidRPr="00AE6594">
        <w:rPr>
          <w:rStyle w:val="StyleUnderline"/>
          <w:highlight w:val="cyan"/>
        </w:rPr>
        <w:t>recession</w:t>
      </w:r>
      <w:r w:rsidRPr="00AE6594">
        <w:rPr>
          <w:rStyle w:val="StyleUnderline"/>
        </w:rPr>
        <w:t xml:space="preserve"> threatens to </w:t>
      </w:r>
      <w:r w:rsidRPr="00AE6594">
        <w:rPr>
          <w:rStyle w:val="StyleUnderline"/>
          <w:highlight w:val="cyan"/>
        </w:rPr>
        <w:t>create more</w:t>
      </w:r>
      <w:r w:rsidRPr="00AE6594">
        <w:rPr>
          <w:rStyle w:val="StyleUnderline"/>
        </w:rPr>
        <w:t xml:space="preserve"> such </w:t>
      </w:r>
      <w:r w:rsidRPr="00AE6594">
        <w:rPr>
          <w:rStyle w:val="StyleUnderline"/>
          <w:highlight w:val="cyan"/>
        </w:rPr>
        <w:t>places.</w:t>
      </w:r>
      <w:r w:rsidRPr="00AE6594">
        <w:rPr>
          <w:rStyle w:val="StyleUnderline"/>
        </w:rPr>
        <w:t xml:space="preserve"> No matter how cohesive and determined a terrorist organization, it needs a supportive environment in which to flourish</w:t>
      </w:r>
      <w:r w:rsidRPr="00AE6594">
        <w:rPr>
          <w:sz w:val="14"/>
        </w:rPr>
        <w:t xml:space="preserve">. That means a location that provides a steady stream of funds and recruits and the support (or at least acceptance) of the local population. Much of the counter-terrorist success we've seen in Iraq's al Anbar province over the past two years is a direct result of an increased willingness of local Iraqis to help the Iraqi army and US troops oust the militants operating there. In part, that's because the area's tribal leaders have their own incentives (including payment in cash and weaponry) for cooperating with occupation forces. But it's also because foreign militants have alienated the </w:t>
      </w:r>
      <w:proofErr w:type="spellStart"/>
      <w:proofErr w:type="gramStart"/>
      <w:r w:rsidRPr="00AE6594">
        <w:rPr>
          <w:sz w:val="14"/>
        </w:rPr>
        <w:t>locals.The</w:t>
      </w:r>
      <w:proofErr w:type="spellEnd"/>
      <w:proofErr w:type="gramEnd"/>
      <w:r w:rsidRPr="00AE6594">
        <w:rPr>
          <w:sz w:val="14"/>
        </w:rPr>
        <w:t xml:space="preserve"> security deterioration of the past year in Pakistan and Afghanistan reflects exactly the opposite phenomenon. In the region along both sides of their shared border, local tribal leaders have yet to express much interest in helping Pakistani and NATO soldiers target local or foreign militants. For those with the power to either protect or betray the senior al-Qaeda leaders believed to be hiding in the region, NATO and Pakistani authorities have yet to find either sweet enough carrots or sharp enough sticks to shift allegiances.  The slowdown threatens to slow the progress of </w:t>
      </w:r>
      <w:proofErr w:type="gramStart"/>
      <w:r w:rsidRPr="00AE6594">
        <w:rPr>
          <w:sz w:val="14"/>
        </w:rPr>
        <w:t>a number of</w:t>
      </w:r>
      <w:proofErr w:type="gramEnd"/>
      <w:r w:rsidRPr="00AE6594">
        <w:rPr>
          <w:sz w:val="14"/>
        </w:rPr>
        <w:t xml:space="preserve"> developing countries. Most states don't provide ground as fertile for militancy as places like Afghanistan, Somalia, and Yemen. But </w:t>
      </w:r>
      <w:r w:rsidRPr="00AE6594">
        <w:rPr>
          <w:rStyle w:val="StyleUnderline"/>
        </w:rPr>
        <w:t xml:space="preserve">as </w:t>
      </w:r>
      <w:r w:rsidRPr="00AE6594">
        <w:rPr>
          <w:rStyle w:val="StyleUnderline"/>
          <w:highlight w:val="cyan"/>
        </w:rPr>
        <w:t>more people lose their jobs,</w:t>
      </w:r>
      <w:r w:rsidRPr="00AE6594">
        <w:rPr>
          <w:rStyle w:val="StyleUnderline"/>
        </w:rPr>
        <w:t xml:space="preserve"> their homes, and opportunities for prosperity -- in emerging market countries or even within minority communities inside developed states -- it </w:t>
      </w:r>
      <w:r w:rsidRPr="00AE6594">
        <w:rPr>
          <w:rStyle w:val="StyleUnderline"/>
          <w:highlight w:val="cyan"/>
        </w:rPr>
        <w:t xml:space="preserve">becomes easier for local militants to </w:t>
      </w:r>
      <w:r w:rsidRPr="00AE6594">
        <w:rPr>
          <w:rStyle w:val="Emphasis"/>
          <w:highlight w:val="cyan"/>
        </w:rPr>
        <w:t>find volunteers</w:t>
      </w:r>
      <w:r w:rsidRPr="00AE6594">
        <w:rPr>
          <w:rStyle w:val="StyleUnderline"/>
        </w:rPr>
        <w:t xml:space="preserve">. </w:t>
      </w:r>
      <w:proofErr w:type="gramStart"/>
      <w:r w:rsidRPr="00AE6594">
        <w:rPr>
          <w:rStyle w:val="StyleUnderline"/>
        </w:rPr>
        <w:t>This is why</w:t>
      </w:r>
      <w:proofErr w:type="gramEnd"/>
      <w:r w:rsidRPr="00AE6594">
        <w:rPr>
          <w:rStyle w:val="StyleUnderline"/>
        </w:rPr>
        <w:t xml:space="preserve"> the growing risk of attack from suicide bombers and well-trained gunmen in Pakistan creates risks that extend beyond South Asia.</w:t>
      </w:r>
      <w:r w:rsidRPr="00AE6594">
        <w:rPr>
          <w:sz w:val="14"/>
        </w:rPr>
        <w:t xml:space="preserve"> This is a country that is home to lawless regions where </w:t>
      </w:r>
      <w:r w:rsidRPr="00AE6594">
        <w:rPr>
          <w:rStyle w:val="StyleUnderline"/>
        </w:rPr>
        <w:t>local and international militants thrive, nuclear weapons and material, a history of nuclear smuggling, a cash-starved government, and a deteriorating economy.</w:t>
      </w:r>
      <w:r w:rsidRPr="00AE6594">
        <w:rPr>
          <w:sz w:val="14"/>
        </w:rPr>
        <w:t xml:space="preserve"> Pakistan is far from the only country in which terrorism threatens to spill across borders </w:t>
      </w:r>
    </w:p>
    <w:p w14:paraId="2D3D6D02" w14:textId="77777777" w:rsidR="006C5C1F" w:rsidRPr="00C80464" w:rsidRDefault="006C5C1F" w:rsidP="006C5C1F">
      <w:pPr>
        <w:rPr>
          <w:sz w:val="12"/>
        </w:rPr>
      </w:pPr>
    </w:p>
    <w:p w14:paraId="288BA112" w14:textId="77777777" w:rsidR="006C5C1F" w:rsidRDefault="006C5C1F" w:rsidP="006C5C1F">
      <w:pPr>
        <w:pStyle w:val="Heading3"/>
        <w:rPr>
          <w:lang w:eastAsia="ko-KR"/>
        </w:rPr>
      </w:pPr>
      <w:r>
        <w:rPr>
          <w:lang w:eastAsia="ko-KR"/>
        </w:rPr>
        <w:lastRenderedPageBreak/>
        <w:t xml:space="preserve">2NC A2: </w:t>
      </w:r>
      <w:proofErr w:type="spellStart"/>
      <w:r>
        <w:rPr>
          <w:lang w:eastAsia="ko-KR"/>
        </w:rPr>
        <w:t>Drezner</w:t>
      </w:r>
      <w:proofErr w:type="spellEnd"/>
    </w:p>
    <w:p w14:paraId="0FAF03FD" w14:textId="77777777" w:rsidR="006C5C1F" w:rsidRPr="00AE6594" w:rsidRDefault="006C5C1F" w:rsidP="006C5C1F">
      <w:pPr>
        <w:pStyle w:val="Heading4"/>
        <w:rPr>
          <w:lang w:eastAsia="ko-KR"/>
        </w:rPr>
      </w:pPr>
      <w:proofErr w:type="spellStart"/>
      <w:r w:rsidRPr="00AE6594">
        <w:rPr>
          <w:lang w:eastAsia="ko-KR"/>
        </w:rPr>
        <w:t>Drezner</w:t>
      </w:r>
      <w:proofErr w:type="spellEnd"/>
      <w:r w:rsidRPr="00AE6594">
        <w:rPr>
          <w:lang w:eastAsia="ko-KR"/>
        </w:rPr>
        <w:t xml:space="preserve"> compared the </w:t>
      </w:r>
      <w:r w:rsidRPr="00AE6594">
        <w:rPr>
          <w:u w:val="single"/>
          <w:lang w:eastAsia="ko-KR"/>
        </w:rPr>
        <w:t>post-2007 years</w:t>
      </w:r>
      <w:r w:rsidRPr="00AE6594">
        <w:rPr>
          <w:lang w:eastAsia="ko-KR"/>
        </w:rPr>
        <w:t xml:space="preserve"> with the </w:t>
      </w:r>
      <w:proofErr w:type="spellStart"/>
      <w:r w:rsidRPr="00AE6594">
        <w:rPr>
          <w:lang w:eastAsia="ko-KR"/>
        </w:rPr>
        <w:t>squo</w:t>
      </w:r>
      <w:proofErr w:type="spellEnd"/>
      <w:r w:rsidRPr="00AE6594">
        <w:rPr>
          <w:lang w:eastAsia="ko-KR"/>
        </w:rPr>
        <w:t xml:space="preserve">---doesn’t assume new wave of decline which would be </w:t>
      </w:r>
      <w:r w:rsidRPr="00AE6594">
        <w:rPr>
          <w:u w:val="single"/>
          <w:lang w:eastAsia="ko-KR"/>
        </w:rPr>
        <w:t>far worse</w:t>
      </w:r>
      <w:r w:rsidRPr="00AE6594">
        <w:rPr>
          <w:lang w:eastAsia="ko-KR"/>
        </w:rPr>
        <w:t xml:space="preserve">---brink is unique because </w:t>
      </w:r>
      <w:r w:rsidRPr="00AE6594">
        <w:rPr>
          <w:u w:val="single"/>
          <w:lang w:eastAsia="ko-KR"/>
        </w:rPr>
        <w:t>domestic</w:t>
      </w:r>
      <w:r w:rsidRPr="00AE6594">
        <w:rPr>
          <w:lang w:eastAsia="ko-KR"/>
        </w:rPr>
        <w:t xml:space="preserve"> and </w:t>
      </w:r>
      <w:r w:rsidRPr="00AE6594">
        <w:rPr>
          <w:u w:val="single"/>
          <w:lang w:eastAsia="ko-KR"/>
        </w:rPr>
        <w:t>international unrest</w:t>
      </w:r>
      <w:r w:rsidRPr="00AE6594">
        <w:rPr>
          <w:lang w:eastAsia="ko-KR"/>
        </w:rPr>
        <w:t xml:space="preserve"> are converging for the first time in </w:t>
      </w:r>
      <w:r w:rsidRPr="00AE6594">
        <w:rPr>
          <w:u w:val="single"/>
          <w:lang w:eastAsia="ko-KR"/>
        </w:rPr>
        <w:t>300 years</w:t>
      </w:r>
      <w:r w:rsidRPr="00AE6594">
        <w:rPr>
          <w:lang w:eastAsia="ko-KR"/>
        </w:rPr>
        <w:t xml:space="preserve">---means </w:t>
      </w:r>
      <w:r w:rsidRPr="00AE6594">
        <w:rPr>
          <w:u w:val="single"/>
          <w:lang w:eastAsia="ko-KR"/>
        </w:rPr>
        <w:t>empirics don’t apply</w:t>
      </w:r>
    </w:p>
    <w:p w14:paraId="4838A939" w14:textId="77777777" w:rsidR="006C5C1F" w:rsidRPr="00AE6594" w:rsidRDefault="006C5C1F" w:rsidP="006C5C1F">
      <w:pPr>
        <w:rPr>
          <w:lang w:eastAsia="ko-KR"/>
        </w:rPr>
      </w:pPr>
      <w:r w:rsidRPr="00AE6594">
        <w:rPr>
          <w:lang w:eastAsia="ko-KR"/>
        </w:rPr>
        <w:t xml:space="preserve">Martin </w:t>
      </w:r>
      <w:r w:rsidRPr="00AE6594">
        <w:rPr>
          <w:rStyle w:val="Style13ptBold"/>
        </w:rPr>
        <w:t>Armstrong 14</w:t>
      </w:r>
      <w:r w:rsidRPr="00AE6594">
        <w:rPr>
          <w:lang w:eastAsia="ko-KR"/>
        </w:rPr>
        <w:t xml:space="preserve">, the former chairman of Princeton Economics International Ltd, Cited by Greg Hunter, “Violent War Cycles-Global Economic Decline-Martin Armstrong,” 9-14-14, </w:t>
      </w:r>
      <w:hyperlink r:id="rId77" w:history="1">
        <w:r w:rsidRPr="00AE6594">
          <w:rPr>
            <w:rStyle w:val="Hyperlink"/>
            <w:lang w:eastAsia="ko-KR"/>
          </w:rPr>
          <w:t>http://usawatchdog.com/violent-war-cycles-global-economic-decline-martin-armstrong-4/</w:t>
        </w:r>
      </w:hyperlink>
      <w:r w:rsidRPr="00AE6594">
        <w:rPr>
          <w:lang w:eastAsia="ko-KR"/>
        </w:rPr>
        <w:t>, DOA:11-11-14, y2k</w:t>
      </w:r>
    </w:p>
    <w:p w14:paraId="40C0BEE8" w14:textId="77777777" w:rsidR="006C5C1F" w:rsidRPr="00AE6594" w:rsidRDefault="006C5C1F" w:rsidP="006C5C1F">
      <w:pPr>
        <w:rPr>
          <w:sz w:val="12"/>
        </w:rPr>
      </w:pPr>
      <w:r w:rsidRPr="00AE6594">
        <w:rPr>
          <w:sz w:val="12"/>
        </w:rPr>
        <w:t xml:space="preserve">Global economic expert Martin Armstrong says </w:t>
      </w:r>
      <w:r w:rsidRPr="00AE6594">
        <w:rPr>
          <w:rStyle w:val="Emphasis"/>
          <w:highlight w:val="yellow"/>
        </w:rPr>
        <w:t>two</w:t>
      </w:r>
      <w:r w:rsidRPr="00AE6594">
        <w:rPr>
          <w:rStyle w:val="Emphasis"/>
        </w:rPr>
        <w:t xml:space="preserve"> big </w:t>
      </w:r>
      <w:r w:rsidRPr="00AE6594">
        <w:rPr>
          <w:rStyle w:val="Emphasis"/>
          <w:highlight w:val="yellow"/>
        </w:rPr>
        <w:t>violent cycles</w:t>
      </w:r>
      <w:r w:rsidRPr="00AE6594">
        <w:rPr>
          <w:sz w:val="12"/>
          <w:highlight w:val="yellow"/>
        </w:rPr>
        <w:t xml:space="preserve"> </w:t>
      </w:r>
      <w:r w:rsidRPr="00AE6594">
        <w:rPr>
          <w:rStyle w:val="StyleUnderline"/>
          <w:highlight w:val="yellow"/>
        </w:rPr>
        <w:t xml:space="preserve">are happening for the </w:t>
      </w:r>
      <w:r w:rsidRPr="00AE6594">
        <w:rPr>
          <w:rStyle w:val="Emphasis"/>
          <w:highlight w:val="yellow"/>
        </w:rPr>
        <w:t>first time in 300 years</w:t>
      </w:r>
      <w:r w:rsidRPr="00AE6594">
        <w:rPr>
          <w:rStyle w:val="Emphasis"/>
        </w:rPr>
        <w:t>.</w:t>
      </w:r>
      <w:r w:rsidRPr="00AE6594">
        <w:rPr>
          <w:sz w:val="12"/>
        </w:rPr>
        <w:t xml:space="preserve"> </w:t>
      </w:r>
      <w:r w:rsidRPr="00AE6594">
        <w:rPr>
          <w:rStyle w:val="StyleUnderline"/>
          <w:highlight w:val="yellow"/>
        </w:rPr>
        <w:t>Domestic and international</w:t>
      </w:r>
      <w:r w:rsidRPr="00AE6594">
        <w:rPr>
          <w:sz w:val="12"/>
          <w:highlight w:val="yellow"/>
        </w:rPr>
        <w:t xml:space="preserve"> </w:t>
      </w:r>
      <w:r w:rsidRPr="00AE6594">
        <w:rPr>
          <w:rStyle w:val="StyleUnderline"/>
          <w:highlight w:val="yellow"/>
        </w:rPr>
        <w:t xml:space="preserve">unrest is </w:t>
      </w:r>
      <w:r w:rsidRPr="00AE6594">
        <w:rPr>
          <w:rStyle w:val="Emphasis"/>
          <w:highlight w:val="yellow"/>
        </w:rPr>
        <w:t>consuming</w:t>
      </w:r>
      <w:r w:rsidRPr="00AE6594">
        <w:rPr>
          <w:rStyle w:val="Emphasis"/>
        </w:rPr>
        <w:t xml:space="preserve"> </w:t>
      </w:r>
      <w:r w:rsidRPr="00AE6594">
        <w:rPr>
          <w:rStyle w:val="Emphasis"/>
          <w:highlight w:val="yellow"/>
        </w:rPr>
        <w:t>the world</w:t>
      </w:r>
      <w:r w:rsidRPr="00AE6594">
        <w:rPr>
          <w:sz w:val="12"/>
        </w:rPr>
        <w:t>. Armstrong contends, “</w:t>
      </w:r>
      <w:r w:rsidRPr="00AE6594">
        <w:rPr>
          <w:rStyle w:val="StyleUnderline"/>
        </w:rPr>
        <w:t>Both</w:t>
      </w:r>
      <w:r w:rsidRPr="00AE6594">
        <w:rPr>
          <w:sz w:val="12"/>
        </w:rPr>
        <w:t xml:space="preserve"> of these </w:t>
      </w:r>
      <w:r w:rsidRPr="00AE6594">
        <w:rPr>
          <w:rStyle w:val="StyleUnderline"/>
        </w:rPr>
        <w:t>cycles are converging at the same time</w:t>
      </w:r>
      <w:r w:rsidRPr="00AE6594">
        <w:rPr>
          <w:sz w:val="12"/>
        </w:rPr>
        <w:t xml:space="preserve">, and </w:t>
      </w:r>
      <w:r w:rsidRPr="00AE6594">
        <w:rPr>
          <w:rStyle w:val="Emphasis"/>
          <w:highlight w:val="yellow"/>
        </w:rPr>
        <w:t>this hasn’t happened since the 1700’s.</w:t>
      </w:r>
      <w:r w:rsidRPr="00AE6594">
        <w:rPr>
          <w:sz w:val="12"/>
        </w:rPr>
        <w:t xml:space="preserve"> That was the American Revolution, the French Revolution and etcetera. That was the revolution against monarchies, so to speak. </w:t>
      </w:r>
      <w:r w:rsidRPr="00AE6594">
        <w:rPr>
          <w:rStyle w:val="StyleUnderline"/>
        </w:rPr>
        <w:t>This is not</w:t>
      </w:r>
      <w:r w:rsidRPr="00AE6594">
        <w:rPr>
          <w:sz w:val="12"/>
        </w:rPr>
        <w:t xml:space="preserve"> </w:t>
      </w:r>
      <w:r w:rsidRPr="00AE6594">
        <w:rPr>
          <w:rStyle w:val="StyleUnderline"/>
        </w:rPr>
        <w:t>just Ukraine, Russia and the U.S.</w:t>
      </w:r>
      <w:r w:rsidRPr="00AE6594">
        <w:rPr>
          <w:sz w:val="12"/>
        </w:rPr>
        <w:t xml:space="preserve"> </w:t>
      </w:r>
      <w:r w:rsidRPr="00AE6594">
        <w:rPr>
          <w:rStyle w:val="StyleUnderline"/>
        </w:rPr>
        <w:t>You have the</w:t>
      </w:r>
      <w:r w:rsidRPr="00AE6594">
        <w:rPr>
          <w:sz w:val="12"/>
        </w:rPr>
        <w:t xml:space="preserve"> </w:t>
      </w:r>
      <w:r w:rsidRPr="00AE6594">
        <w:rPr>
          <w:rStyle w:val="StyleUnderline"/>
        </w:rPr>
        <w:t>Mid</w:t>
      </w:r>
      <w:r w:rsidRPr="00AE6594">
        <w:rPr>
          <w:sz w:val="12"/>
        </w:rPr>
        <w:t xml:space="preserve">dle </w:t>
      </w:r>
      <w:r w:rsidRPr="00AE6594">
        <w:rPr>
          <w:rStyle w:val="StyleUnderline"/>
        </w:rPr>
        <w:t>East</w:t>
      </w:r>
      <w:r w:rsidRPr="00AE6594">
        <w:rPr>
          <w:sz w:val="12"/>
        </w:rPr>
        <w:t xml:space="preserve"> going crazy. </w:t>
      </w:r>
      <w:r w:rsidRPr="00AE6594">
        <w:rPr>
          <w:rStyle w:val="StyleUnderline"/>
        </w:rPr>
        <w:t>Gaza</w:t>
      </w:r>
      <w:r w:rsidRPr="00AE6594">
        <w:rPr>
          <w:sz w:val="12"/>
        </w:rPr>
        <w:t xml:space="preserve"> is starting up again with </w:t>
      </w:r>
      <w:r w:rsidRPr="00AE6594">
        <w:rPr>
          <w:rStyle w:val="StyleUnderline"/>
        </w:rPr>
        <w:t>Israel</w:t>
      </w:r>
      <w:r w:rsidRPr="00AE6594">
        <w:rPr>
          <w:sz w:val="12"/>
        </w:rPr>
        <w:t xml:space="preserve">. You go over to </w:t>
      </w:r>
      <w:r w:rsidRPr="00AE6594">
        <w:rPr>
          <w:rStyle w:val="StyleUnderline"/>
        </w:rPr>
        <w:t>Asia</w:t>
      </w:r>
      <w:r w:rsidRPr="00AE6594">
        <w:rPr>
          <w:sz w:val="12"/>
        </w:rPr>
        <w:t xml:space="preserve"> and you have civil unrest in Thailand, </w:t>
      </w:r>
      <w:r w:rsidRPr="00AE6594">
        <w:rPr>
          <w:rStyle w:val="StyleUnderline"/>
        </w:rPr>
        <w:t>and</w:t>
      </w:r>
      <w:r w:rsidRPr="00AE6594">
        <w:rPr>
          <w:sz w:val="12"/>
        </w:rPr>
        <w:t xml:space="preserve"> the overwhelming part of the population in </w:t>
      </w:r>
      <w:r w:rsidRPr="00AE6594">
        <w:rPr>
          <w:rStyle w:val="StyleUnderline"/>
        </w:rPr>
        <w:t>China</w:t>
      </w:r>
      <w:r w:rsidRPr="00AE6594">
        <w:rPr>
          <w:sz w:val="12"/>
        </w:rPr>
        <w:t xml:space="preserve"> wants to go to war with </w:t>
      </w:r>
      <w:r w:rsidRPr="00AE6594">
        <w:rPr>
          <w:rStyle w:val="StyleUnderline"/>
        </w:rPr>
        <w:t>Japan</w:t>
      </w:r>
      <w:r w:rsidRPr="00AE6594">
        <w:rPr>
          <w:sz w:val="12"/>
        </w:rPr>
        <w:t xml:space="preserve"> as payback.” </w:t>
      </w:r>
      <w:r w:rsidRPr="00AE6594">
        <w:rPr>
          <w:rStyle w:val="Emphasis"/>
          <w:highlight w:val="yellow"/>
        </w:rPr>
        <w:t>Why all the violence around the world?</w:t>
      </w:r>
      <w:r w:rsidRPr="00AE6594">
        <w:rPr>
          <w:sz w:val="12"/>
        </w:rPr>
        <w:t xml:space="preserve"> Armstrong contends, “</w:t>
      </w:r>
      <w:r w:rsidRPr="00AE6594">
        <w:rPr>
          <w:rStyle w:val="StyleUnderline"/>
          <w:highlight w:val="yellow"/>
        </w:rPr>
        <w:t>When everyone is</w:t>
      </w:r>
      <w:r w:rsidRPr="00AE6594">
        <w:rPr>
          <w:sz w:val="12"/>
        </w:rPr>
        <w:t xml:space="preserve"> fat and </w:t>
      </w:r>
      <w:r w:rsidRPr="00AE6594">
        <w:rPr>
          <w:rStyle w:val="StyleUnderline"/>
          <w:highlight w:val="yellow"/>
        </w:rPr>
        <w:t>happy</w:t>
      </w:r>
      <w:r w:rsidRPr="00AE6594">
        <w:rPr>
          <w:rStyle w:val="StyleUnderline"/>
        </w:rPr>
        <w:t>, nobody cares</w:t>
      </w:r>
      <w:r w:rsidRPr="00AE6594">
        <w:rPr>
          <w:sz w:val="12"/>
        </w:rPr>
        <w:t xml:space="preserve">. </w:t>
      </w:r>
      <w:r w:rsidRPr="00AE6594">
        <w:rPr>
          <w:rStyle w:val="StyleUnderline"/>
          <w:highlight w:val="yellow"/>
        </w:rPr>
        <w:t>Everybody lives</w:t>
      </w:r>
      <w:r w:rsidRPr="00AE6594">
        <w:rPr>
          <w:rStyle w:val="StyleUnderline"/>
        </w:rPr>
        <w:t xml:space="preserve"> together </w:t>
      </w:r>
      <w:r w:rsidRPr="00AE6594">
        <w:rPr>
          <w:rStyle w:val="StyleUnderline"/>
          <w:highlight w:val="yellow"/>
        </w:rPr>
        <w:t>peacefully</w:t>
      </w:r>
      <w:r w:rsidRPr="00AE6594">
        <w:rPr>
          <w:rStyle w:val="StyleUnderline"/>
        </w:rPr>
        <w:t>.</w:t>
      </w:r>
      <w:r w:rsidRPr="00AE6594">
        <w:rPr>
          <w:sz w:val="12"/>
        </w:rPr>
        <w:t xml:space="preserve"> </w:t>
      </w:r>
      <w:r w:rsidRPr="00AE6594">
        <w:rPr>
          <w:rStyle w:val="Emphasis"/>
          <w:highlight w:val="yellow"/>
        </w:rPr>
        <w:t>When you turn the economy down</w:t>
      </w:r>
      <w:r w:rsidRPr="00AE6594">
        <w:rPr>
          <w:sz w:val="12"/>
        </w:rPr>
        <w:t xml:space="preserve">, that’s when </w:t>
      </w:r>
      <w:r w:rsidRPr="00AE6594">
        <w:rPr>
          <w:rStyle w:val="Emphasis"/>
          <w:highlight w:val="yellow"/>
        </w:rPr>
        <w:t>people</w:t>
      </w:r>
      <w:r w:rsidRPr="00AE6594">
        <w:rPr>
          <w:rStyle w:val="Emphasis"/>
        </w:rPr>
        <w:t xml:space="preserve"> start getting mad</w:t>
      </w:r>
      <w:r w:rsidRPr="00AE6594">
        <w:rPr>
          <w:sz w:val="12"/>
        </w:rPr>
        <w:t xml:space="preserve">. They lost something, and </w:t>
      </w:r>
      <w:r w:rsidRPr="00AE6594">
        <w:rPr>
          <w:rStyle w:val="StyleUnderline"/>
        </w:rPr>
        <w:t xml:space="preserve">they want to </w:t>
      </w:r>
      <w:r w:rsidRPr="00AE6594">
        <w:rPr>
          <w:rStyle w:val="Emphasis"/>
          <w:highlight w:val="yellow"/>
        </w:rPr>
        <w:t>blame somebody else</w:t>
      </w:r>
      <w:r w:rsidRPr="00AE6594">
        <w:rPr>
          <w:sz w:val="12"/>
        </w:rPr>
        <w:t xml:space="preserve"> for whatever injury they suffered. We look at the entire world . . . what you are looking at on a global scale is the emerging markets: China, Russia, South America, Brazil, South East Asia, their stock markets peaked in 2007. They have been in a declining economic trend . . . so you have the economic pressure building. This is what’s going on in Russia as well. We are making a serious mistake by thinking that Russia can’t fight. My sources say that they anticipated the sanctions on Putin would make the oligarchs turn against him and force him to back out. That’s not going to happen. </w:t>
      </w:r>
      <w:r w:rsidRPr="00AE6594">
        <w:rPr>
          <w:rStyle w:val="StyleUnderline"/>
          <w:highlight w:val="yellow"/>
        </w:rPr>
        <w:t>We are going into a period of</w:t>
      </w:r>
      <w:r w:rsidRPr="00AE6594">
        <w:rPr>
          <w:rStyle w:val="StyleUnderline"/>
        </w:rPr>
        <w:t xml:space="preserve"> economic </w:t>
      </w:r>
      <w:r w:rsidRPr="00AE6594">
        <w:rPr>
          <w:rStyle w:val="StyleUnderline"/>
          <w:highlight w:val="yellow"/>
        </w:rPr>
        <w:t>decline</w:t>
      </w:r>
      <w:r w:rsidRPr="00AE6594">
        <w:rPr>
          <w:rStyle w:val="StyleUnderline"/>
        </w:rPr>
        <w:t xml:space="preserve">, </w:t>
      </w:r>
      <w:r w:rsidRPr="00AE6594">
        <w:rPr>
          <w:sz w:val="12"/>
        </w:rPr>
        <w:t xml:space="preserve">and whenever that happens, </w:t>
      </w:r>
      <w:r w:rsidRPr="00AE6594">
        <w:rPr>
          <w:rStyle w:val="Emphasis"/>
          <w:highlight w:val="yellow"/>
        </w:rPr>
        <w:t>government needs an external enemy</w:t>
      </w:r>
      <w:r w:rsidRPr="00AE6594">
        <w:rPr>
          <w:sz w:val="12"/>
        </w:rPr>
        <w:t>.” So, when markets crashed in 2007, what did Congress do? They did investigations and went after Wall Street. They never admit it has anything to do with them</w:t>
      </w:r>
      <w:proofErr w:type="gramStart"/>
      <w:r w:rsidRPr="00AE6594">
        <w:rPr>
          <w:sz w:val="12"/>
        </w:rPr>
        <w:t>. . . .</w:t>
      </w:r>
      <w:proofErr w:type="gramEnd"/>
      <w:r w:rsidRPr="00AE6594">
        <w:rPr>
          <w:sz w:val="12"/>
        </w:rPr>
        <w:t xml:space="preserve"> If Putin were to back off, they would eat him for lunch. He would be overthrown within Russia.” </w:t>
      </w:r>
      <w:proofErr w:type="gramStart"/>
      <w:r w:rsidRPr="00AE6594">
        <w:rPr>
          <w:sz w:val="12"/>
        </w:rPr>
        <w:t>On the subject of new</w:t>
      </w:r>
      <w:proofErr w:type="gramEnd"/>
      <w:r w:rsidRPr="00AE6594">
        <w:rPr>
          <w:sz w:val="12"/>
        </w:rPr>
        <w:t xml:space="preserve"> sanctions from the U.S. and EU, Armstrong says, “Europe is already in an economic decline, and it is a very, very serious one. Even the IMF has come out and said there are major problems with deflation, which is what you get from a Great Depression, and that is really what the EU is going through. I don’t see any hope of the EU bottoming out before 2020. It’s going to get worse.” So, is this going to lead to war between NATO and Russia? Armstrong says, “That seems to be what’s happening.” On the Middle East, Armstrong charges, “The United States has made a complete mess of the Middle East. The </w:t>
      </w:r>
      <w:proofErr w:type="gramStart"/>
      <w:r w:rsidRPr="00AE6594">
        <w:rPr>
          <w:sz w:val="12"/>
        </w:rPr>
        <w:t>real truth</w:t>
      </w:r>
      <w:proofErr w:type="gramEnd"/>
      <w:r w:rsidRPr="00AE6594">
        <w:rPr>
          <w:sz w:val="12"/>
        </w:rPr>
        <w:t xml:space="preserve"> behind the Benghazi affair, that ambassador that was killed . . . he was effectively an arms dealer. They were providing all the arms in Libya to overthrow Gadhafi. When that was done, those same arms were sent to this group called ISIS who was against Syria. You </w:t>
      </w:r>
      <w:proofErr w:type="gramStart"/>
      <w:r w:rsidRPr="00AE6594">
        <w:rPr>
          <w:sz w:val="12"/>
        </w:rPr>
        <w:t>have to</w:t>
      </w:r>
      <w:proofErr w:type="gramEnd"/>
      <w:r w:rsidRPr="00AE6594">
        <w:rPr>
          <w:sz w:val="12"/>
        </w:rPr>
        <w:t xml:space="preserve"> realize that Saudi Arabia was really the one behind the funding of all of this. Why? They wanted a pipeline through Syria. The problem now is that everyone was trying to fund somebody else to do their dirty work, and now you have an Islamic State that is </w:t>
      </w:r>
      <w:proofErr w:type="gramStart"/>
      <w:r w:rsidRPr="00AE6594">
        <w:rPr>
          <w:sz w:val="12"/>
        </w:rPr>
        <w:t>rising</w:t>
      </w:r>
      <w:proofErr w:type="gramEnd"/>
      <w:r w:rsidRPr="00AE6594">
        <w:rPr>
          <w:sz w:val="12"/>
        </w:rPr>
        <w:t xml:space="preserve"> and it is taking territory from both sides.” On the direction of the price of gold, Armstrong predicts, “I personally think you are going to see gold emerge as a currency of the underground economy. It’s not a hedge against inflation, and we have done every study imaginable. So, why are countries like China buying all this gold? Armstrong says, “People are buying gold, not because they think it will be going up, but simply as a hedge against government.” On the recent strength of the U.S. dollar, Armstrong says, “The central banks only have the dollar, that’s it. It is the reserve currency. We had a former Obama economist who just came out a few days ago and said the risk to the United States is a strong dollar, and we should give up the reserve currency position. Why? Because they realize there is no other choice. What are you going to do, put your retirement money in rubles? How about Yuan? There is no place you can go. It’s only dollars.” So, is the dollar is not going to fall out of bed anytime soon? Armstrong says, “Not yet. You </w:t>
      </w:r>
      <w:proofErr w:type="gramStart"/>
      <w:r w:rsidRPr="00AE6594">
        <w:rPr>
          <w:sz w:val="12"/>
        </w:rPr>
        <w:t>have to</w:t>
      </w:r>
      <w:proofErr w:type="gramEnd"/>
      <w:r w:rsidRPr="00AE6594">
        <w:rPr>
          <w:sz w:val="12"/>
        </w:rPr>
        <w:t xml:space="preserve"> take the dollar up, and that will bring gold down short term. Also, as war begins to happen, you </w:t>
      </w:r>
      <w:proofErr w:type="gramStart"/>
      <w:r w:rsidRPr="00AE6594">
        <w:rPr>
          <w:sz w:val="12"/>
        </w:rPr>
        <w:t>have to</w:t>
      </w:r>
      <w:proofErr w:type="gramEnd"/>
      <w:r w:rsidRPr="00AE6594">
        <w:rPr>
          <w:sz w:val="12"/>
        </w:rPr>
        <w:t xml:space="preserve"> realize that capital flees from wherever conflict is. The more conflict you have in the Middle East and Europe, the more money is going to come this way (to the U.S.)” In closing, Armstrong gave an ominous prediction and said, “</w:t>
      </w:r>
      <w:r w:rsidRPr="00AE6594">
        <w:rPr>
          <w:rStyle w:val="Emphasis"/>
          <w:highlight w:val="yellow"/>
        </w:rPr>
        <w:t>The next decline</w:t>
      </w:r>
      <w:r w:rsidRPr="00AE6594">
        <w:rPr>
          <w:sz w:val="12"/>
        </w:rPr>
        <w:t xml:space="preserve"> we will see </w:t>
      </w:r>
      <w:r w:rsidRPr="00AE6594">
        <w:rPr>
          <w:rStyle w:val="Emphasis"/>
          <w:highlight w:val="yellow"/>
        </w:rPr>
        <w:t>is going to be far worse than the last one</w:t>
      </w:r>
      <w:r w:rsidRPr="00AE6594">
        <w:rPr>
          <w:sz w:val="12"/>
          <w:highlight w:val="yellow"/>
        </w:rPr>
        <w:t>.</w:t>
      </w:r>
      <w:r w:rsidRPr="00AE6594">
        <w:rPr>
          <w:sz w:val="12"/>
        </w:rPr>
        <w:t xml:space="preserve"> Each one is building in intensity.” </w:t>
      </w:r>
    </w:p>
    <w:p w14:paraId="3D68A3E5" w14:textId="77777777" w:rsidR="006C5C1F" w:rsidRPr="00AE6594" w:rsidRDefault="006C5C1F" w:rsidP="006C5C1F">
      <w:pPr>
        <w:rPr>
          <w:sz w:val="12"/>
        </w:rPr>
      </w:pPr>
    </w:p>
    <w:p w14:paraId="72646B52" w14:textId="77777777" w:rsidR="006C5C1F" w:rsidRPr="00AE6594" w:rsidRDefault="006C5C1F" w:rsidP="006C5C1F">
      <w:pPr>
        <w:pStyle w:val="Heading4"/>
        <w:rPr>
          <w:lang w:eastAsia="ko-KR"/>
        </w:rPr>
      </w:pPr>
      <w:proofErr w:type="spellStart"/>
      <w:r w:rsidRPr="00AE6594">
        <w:rPr>
          <w:lang w:eastAsia="ko-KR"/>
        </w:rPr>
        <w:t>Drezner</w:t>
      </w:r>
      <w:proofErr w:type="spellEnd"/>
      <w:r w:rsidRPr="00AE6594">
        <w:rPr>
          <w:lang w:eastAsia="ko-KR"/>
        </w:rPr>
        <w:t xml:space="preserve"> supports our </w:t>
      </w:r>
      <w:proofErr w:type="spellStart"/>
      <w:r w:rsidRPr="00AE6594">
        <w:rPr>
          <w:lang w:eastAsia="ko-KR"/>
        </w:rPr>
        <w:t>arg</w:t>
      </w:r>
      <w:proofErr w:type="spellEnd"/>
      <w:r w:rsidRPr="00AE6594">
        <w:rPr>
          <w:lang w:eastAsia="ko-KR"/>
        </w:rPr>
        <w:t xml:space="preserve">---says that </w:t>
      </w:r>
      <w:proofErr w:type="spellStart"/>
      <w:r w:rsidRPr="00AE6594">
        <w:rPr>
          <w:lang w:eastAsia="ko-KR"/>
        </w:rPr>
        <w:t>sq</w:t>
      </w:r>
      <w:proofErr w:type="spellEnd"/>
      <w:r w:rsidRPr="00AE6594">
        <w:rPr>
          <w:lang w:eastAsia="ko-KR"/>
        </w:rPr>
        <w:t xml:space="preserve"> growth is </w:t>
      </w:r>
      <w:r w:rsidRPr="00AE6594">
        <w:rPr>
          <w:u w:val="single"/>
          <w:lang w:eastAsia="ko-KR"/>
        </w:rPr>
        <w:t>fragile</w:t>
      </w:r>
      <w:r w:rsidRPr="00AE6594">
        <w:rPr>
          <w:lang w:eastAsia="ko-KR"/>
        </w:rPr>
        <w:t xml:space="preserve">---we were just </w:t>
      </w:r>
      <w:r w:rsidRPr="00AE6594">
        <w:rPr>
          <w:u w:val="single"/>
          <w:lang w:eastAsia="ko-KR"/>
        </w:rPr>
        <w:t>lucky</w:t>
      </w:r>
      <w:r w:rsidRPr="00AE6594">
        <w:rPr>
          <w:lang w:eastAsia="ko-KR"/>
        </w:rPr>
        <w:t xml:space="preserve"> last time</w:t>
      </w:r>
    </w:p>
    <w:p w14:paraId="11760E8B" w14:textId="77777777" w:rsidR="006C5C1F" w:rsidRPr="00AE6594" w:rsidRDefault="006C5C1F" w:rsidP="006C5C1F">
      <w:pPr>
        <w:rPr>
          <w:lang w:eastAsia="ko-KR"/>
        </w:rPr>
      </w:pPr>
      <w:r w:rsidRPr="00AE6594">
        <w:rPr>
          <w:lang w:eastAsia="ko-KR"/>
        </w:rPr>
        <w:t xml:space="preserve">Daniel W. </w:t>
      </w:r>
      <w:proofErr w:type="spellStart"/>
      <w:r w:rsidRPr="00AE6594">
        <w:rPr>
          <w:rStyle w:val="Style13ptBold"/>
        </w:rPr>
        <w:t>Drezner</w:t>
      </w:r>
      <w:proofErr w:type="spellEnd"/>
      <w:r w:rsidRPr="00AE6594">
        <w:rPr>
          <w:rStyle w:val="Style13ptBold"/>
        </w:rPr>
        <w:t xml:space="preserve"> 12</w:t>
      </w:r>
      <w:r w:rsidRPr="00AE6594">
        <w:rPr>
          <w:lang w:eastAsia="ko-KR"/>
        </w:rPr>
        <w:t xml:space="preserve">, Professor, The Fletcher School of Law and Diplomacy, Tufts University, October 2012, “The Irony of Global Economic Governance: The System Worked,” </w:t>
      </w:r>
      <w:hyperlink r:id="rId78" w:history="1">
        <w:r w:rsidRPr="00AE6594">
          <w:rPr>
            <w:rStyle w:val="Hyperlink"/>
            <w:lang w:eastAsia="ko-KR"/>
          </w:rPr>
          <w:t>http://www.globaleconomicgovernance.org/wp-content/uploads/IR-Colloquium-MT12-Week-5_The-Irony-of-Global-Economic-Governance.pdf</w:t>
        </w:r>
      </w:hyperlink>
    </w:p>
    <w:p w14:paraId="7918B7BE" w14:textId="77777777" w:rsidR="006C5C1F" w:rsidRPr="00AE6594" w:rsidRDefault="006C5C1F" w:rsidP="006C5C1F">
      <w:pPr>
        <w:tabs>
          <w:tab w:val="center" w:pos="6765"/>
        </w:tabs>
        <w:rPr>
          <w:u w:val="single"/>
        </w:rPr>
      </w:pPr>
      <w:r w:rsidRPr="00AE6594">
        <w:rPr>
          <w:rStyle w:val="Emphasis"/>
          <w:highlight w:val="yellow"/>
        </w:rPr>
        <w:t>None of these data</w:t>
      </w:r>
      <w:r w:rsidRPr="00AE6594">
        <w:rPr>
          <w:sz w:val="16"/>
          <w:lang w:eastAsia="ko-KR"/>
        </w:rPr>
        <w:t xml:space="preserve"> </w:t>
      </w:r>
      <w:r w:rsidRPr="00AE6594">
        <w:rPr>
          <w:rStyle w:val="StyleUnderline"/>
          <w:highlight w:val="yellow"/>
        </w:rPr>
        <w:t>suggest that the</w:t>
      </w:r>
      <w:r w:rsidRPr="00AE6594">
        <w:rPr>
          <w:rStyle w:val="StyleUnderline"/>
        </w:rPr>
        <w:t xml:space="preserve"> global </w:t>
      </w:r>
      <w:r w:rsidRPr="00AE6594">
        <w:rPr>
          <w:rStyle w:val="StyleUnderline"/>
          <w:highlight w:val="yellow"/>
        </w:rPr>
        <w:t>economy is operating swimmingly</w:t>
      </w:r>
      <w:r w:rsidRPr="00AE6594">
        <w:rPr>
          <w:sz w:val="16"/>
          <w:highlight w:val="yellow"/>
          <w:lang w:eastAsia="ko-KR"/>
        </w:rPr>
        <w:t xml:space="preserve">. </w:t>
      </w:r>
      <w:r w:rsidRPr="00AE6594">
        <w:rPr>
          <w:rStyle w:val="Emphasis"/>
          <w:highlight w:val="yellow"/>
        </w:rPr>
        <w:t>Growth remains</w:t>
      </w:r>
      <w:r w:rsidRPr="00AE6594">
        <w:rPr>
          <w:sz w:val="16"/>
          <w:lang w:eastAsia="ko-KR"/>
        </w:rPr>
        <w:t xml:space="preserve"> unbalanced and </w:t>
      </w:r>
      <w:proofErr w:type="gramStart"/>
      <w:r w:rsidRPr="00AE6594">
        <w:rPr>
          <w:rStyle w:val="Emphasis"/>
          <w:highlight w:val="yellow"/>
        </w:rPr>
        <w:t>fragile</w:t>
      </w:r>
      <w:r w:rsidRPr="00AE6594">
        <w:rPr>
          <w:sz w:val="16"/>
          <w:lang w:eastAsia="ko-KR"/>
        </w:rPr>
        <w:t>, and</w:t>
      </w:r>
      <w:proofErr w:type="gramEnd"/>
      <w:r w:rsidRPr="00AE6594">
        <w:rPr>
          <w:sz w:val="16"/>
          <w:lang w:eastAsia="ko-KR"/>
        </w:rPr>
        <w:t xml:space="preserve"> has clearly slowed in 2012. Transnational capital flows remain depressed compared to pre-crisis levels – primarily due to a drying up of cross-border interbank lending in Europe. Currency volatility remains an ongoing concern. Compared to the aftermath of other postwar recessions, growth in output, investment, and employment in the developed world have all </w:t>
      </w:r>
      <w:proofErr w:type="gramStart"/>
      <w:r w:rsidRPr="00AE6594">
        <w:rPr>
          <w:sz w:val="16"/>
          <w:lang w:eastAsia="ko-KR"/>
        </w:rPr>
        <w:t>lagged behind</w:t>
      </w:r>
      <w:proofErr w:type="gramEnd"/>
      <w:r w:rsidRPr="00AE6594">
        <w:rPr>
          <w:sz w:val="16"/>
          <w:lang w:eastAsia="ko-KR"/>
        </w:rPr>
        <w:t xml:space="preserve">. But the Great Recession is not like other postwar recessions in either scope or kind; </w:t>
      </w:r>
      <w:r w:rsidRPr="00AE6594">
        <w:rPr>
          <w:rStyle w:val="StyleUnderline"/>
        </w:rPr>
        <w:t>expecting a</w:t>
      </w:r>
      <w:r w:rsidRPr="00AE6594">
        <w:rPr>
          <w:sz w:val="16"/>
          <w:lang w:eastAsia="ko-KR"/>
        </w:rPr>
        <w:t xml:space="preserve"> standard </w:t>
      </w:r>
      <w:r w:rsidRPr="00AE6594">
        <w:rPr>
          <w:rStyle w:val="StyleUnderline"/>
        </w:rPr>
        <w:t>“V”-shaped recovery was unreasonable</w:t>
      </w:r>
      <w:r w:rsidRPr="00AE6594">
        <w:rPr>
          <w:sz w:val="16"/>
          <w:lang w:eastAsia="ko-KR"/>
        </w:rPr>
        <w:t xml:space="preserve">. One </w:t>
      </w:r>
      <w:r w:rsidRPr="00AE6594">
        <w:rPr>
          <w:rStyle w:val="StyleUnderline"/>
          <w:highlight w:val="yellow"/>
        </w:rPr>
        <w:lastRenderedPageBreak/>
        <w:t xml:space="preserve">financial analyst characterizes the </w:t>
      </w:r>
      <w:r w:rsidRPr="00AE6594">
        <w:rPr>
          <w:rStyle w:val="StyleUnderline"/>
        </w:rPr>
        <w:t>current</w:t>
      </w:r>
      <w:r w:rsidRPr="00AE6594">
        <w:rPr>
          <w:sz w:val="16"/>
          <w:lang w:eastAsia="ko-KR"/>
        </w:rPr>
        <w:t xml:space="preserve"> global </w:t>
      </w:r>
      <w:r w:rsidRPr="00AE6594">
        <w:rPr>
          <w:rStyle w:val="StyleUnderline"/>
          <w:highlight w:val="yellow"/>
        </w:rPr>
        <w:t>economy</w:t>
      </w:r>
      <w:r w:rsidRPr="00AE6594">
        <w:rPr>
          <w:rStyle w:val="StyleUnderline"/>
        </w:rPr>
        <w:t xml:space="preserve"> as </w:t>
      </w:r>
      <w:r w:rsidRPr="00AE6594">
        <w:rPr>
          <w:rStyle w:val="StyleUnderline"/>
          <w:highlight w:val="yellow"/>
        </w:rPr>
        <w:t>in a</w:t>
      </w:r>
      <w:r w:rsidRPr="00AE6594">
        <w:rPr>
          <w:rStyle w:val="StyleUnderline"/>
        </w:rPr>
        <w:t xml:space="preserve"> state of “</w:t>
      </w:r>
      <w:r w:rsidRPr="00AE6594">
        <w:rPr>
          <w:rStyle w:val="StyleUnderline"/>
          <w:highlight w:val="yellow"/>
        </w:rPr>
        <w:t>contained depression</w:t>
      </w:r>
      <w:r w:rsidRPr="00AE6594">
        <w:rPr>
          <w:sz w:val="16"/>
          <w:lang w:eastAsia="ko-KR"/>
        </w:rPr>
        <w:t xml:space="preserve">.”38 </w:t>
      </w:r>
      <w:r w:rsidRPr="00AE6594">
        <w:rPr>
          <w:rStyle w:val="Emphasis"/>
          <w:highlight w:val="yellow"/>
        </w:rPr>
        <w:t>The key word is “contained</w:t>
      </w:r>
      <w:r w:rsidRPr="00AE6594">
        <w:rPr>
          <w:sz w:val="16"/>
          <w:lang w:eastAsia="ko-KR"/>
        </w:rPr>
        <w:t xml:space="preserve">,” however. Given the severity, reach and depth of the 2008 financial crisis, the proper comparison is with Great Depression. And by that standard, the outcome variables look impressive. As Carmen </w:t>
      </w:r>
      <w:r w:rsidRPr="00AE6594">
        <w:rPr>
          <w:rStyle w:val="StyleUnderline"/>
        </w:rPr>
        <w:t>Reinhart and</w:t>
      </w:r>
      <w:r w:rsidRPr="00AE6594">
        <w:rPr>
          <w:sz w:val="16"/>
          <w:lang w:eastAsia="ko-KR"/>
        </w:rPr>
        <w:t xml:space="preserve"> Kenneth </w:t>
      </w:r>
      <w:r w:rsidRPr="00AE6594">
        <w:rPr>
          <w:rStyle w:val="StyleUnderline"/>
        </w:rPr>
        <w:t>Rogoff conclude</w:t>
      </w:r>
      <w:r w:rsidRPr="00AE6594">
        <w:rPr>
          <w:sz w:val="16"/>
          <w:lang w:eastAsia="ko-KR"/>
        </w:rPr>
        <w:t xml:space="preserve"> in This Time is Different: “that </w:t>
      </w:r>
      <w:r w:rsidRPr="00AE6594">
        <w:rPr>
          <w:rStyle w:val="Emphasis"/>
          <w:highlight w:val="yellow"/>
        </w:rPr>
        <w:t>its macroeconomic outcome</w:t>
      </w:r>
      <w:r w:rsidRPr="00AE6594">
        <w:rPr>
          <w:rStyle w:val="StyleUnderline"/>
        </w:rPr>
        <w:t xml:space="preserve"> has been only the most severe global recession since World War II</w:t>
      </w:r>
      <w:r w:rsidRPr="00AE6594">
        <w:rPr>
          <w:sz w:val="16"/>
          <w:lang w:eastAsia="ko-KR"/>
        </w:rPr>
        <w:t xml:space="preserve"> – and not even worse – </w:t>
      </w:r>
      <w:r w:rsidRPr="00AE6594">
        <w:rPr>
          <w:rStyle w:val="StyleUnderline"/>
          <w:highlight w:val="yellow"/>
        </w:rPr>
        <w:t xml:space="preserve">must be regarded as </w:t>
      </w:r>
      <w:r w:rsidRPr="00AE6594">
        <w:rPr>
          <w:rStyle w:val="Emphasis"/>
          <w:highlight w:val="yellow"/>
        </w:rPr>
        <w:t>fortunate</w:t>
      </w:r>
      <w:r w:rsidRPr="00AE6594">
        <w:rPr>
          <w:rStyle w:val="StyleUnderline"/>
        </w:rPr>
        <w:t xml:space="preserve"> </w:t>
      </w:r>
    </w:p>
    <w:p w14:paraId="57D2C9DC"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4B65AA"/>
    <w:multiLevelType w:val="hybridMultilevel"/>
    <w:tmpl w:val="5DEEF1D8"/>
    <w:lvl w:ilvl="0" w:tplc="006444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5579D7"/>
    <w:multiLevelType w:val="hybridMultilevel"/>
    <w:tmpl w:val="B68CBF0E"/>
    <w:lvl w:ilvl="0" w:tplc="F364E27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EC0C21"/>
    <w:multiLevelType w:val="hybridMultilevel"/>
    <w:tmpl w:val="721E44DA"/>
    <w:lvl w:ilvl="0" w:tplc="940C118C">
      <w:start w:val="17"/>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7912E7"/>
    <w:multiLevelType w:val="hybridMultilevel"/>
    <w:tmpl w:val="C8F4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45326032"/>
    <w:docVar w:name="VerbatimVersion" w:val="5.1"/>
  </w:docVars>
  <w:rsids>
    <w:rsidRoot w:val="006C5C1F"/>
    <w:rsid w:val="000139A3"/>
    <w:rsid w:val="000972CB"/>
    <w:rsid w:val="000A77D0"/>
    <w:rsid w:val="00100833"/>
    <w:rsid w:val="00104529"/>
    <w:rsid w:val="00105942"/>
    <w:rsid w:val="00107396"/>
    <w:rsid w:val="00144A4C"/>
    <w:rsid w:val="00176AB0"/>
    <w:rsid w:val="00177B7D"/>
    <w:rsid w:val="0018322D"/>
    <w:rsid w:val="001A6BDA"/>
    <w:rsid w:val="001B5776"/>
    <w:rsid w:val="001E527A"/>
    <w:rsid w:val="001F78CE"/>
    <w:rsid w:val="00251FC7"/>
    <w:rsid w:val="002855A7"/>
    <w:rsid w:val="002B146A"/>
    <w:rsid w:val="002B5E17"/>
    <w:rsid w:val="002B7EDB"/>
    <w:rsid w:val="002C009F"/>
    <w:rsid w:val="00315690"/>
    <w:rsid w:val="00316B75"/>
    <w:rsid w:val="00325646"/>
    <w:rsid w:val="003460F2"/>
    <w:rsid w:val="0038158C"/>
    <w:rsid w:val="003902BA"/>
    <w:rsid w:val="003A09E2"/>
    <w:rsid w:val="003D18F5"/>
    <w:rsid w:val="003D7D5E"/>
    <w:rsid w:val="00406568"/>
    <w:rsid w:val="00407037"/>
    <w:rsid w:val="004605D6"/>
    <w:rsid w:val="004C60E8"/>
    <w:rsid w:val="004E3579"/>
    <w:rsid w:val="004E728B"/>
    <w:rsid w:val="004F39E0"/>
    <w:rsid w:val="00504553"/>
    <w:rsid w:val="005271C1"/>
    <w:rsid w:val="00535A87"/>
    <w:rsid w:val="00537BD5"/>
    <w:rsid w:val="0057268A"/>
    <w:rsid w:val="00593C9B"/>
    <w:rsid w:val="005D2912"/>
    <w:rsid w:val="006065BD"/>
    <w:rsid w:val="00645FA9"/>
    <w:rsid w:val="00647866"/>
    <w:rsid w:val="00665003"/>
    <w:rsid w:val="006A2AD0"/>
    <w:rsid w:val="006C2375"/>
    <w:rsid w:val="006C5C1F"/>
    <w:rsid w:val="006D4ECC"/>
    <w:rsid w:val="00722258"/>
    <w:rsid w:val="007243E5"/>
    <w:rsid w:val="00766EA0"/>
    <w:rsid w:val="007A2226"/>
    <w:rsid w:val="007F5B66"/>
    <w:rsid w:val="00823A1C"/>
    <w:rsid w:val="00836DF9"/>
    <w:rsid w:val="00845B9D"/>
    <w:rsid w:val="00860984"/>
    <w:rsid w:val="008B3ECB"/>
    <w:rsid w:val="008B4E85"/>
    <w:rsid w:val="008C1B2E"/>
    <w:rsid w:val="0091627E"/>
    <w:rsid w:val="0097032B"/>
    <w:rsid w:val="009D2EAD"/>
    <w:rsid w:val="009D54B2"/>
    <w:rsid w:val="009E1922"/>
    <w:rsid w:val="009F7ED2"/>
    <w:rsid w:val="00A93661"/>
    <w:rsid w:val="00A9431D"/>
    <w:rsid w:val="00A95652"/>
    <w:rsid w:val="00AC0AB8"/>
    <w:rsid w:val="00AD24B9"/>
    <w:rsid w:val="00B33C6D"/>
    <w:rsid w:val="00B4508F"/>
    <w:rsid w:val="00B55AD5"/>
    <w:rsid w:val="00B8057C"/>
    <w:rsid w:val="00BD6238"/>
    <w:rsid w:val="00BF593B"/>
    <w:rsid w:val="00BF773A"/>
    <w:rsid w:val="00BF7E81"/>
    <w:rsid w:val="00C13773"/>
    <w:rsid w:val="00C17CC8"/>
    <w:rsid w:val="00C83417"/>
    <w:rsid w:val="00C9604F"/>
    <w:rsid w:val="00CA19AA"/>
    <w:rsid w:val="00CA4B90"/>
    <w:rsid w:val="00CC5298"/>
    <w:rsid w:val="00CC5C01"/>
    <w:rsid w:val="00CD736E"/>
    <w:rsid w:val="00CD798D"/>
    <w:rsid w:val="00CE161E"/>
    <w:rsid w:val="00CE5E48"/>
    <w:rsid w:val="00CF59A8"/>
    <w:rsid w:val="00D325A9"/>
    <w:rsid w:val="00D36A8A"/>
    <w:rsid w:val="00D40731"/>
    <w:rsid w:val="00D43134"/>
    <w:rsid w:val="00D61409"/>
    <w:rsid w:val="00D6691E"/>
    <w:rsid w:val="00D71170"/>
    <w:rsid w:val="00DA1C92"/>
    <w:rsid w:val="00DA25D4"/>
    <w:rsid w:val="00DA3C05"/>
    <w:rsid w:val="00DA6538"/>
    <w:rsid w:val="00DC2CDF"/>
    <w:rsid w:val="00E15E75"/>
    <w:rsid w:val="00E5262C"/>
    <w:rsid w:val="00EC7DC4"/>
    <w:rsid w:val="00ED30CF"/>
    <w:rsid w:val="00F176EF"/>
    <w:rsid w:val="00F2649C"/>
    <w:rsid w:val="00F45E10"/>
    <w:rsid w:val="00F6364A"/>
    <w:rsid w:val="00F7476B"/>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51C7C"/>
  <w15:chartTrackingRefBased/>
  <w15:docId w15:val="{413A5CB6-1B81-47F8-9B25-77110BB4C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C009F"/>
    <w:rPr>
      <w:rFonts w:ascii="Calibri" w:hAnsi="Calibri"/>
    </w:rPr>
  </w:style>
  <w:style w:type="paragraph" w:styleId="Heading1">
    <w:name w:val="heading 1"/>
    <w:aliases w:val="Pocket"/>
    <w:basedOn w:val="Normal"/>
    <w:next w:val="Normal"/>
    <w:link w:val="Heading1Char"/>
    <w:qFormat/>
    <w:rsid w:val="002C00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C00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unhideWhenUsed/>
    <w:qFormat/>
    <w:rsid w:val="002C00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small space,Dont use,ta,tag,Car,Heading 2 Char Char Char Char,CD - Cite,No Spacing41, Ch"/>
    <w:basedOn w:val="Normal"/>
    <w:next w:val="Normal"/>
    <w:link w:val="Heading4Char"/>
    <w:uiPriority w:val="3"/>
    <w:unhideWhenUsed/>
    <w:qFormat/>
    <w:rsid w:val="002C009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C00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009F"/>
  </w:style>
  <w:style w:type="character" w:customStyle="1" w:styleId="Heading1Char">
    <w:name w:val="Heading 1 Char"/>
    <w:aliases w:val="Pocket Char"/>
    <w:basedOn w:val="DefaultParagraphFont"/>
    <w:link w:val="Heading1"/>
    <w:rsid w:val="002C009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C009F"/>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2C009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Dont use Char"/>
    <w:basedOn w:val="DefaultParagraphFont"/>
    <w:link w:val="Heading4"/>
    <w:uiPriority w:val="3"/>
    <w:rsid w:val="002C009F"/>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7"/>
    <w:qFormat/>
    <w:rsid w:val="002C009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C009F"/>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2C009F"/>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Card"/>
    <w:uiPriority w:val="99"/>
    <w:unhideWhenUsed/>
    <w:rsid w:val="002C009F"/>
    <w:rPr>
      <w:color w:val="auto"/>
      <w:u w:val="none"/>
    </w:rPr>
  </w:style>
  <w:style w:type="character" w:styleId="FollowedHyperlink">
    <w:name w:val="FollowedHyperlink"/>
    <w:basedOn w:val="DefaultParagraphFont"/>
    <w:uiPriority w:val="99"/>
    <w:semiHidden/>
    <w:unhideWhenUsed/>
    <w:rsid w:val="002C009F"/>
    <w:rPr>
      <w:color w:val="auto"/>
      <w:u w:val="none"/>
    </w:rPr>
  </w:style>
  <w:style w:type="character" w:styleId="UnresolvedMention">
    <w:name w:val="Unresolved Mention"/>
    <w:basedOn w:val="DefaultParagraphFont"/>
    <w:uiPriority w:val="99"/>
    <w:semiHidden/>
    <w:unhideWhenUsed/>
    <w:rsid w:val="006C5C1F"/>
    <w:rPr>
      <w:color w:val="605E5C"/>
      <w:shd w:val="clear" w:color="auto" w:fill="E1DFDD"/>
    </w:rPr>
  </w:style>
  <w:style w:type="paragraph" w:styleId="ListParagraph">
    <w:name w:val="List Paragraph"/>
    <w:basedOn w:val="Normal"/>
    <w:uiPriority w:val="99"/>
    <w:unhideWhenUsed/>
    <w:qFormat/>
    <w:rsid w:val="006C5C1F"/>
    <w:pPr>
      <w:ind w:left="720"/>
      <w:contextualSpacing/>
    </w:pPr>
  </w:style>
  <w:style w:type="paragraph" w:styleId="NormalWeb">
    <w:name w:val="Normal (Web)"/>
    <w:basedOn w:val="Normal"/>
    <w:uiPriority w:val="99"/>
    <w:unhideWhenUsed/>
    <w:rsid w:val="006C5C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6C5C1F"/>
    <w:pPr>
      <w:pBdr>
        <w:top w:val="single" w:sz="4" w:space="0" w:color="auto"/>
        <w:left w:val="single" w:sz="4" w:space="0" w:color="auto"/>
        <w:bottom w:val="single" w:sz="4" w:space="0" w:color="auto"/>
        <w:right w:val="single" w:sz="4" w:space="0" w:color="auto"/>
      </w:pBdr>
      <w:spacing w:after="0" w:line="256" w:lineRule="auto"/>
      <w:ind w:left="720"/>
      <w:jc w:val="both"/>
    </w:pPr>
    <w:rPr>
      <w:b/>
      <w:iCs/>
      <w:u w:val="single"/>
    </w:rPr>
  </w:style>
  <w:style w:type="paragraph" w:customStyle="1" w:styleId="UnderlinePara">
    <w:name w:val="Underline Para"/>
    <w:basedOn w:val="Normal"/>
    <w:link w:val="StyleUnderline"/>
    <w:uiPriority w:val="6"/>
    <w:qFormat/>
    <w:rsid w:val="006C5C1F"/>
    <w:pPr>
      <w:widowControl w:val="0"/>
      <w:suppressAutoHyphens/>
      <w:spacing w:after="200" w:line="240" w:lineRule="auto"/>
      <w:contextualSpacing/>
    </w:pPr>
    <w:rPr>
      <w:rFonts w:asciiTheme="minorHAnsi" w:hAnsiTheme="minorHAnsi"/>
      <w:u w:val="single"/>
    </w:rPr>
  </w:style>
  <w:style w:type="character" w:customStyle="1" w:styleId="apple-converted-space">
    <w:name w:val="apple-converted-space"/>
    <w:rsid w:val="006C5C1F"/>
  </w:style>
  <w:style w:type="paragraph" w:customStyle="1" w:styleId="Emphasis1">
    <w:name w:val="Emphasis1"/>
    <w:basedOn w:val="Normal"/>
    <w:autoRedefine/>
    <w:uiPriority w:val="7"/>
    <w:qFormat/>
    <w:rsid w:val="006C5C1F"/>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uiPriority w:val="1"/>
    <w:qFormat/>
    <w:rsid w:val="006C5C1F"/>
    <w:pPr>
      <w:spacing w:after="0" w:line="240" w:lineRule="auto"/>
    </w:pPr>
    <w:rPr>
      <w:rFonts w:ascii="Georgia" w:hAnsi="Georgia"/>
    </w:rPr>
  </w:style>
  <w:style w:type="paragraph" w:customStyle="1" w:styleId="Card">
    <w:name w:val="Card"/>
    <w:basedOn w:val="Heading1"/>
    <w:link w:val="Hyperlink"/>
    <w:autoRedefine/>
    <w:uiPriority w:val="99"/>
    <w:qFormat/>
    <w:rsid w:val="006C5C1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cardtextChar">
    <w:name w:val="card text Char"/>
    <w:link w:val="cardtext"/>
    <w:locked/>
    <w:rsid w:val="006C5C1F"/>
    <w:rPr>
      <w:rFonts w:ascii="Georgia" w:hAnsi="Georgia" w:cs="Calibri"/>
      <w:sz w:val="24"/>
    </w:rPr>
  </w:style>
  <w:style w:type="paragraph" w:customStyle="1" w:styleId="cardtext">
    <w:name w:val="card text"/>
    <w:basedOn w:val="Normal"/>
    <w:link w:val="cardtextChar"/>
    <w:qFormat/>
    <w:rsid w:val="006C5C1F"/>
    <w:pPr>
      <w:spacing w:line="256" w:lineRule="auto"/>
      <w:ind w:left="288" w:right="288"/>
    </w:pPr>
    <w:rPr>
      <w:rFonts w:ascii="Georgia" w:hAnsi="Georgia"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wrepublic.com/article/147290/trumps-disdain-democracy-promotion" TargetMode="External"/><Relationship Id="rId18" Type="http://schemas.openxmlformats.org/officeDocument/2006/relationships/hyperlink" Target="https://www.aljazeera.com/news/2019/02/report-trump-rushing-sell-saudi-arabia-nuclear-technology-190219181918317.html" TargetMode="External"/><Relationship Id="rId26" Type="http://schemas.openxmlformats.org/officeDocument/2006/relationships/hyperlink" Target="https://providencemag.com/2017/12/missile-defense-insurance-mistakes-miscalculation-madmen/" TargetMode="External"/><Relationship Id="rId39" Type="http://schemas.openxmlformats.org/officeDocument/2006/relationships/hyperlink" Target="https://www.foreignaffairs.com/articles/yemen/2019-05-02/real-plan-end-war-yemen" TargetMode="External"/><Relationship Id="rId21" Type="http://schemas.openxmlformats.org/officeDocument/2006/relationships/hyperlink" Target="https://www.csis.org/analysis/iranian-missile-threat" TargetMode="External"/><Relationship Id="rId34" Type="http://schemas.openxmlformats.org/officeDocument/2006/relationships/hyperlink" Target="https://www.brookings.edu/blog/order-from-chaos/2018/12/05/yemen-after-a-saudi-withdrawal-how-much-would-change/" TargetMode="External"/><Relationship Id="rId42" Type="http://schemas.openxmlformats.org/officeDocument/2006/relationships/hyperlink" Target="https://www.slow-journalism.com/delayed-gratification-magazine/why-yemens-civil-war-is-personal-for-mohammed-bin-salman-saudi-arabias-involvement-in-yemen-explained" TargetMode="External"/><Relationship Id="rId47" Type="http://schemas.openxmlformats.org/officeDocument/2006/relationships/hyperlink" Target="https://www.independent.co.uk/voices/yemen-war-saudi-arabia-iran-houthi-rebels-un-peace-talks-ceasefire-conflict-a8644681.html" TargetMode="External"/><Relationship Id="rId50" Type="http://schemas.openxmlformats.org/officeDocument/2006/relationships/hyperlink" Target="https://www.wsj.com/articles/yemens-al-qaeda-branch-claims-responsibility-for-charlie-hebdo-attack-1421231389" TargetMode="External"/><Relationship Id="rId55" Type="http://schemas.openxmlformats.org/officeDocument/2006/relationships/hyperlink" Target="https://books.google.com/books?id=th-u8eaO3iMC&amp;pg=PT97&amp;lpg=PT97&amp;dq=fadl+%22committed+suicide+on+9/11%22&amp;source=bl&amp;ots=GX9emQv9Wf&amp;sig=d9pGFGpQULbxV-N3MnVBABiJlGM&amp;hl=en&amp;sa=X&amp;ved=0ahUKEwjukeS1ypfUAhWEQyYKHd1nCOEQ6AEIKDAA" TargetMode="External"/><Relationship Id="rId63" Type="http://schemas.openxmlformats.org/officeDocument/2006/relationships/hyperlink" Target="http://www.defense-aerospace.com/articles-view/feature/5/196962/us-arms-sales-to-saudi-arabia%3A-policy-options.html?fbclid=IwAR2H-w2bmOsuQpoWPruXezJSD93kRZ1DVWwLnSog3tn_4Hw0YsH9eQ1MN-Q" TargetMode="External"/><Relationship Id="rId68" Type="http://schemas.openxmlformats.org/officeDocument/2006/relationships/hyperlink" Target="https://www.justsecurity.org/64413/an-emergency-arms-deal-will-congress-acquiesce-in-another-blow-to-its-authority/" TargetMode="External"/><Relationship Id="rId76" Type="http://schemas.openxmlformats.org/officeDocument/2006/relationships/hyperlink" Target="https://business.financialpost.com/commodities/energy/rpt-column-strait-of-hormuz-and-the-risk-of-uncontrolled-escalation-kemp" TargetMode="External"/><Relationship Id="rId7" Type="http://schemas.openxmlformats.org/officeDocument/2006/relationships/hyperlink" Target="https://mepc.org/commentary/saudi-arabia-target-hypocrisy-and-double-standards" TargetMode="External"/><Relationship Id="rId71" Type="http://schemas.openxmlformats.org/officeDocument/2006/relationships/hyperlink" Target="https://www.hsdl.org/?view&amp;did=731235" TargetMode="External"/><Relationship Id="rId2" Type="http://schemas.openxmlformats.org/officeDocument/2006/relationships/numbering" Target="numbering.xml"/><Relationship Id="rId16" Type="http://schemas.openxmlformats.org/officeDocument/2006/relationships/hyperlink" Target="http://uchicagogate.com/articles/2017/7/10/the-middle-eastern-arms-trade-us-motives-and-future-in-region/" TargetMode="External"/><Relationship Id="rId29" Type="http://schemas.openxmlformats.org/officeDocument/2006/relationships/hyperlink" Target="http://www.lobelog.com/no-iran-isnt-destabilizing-the-middle-east/" TargetMode="External"/><Relationship Id="rId11" Type="http://schemas.openxmlformats.org/officeDocument/2006/relationships/hyperlink" Target="https://www.motherjones.com/politics/2019/04/trump-pulls-out-of-treaty-to-prevent-arms-sales-to-terrorists/" TargetMode="External"/><Relationship Id="rId24" Type="http://schemas.openxmlformats.org/officeDocument/2006/relationships/hyperlink" Target="https://thegeopolitics.com/how-thaad-can-change-the-proliferation-calculus/" TargetMode="External"/><Relationship Id="rId32" Type="http://schemas.openxmlformats.org/officeDocument/2006/relationships/hyperlink" Target="http://www.al-monitor.com/pulse/originals/2016/02/five-reasons-iran-saudi-cold-war-turn-hot.html" TargetMode="External"/><Relationship Id="rId37" Type="http://schemas.openxmlformats.org/officeDocument/2006/relationships/hyperlink" Target="https://www.foreignaffairs.com/articles/yemen/2019-05-02/real-plan-end-war-yemen" TargetMode="External"/><Relationship Id="rId40" Type="http://schemas.openxmlformats.org/officeDocument/2006/relationships/hyperlink" Target="https://www.csis.org/analysis/saudi-arabia-critical-american-security-partner-middle-east" TargetMode="External"/><Relationship Id="rId45" Type="http://schemas.openxmlformats.org/officeDocument/2006/relationships/hyperlink" Target="https://www.worldpoliticsreview.com/articles/27218/peace-in-yemen-requires-far-more-than-what-s-on-the-table-in-fragile-talks" TargetMode="External"/><Relationship Id="rId53" Type="http://schemas.openxmlformats.org/officeDocument/2006/relationships/hyperlink" Target="https://books.google.com/books?id=KqLTCgAAQBAJ&amp;pg=PA196&amp;lpg=PA196&amp;dq=qaeda+%22pinning+American+targets+on+their+backs%22&amp;source=bl&amp;ots=TDIaSaJmPR&amp;sig=kwwcpuBHvZOX1UKcxkAek14yt1o&amp;hl=en&amp;sa=X&amp;ved=0ahUKEwjPlqT-yZfUAhXFPCYKHcFRCIEQ6AEIKDAA" TargetMode="External"/><Relationship Id="rId58" Type="http://schemas.openxmlformats.org/officeDocument/2006/relationships/hyperlink" Target="http://www.rand.org/blog/2015/07/reports-of-our-global-disorder-have-been-greatly-exaggerated.html" TargetMode="External"/><Relationship Id="rId66" Type="http://schemas.openxmlformats.org/officeDocument/2006/relationships/hyperlink" Target="https://www.justsecurity.org/53449/u-s-arms-sales-saudi-arabia-yemen/" TargetMode="External"/><Relationship Id="rId74" Type="http://schemas.openxmlformats.org/officeDocument/2006/relationships/hyperlink" Target="https://www.hsdl.org/?view&amp;did=731235"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csbaonline.org/research/publications/understanding-the-threat-of-nuclear-terrorism" TargetMode="External"/><Relationship Id="rId10" Type="http://schemas.openxmlformats.org/officeDocument/2006/relationships/hyperlink" Target="https://www.cfr.org/expert-roundup/big-saudi-arms-sale-good-idea" TargetMode="External"/><Relationship Id="rId19" Type="http://schemas.openxmlformats.org/officeDocument/2006/relationships/hyperlink" Target="https://thebulletin.org/2019/04/the-trump-administration-is-eager-to-sell-nuclear-reactors-to-saudi-arabia-but-why/" TargetMode="External"/><Relationship Id="rId31" Type="http://schemas.openxmlformats.org/officeDocument/2006/relationships/hyperlink" Target="http://carnegieeurope.eu/strategiceurope/?fa=62410" TargetMode="External"/><Relationship Id="rId44" Type="http://schemas.openxmlformats.org/officeDocument/2006/relationships/hyperlink" Target="https://www.equaltimes.org/what-are-the-prospects-for-peace?lang=en" TargetMode="External"/><Relationship Id="rId52" Type="http://schemas.openxmlformats.org/officeDocument/2006/relationships/hyperlink" Target="http://www.washingtoninstitute.org/policy-analysis/view/checkbook-jihad" TargetMode="External"/><Relationship Id="rId60" Type="http://schemas.openxmlformats.org/officeDocument/2006/relationships/hyperlink" Target="http://csis.org/blog/doubting-deterrence-nuclear-terrorism" TargetMode="External"/><Relationship Id="rId65" Type="http://schemas.openxmlformats.org/officeDocument/2006/relationships/hyperlink" Target="https://foreignpolicy.com/2018/11/30/saudi-arabia-should-be-given-a-choice-stop-the-surprises-or-suffer-the-consequences-mbs-khashoggi/" TargetMode="External"/><Relationship Id="rId73" Type="http://schemas.openxmlformats.org/officeDocument/2006/relationships/hyperlink" Target="https://www.cnn.com/2019/05/24/politics/trump-arms-sales-saudi-arabia-uae/index.html" TargetMode="External"/><Relationship Id="rId78" Type="http://schemas.openxmlformats.org/officeDocument/2006/relationships/hyperlink" Target="http://www.globaleconomicgovernance.org/wp-content/uploads/IR-Colloquium-MT12-Week-5_The-Irony-of-Global-Economic-Governance.pdf" TargetMode="External"/><Relationship Id="rId4" Type="http://schemas.openxmlformats.org/officeDocument/2006/relationships/settings" Target="settings.xml"/><Relationship Id="rId9" Type="http://schemas.openxmlformats.org/officeDocument/2006/relationships/hyperlink" Target="http://www.defense-aerospace.com/articles-view/feature/5/196962/us-arms-sales-to-saudi-arabia%3A-policy-options.html?fbclid=IwAR2H-w2bmOsuQpoWPruXezJSD93kRZ1DVWwLnSog3tn_4Hw0YsH9eQ1MN-Q" TargetMode="External"/><Relationship Id="rId14" Type="http://schemas.openxmlformats.org/officeDocument/2006/relationships/hyperlink" Target="http://prospect.org/article/how-democracy-america-can-survive-donald-trump" TargetMode="External"/><Relationship Id="rId22" Type="http://schemas.openxmlformats.org/officeDocument/2006/relationships/hyperlink" Target="https://worldview.stratfor.com/article/saudi-arabia-defense-industry-weapons-imports-vision2030" TargetMode="External"/><Relationship Id="rId27" Type="http://schemas.openxmlformats.org/officeDocument/2006/relationships/hyperlink" Target="https://www.reuters.com/article/us-usa-saudi-thaad/lockheed-gets-1-billion-down-payment-for-saudi-thaad-missile-system-idUSKCN1QL29E" TargetMode="External"/><Relationship Id="rId30" Type="http://schemas.openxmlformats.org/officeDocument/2006/relationships/hyperlink" Target="http://www.nytimes.com/2015/05/11/world/middleeast/king-salman-upends-status-quo-in-region-and-the-royal-family.html?_r=0" TargetMode="External"/><Relationship Id="rId35" Type="http://schemas.openxmlformats.org/officeDocument/2006/relationships/hyperlink" Target="https://carnegieendowment.org/sada/73524" TargetMode="External"/><Relationship Id="rId43" Type="http://schemas.openxmlformats.org/officeDocument/2006/relationships/hyperlink" Target="https://www.lawfareblog.com/understanding-houthi-faction-yemen" TargetMode="External"/><Relationship Id="rId48" Type="http://schemas.openxmlformats.org/officeDocument/2006/relationships/hyperlink" Target="https://www.wsj.com/articles/yemens-al-qaeda-branch-claims-responsibility-for-charlie-hebdo-attack-1421231389" TargetMode="External"/><Relationship Id="rId56" Type="http://schemas.openxmlformats.org/officeDocument/2006/relationships/hyperlink" Target="https://www.theatlantic.com/international/archive/2018/02/the-war-in-yemen-and-the-making-of-a-chaos-state/551987/" TargetMode="External"/><Relationship Id="rId64" Type="http://schemas.openxmlformats.org/officeDocument/2006/relationships/hyperlink" Target="https://warontherocks.com/2019/04/the-case-against-arms-embargos-even-for-saudi-arabia/?fbclid=IwAR3d2lslUA9d9VnrGgXwQc77HNhcFRoffoQmSTclr_ivyniSyXrhaxDq8HM" TargetMode="External"/><Relationship Id="rId69" Type="http://schemas.openxmlformats.org/officeDocument/2006/relationships/hyperlink" Target="https://harvardnsj.org/wp-content/uploads/sites/13/2019/02/Yemen-Is-the-U.S.-Breaking-the-Law.pdf" TargetMode="External"/><Relationship Id="rId77" Type="http://schemas.openxmlformats.org/officeDocument/2006/relationships/hyperlink" Target="http://usawatchdog.com/violent-war-cycles-global-economic-decline-martin-armstrong-4/" TargetMode="External"/><Relationship Id="rId8" Type="http://schemas.openxmlformats.org/officeDocument/2006/relationships/hyperlink" Target="https://nationalinterest.org/feature/trump-right-about-saudi-arabia-36822" TargetMode="External"/><Relationship Id="rId51" Type="http://schemas.openxmlformats.org/officeDocument/2006/relationships/hyperlink" Target="https://www.washingtoninstitute.org/uploads/Documents/opeds/4b28f9a9e2216.pdf" TargetMode="External"/><Relationship Id="rId72" Type="http://schemas.openxmlformats.org/officeDocument/2006/relationships/hyperlink" Target="https://www.ft.com/content/830412e4-8c82-11e9-a24d-b42f641eca37"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brookings.edu/blog/order-from-chaos/2018/02/07/why-the-united-states-wont-do-governance/" TargetMode="External"/><Relationship Id="rId17" Type="http://schemas.openxmlformats.org/officeDocument/2006/relationships/hyperlink" Target="https://www.hsdl.org/?view&amp;did=816411" TargetMode="External"/><Relationship Id="rId25" Type="http://schemas.openxmlformats.org/officeDocument/2006/relationships/hyperlink" Target="https://www.newsweek.com/iran-missile-test-ballistic-patriot-deal-jcpoa-shoot-down-1265274" TargetMode="External"/><Relationship Id="rId33" Type="http://schemas.openxmlformats.org/officeDocument/2006/relationships/hyperlink" Target="http://www.conflict-news.com/could-iran-and-saudi-arabia-go-to-war/" TargetMode="External"/><Relationship Id="rId38" Type="http://schemas.openxmlformats.org/officeDocument/2006/relationships/hyperlink" Target="https://www.washingtonexaminer.com/opinion/ending-us-support-for-saudi-arabia-would-make-things-much-worse-in-yemen" TargetMode="External"/><Relationship Id="rId46" Type="http://schemas.openxmlformats.org/officeDocument/2006/relationships/hyperlink" Target="https://www.aljazeera.com/news/2019/01/falling-peace-deal-yemen-vague-oxfam-190108064334022.html" TargetMode="External"/><Relationship Id="rId59" Type="http://schemas.openxmlformats.org/officeDocument/2006/relationships/hyperlink" Target="https://www.foreignaffairs.com/articles/persian-gulf/2016-12-12/getting-out-gulf" TargetMode="External"/><Relationship Id="rId67" Type="http://schemas.openxmlformats.org/officeDocument/2006/relationships/hyperlink" Target="https://theintercept.com/2019/05/24/us-saudi-arabia-arms-sales/" TargetMode="External"/><Relationship Id="rId20" Type="http://schemas.openxmlformats.org/officeDocument/2006/relationships/hyperlink" Target="https://thebulletin.org/2013/12/the-saudi-proliferation-question/" TargetMode="External"/><Relationship Id="rId41" Type="http://schemas.openxmlformats.org/officeDocument/2006/relationships/hyperlink" Target="http://theowp.org/reports/ending-the-war-in-yemen-the-worlds-worst-humanitarian-crisis/" TargetMode="External"/><Relationship Id="rId54" Type="http://schemas.openxmlformats.org/officeDocument/2006/relationships/hyperlink" Target="https://newrepublic.com/article/64819/the-unraveling" TargetMode="External"/><Relationship Id="rId62" Type="http://schemas.openxmlformats.org/officeDocument/2006/relationships/hyperlink" Target="https://warontherocks.com/2019/04/the-case-against-arms-embargos-even-for-saudi-arabia/?fbclid=IwAR3d2lslUA9d9VnrGgXwQc77HNhcFRoffoQmSTclr_ivyniSyXrhaxDq8HM" TargetMode="External"/><Relationship Id="rId70" Type="http://schemas.openxmlformats.org/officeDocument/2006/relationships/hyperlink" Target="https://www.hudson.org/research/14636-why-breaking-with-saudi-arabia-over-khashoggi-would-hurt-america?fbclid=IwAR3kOmbdXIcDLBxbpeZuBeLtns0KOOsc4XMXKgibgN81uJk55P3Mr1nHuEc" TargetMode="External"/><Relationship Id="rId75" Type="http://schemas.openxmlformats.org/officeDocument/2006/relationships/hyperlink" Target="https://www.heritage.org/middle-east/commentary/ending-us-military-support-saudi-arabia-yemen-would-trigger-dangerous" TargetMode="External"/><Relationship Id="rId1" Type="http://schemas.openxmlformats.org/officeDocument/2006/relationships/customXml" Target="../customXml/item1.xml"/><Relationship Id="rId6" Type="http://schemas.openxmlformats.org/officeDocument/2006/relationships/hyperlink" Target="https://www.commondreams.org/views/2015/03/10/why-america-lacks-credibility-middle-east" TargetMode="External"/><Relationship Id="rId15" Type="http://schemas.openxmlformats.org/officeDocument/2006/relationships/hyperlink" Target="https://www.hsdl.org/?view&amp;did=731235" TargetMode="External"/><Relationship Id="rId23" Type="http://schemas.openxmlformats.org/officeDocument/2006/relationships/hyperlink" Target="https://www.realcleardefense.com/articles/2016/10/25/can_saudi_arabia_create_an_indigenous_defense_industry_110252.html" TargetMode="External"/><Relationship Id="rId28" Type="http://schemas.openxmlformats.org/officeDocument/2006/relationships/hyperlink" Target="https://www.fpri.org/article/2019/06/dealing-with-iran-will-not-be-enough-to-restore-regional-stability/" TargetMode="External"/><Relationship Id="rId36" Type="http://schemas.openxmlformats.org/officeDocument/2006/relationships/hyperlink" Target="https://thearabweekly.com/defence-saudi-arabias-role-yemen" TargetMode="External"/><Relationship Id="rId49" Type="http://schemas.openxmlformats.org/officeDocument/2006/relationships/hyperlink" Target="https://www.wsj.com/articles/yemens-al-qaeda-branch-claims-responsibility-for-charlie-hebdo-attack-1421231389" TargetMode="External"/><Relationship Id="rId57" Type="http://schemas.openxmlformats.org/officeDocument/2006/relationships/hyperlink" Target="http://www.foreignaffairs.com/articles/143293/jennifer-r-williams/the-bureaucracy-of-terror%20Accessed%203/27/20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wi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8F891-0E20-4C61-9513-76F9D8ACC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TotalTime>
  <Pages>124</Pages>
  <Words>62139</Words>
  <Characters>354193</Characters>
  <Application>Microsoft Office Word</Application>
  <DocSecurity>0</DocSecurity>
  <Lines>2951</Lines>
  <Paragraphs>831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Wiseman</dc:creator>
  <cp:keywords>5.1.1</cp:keywords>
  <dc:description/>
  <cp:lastModifiedBy>Tyler Wiseman</cp:lastModifiedBy>
  <cp:revision>24</cp:revision>
  <dcterms:created xsi:type="dcterms:W3CDTF">2019-06-28T20:40:00Z</dcterms:created>
  <dcterms:modified xsi:type="dcterms:W3CDTF">2019-07-01T01:32:00Z</dcterms:modified>
</cp:coreProperties>
</file>