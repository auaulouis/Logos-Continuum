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6B0C3C" w:rsidP="006B0C3C">
      <w:pPr>
        <w:pStyle w:val="Heading1"/>
      </w:pPr>
      <w:r>
        <w:t>Saudi Oil DA</w:t>
      </w:r>
    </w:p>
    <w:p w:rsidR="006B0C3C" w:rsidRDefault="006B0C3C" w:rsidP="006B0C3C">
      <w:pPr>
        <w:pStyle w:val="Heading2"/>
      </w:pPr>
      <w:r>
        <w:t>Shells</w:t>
      </w:r>
    </w:p>
    <w:p w:rsidR="00175B07" w:rsidRDefault="00175B07" w:rsidP="00175B07">
      <w:pPr>
        <w:pStyle w:val="Heading3"/>
      </w:pPr>
      <w:r>
        <w:t xml:space="preserve">1nc – Dollar </w:t>
      </w:r>
      <w:proofErr w:type="spellStart"/>
      <w:r>
        <w:t>Heg</w:t>
      </w:r>
      <w:proofErr w:type="spellEnd"/>
    </w:p>
    <w:p w:rsidR="00175B07" w:rsidRDefault="00175B07" w:rsidP="00175B07">
      <w:pPr>
        <w:pStyle w:val="Heading4"/>
      </w:pPr>
      <w:r>
        <w:t>Oil prices steady at $60 ahead of G20</w:t>
      </w:r>
    </w:p>
    <w:p w:rsidR="00175B07" w:rsidRPr="006B0C3C" w:rsidRDefault="00175B07" w:rsidP="00175B07">
      <w:pPr>
        <w:rPr>
          <w:rStyle w:val="Style13ptBold"/>
        </w:rPr>
      </w:pPr>
      <w:r>
        <w:rPr>
          <w:rStyle w:val="Style13ptBold"/>
        </w:rPr>
        <w:t>Kumar, Reuters Energy and Commodities Market Reporter, 6/28</w:t>
      </w:r>
    </w:p>
    <w:p w:rsidR="00175B07" w:rsidRDefault="00175B07" w:rsidP="00175B07">
      <w:r>
        <w:t xml:space="preserve">[Devika </w:t>
      </w:r>
      <w:r w:rsidRPr="006B0C3C">
        <w:t>Krishna Kumar, 6-28-2019, "</w:t>
      </w:r>
      <w:r w:rsidRPr="00123B7E">
        <w:rPr>
          <w:rStyle w:val="StyleUnderline"/>
        </w:rPr>
        <w:t>Oil prices steady, set for weekly gain ahead of G20 talks</w:t>
      </w:r>
      <w:r>
        <w:t>, OPEC</w:t>
      </w:r>
      <w:r w:rsidRPr="006B0C3C">
        <w:t>," U.S., https://www.reuters.com/article/us-global-oil/oil-prices-slip-ahead-of-g20-talks-opec-meet-idUSKCN1TT02W, accessed 6-30-2019, //CM]</w:t>
      </w:r>
    </w:p>
    <w:p w:rsidR="00175B07" w:rsidRDefault="00175B07" w:rsidP="00175B07">
      <w:r w:rsidRPr="00123B7E">
        <w:rPr>
          <w:rStyle w:val="StyleUnderline"/>
        </w:rPr>
        <w:t>Oil prices fell on Friday but posted their second straight week of gains ahead of trade talks between the U.S. and Chinese presidents this weekend, and on widely expected production cuts from OPEC on Monday</w:t>
      </w:r>
      <w:r>
        <w:t>. The most active September Brent crude futures LCOU9 fell 93 cents to settle at $64.74 a barrel. Brent August crude LCOc1 futures settled unchanged at $66.55 a barrel. U.S. West Texas Intermediate (WTI) crude CLc1 futures lost 96 cents to settle at $58.47 a barrel.</w:t>
      </w:r>
    </w:p>
    <w:p w:rsidR="00175B07" w:rsidRDefault="00175B07" w:rsidP="00175B07">
      <w:r w:rsidRPr="00123B7E">
        <w:rPr>
          <w:rStyle w:val="StyleUnderline"/>
        </w:rPr>
        <w:t xml:space="preserve">Brent posted a gain of more than 20% in the first half of 2019, while WTI marked a gain of more than 25%. </w:t>
      </w:r>
      <w:r>
        <w:t>Both contracts also notched their second straight weekly gain.</w:t>
      </w:r>
    </w:p>
    <w:p w:rsidR="00175B07" w:rsidRDefault="00175B07" w:rsidP="00175B07">
      <w:pPr>
        <w:rPr>
          <w:rStyle w:val="StyleUnderline"/>
        </w:rPr>
      </w:pPr>
      <w:r w:rsidRPr="00123B7E">
        <w:rPr>
          <w:rStyle w:val="StyleUnderline"/>
        </w:rPr>
        <w:t>Oil futures fell just ahead of settlement as investors sized up positions before meetings this weekend and next week that could lend direction for the market.</w:t>
      </w:r>
    </w:p>
    <w:p w:rsidR="00175B07" w:rsidRDefault="00175B07" w:rsidP="00175B07">
      <w:r>
        <w:t>The leaders of the G20 countries meet on Friday and Saturday in Osaka, Japan, but the most anticipated meeting is between U.S. President Donald Trump and Chinese President Xi Jinping on Saturday.</w:t>
      </w:r>
    </w:p>
    <w:p w:rsidR="00175B07" w:rsidRDefault="00175B07" w:rsidP="00175B07">
      <w:r>
        <w:t>A trade war between the world’s two biggest economies has weighed on prices, fanning fears that slowing economic growth could dent demand for oil.</w:t>
      </w:r>
    </w:p>
    <w:p w:rsidR="00175B07" w:rsidRDefault="00175B07" w:rsidP="00175B07">
      <w:r>
        <w:t>Trump said he hoped for productive talks with the Chinese president, but said he had not made any promises about a reprieve from escalating tariffs.</w:t>
      </w:r>
    </w:p>
    <w:p w:rsidR="00175B07" w:rsidRDefault="00175B07" w:rsidP="00175B07">
      <w:pPr>
        <w:rPr>
          <w:rStyle w:val="StyleUnderline"/>
        </w:rPr>
      </w:pPr>
      <w:r w:rsidRPr="00123B7E">
        <w:rPr>
          <w:rStyle w:val="StyleUnderline"/>
        </w:rPr>
        <w:t>The Organization of the Petroleum Exporting Countries and some non-members including Russia, known as OPEC+, will hold meetings on July 1-2 in Vienna to decide whether to extend their supply cuts.</w:t>
      </w:r>
    </w:p>
    <w:p w:rsidR="00175B07" w:rsidRDefault="00175B07" w:rsidP="00175B07">
      <w:r>
        <w:t xml:space="preserve">“You had a wave of selling come in advance of the OPEC and non-OPEC meeting on Monday, where it’s fully expected that they’re going to rollover production cuts,” said Andrew </w:t>
      </w:r>
      <w:proofErr w:type="spellStart"/>
      <w:r>
        <w:t>Lipow</w:t>
      </w:r>
      <w:proofErr w:type="spellEnd"/>
      <w:r>
        <w:t xml:space="preserve"> of </w:t>
      </w:r>
      <w:proofErr w:type="spellStart"/>
      <w:r>
        <w:t>Lipow</w:t>
      </w:r>
      <w:proofErr w:type="spellEnd"/>
      <w:r>
        <w:t xml:space="preserve"> Oil Associates in Houston.</w:t>
      </w:r>
    </w:p>
    <w:p w:rsidR="00175B07" w:rsidRDefault="00175B07" w:rsidP="00175B07">
      <w:r>
        <w:t>“But ironically they’re doing that because they’re seeing the oil demand growth forecast get revised downward and that’s contributing to a sense that we remain oversupplied.”</w:t>
      </w:r>
    </w:p>
    <w:p w:rsidR="00175B07" w:rsidRDefault="00175B07" w:rsidP="00175B07">
      <w:pPr>
        <w:rPr>
          <w:rStyle w:val="StyleUnderline"/>
        </w:rPr>
      </w:pPr>
      <w:r w:rsidRPr="00123B7E">
        <w:rPr>
          <w:rStyle w:val="StyleUnderline"/>
        </w:rPr>
        <w:t>Russia is cutting its oil output in June by slightly more than envisaged in the OPEC+ deal, RIA news agency cited Russian Energy Minister Alexander Novak as saying.</w:t>
      </w:r>
    </w:p>
    <w:p w:rsidR="00175B07" w:rsidRDefault="00175B07" w:rsidP="00175B07">
      <w:r>
        <w:t>OPEC+ members agreed to curb oil output by 1.2 million barrels per day from Jan. 1.</w:t>
      </w:r>
    </w:p>
    <w:p w:rsidR="00175B07" w:rsidRDefault="00175B07" w:rsidP="00175B07">
      <w:r w:rsidRPr="00123B7E">
        <w:rPr>
          <w:rStyle w:val="StyleUnderline"/>
        </w:rPr>
        <w:t>Oil prices could stall as a slowing global economy squeezes demand and U.S. crude floods the market</w:t>
      </w:r>
      <w:r>
        <w:t>, a Reuters poll of analysts found, despite an expected extension by OPEC and its allies of their output-cutting pact.</w:t>
      </w:r>
    </w:p>
    <w:p w:rsidR="00175B07" w:rsidRDefault="00175B07" w:rsidP="00175B07">
      <w:r>
        <w:t>The survey of 42 economists and analysts forecast Brent crude would average $67.59 a barrel in 2019, down from the $68.84 estimate in May.</w:t>
      </w:r>
    </w:p>
    <w:p w:rsidR="00175B07" w:rsidRDefault="00175B07" w:rsidP="00175B07">
      <w:pPr>
        <w:rPr>
          <w:rStyle w:val="StyleUnderline"/>
        </w:rPr>
      </w:pPr>
      <w:r w:rsidRPr="00123B7E">
        <w:rPr>
          <w:rStyle w:val="StyleUnderline"/>
        </w:rPr>
        <w:t xml:space="preserve">Tensions between the United </w:t>
      </w:r>
      <w:proofErr w:type="spellStart"/>
      <w:r w:rsidRPr="00123B7E">
        <w:rPr>
          <w:rStyle w:val="StyleUnderline"/>
        </w:rPr>
        <w:t>Sates</w:t>
      </w:r>
      <w:proofErr w:type="spellEnd"/>
      <w:r w:rsidRPr="00123B7E">
        <w:rPr>
          <w:rStyle w:val="StyleUnderline"/>
        </w:rPr>
        <w:t xml:space="preserve"> and Iran have also been keeping markets on edge.</w:t>
      </w:r>
    </w:p>
    <w:p w:rsidR="00175B07" w:rsidRDefault="00175B07" w:rsidP="00175B07">
      <w:r>
        <w:t>A week after Trump called off air strikes on Iran at the last minute, the prospect that Tehran could soon violate its nuclear commitments has created additional diplomatic urgency to find a way out of the crisis.</w:t>
      </w:r>
    </w:p>
    <w:p w:rsidR="00175B07" w:rsidRDefault="00175B07" w:rsidP="00175B07">
      <w:r>
        <w:t>Record U.S. crude production has also capped oil prices. U.S. crude output in April rose to a fresh monthly record, surpassing 12 million barrels per day, according to a government report on Friday.</w:t>
      </w:r>
    </w:p>
    <w:p w:rsidR="00175B07" w:rsidRDefault="00175B07" w:rsidP="00175B07">
      <w:r>
        <w:t>U.S. energy firms this week increased the number of oil rigs operating for a second week in a row, bringing the total count to 793, General Electric Co’s (GE.N) Baker Hughes energy services firm said in its closely followed report. RIG-OL-USA-BHI</w:t>
      </w:r>
    </w:p>
    <w:p w:rsidR="00175B07" w:rsidRPr="00123B7E" w:rsidRDefault="00175B07" w:rsidP="00175B07"/>
    <w:p w:rsidR="00175B07" w:rsidRDefault="00175B07" w:rsidP="00175B07">
      <w:pPr>
        <w:pStyle w:val="Heading4"/>
      </w:pPr>
      <w:r>
        <w:t xml:space="preserve">Saudi Arabia will tank the dollar via oil currency switch if angered </w:t>
      </w:r>
    </w:p>
    <w:p w:rsidR="00175B07" w:rsidRPr="00D44E37" w:rsidRDefault="00175B07" w:rsidP="00175B07">
      <w:pPr>
        <w:rPr>
          <w:rStyle w:val="Style13ptBold"/>
          <w:b w:val="0"/>
          <w:bCs w:val="0"/>
          <w:szCs w:val="18"/>
        </w:rPr>
      </w:pPr>
      <w:r>
        <w:rPr>
          <w:rStyle w:val="Style13ptBold"/>
        </w:rPr>
        <w:t xml:space="preserve">Kemp, market analyst for Reuters, 19 </w:t>
      </w:r>
      <w:r>
        <w:rPr>
          <w:rStyle w:val="Style13ptBold"/>
          <w:b w:val="0"/>
          <w:bCs w:val="0"/>
          <w:szCs w:val="18"/>
        </w:rPr>
        <w:t xml:space="preserve">[John Kemp, 4/5/19, Reuters, “Column: Saudi Arabia tries to develop counter-leverage with dollar threat”, </w:t>
      </w:r>
      <w:hyperlink r:id="rId6" w:history="1">
        <w:r w:rsidRPr="00196F36">
          <w:rPr>
            <w:rStyle w:val="Hyperlink"/>
            <w:szCs w:val="18"/>
          </w:rPr>
          <w:t>https://uk.reuters.com/article/uk-saudi-usa-oil-kemp/column-saudi-arabia-tries-to-develop-counter-leverage-with-dollar-threat-idUKKCN1RH1OJ</w:t>
        </w:r>
      </w:hyperlink>
      <w:r>
        <w:rPr>
          <w:rStyle w:val="Style13ptBold"/>
          <w:b w:val="0"/>
          <w:bCs w:val="0"/>
          <w:szCs w:val="18"/>
        </w:rPr>
        <w:t>, accessed 6/27/19]//CJ</w:t>
      </w:r>
    </w:p>
    <w:p w:rsidR="00175B07" w:rsidRDefault="00175B07" w:rsidP="00175B07">
      <w:pPr>
        <w:rPr>
          <w:rStyle w:val="StyleUnderline"/>
        </w:rPr>
      </w:pPr>
      <w:r w:rsidRPr="00D44E37">
        <w:rPr>
          <w:rStyle w:val="StyleUnderline"/>
        </w:rPr>
        <w:t>Saudi Arabia’s threat to sell its oil in currencies other than the dollar if the United States enacts anti-OPEC legislation</w:t>
      </w:r>
      <w:r>
        <w:rPr>
          <w:rStyle w:val="Style13ptBold"/>
          <w:b w:val="0"/>
          <w:bCs w:val="0"/>
          <w:szCs w:val="18"/>
        </w:rPr>
        <w:t xml:space="preserve"> is an empty one, but it </w:t>
      </w:r>
      <w:r w:rsidRPr="00D44E37">
        <w:rPr>
          <w:rStyle w:val="StyleUnderline"/>
        </w:rPr>
        <w:t>illustrates the extent of tensions between the two governments over oil prices.</w:t>
      </w:r>
    </w:p>
    <w:p w:rsidR="00175B07" w:rsidRDefault="00175B07" w:rsidP="00175B07">
      <w:pPr>
        <w:rPr>
          <w:rStyle w:val="Style13ptBold"/>
          <w:b w:val="0"/>
          <w:bCs w:val="0"/>
          <w:szCs w:val="18"/>
        </w:rPr>
      </w:pPr>
      <w:r>
        <w:rPr>
          <w:rStyle w:val="Style13ptBold"/>
          <w:b w:val="0"/>
          <w:bCs w:val="0"/>
          <w:szCs w:val="18"/>
        </w:rPr>
        <w:t xml:space="preserve">Saudi Aramco's Ras Tanura oil refinery and oil terminal in Saudi Arabia, May 21, 2018. REUTERS/Ahmed </w:t>
      </w:r>
      <w:proofErr w:type="spellStart"/>
      <w:r>
        <w:rPr>
          <w:rStyle w:val="Style13ptBold"/>
          <w:b w:val="0"/>
          <w:bCs w:val="0"/>
          <w:szCs w:val="18"/>
        </w:rPr>
        <w:t>Jadallah</w:t>
      </w:r>
      <w:proofErr w:type="spellEnd"/>
    </w:p>
    <w:p w:rsidR="00175B07" w:rsidRDefault="00175B07" w:rsidP="00175B07">
      <w:pPr>
        <w:rPr>
          <w:rStyle w:val="Style13ptBold"/>
          <w:b w:val="0"/>
          <w:bCs w:val="0"/>
          <w:szCs w:val="18"/>
        </w:rPr>
      </w:pPr>
      <w:r>
        <w:rPr>
          <w:rStyle w:val="Style13ptBold"/>
          <w:b w:val="0"/>
          <w:bCs w:val="0"/>
          <w:szCs w:val="18"/>
        </w:rPr>
        <w:t>Senior Saudi officials have discussed a plan to stop invoicing oil in dollars and switch to other currencies if the No Oil Producing and Exporting Cartels Act (NOPEC), recently introduced in Congress, becomes law.</w:t>
      </w:r>
    </w:p>
    <w:p w:rsidR="00175B07" w:rsidRDefault="00175B07" w:rsidP="00175B07">
      <w:pPr>
        <w:rPr>
          <w:rStyle w:val="Style13ptBold"/>
          <w:b w:val="0"/>
          <w:bCs w:val="0"/>
          <w:szCs w:val="18"/>
        </w:rPr>
      </w:pPr>
      <w:r>
        <w:rPr>
          <w:rStyle w:val="Style13ptBold"/>
          <w:b w:val="0"/>
          <w:bCs w:val="0"/>
          <w:szCs w:val="18"/>
        </w:rPr>
        <w:t xml:space="preserve">The threat has been </w:t>
      </w:r>
      <w:r w:rsidRPr="00D44E37">
        <w:rPr>
          <w:rStyle w:val="StyleUnderline"/>
        </w:rPr>
        <w:t>communicated to top officials in Washington and leaked to signal the strength of the kingdom’s opposition</w:t>
      </w:r>
      <w:r>
        <w:rPr>
          <w:rStyle w:val="Style13ptBold"/>
          <w:b w:val="0"/>
          <w:bCs w:val="0"/>
          <w:szCs w:val="18"/>
        </w:rPr>
        <w:t xml:space="preserve"> (“Saudi Arabia threatens to ditch dollar oil trades to stop NOPEC”, Reuters, April 5).</w:t>
      </w:r>
    </w:p>
    <w:p w:rsidR="00175B07" w:rsidRDefault="00175B07" w:rsidP="00175B07">
      <w:pPr>
        <w:rPr>
          <w:rStyle w:val="Style13ptBold"/>
          <w:b w:val="0"/>
          <w:bCs w:val="0"/>
          <w:szCs w:val="18"/>
        </w:rPr>
      </w:pPr>
      <w:r w:rsidRPr="00D44E37">
        <w:rPr>
          <w:rStyle w:val="StyleUnderline"/>
        </w:rPr>
        <w:t>Invoicing oil sales in euros or yuan would aim to damage the U.S. dollar’s status as the petro-recycling currency</w:t>
      </w:r>
      <w:r>
        <w:rPr>
          <w:rStyle w:val="Style13ptBold"/>
          <w:b w:val="0"/>
          <w:bCs w:val="0"/>
          <w:szCs w:val="18"/>
        </w:rPr>
        <w:t xml:space="preserve"> and its reserve status more generally, weakening its value and taking aim at U.S. financial dominance.</w:t>
      </w:r>
    </w:p>
    <w:p w:rsidR="00175B07" w:rsidRDefault="00175B07" w:rsidP="00175B07">
      <w:pPr>
        <w:rPr>
          <w:rStyle w:val="StyleUnderline"/>
        </w:rPr>
      </w:pPr>
      <w:r>
        <w:rPr>
          <w:rStyle w:val="Style13ptBold"/>
          <w:b w:val="0"/>
          <w:bCs w:val="0"/>
          <w:szCs w:val="18"/>
        </w:rPr>
        <w:t xml:space="preserve">In practice, the threat is not credible since </w:t>
      </w:r>
      <w:r w:rsidRPr="00D44E37">
        <w:rPr>
          <w:rStyle w:val="StyleUnderline"/>
        </w:rPr>
        <w:t>the kingdom relies almost totally on the United States for its security, including purchases of armaments and training, intelligence sharing, and support in its conflict in Yemen.</w:t>
      </w:r>
    </w:p>
    <w:p w:rsidR="00175B07" w:rsidRDefault="00175B07" w:rsidP="00175B07">
      <w:pPr>
        <w:rPr>
          <w:rStyle w:val="StyleUnderline"/>
        </w:rPr>
      </w:pPr>
      <w:r w:rsidRPr="00D44E37">
        <w:rPr>
          <w:rStyle w:val="StyleUnderline"/>
        </w:rPr>
        <w:t xml:space="preserve">The kingdom could not afford to </w:t>
      </w:r>
      <w:proofErr w:type="spellStart"/>
      <w:r w:rsidRPr="00D44E37">
        <w:rPr>
          <w:rStyle w:val="StyleUnderline"/>
        </w:rPr>
        <w:t>jeopardise</w:t>
      </w:r>
      <w:proofErr w:type="spellEnd"/>
      <w:r w:rsidRPr="00D44E37">
        <w:rPr>
          <w:rStyle w:val="StyleUnderline"/>
        </w:rPr>
        <w:t xml:space="preserve"> its security relationship and close ties with the present U.S. administration.</w:t>
      </w:r>
    </w:p>
    <w:p w:rsidR="00175B07" w:rsidRDefault="00175B07" w:rsidP="00175B07">
      <w:pPr>
        <w:rPr>
          <w:rStyle w:val="Style13ptBold"/>
          <w:b w:val="0"/>
          <w:bCs w:val="0"/>
          <w:szCs w:val="18"/>
        </w:rPr>
      </w:pPr>
      <w:r>
        <w:rPr>
          <w:rStyle w:val="Style13ptBold"/>
          <w:b w:val="0"/>
          <w:bCs w:val="0"/>
          <w:szCs w:val="18"/>
        </w:rPr>
        <w:t xml:space="preserve">But it does illustrate the </w:t>
      </w:r>
      <w:r w:rsidRPr="00D44E37">
        <w:rPr>
          <w:rStyle w:val="StyleUnderline"/>
        </w:rPr>
        <w:t>strain on relations that has emerged between the kingdom and the United States</w:t>
      </w:r>
      <w:r>
        <w:rPr>
          <w:rStyle w:val="Style13ptBold"/>
          <w:b w:val="0"/>
          <w:bCs w:val="0"/>
          <w:szCs w:val="18"/>
        </w:rPr>
        <w:t>, especially the White House, over the desirable level of oil prices.</w:t>
      </w:r>
    </w:p>
    <w:p w:rsidR="00175B07" w:rsidRDefault="00175B07" w:rsidP="00175B07">
      <w:pPr>
        <w:rPr>
          <w:rStyle w:val="Style13ptBold"/>
          <w:b w:val="0"/>
          <w:bCs w:val="0"/>
          <w:szCs w:val="18"/>
        </w:rPr>
      </w:pPr>
      <w:r>
        <w:rPr>
          <w:rStyle w:val="Style13ptBold"/>
          <w:b w:val="0"/>
          <w:bCs w:val="0"/>
          <w:szCs w:val="18"/>
        </w:rPr>
        <w:t>Those tensions are likely to intensify as the United States gears up for congressional and presidential elections in November 2020.</w:t>
      </w:r>
    </w:p>
    <w:p w:rsidR="00175B07" w:rsidRDefault="00175B07" w:rsidP="00175B07">
      <w:pPr>
        <w:rPr>
          <w:rStyle w:val="Style13ptBold"/>
          <w:b w:val="0"/>
          <w:bCs w:val="0"/>
          <w:szCs w:val="18"/>
        </w:rPr>
      </w:pPr>
      <w:r>
        <w:rPr>
          <w:rStyle w:val="Style13ptBold"/>
          <w:b w:val="0"/>
          <w:bCs w:val="0"/>
          <w:szCs w:val="18"/>
        </w:rPr>
        <w:t>PRICE DISAGREEMENT</w:t>
      </w:r>
    </w:p>
    <w:p w:rsidR="00175B07" w:rsidRDefault="00175B07" w:rsidP="00175B07">
      <w:pPr>
        <w:rPr>
          <w:rStyle w:val="Style13ptBold"/>
          <w:b w:val="0"/>
          <w:bCs w:val="0"/>
          <w:szCs w:val="18"/>
        </w:rPr>
      </w:pPr>
      <w:r>
        <w:rPr>
          <w:rStyle w:val="Style13ptBold"/>
          <w:b w:val="0"/>
          <w:bCs w:val="0"/>
          <w:szCs w:val="18"/>
        </w:rPr>
        <w:t xml:space="preserve">On most issues, </w:t>
      </w:r>
      <w:r w:rsidRPr="00D44E37">
        <w:rPr>
          <w:rStyle w:val="StyleUnderline"/>
        </w:rPr>
        <w:t>Saudi Arabia’s rulers and the White House are more closely aligned than ever before</w:t>
      </w:r>
      <w:r>
        <w:rPr>
          <w:rStyle w:val="Style13ptBold"/>
          <w:b w:val="0"/>
          <w:bCs w:val="0"/>
          <w:szCs w:val="18"/>
        </w:rPr>
        <w:t xml:space="preserve"> – especially in their shared commitment to confronting Iran.</w:t>
      </w:r>
    </w:p>
    <w:p w:rsidR="00175B07" w:rsidRDefault="00175B07" w:rsidP="00175B07">
      <w:pPr>
        <w:rPr>
          <w:rStyle w:val="Style13ptBold"/>
          <w:b w:val="0"/>
          <w:bCs w:val="0"/>
          <w:szCs w:val="18"/>
        </w:rPr>
      </w:pPr>
      <w:r w:rsidRPr="00D44E37">
        <w:rPr>
          <w:rStyle w:val="StyleUnderline"/>
        </w:rPr>
        <w:t>Saudi Arabia is central to the regional security system the Trump administration has been trying to assemble</w:t>
      </w:r>
      <w:r>
        <w:rPr>
          <w:rStyle w:val="Style13ptBold"/>
          <w:b w:val="0"/>
          <w:bCs w:val="0"/>
          <w:szCs w:val="18"/>
        </w:rPr>
        <w:t xml:space="preserve"> to contain Iran’s influence in the Middle East.</w:t>
      </w:r>
    </w:p>
    <w:p w:rsidR="00175B07" w:rsidRDefault="00175B07" w:rsidP="00175B07">
      <w:pPr>
        <w:rPr>
          <w:rStyle w:val="StyleUnderline"/>
        </w:rPr>
      </w:pPr>
      <w:r>
        <w:rPr>
          <w:rStyle w:val="Style13ptBold"/>
          <w:b w:val="0"/>
          <w:bCs w:val="0"/>
          <w:szCs w:val="18"/>
        </w:rPr>
        <w:t xml:space="preserve">In turn, </w:t>
      </w:r>
      <w:r w:rsidRPr="007C40E2">
        <w:rPr>
          <w:rStyle w:val="StyleUnderline"/>
        </w:rPr>
        <w:t>Saudi Arabia has become increasingly dependent on the United States for its internal and external security as its conflict with Iran escalates, both in the diplomatic arena and in wars being fought by proxy in the region.</w:t>
      </w:r>
    </w:p>
    <w:p w:rsidR="00175B07" w:rsidRDefault="00175B07" w:rsidP="00175B07">
      <w:pPr>
        <w:rPr>
          <w:rStyle w:val="Style13ptBold"/>
          <w:b w:val="0"/>
          <w:bCs w:val="0"/>
          <w:szCs w:val="18"/>
        </w:rPr>
      </w:pPr>
      <w:r>
        <w:rPr>
          <w:rStyle w:val="Style13ptBold"/>
          <w:b w:val="0"/>
          <w:bCs w:val="0"/>
          <w:szCs w:val="18"/>
        </w:rPr>
        <w:t>The U.S and Saudi governments need each other. On the issue of oil prices, however, the two disagree sharply.</w:t>
      </w:r>
    </w:p>
    <w:p w:rsidR="00175B07" w:rsidRDefault="00175B07" w:rsidP="00175B07">
      <w:pPr>
        <w:rPr>
          <w:rStyle w:val="Style13ptBold"/>
          <w:b w:val="0"/>
          <w:bCs w:val="0"/>
          <w:szCs w:val="18"/>
        </w:rPr>
      </w:pPr>
      <w:r>
        <w:rPr>
          <w:rStyle w:val="Style13ptBold"/>
          <w:b w:val="0"/>
          <w:bCs w:val="0"/>
          <w:szCs w:val="18"/>
        </w:rPr>
        <w:t xml:space="preserve">President Donald </w:t>
      </w:r>
      <w:r w:rsidRPr="007C40E2">
        <w:rPr>
          <w:rStyle w:val="StyleUnderline"/>
        </w:rPr>
        <w:t>Trump has made clear he wants oil prices to remain below $70</w:t>
      </w:r>
      <w:r>
        <w:rPr>
          <w:rStyle w:val="Style13ptBold"/>
          <w:b w:val="0"/>
          <w:bCs w:val="0"/>
          <w:szCs w:val="18"/>
        </w:rPr>
        <w:t xml:space="preserve"> per barrel in a series of messages posted on Twitter and delivered in television interviews.</w:t>
      </w:r>
    </w:p>
    <w:p w:rsidR="00175B07" w:rsidRDefault="00175B07" w:rsidP="00175B07">
      <w:pPr>
        <w:rPr>
          <w:rStyle w:val="Style13ptBold"/>
          <w:b w:val="0"/>
          <w:bCs w:val="0"/>
          <w:szCs w:val="18"/>
        </w:rPr>
      </w:pPr>
      <w:r w:rsidRPr="007C40E2">
        <w:rPr>
          <w:rStyle w:val="StyleUnderline"/>
        </w:rPr>
        <w:t>Saudi Arabia, by contrast, needs prices well over $70 and probably over $80</w:t>
      </w:r>
      <w:r>
        <w:rPr>
          <w:rStyle w:val="Style13ptBold"/>
          <w:b w:val="0"/>
          <w:bCs w:val="0"/>
          <w:szCs w:val="18"/>
        </w:rPr>
        <w:t xml:space="preserve"> to shore up its government finances, pay for an expensive economic transformation and stem the deterioration in its own balance of payments.</w:t>
      </w:r>
    </w:p>
    <w:p w:rsidR="00175B07" w:rsidRDefault="00175B07" w:rsidP="00175B07">
      <w:pPr>
        <w:pStyle w:val="Heading4"/>
      </w:pPr>
      <w:r>
        <w:t xml:space="preserve">Dollar </w:t>
      </w:r>
      <w:proofErr w:type="spellStart"/>
      <w:r>
        <w:t>heg</w:t>
      </w:r>
      <w:proofErr w:type="spellEnd"/>
      <w:r>
        <w:t xml:space="preserve"> is the internal link to literally every form of US power</w:t>
      </w:r>
    </w:p>
    <w:p w:rsidR="00175B07" w:rsidRPr="00775BC5" w:rsidRDefault="00175B07" w:rsidP="00175B07">
      <w:pPr>
        <w:rPr>
          <w:rStyle w:val="Style13ptBold"/>
        </w:rPr>
      </w:pPr>
      <w:proofErr w:type="spellStart"/>
      <w:r>
        <w:rPr>
          <w:rStyle w:val="Style13ptBold"/>
        </w:rPr>
        <w:t>Norrlof</w:t>
      </w:r>
      <w:proofErr w:type="spellEnd"/>
      <w:r>
        <w:rPr>
          <w:rStyle w:val="Style13ptBold"/>
        </w:rPr>
        <w:t>, University of Toronto Political Science Associate Professor, 14</w:t>
      </w:r>
    </w:p>
    <w:p w:rsidR="00175B07" w:rsidRDefault="00175B07" w:rsidP="00175B07">
      <w:r w:rsidRPr="00775BC5">
        <w:t>[</w:t>
      </w:r>
      <w:r>
        <w:t xml:space="preserve">Carla </w:t>
      </w:r>
      <w:proofErr w:type="spellStart"/>
      <w:r>
        <w:t>Norrlof</w:t>
      </w:r>
      <w:proofErr w:type="spellEnd"/>
      <w:r w:rsidRPr="00775BC5">
        <w:t xml:space="preserve">, </w:t>
      </w:r>
      <w:r>
        <w:t>2014</w:t>
      </w:r>
      <w:r w:rsidRPr="00775BC5">
        <w:t>, "</w:t>
      </w:r>
      <w:r>
        <w:t>Dollar hegemony: A power analysis</w:t>
      </w:r>
      <w:r w:rsidRPr="00775BC5">
        <w:t xml:space="preserve">," </w:t>
      </w:r>
      <w:r>
        <w:t>Review of International Political Economy</w:t>
      </w:r>
      <w:r w:rsidRPr="00775BC5">
        <w:t xml:space="preserve">, </w:t>
      </w:r>
      <w:r>
        <w:t xml:space="preserve">Vol. 21, No. 5, </w:t>
      </w:r>
      <w:proofErr w:type="spellStart"/>
      <w:r>
        <w:t>pg</w:t>
      </w:r>
      <w:proofErr w:type="spellEnd"/>
      <w:r>
        <w:t xml:space="preserve"> 1042-1070, </w:t>
      </w:r>
      <w:r w:rsidRPr="00775BC5">
        <w:t>https://s3.amazonaws.com/academia.edu.documents/37045644/Dollar_hegemony-_A_power_analysis.pdf?response-content-disposition=inline%3B%20filename%3DDollar_hegemony_A_power_analysis.pdf&amp;amp;X-Amz-Algorithm=AWS4-HMAC-SHA256&amp;amp;X-Amz-Credential=AKIAIWOWYYGZ2Y53UL3A%2F20190627%2Fus-east-1%2Fs3%2Faws4_request&amp;amp;X-Amz-Date=20190627T224955Z&amp;amp;X-Amz-Expires=3600&amp;amp;X-Amz-SignedHeaders=host&amp;amp;X-Amz-Signature=8c2e19b0d2fe767fd036cb75176eb8514301f40fbea520c7b2e593780800a96f, accessed 6-27-2019, //CM]</w:t>
      </w:r>
    </w:p>
    <w:p w:rsidR="00175B07" w:rsidRDefault="00175B07" w:rsidP="00175B07">
      <w:r w:rsidRPr="001071ED">
        <w:rPr>
          <w:rStyle w:val="StyleUnderline"/>
        </w:rPr>
        <w:t>The persistence of dollar hegemony is due to America’s overwhelming monetary capability and its ability to mobilize capabilities through different forms of power.</w:t>
      </w:r>
      <w:r>
        <w:t xml:space="preserve"> Drawing on David Baldwin’s (1980) important insight about the ‘relative-</w:t>
      </w:r>
      <w:proofErr w:type="spellStart"/>
      <w:r>
        <w:t>infungibility</w:t>
      </w:r>
      <w:proofErr w:type="spellEnd"/>
      <w:r>
        <w:t xml:space="preserve">’ of power resources, I show how the United States uses its multi-dimensional resource base to influence others in specific contexts. In analyzing the dollar’s perseverance in light of different expressions of power, I use Dahl’s (1957), Bachrach and </w:t>
      </w:r>
      <w:proofErr w:type="spellStart"/>
      <w:r>
        <w:t>Baratz’s</w:t>
      </w:r>
      <w:proofErr w:type="spellEnd"/>
      <w:r>
        <w:t xml:space="preserve"> (1962) and </w:t>
      </w:r>
      <w:proofErr w:type="spellStart"/>
      <w:r>
        <w:t>Lukes</w:t>
      </w:r>
      <w:proofErr w:type="spellEnd"/>
      <w:r>
        <w:t xml:space="preserve">’ (1974) definitions of the first, second and third faces of power. </w:t>
      </w:r>
      <w:r w:rsidRPr="001071ED">
        <w:rPr>
          <w:rStyle w:val="StyleUnderline"/>
        </w:rPr>
        <w:t xml:space="preserve">Hard power through coercive means, some form of payment (monetary or quid pro quo) or soft power (the power of example or attraction) is applied when exercising these various forms of power </w:t>
      </w:r>
      <w:r>
        <w:t xml:space="preserve">(Nye, 2011). Nye’s concept of soft power (1990, 2002) is challenged by Barnett and Duvall on the grounds that ‘the capacities of actors to determine the conditions of their existence’ (2005: 42) is not at stake when actors voluntarily change preferences and behavior through persuasion. Barnett and Duvall’s (2005) justification for excluding persuasion as a form of power is unconvincing and leaves out a wide range of instances in which power is exercised. One of their reasons for excluding persuasion is that ‘most scholars interested in power are concerned not simply with how effects are produced, but rather with how these effects work to the advantage of some and the disadvantage of others’ (Barnett and Duvall, 2005: 42). As Baldwin (2013) notes, unintended effects need not be negative, so Barnett and Duvall’s (2005) unwillingness to recognize persuasion as a form of power on the grounds that a persuaded party is not disadvantaged is questionable. Moreover, Barnett and Duvall’s (2005: 42–3, 53, 63) complaint that persuasion involves a voluntary change in preference conflicts with their definition of structural and productive power since they see these two forms of power as including a consensual element. They say the United States ‘has worked hard to generate consent — that is, to get those who are structurally disadvantaged because of their position in the world political economy to accept the order of things’ (Barnett and Duvall, 2005: 65). In this case, some form of persuasion is implied. The first face of power Bargaining power, or relational power is the ability to change the affected party’s perceived costs and benefits of the available options through force, payment or persuasion. These ‘influence attempts [are] based on positive sanctions ... and negative sanctions’ (Baldwin, 1978: 1231). Medium of exchange The United States can only encourage private actors to use the dollar as a medium of exchange by applying the first face of power to other currency functions. For example, promoting the use of dollars as a unit of account implicitly raises the use of dollars as medium of exchange since the invoicing currency is usually the settlement currency. There is no obvious direct way the United States can promote the official use of dollars as a medium of exchange through the first face of power either. The United States has nothing to win with central banks using a currency other than the one that will have greatest market impact. Instead, maximum effect is achieved by using the currency that is most frequently and widely traded in foreign-exchange markets for vehicle purposes. Unit of account By threatening, rewarding or persuading countries to choose a strategy other than their preferred one, the American government can preserve or raise private use of dollars as a unit of account. For example, as the single most coveted export destination in the world, the United States can threaten market closure, or promise increased openness, to incite others to open their markets or allow American firms to invest or open subsidiaries abroad. Growth in American exports or production of US multinational corporations (MNCs) will intensify the use of dollars for invoicing purposes, that is a as unit of account for private actors. Most American exports, as well as goods produced by US foreign subsidiaries, are differentiated. Early theories suggested that the lower price sensitivity of such goods gave exporters incentives to reduce demand uncertainty (and thus sales fluctuations) by invoicing in the home currency (McKinnon, 1979). More recent research also suggests invoicing will occur in the exporter’s home currency, but for different reasons. Citing Magee and Rao’s (1980) finding, </w:t>
      </w:r>
      <w:proofErr w:type="spellStart"/>
      <w:r>
        <w:t>Wyplosz</w:t>
      </w:r>
      <w:proofErr w:type="spellEnd"/>
      <w:r>
        <w:t xml:space="preserve"> (1997: 7-8) argues that invoicing a lower price in the exporter’s home currency or a higher price in foreign currency amounts to the same thing and concludes that explanations based on minimizing transaction costs (</w:t>
      </w:r>
      <w:proofErr w:type="spellStart"/>
      <w:r>
        <w:t>Niehans</w:t>
      </w:r>
      <w:proofErr w:type="spellEnd"/>
      <w:r>
        <w:t>, 1969, Krugman, 1980, Chrystal, 1984) are more convincing than ones based on invoicing in the exporter’s currency. An expansion of American buying power in homogenous goods will also tend to increase the dollar’s unit of account function. In this case, exporters have incentives to price in local currency (i.e., dollars) to avoid a drop in sales when the local currency depreciates vis-a-vis the home currency (McKinnon, 1979). Given, greater differentiation in American exports and MNC production than in American imports, we should expect that the net effect of American commercial expansion and import penetration is to raise the unit of account function for dollars. The invoicing, and settlement, of certain commodities such as oil in dollars — the so-called ‘petro-dollar’ market — is the immediate result of bargaining and, as such, a palpable instance of the directed, intentional influence attempts envisaged by David Baldwin (1980). After the collapse of the Bretton Woods system of fixed exchange rates in 1971, the United States insisted that Saudi Arabia and other Gulf states price oil in dollars and not accept any other currency in exchange (Spiro, 1999). The bargain was not purely coercive; there was a quid pro quo in the form of assured US military presence. This exchange of dollar support for security benefits is reminiscent of the offset agreement under the Bretton Woods fixed exchange rate regime whereby Germany agreed to prop up the dollar price of gold in order to secure US troops in Germany (Zimmermann, 2002). The United States could put pressure on other governments to adopt the dollar as the official unit of account by providing incentives to track the dollar. One way to achieve this would be to encourage ‘dollarization’— the wholesale adoption of the dollar as medium of exchange, unit of account and store of value — within a local economy so that the dollar would effectively become the official unit of account.2 In other cases, the United States has applied pressure to convince governments to adopt an alternative unit of account — for example loosening the renminbi’s quasi fixed exchange rate regime against the dollar by branding China a ‘currency manipulator’ and threatening trade retaliation. Store of value The American government has very little bargaining power over which currency is used by private investors to store value. Although the American government has the authority to freeze dollar accounts when the United States has jurisdiction over them such actions actually curtail rather than promote dollar use. Besides the immediate effect of reducing dollar use, arbitrarily freezing private dollar accounts has the long-term effect of discouraging dollar savings in the United States. By contrast, with the increased complexity of financial instruments and the intensification of cross-border capital flows it is difficult to see how the American government could deny investors residing in the United States (much less foreign investors) the ability to save in non-dollar assets. Contrary to tax evasion probes, where the United State is increasingly vigilant it is much more complicated to interfere with private decisions about which currency to use for investment purposes. Although there may have been occasions where US officials have cajoled financial institutions or corporations into holding dollar assets, such influence attempts are the exception rather than the rule and cannot explain why dollars are held privately worldwide. However, the United States can exercise this kind of power over official actors. For example, when encouraging Gulf states to invest oil proceeds in dollar-denominated assets while dissuading them from diversifying into other currency denominations (Spiro, 1999). As with private assets, the United States can freeze official dollar accounts in the United States as it has done on a number of occasions. Mostly recently Nigerian accounts in the United States were suspended. However, such actions prompt diversification into competing currencies, thus limiting rather than expanding dollar use. The United States has also strong-armed countries to support the dollar’s role as a store of value through large-scale dollar purchases.</w:t>
      </w:r>
    </w:p>
    <w:p w:rsidR="00175B07" w:rsidRPr="00123B7E" w:rsidRDefault="00175B07" w:rsidP="00175B07"/>
    <w:p w:rsidR="00175B07" w:rsidRDefault="00175B07" w:rsidP="00175B07">
      <w:pPr>
        <w:pStyle w:val="Heading3"/>
      </w:pPr>
      <w:r>
        <w:t>1nc – Draw In</w:t>
      </w:r>
    </w:p>
    <w:p w:rsidR="00175B07" w:rsidRDefault="00175B07" w:rsidP="00175B07">
      <w:pPr>
        <w:pStyle w:val="Heading4"/>
      </w:pPr>
      <w:r>
        <w:t>Oil prices steady at $60 ahead of G20</w:t>
      </w:r>
    </w:p>
    <w:p w:rsidR="00175B07" w:rsidRPr="006B0C3C" w:rsidRDefault="00175B07" w:rsidP="00175B07">
      <w:pPr>
        <w:rPr>
          <w:rStyle w:val="Style13ptBold"/>
        </w:rPr>
      </w:pPr>
      <w:r>
        <w:rPr>
          <w:rStyle w:val="Style13ptBold"/>
        </w:rPr>
        <w:t>Kumar, Reuters Energy and Commodities Market Reporter, 6/28</w:t>
      </w:r>
    </w:p>
    <w:p w:rsidR="00175B07" w:rsidRDefault="00175B07" w:rsidP="00175B07">
      <w:r>
        <w:t xml:space="preserve">[Devika </w:t>
      </w:r>
      <w:r w:rsidRPr="006B0C3C">
        <w:t>Krishna Kumar, 6-28-2019, "</w:t>
      </w:r>
      <w:r w:rsidRPr="00123B7E">
        <w:rPr>
          <w:rStyle w:val="StyleUnderline"/>
        </w:rPr>
        <w:t>Oil prices steady, set for weekly gain ahead of G20 talks</w:t>
      </w:r>
      <w:r>
        <w:t>, OPEC</w:t>
      </w:r>
      <w:r w:rsidRPr="006B0C3C">
        <w:t>," U.S., https://www.reuters.com/article/us-global-oil/oil-prices-slip-ahead-of-g20-talks-opec-meet-idUSKCN1TT02W, accessed 6-30-2019, //CM]</w:t>
      </w:r>
    </w:p>
    <w:p w:rsidR="00175B07" w:rsidRDefault="00175B07" w:rsidP="00175B07">
      <w:r w:rsidRPr="00123B7E">
        <w:rPr>
          <w:rStyle w:val="StyleUnderline"/>
        </w:rPr>
        <w:t>Oil prices fell on Friday but posted their second straight week of gains ahead of trade talks between the U.S. and Chinese presidents this weekend, and on widely expected production cuts from OPEC on Monday</w:t>
      </w:r>
      <w:r>
        <w:t>. The most active September Brent crude futures LCOU9 fell 93 cents to settle at $64.74 a barrel. Brent August crude LCOc1 futures settled unchanged at $66.55 a barrel. U.S. West Texas Intermediate (WTI) crude CLc1 futures lost 96 cents to settle at $58.47 a barrel.</w:t>
      </w:r>
    </w:p>
    <w:p w:rsidR="00175B07" w:rsidRDefault="00175B07" w:rsidP="00175B07">
      <w:r w:rsidRPr="00123B7E">
        <w:rPr>
          <w:rStyle w:val="StyleUnderline"/>
        </w:rPr>
        <w:t xml:space="preserve">Brent posted a gain of more than 20% in the first half of 2019, while WTI marked a gain of more than 25%. </w:t>
      </w:r>
      <w:r>
        <w:t>Both contracts also notched their second straight weekly gain.</w:t>
      </w:r>
    </w:p>
    <w:p w:rsidR="00175B07" w:rsidRDefault="00175B07" w:rsidP="00175B07">
      <w:pPr>
        <w:rPr>
          <w:rStyle w:val="StyleUnderline"/>
        </w:rPr>
      </w:pPr>
      <w:r w:rsidRPr="00123B7E">
        <w:rPr>
          <w:rStyle w:val="StyleUnderline"/>
        </w:rPr>
        <w:t>Oil futures fell just ahead of settlement as investors sized up positions before meetings this weekend and next week that could lend direction for the market.</w:t>
      </w:r>
    </w:p>
    <w:p w:rsidR="00175B07" w:rsidRDefault="00175B07" w:rsidP="00175B07">
      <w:r>
        <w:t>The leaders of the G20 countries meet on Friday and Saturday in Osaka, Japan, but the most anticipated meeting is between U.S. President Donald Trump and Chinese President Xi Jinping on Saturday.</w:t>
      </w:r>
    </w:p>
    <w:p w:rsidR="00175B07" w:rsidRDefault="00175B07" w:rsidP="00175B07">
      <w:r>
        <w:t>A trade war between the world’s two biggest economies has weighed on prices, fanning fears that slowing economic growth could dent demand for oil.</w:t>
      </w:r>
    </w:p>
    <w:p w:rsidR="00175B07" w:rsidRDefault="00175B07" w:rsidP="00175B07">
      <w:r>
        <w:t>Trump said he hoped for productive talks with the Chinese president, but said he had not made any promises about a reprieve from escalating tariffs.</w:t>
      </w:r>
    </w:p>
    <w:p w:rsidR="00175B07" w:rsidRDefault="00175B07" w:rsidP="00175B07">
      <w:pPr>
        <w:rPr>
          <w:rStyle w:val="StyleUnderline"/>
        </w:rPr>
      </w:pPr>
      <w:r w:rsidRPr="00123B7E">
        <w:rPr>
          <w:rStyle w:val="StyleUnderline"/>
        </w:rPr>
        <w:t>The Organization of the Petroleum Exporting Countries and some non-members including Russia, known as OPEC+, will hold meetings on July 1-2 in Vienna to decide whether to extend their supply cuts.</w:t>
      </w:r>
    </w:p>
    <w:p w:rsidR="00175B07" w:rsidRDefault="00175B07" w:rsidP="00175B07">
      <w:r>
        <w:t xml:space="preserve">“You had a wave of selling come in advance of the OPEC and non-OPEC meeting on Monday, where it’s fully expected that they’re going to rollover production cuts,” said Andrew </w:t>
      </w:r>
      <w:proofErr w:type="spellStart"/>
      <w:r>
        <w:t>Lipow</w:t>
      </w:r>
      <w:proofErr w:type="spellEnd"/>
      <w:r>
        <w:t xml:space="preserve"> of </w:t>
      </w:r>
      <w:proofErr w:type="spellStart"/>
      <w:r>
        <w:t>Lipow</w:t>
      </w:r>
      <w:proofErr w:type="spellEnd"/>
      <w:r>
        <w:t xml:space="preserve"> Oil Associates in Houston.</w:t>
      </w:r>
    </w:p>
    <w:p w:rsidR="00175B07" w:rsidRDefault="00175B07" w:rsidP="00175B07">
      <w:r>
        <w:t>“But ironically they’re doing that because they’re seeing the oil demand growth forecast get revised downward and that’s contributing to a sense that we remain oversupplied.”</w:t>
      </w:r>
    </w:p>
    <w:p w:rsidR="00175B07" w:rsidRDefault="00175B07" w:rsidP="00175B07">
      <w:pPr>
        <w:rPr>
          <w:rStyle w:val="StyleUnderline"/>
        </w:rPr>
      </w:pPr>
      <w:r w:rsidRPr="00123B7E">
        <w:rPr>
          <w:rStyle w:val="StyleUnderline"/>
        </w:rPr>
        <w:t>Russia is cutting its oil output in June by slightly more than envisaged in the OPEC+ deal, RIA news agency cited Russian Energy Minister Alexander Novak as saying.</w:t>
      </w:r>
    </w:p>
    <w:p w:rsidR="00175B07" w:rsidRDefault="00175B07" w:rsidP="00175B07">
      <w:r>
        <w:t>OPEC+ members agreed to curb oil output by 1.2 million barrels per day from Jan. 1.</w:t>
      </w:r>
    </w:p>
    <w:p w:rsidR="00175B07" w:rsidRDefault="00175B07" w:rsidP="00175B07">
      <w:r w:rsidRPr="00123B7E">
        <w:rPr>
          <w:rStyle w:val="StyleUnderline"/>
        </w:rPr>
        <w:t>Oil prices could stall as a slowing global economy squeezes demand and U.S. crude floods the market</w:t>
      </w:r>
      <w:r>
        <w:t>, a Reuters poll of analysts found, despite an expected extension by OPEC and its allies of their output-cutting pact.</w:t>
      </w:r>
    </w:p>
    <w:p w:rsidR="00175B07" w:rsidRDefault="00175B07" w:rsidP="00175B07">
      <w:r>
        <w:t>The survey of 42 economists and analysts forecast Brent crude would average $67.59 a barrel in 2019, down from the $68.84 estimate in May.</w:t>
      </w:r>
    </w:p>
    <w:p w:rsidR="00175B07" w:rsidRDefault="00175B07" w:rsidP="00175B07">
      <w:pPr>
        <w:rPr>
          <w:rStyle w:val="StyleUnderline"/>
        </w:rPr>
      </w:pPr>
      <w:r w:rsidRPr="00123B7E">
        <w:rPr>
          <w:rStyle w:val="StyleUnderline"/>
        </w:rPr>
        <w:t xml:space="preserve">Tensions between the United </w:t>
      </w:r>
      <w:proofErr w:type="spellStart"/>
      <w:r w:rsidRPr="00123B7E">
        <w:rPr>
          <w:rStyle w:val="StyleUnderline"/>
        </w:rPr>
        <w:t>Sates</w:t>
      </w:r>
      <w:proofErr w:type="spellEnd"/>
      <w:r w:rsidRPr="00123B7E">
        <w:rPr>
          <w:rStyle w:val="StyleUnderline"/>
        </w:rPr>
        <w:t xml:space="preserve"> and Iran have also been keeping markets on edge.</w:t>
      </w:r>
    </w:p>
    <w:p w:rsidR="00175B07" w:rsidRDefault="00175B07" w:rsidP="00175B07">
      <w:r>
        <w:t>A week after Trump called off air strikes on Iran at the last minute, the prospect that Tehran could soon violate its nuclear commitments has created additional diplomatic urgency to find a way out of the crisis.</w:t>
      </w:r>
    </w:p>
    <w:p w:rsidR="00175B07" w:rsidRDefault="00175B07" w:rsidP="00175B07">
      <w:r>
        <w:t>Record U.S. crude production has also capped oil prices. U.S. crude output in April rose to a fresh monthly record, surpassing 12 million barrels per day, according to a government report on Friday.</w:t>
      </w:r>
    </w:p>
    <w:p w:rsidR="00175B07" w:rsidRDefault="00175B07" w:rsidP="00175B07">
      <w:r>
        <w:t>U.S. energy firms this week increased the number of oil rigs operating for a second week in a row, bringing the total count to 793, General Electric Co’s (GE.N) Baker Hughes energy services firm said in its closely followed report. RIG-OL-USA-BHI</w:t>
      </w:r>
    </w:p>
    <w:p w:rsidR="00175B07" w:rsidRDefault="00175B07" w:rsidP="00175B07">
      <w:pPr>
        <w:pStyle w:val="Heading4"/>
      </w:pPr>
      <w:r>
        <w:t xml:space="preserve">Saudi Arabia would retaliate to arms reductions by spiking oil prices to more than </w:t>
      </w:r>
      <w:r>
        <w:rPr>
          <w:u w:val="single"/>
        </w:rPr>
        <w:t>$100</w:t>
      </w:r>
      <w:r w:rsidRPr="00012477">
        <w:t xml:space="preserve"> </w:t>
      </w:r>
    </w:p>
    <w:p w:rsidR="00175B07" w:rsidRPr="00012477" w:rsidRDefault="00175B07" w:rsidP="00175B07">
      <w:pPr>
        <w:rPr>
          <w:rStyle w:val="Style13ptBold"/>
        </w:rPr>
      </w:pPr>
      <w:r>
        <w:rPr>
          <w:rStyle w:val="Style13ptBold"/>
        </w:rPr>
        <w:t>Rapier, The Energy Strategist Chief Investment Officer and international oil engineer expert, 18</w:t>
      </w:r>
    </w:p>
    <w:p w:rsidR="00175B07" w:rsidRDefault="00175B07" w:rsidP="00175B07">
      <w:r w:rsidRPr="00012477">
        <w:t>[Robert Rapier, 10-23-2018, "Saudi Arabia Proves That Oil Is Power," Forbes, https://www.forbes.com/sites/rrapier/2018/10/24/saudi-arabia-proves-that-oil-is-power/#476bfbf042e8, accessed 6-26-2019, //CM]</w:t>
      </w:r>
    </w:p>
    <w:p w:rsidR="00175B07" w:rsidRDefault="00175B07" w:rsidP="00175B07">
      <w:pPr>
        <w:rPr>
          <w:rStyle w:val="StyleUnderline"/>
        </w:rPr>
      </w:pPr>
      <w:r>
        <w:t xml:space="preserve">According to the 2018 BP Statistical Review of World Energy, in 2017 </w:t>
      </w:r>
      <w:r w:rsidRPr="00AB267F">
        <w:rPr>
          <w:rStyle w:val="StyleUnderline"/>
        </w:rPr>
        <w:t>Saudi Arabia</w:t>
      </w:r>
      <w:r>
        <w:t xml:space="preserve"> produced 12 million barrels of oil per day. That </w:t>
      </w:r>
      <w:r w:rsidRPr="00AB267F">
        <w:rPr>
          <w:rStyle w:val="StyleUnderline"/>
        </w:rPr>
        <w:t>accounted for 12.9% of the world's oil production, which is in the range of the world's two other major oil production superpowers -- Russia and the U.S.</w:t>
      </w:r>
    </w:p>
    <w:p w:rsidR="00175B07" w:rsidRDefault="00175B07" w:rsidP="00175B07">
      <w:pPr>
        <w:rPr>
          <w:rStyle w:val="StyleUnderline"/>
        </w:rPr>
      </w:pPr>
      <w:r>
        <w:t xml:space="preserve">However, </w:t>
      </w:r>
      <w:r w:rsidRPr="00AB267F">
        <w:rPr>
          <w:rStyle w:val="StyleUnderline"/>
        </w:rPr>
        <w:t>there is an important distinction when it comes to Saudi Arabia. In Russia, oil production is concentrated among a dozen or so companies. In the U.S., thousands of companies acting in their own self-interest produce oil</w:t>
      </w:r>
      <w:r>
        <w:t xml:space="preserve">. But </w:t>
      </w:r>
      <w:r w:rsidRPr="00AB267F">
        <w:rPr>
          <w:rStyle w:val="StyleUnderline"/>
        </w:rPr>
        <w:t>in Saudi Arabia, all of the oil production is controlled by Saudi Aramco, the state-owned oil company and reportedly the most profitable company in the world.</w:t>
      </w:r>
    </w:p>
    <w:p w:rsidR="00175B07" w:rsidRDefault="00175B07" w:rsidP="00175B07">
      <w:pPr>
        <w:rPr>
          <w:rStyle w:val="StyleUnderline"/>
        </w:rPr>
      </w:pPr>
      <w:r w:rsidRPr="00AB267F">
        <w:rPr>
          <w:rStyle w:val="StyleUnderline"/>
        </w:rPr>
        <w:t>Given</w:t>
      </w:r>
      <w:r>
        <w:t xml:space="preserve"> that </w:t>
      </w:r>
      <w:r w:rsidRPr="00AB267F">
        <w:rPr>
          <w:rStyle w:val="StyleUnderline"/>
        </w:rPr>
        <w:t xml:space="preserve">Saudi Arabia's share of oil production is </w:t>
      </w:r>
      <w:r>
        <w:t xml:space="preserve">well beyond the spare production capacity of the world's most important commodity, Saudi Arabia has incredible economic power. </w:t>
      </w:r>
      <w:r w:rsidRPr="00AB267F">
        <w:rPr>
          <w:rStyle w:val="StyleUnderline"/>
        </w:rPr>
        <w:t>All Saudi Arabia would have to do is withhold three or four million barrels of oil per day from the market, and prices would quickly rise above $100/barrel.</w:t>
      </w:r>
    </w:p>
    <w:p w:rsidR="00175B07" w:rsidRDefault="00175B07" w:rsidP="00175B07">
      <w:r>
        <w:t xml:space="preserve">Some analysts have floated the idea </w:t>
      </w:r>
      <w:r w:rsidRPr="00AB267F">
        <w:rPr>
          <w:rStyle w:val="StyleUnderline"/>
        </w:rPr>
        <w:t>of oil prices getting as high as $200 or even $400/</w:t>
      </w:r>
      <w:proofErr w:type="spellStart"/>
      <w:r w:rsidRPr="00AB267F">
        <w:rPr>
          <w:rStyle w:val="StyleUnderline"/>
        </w:rPr>
        <w:t>bbl</w:t>
      </w:r>
      <w:proofErr w:type="spellEnd"/>
      <w:r w:rsidRPr="00AB267F">
        <w:rPr>
          <w:rStyle w:val="StyleUnderline"/>
        </w:rPr>
        <w:t xml:space="preserve"> in the event of a disruption in Saudi's petroleum output.</w:t>
      </w:r>
      <w:r>
        <w:t xml:space="preserve"> That may seem preposterous, but keep </w:t>
      </w:r>
      <w:r w:rsidRPr="00AB267F">
        <w:rPr>
          <w:rStyle w:val="StyleUnderline"/>
        </w:rPr>
        <w:t>in</w:t>
      </w:r>
      <w:r>
        <w:t xml:space="preserve"> mind that during the </w:t>
      </w:r>
      <w:r w:rsidRPr="00AB267F">
        <w:rPr>
          <w:rStyle w:val="StyleUnderline"/>
        </w:rPr>
        <w:t>1973 oil embargo, oil prices quadrupled in about six months</w:t>
      </w:r>
      <w:r>
        <w:t xml:space="preserve">. </w:t>
      </w:r>
      <w:r w:rsidRPr="00AB267F">
        <w:rPr>
          <w:rStyle w:val="StyleUnderline"/>
        </w:rPr>
        <w:t>Prices like that would quickly push the global economy into recessio</w:t>
      </w:r>
      <w:r>
        <w:t>n, as it helped do in 1973. That is the power Saudi Arabia holds.</w:t>
      </w:r>
    </w:p>
    <w:p w:rsidR="00175B07" w:rsidRPr="00AB267F" w:rsidRDefault="00175B07" w:rsidP="00175B07">
      <w:pPr>
        <w:rPr>
          <w:rStyle w:val="StyleUnderline"/>
        </w:rPr>
      </w:pPr>
      <w:r w:rsidRPr="00AB267F">
        <w:rPr>
          <w:rStyle w:val="StyleUnderline"/>
        </w:rPr>
        <w:t>Consider the oil price movements since 2014.</w:t>
      </w:r>
      <w:r>
        <w:t xml:space="preserve"> </w:t>
      </w:r>
      <w:r w:rsidRPr="00AB267F">
        <w:rPr>
          <w:rStyle w:val="StyleUnderline"/>
        </w:rPr>
        <w:t>Oil prices plunged because Saudi Arabia sought to win market share back from the shale oil producers. So, OPEC flooded the market with oil, which sent prices down by over 70%.</w:t>
      </w:r>
    </w:p>
    <w:p w:rsidR="00175B07" w:rsidRDefault="00175B07" w:rsidP="00175B07">
      <w:pPr>
        <w:rPr>
          <w:rStyle w:val="StyleUnderline"/>
        </w:rPr>
      </w:pPr>
      <w:r>
        <w:t>Then,</w:t>
      </w:r>
      <w:r w:rsidRPr="00AB267F">
        <w:t xml:space="preserve"> </w:t>
      </w:r>
      <w:r>
        <w:t xml:space="preserve">when they decided that experiment wasn't working, </w:t>
      </w:r>
      <w:r w:rsidRPr="00AB267F">
        <w:rPr>
          <w:rStyle w:val="StyleUnderline"/>
        </w:rPr>
        <w:t>Saudi Arabia convinced OPEC and Russia to cut oil production to support prices. Oil prices doubled. Just this week oil prices fell by 5% after Saudi Arabia said it would cover any supply disruptions from the sanctions on Iran's petroleum exports.</w:t>
      </w:r>
    </w:p>
    <w:p w:rsidR="00175B07" w:rsidRDefault="00175B07" w:rsidP="00175B07">
      <w:pPr>
        <w:rPr>
          <w:rStyle w:val="StyleUnderline"/>
        </w:rPr>
      </w:pPr>
      <w:r w:rsidRPr="00AB267F">
        <w:rPr>
          <w:rStyle w:val="StyleUnderline"/>
        </w:rPr>
        <w:t>No other entity in the world has as much power to move the oil markets. Saudi Arabia could quickly bring the global economy to its knees.</w:t>
      </w:r>
    </w:p>
    <w:p w:rsidR="00175B07" w:rsidRDefault="00175B07" w:rsidP="00175B07">
      <w:pPr>
        <w:rPr>
          <w:rStyle w:val="StyleUnderline"/>
        </w:rPr>
      </w:pPr>
      <w:r w:rsidRPr="00AB267F">
        <w:rPr>
          <w:rStyle w:val="StyleUnderline"/>
        </w:rPr>
        <w:t>Thus, as the world debates a harsh punishment for Saudi Arabia</w:t>
      </w:r>
      <w:r>
        <w:t xml:space="preserve"> over the killing of journalist Jamal Khashoggi earlier this month, </w:t>
      </w:r>
      <w:r w:rsidRPr="00AB267F">
        <w:rPr>
          <w:rStyle w:val="StyleUnderline"/>
        </w:rPr>
        <w:t>they really hold the trump card. $100 billion in potential arms sales is small potatoes considering the havoc Saudi Arabia could unleash if it decided to use oil as an economic weapon.</w:t>
      </w:r>
    </w:p>
    <w:p w:rsidR="00175B07" w:rsidRPr="00AB267F" w:rsidRDefault="00175B07" w:rsidP="00175B07">
      <w:pPr>
        <w:rPr>
          <w:rStyle w:val="StyleUnderline"/>
        </w:rPr>
      </w:pPr>
      <w:r>
        <w:t>This is just one price we pay for our dependence on oil</w:t>
      </w:r>
      <w:r w:rsidRPr="00AB267F">
        <w:rPr>
          <w:rStyle w:val="StyleUnderline"/>
        </w:rPr>
        <w:t>. Global economic security will continue to depend strongly on the cooperation of Saudi Arabia.</w:t>
      </w:r>
    </w:p>
    <w:p w:rsidR="00175B07" w:rsidRPr="00123B7E" w:rsidRDefault="00175B07" w:rsidP="00175B07"/>
    <w:p w:rsidR="00175B07" w:rsidRDefault="00175B07" w:rsidP="00175B07">
      <w:pPr>
        <w:pStyle w:val="Heading4"/>
      </w:pPr>
      <w:r>
        <w:t>Oil spikes cause draw in and escalates – leading cause of war makes it an impact filter for the aff</w:t>
      </w:r>
    </w:p>
    <w:p w:rsidR="00175B07" w:rsidRPr="00EB0C5A" w:rsidRDefault="00175B07" w:rsidP="00175B07">
      <w:pPr>
        <w:rPr>
          <w:rStyle w:val="Style13ptBold"/>
        </w:rPr>
      </w:pPr>
      <w:r>
        <w:rPr>
          <w:rStyle w:val="Style13ptBold"/>
        </w:rPr>
        <w:t>Salameh, international oil economist, World Bank consultant, and UN Industrial Development Organization expert, 14</w:t>
      </w:r>
    </w:p>
    <w:p w:rsidR="00175B07" w:rsidRPr="00EB0C5A" w:rsidRDefault="00175B07" w:rsidP="00175B07">
      <w:r w:rsidRPr="00EB0C5A">
        <w:t>[Mam</w:t>
      </w:r>
      <w:r>
        <w:t>douh G. Salameh</w:t>
      </w:r>
      <w:r w:rsidRPr="00EB0C5A">
        <w:t>, 4-29-2014, "Oil Wars</w:t>
      </w:r>
      <w:r>
        <w:t>, USAEE Working Paper No. 14-163</w:t>
      </w:r>
      <w:r w:rsidRPr="00EB0C5A">
        <w:t xml:space="preserve">," </w:t>
      </w:r>
      <w:r>
        <w:t>International Association for Energy Economics</w:t>
      </w:r>
      <w:r w:rsidRPr="00EB0C5A">
        <w:t>, https://papers.ssrn.com/sol3/papers.cfm?abstract_id=2430960, accessed 6-26-2019, //CM]</w:t>
      </w:r>
    </w:p>
    <w:p w:rsidR="00175B07" w:rsidRPr="00AE334E" w:rsidRDefault="00175B07" w:rsidP="00175B07">
      <w:pPr>
        <w:rPr>
          <w:rStyle w:val="StyleUnderline"/>
        </w:rPr>
      </w:pPr>
      <w:r w:rsidRPr="0062545B">
        <w:rPr>
          <w:rStyle w:val="StyleUnderline"/>
        </w:rPr>
        <w:t xml:space="preserve">The 20th century was truly the century of oil whilst the 21st century could be that of peak oil and the resulting oil wars. No other commodity has been so intimately intertwined with national strategies and global politics </w:t>
      </w:r>
      <w:r>
        <w:t xml:space="preserve">and power as oil. </w:t>
      </w:r>
      <w:r w:rsidRPr="0062545B">
        <w:rPr>
          <w:rStyle w:val="StyleUnderline"/>
        </w:rPr>
        <w:t xml:space="preserve">The </w:t>
      </w:r>
      <w:r>
        <w:t xml:space="preserve">close </w:t>
      </w:r>
      <w:r w:rsidRPr="0062545B">
        <w:rPr>
          <w:rStyle w:val="StyleUnderline"/>
        </w:rPr>
        <w:t>connection between oil and conflict derive</w:t>
      </w:r>
      <w:r>
        <w:t xml:space="preserve">s </w:t>
      </w:r>
      <w:r w:rsidRPr="0062545B">
        <w:rPr>
          <w:rStyle w:val="StyleUnderline"/>
        </w:rPr>
        <w:t>from its vital importance to the economy and military power</w:t>
      </w:r>
      <w:r>
        <w:t xml:space="preserve"> of nations, </w:t>
      </w:r>
      <w:r w:rsidRPr="0062545B">
        <w:rPr>
          <w:rStyle w:val="StyleUnderline"/>
        </w:rPr>
        <w:t>its irregular geographical distribution and peak oil</w:t>
      </w:r>
      <w:r>
        <w:t xml:space="preserve">. In the Cold War years, the battle for the control of oil resources between international oil companies and developing countries was a major incentive and inspiration behind the great drama of de-colonization and emergent nationalism. Yet oil has also proved that it can be a blessing for some and a curse for others. Since its discovery, it has </w:t>
      </w:r>
      <w:proofErr w:type="spellStart"/>
      <w:r>
        <w:t>bedevilled</w:t>
      </w:r>
      <w:proofErr w:type="spellEnd"/>
      <w:r>
        <w:t xml:space="preserve"> the Middle East and the world at large with conflicts and wars.1 However, with dwindling global oil reserves and fast-rising oil demand, </w:t>
      </w:r>
      <w:r w:rsidRPr="00AE334E">
        <w:rPr>
          <w:rStyle w:val="StyleUnderline"/>
        </w:rPr>
        <w:t>the economics and geopolitics of oil suggest that there could be more oil wars in coming years.</w:t>
      </w:r>
      <w:r>
        <w:t xml:space="preserve"> Oil Is a Leading Cause of War </w:t>
      </w:r>
      <w:r w:rsidRPr="00AE334E">
        <w:rPr>
          <w:rStyle w:val="StyleUnderline"/>
        </w:rPr>
        <w:t>There is no doubt that oil is a leading cause of war.</w:t>
      </w:r>
      <w:r>
        <w:t xml:space="preserve"> </w:t>
      </w:r>
      <w:r w:rsidRPr="00AE334E">
        <w:rPr>
          <w:rStyle w:val="StyleUnderline"/>
        </w:rPr>
        <w:t>Oil fuels international conflict through four distinct mechanisms: (1) resource wars</w:t>
      </w:r>
      <w:r>
        <w:t>, in which states try to acquire oil reserves by force; (</w:t>
      </w:r>
      <w:r w:rsidRPr="00AE334E">
        <w:rPr>
          <w:rStyle w:val="StyleUnderline"/>
        </w:rPr>
        <w:t>2</w:t>
      </w:r>
      <w:r>
        <w:t xml:space="preserve">) the </w:t>
      </w:r>
      <w:r w:rsidRPr="00AE334E">
        <w:rPr>
          <w:rStyle w:val="StyleUnderline"/>
        </w:rPr>
        <w:t>externalization of civil wars in oil-producing states</w:t>
      </w:r>
      <w:r>
        <w:t xml:space="preserve"> (Libya, for an example); (</w:t>
      </w:r>
      <w:r w:rsidRPr="00AE334E">
        <w:rPr>
          <w:rStyle w:val="StyleUnderline"/>
        </w:rPr>
        <w:t>3</w:t>
      </w:r>
      <w:r>
        <w:t xml:space="preserve">) </w:t>
      </w:r>
      <w:r w:rsidRPr="00AE334E">
        <w:rPr>
          <w:rStyle w:val="StyleUnderline"/>
        </w:rPr>
        <w:t>conflicts triggered by the prospect of oil-market domination</w:t>
      </w:r>
      <w:r>
        <w:t xml:space="preserve">, such as the United States' war with Iraq over Kuwait in 1991; </w:t>
      </w:r>
      <w:r w:rsidRPr="00AE334E">
        <w:rPr>
          <w:rStyle w:val="StyleUnderline"/>
        </w:rPr>
        <w:t>and (4</w:t>
      </w:r>
      <w:r>
        <w:t xml:space="preserve">) </w:t>
      </w:r>
      <w:r w:rsidRPr="00AE334E">
        <w:rPr>
          <w:rStyle w:val="StyleUnderline"/>
        </w:rPr>
        <w:t>clashes over control of oil transit</w:t>
      </w:r>
      <w:r>
        <w:t xml:space="preserve"> routes </w:t>
      </w:r>
      <w:r w:rsidRPr="00AE334E">
        <w:rPr>
          <w:rStyle w:val="StyleUnderline"/>
        </w:rPr>
        <w:t>such as shipping lanes and pipelines</w:t>
      </w:r>
      <w:r>
        <w:t xml:space="preserve"> (closure of the Strait of Hormuz, for example). These mechanisms can contribute to conflict individually or in combination.2 Geopolitics in a World of Dwindling Energy Supplies Resource wars have been fought since the dawn of history, but today the </w:t>
      </w:r>
      <w:r w:rsidRPr="00AE334E">
        <w:rPr>
          <w:rStyle w:val="StyleUnderline"/>
        </w:rPr>
        <w:t>competition is entering a new phase</w:t>
      </w:r>
      <w:r>
        <w:t xml:space="preserve">.3 </w:t>
      </w:r>
      <w:r w:rsidRPr="00AE334E">
        <w:rPr>
          <w:rStyle w:val="StyleUnderline"/>
        </w:rPr>
        <w:t>Nations need increasing amounts of energy and materials to produce</w:t>
      </w:r>
      <w:r>
        <w:t xml:space="preserve"> economic </w:t>
      </w:r>
      <w:r w:rsidRPr="00AE334E">
        <w:rPr>
          <w:rStyle w:val="StyleUnderline"/>
        </w:rPr>
        <w:t>growth</w:t>
      </w:r>
      <w:r>
        <w:t xml:space="preserve">, but—as we have seen, </w:t>
      </w:r>
      <w:r w:rsidRPr="00AE334E">
        <w:rPr>
          <w:rStyle w:val="StyleUnderline"/>
        </w:rPr>
        <w:t>the costs of supplying new increments of energy and materials are increasing</w:t>
      </w:r>
      <w:r>
        <w:t xml:space="preserve">. In many cases all that remains are lower-quality resources that have high extraction costs. Meanwhile </w:t>
      </w:r>
      <w:r w:rsidRPr="00AE334E">
        <w:rPr>
          <w:rStyle w:val="StyleUnderline"/>
        </w:rPr>
        <w:t>the struggle for the control of resources is re-aligning political power balances throughout the world. The United States maintains a globe-spanning network of over 800 military bases that formerly represented tokens of security to regimes throughout the world but that now increasingly only provoke resentment among the locals. This enormous military machine is becoming too expensive for the United States to maintain.</w:t>
      </w:r>
      <w:r>
        <w:t xml:space="preserve"> Indeed, the nation’s budget deficit largely stems from its trillion-dollar-per-year.4 </w:t>
      </w:r>
      <w:r w:rsidRPr="00AE334E">
        <w:rPr>
          <w:rStyle w:val="StyleUnderline"/>
        </w:rPr>
        <w:t>The E</w:t>
      </w:r>
      <w:r>
        <w:t>uropean</w:t>
      </w:r>
      <w:r w:rsidRPr="00AE334E">
        <w:rPr>
          <w:rStyle w:val="StyleUnderline"/>
        </w:rPr>
        <w:t xml:space="preserve"> U</w:t>
      </w:r>
      <w:r>
        <w:t xml:space="preserve">nion, traditionally allied with the U.S., </w:t>
      </w:r>
      <w:r w:rsidRPr="00AE334E">
        <w:rPr>
          <w:rStyle w:val="StyleUnderline"/>
        </w:rPr>
        <w:t>is</w:t>
      </w:r>
      <w:r>
        <w:t xml:space="preserve"> increasingly </w:t>
      </w:r>
      <w:r w:rsidRPr="00AE334E">
        <w:rPr>
          <w:rStyle w:val="StyleUnderline"/>
        </w:rPr>
        <w:t>mapping its priorities independently</w:t>
      </w:r>
      <w:r>
        <w:t xml:space="preserve">—partly </w:t>
      </w:r>
      <w:r w:rsidRPr="00AE334E">
        <w:rPr>
          <w:rStyle w:val="StyleUnderline"/>
        </w:rPr>
        <w:t>because of increased energy dependence on Russia</w:t>
      </w:r>
      <w:r>
        <w:t xml:space="preserve">, </w:t>
      </w:r>
      <w:r w:rsidRPr="00AE334E">
        <w:rPr>
          <w:rStyle w:val="StyleUnderline"/>
        </w:rPr>
        <w:t>and</w:t>
      </w:r>
      <w:r>
        <w:t xml:space="preserve"> partly because of </w:t>
      </w:r>
      <w:r w:rsidRPr="00AE334E">
        <w:rPr>
          <w:rStyle w:val="StyleUnderline"/>
        </w:rPr>
        <w:t>economic rivalries and currency conflicts with America</w:t>
      </w:r>
      <w:r>
        <w:t xml:space="preserve">. </w:t>
      </w:r>
      <w:r w:rsidRPr="00AE334E">
        <w:rPr>
          <w:rStyle w:val="StyleUnderline"/>
        </w:rPr>
        <w:t>China is the rising power of the 21st century</w:t>
      </w:r>
      <w:r>
        <w:t xml:space="preserve"> with a surging military and lots of cash with which to buy access to resources (oil, coal, minerals, and farmland) around the planet. </w:t>
      </w:r>
      <w:r w:rsidRPr="00AE334E">
        <w:rPr>
          <w:rStyle w:val="StyleUnderline"/>
        </w:rPr>
        <w:t>Its emergence as an economic superpower and competition with the United States over dwindling oil reserves could potentially lead to conflict in coming years</w:t>
      </w:r>
      <w:r>
        <w:t xml:space="preserve">. </w:t>
      </w:r>
      <w:r w:rsidRPr="00AE334E">
        <w:rPr>
          <w:rStyle w:val="StyleUnderline"/>
        </w:rPr>
        <w:t>Japan</w:t>
      </w:r>
      <w:r>
        <w:t xml:space="preserve">, with the world’s third-largest economy, </w:t>
      </w:r>
      <w:r w:rsidRPr="00AE334E">
        <w:rPr>
          <w:rStyle w:val="StyleUnderline"/>
        </w:rPr>
        <w:t>is wary of China and increasingly uncertain of its protector, the U.S.</w:t>
      </w:r>
      <w:r>
        <w:t xml:space="preserve"> The country is tentatively rebuilding its military so as to be able to defend its interests independently. </w:t>
      </w:r>
      <w:r w:rsidRPr="00AE334E">
        <w:rPr>
          <w:rStyle w:val="StyleUnderline"/>
        </w:rPr>
        <w:t>Disputes with China over oil and gas deposits in the South China Sea are likely to worsen, as Japan has almost no domestic fossil fuel resources and needs secure access to supplies.</w:t>
      </w:r>
      <w:r>
        <w:t xml:space="preserve"> </w:t>
      </w:r>
      <w:r w:rsidRPr="00AE334E">
        <w:rPr>
          <w:rStyle w:val="StyleUnderline"/>
        </w:rPr>
        <w:t>Russia is a resource powerhouse</w:t>
      </w:r>
      <w:r>
        <w:t xml:space="preserve">. It vies with China and the U.S. for control of Caspian and Central Asian energy and mineral wealth through alliances with former Soviet states. It tends to strike tentative deals with China to counter American interests, but ultimately Beijing may be as much of a rival as Washington. </w:t>
      </w:r>
      <w:r w:rsidRPr="00AE334E">
        <w:rPr>
          <w:rStyle w:val="StyleUnderline"/>
        </w:rPr>
        <w:t>Moscow uses its gas exports as a bargaining chip</w:t>
      </w:r>
      <w:r>
        <w:t xml:space="preserve"> for influence in Europe. </w:t>
      </w:r>
      <w:r w:rsidRPr="00AE334E">
        <w:rPr>
          <w:rStyle w:val="StyleUnderline"/>
        </w:rPr>
        <w:t>The Middle East maintains a vast oil wealth, but is characterized by</w:t>
      </w:r>
      <w:r>
        <w:t xml:space="preserve"> extreme economic </w:t>
      </w:r>
      <w:r w:rsidRPr="00AE334E">
        <w:rPr>
          <w:rStyle w:val="StyleUnderline"/>
        </w:rPr>
        <w:t>inequality</w:t>
      </w:r>
      <w:r>
        <w:t xml:space="preserve">, high </w:t>
      </w:r>
      <w:r w:rsidRPr="00AE334E">
        <w:rPr>
          <w:rStyle w:val="StyleUnderline"/>
        </w:rPr>
        <w:t>population growth</w:t>
      </w:r>
      <w:r>
        <w:t xml:space="preserve"> rates, political </w:t>
      </w:r>
      <w:r w:rsidRPr="00AE334E">
        <w:rPr>
          <w:rStyle w:val="StyleUnderline"/>
        </w:rPr>
        <w:t>instability</w:t>
      </w:r>
      <w:r>
        <w:t xml:space="preserve">, </w:t>
      </w:r>
      <w:r w:rsidRPr="00AE334E">
        <w:rPr>
          <w:rStyle w:val="StyleUnderline"/>
        </w:rPr>
        <w:t>and</w:t>
      </w:r>
      <w:r>
        <w:t xml:space="preserve"> the need for </w:t>
      </w:r>
      <w:r w:rsidRPr="00AE334E">
        <w:rPr>
          <w:rStyle w:val="StyleUnderline"/>
        </w:rPr>
        <w:t>importation of</w:t>
      </w:r>
      <w:r>
        <w:t xml:space="preserve"> </w:t>
      </w:r>
      <w:r w:rsidRPr="00AE334E">
        <w:rPr>
          <w:rStyle w:val="StyleUnderline"/>
        </w:rPr>
        <w:t>non-energy resources</w:t>
      </w:r>
      <w:r>
        <w:t xml:space="preserve"> (including food and water). </w:t>
      </w:r>
      <w:r w:rsidRPr="00AE334E">
        <w:rPr>
          <w:rStyle w:val="StyleUnderline"/>
        </w:rPr>
        <w:t xml:space="preserve">The revolutions </w:t>
      </w:r>
      <w:r>
        <w:t xml:space="preserve">and protests in Tunisia, Egypt, Libya, Bahrain, and Yemen </w:t>
      </w:r>
      <w:r w:rsidRPr="00AE334E">
        <w:rPr>
          <w:rStyle w:val="StyleUnderline"/>
        </w:rPr>
        <w:t>in</w:t>
      </w:r>
      <w:r>
        <w:t xml:space="preserve"> early </w:t>
      </w:r>
      <w:r w:rsidRPr="00AE334E">
        <w:rPr>
          <w:rStyle w:val="StyleUnderline"/>
        </w:rPr>
        <w:t>2011</w:t>
      </w:r>
      <w:r>
        <w:t xml:space="preserve"> </w:t>
      </w:r>
      <w:r w:rsidRPr="00AE334E">
        <w:rPr>
          <w:rStyle w:val="StyleUnderline"/>
        </w:rPr>
        <w:t>were interpreted by</w:t>
      </w:r>
      <w:r>
        <w:t xml:space="preserve"> many observers as a refusal by common people to tolerate sharply rising food, water, and </w:t>
      </w:r>
      <w:r w:rsidRPr="00AE334E">
        <w:rPr>
          <w:rStyle w:val="StyleUnderline"/>
        </w:rPr>
        <w:t>energy prices</w:t>
      </w:r>
      <w:r>
        <w:t>.</w:t>
      </w:r>
      <w:r w:rsidRPr="00AE334E">
        <w:rPr>
          <w:rStyle w:val="StyleUnderline"/>
        </w:rPr>
        <w:t xml:space="preserve"> As</w:t>
      </w:r>
      <w:r>
        <w:t xml:space="preserve"> </w:t>
      </w:r>
      <w:r w:rsidRPr="00AE334E">
        <w:rPr>
          <w:rStyle w:val="StyleUnderline"/>
        </w:rPr>
        <w:t>economic conditions worsen, many more nations could become destabilized.</w:t>
      </w:r>
    </w:p>
    <w:p w:rsidR="00175B07" w:rsidRPr="00123B7E" w:rsidRDefault="00175B07" w:rsidP="00175B07"/>
    <w:p w:rsidR="006F392A" w:rsidRDefault="006F392A" w:rsidP="006F392A">
      <w:pPr>
        <w:pStyle w:val="Heading3"/>
      </w:pPr>
      <w:r>
        <w:t>1nc – Econ</w:t>
      </w:r>
    </w:p>
    <w:p w:rsidR="006F392A" w:rsidRDefault="006F392A" w:rsidP="006F392A">
      <w:pPr>
        <w:pStyle w:val="Heading4"/>
      </w:pPr>
      <w:r>
        <w:t>Oil prices steady at $60 ahead of G20</w:t>
      </w:r>
    </w:p>
    <w:p w:rsidR="006F392A" w:rsidRPr="006B0C3C" w:rsidRDefault="006F392A" w:rsidP="006F392A">
      <w:pPr>
        <w:rPr>
          <w:rStyle w:val="Style13ptBold"/>
        </w:rPr>
      </w:pPr>
      <w:r>
        <w:rPr>
          <w:rStyle w:val="Style13ptBold"/>
        </w:rPr>
        <w:t>Kumar, Reuters Energy and Commodities Market Reporter, 6/28</w:t>
      </w:r>
    </w:p>
    <w:p w:rsidR="006F392A" w:rsidRDefault="006F392A" w:rsidP="006F392A">
      <w:r>
        <w:t xml:space="preserve">[Devika </w:t>
      </w:r>
      <w:r w:rsidRPr="006B0C3C">
        <w:t>Krishna Kumar, 6-28-2019, "</w:t>
      </w:r>
      <w:r w:rsidRPr="00123B7E">
        <w:rPr>
          <w:rStyle w:val="StyleUnderline"/>
        </w:rPr>
        <w:t>Oil prices steady, set for weekly gain ahead of G20 talks</w:t>
      </w:r>
      <w:r>
        <w:t>, OPEC</w:t>
      </w:r>
      <w:r w:rsidRPr="006B0C3C">
        <w:t>," U.S., https://www.reuters.com/article/us-global-oil/oil-prices-slip-ahead-of-g20-talks-opec-meet-idUSKCN1TT02W, accessed 6-30-2019, //CM]</w:t>
      </w:r>
    </w:p>
    <w:p w:rsidR="006F392A" w:rsidRDefault="006F392A" w:rsidP="006F392A">
      <w:r w:rsidRPr="00123B7E">
        <w:rPr>
          <w:rStyle w:val="StyleUnderline"/>
        </w:rPr>
        <w:t>Oil prices fell on Friday but posted their second straight week of gains ahead of trade talks between the U.S. and Chinese presidents this weekend, and on widely expected production cuts from OPEC on Monday</w:t>
      </w:r>
      <w:r>
        <w:t>. The most active September Brent crude futures LCOU9 fell 93 cents to settle at $64.74 a barrel. Brent August crude LCOc1 futures settled unchanged at $66.55 a barrel. U.S. West Texas Intermediate (WTI) crude CLc1 futures lost 96 cents to settle at $58.47 a barrel.</w:t>
      </w:r>
    </w:p>
    <w:p w:rsidR="006F392A" w:rsidRDefault="006F392A" w:rsidP="006F392A">
      <w:r w:rsidRPr="00123B7E">
        <w:rPr>
          <w:rStyle w:val="StyleUnderline"/>
        </w:rPr>
        <w:t xml:space="preserve">Brent posted a gain of more than 20% in the first half of 2019, while WTI marked a gain of more than 25%. </w:t>
      </w:r>
      <w:r>
        <w:t>Both contracts also notched their second straight weekly gain.</w:t>
      </w:r>
    </w:p>
    <w:p w:rsidR="006F392A" w:rsidRDefault="006F392A" w:rsidP="006F392A">
      <w:pPr>
        <w:rPr>
          <w:rStyle w:val="StyleUnderline"/>
        </w:rPr>
      </w:pPr>
      <w:r w:rsidRPr="00123B7E">
        <w:rPr>
          <w:rStyle w:val="StyleUnderline"/>
        </w:rPr>
        <w:t>Oil futures fell just ahead of settlement as investors sized up positions before meetings this weekend and next week that could lend direction for the market.</w:t>
      </w:r>
    </w:p>
    <w:p w:rsidR="006F392A" w:rsidRDefault="006F392A" w:rsidP="006F392A">
      <w:r>
        <w:t>The leaders of the G20 countries meet on Friday and Saturday in Osaka, Japan, but the most anticipated meeting is between U.S. President Donald Trump and Chinese President Xi Jinping on Saturday.</w:t>
      </w:r>
    </w:p>
    <w:p w:rsidR="006F392A" w:rsidRDefault="006F392A" w:rsidP="006F392A">
      <w:r>
        <w:t>A trade war between the world’s two biggest economies has weighed on prices, fanning fears that slowing economic growth could dent demand for oil.</w:t>
      </w:r>
    </w:p>
    <w:p w:rsidR="006F392A" w:rsidRDefault="006F392A" w:rsidP="006F392A">
      <w:r>
        <w:t>Trump said he hoped for productive talks with the Chinese president, but said he had not made any promises about a reprieve from escalating tariffs.</w:t>
      </w:r>
    </w:p>
    <w:p w:rsidR="006F392A" w:rsidRDefault="006F392A" w:rsidP="006F392A">
      <w:pPr>
        <w:rPr>
          <w:rStyle w:val="StyleUnderline"/>
        </w:rPr>
      </w:pPr>
      <w:r w:rsidRPr="00123B7E">
        <w:rPr>
          <w:rStyle w:val="StyleUnderline"/>
        </w:rPr>
        <w:t>The Organization of the Petroleum Exporting Countries and some non-members including Russia, known as OPEC+, will hold meetings on July 1-2 in Vienna to decide whether to extend their supply cuts.</w:t>
      </w:r>
    </w:p>
    <w:p w:rsidR="006F392A" w:rsidRDefault="006F392A" w:rsidP="006F392A">
      <w:r>
        <w:t xml:space="preserve">“You had a wave of selling come in advance of the OPEC and non-OPEC meeting on Monday, where it’s fully expected that they’re going to rollover production cuts,” said Andrew </w:t>
      </w:r>
      <w:proofErr w:type="spellStart"/>
      <w:r>
        <w:t>Lipow</w:t>
      </w:r>
      <w:proofErr w:type="spellEnd"/>
      <w:r>
        <w:t xml:space="preserve"> of </w:t>
      </w:r>
      <w:proofErr w:type="spellStart"/>
      <w:r>
        <w:t>Lipow</w:t>
      </w:r>
      <w:proofErr w:type="spellEnd"/>
      <w:r>
        <w:t xml:space="preserve"> Oil Associates in Houston.</w:t>
      </w:r>
    </w:p>
    <w:p w:rsidR="006F392A" w:rsidRDefault="006F392A" w:rsidP="006F392A">
      <w:r>
        <w:t>“But ironically they’re doing that because they’re seeing the oil demand growth forecast get revised downward and that’s contributing to a sense that we remain oversupplied.”</w:t>
      </w:r>
    </w:p>
    <w:p w:rsidR="006F392A" w:rsidRDefault="006F392A" w:rsidP="006F392A">
      <w:pPr>
        <w:rPr>
          <w:rStyle w:val="StyleUnderline"/>
        </w:rPr>
      </w:pPr>
      <w:r w:rsidRPr="00123B7E">
        <w:rPr>
          <w:rStyle w:val="StyleUnderline"/>
        </w:rPr>
        <w:t>Russia is cutting its oil output in June by slightly more than envisaged in the OPEC+ deal, RIA news agency cited Russian Energy Minister Alexander Novak as saying.</w:t>
      </w:r>
    </w:p>
    <w:p w:rsidR="006F392A" w:rsidRDefault="006F392A" w:rsidP="006F392A">
      <w:r>
        <w:t>OPEC+ members agreed to curb oil output by 1.2 million barrels per day from Jan. 1.</w:t>
      </w:r>
    </w:p>
    <w:p w:rsidR="006F392A" w:rsidRDefault="006F392A" w:rsidP="006F392A">
      <w:r w:rsidRPr="00123B7E">
        <w:rPr>
          <w:rStyle w:val="StyleUnderline"/>
        </w:rPr>
        <w:t>Oil prices could stall as a slowing global economy squeezes demand and U.S. crude floods the market</w:t>
      </w:r>
      <w:r>
        <w:t>, a Reuters poll of analysts found, despite an expected extension by OPEC and its allies of their output-cutting pact.</w:t>
      </w:r>
    </w:p>
    <w:p w:rsidR="006F392A" w:rsidRDefault="006F392A" w:rsidP="006F392A">
      <w:r>
        <w:t>The survey of 42 economists and analysts forecast Brent crude would average $67.59 a barrel in 2019, down from the $68.84 estimate in May.</w:t>
      </w:r>
    </w:p>
    <w:p w:rsidR="006F392A" w:rsidRDefault="006F392A" w:rsidP="006F392A">
      <w:pPr>
        <w:rPr>
          <w:rStyle w:val="StyleUnderline"/>
        </w:rPr>
      </w:pPr>
      <w:r w:rsidRPr="00123B7E">
        <w:rPr>
          <w:rStyle w:val="StyleUnderline"/>
        </w:rPr>
        <w:t xml:space="preserve">Tensions between the United </w:t>
      </w:r>
      <w:proofErr w:type="spellStart"/>
      <w:r w:rsidRPr="00123B7E">
        <w:rPr>
          <w:rStyle w:val="StyleUnderline"/>
        </w:rPr>
        <w:t>Sates</w:t>
      </w:r>
      <w:proofErr w:type="spellEnd"/>
      <w:r w:rsidRPr="00123B7E">
        <w:rPr>
          <w:rStyle w:val="StyleUnderline"/>
        </w:rPr>
        <w:t xml:space="preserve"> and Iran have also been keeping markets on edge.</w:t>
      </w:r>
    </w:p>
    <w:p w:rsidR="006F392A" w:rsidRDefault="006F392A" w:rsidP="006F392A">
      <w:r>
        <w:t>A week after Trump called off air strikes on Iran at the last minute, the prospect that Tehran could soon violate its nuclear commitments has created additional diplomatic urgency to find a way out of the crisis.</w:t>
      </w:r>
    </w:p>
    <w:p w:rsidR="006F392A" w:rsidRDefault="006F392A" w:rsidP="006F392A">
      <w:r>
        <w:t>Record U.S. crude production has also capped oil prices. U.S. crude output in April rose to a fresh monthly record, surpassing 12 million barrels per day, according to a government report on Friday.</w:t>
      </w:r>
    </w:p>
    <w:p w:rsidR="006F392A" w:rsidRDefault="006F392A" w:rsidP="006F392A">
      <w:r>
        <w:t>U.S. energy firms this week increased the number of oil rigs operating for a second week in a row, bringing the total count to 793, General Electric Co’s (GE.N) Baker Hughes energy services firm said in its closely followed report. RIG-OL-USA-BHI</w:t>
      </w:r>
    </w:p>
    <w:p w:rsidR="006F392A" w:rsidRDefault="006F392A" w:rsidP="006F392A">
      <w:pPr>
        <w:pStyle w:val="Heading4"/>
      </w:pPr>
      <w:r>
        <w:t xml:space="preserve">Saudi Arabia would retaliate by spiking oil prices to </w:t>
      </w:r>
      <w:r>
        <w:rPr>
          <w:u w:val="single"/>
        </w:rPr>
        <w:t>$100</w:t>
      </w:r>
      <w:r w:rsidRPr="00012477">
        <w:t xml:space="preserve"> </w:t>
      </w:r>
      <w:r>
        <w:t>or more</w:t>
      </w:r>
    </w:p>
    <w:p w:rsidR="006F392A" w:rsidRPr="00012477" w:rsidRDefault="006F392A" w:rsidP="006F392A">
      <w:pPr>
        <w:rPr>
          <w:rStyle w:val="Style13ptBold"/>
        </w:rPr>
      </w:pPr>
      <w:r>
        <w:rPr>
          <w:rStyle w:val="Style13ptBold"/>
        </w:rPr>
        <w:t>Rapier, The Energy Strategist Chief Investment Officer and international oil engineer expert, 18</w:t>
      </w:r>
    </w:p>
    <w:p w:rsidR="006F392A" w:rsidRDefault="006F392A" w:rsidP="006F392A">
      <w:r w:rsidRPr="00012477">
        <w:t>[Robert Rapier, 10-23-2018, "Saudi Arabia Proves That Oil Is Power," Forbes, https://www.forbes.com/sites/rrapier/2018/10/24/saudi-arabia-proves-that-oil-is-power/#476bfbf042e8, accessed 6-26-2019, //CM]</w:t>
      </w:r>
    </w:p>
    <w:p w:rsidR="006F392A" w:rsidRDefault="006F392A" w:rsidP="006F392A">
      <w:pPr>
        <w:rPr>
          <w:rStyle w:val="StyleUnderline"/>
        </w:rPr>
      </w:pPr>
      <w:r>
        <w:t xml:space="preserve">According to the 2018 BP Statistical Review of World Energy, in 2017 </w:t>
      </w:r>
      <w:r w:rsidRPr="00AB267F">
        <w:rPr>
          <w:rStyle w:val="StyleUnderline"/>
        </w:rPr>
        <w:t>Saudi Arabia</w:t>
      </w:r>
      <w:r>
        <w:t xml:space="preserve"> produced 12 million barrels of oil per day. That </w:t>
      </w:r>
      <w:r w:rsidRPr="00AB267F">
        <w:rPr>
          <w:rStyle w:val="StyleUnderline"/>
        </w:rPr>
        <w:t>accounted for 12.9% of the world's oil production, which is in the range of the world's two other major oil production superpowers -- Russia and the U.S.</w:t>
      </w:r>
    </w:p>
    <w:p w:rsidR="006F392A" w:rsidRDefault="006F392A" w:rsidP="006F392A">
      <w:pPr>
        <w:rPr>
          <w:rStyle w:val="StyleUnderline"/>
        </w:rPr>
      </w:pPr>
      <w:r>
        <w:t xml:space="preserve">However, </w:t>
      </w:r>
      <w:r w:rsidRPr="00AB267F">
        <w:rPr>
          <w:rStyle w:val="StyleUnderline"/>
        </w:rPr>
        <w:t>there is an important distinction when it comes to Saudi Arabia. In Russia, oil production is concentrated among a dozen or so companies. In the U.S., thousands of companies acting in their own self-interest produce oil</w:t>
      </w:r>
      <w:r>
        <w:t xml:space="preserve">. But </w:t>
      </w:r>
      <w:r w:rsidRPr="00AB267F">
        <w:rPr>
          <w:rStyle w:val="StyleUnderline"/>
        </w:rPr>
        <w:t>in Saudi Arabia, all of the oil production is controlled by Saudi Aramco, the state-owned oil company and reportedly the most profitable company in the world.</w:t>
      </w:r>
    </w:p>
    <w:p w:rsidR="006F392A" w:rsidRDefault="006F392A" w:rsidP="006F392A">
      <w:pPr>
        <w:rPr>
          <w:rStyle w:val="StyleUnderline"/>
        </w:rPr>
      </w:pPr>
      <w:r w:rsidRPr="00AB267F">
        <w:rPr>
          <w:rStyle w:val="StyleUnderline"/>
        </w:rPr>
        <w:t>Given</w:t>
      </w:r>
      <w:r>
        <w:t xml:space="preserve"> that </w:t>
      </w:r>
      <w:r w:rsidRPr="00AB267F">
        <w:rPr>
          <w:rStyle w:val="StyleUnderline"/>
        </w:rPr>
        <w:t xml:space="preserve">Saudi Arabia's share of oil production is </w:t>
      </w:r>
      <w:r>
        <w:t xml:space="preserve">well beyond the spare production capacity of the world's most important commodity, Saudi Arabia has incredible economic power. </w:t>
      </w:r>
      <w:r w:rsidRPr="00AB267F">
        <w:rPr>
          <w:rStyle w:val="StyleUnderline"/>
        </w:rPr>
        <w:t>All Saudi Arabia would have to do is withhold three or four million barrels of oil per day from the market, and prices would quickly rise above $100/barrel.</w:t>
      </w:r>
    </w:p>
    <w:p w:rsidR="006F392A" w:rsidRDefault="006F392A" w:rsidP="006F392A">
      <w:r>
        <w:t xml:space="preserve">Some analysts have floated the idea </w:t>
      </w:r>
      <w:r w:rsidRPr="00AB267F">
        <w:rPr>
          <w:rStyle w:val="StyleUnderline"/>
        </w:rPr>
        <w:t>of oil prices getting as high as $200 or even $400/</w:t>
      </w:r>
      <w:proofErr w:type="spellStart"/>
      <w:r w:rsidRPr="00AB267F">
        <w:rPr>
          <w:rStyle w:val="StyleUnderline"/>
        </w:rPr>
        <w:t>bbl</w:t>
      </w:r>
      <w:proofErr w:type="spellEnd"/>
      <w:r w:rsidRPr="00AB267F">
        <w:rPr>
          <w:rStyle w:val="StyleUnderline"/>
        </w:rPr>
        <w:t xml:space="preserve"> in the event of a disruption in Saudi's petroleum output.</w:t>
      </w:r>
      <w:r>
        <w:t xml:space="preserve"> That may seem preposterous, but keep </w:t>
      </w:r>
      <w:r w:rsidRPr="00AB267F">
        <w:rPr>
          <w:rStyle w:val="StyleUnderline"/>
        </w:rPr>
        <w:t>in</w:t>
      </w:r>
      <w:r>
        <w:t xml:space="preserve"> mind that during the </w:t>
      </w:r>
      <w:r w:rsidRPr="00AB267F">
        <w:rPr>
          <w:rStyle w:val="StyleUnderline"/>
        </w:rPr>
        <w:t>1973 oil embargo, oil prices quadrupled in about six months</w:t>
      </w:r>
      <w:r>
        <w:t xml:space="preserve">. </w:t>
      </w:r>
      <w:r w:rsidRPr="00AB267F">
        <w:rPr>
          <w:rStyle w:val="StyleUnderline"/>
        </w:rPr>
        <w:t>Prices like that would quickly push the global economy into recessio</w:t>
      </w:r>
      <w:r>
        <w:t>n, as it helped do in 1973. That is the power Saudi Arabia holds.</w:t>
      </w:r>
    </w:p>
    <w:p w:rsidR="006F392A" w:rsidRPr="00AB267F" w:rsidRDefault="006F392A" w:rsidP="006F392A">
      <w:pPr>
        <w:rPr>
          <w:rStyle w:val="StyleUnderline"/>
        </w:rPr>
      </w:pPr>
      <w:r w:rsidRPr="00AB267F">
        <w:rPr>
          <w:rStyle w:val="StyleUnderline"/>
        </w:rPr>
        <w:t>Consider the oil price movements since 2014.</w:t>
      </w:r>
      <w:r>
        <w:t xml:space="preserve"> </w:t>
      </w:r>
      <w:r w:rsidRPr="00AB267F">
        <w:rPr>
          <w:rStyle w:val="StyleUnderline"/>
        </w:rPr>
        <w:t>Oil prices plunged because Saudi Arabia sought to win market share back from the shale oil producers. So, OPEC flooded the market with oil, which sent prices down by over 70%.</w:t>
      </w:r>
    </w:p>
    <w:p w:rsidR="006F392A" w:rsidRDefault="006F392A" w:rsidP="006F392A">
      <w:pPr>
        <w:rPr>
          <w:rStyle w:val="StyleUnderline"/>
        </w:rPr>
      </w:pPr>
      <w:r>
        <w:t>Then,</w:t>
      </w:r>
      <w:r w:rsidRPr="00AB267F">
        <w:t xml:space="preserve"> </w:t>
      </w:r>
      <w:r>
        <w:t xml:space="preserve">when they decided that experiment wasn't working, </w:t>
      </w:r>
      <w:r w:rsidRPr="00AB267F">
        <w:rPr>
          <w:rStyle w:val="StyleUnderline"/>
        </w:rPr>
        <w:t>Saudi Arabia convinced OPEC and Russia to cut oil production to support prices. Oil prices doubled. Just this week oil prices fell by 5% after Saudi Arabia said it would cover any supply disruptions from the sanctions on Iran's petroleum exports.</w:t>
      </w:r>
    </w:p>
    <w:p w:rsidR="006F392A" w:rsidRDefault="006F392A" w:rsidP="006F392A">
      <w:pPr>
        <w:rPr>
          <w:rStyle w:val="StyleUnderline"/>
        </w:rPr>
      </w:pPr>
      <w:r w:rsidRPr="00AB267F">
        <w:rPr>
          <w:rStyle w:val="StyleUnderline"/>
        </w:rPr>
        <w:t>No other entity in the world has as much power to move the oil markets. Saudi Arabia could quickly bring the global economy to its knees.</w:t>
      </w:r>
    </w:p>
    <w:p w:rsidR="006F392A" w:rsidRDefault="006F392A" w:rsidP="006F392A">
      <w:pPr>
        <w:rPr>
          <w:rStyle w:val="StyleUnderline"/>
        </w:rPr>
      </w:pPr>
      <w:r w:rsidRPr="00AB267F">
        <w:rPr>
          <w:rStyle w:val="StyleUnderline"/>
        </w:rPr>
        <w:t>Thus, as the world debates a harsh punishment for Saudi Arabia</w:t>
      </w:r>
      <w:r>
        <w:t xml:space="preserve"> over the killing of journalist Jamal Khashoggi earlier this month, </w:t>
      </w:r>
      <w:r w:rsidRPr="00AB267F">
        <w:rPr>
          <w:rStyle w:val="StyleUnderline"/>
        </w:rPr>
        <w:t>they really hold the trump card. $100 billion in potential arms sales is small potatoes considering the havoc Saudi Arabia could unleash if it decided to use oil as an economic weapon.</w:t>
      </w:r>
    </w:p>
    <w:p w:rsidR="006F392A" w:rsidRDefault="006F392A" w:rsidP="006F392A">
      <w:pPr>
        <w:rPr>
          <w:rStyle w:val="StyleUnderline"/>
        </w:rPr>
      </w:pPr>
      <w:r>
        <w:t>This is just one price we pay for our dependence on oil</w:t>
      </w:r>
      <w:r w:rsidRPr="00AB267F">
        <w:rPr>
          <w:rStyle w:val="StyleUnderline"/>
        </w:rPr>
        <w:t>. Global economic security will continue to depend strongly on the cooperation of Saudi Arabia.</w:t>
      </w:r>
    </w:p>
    <w:p w:rsidR="006F392A" w:rsidRDefault="006F392A" w:rsidP="006F392A">
      <w:pPr>
        <w:pStyle w:val="Heading4"/>
      </w:pPr>
      <w:r>
        <w:t xml:space="preserve">$100 oil wrecks the </w:t>
      </w:r>
      <w:proofErr w:type="spellStart"/>
      <w:r>
        <w:t>gloal</w:t>
      </w:r>
      <w:proofErr w:type="spellEnd"/>
      <w:r>
        <w:t xml:space="preserve"> economy – now is key</w:t>
      </w:r>
    </w:p>
    <w:p w:rsidR="006F392A" w:rsidRPr="0076349F" w:rsidRDefault="006F392A" w:rsidP="006F392A">
      <w:pPr>
        <w:rPr>
          <w:rStyle w:val="Style13ptBold"/>
        </w:rPr>
      </w:pPr>
      <w:r>
        <w:rPr>
          <w:rStyle w:val="Style13ptBold"/>
        </w:rPr>
        <w:t xml:space="preserve">Curran, Bloomberg Economic Analyst, and </w:t>
      </w:r>
      <w:proofErr w:type="spellStart"/>
      <w:r>
        <w:rPr>
          <w:rStyle w:val="Style13ptBold"/>
        </w:rPr>
        <w:t>Jamrisko</w:t>
      </w:r>
      <w:proofErr w:type="spellEnd"/>
      <w:r>
        <w:rPr>
          <w:rStyle w:val="Style13ptBold"/>
        </w:rPr>
        <w:t>, Southeast Asian Economy Reporter, 4/29</w:t>
      </w:r>
    </w:p>
    <w:p w:rsidR="006F392A" w:rsidRDefault="006F392A" w:rsidP="006F392A">
      <w:r>
        <w:t xml:space="preserve">[Enda Curran, Michelle </w:t>
      </w:r>
      <w:proofErr w:type="spellStart"/>
      <w:r>
        <w:t>Jamrisko</w:t>
      </w:r>
      <w:proofErr w:type="spellEnd"/>
      <w:r>
        <w:t>, 4-29-2019, "What Oil at $100&amp;nbsp;a Barrel Would Mean for the World Economy," Bloomberg, https://www.bloomberg.com/news/articles/2019-04-29/what-oil-at-100-a-barrel-would-mean-for-the-world-economy, accessed 6-26-2019, //CM]</w:t>
      </w:r>
    </w:p>
    <w:p w:rsidR="006F392A" w:rsidRDefault="006F392A" w:rsidP="006F392A">
      <w:r w:rsidRPr="0076349F">
        <w:rPr>
          <w:rStyle w:val="StyleUnderline"/>
        </w:rPr>
        <w:t xml:space="preserve">Surging crude prices mean another headwind for the world economy </w:t>
      </w:r>
      <w:r w:rsidRPr="0076349F">
        <w:t>after</w:t>
      </w:r>
      <w:r>
        <w:t xml:space="preserve"> President Donald Trump's 'zero' pledge on Iran oil sales but oil dependent nations like Nigeria will benefit hugely if oil were to attain those heights once again according to analysts.</w:t>
      </w:r>
    </w:p>
    <w:p w:rsidR="006F392A" w:rsidRPr="0076349F" w:rsidRDefault="006F392A" w:rsidP="006F392A">
      <w:pPr>
        <w:rPr>
          <w:rStyle w:val="StyleUnderline"/>
        </w:rPr>
      </w:pPr>
      <w:r>
        <w:t xml:space="preserve">Brent, the international benchmark crude has risen about 33 percent this year and is close to the highest in six months. </w:t>
      </w:r>
      <w:r w:rsidRPr="0076349F">
        <w:rPr>
          <w:rStyle w:val="StyleUnderline"/>
        </w:rPr>
        <w:t>While higher prices due to strong demand typically reflects a robust world economy, a shock from constrained supply is a negative.</w:t>
      </w:r>
    </w:p>
    <w:p w:rsidR="006F392A" w:rsidRDefault="006F392A" w:rsidP="006F392A">
      <w:r>
        <w:t>Much of what happens to Nigeria and the rest of the global economy will depend on how sustained the price spike proves to be. Exporting nations will enjoy a boost to corporate and government revenues, while consuming nations will bear the cost at the pump, potentially fanning inflation and hurting demand. Ultimately, there comes a point where higher prices may be damaging to everyone.</w:t>
      </w:r>
    </w:p>
    <w:p w:rsidR="006F392A" w:rsidRDefault="006F392A" w:rsidP="006F392A">
      <w:r>
        <w:t>Who wins from higher oil prices?</w:t>
      </w:r>
    </w:p>
    <w:p w:rsidR="006F392A" w:rsidRDefault="006F392A" w:rsidP="006F392A">
      <w:r>
        <w:t>Emerging economies dominate the list of oil-producing nations which is why they're affected more than developed ones. The increase in revenues will help to repair budgets and current account deficits, allowing governments to increase spending that will spur investment. Winners include Saudi Arabia, Russia, Norway, Nigeria and Ecuador according to analysis by Nomura.</w:t>
      </w:r>
    </w:p>
    <w:p w:rsidR="006F392A" w:rsidRDefault="006F392A" w:rsidP="006F392A">
      <w:r>
        <w:t>What does it mean for global growth?</w:t>
      </w:r>
    </w:p>
    <w:p w:rsidR="006F392A" w:rsidRDefault="006F392A" w:rsidP="006F392A">
      <w:r>
        <w:t>The impact will vary. Rising oil prices will hurt household income and spending and it could accelerate inflation. As the world's biggest importer of oil, China is vulnerable, and many countries in Europe also rely on imported energy. Seasonal effects will also impact. With the Northern Hemisphere summer approaching, consumers can switch energy sources and scale back usage. A slowing world economy will also hurt demand and by extension keep a lid on prices.</w:t>
      </w:r>
    </w:p>
    <w:p w:rsidR="006F392A" w:rsidRDefault="006F392A" w:rsidP="006F392A">
      <w:r>
        <w:t>How can the world economy absorb oil at $100?</w:t>
      </w:r>
    </w:p>
    <w:p w:rsidR="006F392A" w:rsidRPr="0076349F" w:rsidRDefault="006F392A" w:rsidP="006F392A">
      <w:pPr>
        <w:rPr>
          <w:rStyle w:val="StyleUnderline"/>
        </w:rPr>
      </w:pPr>
      <w:r w:rsidRPr="0076349F">
        <w:rPr>
          <w:rStyle w:val="StyleUnderline"/>
        </w:rPr>
        <w:t>For a sustained hit to growth, economists say oil would need to hold above $100</w:t>
      </w:r>
      <w:r>
        <w:t xml:space="preserve">. It also depends on dollar strength or weakness, given </w:t>
      </w:r>
      <w:r w:rsidRPr="0076349F">
        <w:rPr>
          <w:rStyle w:val="StyleUnderline"/>
        </w:rPr>
        <w:t>crude is priced in greenbacks.</w:t>
      </w:r>
      <w:r>
        <w:t xml:space="preserve"> Analysis by Oxford Economics found that Brent at </w:t>
      </w:r>
      <w:r w:rsidRPr="0076349F">
        <w:rPr>
          <w:rStyle w:val="StyleUnderline"/>
        </w:rPr>
        <w:t>$100 per barrel by the end of 2019 means the level of global gross domestic product would be 0.6 percent lower than currently projected by end-2020, with inflation on average 0.7 percentage points higher.</w:t>
      </w:r>
    </w:p>
    <w:p w:rsidR="006F392A" w:rsidRPr="0076349F" w:rsidRDefault="006F392A" w:rsidP="006F392A">
      <w:pPr>
        <w:rPr>
          <w:rStyle w:val="StyleUnderline"/>
        </w:rPr>
      </w:pPr>
      <w:r w:rsidRPr="0076349F">
        <w:rPr>
          <w:rStyle w:val="StyleUnderline"/>
        </w:rPr>
        <w:t>'We see increased risks of significantly higher oil prices,</w:t>
      </w:r>
      <w:r>
        <w:t xml:space="preserve">' Oxford economists John Payne and Gabriel Sterne wrote in a note. </w:t>
      </w:r>
      <w:r w:rsidRPr="0076349F">
        <w:rPr>
          <w:rStyle w:val="StyleUnderline"/>
        </w:rPr>
        <w:t>'In the short-run, it is likely the supply impact will be offset by higher production elsewhere, but the market is tightening and all it would take is one more shock to supply and oil could reach $100.'</w:t>
      </w:r>
    </w:p>
    <w:p w:rsidR="006F392A" w:rsidRDefault="006F392A" w:rsidP="006F392A">
      <w:r>
        <w:t>How will Iran and Trump impact the market?</w:t>
      </w:r>
    </w:p>
    <w:p w:rsidR="006F392A" w:rsidRDefault="006F392A" w:rsidP="006F392A">
      <w:r>
        <w:t>An upending of global oil trade around the Iran-Trump spat could continue to have a sizable impact on financial markets, as the affected supply is as much as 800,000 barrels a day. Uncertainties around availability have already whipsawed oil markets. And the political sensitivities of these developments have other markets bracing for volatility.</w:t>
      </w:r>
    </w:p>
    <w:p w:rsidR="006F392A" w:rsidRDefault="006F392A" w:rsidP="006F392A">
      <w:r>
        <w:t>Trump has pledged to help, alongside Saudi Arabia and the U.A.E., those needing to shift orders from Iran to another supplier. But U.S. claims that its domestic supply can help offset the loss are a high bar to meet, given that the daily American output for similar crude is about a quarter of Iran's.</w:t>
      </w:r>
    </w:p>
    <w:p w:rsidR="006F392A" w:rsidRDefault="006F392A" w:rsidP="006F392A">
      <w:r>
        <w:t>Who loses?</w:t>
      </w:r>
    </w:p>
    <w:p w:rsidR="006F392A" w:rsidRDefault="006F392A" w:rsidP="006F392A">
      <w:r>
        <w:t xml:space="preserve">Those emerging economies nursing current account and </w:t>
      </w:r>
      <w:r w:rsidRPr="0076349F">
        <w:rPr>
          <w:rStyle w:val="StyleUnderline"/>
        </w:rPr>
        <w:t xml:space="preserve">fiscal deficits run the risk of large capital outflows and weaker currencies, which in turn would spark inflation. </w:t>
      </w:r>
      <w:r>
        <w:t xml:space="preserve">That in turn will </w:t>
      </w:r>
      <w:r w:rsidRPr="0076349F">
        <w:rPr>
          <w:rStyle w:val="StyleUnderline"/>
        </w:rPr>
        <w:t>force governments and central banks to weigh up their options: hike interest rates even as growth slows or ride it out and risk capital flight</w:t>
      </w:r>
      <w:r>
        <w:t>. Nomura's losers list includes Turkey, Ukraine and India.</w:t>
      </w:r>
    </w:p>
    <w:p w:rsidR="006F392A" w:rsidRDefault="006F392A" w:rsidP="006F392A">
      <w:r>
        <w:t>What does it mean for the world's biggest economy?</w:t>
      </w:r>
    </w:p>
    <w:p w:rsidR="006F392A" w:rsidRPr="0076349F" w:rsidRDefault="006F392A" w:rsidP="006F392A">
      <w:pPr>
        <w:rPr>
          <w:rStyle w:val="StyleUnderline"/>
        </w:rPr>
      </w:pPr>
      <w:r>
        <w:t xml:space="preserve">While U.S. oil producers try to take advantage of any sales boost from customers moving away from Iran, the broader U.S. economy won't necessarily see benefits with oil price tags as high as </w:t>
      </w:r>
      <w:r w:rsidRPr="0076349F">
        <w:rPr>
          <w:rStyle w:val="StyleUnderline"/>
        </w:rPr>
        <w:t>$100 a barrel.</w:t>
      </w:r>
    </w:p>
    <w:p w:rsidR="006F392A" w:rsidRPr="0076349F" w:rsidRDefault="006F392A" w:rsidP="006F392A">
      <w:pPr>
        <w:rPr>
          <w:rStyle w:val="StyleUnderline"/>
        </w:rPr>
      </w:pPr>
      <w:r>
        <w:t xml:space="preserve">It </w:t>
      </w:r>
      <w:r w:rsidRPr="0076349F">
        <w:rPr>
          <w:rStyle w:val="StyleUnderline"/>
        </w:rPr>
        <w:t>would be a squeeze on American consumers that are the backbone of still-steady economic growth</w:t>
      </w:r>
      <w:r>
        <w:t xml:space="preserve">. </w:t>
      </w:r>
      <w:r w:rsidRPr="0076349F">
        <w:rPr>
          <w:rStyle w:val="StyleUnderline"/>
        </w:rPr>
        <w:t>Prices at the gas pump already have risen more than 7 percent this month to $2.89 a gallon, which could weigh on retail sales that jumped in March by the most since 2017.</w:t>
      </w:r>
    </w:p>
    <w:p w:rsidR="006F392A" w:rsidRPr="0076349F" w:rsidRDefault="006F392A" w:rsidP="006F392A">
      <w:pPr>
        <w:rPr>
          <w:rStyle w:val="StyleUnderline"/>
        </w:rPr>
      </w:pPr>
      <w:r>
        <w:t xml:space="preserve">And if things go awry in global oil markets, there's risk that political blame shifts back to the U.S. for the sanctions, which could mean </w:t>
      </w:r>
      <w:r w:rsidRPr="0076349F">
        <w:rPr>
          <w:rStyle w:val="StyleUnderline"/>
        </w:rPr>
        <w:t>backlash via investment or other channels that threatens economic stability.</w:t>
      </w:r>
    </w:p>
    <w:p w:rsidR="006F392A" w:rsidRDefault="006F392A" w:rsidP="006F392A">
      <w:r>
        <w:t>Will it lead to higher inflation around the world?</w:t>
      </w:r>
    </w:p>
    <w:p w:rsidR="006F392A" w:rsidRDefault="006F392A" w:rsidP="006F392A">
      <w:r>
        <w:t>Because energy features prominently in consumer price gauges, policy makers look to core indexes that remove volatile components. If the run-up in prices proves to be substantial, and sustained, those costs will filter through to transportation and utilities.</w:t>
      </w:r>
    </w:p>
    <w:p w:rsidR="006F392A" w:rsidRDefault="006F392A" w:rsidP="006F392A">
      <w:r>
        <w:t>What does it mean for central banks?</w:t>
      </w:r>
    </w:p>
    <w:p w:rsidR="006F392A" w:rsidRDefault="006F392A" w:rsidP="006F392A">
      <w:r w:rsidRPr="0076349F">
        <w:rPr>
          <w:rStyle w:val="StyleUnderline"/>
        </w:rPr>
        <w:t>Led by the Federal Reserve, central banks around the world have taken a dovish tilt as the absence of inflation allows policy makers to shift their focus to slowing growth.</w:t>
      </w:r>
      <w:r>
        <w:t xml:space="preserve"> That's unlikely to quickly change. The International Monetary Fund this month lowered its global growth forecast and said the world is in a 'delicate moment.'</w:t>
      </w:r>
    </w:p>
    <w:p w:rsidR="006F392A" w:rsidRPr="00123B7E" w:rsidRDefault="006F392A" w:rsidP="006F392A"/>
    <w:p w:rsidR="00123B7E" w:rsidRPr="00123B7E" w:rsidRDefault="00123B7E" w:rsidP="00123B7E">
      <w:pPr>
        <w:pStyle w:val="Heading3"/>
      </w:pPr>
      <w:r>
        <w:t>1nc – Vision 2030</w:t>
      </w:r>
    </w:p>
    <w:p w:rsidR="006B0C3C" w:rsidRDefault="006B0C3C" w:rsidP="006B0C3C">
      <w:pPr>
        <w:pStyle w:val="Heading4"/>
      </w:pPr>
      <w:r>
        <w:t>Oil prices steady at $60 ahead of G20</w:t>
      </w:r>
    </w:p>
    <w:p w:rsidR="006B0C3C" w:rsidRPr="006B0C3C" w:rsidRDefault="006B0C3C" w:rsidP="006B0C3C">
      <w:pPr>
        <w:rPr>
          <w:rStyle w:val="Style13ptBold"/>
        </w:rPr>
      </w:pPr>
      <w:r>
        <w:rPr>
          <w:rStyle w:val="Style13ptBold"/>
        </w:rPr>
        <w:t>Kumar, Reuters Energy and Commodities Market Reporter, 6/28</w:t>
      </w:r>
    </w:p>
    <w:p w:rsidR="006B0C3C" w:rsidRDefault="006B0C3C" w:rsidP="006B0C3C">
      <w:r>
        <w:t xml:space="preserve">[Devika </w:t>
      </w:r>
      <w:r w:rsidRPr="006B0C3C">
        <w:t>Krishna Kumar, 6-28-2019, "</w:t>
      </w:r>
      <w:r w:rsidRPr="00123B7E">
        <w:rPr>
          <w:rStyle w:val="StyleUnderline"/>
        </w:rPr>
        <w:t>Oil prices steady, set for weekly gain ahead of G20 talks</w:t>
      </w:r>
      <w:r>
        <w:t>, OPEC</w:t>
      </w:r>
      <w:r w:rsidRPr="006B0C3C">
        <w:t>," U.S., https://www.reuters.com/article/us-global-oil/oil-prices-slip-ahead-of-g20-talks-opec-meet-idUSKCN1TT02W, accessed 6-30-2019, //CM]</w:t>
      </w:r>
    </w:p>
    <w:p w:rsidR="00123B7E" w:rsidRDefault="006B0C3C" w:rsidP="006B0C3C">
      <w:r w:rsidRPr="00123B7E">
        <w:rPr>
          <w:rStyle w:val="StyleUnderline"/>
        </w:rPr>
        <w:t>Oil prices fell on Friday but posted their second straight week of gains ahead of trade talks between the U.S. and Chinese presidents this weekend, and on widely expected production cuts from OPEC on Monday</w:t>
      </w:r>
      <w:r>
        <w:t>. The most active September Brent crude futures LCOU9 fell 93 cents to settle at $64.74 a barrel. Brent August crude LCOc1 futures settled unchanged at $66.55 a barrel. U.S. West Texas Intermediate (WTI) crude CLc1 futures lost 96 cents to settle at $58.47 a barrel.</w:t>
      </w:r>
    </w:p>
    <w:p w:rsidR="00123B7E" w:rsidRDefault="006B0C3C" w:rsidP="006B0C3C">
      <w:r w:rsidRPr="00123B7E">
        <w:rPr>
          <w:rStyle w:val="StyleUnderline"/>
        </w:rPr>
        <w:t xml:space="preserve">Brent posted a gain of more than 20% in the first half of 2019, while WTI marked a gain of more than 25%. </w:t>
      </w:r>
      <w:r>
        <w:t>Both contracts also notched their second straight weekly gain.</w:t>
      </w:r>
    </w:p>
    <w:p w:rsidR="00123B7E" w:rsidRDefault="006B0C3C" w:rsidP="006B0C3C">
      <w:pPr>
        <w:rPr>
          <w:rStyle w:val="StyleUnderline"/>
        </w:rPr>
      </w:pPr>
      <w:r w:rsidRPr="00123B7E">
        <w:rPr>
          <w:rStyle w:val="StyleUnderline"/>
        </w:rPr>
        <w:t>Oil futures fell just ahead of settlement as investors sized up positions before meetings this weekend and next week that could lend direction for the market.</w:t>
      </w:r>
    </w:p>
    <w:p w:rsidR="00123B7E" w:rsidRDefault="006B0C3C" w:rsidP="006B0C3C">
      <w:r>
        <w:t>The leaders of the G20 countries meet on Friday and Saturday in Osaka, Japan, but the most anticipated meeting is between U.S. President Donald Trump and Chinese President Xi Jinping on Saturday.</w:t>
      </w:r>
    </w:p>
    <w:p w:rsidR="00123B7E" w:rsidRDefault="006B0C3C" w:rsidP="006B0C3C">
      <w:r>
        <w:t>A trade war between the world’s two biggest economies has weighed on prices, fanning fears that slowing economic growth could dent demand for oil.</w:t>
      </w:r>
    </w:p>
    <w:p w:rsidR="00123B7E" w:rsidRDefault="006B0C3C" w:rsidP="006B0C3C">
      <w:r>
        <w:t>Trump said he hoped for productive talks with the Chinese president, but said he had not made any promises about a reprieve from escalating tariffs.</w:t>
      </w:r>
    </w:p>
    <w:p w:rsidR="00123B7E" w:rsidRDefault="006B0C3C" w:rsidP="006B0C3C">
      <w:pPr>
        <w:rPr>
          <w:rStyle w:val="StyleUnderline"/>
        </w:rPr>
      </w:pPr>
      <w:r w:rsidRPr="00123B7E">
        <w:rPr>
          <w:rStyle w:val="StyleUnderline"/>
        </w:rPr>
        <w:t>The Organization of the Petroleum Exporting Countries and some non-members including Russia, known as OPEC+, will hold meetings on July 1-2 in Vienna to decide whether to extend their supply cuts.</w:t>
      </w:r>
    </w:p>
    <w:p w:rsidR="00123B7E" w:rsidRDefault="006B0C3C" w:rsidP="006B0C3C">
      <w:r>
        <w:t xml:space="preserve">“You had a wave of selling come in advance of the OPEC and non-OPEC meeting on Monday, where it’s fully expected that they’re going to rollover production cuts,” said Andrew </w:t>
      </w:r>
      <w:proofErr w:type="spellStart"/>
      <w:r>
        <w:t>Lipow</w:t>
      </w:r>
      <w:proofErr w:type="spellEnd"/>
      <w:r>
        <w:t xml:space="preserve"> of </w:t>
      </w:r>
      <w:proofErr w:type="spellStart"/>
      <w:r>
        <w:t>Lipow</w:t>
      </w:r>
      <w:proofErr w:type="spellEnd"/>
      <w:r>
        <w:t xml:space="preserve"> Oil Associates in Houston.</w:t>
      </w:r>
    </w:p>
    <w:p w:rsidR="00123B7E" w:rsidRDefault="006B0C3C" w:rsidP="006B0C3C">
      <w:r>
        <w:t>“But ironically they’re doing that because they’re seeing the oil demand growth forecast get revised downward and that’s contributing to a sense that we remain oversupplied.”</w:t>
      </w:r>
    </w:p>
    <w:p w:rsidR="00123B7E" w:rsidRDefault="006B0C3C" w:rsidP="006B0C3C">
      <w:pPr>
        <w:rPr>
          <w:rStyle w:val="StyleUnderline"/>
        </w:rPr>
      </w:pPr>
      <w:r w:rsidRPr="00123B7E">
        <w:rPr>
          <w:rStyle w:val="StyleUnderline"/>
        </w:rPr>
        <w:t>Russia is cutting its oil output in June by slightly more than envisaged in the OPEC+ deal, RIA news agency cited Russian Energy Minister Alexander Novak as saying.</w:t>
      </w:r>
    </w:p>
    <w:p w:rsidR="00123B7E" w:rsidRDefault="006B0C3C" w:rsidP="006B0C3C">
      <w:r>
        <w:t>OPEC+ members agreed to curb oil output by 1.2 million barrels per day from Jan. 1.</w:t>
      </w:r>
    </w:p>
    <w:p w:rsidR="00123B7E" w:rsidRDefault="006B0C3C" w:rsidP="006B0C3C">
      <w:r w:rsidRPr="00123B7E">
        <w:rPr>
          <w:rStyle w:val="StyleUnderline"/>
        </w:rPr>
        <w:t>Oil prices could stall as a slowing global economy squeezes demand and U.S. crude floods the market</w:t>
      </w:r>
      <w:r>
        <w:t>, a Reuters poll of analysts found, despite an expected extension by OPEC and its allies of their output-cutting pact.</w:t>
      </w:r>
    </w:p>
    <w:p w:rsidR="00123B7E" w:rsidRDefault="006B0C3C" w:rsidP="006B0C3C">
      <w:r>
        <w:t>The survey of 42 economists and analysts forecast Brent crude would average $67.59 a barrel in 2019, down from the $68.84 estimate in May.</w:t>
      </w:r>
    </w:p>
    <w:p w:rsidR="00123B7E" w:rsidRDefault="006B0C3C" w:rsidP="006B0C3C">
      <w:pPr>
        <w:rPr>
          <w:rStyle w:val="StyleUnderline"/>
        </w:rPr>
      </w:pPr>
      <w:r w:rsidRPr="00123B7E">
        <w:rPr>
          <w:rStyle w:val="StyleUnderline"/>
        </w:rPr>
        <w:t xml:space="preserve">Tensions between the United </w:t>
      </w:r>
      <w:proofErr w:type="spellStart"/>
      <w:r w:rsidRPr="00123B7E">
        <w:rPr>
          <w:rStyle w:val="StyleUnderline"/>
        </w:rPr>
        <w:t>Sates</w:t>
      </w:r>
      <w:proofErr w:type="spellEnd"/>
      <w:r w:rsidRPr="00123B7E">
        <w:rPr>
          <w:rStyle w:val="StyleUnderline"/>
        </w:rPr>
        <w:t xml:space="preserve"> and Iran have also been keeping markets on edge.</w:t>
      </w:r>
    </w:p>
    <w:p w:rsidR="00123B7E" w:rsidRDefault="006B0C3C" w:rsidP="006B0C3C">
      <w:r>
        <w:t>A week after Trump called off air strikes on Iran at the last minute, the prospect that Tehran could soon violate its nuclear commitments has created additional diplomatic urgency to find a way out of the crisis.</w:t>
      </w:r>
    </w:p>
    <w:p w:rsidR="00123B7E" w:rsidRDefault="006B0C3C" w:rsidP="006B0C3C">
      <w:r>
        <w:t>Record U.S. crude production has also capped oil prices. U.S. crude output in April rose to a fresh monthly record, surpassing 12 million barrels per day, according to a government report on Friday.</w:t>
      </w:r>
    </w:p>
    <w:p w:rsidR="006B0C3C" w:rsidRDefault="006B0C3C" w:rsidP="006B0C3C">
      <w:r>
        <w:t>U.S. energy firms this week increased the number of oil rigs operating for a second week in a row, bringing the total count to 793, General Electric Co’s (GE.N) Baker Hughes energy services firm said in its closely followed report. RIG-OL-USA-BHI</w:t>
      </w:r>
    </w:p>
    <w:p w:rsidR="00123B7E" w:rsidRDefault="00123B7E" w:rsidP="00123B7E">
      <w:pPr>
        <w:pStyle w:val="Heading4"/>
      </w:pPr>
      <w:r>
        <w:t xml:space="preserve">Saudi Arabia would retaliate by spiking oil prices to </w:t>
      </w:r>
      <w:r>
        <w:rPr>
          <w:u w:val="single"/>
        </w:rPr>
        <w:t>$100</w:t>
      </w:r>
      <w:r w:rsidRPr="00012477">
        <w:t xml:space="preserve"> </w:t>
      </w:r>
      <w:r>
        <w:t>or more</w:t>
      </w:r>
    </w:p>
    <w:p w:rsidR="00123B7E" w:rsidRPr="00012477" w:rsidRDefault="00123B7E" w:rsidP="00123B7E">
      <w:pPr>
        <w:rPr>
          <w:rStyle w:val="Style13ptBold"/>
        </w:rPr>
      </w:pPr>
      <w:r>
        <w:rPr>
          <w:rStyle w:val="Style13ptBold"/>
        </w:rPr>
        <w:t>Rapier, The Energy Strategist Chief Investment Officer and international oil engineer expert, 18</w:t>
      </w:r>
    </w:p>
    <w:p w:rsidR="00123B7E" w:rsidRDefault="00123B7E" w:rsidP="00123B7E">
      <w:r w:rsidRPr="00012477">
        <w:t>[Robert Rapier, 10-23-2018, "Saudi Arabia Proves That Oil Is Power," Forbes, https://www.forbes.com/sites/rrapier/2018/10/24/saudi-arabia-proves-that-oil-is-power/#476bfbf042e8, accessed 6-26-2019, //CM]</w:t>
      </w:r>
    </w:p>
    <w:p w:rsidR="00123B7E" w:rsidRDefault="00123B7E" w:rsidP="00123B7E">
      <w:pPr>
        <w:rPr>
          <w:rStyle w:val="StyleUnderline"/>
        </w:rPr>
      </w:pPr>
      <w:r>
        <w:t xml:space="preserve">According to the 2018 BP Statistical Review of World Energy, in 2017 </w:t>
      </w:r>
      <w:r w:rsidRPr="00AB267F">
        <w:rPr>
          <w:rStyle w:val="StyleUnderline"/>
        </w:rPr>
        <w:t>Saudi Arabia</w:t>
      </w:r>
      <w:r>
        <w:t xml:space="preserve"> produced 12 million barrels of oil per day. That </w:t>
      </w:r>
      <w:r w:rsidRPr="00AB267F">
        <w:rPr>
          <w:rStyle w:val="StyleUnderline"/>
        </w:rPr>
        <w:t>accounted for 12.9% of the world's oil production, which is in the range of the world's two other major oil production superpowers -- Russia and the U.S.</w:t>
      </w:r>
    </w:p>
    <w:p w:rsidR="00123B7E" w:rsidRDefault="00123B7E" w:rsidP="00123B7E">
      <w:pPr>
        <w:rPr>
          <w:rStyle w:val="StyleUnderline"/>
        </w:rPr>
      </w:pPr>
      <w:r>
        <w:t xml:space="preserve">However, </w:t>
      </w:r>
      <w:r w:rsidRPr="00AB267F">
        <w:rPr>
          <w:rStyle w:val="StyleUnderline"/>
        </w:rPr>
        <w:t>there is an important distinction when it comes to Saudi Arabia. In Russia, oil production is concentrated among a dozen or so companies. In the U.S., thousands of companies acting in their own self-interest produce oil</w:t>
      </w:r>
      <w:r>
        <w:t xml:space="preserve">. But </w:t>
      </w:r>
      <w:r w:rsidRPr="00AB267F">
        <w:rPr>
          <w:rStyle w:val="StyleUnderline"/>
        </w:rPr>
        <w:t>in Saudi Arabia, all of the oil production is controlled by Saudi Aramco, the state-owned oil company and reportedly the most profitable company in the world.</w:t>
      </w:r>
    </w:p>
    <w:p w:rsidR="00123B7E" w:rsidRDefault="00123B7E" w:rsidP="00123B7E">
      <w:pPr>
        <w:rPr>
          <w:rStyle w:val="StyleUnderline"/>
        </w:rPr>
      </w:pPr>
      <w:r w:rsidRPr="00AB267F">
        <w:rPr>
          <w:rStyle w:val="StyleUnderline"/>
        </w:rPr>
        <w:t>Given</w:t>
      </w:r>
      <w:r>
        <w:t xml:space="preserve"> that </w:t>
      </w:r>
      <w:r w:rsidRPr="00AB267F">
        <w:rPr>
          <w:rStyle w:val="StyleUnderline"/>
        </w:rPr>
        <w:t xml:space="preserve">Saudi Arabia's share of oil production is </w:t>
      </w:r>
      <w:r>
        <w:t xml:space="preserve">well beyond the spare production capacity of the world's most important commodity, Saudi Arabia has incredible economic power. </w:t>
      </w:r>
      <w:r w:rsidRPr="00AB267F">
        <w:rPr>
          <w:rStyle w:val="StyleUnderline"/>
        </w:rPr>
        <w:t>All Saudi Arabia would have to do is withhold three or four million barrels of oil per day from the market, and prices would quickly rise above $100/barrel.</w:t>
      </w:r>
    </w:p>
    <w:p w:rsidR="00123B7E" w:rsidRDefault="00123B7E" w:rsidP="00123B7E">
      <w:r>
        <w:t xml:space="preserve">Some analysts have floated the idea </w:t>
      </w:r>
      <w:r w:rsidRPr="00AB267F">
        <w:rPr>
          <w:rStyle w:val="StyleUnderline"/>
        </w:rPr>
        <w:t>of oil prices getting as high as $200 or even $400/</w:t>
      </w:r>
      <w:proofErr w:type="spellStart"/>
      <w:r w:rsidRPr="00AB267F">
        <w:rPr>
          <w:rStyle w:val="StyleUnderline"/>
        </w:rPr>
        <w:t>bbl</w:t>
      </w:r>
      <w:proofErr w:type="spellEnd"/>
      <w:r w:rsidRPr="00AB267F">
        <w:rPr>
          <w:rStyle w:val="StyleUnderline"/>
        </w:rPr>
        <w:t xml:space="preserve"> in the event of a disruption in Saudi's petroleum output.</w:t>
      </w:r>
      <w:r>
        <w:t xml:space="preserve"> That may seem preposterous, but keep </w:t>
      </w:r>
      <w:r w:rsidRPr="00AB267F">
        <w:rPr>
          <w:rStyle w:val="StyleUnderline"/>
        </w:rPr>
        <w:t>in</w:t>
      </w:r>
      <w:r>
        <w:t xml:space="preserve"> mind that during the </w:t>
      </w:r>
      <w:r w:rsidRPr="00AB267F">
        <w:rPr>
          <w:rStyle w:val="StyleUnderline"/>
        </w:rPr>
        <w:t>1973 oil embargo, oil prices quadrupled in about six months</w:t>
      </w:r>
      <w:r>
        <w:t xml:space="preserve">. </w:t>
      </w:r>
      <w:r w:rsidRPr="00AB267F">
        <w:rPr>
          <w:rStyle w:val="StyleUnderline"/>
        </w:rPr>
        <w:t>Prices like that would quickly push the global economy into recessio</w:t>
      </w:r>
      <w:r>
        <w:t>n, as it helped do in 1973. That is the power Saudi Arabia holds.</w:t>
      </w:r>
    </w:p>
    <w:p w:rsidR="00123B7E" w:rsidRPr="00AB267F" w:rsidRDefault="00123B7E" w:rsidP="00123B7E">
      <w:pPr>
        <w:rPr>
          <w:rStyle w:val="StyleUnderline"/>
        </w:rPr>
      </w:pPr>
      <w:r w:rsidRPr="00AB267F">
        <w:rPr>
          <w:rStyle w:val="StyleUnderline"/>
        </w:rPr>
        <w:t>Consider the oil price movements since 2014.</w:t>
      </w:r>
      <w:r>
        <w:t xml:space="preserve"> </w:t>
      </w:r>
      <w:r w:rsidRPr="00AB267F">
        <w:rPr>
          <w:rStyle w:val="StyleUnderline"/>
        </w:rPr>
        <w:t>Oil prices plunged because Saudi Arabia sought to win market share back from the shale oil producers. So, OPEC flooded the market with oil, which sent prices down by over 70%.</w:t>
      </w:r>
    </w:p>
    <w:p w:rsidR="00123B7E" w:rsidRDefault="00123B7E" w:rsidP="00123B7E">
      <w:pPr>
        <w:rPr>
          <w:rStyle w:val="StyleUnderline"/>
        </w:rPr>
      </w:pPr>
      <w:r>
        <w:t>Then,</w:t>
      </w:r>
      <w:r w:rsidRPr="00AB267F">
        <w:t xml:space="preserve"> </w:t>
      </w:r>
      <w:r>
        <w:t xml:space="preserve">when they decided that experiment wasn't working, </w:t>
      </w:r>
      <w:r w:rsidRPr="00AB267F">
        <w:rPr>
          <w:rStyle w:val="StyleUnderline"/>
        </w:rPr>
        <w:t>Saudi Arabia convinced OPEC and Russia to cut oil production to support prices. Oil prices doubled. Just this week oil prices fell by 5% after Saudi Arabia said it would cover any supply disruptions from the sanctions on Iran's petroleum exports.</w:t>
      </w:r>
    </w:p>
    <w:p w:rsidR="00123B7E" w:rsidRDefault="00123B7E" w:rsidP="00123B7E">
      <w:pPr>
        <w:rPr>
          <w:rStyle w:val="StyleUnderline"/>
        </w:rPr>
      </w:pPr>
      <w:r w:rsidRPr="00AB267F">
        <w:rPr>
          <w:rStyle w:val="StyleUnderline"/>
        </w:rPr>
        <w:t>No other entity in the world has as much power to move the oil markets. Saudi Arabia could quickly bring the global economy to its knees.</w:t>
      </w:r>
    </w:p>
    <w:p w:rsidR="00123B7E" w:rsidRDefault="00123B7E" w:rsidP="00123B7E">
      <w:pPr>
        <w:rPr>
          <w:rStyle w:val="StyleUnderline"/>
        </w:rPr>
      </w:pPr>
      <w:r w:rsidRPr="00AB267F">
        <w:rPr>
          <w:rStyle w:val="StyleUnderline"/>
        </w:rPr>
        <w:t>Thus, as the world debates a harsh punishment for Saudi Arabia</w:t>
      </w:r>
      <w:r>
        <w:t xml:space="preserve"> over the killing of journalist Jamal Khashoggi earlier this month, </w:t>
      </w:r>
      <w:r w:rsidRPr="00AB267F">
        <w:rPr>
          <w:rStyle w:val="StyleUnderline"/>
        </w:rPr>
        <w:t>they really hold the trump card. $100 billion in potential arms sales is small potatoes considering the havoc Saudi Arabia could unleash if it decided to use oil as an economic weapon.</w:t>
      </w:r>
    </w:p>
    <w:p w:rsidR="00123B7E" w:rsidRDefault="00123B7E" w:rsidP="00123B7E">
      <w:pPr>
        <w:rPr>
          <w:rStyle w:val="StyleUnderline"/>
        </w:rPr>
      </w:pPr>
      <w:r>
        <w:t>This is just one price we pay for our dependence on oil</w:t>
      </w:r>
      <w:r w:rsidRPr="00AB267F">
        <w:rPr>
          <w:rStyle w:val="StyleUnderline"/>
        </w:rPr>
        <w:t>. Global economic security will continue to depend strongly on the cooperation of Saudi Arabia.</w:t>
      </w:r>
    </w:p>
    <w:p w:rsidR="00022DC9" w:rsidRDefault="00022DC9" w:rsidP="00022DC9">
      <w:pPr>
        <w:pStyle w:val="Heading4"/>
      </w:pPr>
      <w:r>
        <w:t>Saudi Arabia needs high oil prices to fund Vision 2030 – they’re keeping prices low now to prevent offending Washington but they’ll go buck wild post-plan to get what they need</w:t>
      </w:r>
    </w:p>
    <w:p w:rsidR="00022DC9" w:rsidRPr="00022DC9" w:rsidRDefault="00022DC9" w:rsidP="00022DC9">
      <w:pPr>
        <w:rPr>
          <w:rStyle w:val="Style13ptBold"/>
        </w:rPr>
      </w:pPr>
      <w:r>
        <w:rPr>
          <w:rStyle w:val="Style13ptBold"/>
        </w:rPr>
        <w:t>El Gamal, Reuters Chief Energy Correspondent, and Lawler, Reuters Senior Energy Correspondent 18</w:t>
      </w:r>
    </w:p>
    <w:p w:rsidR="00022DC9" w:rsidRDefault="00022DC9" w:rsidP="00022DC9">
      <w:r w:rsidRPr="00022DC9">
        <w:t>[Rania El Gamal</w:t>
      </w:r>
      <w:r>
        <w:t xml:space="preserve"> and Alex Lawler</w:t>
      </w:r>
      <w:r w:rsidRPr="00022DC9">
        <w:t>, 9-5-2018, "Saudi Arabia aims to keep crude in $70 to $80 band: sources," U.S., https://www.reuters.com/article/us-oil-opec-saudi/saudi-arabia-aims-to-keep-crude-in-70-to-80-band-sources-idUSKCN1LL07T, accessed 7-3-2019, //CM]</w:t>
      </w:r>
    </w:p>
    <w:p w:rsidR="00022DC9" w:rsidRDefault="00022DC9" w:rsidP="00022DC9">
      <w:r w:rsidRPr="00022DC9">
        <w:rPr>
          <w:rStyle w:val="StyleUnderline"/>
        </w:rPr>
        <w:t>Saudi Arabia wants oil to stay between $70 and $80 a barrel for now as the world’s biggest crude exporter strikes a balance between maximizing revenue and keeping a lid on prices until U.S. congressional elections,</w:t>
      </w:r>
      <w:r>
        <w:t xml:space="preserve"> OPEC and industry sources said.</w:t>
      </w:r>
    </w:p>
    <w:p w:rsidR="00022DC9" w:rsidRDefault="00022DC9" w:rsidP="00022DC9">
      <w:pPr>
        <w:rPr>
          <w:rStyle w:val="StyleUnderline"/>
        </w:rPr>
      </w:pPr>
      <w:r w:rsidRPr="00022DC9">
        <w:rPr>
          <w:rStyle w:val="StyleUnderline"/>
        </w:rPr>
        <w:t>After announcing the flotation of Saudi Aramco in 2016, the kingdom began pushing for higher crude prices partly to help maximize the valuation of the state oil company ahead of an initial public offering (IPO), originally scheduled for 2018.</w:t>
      </w:r>
    </w:p>
    <w:p w:rsidR="00022DC9" w:rsidRDefault="00022DC9" w:rsidP="00022DC9">
      <w:r>
        <w:t>That changed in April when U.S. President Donald Trump put public pressure on Riyadh to keep crude prices in check, wanting to stop U.S. fuel costs rising ahead of the U.S. midterm elections in November.</w:t>
      </w:r>
    </w:p>
    <w:p w:rsidR="00022DC9" w:rsidRDefault="00022DC9" w:rsidP="00022DC9">
      <w:pPr>
        <w:rPr>
          <w:rStyle w:val="StyleUnderline"/>
        </w:rPr>
      </w:pPr>
      <w:r>
        <w:t>Now, even though the IPO has been shelved</w:t>
      </w:r>
      <w:r w:rsidRPr="00022DC9">
        <w:rPr>
          <w:rStyle w:val="StyleUnderline"/>
        </w:rPr>
        <w:t>, Saudi Arabia still wants to keep oil prices as high as possible without offending Washington, the sources said. Saudi needs cash to finance a series of economic development projects.</w:t>
      </w:r>
    </w:p>
    <w:p w:rsidR="00022DC9" w:rsidRDefault="00022DC9" w:rsidP="00022DC9">
      <w:pPr>
        <w:rPr>
          <w:rStyle w:val="StyleUnderline"/>
        </w:rPr>
      </w:pPr>
      <w:r w:rsidRPr="00022DC9">
        <w:rPr>
          <w:rStyle w:val="StyleUnderline"/>
        </w:rPr>
        <w:t>OPEC and Saudi Arabia do not have an official price target and are unlikely to adopt one formally.</w:t>
      </w:r>
    </w:p>
    <w:p w:rsidR="00022DC9" w:rsidRDefault="00022DC9" w:rsidP="00022DC9">
      <w:r>
        <w:t xml:space="preserve">“The Saudis need oil at about $80 and they don’t want prices to go below $70. </w:t>
      </w:r>
      <w:r w:rsidRPr="00022DC9">
        <w:rPr>
          <w:rStyle w:val="StyleUnderline"/>
        </w:rPr>
        <w:t>They want to manage the market like this</w:t>
      </w:r>
      <w:r>
        <w:t>,” one of the sources told Reuters.</w:t>
      </w:r>
    </w:p>
    <w:p w:rsidR="00022DC9" w:rsidRDefault="00022DC9" w:rsidP="00022DC9">
      <w:pPr>
        <w:rPr>
          <w:rStyle w:val="StyleUnderline"/>
        </w:rPr>
      </w:pPr>
      <w:r w:rsidRPr="00022DC9">
        <w:rPr>
          <w:rStyle w:val="StyleUnderline"/>
        </w:rPr>
        <w:t>“They need cash. They have plans and reforms and now the IPO is delayed. But they don’t want anyone else talking about oil prices now. It’s all because of Trump,” the source said.</w:t>
      </w:r>
    </w:p>
    <w:p w:rsidR="00022DC9" w:rsidRDefault="00022DC9" w:rsidP="00022DC9">
      <w:pPr>
        <w:rPr>
          <w:rStyle w:val="StyleUnderline"/>
        </w:rPr>
      </w:pPr>
      <w:r w:rsidRPr="00022DC9">
        <w:rPr>
          <w:rStyle w:val="StyleUnderline"/>
        </w:rPr>
        <w:t>An informal target of $70 to $80 raises the prospect of Saudi Arabia making regular tweaks to its output to influence the cost of crude as the market responds to other factors affecting global supply and demand.</w:t>
      </w:r>
    </w:p>
    <w:p w:rsidR="00022DC9" w:rsidRDefault="00022DC9" w:rsidP="00022DC9">
      <w:r>
        <w:t>One industry source said it may have done precisely that last week.</w:t>
      </w:r>
    </w:p>
    <w:p w:rsidR="00022DC9" w:rsidRDefault="00022DC9" w:rsidP="00022DC9">
      <w:r>
        <w:t>With Brent heading toward $80 a barrel, Saudi Arabia told the market about an increase in its production last month sooner than it would have usually released such information, the source, who follows Saudi output policy, said.</w:t>
      </w:r>
    </w:p>
    <w:p w:rsidR="00022DC9" w:rsidRDefault="00022DC9" w:rsidP="00022DC9">
      <w:r>
        <w:t>“</w:t>
      </w:r>
      <w:r w:rsidRPr="00022DC9">
        <w:rPr>
          <w:rStyle w:val="StyleUnderline"/>
        </w:rPr>
        <w:t>The Saudis will probably put a few more dampening signals out, given where prices have gone,” the industry source said</w:t>
      </w:r>
      <w:r>
        <w:t>.</w:t>
      </w:r>
    </w:p>
    <w:p w:rsidR="00022DC9" w:rsidRDefault="00022DC9" w:rsidP="00022DC9">
      <w:r>
        <w:t>OPEC U-TURN</w:t>
      </w:r>
    </w:p>
    <w:p w:rsidR="00022DC9" w:rsidRDefault="00022DC9" w:rsidP="00022DC9">
      <w:r>
        <w:t>The aspiration for $70 to $80 is similar to that of other producers within the Organization of the Petroleum Exporting Countries. Algeria, for example, says it sees $75 as fair.</w:t>
      </w:r>
    </w:p>
    <w:p w:rsidR="00022DC9" w:rsidRDefault="00022DC9" w:rsidP="00022DC9">
      <w:r>
        <w:t>“Everybody has been talking about these kinds of numbers,” said an OPEC delegate from outside the Gulf.</w:t>
      </w:r>
    </w:p>
    <w:p w:rsidR="00022DC9" w:rsidRDefault="00022DC9" w:rsidP="00022DC9">
      <w:pPr>
        <w:rPr>
          <w:rStyle w:val="StyleUnderline"/>
        </w:rPr>
      </w:pPr>
      <w:r w:rsidRPr="00022DC9">
        <w:rPr>
          <w:rStyle w:val="StyleUnderline"/>
        </w:rPr>
        <w:t>Brent crude has fluctuated between $70 and $80 since April 10. After hitting $70.30 on Aug. 15 the oil price has climbed steadily to touch $79.72 on Tuesday.</w:t>
      </w:r>
    </w:p>
    <w:p w:rsidR="00022DC9" w:rsidRDefault="00022DC9" w:rsidP="00022DC9">
      <w:pPr>
        <w:rPr>
          <w:rStyle w:val="StyleUnderline"/>
        </w:rPr>
      </w:pPr>
      <w:r w:rsidRPr="00022DC9">
        <w:rPr>
          <w:rStyle w:val="StyleUnderline"/>
        </w:rPr>
        <w:t>Earlier this year, Riyadh hoped to see oil prices above $80 and was ready to continue with a supply cut pact until the end of 2018, only to make a U-turn after Trump called on OPEC in April to boost supplies.</w:t>
      </w:r>
    </w:p>
    <w:p w:rsidR="00022DC9" w:rsidRPr="00022DC9" w:rsidRDefault="00022DC9" w:rsidP="00022DC9">
      <w:pPr>
        <w:rPr>
          <w:rStyle w:val="StyleUnderline"/>
        </w:rPr>
      </w:pPr>
      <w:r w:rsidRPr="00022DC9">
        <w:rPr>
          <w:rStyle w:val="StyleUnderline"/>
        </w:rPr>
        <w:t>Riyadh has long been a close Washington ally. But ever since Trump became president in 2017, Saudi Arabia has become even more sensitive to U.S. requests and both countries have coordinated policy more closely than under Trump’s predecessor.</w:t>
      </w:r>
    </w:p>
    <w:p w:rsidR="00123B7E" w:rsidRDefault="00123B7E" w:rsidP="00123B7E">
      <w:pPr>
        <w:pStyle w:val="Heading4"/>
      </w:pPr>
      <w:r>
        <w:t>Vision 2030 causes Saudi state collapse – turns Iran and prevents Middle East wars, terror, econ collapse</w:t>
      </w:r>
    </w:p>
    <w:p w:rsidR="00123B7E" w:rsidRPr="00846E0C" w:rsidRDefault="00123B7E" w:rsidP="00123B7E">
      <w:pPr>
        <w:rPr>
          <w:rStyle w:val="Style13ptBold"/>
        </w:rPr>
      </w:pPr>
      <w:proofErr w:type="spellStart"/>
      <w:r>
        <w:rPr>
          <w:rStyle w:val="Style13ptBold"/>
        </w:rPr>
        <w:t>Karasik</w:t>
      </w:r>
      <w:proofErr w:type="spellEnd"/>
      <w:r>
        <w:rPr>
          <w:rStyle w:val="Style13ptBold"/>
        </w:rPr>
        <w:t xml:space="preserve">, Gulf State Analytics Senior Advisor, and </w:t>
      </w:r>
      <w:proofErr w:type="spellStart"/>
      <w:r>
        <w:rPr>
          <w:rStyle w:val="Style13ptBold"/>
        </w:rPr>
        <w:t>Cozza</w:t>
      </w:r>
      <w:proofErr w:type="spellEnd"/>
      <w:r>
        <w:rPr>
          <w:rStyle w:val="Style13ptBold"/>
        </w:rPr>
        <w:t>, Gulf State Analytics contributor, 15</w:t>
      </w:r>
    </w:p>
    <w:p w:rsidR="00123B7E" w:rsidRDefault="00123B7E" w:rsidP="00123B7E">
      <w:r w:rsidRPr="00614108">
        <w:t>[</w:t>
      </w:r>
      <w:r>
        <w:t xml:space="preserve">Theodore </w:t>
      </w:r>
      <w:proofErr w:type="spellStart"/>
      <w:r>
        <w:t>Karasik</w:t>
      </w:r>
      <w:proofErr w:type="spellEnd"/>
      <w:r>
        <w:t xml:space="preserve"> (</w:t>
      </w:r>
      <w:proofErr w:type="spellStart"/>
      <w:r>
        <w:t>fmr</w:t>
      </w:r>
      <w:proofErr w:type="spellEnd"/>
      <w:r>
        <w:t xml:space="preserve"> senior political scientist in the International Policy and Security Group at RAND) and Joseph </w:t>
      </w:r>
      <w:proofErr w:type="spellStart"/>
      <w:r>
        <w:t>Cozza</w:t>
      </w:r>
      <w:proofErr w:type="spellEnd"/>
      <w:r w:rsidRPr="00614108">
        <w:t xml:space="preserve">, 7-22-2015, "What If Saudi Arabia Collapses?," </w:t>
      </w:r>
      <w:proofErr w:type="spellStart"/>
      <w:r w:rsidRPr="00614108">
        <w:t>LobeLog</w:t>
      </w:r>
      <w:proofErr w:type="spellEnd"/>
      <w:r w:rsidRPr="00614108">
        <w:t>, https://lobelog.com/what-if-the-state-of-saudi-arabia-collapses/, accessed 6-30-2019, //CM]</w:t>
      </w:r>
    </w:p>
    <w:p w:rsidR="00123B7E" w:rsidRDefault="00123B7E" w:rsidP="00123B7E">
      <w:pPr>
        <w:rPr>
          <w:rStyle w:val="StyleUnderline"/>
        </w:rPr>
      </w:pPr>
      <w:r w:rsidRPr="00846E0C">
        <w:rPr>
          <w:rStyle w:val="StyleUnderline"/>
        </w:rPr>
        <w:t>The Saudis are entering a period of immense uncertainty as the kingdom moves forward with</w:t>
      </w:r>
      <w:r>
        <w:t xml:space="preserve"> the National Transformation Plan (NTP) and </w:t>
      </w:r>
      <w:r w:rsidRPr="00846E0C">
        <w:rPr>
          <w:rStyle w:val="StyleUnderline"/>
        </w:rPr>
        <w:t>Vision 2030</w:t>
      </w:r>
      <w:r>
        <w:t xml:space="preserve"> announced by Deputy Crown Prince Mohammed bin Salman (MBS) in April. </w:t>
      </w:r>
      <w:r w:rsidRPr="00846E0C">
        <w:rPr>
          <w:rStyle w:val="StyleUnderline"/>
        </w:rPr>
        <w:t>Vision 2030 aims to streamline the bloated state bureaucracy, increase private sector investment, and curb youth unemployment in order to end the kingdom’s dependency on oil.</w:t>
      </w:r>
    </w:p>
    <w:p w:rsidR="00123B7E" w:rsidRDefault="00123B7E" w:rsidP="00123B7E">
      <w:r>
        <w:t>The NTP and Vision 2030 could make Saudi society more vibrant and sustainable. Or they could undermine the kingdom’s relative stability and create devastating consequences for the greater Middle East region, as well as global energy and financial markets.</w:t>
      </w:r>
    </w:p>
    <w:p w:rsidR="00123B7E" w:rsidRDefault="00123B7E" w:rsidP="00123B7E">
      <w:pPr>
        <w:rPr>
          <w:rStyle w:val="StyleUnderline"/>
        </w:rPr>
      </w:pPr>
      <w:r>
        <w:t>Although many Arab states faced mounting protests and calls for political liberalization during 2011’s Arab Spring, Saudi Arabia maintained relative peace and stability. However</w:t>
      </w:r>
      <w:r w:rsidRPr="00846E0C">
        <w:rPr>
          <w:rStyle w:val="StyleUnderline"/>
        </w:rPr>
        <w:t>, changes to the kingdom’s socio-economic system could lay the groundwork for similar dissent by sparking demands for social and political reforms while undermining Saudi cohesion.</w:t>
      </w:r>
    </w:p>
    <w:p w:rsidR="00123B7E" w:rsidRDefault="00123B7E" w:rsidP="00123B7E">
      <w:r>
        <w:t>The Conditions for Collapse</w:t>
      </w:r>
    </w:p>
    <w:p w:rsidR="00123B7E" w:rsidRDefault="00123B7E" w:rsidP="00123B7E">
      <w:r w:rsidRPr="00846E0C">
        <w:rPr>
          <w:rStyle w:val="StyleUnderline"/>
        </w:rPr>
        <w:t>To reduce Saudi Arabia’s budget deficit, Vision 2030 calls for a phased reduction of the subsidies offered to Saudi nationals and promises to increase private sector employment.</w:t>
      </w:r>
      <w:r>
        <w:t xml:space="preserve"> If economic growth and job creation fail to meet expectations, </w:t>
      </w:r>
      <w:r w:rsidRPr="00846E0C">
        <w:rPr>
          <w:rStyle w:val="StyleUnderline"/>
        </w:rPr>
        <w:t>discontent could catalyze demands for liberal political reforms that will require serious input from the kingdom’s clerics.</w:t>
      </w:r>
      <w:r>
        <w:t xml:space="preserve"> Saudi </w:t>
      </w:r>
      <w:proofErr w:type="spellStart"/>
      <w:r>
        <w:t>Oger’s</w:t>
      </w:r>
      <w:proofErr w:type="spellEnd"/>
      <w:r>
        <w:t xml:space="preserve"> bankruptcy and expat layoffs may be a sign of labor shedding that is required system wide. According to Saudi economist </w:t>
      </w:r>
      <w:proofErr w:type="spellStart"/>
      <w:r>
        <w:t>Fadl</w:t>
      </w:r>
      <w:proofErr w:type="spellEnd"/>
      <w:r>
        <w:t xml:space="preserve"> al-</w:t>
      </w:r>
      <w:proofErr w:type="spellStart"/>
      <w:r>
        <w:t>Boainain</w:t>
      </w:r>
      <w:proofErr w:type="spellEnd"/>
      <w:r>
        <w:t>, “declining corporate profitability has made the foreign workforce a target for managements seeking to cut fixed financial obligations.” In January, a Saudi businessman speculated that by the end of 2016 one million expats may leave the country given the financial squeeze stemming from plunging oil prices.</w:t>
      </w:r>
    </w:p>
    <w:p w:rsidR="00123B7E" w:rsidRDefault="00123B7E" w:rsidP="00123B7E">
      <w:r>
        <w:t>However, successful implementation could also trigger demands for greater reform from a rising capital class that is less economically dependent on the state.</w:t>
      </w:r>
    </w:p>
    <w:p w:rsidR="00123B7E" w:rsidRDefault="00123B7E" w:rsidP="00123B7E">
      <w:pPr>
        <w:rPr>
          <w:rStyle w:val="StyleUnderline"/>
        </w:rPr>
      </w:pPr>
      <w:r>
        <w:t xml:space="preserve">Politically disenfranchised foreign nationals, the majority of Saudi Arabia’s working class, and marginalized Shi’ites in the Eastern Province would likely echo these demands. Shi’ites, who have historically faced a great deal of discrimination and extreme poverty, have a history of anti-Al Saud activism. Ultimately, </w:t>
      </w:r>
      <w:r w:rsidRPr="00846E0C">
        <w:rPr>
          <w:rStyle w:val="StyleUnderline"/>
        </w:rPr>
        <w:t>calls for reform could ignite passionate anti-government protests, leading to uprisings that could at least create instability even if not triggering its collapse. To regain control, the regime would deploy the Saudi Arabia National Guard (SANG), comprised of tribal forces loyal to the monarchy. There is a key question that Gulf Cooperation Council (GCC) observers are asking: If the Al Saud rulers turn to SANG to maintain their ruler, where will other power ministries, like the Ministry of Interior and its army of police forces, fit in this scenario?</w:t>
      </w:r>
    </w:p>
    <w:p w:rsidR="00123B7E" w:rsidRPr="00A77554" w:rsidRDefault="00123B7E" w:rsidP="00123B7E">
      <w:pPr>
        <w:rPr>
          <w:rStyle w:val="StyleUnderline"/>
        </w:rPr>
      </w:pPr>
      <w:r>
        <w:t xml:space="preserve">In addition, </w:t>
      </w:r>
      <w:r w:rsidRPr="00A77554">
        <w:rPr>
          <w:rStyle w:val="StyleUnderline"/>
        </w:rPr>
        <w:t xml:space="preserve">Vision 2030’s bureaucratic, social, and economic reforms could also alienate key elites. The kingdom has used bureaucratic appointments to ensure support from competing tribal and familial factions. </w:t>
      </w:r>
      <w:r>
        <w:t xml:space="preserve">Consolidating or replacing these elites with technocrats would remove their incentive to support the government in the event of a significant threat. </w:t>
      </w:r>
      <w:r w:rsidRPr="00A77554">
        <w:t>Altering the line of succession to promote MBS, as has been suggested,</w:t>
      </w:r>
      <w:r w:rsidRPr="00A77554">
        <w:rPr>
          <w:rStyle w:val="StyleUnderline"/>
        </w:rPr>
        <w:t xml:space="preserve"> could engender further resentment and open hostility within the royal family.</w:t>
      </w:r>
      <w:r>
        <w:t xml:space="preserve"> The older generation of Al Saud leaders do not like bowing down before a young prince. </w:t>
      </w:r>
      <w:r w:rsidRPr="00A77554">
        <w:rPr>
          <w:rStyle w:val="StyleUnderline"/>
        </w:rPr>
        <w:t>The possibility of greater social reforms could also alienate the powerful religious establishment that dominates Saudi society.</w:t>
      </w:r>
    </w:p>
    <w:p w:rsidR="00123B7E" w:rsidRDefault="00123B7E" w:rsidP="00123B7E">
      <w:pPr>
        <w:rPr>
          <w:rStyle w:val="StyleUnderline"/>
        </w:rPr>
      </w:pPr>
      <w:r w:rsidRPr="00846E0C">
        <w:rPr>
          <w:rStyle w:val="StyleUnderline"/>
        </w:rPr>
        <w:t>Vision 2030’s plan to open Saudi Aramco, the nation’s state-owned oil conglomerate, to public investment would also necessitate more transparency within the secretive company, which could expose high-level corruption and elite manipulation, further undermining the public’s trust in critical state elites and institutions.</w:t>
      </w:r>
      <w:r>
        <w:t xml:space="preserve"> </w:t>
      </w:r>
      <w:r w:rsidRPr="00846E0C">
        <w:rPr>
          <w:rStyle w:val="StyleUnderline"/>
        </w:rPr>
        <w:t>“Assessment of Aramco’s value by public markets might require the disclosure of any relevant audits of Saudi oil fields, which rumors suggest may have been conducted quite recently in secret”</w:t>
      </w:r>
      <w:r>
        <w:t xml:space="preserve">, wrote Perry </w:t>
      </w:r>
      <w:proofErr w:type="spellStart"/>
      <w:r>
        <w:t>Cammack</w:t>
      </w:r>
      <w:proofErr w:type="spellEnd"/>
      <w:r>
        <w:t xml:space="preserve">, an associate in the Middle East Program at the Carnegie Endowment for International Peace. </w:t>
      </w:r>
      <w:r w:rsidRPr="00846E0C">
        <w:rPr>
          <w:rStyle w:val="StyleUnderline"/>
        </w:rPr>
        <w:t>“An IPO would require the company to show a level of transparency unprecedented in its history, and frankly, just as unprecedented for the ruling family.”</w:t>
      </w:r>
    </w:p>
    <w:p w:rsidR="00123B7E" w:rsidRDefault="00123B7E" w:rsidP="00123B7E">
      <w:r w:rsidRPr="00846E0C">
        <w:rPr>
          <w:rStyle w:val="StyleUnderline"/>
        </w:rPr>
        <w:t>In the event of contentious anti-government uprisings, the monarchy would feel pressured to offer change.</w:t>
      </w:r>
      <w:r>
        <w:t xml:space="preserve"> The most likely scenario would be the promotion of MBS, a reformer with a great deal of youth support. </w:t>
      </w:r>
      <w:r w:rsidRPr="00846E0C">
        <w:rPr>
          <w:rStyle w:val="StyleUnderline"/>
        </w:rPr>
        <w:t>This promotion is unlikely to quell elite resentment and could further inflame tensions among the monarchy, rival family members, and the religious establishment.</w:t>
      </w:r>
      <w:r>
        <w:t xml:space="preserve"> If MBS offers liberal reforms, he would likely lose the support of the ultra-conservative Wahhabi clerics. Yet if he fails to provide reforms, resistance to the Saudi rulers could grow based on regionalism and tribalism in the Hijaz, Nejd, or the Eastern Province. Neither scenario bodes well for the monarchy. Though he has a loyal following in the military, MBS’s military excursion in Yemen has received substantial criticism, creating the conditions for a coup if destabilization escalates under his stewardship.</w:t>
      </w:r>
    </w:p>
    <w:p w:rsidR="00123B7E" w:rsidRDefault="00123B7E" w:rsidP="00123B7E">
      <w:pPr>
        <w:rPr>
          <w:rStyle w:val="StyleUnderline"/>
        </w:rPr>
      </w:pPr>
      <w:r w:rsidRPr="00846E0C">
        <w:rPr>
          <w:rStyle w:val="StyleUnderline"/>
        </w:rPr>
        <w:t>Hostile elites with competing clientele bases would see state collapse as an opening for greater power</w:t>
      </w:r>
      <w:r>
        <w:t xml:space="preserve">. </w:t>
      </w:r>
      <w:r w:rsidRPr="00846E0C">
        <w:rPr>
          <w:rStyle w:val="StyleUnderline"/>
        </w:rPr>
        <w:t>Since the kingdom’s unification in 1932, an overarching Saudi identity has been elusive. Saudi nationalism is a new concept. The state has been united by the cooptation of elites and the promotion of Wahhabi ideology, which while popular in the Nejd heartland faces rejection from the country’s Shi’ite minority. Not all Saudi Sunnis, meanwhile, practice this branch of Sunni Islam.</w:t>
      </w:r>
    </w:p>
    <w:p w:rsidR="00123B7E" w:rsidRDefault="00123B7E" w:rsidP="00123B7E">
      <w:pPr>
        <w:rPr>
          <w:rStyle w:val="StyleUnderline"/>
        </w:rPr>
      </w:pPr>
      <w:r>
        <w:t xml:space="preserve">With an embattled central state, many </w:t>
      </w:r>
      <w:r w:rsidRPr="00846E0C">
        <w:rPr>
          <w:rStyle w:val="StyleUnderline"/>
        </w:rPr>
        <w:t>tribal elites would strive to carve out autonomous regions, restore their pre-unification authority, and potentially dissolve the modern Saudi state. To exert their power, these tribal leaders would draw defections from tribal kin in the armed forces. Disaffected royal family members with their own loyal bases of support could also openly challenge King Salman’s successor (whoever that will be) if instability persists.</w:t>
      </w:r>
    </w:p>
    <w:p w:rsidR="00123B7E" w:rsidRDefault="00123B7E" w:rsidP="00123B7E">
      <w:pPr>
        <w:rPr>
          <w:rStyle w:val="StyleUnderline"/>
        </w:rPr>
      </w:pPr>
      <w:r w:rsidRPr="00846E0C">
        <w:rPr>
          <w:rStyle w:val="StyleUnderline"/>
        </w:rPr>
        <w:t>In the face of significant social upheaval, elite abandonment, and military defection, the SANG could not realistically prevent the state from sliding into civil war and collapse. GCC states are aware of this scenario and operational plans to contain this potential implosion are already under consideration.</w:t>
      </w:r>
    </w:p>
    <w:p w:rsidR="00123B7E" w:rsidRDefault="00123B7E" w:rsidP="00123B7E">
      <w:r>
        <w:t>Consequences for Region and the World</w:t>
      </w:r>
    </w:p>
    <w:p w:rsidR="00123B7E" w:rsidRDefault="00123B7E" w:rsidP="00123B7E">
      <w:r w:rsidRPr="00846E0C">
        <w:rPr>
          <w:rStyle w:val="StyleUnderline"/>
        </w:rPr>
        <w:t>The collapse of the Saudi state would have grave implications for the region and the world</w:t>
      </w:r>
      <w:r>
        <w:t xml:space="preserve">. As illustrated by Libya, Syria, and Yemen, state collapse </w:t>
      </w:r>
      <w:r w:rsidRPr="00846E0C">
        <w:rPr>
          <w:rStyle w:val="StyleUnderline"/>
        </w:rPr>
        <w:t>creates a vacuum for radical jihadist groups to claim new territory</w:t>
      </w:r>
      <w:r>
        <w:t xml:space="preserve">. Currently, </w:t>
      </w:r>
      <w:r w:rsidRPr="00846E0C">
        <w:rPr>
          <w:rStyle w:val="StyleUnderline"/>
        </w:rPr>
        <w:t>al-Qaeda</w:t>
      </w:r>
      <w:r>
        <w:t xml:space="preserve"> in the Arabian Peninsula (AQAP) </w:t>
      </w:r>
      <w:r w:rsidRPr="00846E0C">
        <w:rPr>
          <w:rStyle w:val="StyleUnderline"/>
        </w:rPr>
        <w:t xml:space="preserve">is pushing against the Saudi border with Yemen and </w:t>
      </w:r>
      <w:r w:rsidRPr="00846E0C">
        <w:t>the Islamic State</w:t>
      </w:r>
      <w:r>
        <w:t xml:space="preserve"> (</w:t>
      </w:r>
      <w:r w:rsidRPr="00846E0C">
        <w:rPr>
          <w:rStyle w:val="StyleUnderline"/>
        </w:rPr>
        <w:t>ISIS</w:t>
      </w:r>
      <w:r>
        <w:t xml:space="preserve"> or IS) in Iraq and Syria </w:t>
      </w:r>
      <w:r w:rsidRPr="00846E0C">
        <w:rPr>
          <w:rStyle w:val="StyleUnderline"/>
        </w:rPr>
        <w:t>poses a constant threat to the kingdom’s north</w:t>
      </w:r>
      <w:r>
        <w:t>. Thus</w:t>
      </w:r>
      <w:r w:rsidRPr="00846E0C">
        <w:rPr>
          <w:rStyle w:val="StyleUnderline"/>
        </w:rPr>
        <w:t>, civil war, instability, and high levels of sectarian tension would likely be fertile ground for these groups to grow and expand their control, threaten the holy sites, and perpetuate regional instability</w:t>
      </w:r>
      <w:r>
        <w:t>. Washington’s national security establishment has expressed concerns about turmoil escalating in Saudi Arabia if MBS’s reform agenda fails to achieve its objectives. Some see the kingdom at a crossroads and fear that the kingdom’s collapse would benefit the Islamic State. Regarding MBS possibly becoming the next king, one anonymous Saudi expert told NBC News, “It’s him or it’s ISIS.”</w:t>
      </w:r>
    </w:p>
    <w:p w:rsidR="00123B7E" w:rsidRDefault="00123B7E" w:rsidP="00123B7E">
      <w:r>
        <w:t xml:space="preserve">The July 4 attacks in three Saudi cities (Medina, Jeddah, and Qatif) underscored the significance of the militant Salafist-Jihadist threat not only to the country’s security but also Al Saud’s prestige and Islamic legitimacy as the Custodian of the Two Holy Mosques. The intended attack by IS adherents on the Prophet’s Mosque during the end of Ramadan signals the Islamic State’s intent to usurp the Al Saud much as the apocalyptic leader </w:t>
      </w:r>
      <w:proofErr w:type="spellStart"/>
      <w:r>
        <w:t>Juhayman</w:t>
      </w:r>
      <w:proofErr w:type="spellEnd"/>
      <w:r>
        <w:t xml:space="preserve"> al-</w:t>
      </w:r>
      <w:proofErr w:type="spellStart"/>
      <w:r>
        <w:t>Otaybi</w:t>
      </w:r>
      <w:proofErr w:type="spellEnd"/>
      <w:r>
        <w:t xml:space="preserve"> did when he seized the Grand Mosque in 1979. “This attack has made it very clear that ISIS does not seem to believe in any moral red lines whatsoever,” said Fahad </w:t>
      </w:r>
      <w:proofErr w:type="spellStart"/>
      <w:r>
        <w:t>Nazer</w:t>
      </w:r>
      <w:proofErr w:type="spellEnd"/>
      <w:r>
        <w:t>, a leading expert on Saudi Arabia. “Even al-Qaeda, which is certainly brutal in its own right, has never targeted Muslims in their houses of worship. ISIS has done that repeatedly.”</w:t>
      </w:r>
    </w:p>
    <w:p w:rsidR="00123B7E" w:rsidRDefault="00123B7E" w:rsidP="00123B7E">
      <w:r w:rsidRPr="00846E0C">
        <w:rPr>
          <w:rStyle w:val="StyleUnderline"/>
        </w:rPr>
        <w:t>A civil war in the Arabian Peninsula would also challenge long-standing alliances. Instability</w:t>
      </w:r>
      <w:r>
        <w:t xml:space="preserve">, </w:t>
      </w:r>
      <w:r w:rsidRPr="00846E0C">
        <w:rPr>
          <w:rStyle w:val="StyleUnderline"/>
        </w:rPr>
        <w:t>the threat to the holy cities, and the possibility of jihadist gains would encourage states with high stakes</w:t>
      </w:r>
      <w:r>
        <w:t xml:space="preserve"> (</w:t>
      </w:r>
      <w:r w:rsidRPr="00846E0C">
        <w:rPr>
          <w:rStyle w:val="StyleUnderline"/>
        </w:rPr>
        <w:t>Egypt, Jordan, Iran, Pakistan, U.S., etc</w:t>
      </w:r>
      <w:r>
        <w:t>.)</w:t>
      </w:r>
      <w:r w:rsidRPr="00846E0C">
        <w:rPr>
          <w:rStyle w:val="StyleUnderline"/>
        </w:rPr>
        <w:t xml:space="preserve"> to react</w:t>
      </w:r>
      <w:r>
        <w:t xml:space="preserve">. In fact, </w:t>
      </w:r>
      <w:r w:rsidRPr="00846E0C">
        <w:rPr>
          <w:rStyle w:val="StyleUnderline"/>
        </w:rPr>
        <w:t>UAE officials have even made contingency plans for a potential state collapse in Saudi Arabia</w:t>
      </w:r>
      <w:r>
        <w:t>, a risk which none of the kingdom’s neighbors can afford to ignore</w:t>
      </w:r>
      <w:r w:rsidRPr="00846E0C">
        <w:rPr>
          <w:rStyle w:val="StyleUnderline"/>
        </w:rPr>
        <w:t>. These states would certainly move to secure the holy sites and combat terror cells, but solving the civil war would be a massive challenge</w:t>
      </w:r>
      <w:r>
        <w:t>. There would be considerable pressure to support the Saud family, but supporting the Wahhabi religious establishment over a reform movement would cause domestic complications in some of these countries that resent the kingdom’s influence across the region.</w:t>
      </w:r>
    </w:p>
    <w:p w:rsidR="00123B7E" w:rsidRDefault="00123B7E" w:rsidP="00123B7E">
      <w:pPr>
        <w:rPr>
          <w:rStyle w:val="StyleUnderline"/>
        </w:rPr>
      </w:pPr>
      <w:r w:rsidRPr="00846E0C">
        <w:rPr>
          <w:rStyle w:val="StyleUnderline"/>
        </w:rPr>
        <w:t>Pakistan</w:t>
      </w:r>
      <w:r>
        <w:t xml:space="preserve">, which has a “special bilateral relationship” with Saudi Arabia obligating their military to defend Mecca and Medina and protect Saudi Arabia’s territorial integrity, </w:t>
      </w:r>
      <w:r w:rsidRPr="00846E0C">
        <w:rPr>
          <w:rStyle w:val="StyleUnderline"/>
        </w:rPr>
        <w:t>would face the most pressure to intervene militarily on behalf of the Saud government should turmoil intensify</w:t>
      </w:r>
      <w:r>
        <w:t xml:space="preserve">. </w:t>
      </w:r>
      <w:r w:rsidRPr="00846E0C">
        <w:rPr>
          <w:rStyle w:val="StyleUnderline"/>
        </w:rPr>
        <w:t>The two nations have a long history of military and security cooperation</w:t>
      </w:r>
      <w:r>
        <w:t xml:space="preserve">, and </w:t>
      </w:r>
      <w:r w:rsidRPr="00846E0C">
        <w:rPr>
          <w:rStyle w:val="StyleUnderline"/>
        </w:rPr>
        <w:t>there is little doubt that Pakistan would act to protect the Al Saud rulers</w:t>
      </w:r>
      <w:r>
        <w:t xml:space="preserve">. In addition, </w:t>
      </w:r>
      <w:r w:rsidRPr="00846E0C">
        <w:rPr>
          <w:rStyle w:val="StyleUnderline"/>
        </w:rPr>
        <w:t>the Egyptian military is present in the northern border areas of Saudi Arabia helping to augment Pakistani forces supporting SANG and the Saudi border guard.</w:t>
      </w:r>
    </w:p>
    <w:p w:rsidR="00123B7E" w:rsidRDefault="00123B7E" w:rsidP="00123B7E">
      <w:r>
        <w:t>Iran and Oil</w:t>
      </w:r>
    </w:p>
    <w:p w:rsidR="00123B7E" w:rsidRDefault="00123B7E" w:rsidP="00123B7E">
      <w:pPr>
        <w:rPr>
          <w:rStyle w:val="StyleUnderline"/>
        </w:rPr>
      </w:pPr>
      <w:r w:rsidRPr="00846E0C">
        <w:rPr>
          <w:rStyle w:val="StyleUnderline"/>
        </w:rPr>
        <w:t>The geopolitical tsunami that would result from Saudi Arabia’s collapse would have enormous consequences regarding Iranian influence across the region.</w:t>
      </w:r>
      <w:r>
        <w:t xml:space="preserve"> From Iraq to Lebanon, and from Yemen to Syria, </w:t>
      </w:r>
      <w:r w:rsidRPr="00846E0C">
        <w:rPr>
          <w:rStyle w:val="StyleUnderline"/>
        </w:rPr>
        <w:t>the struggle on the part of hardline Sunni Islamists to counter Shi’ism and Iran’s reach would enter a new phase should Saudi Arabia cease to exist as a unified nation-state.</w:t>
      </w:r>
      <w:r>
        <w:t xml:space="preserve"> </w:t>
      </w:r>
      <w:r w:rsidRPr="00846E0C">
        <w:rPr>
          <w:rStyle w:val="StyleUnderline"/>
        </w:rPr>
        <w:t>It is not entirely clear how Iran would react to state-collapse in Saudi Arabia, especially considering instability in the region would present a security risk to shipping and trade in the Persian Gulf.</w:t>
      </w:r>
      <w:r>
        <w:t xml:space="preserve"> Although </w:t>
      </w:r>
      <w:r w:rsidRPr="00846E0C">
        <w:rPr>
          <w:rStyle w:val="StyleUnderline"/>
        </w:rPr>
        <w:t>Iran would likely avoid direct involvement in a conflict in the Arabian Peninsula, it would certainly attempt to capitalize on a regional power vacuum created by a diminished Saudi Arabia by consolidating its political and military influence in Yemen, Iraq, Syria, Eastern Saudi Arabia, and, if instability spreads, Shi’ite-majority Bahrain. Diminished oil output by its regional rival would also increase demand for Iranian oil, boosting their economy.</w:t>
      </w:r>
      <w:r>
        <w:t xml:space="preserve"> There is also no clear Sunni successor state to check Iran’s regional influence. </w:t>
      </w:r>
      <w:r w:rsidRPr="00846E0C">
        <w:rPr>
          <w:rStyle w:val="StyleUnderline"/>
        </w:rPr>
        <w:t>Egypt’s economy is too weak, and Jordan is surrounded on all sides by instability.</w:t>
      </w:r>
    </w:p>
    <w:p w:rsidR="00123B7E" w:rsidRDefault="00123B7E" w:rsidP="00123B7E">
      <w:pPr>
        <w:rPr>
          <w:rStyle w:val="StyleUnderline"/>
        </w:rPr>
      </w:pPr>
      <w:r>
        <w:t xml:space="preserve">Finally, </w:t>
      </w:r>
      <w:r w:rsidRPr="00846E0C">
        <w:rPr>
          <w:rStyle w:val="StyleUnderline"/>
        </w:rPr>
        <w:t>Saudi Arabia as a failed state would send international markets into free fall. State collapse in Saudi Arabia would halt oil production, significantly increasing the price of oil and dramatically weakening global economies.</w:t>
      </w:r>
      <w:r>
        <w:t xml:space="preserve"> </w:t>
      </w:r>
      <w:r w:rsidRPr="00846E0C">
        <w:rPr>
          <w:rStyle w:val="StyleUnderline"/>
        </w:rPr>
        <w:t>Such an increase would spark a severe global economic crisis</w:t>
      </w:r>
      <w:r>
        <w:t xml:space="preserve">. The longer Saudi Arabia is destabilized, the more difficult it would be for the world to pull out of the crisis and recover. </w:t>
      </w:r>
      <w:r w:rsidRPr="00846E0C">
        <w:rPr>
          <w:rStyle w:val="StyleUnderline"/>
        </w:rPr>
        <w:t>The socio-political ramifications of such an economic shock could be catastrophic and disastrous for both the region and the world. If the government faces large-scale demonstrations calling for social and political liberalization while facing tribal, familial, and religious elite abandonment, the result could be instability, civil war, and/or state collapse.</w:t>
      </w:r>
    </w:p>
    <w:p w:rsidR="00123B7E" w:rsidRPr="00614108" w:rsidRDefault="00123B7E" w:rsidP="00123B7E">
      <w:r>
        <w:t>Again this result is far from inevitable. The Saudis might be able to successfully implement the Vision 2030 reforms while ensuring elite and citizen support. The country must also be open to course corrections in the event of economic turmoil or elite resentment in order to prevent instability.</w:t>
      </w:r>
    </w:p>
    <w:p w:rsidR="00595232" w:rsidRDefault="003847C1" w:rsidP="00595232">
      <w:pPr>
        <w:pStyle w:val="Heading2"/>
      </w:pPr>
      <w:r>
        <w:t>Uniqueness</w:t>
      </w:r>
    </w:p>
    <w:p w:rsidR="00595232" w:rsidRDefault="003847C1" w:rsidP="00595232">
      <w:pPr>
        <w:pStyle w:val="Heading3"/>
      </w:pPr>
      <w:r>
        <w:t>Uniqueness</w:t>
      </w:r>
      <w:r w:rsidR="00595232">
        <w:t xml:space="preserve"> – Low Prices</w:t>
      </w:r>
    </w:p>
    <w:p w:rsidR="00595232" w:rsidRPr="008B7749" w:rsidRDefault="00595232" w:rsidP="00595232">
      <w:pPr>
        <w:pStyle w:val="Heading4"/>
      </w:pPr>
      <w:r>
        <w:t>Oil prices are low and stable</w:t>
      </w:r>
    </w:p>
    <w:p w:rsidR="00595232" w:rsidRDefault="00595232" w:rsidP="00595232">
      <w:pPr>
        <w:rPr>
          <w:rStyle w:val="Style13ptBold"/>
          <w:b w:val="0"/>
          <w:bCs w:val="0"/>
          <w:szCs w:val="18"/>
        </w:rPr>
      </w:pPr>
      <w:r>
        <w:rPr>
          <w:rStyle w:val="Style13ptBold"/>
        </w:rPr>
        <w:t xml:space="preserve">Krauss, national energy business correspondent, 19 </w:t>
      </w:r>
      <w:r>
        <w:rPr>
          <w:rStyle w:val="Style13ptBold"/>
          <w:b w:val="0"/>
          <w:bCs w:val="0"/>
          <w:szCs w:val="18"/>
        </w:rPr>
        <w:t xml:space="preserve">[Clifford Krauss, 6/5/19, New York Times, “Another Sign of Economic Worry: Tumbling Oil Prices”, </w:t>
      </w:r>
      <w:hyperlink r:id="rId7" w:history="1">
        <w:r w:rsidRPr="00196F36">
          <w:rPr>
            <w:rStyle w:val="Hyperlink"/>
            <w:szCs w:val="18"/>
          </w:rPr>
          <w:t>https://www.nytimes.com/2019/06/05/business/energy-environment/oil-price.html</w:t>
        </w:r>
      </w:hyperlink>
      <w:r>
        <w:rPr>
          <w:rStyle w:val="Style13ptBold"/>
          <w:b w:val="0"/>
          <w:bCs w:val="0"/>
          <w:szCs w:val="18"/>
        </w:rPr>
        <w:t>, accessed 6/28/19]//CJ</w:t>
      </w:r>
    </w:p>
    <w:p w:rsidR="00595232" w:rsidRPr="008B7749" w:rsidRDefault="00595232" w:rsidP="00595232">
      <w:r w:rsidRPr="008B7749">
        <w:t xml:space="preserve">A couple of months ago, the bulls ran the oil markets. Now </w:t>
      </w:r>
      <w:r w:rsidRPr="008B7749">
        <w:rPr>
          <w:rStyle w:val="Emphasis"/>
        </w:rPr>
        <w:t>the bears have taken over</w:t>
      </w:r>
      <w:r w:rsidRPr="008B7749">
        <w:t>.</w:t>
      </w:r>
    </w:p>
    <w:p w:rsidR="00595232" w:rsidRPr="008B7749" w:rsidRDefault="00595232" w:rsidP="00595232">
      <w:pPr>
        <w:rPr>
          <w:rStyle w:val="StyleUnderline"/>
        </w:rPr>
      </w:pPr>
      <w:r w:rsidRPr="008B7749">
        <w:rPr>
          <w:rStyle w:val="StyleUnderline"/>
        </w:rPr>
        <w:t>Always volatile, oil prices have tumbled more than 20 percent since late April because of growing fears that demand is weaker than expected as the global economy slows. Investors are also worried that President Trump’s trade war with China and his threat to put tariffs on imports from Mexico could depress growth even more. On Wednesday, crude oil futures in the United States closed at $51.68 a barrel, down 3.4 percent for the day, even as the stock market closed higher.</w:t>
      </w:r>
    </w:p>
    <w:p w:rsidR="00595232" w:rsidRPr="008B7749" w:rsidRDefault="00595232" w:rsidP="00595232">
      <w:r w:rsidRPr="008B7749">
        <w:t xml:space="preserve">The outlook for oil prices was much different just six weeks ago, when the Trump administration was tightening sanctions on two leading producers, Iran and Venezuela, and civil war was breaking out around Libya’s capital. Some </w:t>
      </w:r>
      <w:r w:rsidRPr="008B7749">
        <w:rPr>
          <w:rStyle w:val="StyleUnderline"/>
        </w:rPr>
        <w:t>analysts speculated that there wouldn’t be enough oil to go around and that prices could jump to $90 a barrel or even higher.</w:t>
      </w:r>
    </w:p>
    <w:p w:rsidR="00595232" w:rsidRPr="008B7749" w:rsidRDefault="00595232" w:rsidP="00595232">
      <w:r w:rsidRPr="008B7749">
        <w:t>“Everybody is surprised and now doubting projections of global demand growth,” said Tom Kloza, global head of energy analysis at the Oil Price Information Service. “It’s not as though there has been a rapprochement with Iran. It’s not as though there has been an increase in the rig count in the United States or Canada.”</w:t>
      </w:r>
    </w:p>
    <w:p w:rsidR="00595232" w:rsidRPr="008B7749" w:rsidRDefault="00595232" w:rsidP="00595232">
      <w:r w:rsidRPr="008B7749">
        <w:t>The decline of crude oil prices is just one of the many signals that markets have sent in recent weeks darkening the outlook for the global economy. Prices for other industrial commodities such as copper, nickel and steel have declined. Stock markets in countries highly dependent on global trade, such as South Korea, Japan, Germany and Taiwan, have also fallen.</w:t>
      </w:r>
    </w:p>
    <w:p w:rsidR="00595232" w:rsidRPr="008B7749" w:rsidRDefault="00595232" w:rsidP="00595232">
      <w:r w:rsidRPr="008B7749">
        <w:t>The same economic fears that have driven down yields on Treasury notes and bonds appear to be driving down the price of oil.</w:t>
      </w:r>
    </w:p>
    <w:p w:rsidR="00595232" w:rsidRPr="008B7749" w:rsidRDefault="00595232" w:rsidP="00595232">
      <w:r w:rsidRPr="008B7749">
        <w:t>“It is an indicator,” said Neil Bradley, chief policy officer for the U.S. Chamber of Commerce. “As we assess the economy’s vulnerabilities, this is one of the things we’re looking at.”</w:t>
      </w:r>
    </w:p>
    <w:p w:rsidR="00595232" w:rsidRPr="008B7749" w:rsidRDefault="00595232" w:rsidP="00595232">
      <w:r w:rsidRPr="008B7749">
        <w:t>The latest sign that demand is weaker than expected came on Wednesday when a government report showed that fuel inventories in the United States were rising. Supplies are usually tight in early June as the summer driving season gets underway.</w:t>
      </w:r>
    </w:p>
    <w:p w:rsidR="00595232" w:rsidRPr="008B7749" w:rsidRDefault="00595232" w:rsidP="00595232">
      <w:r w:rsidRPr="008B7749">
        <w:t>Supplies of crude oil were up by nearly seven million barrels for the week, the highest level in two years.</w:t>
      </w:r>
    </w:p>
    <w:p w:rsidR="00595232" w:rsidRPr="008B7749" w:rsidRDefault="00595232" w:rsidP="00595232">
      <w:r w:rsidRPr="008B7749">
        <w:t>The American oil benchmark has swung up and down over the last year. The price now is nearly the same as it was three years earlier, when prices first recovered from a sharp drop in 2014 and 2015 to below $30 a barrel.</w:t>
      </w:r>
    </w:p>
    <w:p w:rsidR="00595232" w:rsidRPr="008B7749" w:rsidRDefault="00595232" w:rsidP="00595232">
      <w:pPr>
        <w:rPr>
          <w:rStyle w:val="StyleUnderline"/>
        </w:rPr>
      </w:pPr>
      <w:r w:rsidRPr="008B7749">
        <w:t>I</w:t>
      </w:r>
      <w:r w:rsidRPr="008B7749">
        <w:rPr>
          <w:rStyle w:val="StyleUnderline"/>
        </w:rPr>
        <w:t>n recent days, many analysts had predicted that oil prices would soon rebound, just as they had after they tumbled late last year when the Trump administration made it easier for countries like Japan and India to continue buying oil from Iran without running afoul of American sanctions.</w:t>
      </w:r>
    </w:p>
    <w:p w:rsidR="00595232" w:rsidRPr="008B7749" w:rsidRDefault="00595232" w:rsidP="00595232">
      <w:r w:rsidRPr="008B7749">
        <w:t>The Trump administration has recently said it will become stricter about enforcing sanctions against Iran and do more to curb Venezuelan oil exports, too. That, along with violence in Libya and the decision by many oil companies to cut their 2019 exploration budgets, led analysts to conclude that oil prices would move up.</w:t>
      </w:r>
    </w:p>
    <w:p w:rsidR="00595232" w:rsidRPr="008B7749" w:rsidRDefault="00595232" w:rsidP="00595232">
      <w:pPr>
        <w:rPr>
          <w:rStyle w:val="StyleUnderline"/>
        </w:rPr>
      </w:pPr>
      <w:r w:rsidRPr="008B7749">
        <w:rPr>
          <w:rStyle w:val="StyleUnderline"/>
        </w:rPr>
        <w:t>But the opposite has happened.</w:t>
      </w:r>
    </w:p>
    <w:p w:rsidR="00595232" w:rsidRDefault="00595232" w:rsidP="00595232">
      <w:pPr>
        <w:rPr>
          <w:rStyle w:val="StyleUnderline"/>
        </w:rPr>
      </w:pPr>
      <w:r w:rsidRPr="008B7749">
        <w:rPr>
          <w:rStyle w:val="StyleUnderline"/>
        </w:rPr>
        <w:t>Many analysts said the fall in oil prices was at least partly driven by short-term factors. Investors had been buying oil future contracts for several months, expecting higher prices. Those traders began reversing those bets in early May when it appeared that the United States and China were not as close to a trade deal as many people had assumed.</w:t>
      </w:r>
    </w:p>
    <w:p w:rsidR="00595232" w:rsidRPr="00595232" w:rsidRDefault="00595232" w:rsidP="00595232"/>
    <w:p w:rsidR="00595232" w:rsidRDefault="00595232" w:rsidP="00595232">
      <w:pPr>
        <w:pStyle w:val="Heading2"/>
      </w:pPr>
      <w:r>
        <w:t>Link</w:t>
      </w:r>
    </w:p>
    <w:p w:rsidR="00237628" w:rsidRDefault="00237628" w:rsidP="00237628">
      <w:pPr>
        <w:pStyle w:val="Heading3"/>
      </w:pPr>
      <w:r>
        <w:t>L</w:t>
      </w:r>
      <w:r w:rsidR="003847C1">
        <w:t>ink</w:t>
      </w:r>
      <w:r>
        <w:t xml:space="preserve"> – Retaliation</w:t>
      </w:r>
    </w:p>
    <w:p w:rsidR="00237628" w:rsidRDefault="00237628" w:rsidP="00237628">
      <w:pPr>
        <w:pStyle w:val="Heading4"/>
      </w:pPr>
      <w:r>
        <w:t>Saudi Arabia would retaliate by spiking oil prices</w:t>
      </w:r>
    </w:p>
    <w:p w:rsidR="00237628" w:rsidRPr="009A11BF" w:rsidRDefault="00237628" w:rsidP="00237628">
      <w:pPr>
        <w:rPr>
          <w:rStyle w:val="Style13ptBold"/>
        </w:rPr>
      </w:pPr>
      <w:r>
        <w:rPr>
          <w:rStyle w:val="Style13ptBold"/>
        </w:rPr>
        <w:t>Torchia, Reuters Chief Economic Correspondent, and Mohammed, Reuters Foreign Policy Correspondent, 18</w:t>
      </w:r>
    </w:p>
    <w:p w:rsidR="00237628" w:rsidRDefault="00237628" w:rsidP="00237628">
      <w:r w:rsidRPr="009A11BF">
        <w:t>[Andrew Torchia</w:t>
      </w:r>
      <w:r>
        <w:t xml:space="preserve"> and Arshad Mohammed</w:t>
      </w:r>
      <w:r w:rsidRPr="009A11BF">
        <w:t>, 10-15-2018, "Saudi Arabia says will retaliate against any sanctions over...," U.S., https://www.reuters.com/article/us-saudi-politics-dissident-sanctions/saudi-arabia-says-will-retaliate-against-any-sanctions-over-khashoggi-case-idUSKCN1MO0F1, accessed 6-26-2019, //CM]</w:t>
      </w:r>
    </w:p>
    <w:p w:rsidR="00237628" w:rsidRDefault="00237628" w:rsidP="00237628">
      <w:r w:rsidRPr="009A11BF">
        <w:rPr>
          <w:rStyle w:val="StyleUnderline"/>
        </w:rPr>
        <w:t>Saudi Arabia</w:t>
      </w:r>
      <w:r>
        <w:t xml:space="preserve"> on Sunday </w:t>
      </w:r>
      <w:r w:rsidRPr="009A11BF">
        <w:rPr>
          <w:rStyle w:val="StyleUnderline"/>
        </w:rPr>
        <w:t>warned against threats to punish it</w:t>
      </w:r>
      <w:r>
        <w:t xml:space="preserve"> over last week’s disappearance of journalist Jamal Khashoggi, as European leaders piled on pressure and two more U.S. executives scrapped plans to attend a Saudi investor conference. Khashoggi, a U.S. resident and Washington Post columnist critical of Riyadh’s policies, disappeared on Oct. 2 after entering the Saudi consulate in Istanbul. Turkey believes he was murdered and his body removed. Saudi Arabia has denied that.</w:t>
      </w:r>
    </w:p>
    <w:p w:rsidR="00237628" w:rsidRDefault="00237628" w:rsidP="00237628">
      <w:r>
        <w:t>U.S. President Donald Trump has threatened “severe punishment” if it turns out Khashoggi was killed in the consulate, though he said Washington would be “punishing” itself if it halted military sales to Riyadh.</w:t>
      </w:r>
    </w:p>
    <w:p w:rsidR="00237628" w:rsidRPr="009A11BF" w:rsidRDefault="00237628" w:rsidP="00237628">
      <w:pPr>
        <w:rPr>
          <w:rStyle w:val="StyleUnderline"/>
        </w:rPr>
      </w:pPr>
      <w:r>
        <w:t>“</w:t>
      </w:r>
      <w:r w:rsidRPr="009A11BF">
        <w:rPr>
          <w:rStyle w:val="StyleUnderline"/>
        </w:rPr>
        <w:t>The Kingdom affirms its total rejection of any threats and attempts to undermine it, whether by threatening to impose economic sanctions, using political pressures, or repeating false accusations,” the official Saudi Press Agency (SPA) quoted an unnamed official as saying.</w:t>
      </w:r>
    </w:p>
    <w:p w:rsidR="00237628" w:rsidRPr="009A11BF" w:rsidRDefault="00237628" w:rsidP="00237628">
      <w:pPr>
        <w:rPr>
          <w:rStyle w:val="StyleUnderline"/>
        </w:rPr>
      </w:pPr>
      <w:r>
        <w:t>“</w:t>
      </w:r>
      <w:r w:rsidRPr="009A11BF">
        <w:rPr>
          <w:rStyle w:val="StyleUnderline"/>
        </w:rPr>
        <w:t>The Kingdom also affirms that if it receives any action, it will respond with greater action, and that the Kingdom’s economy has an influential and vital role in the global economy,” the official added, without elaborating.</w:t>
      </w:r>
    </w:p>
    <w:p w:rsidR="00237628" w:rsidRDefault="00237628" w:rsidP="00237628">
      <w:r>
        <w:t>The Saudi Embassy in Washington later tweeted what it called a clarification, thanking countries including the United States “for refraining from jumping to conclusions” over the case.</w:t>
      </w:r>
    </w:p>
    <w:p w:rsidR="00237628" w:rsidRDefault="00237628" w:rsidP="00237628">
      <w:r>
        <w:t xml:space="preserve">In a sign Saudi King Salman bin </w:t>
      </w:r>
      <w:proofErr w:type="spellStart"/>
      <w:r>
        <w:t>Abdulaziz</w:t>
      </w:r>
      <w:proofErr w:type="spellEnd"/>
      <w:r>
        <w:t xml:space="preserve"> Al Saud may seek a diplomatic solution to the incident, he stressed the strength of Saudi-Turkish ties in a telephone call with President Tayyip Erdogan of Turkey, the Saudi press agency said late on Sunday.</w:t>
      </w:r>
    </w:p>
    <w:p w:rsidR="00237628" w:rsidRDefault="00237628" w:rsidP="00237628">
      <w:r>
        <w:t>The king thanked Erdogan for welcoming a Saudi proposal to form a joint working group to discuss Khashoggi’s disappearance and said no one could undermine their relationship. EUROPE SEEKS CREDIBLE INVESTIGATION</w:t>
      </w:r>
    </w:p>
    <w:p w:rsidR="00237628" w:rsidRDefault="00237628" w:rsidP="00237628">
      <w:r>
        <w:t>Europe’s largest economies — Britain, France and Germany — said on Sunday they were treating the case with “the utmost seriousness”.</w:t>
      </w:r>
    </w:p>
    <w:p w:rsidR="00237628" w:rsidRDefault="00237628" w:rsidP="00237628">
      <w:r>
        <w:t>“There needs to be a credible investigation to establish the truth about what happened, and - if relevant - to identify those bearing responsibility for the disappearance of Jamal Khashoggi, and ensure that they are held to account,” the countries said in a joint statement.</w:t>
      </w:r>
    </w:p>
    <w:p w:rsidR="00237628" w:rsidRDefault="00237628" w:rsidP="00237628">
      <w:r>
        <w:t>“We encourage joint Saudi-Turkish efforts in that regard, and expect the Saudi Government to provide a complete and detailed response. We have conveyed this message directly to the Saudi authorities.”</w:t>
      </w:r>
    </w:p>
    <w:p w:rsidR="00237628" w:rsidRDefault="00237628" w:rsidP="00237628">
      <w:r>
        <w:t xml:space="preserve">The statement, by Britain’s Jeremy Hunt, France’s Jean-Yves Le </w:t>
      </w:r>
      <w:proofErr w:type="spellStart"/>
      <w:r>
        <w:t>Drian</w:t>
      </w:r>
      <w:proofErr w:type="spellEnd"/>
      <w:r>
        <w:t xml:space="preserve"> and Germany’s Heiko Maas, made no mention of potential actions the countries might take. Hunt later said that if Saudi Arabia were proven to be guilty, “we would have to think about the appropriate way to react in that situation.”</w:t>
      </w:r>
    </w:p>
    <w:p w:rsidR="00237628" w:rsidRDefault="00237628" w:rsidP="00237628">
      <w:r>
        <w:t>OIL PRICE WARNING</w:t>
      </w:r>
    </w:p>
    <w:p w:rsidR="00237628" w:rsidRPr="009A11BF" w:rsidRDefault="00237628" w:rsidP="00237628">
      <w:pPr>
        <w:rPr>
          <w:rStyle w:val="StyleUnderline"/>
        </w:rPr>
      </w:pPr>
      <w:r w:rsidRPr="009A11BF">
        <w:rPr>
          <w:rStyle w:val="StyleUnderline"/>
        </w:rPr>
        <w:t xml:space="preserve">In a column published just after the SPA statement, Saudi-owned Al Arabiya channel’s General Manager </w:t>
      </w:r>
      <w:proofErr w:type="spellStart"/>
      <w:r w:rsidRPr="009A11BF">
        <w:rPr>
          <w:rStyle w:val="StyleUnderline"/>
        </w:rPr>
        <w:t>Turki</w:t>
      </w:r>
      <w:proofErr w:type="spellEnd"/>
      <w:r w:rsidRPr="009A11BF">
        <w:rPr>
          <w:rStyle w:val="StyleUnderline"/>
        </w:rPr>
        <w:t xml:space="preserve"> </w:t>
      </w:r>
      <w:proofErr w:type="spellStart"/>
      <w:r w:rsidRPr="009A11BF">
        <w:rPr>
          <w:rStyle w:val="StyleUnderline"/>
        </w:rPr>
        <w:t>Aldakhil</w:t>
      </w:r>
      <w:proofErr w:type="spellEnd"/>
      <w:r w:rsidRPr="009A11BF">
        <w:rPr>
          <w:rStyle w:val="StyleUnderline"/>
        </w:rPr>
        <w:t xml:space="preserve"> warned that imposing sanctions on the world’s largest oil exporter could spark global economic disaster.</w:t>
      </w:r>
    </w:p>
    <w:p w:rsidR="00237628" w:rsidRPr="009A11BF" w:rsidRDefault="00237628" w:rsidP="00237628">
      <w:pPr>
        <w:rPr>
          <w:rStyle w:val="StyleUnderline"/>
        </w:rPr>
      </w:pPr>
      <w:r>
        <w:t>“</w:t>
      </w:r>
      <w:r w:rsidRPr="009A11BF">
        <w:rPr>
          <w:rStyle w:val="StyleUnderline"/>
        </w:rPr>
        <w:t>It would lead to Saudi Arabia’s failure to commit to producing 7.5 million barrels. If the price of oil reaching $80 angered President Trump, no one should rule out the price jumping to $100, or $200, or even double that figure,” he wrote.</w:t>
      </w:r>
    </w:p>
    <w:p w:rsidR="00237628" w:rsidRPr="009A11BF" w:rsidRDefault="00237628" w:rsidP="00237628">
      <w:pPr>
        <w:rPr>
          <w:rStyle w:val="StyleUnderline"/>
        </w:rPr>
      </w:pPr>
      <w:r w:rsidRPr="009A11BF">
        <w:rPr>
          <w:rStyle w:val="StyleUnderline"/>
        </w:rPr>
        <w:t>Investor concern is growing that Khashoggi’s disappearance could add to a sense that Saudi policy has become more unpredictable under Crown Prince Mohammed bin Salman, who is pushing social and economic reforms but has also presided over a rise in tensions between with several countries.</w:t>
      </w:r>
    </w:p>
    <w:p w:rsidR="00237628" w:rsidRPr="009A11BF" w:rsidRDefault="00237628" w:rsidP="00237628">
      <w:pPr>
        <w:rPr>
          <w:rStyle w:val="StyleUnderline"/>
        </w:rPr>
      </w:pPr>
      <w:r>
        <w:t xml:space="preserve">A Gulf banker said the </w:t>
      </w:r>
      <w:r w:rsidRPr="009A11BF">
        <w:rPr>
          <w:rStyle w:val="StyleUnderline"/>
        </w:rPr>
        <w:t>Khashoggi case, combined with other events, had become a significant factor for some potential investors.</w:t>
      </w:r>
    </w:p>
    <w:p w:rsidR="00237628" w:rsidRDefault="00237628" w:rsidP="00237628">
      <w:r>
        <w:t>“</w:t>
      </w:r>
      <w:r w:rsidRPr="009A11BF">
        <w:rPr>
          <w:rStyle w:val="StyleUnderline"/>
        </w:rPr>
        <w:t>It’s cumulative – the Yemen war, the dispute with Qatar, the tensions with Canada and Germany, the arrests of women activists. They add up to an impression of impulsive policy-making, and that worries investors</w:t>
      </w:r>
      <w:r>
        <w:t>,” the banker said.</w:t>
      </w:r>
    </w:p>
    <w:p w:rsidR="00237628" w:rsidRDefault="00237628" w:rsidP="00237628">
      <w:r>
        <w:t>Foreign capital is key to Saudi plans for economic diversification and job creation.</w:t>
      </w:r>
    </w:p>
    <w:p w:rsidR="00237628" w:rsidRDefault="00237628" w:rsidP="00237628">
      <w:r>
        <w:t>But in response to Khashoggi’s disappearance, media organizations and a growing number of executives have pulled out of a Riyadh investment conference scheduled for next week, dubbed “Davos in the Desert.”</w:t>
      </w:r>
    </w:p>
    <w:p w:rsidR="00237628" w:rsidRDefault="00237628" w:rsidP="00237628">
      <w:r>
        <w:t xml:space="preserve">On Sunday, JP Morgan Chase &amp; Co said Chief Executive Jamie </w:t>
      </w:r>
      <w:proofErr w:type="spellStart"/>
      <w:r>
        <w:t>Dimon</w:t>
      </w:r>
      <w:proofErr w:type="spellEnd"/>
      <w:r>
        <w:t xml:space="preserve"> has canceled plans to attend the Saudi Arabian investor conference later this month. Ford Motor Co said Chairman Bill Ford has canceled his trip to the Middle East, which included an appearance at the Saudi investment conference.</w:t>
      </w:r>
    </w:p>
    <w:p w:rsidR="00237628" w:rsidRDefault="00237628" w:rsidP="00237628">
      <w:r>
        <w:t>JP Morgan Chase and Ford did not comment on whether the decision was related to concerns about the disappearance of Khashoggi.</w:t>
      </w:r>
    </w:p>
    <w:p w:rsidR="00237628" w:rsidRDefault="00237628" w:rsidP="00237628">
      <w:r>
        <w:t>U.S. Treasury Secretary Steve Mnuchin still plans to attend the conference, but that could change, Larry Kudlow, director of the White House National Economic Council, said on ABC’s “This Week”. WASHINGTON REACTS</w:t>
      </w:r>
    </w:p>
    <w:p w:rsidR="00237628" w:rsidRDefault="00237628" w:rsidP="00237628">
      <w:r w:rsidRPr="009A11BF">
        <w:rPr>
          <w:rStyle w:val="StyleUnderline"/>
        </w:rPr>
        <w:t>U.S. senators called for reactions ranging from boycotting an upcoming economic summit in Riyadh to ending support for Saudi military operations in Yemen.</w:t>
      </w:r>
    </w:p>
    <w:p w:rsidR="00237628" w:rsidRDefault="00237628" w:rsidP="00237628">
      <w:r>
        <w:t>“If they lured this man into that consulate, they went medieval on him, and he was killed and he was chopped up and they sent a death crew down there to kill him and do all of this, that would be an outrage,” Florida Senator Marco Rubio told CNN’s State of the Union.</w:t>
      </w:r>
    </w:p>
    <w:p w:rsidR="00237628" w:rsidRDefault="00237628" w:rsidP="00237628">
      <w:r>
        <w:t>“Just because they are an ally in an important mission, which is containing Iranian expansion in the region, cannot allow us to overlook or walk away from that.”</w:t>
      </w:r>
    </w:p>
    <w:p w:rsidR="00237628" w:rsidRDefault="00237628" w:rsidP="00237628">
      <w:r>
        <w:t>Fellow Republican, Arizona Senator Jeff Flake, appearing on “This Week”, called for “severe action” which he said would affect arms sales and involvement in Yemen.</w:t>
      </w:r>
    </w:p>
    <w:p w:rsidR="00237628" w:rsidRPr="009A11BF" w:rsidRDefault="00237628" w:rsidP="00237628">
      <w:pPr>
        <w:rPr>
          <w:rStyle w:val="StyleUnderline"/>
        </w:rPr>
      </w:pPr>
      <w:r w:rsidRPr="009A11BF">
        <w:rPr>
          <w:rStyle w:val="StyleUnderline"/>
        </w:rPr>
        <w:t>The Saudi stock market fell as much as 7 percent in early trade on Sunday, one of the first signs of economic pain Riyadh could suffer over the affair. By close, it had recovered some losses, ending down 3.5 percent and losing $16.5 billion of market value.</w:t>
      </w:r>
    </w:p>
    <w:p w:rsidR="00237628" w:rsidRDefault="00237628" w:rsidP="00237628">
      <w:r>
        <w:t>Senators have triggered a provision of the Global Magnitsky Human Rights Accountability Act requiring the president to determine whether a foreign person is responsible for a gross human rights violation. The act has in the past imposed visa bans and asset freezes on Russian officials.</w:t>
      </w:r>
    </w:p>
    <w:p w:rsidR="00237628" w:rsidRPr="009A11BF" w:rsidRDefault="00237628" w:rsidP="00237628">
      <w:pPr>
        <w:rPr>
          <w:rStyle w:val="StyleUnderline"/>
        </w:rPr>
      </w:pPr>
      <w:r w:rsidRPr="009A11BF">
        <w:rPr>
          <w:rStyle w:val="StyleUnderline"/>
        </w:rPr>
        <w:t>Anti-Saudi sentiment in the U.S. Congress could conceivably raise pressure to pass the No Oil Producing and Exporting Cartels Act, which would end sovereign immunity shielding OPEC members from U.S. legal action.</w:t>
      </w:r>
    </w:p>
    <w:p w:rsidR="00237628" w:rsidRDefault="00237628" w:rsidP="00237628">
      <w:r>
        <w:t>ACCESSING CONSULATE</w:t>
      </w:r>
    </w:p>
    <w:p w:rsidR="00237628" w:rsidRDefault="00237628" w:rsidP="00237628">
      <w:r>
        <w:t>The crisis has polarized Saudis, with some blaming the nation’s enemies and others concerned about the direction the country is heading under Prince Mohammed.</w:t>
      </w:r>
    </w:p>
    <w:p w:rsidR="00237628" w:rsidRDefault="00237628" w:rsidP="00237628">
      <w:r>
        <w:t>Prince Khaled al-Faisal, a senior member of Saudi Arabia’s ruling family and senior advisor to King Salman, has met Erdogan to discuss Khashoggi’s disappearance, two sources with knowledge of the matter told Reuters without providing details.</w:t>
      </w:r>
    </w:p>
    <w:p w:rsidR="00237628" w:rsidRDefault="00237628" w:rsidP="00237628">
      <w:r>
        <w:t>A Turkish official told Reuters on Sunday that the Saudis had said they would allow the consulate to be searched, and that this would happen by the end of the weekend, though he conceded to “flexibility on this date.”</w:t>
      </w:r>
    </w:p>
    <w:p w:rsidR="00237628" w:rsidRDefault="00237628" w:rsidP="00237628">
      <w:r>
        <w:t>“But Turkey is determined on the subject of entering the consulate and carrying out a criminal inspection. There is no alternative to carrying out this inspection. Time is important in terms of evidence,” the official said.</w:t>
      </w:r>
    </w:p>
    <w:p w:rsidR="00237628" w:rsidRDefault="00237628" w:rsidP="00237628">
      <w:pPr>
        <w:pStyle w:val="Heading4"/>
      </w:pPr>
      <w:r>
        <w:t xml:space="preserve">Saudi Arabia would retaliate by spiking oil prices to </w:t>
      </w:r>
      <w:r>
        <w:rPr>
          <w:u w:val="single"/>
        </w:rPr>
        <w:t>$100</w:t>
      </w:r>
      <w:r w:rsidRPr="00012477">
        <w:t xml:space="preserve"> </w:t>
      </w:r>
      <w:r>
        <w:t>or more</w:t>
      </w:r>
    </w:p>
    <w:p w:rsidR="00237628" w:rsidRPr="00012477" w:rsidRDefault="00237628" w:rsidP="00237628">
      <w:pPr>
        <w:rPr>
          <w:rStyle w:val="Style13ptBold"/>
        </w:rPr>
      </w:pPr>
      <w:r>
        <w:rPr>
          <w:rStyle w:val="Style13ptBold"/>
        </w:rPr>
        <w:t>Rapier, The Energy Strategist Chief Investment Officer and international oil engineer expert, 18</w:t>
      </w:r>
    </w:p>
    <w:p w:rsidR="00237628" w:rsidRDefault="00237628" w:rsidP="00237628">
      <w:r w:rsidRPr="00012477">
        <w:t>[Robert Rapier, 10-23-2018, "Saudi Arabia Proves That Oil Is Power," Forbes, https://www.forbes.com/sites/rrapier/2018/10/24/saudi-arabia-proves-that-oil-is-power/#476bfbf042e8, accessed 6-26-2019, //CM]</w:t>
      </w:r>
    </w:p>
    <w:p w:rsidR="00237628" w:rsidRDefault="00237628" w:rsidP="00237628">
      <w:pPr>
        <w:rPr>
          <w:rStyle w:val="StyleUnderline"/>
        </w:rPr>
      </w:pPr>
      <w:r>
        <w:t xml:space="preserve">According to the 2018 BP Statistical Review of World Energy, in 2017 </w:t>
      </w:r>
      <w:r w:rsidRPr="00AB267F">
        <w:rPr>
          <w:rStyle w:val="StyleUnderline"/>
        </w:rPr>
        <w:t>Saudi Arabia</w:t>
      </w:r>
      <w:r>
        <w:t xml:space="preserve"> produced 12 million barrels of oil per day. That </w:t>
      </w:r>
      <w:r w:rsidRPr="00AB267F">
        <w:rPr>
          <w:rStyle w:val="StyleUnderline"/>
        </w:rPr>
        <w:t>accounted for 12.9% of the world's oil production, which is in the range of the world's two other major oil production superpowers -- Russia and the U.S.</w:t>
      </w:r>
    </w:p>
    <w:p w:rsidR="00237628" w:rsidRDefault="00237628" w:rsidP="00237628">
      <w:pPr>
        <w:rPr>
          <w:rStyle w:val="StyleUnderline"/>
        </w:rPr>
      </w:pPr>
      <w:r>
        <w:t xml:space="preserve">However, </w:t>
      </w:r>
      <w:r w:rsidRPr="00AB267F">
        <w:rPr>
          <w:rStyle w:val="StyleUnderline"/>
        </w:rPr>
        <w:t>there is an important distinction when it comes to Saudi Arabia. In Russia, oil production is concentrated among a dozen or so companies. In the U.S., thousands of companies acting in their own self-interest produce oil</w:t>
      </w:r>
      <w:r>
        <w:t xml:space="preserve">. But </w:t>
      </w:r>
      <w:r w:rsidRPr="00AB267F">
        <w:rPr>
          <w:rStyle w:val="StyleUnderline"/>
        </w:rPr>
        <w:t>in Saudi Arabia, all of the oil production is controlled by Saudi Aramco, the state-owned oil company and reportedly the most profitable company in the world.</w:t>
      </w:r>
    </w:p>
    <w:p w:rsidR="00237628" w:rsidRDefault="00237628" w:rsidP="00237628">
      <w:pPr>
        <w:rPr>
          <w:rStyle w:val="StyleUnderline"/>
        </w:rPr>
      </w:pPr>
      <w:r w:rsidRPr="00AB267F">
        <w:rPr>
          <w:rStyle w:val="StyleUnderline"/>
        </w:rPr>
        <w:t>Given</w:t>
      </w:r>
      <w:r>
        <w:t xml:space="preserve"> that </w:t>
      </w:r>
      <w:r w:rsidRPr="00AB267F">
        <w:rPr>
          <w:rStyle w:val="StyleUnderline"/>
        </w:rPr>
        <w:t xml:space="preserve">Saudi Arabia's share of oil production is </w:t>
      </w:r>
      <w:r>
        <w:t xml:space="preserve">well beyond the spare production capacity of the world's most important commodity, Saudi Arabia has incredible economic power. </w:t>
      </w:r>
      <w:r w:rsidRPr="00AB267F">
        <w:rPr>
          <w:rStyle w:val="StyleUnderline"/>
        </w:rPr>
        <w:t>All Saudi Arabia would have to do is withhold three or four million barrels of oil per day from the market, and prices would quickly rise above $100/barrel.</w:t>
      </w:r>
    </w:p>
    <w:p w:rsidR="00237628" w:rsidRDefault="00237628" w:rsidP="00237628">
      <w:r>
        <w:t xml:space="preserve">Some analysts have floated the idea </w:t>
      </w:r>
      <w:r w:rsidRPr="00AB267F">
        <w:rPr>
          <w:rStyle w:val="StyleUnderline"/>
        </w:rPr>
        <w:t>of oil prices getting as high as $200 or even $400/</w:t>
      </w:r>
      <w:proofErr w:type="spellStart"/>
      <w:r w:rsidRPr="00AB267F">
        <w:rPr>
          <w:rStyle w:val="StyleUnderline"/>
        </w:rPr>
        <w:t>bbl</w:t>
      </w:r>
      <w:proofErr w:type="spellEnd"/>
      <w:r w:rsidRPr="00AB267F">
        <w:rPr>
          <w:rStyle w:val="StyleUnderline"/>
        </w:rPr>
        <w:t xml:space="preserve"> in the event of a disruption in Saudi's petroleum output.</w:t>
      </w:r>
      <w:r>
        <w:t xml:space="preserve"> That may seem preposterous, but keep </w:t>
      </w:r>
      <w:r w:rsidRPr="00AB267F">
        <w:rPr>
          <w:rStyle w:val="StyleUnderline"/>
        </w:rPr>
        <w:t>in</w:t>
      </w:r>
      <w:r>
        <w:t xml:space="preserve"> mind that during the </w:t>
      </w:r>
      <w:r w:rsidRPr="00AB267F">
        <w:rPr>
          <w:rStyle w:val="StyleUnderline"/>
        </w:rPr>
        <w:t>1973 oil embargo, oil prices quadrupled in about six months</w:t>
      </w:r>
      <w:r>
        <w:t xml:space="preserve">. </w:t>
      </w:r>
      <w:r w:rsidRPr="00AB267F">
        <w:rPr>
          <w:rStyle w:val="StyleUnderline"/>
        </w:rPr>
        <w:t>Prices like that would quickly push the global economy into recessio</w:t>
      </w:r>
      <w:r>
        <w:t>n, as it helped do in 1973. That is the power Saudi Arabia holds.</w:t>
      </w:r>
    </w:p>
    <w:p w:rsidR="00237628" w:rsidRPr="00AB267F" w:rsidRDefault="00237628" w:rsidP="00237628">
      <w:pPr>
        <w:rPr>
          <w:rStyle w:val="StyleUnderline"/>
        </w:rPr>
      </w:pPr>
      <w:r w:rsidRPr="00AB267F">
        <w:rPr>
          <w:rStyle w:val="StyleUnderline"/>
        </w:rPr>
        <w:t>Consider the oil price movements since 2014.</w:t>
      </w:r>
      <w:r>
        <w:t xml:space="preserve"> </w:t>
      </w:r>
      <w:r w:rsidRPr="00AB267F">
        <w:rPr>
          <w:rStyle w:val="StyleUnderline"/>
        </w:rPr>
        <w:t>Oil prices plunged because Saudi Arabia sought to win market share back from the shale oil producers. So, OPEC flooded the market with oil, which sent prices down by over 70%.</w:t>
      </w:r>
    </w:p>
    <w:p w:rsidR="00237628" w:rsidRDefault="00237628" w:rsidP="00237628">
      <w:pPr>
        <w:rPr>
          <w:rStyle w:val="StyleUnderline"/>
        </w:rPr>
      </w:pPr>
      <w:r>
        <w:t>Then,</w:t>
      </w:r>
      <w:r w:rsidRPr="00AB267F">
        <w:t xml:space="preserve"> </w:t>
      </w:r>
      <w:r>
        <w:t xml:space="preserve">when they decided that experiment wasn't working, </w:t>
      </w:r>
      <w:r w:rsidRPr="00AB267F">
        <w:rPr>
          <w:rStyle w:val="StyleUnderline"/>
        </w:rPr>
        <w:t>Saudi Arabia convinced OPEC and Russia to cut oil production to support prices. Oil prices doubled. Just this week oil prices fell by 5% after Saudi Arabia said it would cover any supply disruptions from the sanctions on Iran's petroleum exports.</w:t>
      </w:r>
    </w:p>
    <w:p w:rsidR="00237628" w:rsidRDefault="00237628" w:rsidP="00237628">
      <w:pPr>
        <w:rPr>
          <w:rStyle w:val="StyleUnderline"/>
        </w:rPr>
      </w:pPr>
      <w:r w:rsidRPr="00AB267F">
        <w:rPr>
          <w:rStyle w:val="StyleUnderline"/>
        </w:rPr>
        <w:t>No other entity in the world has as much power to move the oil markets. Saudi Arabia could quickly bring the global economy to its knees.</w:t>
      </w:r>
    </w:p>
    <w:p w:rsidR="00237628" w:rsidRDefault="00237628" w:rsidP="00237628">
      <w:pPr>
        <w:rPr>
          <w:rStyle w:val="StyleUnderline"/>
        </w:rPr>
      </w:pPr>
      <w:r w:rsidRPr="00AB267F">
        <w:rPr>
          <w:rStyle w:val="StyleUnderline"/>
        </w:rPr>
        <w:t>Thus, as the world debates a harsh punishment for Saudi Arabia</w:t>
      </w:r>
      <w:r>
        <w:t xml:space="preserve"> over the killing of journalist Jamal Khashoggi earlier this month, </w:t>
      </w:r>
      <w:r w:rsidRPr="00AB267F">
        <w:rPr>
          <w:rStyle w:val="StyleUnderline"/>
        </w:rPr>
        <w:t>they really hold the trump card. $100 billion in potential arms sales is small potatoes considering the havoc Saudi Arabia could unleash if it decided to use oil as an economic weapon.</w:t>
      </w:r>
    </w:p>
    <w:p w:rsidR="00237628" w:rsidRPr="00AB267F" w:rsidRDefault="00237628" w:rsidP="00237628">
      <w:pPr>
        <w:rPr>
          <w:rStyle w:val="StyleUnderline"/>
        </w:rPr>
      </w:pPr>
      <w:r>
        <w:t>This is just one price we pay for our dependence on oil</w:t>
      </w:r>
      <w:r w:rsidRPr="00AB267F">
        <w:rPr>
          <w:rStyle w:val="StyleUnderline"/>
        </w:rPr>
        <w:t>. Global economic security will continue to depend strongly on the cooperation of Saudi Arabia.</w:t>
      </w:r>
    </w:p>
    <w:p w:rsidR="00B362CD" w:rsidRDefault="00B362CD" w:rsidP="00B362CD">
      <w:pPr>
        <w:pStyle w:val="Heading4"/>
      </w:pPr>
      <w:r>
        <w:t>Saudi Arabia could hamper the US economy and boost Iran if the US falls through on arms</w:t>
      </w:r>
    </w:p>
    <w:p w:rsidR="00B362CD" w:rsidRDefault="00B362CD" w:rsidP="00B362CD">
      <w:pPr>
        <w:rPr>
          <w:rStyle w:val="Style13ptBold"/>
          <w:b w:val="0"/>
          <w:bCs w:val="0"/>
          <w:szCs w:val="18"/>
        </w:rPr>
      </w:pPr>
      <w:r>
        <w:rPr>
          <w:rStyle w:val="Style13ptBold"/>
        </w:rPr>
        <w:t xml:space="preserve">Mohammed, editor for Reuters, 18 </w:t>
      </w:r>
      <w:r>
        <w:rPr>
          <w:rStyle w:val="Style13ptBold"/>
          <w:b w:val="0"/>
          <w:bCs w:val="0"/>
          <w:szCs w:val="18"/>
        </w:rPr>
        <w:t>[Arshad Mohammed, 10/16/18, Reuters, “</w:t>
      </w:r>
      <w:proofErr w:type="spellStart"/>
      <w:r>
        <w:rPr>
          <w:rStyle w:val="Style13ptBold"/>
          <w:b w:val="0"/>
          <w:bCs w:val="0"/>
          <w:szCs w:val="18"/>
        </w:rPr>
        <w:t>Factbox</w:t>
      </w:r>
      <w:proofErr w:type="spellEnd"/>
      <w:r>
        <w:rPr>
          <w:rStyle w:val="Style13ptBold"/>
          <w:b w:val="0"/>
          <w:bCs w:val="0"/>
          <w:szCs w:val="18"/>
        </w:rPr>
        <w:t xml:space="preserve">: U.S., Saudi Arabia have leverage on each other; using it has costs”, </w:t>
      </w:r>
      <w:hyperlink r:id="rId8" w:history="1">
        <w:r w:rsidRPr="00196F36">
          <w:rPr>
            <w:rStyle w:val="Hyperlink"/>
            <w:szCs w:val="18"/>
          </w:rPr>
          <w:t>https://www.reuters.com/article/us-saudi-politics-dissident-leverage-fac/factbox-u-s-saudi-arabia-have-leverage-on-each-other-using-it-has-costs-idUSKCN1MQ2SU</w:t>
        </w:r>
      </w:hyperlink>
      <w:r>
        <w:rPr>
          <w:rStyle w:val="Style13ptBold"/>
          <w:b w:val="0"/>
          <w:bCs w:val="0"/>
          <w:szCs w:val="18"/>
        </w:rPr>
        <w:t>, accessed 6/27/19]//CJ</w:t>
      </w:r>
    </w:p>
    <w:p w:rsidR="00B362CD" w:rsidRDefault="00B362CD" w:rsidP="00B362CD">
      <w:pPr>
        <w:rPr>
          <w:rStyle w:val="StyleUnderline"/>
        </w:rPr>
      </w:pPr>
      <w:r w:rsidRPr="00773E9B">
        <w:rPr>
          <w:rStyle w:val="StyleUnderline"/>
        </w:rPr>
        <w:t>The United States and Saudi Arabia have had a mutually dependent relationship for seven decades based on a central bargain: the kingdom would pump oil and the superpower would provide security.</w:t>
      </w:r>
    </w:p>
    <w:p w:rsidR="00B362CD" w:rsidRDefault="00B362CD" w:rsidP="00B362CD">
      <w:pPr>
        <w:rPr>
          <w:rStyle w:val="Style13ptBold"/>
          <w:b w:val="0"/>
          <w:bCs w:val="0"/>
          <w:szCs w:val="18"/>
        </w:rPr>
      </w:pPr>
      <w:r>
        <w:rPr>
          <w:rStyle w:val="Style13ptBold"/>
          <w:b w:val="0"/>
          <w:bCs w:val="0"/>
          <w:szCs w:val="18"/>
        </w:rPr>
        <w:t>The interests that bind, and sometimes divide, the two range from the price of oil and containing Iran, to counter-terrorism, the wars in Syria and Yemen, Saudi investment in the United States and efforts to resolve the Israeli-Palestinian conflict.</w:t>
      </w:r>
    </w:p>
    <w:p w:rsidR="00B362CD" w:rsidRDefault="00B362CD" w:rsidP="00B362CD">
      <w:pPr>
        <w:rPr>
          <w:rStyle w:val="Style13ptBold"/>
          <w:b w:val="0"/>
          <w:bCs w:val="0"/>
          <w:szCs w:val="18"/>
        </w:rPr>
      </w:pPr>
      <w:r>
        <w:rPr>
          <w:rStyle w:val="Style13ptBold"/>
          <w:b w:val="0"/>
          <w:bCs w:val="0"/>
          <w:szCs w:val="18"/>
        </w:rPr>
        <w:t>Relations have been strained by the Oct. 2 disappearance of Saudi journalist and Washington Post contributor Jamal Khashoggi when he visited the Saudi consulate in Istanbul. Turkey believes he was murdered and his body removed. Saudi Arabia has denied that but, according to published reports, may be considering describing the incident as an attempted rendition gone wrong.</w:t>
      </w:r>
    </w:p>
    <w:p w:rsidR="00B362CD" w:rsidRDefault="00B362CD" w:rsidP="00B362CD">
      <w:pPr>
        <w:rPr>
          <w:rStyle w:val="Style13ptBold"/>
          <w:b w:val="0"/>
          <w:bCs w:val="0"/>
          <w:szCs w:val="18"/>
        </w:rPr>
      </w:pPr>
      <w:r>
        <w:rPr>
          <w:rStyle w:val="Style13ptBold"/>
          <w:b w:val="0"/>
          <w:bCs w:val="0"/>
          <w:szCs w:val="18"/>
        </w:rPr>
        <w:t>Below are descriptions of the leverage each side has and the risks of exercising it.</w:t>
      </w:r>
    </w:p>
    <w:p w:rsidR="00B362CD" w:rsidRDefault="00B362CD" w:rsidP="00B362CD">
      <w:pPr>
        <w:rPr>
          <w:rStyle w:val="Style13ptBold"/>
          <w:b w:val="0"/>
          <w:bCs w:val="0"/>
          <w:szCs w:val="18"/>
        </w:rPr>
      </w:pPr>
      <w:r>
        <w:rPr>
          <w:rStyle w:val="Style13ptBold"/>
          <w:b w:val="0"/>
          <w:bCs w:val="0"/>
          <w:szCs w:val="18"/>
        </w:rPr>
        <w:t>OIL</w:t>
      </w:r>
    </w:p>
    <w:p w:rsidR="00B362CD" w:rsidRDefault="00B362CD" w:rsidP="00B362CD">
      <w:pPr>
        <w:rPr>
          <w:rStyle w:val="StyleUnderline"/>
        </w:rPr>
      </w:pPr>
      <w:r w:rsidRPr="00773E9B">
        <w:rPr>
          <w:rStyle w:val="StyleUnderline"/>
        </w:rPr>
        <w:t>As the world’s largest oil exporter, Saudi Arabia has some ability to flood the market to depress oil prices or to curb supply and raise them.</w:t>
      </w:r>
    </w:p>
    <w:p w:rsidR="00B362CD" w:rsidRDefault="00B362CD" w:rsidP="00B362CD">
      <w:pPr>
        <w:rPr>
          <w:rStyle w:val="Style13ptBold"/>
          <w:b w:val="0"/>
          <w:bCs w:val="0"/>
          <w:szCs w:val="18"/>
        </w:rPr>
      </w:pPr>
      <w:r w:rsidRPr="00773E9B">
        <w:rPr>
          <w:rStyle w:val="StyleUnderline"/>
        </w:rPr>
        <w:t>The kingdom generally seeks a sweet spot to maximize current oil revenues without endangering future earnings</w:t>
      </w:r>
      <w:r>
        <w:rPr>
          <w:rStyle w:val="Style13ptBold"/>
          <w:b w:val="0"/>
          <w:bCs w:val="0"/>
          <w:szCs w:val="18"/>
        </w:rPr>
        <w:t>, which could happen if prices rose so high that they chilled demand or encouraged development of alternatives.</w:t>
      </w:r>
    </w:p>
    <w:p w:rsidR="00B362CD" w:rsidRDefault="00B362CD" w:rsidP="00B362CD">
      <w:pPr>
        <w:rPr>
          <w:rStyle w:val="Style13ptBold"/>
          <w:b w:val="0"/>
          <w:bCs w:val="0"/>
          <w:szCs w:val="18"/>
        </w:rPr>
      </w:pPr>
      <w:r>
        <w:rPr>
          <w:rStyle w:val="Style13ptBold"/>
          <w:b w:val="0"/>
          <w:bCs w:val="0"/>
          <w:szCs w:val="18"/>
        </w:rPr>
        <w:t>Saudi Arabia needs oil revenue to fund state expenses and its Public Investment Fund, a sovereign wealth fund slated to play a leading role in its drive to develop non-oil industries.</w:t>
      </w:r>
    </w:p>
    <w:p w:rsidR="00B362CD" w:rsidRDefault="00B362CD" w:rsidP="00B362CD">
      <w:pPr>
        <w:rPr>
          <w:rStyle w:val="Style13ptBold"/>
          <w:b w:val="0"/>
          <w:bCs w:val="0"/>
          <w:szCs w:val="18"/>
        </w:rPr>
      </w:pPr>
      <w:r>
        <w:rPr>
          <w:rStyle w:val="Style13ptBold"/>
          <w:b w:val="0"/>
          <w:bCs w:val="0"/>
          <w:szCs w:val="18"/>
        </w:rPr>
        <w:t xml:space="preserve">On Sunday, the Saudi Press Agency (SPA) quoted </w:t>
      </w:r>
      <w:r w:rsidRPr="00773E9B">
        <w:rPr>
          <w:rStyle w:val="StyleUnderline"/>
        </w:rPr>
        <w:t>an unnamed Saudi official making a veiled threat to respond to pressure by tinkering with oil supplies.</w:t>
      </w:r>
    </w:p>
    <w:p w:rsidR="00B362CD" w:rsidRDefault="00B362CD" w:rsidP="00B362CD">
      <w:pPr>
        <w:rPr>
          <w:rStyle w:val="Style13ptBold"/>
          <w:b w:val="0"/>
          <w:bCs w:val="0"/>
          <w:szCs w:val="18"/>
        </w:rPr>
      </w:pPr>
      <w:r>
        <w:rPr>
          <w:rStyle w:val="Style13ptBold"/>
          <w:b w:val="0"/>
          <w:bCs w:val="0"/>
          <w:szCs w:val="18"/>
        </w:rPr>
        <w:t>With the boom in production of U.S. shale oil, the United States is less dependent on imported oil.</w:t>
      </w:r>
    </w:p>
    <w:p w:rsidR="00B362CD" w:rsidRDefault="00B362CD" w:rsidP="00B362CD">
      <w:pPr>
        <w:rPr>
          <w:rStyle w:val="Style13ptBold"/>
          <w:b w:val="0"/>
          <w:bCs w:val="0"/>
          <w:szCs w:val="18"/>
        </w:rPr>
      </w:pPr>
      <w:r>
        <w:rPr>
          <w:rStyle w:val="Style13ptBold"/>
          <w:b w:val="0"/>
          <w:bCs w:val="0"/>
          <w:szCs w:val="18"/>
        </w:rPr>
        <w:t xml:space="preserve">However, </w:t>
      </w:r>
      <w:r w:rsidRPr="00773E9B">
        <w:rPr>
          <w:rStyle w:val="StyleUnderline"/>
        </w:rPr>
        <w:t>a Saudi decision to shrink global oil supplies and raise prices could hurt U.S. President Donald Trump by slowing economic growth and denting his 2020 re-election prospects</w:t>
      </w:r>
      <w:r>
        <w:rPr>
          <w:rStyle w:val="Style13ptBold"/>
          <w:b w:val="0"/>
          <w:bCs w:val="0"/>
          <w:szCs w:val="18"/>
        </w:rPr>
        <w:t>.</w:t>
      </w:r>
    </w:p>
    <w:p w:rsidR="00B362CD" w:rsidRDefault="00B362CD" w:rsidP="00B362CD">
      <w:pPr>
        <w:rPr>
          <w:rStyle w:val="Style13ptBold"/>
          <w:b w:val="0"/>
          <w:bCs w:val="0"/>
          <w:szCs w:val="18"/>
        </w:rPr>
      </w:pPr>
      <w:r w:rsidRPr="00773E9B">
        <w:rPr>
          <w:rStyle w:val="StyleUnderline"/>
        </w:rPr>
        <w:t>It could also undercut the U.S. effort to shrink Iran’s oil revenues</w:t>
      </w:r>
      <w:r>
        <w:rPr>
          <w:rStyle w:val="Style13ptBold"/>
          <w:b w:val="0"/>
          <w:bCs w:val="0"/>
          <w:szCs w:val="18"/>
        </w:rPr>
        <w:t>, part of a wider U.S. strategy of forcing Tehran to curb its nuclear and missile programs as well as its support for proxies in Yemen, Syria, Lebanon and Iraq. High oil prices would raise Iran’s revenues just as Washington wants to reduce them.</w:t>
      </w:r>
    </w:p>
    <w:p w:rsidR="00B362CD" w:rsidRDefault="00B362CD" w:rsidP="00B362CD">
      <w:pPr>
        <w:rPr>
          <w:rStyle w:val="Style13ptBold"/>
          <w:b w:val="0"/>
          <w:bCs w:val="0"/>
          <w:szCs w:val="18"/>
        </w:rPr>
      </w:pPr>
      <w:r>
        <w:rPr>
          <w:rStyle w:val="Style13ptBold"/>
          <w:b w:val="0"/>
          <w:bCs w:val="0"/>
          <w:szCs w:val="18"/>
        </w:rPr>
        <w:t>Trump called Saudi King Salman on Sept. 29 to discuss efforts to maintain supplies to ensure oil market stability and global economic growth, Saudi state news agency SPA reported.</w:t>
      </w:r>
    </w:p>
    <w:p w:rsidR="00B362CD" w:rsidRDefault="00B362CD" w:rsidP="00B362CD">
      <w:pPr>
        <w:rPr>
          <w:rStyle w:val="Style13ptBold"/>
          <w:b w:val="0"/>
          <w:bCs w:val="0"/>
          <w:szCs w:val="18"/>
        </w:rPr>
      </w:pPr>
      <w:r>
        <w:rPr>
          <w:rStyle w:val="Style13ptBold"/>
          <w:b w:val="0"/>
          <w:bCs w:val="0"/>
          <w:szCs w:val="18"/>
        </w:rPr>
        <w:t>ARMS SALES</w:t>
      </w:r>
    </w:p>
    <w:p w:rsidR="00B362CD" w:rsidRDefault="00B362CD" w:rsidP="00B362CD">
      <w:pPr>
        <w:rPr>
          <w:rStyle w:val="Style13ptBold"/>
          <w:b w:val="0"/>
          <w:bCs w:val="0"/>
          <w:szCs w:val="18"/>
        </w:rPr>
      </w:pPr>
      <w:r>
        <w:rPr>
          <w:rStyle w:val="Style13ptBold"/>
          <w:b w:val="0"/>
          <w:bCs w:val="0"/>
          <w:szCs w:val="18"/>
        </w:rPr>
        <w:t>Trump has sent mixed signals on whether he wishes to punish Saudi Arabia for Khashoggi’s disappearance.</w:t>
      </w:r>
    </w:p>
    <w:p w:rsidR="00B362CD" w:rsidRDefault="00B362CD" w:rsidP="00B362CD">
      <w:pPr>
        <w:rPr>
          <w:rStyle w:val="StyleUnderline"/>
        </w:rPr>
      </w:pPr>
      <w:r>
        <w:rPr>
          <w:rStyle w:val="Style13ptBold"/>
          <w:b w:val="0"/>
          <w:bCs w:val="0"/>
          <w:szCs w:val="18"/>
        </w:rPr>
        <w:t xml:space="preserve">While Trump on Saturday promised “severe punishment” for Saudi Arabia if Khashoggi was killed in the consulate, </w:t>
      </w:r>
      <w:r w:rsidRPr="00773E9B">
        <w:rPr>
          <w:rStyle w:val="StyleUnderline"/>
        </w:rPr>
        <w:t>he has stressed his reluctance to halt U.S. arms sales, saying this would cost U.S. jobs and benefit Russian and Chinese companies.</w:t>
      </w:r>
    </w:p>
    <w:p w:rsidR="00B362CD" w:rsidRDefault="00B362CD" w:rsidP="00B362CD">
      <w:pPr>
        <w:rPr>
          <w:rStyle w:val="Style13ptBold"/>
          <w:b w:val="0"/>
          <w:bCs w:val="0"/>
          <w:szCs w:val="18"/>
        </w:rPr>
      </w:pPr>
      <w:r>
        <w:rPr>
          <w:rStyle w:val="Style13ptBold"/>
          <w:b w:val="0"/>
          <w:bCs w:val="0"/>
          <w:szCs w:val="18"/>
        </w:rPr>
        <w:t>Arms expert William Hartung of the Center for International Policy, a U.S. research and advocacy group, argued the installed base of U.S. aircraft and other military systems in Saudi Arabia made it unlikely Russia or China could supplant U.S. dealers.</w:t>
      </w:r>
    </w:p>
    <w:p w:rsidR="00B362CD" w:rsidRDefault="00B362CD" w:rsidP="00B362CD">
      <w:pPr>
        <w:rPr>
          <w:rStyle w:val="Style13ptBold"/>
          <w:b w:val="0"/>
          <w:bCs w:val="0"/>
          <w:szCs w:val="18"/>
        </w:rPr>
      </w:pPr>
      <w:r>
        <w:rPr>
          <w:rStyle w:val="Style13ptBold"/>
          <w:b w:val="0"/>
          <w:bCs w:val="0"/>
          <w:szCs w:val="18"/>
        </w:rPr>
        <w:t>The U.S. Congress could act on its own to stop arms sales.</w:t>
      </w:r>
    </w:p>
    <w:p w:rsidR="00B362CD" w:rsidRDefault="00B362CD" w:rsidP="00B362CD">
      <w:pPr>
        <w:rPr>
          <w:rStyle w:val="Style13ptBold"/>
          <w:b w:val="0"/>
          <w:bCs w:val="0"/>
          <w:szCs w:val="18"/>
        </w:rPr>
      </w:pPr>
      <w:r>
        <w:rPr>
          <w:rStyle w:val="Style13ptBold"/>
          <w:b w:val="0"/>
          <w:bCs w:val="0"/>
          <w:szCs w:val="18"/>
        </w:rPr>
        <w:t>“I’m going to sanction the hell out of Saudi Arabia,” Sen. Lindsey Graham told Fox News, adding in a separate interview with Fox News Radio, “I would suspend arms sales as long as he (Saudi Crown Prince Mohammed bin Salman) is in charge.”</w:t>
      </w:r>
    </w:p>
    <w:p w:rsidR="00B362CD" w:rsidRDefault="00B362CD" w:rsidP="00B362CD">
      <w:pPr>
        <w:rPr>
          <w:rStyle w:val="Style13ptBold"/>
          <w:b w:val="0"/>
          <w:bCs w:val="0"/>
          <w:szCs w:val="18"/>
        </w:rPr>
      </w:pPr>
      <w:r>
        <w:rPr>
          <w:rStyle w:val="Style13ptBold"/>
          <w:b w:val="0"/>
          <w:bCs w:val="0"/>
          <w:szCs w:val="18"/>
        </w:rPr>
        <w:t>However, Congress is on recess until Nov. 13 and lawmakers’ outrage could wane before they return.</w:t>
      </w:r>
    </w:p>
    <w:p w:rsidR="00237628" w:rsidRPr="00237628" w:rsidRDefault="00237628" w:rsidP="00237628"/>
    <w:p w:rsidR="00595232" w:rsidRDefault="00595232" w:rsidP="00595232">
      <w:pPr>
        <w:pStyle w:val="Heading3"/>
      </w:pPr>
      <w:r>
        <w:t>L</w:t>
      </w:r>
      <w:r w:rsidR="003847C1">
        <w:t>ink</w:t>
      </w:r>
      <w:r>
        <w:t xml:space="preserve"> – Oil Infrastructure</w:t>
      </w:r>
    </w:p>
    <w:p w:rsidR="00595232" w:rsidRDefault="00595232" w:rsidP="00595232">
      <w:pPr>
        <w:pStyle w:val="Heading4"/>
      </w:pPr>
      <w:r>
        <w:t>Without arms, even small terrorist attacks could shock the oil market</w:t>
      </w:r>
    </w:p>
    <w:p w:rsidR="00595232" w:rsidRDefault="00595232" w:rsidP="00595232">
      <w:pPr>
        <w:rPr>
          <w:rStyle w:val="Style13ptBold"/>
          <w:b w:val="0"/>
          <w:bCs w:val="0"/>
          <w:szCs w:val="18"/>
        </w:rPr>
      </w:pPr>
      <w:proofErr w:type="spellStart"/>
      <w:r w:rsidRPr="00BA2D4B">
        <w:rPr>
          <w:rStyle w:val="Style13ptBold"/>
        </w:rPr>
        <w:t>Turak</w:t>
      </w:r>
      <w:proofErr w:type="spellEnd"/>
      <w:r w:rsidRPr="00BA2D4B">
        <w:rPr>
          <w:rStyle w:val="Style13ptBold"/>
        </w:rPr>
        <w:t xml:space="preserve">, editor for CNBC, 19 </w:t>
      </w:r>
      <w:r w:rsidRPr="00BA2D4B">
        <w:rPr>
          <w:rStyle w:val="Style13ptBold"/>
          <w:b w:val="0"/>
          <w:bCs w:val="0"/>
          <w:szCs w:val="18"/>
        </w:rPr>
        <w:t xml:space="preserve">[Natasha </w:t>
      </w:r>
      <w:proofErr w:type="spellStart"/>
      <w:r w:rsidRPr="00BA2D4B">
        <w:rPr>
          <w:rStyle w:val="Style13ptBold"/>
          <w:b w:val="0"/>
          <w:bCs w:val="0"/>
          <w:szCs w:val="18"/>
        </w:rPr>
        <w:t>Turak</w:t>
      </w:r>
      <w:proofErr w:type="spellEnd"/>
      <w:r w:rsidRPr="00BA2D4B">
        <w:rPr>
          <w:rStyle w:val="Style13ptBold"/>
          <w:b w:val="0"/>
          <w:bCs w:val="0"/>
          <w:szCs w:val="18"/>
        </w:rPr>
        <w:t xml:space="preserve">, CNBC, 5/14/19, </w:t>
      </w:r>
      <w:r>
        <w:rPr>
          <w:rStyle w:val="Style13ptBold"/>
          <w:b w:val="0"/>
          <w:bCs w:val="0"/>
          <w:szCs w:val="18"/>
        </w:rPr>
        <w:t>“</w:t>
      </w:r>
      <w:r w:rsidRPr="00BA2D4B">
        <w:rPr>
          <w:rStyle w:val="Style13ptBold"/>
          <w:b w:val="0"/>
          <w:bCs w:val="0"/>
          <w:szCs w:val="18"/>
        </w:rPr>
        <w:t>Oil prices jump as Saudi energy minister reports drone ‘terrorism’ against pipeline infrastructure</w:t>
      </w:r>
      <w:r>
        <w:rPr>
          <w:rStyle w:val="Style13ptBold"/>
          <w:b w:val="0"/>
          <w:bCs w:val="0"/>
          <w:szCs w:val="18"/>
        </w:rPr>
        <w:t xml:space="preserve">”, </w:t>
      </w:r>
      <w:hyperlink r:id="rId9" w:history="1">
        <w:r w:rsidRPr="00196F36">
          <w:rPr>
            <w:rStyle w:val="Hyperlink"/>
            <w:szCs w:val="18"/>
          </w:rPr>
          <w:t>https://www.cnbc.com/2019/05/14/oil-jumps-as-saudi-energy-minister-reports-drone-terrorism-against-pipeline.html</w:t>
        </w:r>
      </w:hyperlink>
      <w:r>
        <w:rPr>
          <w:rStyle w:val="Style13ptBold"/>
          <w:b w:val="0"/>
          <w:bCs w:val="0"/>
          <w:szCs w:val="18"/>
        </w:rPr>
        <w:t>, accessed 6/28/19]//CJ</w:t>
      </w:r>
    </w:p>
    <w:p w:rsidR="00595232" w:rsidRDefault="00595232" w:rsidP="00595232">
      <w:pPr>
        <w:rPr>
          <w:rStyle w:val="Style13ptBold"/>
          <w:b w:val="0"/>
          <w:bCs w:val="0"/>
          <w:szCs w:val="18"/>
        </w:rPr>
      </w:pPr>
    </w:p>
    <w:p w:rsidR="00595232" w:rsidRDefault="00595232" w:rsidP="00595232">
      <w:pPr>
        <w:rPr>
          <w:rStyle w:val="Style13ptBold"/>
          <w:b w:val="0"/>
          <w:bCs w:val="0"/>
          <w:szCs w:val="18"/>
        </w:rPr>
      </w:pPr>
      <w:r>
        <w:rPr>
          <w:rStyle w:val="Style13ptBold"/>
          <w:b w:val="0"/>
          <w:bCs w:val="0"/>
          <w:szCs w:val="18"/>
        </w:rPr>
        <w:t xml:space="preserve">DUBAI — </w:t>
      </w:r>
      <w:r w:rsidRPr="00BA2D4B">
        <w:rPr>
          <w:rStyle w:val="StyleUnderline"/>
        </w:rPr>
        <w:t>Oil prices rose sharply Tuesday morning on reports of a drone attack at oil pumping stations in Saudi Arabia</w:t>
      </w:r>
      <w:r>
        <w:rPr>
          <w:rStyle w:val="Style13ptBold"/>
          <w:b w:val="0"/>
          <w:bCs w:val="0"/>
          <w:szCs w:val="18"/>
        </w:rPr>
        <w:t>.</w:t>
      </w:r>
    </w:p>
    <w:p w:rsidR="00595232" w:rsidRDefault="00595232" w:rsidP="00595232">
      <w:pPr>
        <w:rPr>
          <w:rStyle w:val="StyleUnderline"/>
        </w:rPr>
      </w:pPr>
      <w:r>
        <w:rPr>
          <w:rStyle w:val="Style13ptBold"/>
          <w:b w:val="0"/>
          <w:bCs w:val="0"/>
          <w:szCs w:val="18"/>
        </w:rPr>
        <w:t>The incident is an “act of terrorism,” Saudi Energy Minister Khalid al-</w:t>
      </w:r>
      <w:proofErr w:type="spellStart"/>
      <w:r>
        <w:rPr>
          <w:rStyle w:val="Style13ptBold"/>
          <w:b w:val="0"/>
          <w:bCs w:val="0"/>
          <w:szCs w:val="18"/>
        </w:rPr>
        <w:t>Falih</w:t>
      </w:r>
      <w:proofErr w:type="spellEnd"/>
      <w:r>
        <w:rPr>
          <w:rStyle w:val="Style13ptBold"/>
          <w:b w:val="0"/>
          <w:bCs w:val="0"/>
          <w:szCs w:val="18"/>
        </w:rPr>
        <w:t xml:space="preserve"> said according to the Saudi state news agency SPA, describing attacks on two oil pumping stations </w:t>
      </w:r>
      <w:r w:rsidRPr="00BA2D4B">
        <w:rPr>
          <w:rStyle w:val="StyleUnderline"/>
        </w:rPr>
        <w:t>near Riyadh for the country’s East-West pipeline carried out with bomb-laden drones.</w:t>
      </w:r>
    </w:p>
    <w:p w:rsidR="00595232" w:rsidRDefault="00595232" w:rsidP="00595232">
      <w:pPr>
        <w:rPr>
          <w:rStyle w:val="StyleUnderline"/>
        </w:rPr>
      </w:pPr>
      <w:r w:rsidRPr="00BA2D4B">
        <w:rPr>
          <w:rStyle w:val="StyleUnderline"/>
        </w:rPr>
        <w:t>Brent crude futures were up 1.7% at $71.39 a barrel. U.S. West Texas Intermediate (WTI) crude futures settled at $61.86 per barrel, up 1.2%.</w:t>
      </w:r>
    </w:p>
    <w:p w:rsidR="00595232" w:rsidRDefault="00595232" w:rsidP="00595232">
      <w:pPr>
        <w:rPr>
          <w:rStyle w:val="Style13ptBold"/>
          <w:b w:val="0"/>
          <w:bCs w:val="0"/>
          <w:szCs w:val="18"/>
        </w:rPr>
      </w:pPr>
      <w:r>
        <w:rPr>
          <w:rStyle w:val="Style13ptBold"/>
          <w:b w:val="0"/>
          <w:bCs w:val="0"/>
          <w:szCs w:val="18"/>
        </w:rPr>
        <w:t>The fire has since been contained, according to the SPA. Al-</w:t>
      </w:r>
      <w:proofErr w:type="spellStart"/>
      <w:r>
        <w:rPr>
          <w:rStyle w:val="Style13ptBold"/>
          <w:b w:val="0"/>
          <w:bCs w:val="0"/>
          <w:szCs w:val="18"/>
        </w:rPr>
        <w:t>Falih</w:t>
      </w:r>
      <w:proofErr w:type="spellEnd"/>
      <w:r>
        <w:rPr>
          <w:rStyle w:val="Style13ptBold"/>
          <w:b w:val="0"/>
          <w:bCs w:val="0"/>
          <w:szCs w:val="18"/>
        </w:rPr>
        <w:t xml:space="preserve"> asserted that oil production was not interrupted. State oil company Saudi Aramco said that its oil and gas supplies to Europe have not been affected, and that no one was injured.</w:t>
      </w:r>
    </w:p>
    <w:p w:rsidR="00595232" w:rsidRDefault="00595232" w:rsidP="00595232">
      <w:pPr>
        <w:rPr>
          <w:rStyle w:val="Style13ptBold"/>
          <w:b w:val="0"/>
          <w:bCs w:val="0"/>
          <w:szCs w:val="18"/>
        </w:rPr>
      </w:pPr>
      <w:r>
        <w:rPr>
          <w:rStyle w:val="Style13ptBold"/>
          <w:b w:val="0"/>
          <w:bCs w:val="0"/>
          <w:szCs w:val="18"/>
        </w:rPr>
        <w:t>“This act of terrorism and sabotage in addition to recent acts in the Arabian Gulf do not only target the Kingdom but also the security of world oil supplies and the global economy,” the SPA described al-</w:t>
      </w:r>
      <w:proofErr w:type="spellStart"/>
      <w:r>
        <w:rPr>
          <w:rStyle w:val="Style13ptBold"/>
          <w:b w:val="0"/>
          <w:bCs w:val="0"/>
          <w:szCs w:val="18"/>
        </w:rPr>
        <w:t>Falih</w:t>
      </w:r>
      <w:proofErr w:type="spellEnd"/>
      <w:r>
        <w:rPr>
          <w:rStyle w:val="Style13ptBold"/>
          <w:b w:val="0"/>
          <w:bCs w:val="0"/>
          <w:szCs w:val="18"/>
        </w:rPr>
        <w:t xml:space="preserve"> as saying.</w:t>
      </w:r>
    </w:p>
    <w:p w:rsidR="00595232" w:rsidRDefault="00595232" w:rsidP="00595232">
      <w:pPr>
        <w:rPr>
          <w:rStyle w:val="Style13ptBold"/>
          <w:b w:val="0"/>
          <w:bCs w:val="0"/>
          <w:szCs w:val="18"/>
        </w:rPr>
      </w:pPr>
      <w:r>
        <w:rPr>
          <w:rStyle w:val="Style13ptBold"/>
          <w:b w:val="0"/>
          <w:bCs w:val="0"/>
          <w:szCs w:val="18"/>
        </w:rPr>
        <w:t>No one has yet been directly accused of carrying out the attack, but a Yemeni Houthi-run TV channel announced on Tuesday morning it had launched drone attacks on several Saudi installations.</w:t>
      </w:r>
    </w:p>
    <w:p w:rsidR="00595232" w:rsidRDefault="00595232" w:rsidP="00595232">
      <w:pPr>
        <w:rPr>
          <w:rStyle w:val="Style13ptBold"/>
          <w:b w:val="0"/>
          <w:bCs w:val="0"/>
          <w:szCs w:val="18"/>
        </w:rPr>
      </w:pPr>
      <w:r>
        <w:rPr>
          <w:rStyle w:val="Style13ptBold"/>
          <w:b w:val="0"/>
          <w:bCs w:val="0"/>
          <w:szCs w:val="18"/>
        </w:rPr>
        <w:t xml:space="preserve">The channel </w:t>
      </w:r>
      <w:proofErr w:type="spellStart"/>
      <w:r>
        <w:rPr>
          <w:rStyle w:val="Style13ptBold"/>
          <w:b w:val="0"/>
          <w:bCs w:val="0"/>
          <w:szCs w:val="18"/>
        </w:rPr>
        <w:t>Masirah</w:t>
      </w:r>
      <w:proofErr w:type="spellEnd"/>
      <w:r>
        <w:rPr>
          <w:rStyle w:val="Style13ptBold"/>
          <w:b w:val="0"/>
          <w:bCs w:val="0"/>
          <w:szCs w:val="18"/>
        </w:rPr>
        <w:t xml:space="preserve"> TV, citing a Houthi military official, reported that “seven drones carried out attacks on vital Saudi installations.”</w:t>
      </w:r>
    </w:p>
    <w:p w:rsidR="00595232" w:rsidRDefault="00595232" w:rsidP="00595232">
      <w:pPr>
        <w:rPr>
          <w:rStyle w:val="StyleUnderline"/>
        </w:rPr>
      </w:pPr>
      <w:r>
        <w:rPr>
          <w:rStyle w:val="Style13ptBold"/>
          <w:b w:val="0"/>
          <w:bCs w:val="0"/>
          <w:szCs w:val="18"/>
        </w:rPr>
        <w:t>Al-</w:t>
      </w:r>
      <w:proofErr w:type="spellStart"/>
      <w:r>
        <w:rPr>
          <w:rStyle w:val="Style13ptBold"/>
          <w:b w:val="0"/>
          <w:bCs w:val="0"/>
          <w:szCs w:val="18"/>
        </w:rPr>
        <w:t>Falih</w:t>
      </w:r>
      <w:proofErr w:type="spellEnd"/>
      <w:r>
        <w:rPr>
          <w:rStyle w:val="Style13ptBold"/>
          <w:b w:val="0"/>
          <w:bCs w:val="0"/>
          <w:szCs w:val="18"/>
        </w:rPr>
        <w:t xml:space="preserve">, according to the SPA statement, said: “These attacks prove again that it is important for us to face </w:t>
      </w:r>
      <w:r w:rsidRPr="00BA2D4B">
        <w:rPr>
          <w:rStyle w:val="StyleUnderline"/>
        </w:rPr>
        <w:t>terrorist entities, including the Houthi militias in Yemen that are backed by Iran.”</w:t>
      </w:r>
    </w:p>
    <w:p w:rsidR="00595232" w:rsidRDefault="00595232" w:rsidP="00595232">
      <w:pPr>
        <w:rPr>
          <w:rStyle w:val="Style13ptBold"/>
          <w:b w:val="0"/>
          <w:bCs w:val="0"/>
          <w:szCs w:val="18"/>
        </w:rPr>
      </w:pPr>
      <w:r w:rsidRPr="00BA2D4B">
        <w:rPr>
          <w:rStyle w:val="StyleUnderline"/>
        </w:rPr>
        <w:t>Yemen’s Houthi rebels, who are supported by Iran, have been fighting Saudi Arabia in their country since the kingdom launched an offensive against it in early 2015 in defense of its internationally-recognized government, which the Houthis had overthrown</w:t>
      </w:r>
      <w:r>
        <w:rPr>
          <w:rStyle w:val="Style13ptBold"/>
          <w:b w:val="0"/>
          <w:bCs w:val="0"/>
          <w:szCs w:val="18"/>
        </w:rPr>
        <w:t>. The more than four-year long conflict has been deemed by the UN as the world’s worst humanitarian crisis.</w:t>
      </w:r>
    </w:p>
    <w:p w:rsidR="00595232" w:rsidRDefault="00595232" w:rsidP="00595232">
      <w:pPr>
        <w:rPr>
          <w:rStyle w:val="Style13ptBold"/>
          <w:b w:val="0"/>
          <w:bCs w:val="0"/>
          <w:szCs w:val="18"/>
        </w:rPr>
      </w:pPr>
      <w:r>
        <w:rPr>
          <w:rStyle w:val="Style13ptBold"/>
          <w:b w:val="0"/>
          <w:bCs w:val="0"/>
          <w:szCs w:val="18"/>
        </w:rPr>
        <w:t xml:space="preserve">The exchange, which joined the MSCI emerging markets index this year as part of the country’s economic diversification agenda, dropped 2.7% on Monday on government reports that two Saudi oil tankers were among four vessels targeted in an unspecified “sabotage attack” off the United Arab Emirates coast of </w:t>
      </w:r>
      <w:proofErr w:type="spellStart"/>
      <w:r>
        <w:rPr>
          <w:rStyle w:val="Style13ptBold"/>
          <w:b w:val="0"/>
          <w:bCs w:val="0"/>
          <w:szCs w:val="18"/>
        </w:rPr>
        <w:t>Fujeirah</w:t>
      </w:r>
      <w:proofErr w:type="spellEnd"/>
      <w:r>
        <w:rPr>
          <w:rStyle w:val="Style13ptBold"/>
          <w:b w:val="0"/>
          <w:bCs w:val="0"/>
          <w:szCs w:val="18"/>
        </w:rPr>
        <w:t>.</w:t>
      </w:r>
    </w:p>
    <w:p w:rsidR="00595232" w:rsidRDefault="00595232" w:rsidP="00595232">
      <w:pPr>
        <w:rPr>
          <w:rStyle w:val="StyleUnderline"/>
        </w:rPr>
      </w:pPr>
      <w:r w:rsidRPr="00BA2D4B">
        <w:rPr>
          <w:rStyle w:val="StyleUnderline"/>
        </w:rPr>
        <w:t>The series of incidents have ramped up tensions in the oil-rich region, where the reported sabotage attack on the commercial vessels Sunday has spiked fears of possible conflict with regional rival Iran. The escalation could threaten the Strait of Hormuz, a critical choke point for some 30% of the world’s seaborne oil.</w:t>
      </w:r>
    </w:p>
    <w:p w:rsidR="00595232" w:rsidRDefault="00595232" w:rsidP="00595232">
      <w:pPr>
        <w:rPr>
          <w:rStyle w:val="Style13ptBold"/>
          <w:b w:val="0"/>
          <w:bCs w:val="0"/>
          <w:szCs w:val="18"/>
        </w:rPr>
      </w:pPr>
      <w:r>
        <w:rPr>
          <w:rStyle w:val="Style13ptBold"/>
          <w:b w:val="0"/>
          <w:bCs w:val="0"/>
          <w:szCs w:val="18"/>
        </w:rPr>
        <w:t>The news also follows a week of increasingly provocative language exchanged between Washington and Tehran.</w:t>
      </w:r>
    </w:p>
    <w:p w:rsidR="00595232" w:rsidRDefault="00595232" w:rsidP="00595232">
      <w:pPr>
        <w:rPr>
          <w:rStyle w:val="Style13ptBold"/>
          <w:b w:val="0"/>
          <w:bCs w:val="0"/>
          <w:szCs w:val="18"/>
        </w:rPr>
      </w:pPr>
      <w:r>
        <w:rPr>
          <w:rStyle w:val="Style13ptBold"/>
          <w:b w:val="0"/>
          <w:bCs w:val="0"/>
          <w:szCs w:val="18"/>
        </w:rPr>
        <w:t>Citing “very real” threats coming from Iran, but withholding specific details, Secretary of State Mike Pompeo emphasized during an interview with CNBC on Sunday that all options — military and otherwise — were on the table in case Iran “makes a bad decision.”</w:t>
      </w:r>
    </w:p>
    <w:p w:rsidR="00595232" w:rsidRDefault="00595232" w:rsidP="00595232">
      <w:pPr>
        <w:rPr>
          <w:rStyle w:val="Style13ptBold"/>
          <w:b w:val="0"/>
          <w:bCs w:val="0"/>
          <w:szCs w:val="18"/>
        </w:rPr>
      </w:pPr>
      <w:r>
        <w:rPr>
          <w:rStyle w:val="Style13ptBold"/>
          <w:b w:val="0"/>
          <w:bCs w:val="0"/>
          <w:szCs w:val="18"/>
        </w:rPr>
        <w:t>Tehran announced last week that it would return to higher levels of uranium enrichment, breaching the 2015 Iranian nuclear deal, if Europe did not protect it from the impact of U.S. sanctions, which have crippled Iran’s economy.</w:t>
      </w:r>
    </w:p>
    <w:p w:rsidR="00595232" w:rsidRDefault="00595232" w:rsidP="00595232">
      <w:pPr>
        <w:rPr>
          <w:rStyle w:val="Style13ptBold"/>
          <w:b w:val="0"/>
          <w:bCs w:val="0"/>
          <w:szCs w:val="18"/>
        </w:rPr>
      </w:pPr>
      <w:r>
        <w:rPr>
          <w:rStyle w:val="Style13ptBold"/>
          <w:b w:val="0"/>
          <w:bCs w:val="0"/>
          <w:szCs w:val="18"/>
        </w:rPr>
        <w:t>This followed the White House pushing news of a U.S. strike group carrier in the Gulf to send an “unmistakable” message to Iran. Although the ship was on a routine deployment, the administration’s announcement signaled its preparedness for confrontation.</w:t>
      </w:r>
    </w:p>
    <w:p w:rsidR="00595232" w:rsidRDefault="00595232" w:rsidP="00595232">
      <w:pPr>
        <w:rPr>
          <w:rStyle w:val="Style13ptBold"/>
          <w:b w:val="0"/>
          <w:bCs w:val="0"/>
          <w:szCs w:val="18"/>
        </w:rPr>
      </w:pPr>
      <w:r>
        <w:rPr>
          <w:rStyle w:val="Style13ptBold"/>
          <w:b w:val="0"/>
          <w:bCs w:val="0"/>
          <w:szCs w:val="18"/>
        </w:rPr>
        <w:t>With the growing volume of military hardware occupying the Persian Gulf, analysts and foreign officials fear a miscalculation or misunderstanding could spark a serious conflict.</w:t>
      </w:r>
    </w:p>
    <w:p w:rsidR="00595232" w:rsidRPr="00BA2D4B" w:rsidRDefault="00595232" w:rsidP="00595232">
      <w:pPr>
        <w:rPr>
          <w:rStyle w:val="Style13ptBold"/>
          <w:b w:val="0"/>
          <w:bCs w:val="0"/>
          <w:szCs w:val="18"/>
        </w:rPr>
      </w:pPr>
      <w:r>
        <w:rPr>
          <w:rStyle w:val="Style13ptBold"/>
          <w:b w:val="0"/>
          <w:bCs w:val="0"/>
          <w:szCs w:val="18"/>
        </w:rPr>
        <w:t>British Foreign Minister Jeremy Hunt told reporters on Monday: “We are very worried about the risk of a conflict happening by accident with an escalation that is unintended.”</w:t>
      </w:r>
    </w:p>
    <w:p w:rsidR="00595232" w:rsidRDefault="00595232" w:rsidP="00595232">
      <w:pPr>
        <w:pStyle w:val="Heading4"/>
      </w:pPr>
      <w:r>
        <w:t xml:space="preserve">The aff leaves Saudi oil infrastructure vulnerable to terrorism—multiplied by lack of US backing </w:t>
      </w:r>
    </w:p>
    <w:p w:rsidR="00595232" w:rsidRDefault="00595232" w:rsidP="00595232">
      <w:pPr>
        <w:rPr>
          <w:rStyle w:val="Style13ptBold"/>
          <w:b w:val="0"/>
          <w:bCs w:val="0"/>
          <w:szCs w:val="18"/>
        </w:rPr>
      </w:pPr>
      <w:r w:rsidRPr="00E14477">
        <w:rPr>
          <w:rStyle w:val="Style13ptBold"/>
        </w:rPr>
        <w:t xml:space="preserve">Reed, Middle East &amp; energy analyst for NYT, 19 </w:t>
      </w:r>
      <w:r w:rsidRPr="00E14477">
        <w:rPr>
          <w:rStyle w:val="Style13ptBold"/>
          <w:b w:val="0"/>
          <w:bCs w:val="0"/>
          <w:szCs w:val="18"/>
        </w:rPr>
        <w:t xml:space="preserve">[Stanley Reed, 5/17/19, New York Times, </w:t>
      </w:r>
      <w:r>
        <w:rPr>
          <w:rStyle w:val="Style13ptBold"/>
          <w:b w:val="0"/>
          <w:bCs w:val="0"/>
          <w:szCs w:val="18"/>
        </w:rPr>
        <w:t xml:space="preserve">“Saudi Oil Infrastructure at Risk as Small Attacks Raise Potential for Big Disruption”, </w:t>
      </w:r>
      <w:hyperlink r:id="rId10" w:history="1">
        <w:r w:rsidRPr="00196F36">
          <w:rPr>
            <w:rStyle w:val="Hyperlink"/>
            <w:szCs w:val="18"/>
          </w:rPr>
          <w:t>https://www.nytimes.com/2019/05/17/world/middleeast/saudi-oil-risk.html</w:t>
        </w:r>
      </w:hyperlink>
      <w:r>
        <w:rPr>
          <w:rStyle w:val="Style13ptBold"/>
          <w:b w:val="0"/>
          <w:bCs w:val="0"/>
          <w:szCs w:val="18"/>
        </w:rPr>
        <w:t>, accessed 6/27/19]//CJ</w:t>
      </w:r>
    </w:p>
    <w:p w:rsidR="00595232" w:rsidRDefault="00595232" w:rsidP="00595232">
      <w:pPr>
        <w:rPr>
          <w:rStyle w:val="Style13ptBold"/>
          <w:b w:val="0"/>
          <w:bCs w:val="0"/>
          <w:szCs w:val="18"/>
        </w:rPr>
      </w:pPr>
      <w:r>
        <w:rPr>
          <w:rStyle w:val="Style13ptBold"/>
          <w:b w:val="0"/>
          <w:bCs w:val="0"/>
          <w:szCs w:val="18"/>
        </w:rPr>
        <w:t>Across the Arabian peninsula, thousands of miles of pipes run above and below the desert in one of the world’s most sophisticated production lines for pumping oil from the ground and distributing it around the world. This vast system of oil fields, refineries and ports has largely run like clockwork despite political turbulence across the region.</w:t>
      </w:r>
    </w:p>
    <w:p w:rsidR="00595232" w:rsidRDefault="00595232" w:rsidP="00595232">
      <w:pPr>
        <w:rPr>
          <w:rStyle w:val="Style13ptBold"/>
          <w:b w:val="0"/>
          <w:bCs w:val="0"/>
          <w:szCs w:val="18"/>
        </w:rPr>
      </w:pPr>
      <w:r>
        <w:rPr>
          <w:rStyle w:val="Style13ptBold"/>
          <w:b w:val="0"/>
          <w:bCs w:val="0"/>
          <w:szCs w:val="18"/>
        </w:rPr>
        <w:t>Then</w:t>
      </w:r>
      <w:r w:rsidRPr="00E14477">
        <w:rPr>
          <w:rStyle w:val="StyleUnderline"/>
        </w:rPr>
        <w:t xml:space="preserve"> a drone strike claimed by Houthi rebels on May 14 forced the Saudis to temporarily halt the flow of a crucial oil artery to the western side of the country</w:t>
      </w:r>
      <w:r>
        <w:rPr>
          <w:rStyle w:val="Style13ptBold"/>
          <w:b w:val="0"/>
          <w:bCs w:val="0"/>
          <w:szCs w:val="18"/>
        </w:rPr>
        <w:t xml:space="preserve">. The assault came </w:t>
      </w:r>
      <w:r w:rsidRPr="00E14477">
        <w:rPr>
          <w:rStyle w:val="StyleUnderline"/>
        </w:rPr>
        <w:t>a day after mysterious incidents damaged two Saudi tankers and two other ships in a key port in the United Arab Emirates</w:t>
      </w:r>
      <w:r>
        <w:rPr>
          <w:rStyle w:val="Style13ptBold"/>
          <w:b w:val="0"/>
          <w:bCs w:val="0"/>
          <w:szCs w:val="18"/>
        </w:rPr>
        <w:t>.</w:t>
      </w:r>
    </w:p>
    <w:p w:rsidR="00595232" w:rsidRPr="00E14477" w:rsidRDefault="00595232" w:rsidP="00595232">
      <w:pPr>
        <w:rPr>
          <w:rStyle w:val="StyleUnderline"/>
        </w:rPr>
      </w:pPr>
      <w:r>
        <w:rPr>
          <w:rStyle w:val="Style13ptBold"/>
          <w:b w:val="0"/>
          <w:bCs w:val="0"/>
          <w:szCs w:val="18"/>
        </w:rPr>
        <w:t xml:space="preserve">These were perhaps the </w:t>
      </w:r>
      <w:r w:rsidRPr="00E14477">
        <w:rPr>
          <w:rStyle w:val="StyleUnderline"/>
        </w:rPr>
        <w:t>most serious attacks on the kingdom’s oil infrastructure since Al Qaeda militants were thwarted trying to blow up a key Saudi facility at Abqaiq in 2006.</w:t>
      </w:r>
    </w:p>
    <w:p w:rsidR="00595232" w:rsidRDefault="00595232" w:rsidP="00595232">
      <w:pPr>
        <w:rPr>
          <w:rStyle w:val="Style13ptBold"/>
          <w:b w:val="0"/>
          <w:bCs w:val="0"/>
          <w:szCs w:val="18"/>
        </w:rPr>
      </w:pPr>
      <w:r>
        <w:rPr>
          <w:rStyle w:val="Style13ptBold"/>
          <w:b w:val="0"/>
          <w:bCs w:val="0"/>
          <w:szCs w:val="18"/>
        </w:rPr>
        <w:t xml:space="preserve">While American officials are still trying to determine whether Iran was behind these incidents, the question for the oil market is </w:t>
      </w:r>
      <w:r w:rsidRPr="00E14477">
        <w:rPr>
          <w:rStyle w:val="StyleUnderline"/>
        </w:rPr>
        <w:t>how well the Saudi and Persian Gulf infrastructure is protected and whether, with tensions building in the region, it could survive a conflict with Iran</w:t>
      </w:r>
      <w:r>
        <w:rPr>
          <w:rStyle w:val="Style13ptBold"/>
          <w:b w:val="0"/>
          <w:bCs w:val="0"/>
          <w:szCs w:val="18"/>
        </w:rPr>
        <w:t>.</w:t>
      </w:r>
    </w:p>
    <w:p w:rsidR="00595232" w:rsidRDefault="00595232" w:rsidP="00595232">
      <w:pPr>
        <w:rPr>
          <w:rStyle w:val="StyleUnderline"/>
        </w:rPr>
      </w:pPr>
      <w:r>
        <w:rPr>
          <w:rStyle w:val="Style13ptBold"/>
          <w:b w:val="0"/>
          <w:bCs w:val="0"/>
          <w:szCs w:val="18"/>
        </w:rPr>
        <w:t xml:space="preserve">Analysts and executives of Saudi Aramco, the national oil company, say the kingdom has spent heavily to protect the industry that is its lifeblood. Key </w:t>
      </w:r>
      <w:r w:rsidRPr="00E14477">
        <w:rPr>
          <w:rStyle w:val="StyleUnderline"/>
        </w:rPr>
        <w:t>Saudi installations are tightly guarded and protected by missile batteries and other weaponry.</w:t>
      </w:r>
    </w:p>
    <w:p w:rsidR="00595232" w:rsidRDefault="00595232" w:rsidP="00595232">
      <w:pPr>
        <w:rPr>
          <w:rStyle w:val="Style13ptBold"/>
          <w:b w:val="0"/>
          <w:bCs w:val="0"/>
          <w:szCs w:val="18"/>
        </w:rPr>
      </w:pPr>
      <w:r>
        <w:rPr>
          <w:rStyle w:val="Style13ptBold"/>
          <w:b w:val="0"/>
          <w:bCs w:val="0"/>
          <w:szCs w:val="18"/>
        </w:rPr>
        <w:t>“Security systems were bulked up in the 2000s amid the Al Qaeda threat, including the 2006 attack on the Abqaiq facility,” said Ben Cahill, manager for research and advisory at Energy Intelligence, a research firm. “The country’s oil fields, refineries and pipelines are blanketed by surveillance and remote sensing.”</w:t>
      </w:r>
    </w:p>
    <w:p w:rsidR="00595232" w:rsidRDefault="00595232" w:rsidP="00595232">
      <w:pPr>
        <w:rPr>
          <w:rStyle w:val="Style13ptBold"/>
          <w:b w:val="0"/>
          <w:bCs w:val="0"/>
          <w:szCs w:val="18"/>
        </w:rPr>
      </w:pPr>
      <w:r>
        <w:rPr>
          <w:rStyle w:val="Style13ptBold"/>
          <w:b w:val="0"/>
          <w:bCs w:val="0"/>
          <w:szCs w:val="18"/>
        </w:rPr>
        <w:t>In light of that security effort, Mr. Cahill and other analysts concede that it was eye-opening, even shocking, that a drone apparently launched from as far as 500 miles away in Yemen, managed to cross deep into Saudi Arabia and cause damage.</w:t>
      </w:r>
    </w:p>
    <w:p w:rsidR="00595232" w:rsidRDefault="00595232" w:rsidP="00595232">
      <w:pPr>
        <w:rPr>
          <w:rStyle w:val="Style13ptBold"/>
          <w:b w:val="0"/>
          <w:bCs w:val="0"/>
          <w:szCs w:val="18"/>
        </w:rPr>
      </w:pPr>
      <w:r>
        <w:rPr>
          <w:rStyle w:val="Style13ptBold"/>
          <w:b w:val="0"/>
          <w:bCs w:val="0"/>
          <w:szCs w:val="18"/>
        </w:rPr>
        <w:t>It was also worrisome and even embarrassing that someone managed to damage tankers in waters off Fujairah, a vital port in the United Arab Emirates where ships take on fuel and provisions on their way in and out of the Gulf.</w:t>
      </w:r>
    </w:p>
    <w:p w:rsidR="00595232" w:rsidRDefault="00595232" w:rsidP="00595232">
      <w:pPr>
        <w:rPr>
          <w:rStyle w:val="Style13ptBold"/>
          <w:b w:val="0"/>
          <w:bCs w:val="0"/>
          <w:szCs w:val="18"/>
        </w:rPr>
      </w:pPr>
      <w:r>
        <w:rPr>
          <w:rStyle w:val="Style13ptBold"/>
          <w:b w:val="0"/>
          <w:bCs w:val="0"/>
          <w:szCs w:val="18"/>
        </w:rPr>
        <w:t>Despite the security spending of the last decade, rapid changes in technology may mean that the Saudi infrastructure is more exposed than previously thought, analysts say. United Nations experts have estimated, for instance, that drones used by the Houthis have a range of nearly 1,000 miles, allowing them to reach well into Saudi Arabia.</w:t>
      </w:r>
    </w:p>
    <w:p w:rsidR="00595232" w:rsidRDefault="00595232" w:rsidP="00595232">
      <w:pPr>
        <w:rPr>
          <w:rStyle w:val="Style13ptBold"/>
          <w:b w:val="0"/>
          <w:bCs w:val="0"/>
          <w:szCs w:val="18"/>
        </w:rPr>
      </w:pPr>
      <w:r>
        <w:rPr>
          <w:rStyle w:val="Style13ptBold"/>
          <w:b w:val="0"/>
          <w:bCs w:val="0"/>
          <w:szCs w:val="18"/>
        </w:rPr>
        <w:t xml:space="preserve">“The simple fact that they managed to reach tankers and a pipeline” is meaningful, said Riccardo </w:t>
      </w:r>
      <w:proofErr w:type="spellStart"/>
      <w:r>
        <w:rPr>
          <w:rStyle w:val="Style13ptBold"/>
          <w:b w:val="0"/>
          <w:bCs w:val="0"/>
          <w:szCs w:val="18"/>
        </w:rPr>
        <w:t>Fabiani</w:t>
      </w:r>
      <w:proofErr w:type="spellEnd"/>
      <w:r>
        <w:rPr>
          <w:rStyle w:val="Style13ptBold"/>
          <w:b w:val="0"/>
          <w:bCs w:val="0"/>
          <w:szCs w:val="18"/>
        </w:rPr>
        <w:t>, a geopolitical analyst at Energy Aspects, a market research firm. “It means they could strike at the heart of Saudi interests if they wanted to.”</w:t>
      </w:r>
    </w:p>
    <w:p w:rsidR="00595232" w:rsidRDefault="00595232" w:rsidP="00595232">
      <w:pPr>
        <w:rPr>
          <w:rStyle w:val="Style13ptBold"/>
          <w:b w:val="0"/>
          <w:bCs w:val="0"/>
          <w:szCs w:val="18"/>
        </w:rPr>
      </w:pPr>
      <w:r>
        <w:rPr>
          <w:rStyle w:val="Style13ptBold"/>
          <w:b w:val="0"/>
          <w:bCs w:val="0"/>
          <w:szCs w:val="18"/>
        </w:rPr>
        <w:t>Iran is well-placed for inflicting pain in the no-war-no-peace existence in the region. Analysts say it is proficient at using relatively cheap unconventional weapons like drones and speedboats, and at covering its tracks. It can also make use of proxies including the Houthi rebels, who claimed responsibility for the pipeline attack.</w:t>
      </w:r>
    </w:p>
    <w:p w:rsidR="00595232" w:rsidRDefault="00595232" w:rsidP="00595232">
      <w:pPr>
        <w:rPr>
          <w:rStyle w:val="Style13ptBold"/>
          <w:b w:val="0"/>
          <w:bCs w:val="0"/>
          <w:szCs w:val="18"/>
        </w:rPr>
      </w:pPr>
      <w:r>
        <w:rPr>
          <w:rStyle w:val="Style13ptBold"/>
          <w:b w:val="0"/>
          <w:bCs w:val="0"/>
          <w:szCs w:val="18"/>
        </w:rPr>
        <w:t>Analysts say that drones could prove to be a nuisance for producers like the Saudis. It would be difficult if not impossible to protect an entire pipeline system, and even concentrating air defense units around key points like pumping stations, which were hit in the May 14 drone strikes, would mean taking these defenses from somewhere else.</w:t>
      </w:r>
    </w:p>
    <w:p w:rsidR="00595232" w:rsidRDefault="00595232" w:rsidP="00595232">
      <w:pPr>
        <w:rPr>
          <w:rStyle w:val="Style13ptBold"/>
          <w:b w:val="0"/>
          <w:bCs w:val="0"/>
          <w:szCs w:val="18"/>
        </w:rPr>
      </w:pPr>
      <w:r>
        <w:rPr>
          <w:rStyle w:val="Style13ptBold"/>
          <w:b w:val="0"/>
          <w:bCs w:val="0"/>
          <w:szCs w:val="18"/>
        </w:rPr>
        <w:t>Drones may also be able to evade the kingdom’s main air defenses, which are intended to repel missiles and aircraft rather than smaller objects.</w:t>
      </w:r>
    </w:p>
    <w:p w:rsidR="00595232" w:rsidRDefault="00595232" w:rsidP="00595232">
      <w:pPr>
        <w:rPr>
          <w:rStyle w:val="Style13ptBold"/>
          <w:b w:val="0"/>
          <w:bCs w:val="0"/>
          <w:szCs w:val="18"/>
        </w:rPr>
      </w:pPr>
      <w:r>
        <w:rPr>
          <w:rStyle w:val="Style13ptBold"/>
          <w:b w:val="0"/>
          <w:bCs w:val="0"/>
          <w:szCs w:val="18"/>
        </w:rPr>
        <w:t>Jeremy Binnie, a Middle East and Africa defense specialist at Jane’s Defense Weekly, said that satellite imagery showed that the key Saudi export terminal at Ras Tanura was guarded by batteries of sophisticated United States-made Hawk surface-to-air missiles. But these weapons “might not be able to engage the UAVs (drones) that Iran has developed with small radar cross sections,” he said.</w:t>
      </w:r>
    </w:p>
    <w:p w:rsidR="00595232" w:rsidRDefault="00595232" w:rsidP="00595232">
      <w:pPr>
        <w:rPr>
          <w:rStyle w:val="Style13ptBold"/>
          <w:b w:val="0"/>
          <w:bCs w:val="0"/>
          <w:szCs w:val="18"/>
        </w:rPr>
      </w:pPr>
      <w:r>
        <w:rPr>
          <w:rStyle w:val="Style13ptBold"/>
          <w:b w:val="0"/>
          <w:bCs w:val="0"/>
          <w:szCs w:val="18"/>
        </w:rPr>
        <w:t>Another concern is that Iran, which is regarded as skilled in digital hacking, could use cyber warfare to damage the petroleum infrastructure of Saudi Arabia and its neighbors.</w:t>
      </w:r>
    </w:p>
    <w:p w:rsidR="00595232" w:rsidRDefault="00595232" w:rsidP="00595232">
      <w:pPr>
        <w:rPr>
          <w:rStyle w:val="Style13ptBold"/>
          <w:b w:val="0"/>
          <w:bCs w:val="0"/>
          <w:szCs w:val="18"/>
        </w:rPr>
      </w:pPr>
      <w:r>
        <w:rPr>
          <w:rStyle w:val="Style13ptBold"/>
          <w:b w:val="0"/>
          <w:bCs w:val="0"/>
          <w:szCs w:val="18"/>
        </w:rPr>
        <w:t>At Saudi Aramco, activities like drilling wells, pumping oil to the surface, and loading the fuel on tankers can all be monitored and managed remotely. Such sophistication, though, may also create openings for attack.</w:t>
      </w:r>
    </w:p>
    <w:p w:rsidR="00595232" w:rsidRDefault="00595232" w:rsidP="00595232">
      <w:pPr>
        <w:rPr>
          <w:rStyle w:val="Style13ptBold"/>
          <w:b w:val="0"/>
          <w:bCs w:val="0"/>
          <w:szCs w:val="18"/>
        </w:rPr>
      </w:pPr>
      <w:r>
        <w:rPr>
          <w:rStyle w:val="Style13ptBold"/>
          <w:b w:val="0"/>
          <w:bCs w:val="0"/>
          <w:szCs w:val="18"/>
        </w:rPr>
        <w:t>“A lot of those movements are run out of a central command center at Saudi Aramco headquarters,” said Phillip Cornell, a fellow at the Atlantic Council, a Washington-based research institution, who previously worked at Aramco as a senior corporate planning adviser.</w:t>
      </w:r>
    </w:p>
    <w:p w:rsidR="00595232" w:rsidRDefault="00595232" w:rsidP="00595232">
      <w:pPr>
        <w:rPr>
          <w:rStyle w:val="Style13ptBold"/>
          <w:b w:val="0"/>
          <w:bCs w:val="0"/>
          <w:szCs w:val="18"/>
        </w:rPr>
      </w:pPr>
      <w:r>
        <w:rPr>
          <w:rStyle w:val="Style13ptBold"/>
          <w:b w:val="0"/>
          <w:bCs w:val="0"/>
          <w:szCs w:val="18"/>
        </w:rPr>
        <w:t xml:space="preserve">Mr. Cornell said that Aramco officials suspected that Iran was responsible for a </w:t>
      </w:r>
      <w:proofErr w:type="spellStart"/>
      <w:r>
        <w:rPr>
          <w:rStyle w:val="Style13ptBold"/>
          <w:b w:val="0"/>
          <w:bCs w:val="0"/>
          <w:szCs w:val="18"/>
        </w:rPr>
        <w:t>cyber attack</w:t>
      </w:r>
      <w:proofErr w:type="spellEnd"/>
      <w:r>
        <w:rPr>
          <w:rStyle w:val="Style13ptBold"/>
          <w:b w:val="0"/>
          <w:bCs w:val="0"/>
          <w:szCs w:val="18"/>
        </w:rPr>
        <w:t xml:space="preserve"> earlier in this decade and that “there has been a lot of investment to reinforce those cyber security defenses.”</w:t>
      </w:r>
    </w:p>
    <w:p w:rsidR="00595232" w:rsidRDefault="00595232" w:rsidP="00595232">
      <w:pPr>
        <w:rPr>
          <w:rStyle w:val="Style13ptBold"/>
          <w:b w:val="0"/>
          <w:bCs w:val="0"/>
          <w:szCs w:val="18"/>
        </w:rPr>
      </w:pPr>
      <w:r>
        <w:rPr>
          <w:rStyle w:val="Style13ptBold"/>
          <w:b w:val="0"/>
          <w:bCs w:val="0"/>
          <w:szCs w:val="18"/>
        </w:rPr>
        <w:t xml:space="preserve">However, analysts say the cyber vulnerabilities remain a major worry. “I think cyber is the really underappreciated risk,” said </w:t>
      </w:r>
      <w:proofErr w:type="spellStart"/>
      <w:r>
        <w:rPr>
          <w:rStyle w:val="Style13ptBold"/>
          <w:b w:val="0"/>
          <w:bCs w:val="0"/>
          <w:szCs w:val="18"/>
        </w:rPr>
        <w:t>Helima</w:t>
      </w:r>
      <w:proofErr w:type="spellEnd"/>
      <w:r>
        <w:rPr>
          <w:rStyle w:val="Style13ptBold"/>
          <w:b w:val="0"/>
          <w:bCs w:val="0"/>
          <w:szCs w:val="18"/>
        </w:rPr>
        <w:t xml:space="preserve"> Croft, an oil analyst at RBC Capital markets, an investment bank.</w:t>
      </w:r>
    </w:p>
    <w:p w:rsidR="00595232" w:rsidRDefault="00595232" w:rsidP="00595232">
      <w:pPr>
        <w:rPr>
          <w:rStyle w:val="Style13ptBold"/>
          <w:b w:val="0"/>
          <w:bCs w:val="0"/>
          <w:szCs w:val="18"/>
        </w:rPr>
      </w:pPr>
      <w:proofErr w:type="spellStart"/>
      <w:r>
        <w:rPr>
          <w:rStyle w:val="Style13ptBold"/>
          <w:b w:val="0"/>
          <w:bCs w:val="0"/>
          <w:szCs w:val="18"/>
        </w:rPr>
        <w:t>Cyber attacks</w:t>
      </w:r>
      <w:proofErr w:type="spellEnd"/>
      <w:r>
        <w:rPr>
          <w:rStyle w:val="Style13ptBold"/>
          <w:b w:val="0"/>
          <w:bCs w:val="0"/>
          <w:szCs w:val="18"/>
        </w:rPr>
        <w:t>, for instance, could play a surprisingly large role in the event of conflict, gumming up the oil system or even causing damage.</w:t>
      </w:r>
    </w:p>
    <w:p w:rsidR="00595232" w:rsidRDefault="00595232" w:rsidP="00595232">
      <w:pPr>
        <w:rPr>
          <w:rStyle w:val="Style13ptBold"/>
          <w:b w:val="0"/>
          <w:bCs w:val="0"/>
          <w:szCs w:val="18"/>
        </w:rPr>
      </w:pPr>
      <w:r>
        <w:rPr>
          <w:rStyle w:val="Style13ptBold"/>
          <w:b w:val="0"/>
          <w:bCs w:val="0"/>
          <w:szCs w:val="18"/>
        </w:rPr>
        <w:t xml:space="preserve">“Iran has significant cyber capabilities and in the event of a significant U.S. military action against Iran, one could expect that they might deploy these capabilities against the U.S. and its allies,” said John </w:t>
      </w:r>
      <w:proofErr w:type="spellStart"/>
      <w:r>
        <w:rPr>
          <w:rStyle w:val="Style13ptBold"/>
          <w:b w:val="0"/>
          <w:bCs w:val="0"/>
          <w:szCs w:val="18"/>
        </w:rPr>
        <w:t>MacWilliams</w:t>
      </w:r>
      <w:proofErr w:type="spellEnd"/>
      <w:r>
        <w:rPr>
          <w:rStyle w:val="Style13ptBold"/>
          <w:b w:val="0"/>
          <w:bCs w:val="0"/>
          <w:szCs w:val="18"/>
        </w:rPr>
        <w:t>, who was an associate deputy secretary and chief risk officer in the Department of Energy in the Obama administration.</w:t>
      </w:r>
    </w:p>
    <w:p w:rsidR="00595232" w:rsidRDefault="00595232" w:rsidP="00595232">
      <w:pPr>
        <w:rPr>
          <w:rStyle w:val="Style13ptBold"/>
          <w:b w:val="0"/>
          <w:bCs w:val="0"/>
          <w:szCs w:val="18"/>
        </w:rPr>
      </w:pPr>
      <w:r>
        <w:rPr>
          <w:rStyle w:val="Style13ptBold"/>
          <w:b w:val="0"/>
          <w:bCs w:val="0"/>
          <w:szCs w:val="18"/>
        </w:rPr>
        <w:t xml:space="preserve">Mr. </w:t>
      </w:r>
      <w:proofErr w:type="spellStart"/>
      <w:r>
        <w:rPr>
          <w:rStyle w:val="Style13ptBold"/>
          <w:b w:val="0"/>
          <w:bCs w:val="0"/>
          <w:szCs w:val="18"/>
        </w:rPr>
        <w:t>MacWilliams</w:t>
      </w:r>
      <w:proofErr w:type="spellEnd"/>
      <w:r>
        <w:rPr>
          <w:rStyle w:val="Style13ptBold"/>
          <w:b w:val="0"/>
          <w:bCs w:val="0"/>
          <w:szCs w:val="18"/>
        </w:rPr>
        <w:t xml:space="preserve"> said the Pentagon monitored Iran’s cyber skills and probably had plans to counter them. “It is one more important reason that containing military action from spreading quickly to a larger conflict may prove difficult,” he said.</w:t>
      </w:r>
    </w:p>
    <w:p w:rsidR="00595232" w:rsidRDefault="00595232" w:rsidP="00595232">
      <w:pPr>
        <w:rPr>
          <w:rStyle w:val="Style13ptBold"/>
          <w:b w:val="0"/>
          <w:bCs w:val="0"/>
          <w:szCs w:val="18"/>
        </w:rPr>
      </w:pPr>
      <w:r>
        <w:rPr>
          <w:rStyle w:val="Style13ptBold"/>
          <w:b w:val="0"/>
          <w:bCs w:val="0"/>
          <w:szCs w:val="18"/>
        </w:rPr>
        <w:t>The evidence, so far, is that the market and the oil industry can take some bumps in stride. Oil prices ticked up slightly in the week of the two attacks, to $72 a barrel for Brent crude, but still remained below the high of nearly $75 a barrel in late April.</w:t>
      </w:r>
    </w:p>
    <w:p w:rsidR="00595232" w:rsidRDefault="00595232" w:rsidP="00595232">
      <w:pPr>
        <w:rPr>
          <w:rStyle w:val="Style13ptBold"/>
          <w:b w:val="0"/>
          <w:bCs w:val="0"/>
          <w:szCs w:val="18"/>
        </w:rPr>
      </w:pPr>
      <w:r>
        <w:rPr>
          <w:rStyle w:val="Style13ptBold"/>
          <w:b w:val="0"/>
          <w:bCs w:val="0"/>
          <w:szCs w:val="18"/>
        </w:rPr>
        <w:t>“What the market thinks is that although these incidents are important and noteworthy, they have so far not had any impact on actual production or exports,” said Neil Atkinson, head of the oil industry and markets division of the International Energy Agency, the Paris-based multinational group.</w:t>
      </w:r>
    </w:p>
    <w:p w:rsidR="00595232" w:rsidRDefault="00595232" w:rsidP="00595232">
      <w:pPr>
        <w:rPr>
          <w:rStyle w:val="Style13ptBold"/>
          <w:b w:val="0"/>
          <w:bCs w:val="0"/>
          <w:szCs w:val="18"/>
        </w:rPr>
      </w:pPr>
      <w:r>
        <w:rPr>
          <w:rStyle w:val="Style13ptBold"/>
          <w:b w:val="0"/>
          <w:bCs w:val="0"/>
          <w:szCs w:val="18"/>
        </w:rPr>
        <w:t xml:space="preserve">Analysts also say that oil installations are resilient, with most damage easily and quickly repaired. The Saudis have been through a series of wars in the Gulf and have rejiggered their installations with potential threats in mind. “They don’t have a prayer,” said </w:t>
      </w:r>
      <w:proofErr w:type="spellStart"/>
      <w:r>
        <w:rPr>
          <w:rStyle w:val="Style13ptBold"/>
          <w:b w:val="0"/>
          <w:bCs w:val="0"/>
          <w:szCs w:val="18"/>
        </w:rPr>
        <w:t>Sadad</w:t>
      </w:r>
      <w:proofErr w:type="spellEnd"/>
      <w:r>
        <w:rPr>
          <w:rStyle w:val="Style13ptBold"/>
          <w:b w:val="0"/>
          <w:bCs w:val="0"/>
          <w:szCs w:val="18"/>
        </w:rPr>
        <w:t xml:space="preserve"> I. Husseini, a former executive vice president of Aramco, speaking of the possibility of serious disruptions of the kingdom’s oil exports.</w:t>
      </w:r>
    </w:p>
    <w:p w:rsidR="00595232" w:rsidRDefault="00595232" w:rsidP="00595232">
      <w:pPr>
        <w:rPr>
          <w:rStyle w:val="StyleUnderline"/>
        </w:rPr>
      </w:pPr>
      <w:r w:rsidRPr="00E14477">
        <w:rPr>
          <w:rStyle w:val="StyleUnderline"/>
        </w:rPr>
        <w:t>In the event of a major conflict, some analysts figure that the large presence of United States military forces in the area would mean that Iran would have only limited success if it tried to stop oil flows from the Gulf.</w:t>
      </w:r>
    </w:p>
    <w:p w:rsidR="00595232" w:rsidRDefault="00595232" w:rsidP="00595232">
      <w:pPr>
        <w:rPr>
          <w:rStyle w:val="Style13ptBold"/>
          <w:b w:val="0"/>
          <w:bCs w:val="0"/>
          <w:szCs w:val="18"/>
        </w:rPr>
      </w:pPr>
      <w:r>
        <w:rPr>
          <w:rStyle w:val="Style13ptBold"/>
          <w:b w:val="0"/>
          <w:bCs w:val="0"/>
          <w:szCs w:val="18"/>
        </w:rPr>
        <w:t>“Iran is still a very limited military power if things escalate,” said Anthony H. Cordesman, a Gulf defense expert at the Center for Strategic and International Studies in Washington. Mr. Cordesman added that the consequences of a conflict in the region “would be higher prices and limited flows, not a prolonged closing of the Gulf.”</w:t>
      </w:r>
    </w:p>
    <w:p w:rsidR="00595232" w:rsidRDefault="00595232" w:rsidP="00595232">
      <w:pPr>
        <w:rPr>
          <w:rStyle w:val="Style13ptBold"/>
          <w:b w:val="0"/>
          <w:bCs w:val="0"/>
          <w:szCs w:val="18"/>
        </w:rPr>
      </w:pPr>
      <w:r>
        <w:rPr>
          <w:rStyle w:val="Style13ptBold"/>
          <w:b w:val="0"/>
          <w:bCs w:val="0"/>
          <w:szCs w:val="18"/>
        </w:rPr>
        <w:t>With territory along most of the eastern side of the Gulf, including the vital Strait of Hormuz, Iran is well positioned to cause trouble. Mr. Binnie said that in a war situation Iran could fire anti-ship missiles with radars that fasten onto large targets. “Tankers would be extremely vulnerable in that scenario,” he said.</w:t>
      </w:r>
    </w:p>
    <w:p w:rsidR="00595232" w:rsidRDefault="00595232" w:rsidP="00595232">
      <w:pPr>
        <w:rPr>
          <w:rStyle w:val="StyleUnderline"/>
        </w:rPr>
      </w:pPr>
      <w:r w:rsidRPr="00E14477">
        <w:rPr>
          <w:rStyle w:val="StyleUnderline"/>
        </w:rPr>
        <w:t>Iranian personnel could also harass commercial and military ships with small boats equipped with missiles or torpedoes, and by dropping mines in the Strait. Nearly a fifth of the world’s crude oil travels the sea lanes through that gauntlet, which at its narrowest point is just 21 miles wide.</w:t>
      </w:r>
    </w:p>
    <w:p w:rsidR="00595232" w:rsidRDefault="00595232" w:rsidP="00595232">
      <w:pPr>
        <w:rPr>
          <w:rStyle w:val="Style13ptBold"/>
          <w:b w:val="0"/>
          <w:bCs w:val="0"/>
          <w:szCs w:val="18"/>
        </w:rPr>
      </w:pPr>
      <w:r>
        <w:rPr>
          <w:rStyle w:val="Style13ptBold"/>
          <w:b w:val="0"/>
          <w:bCs w:val="0"/>
          <w:szCs w:val="18"/>
        </w:rPr>
        <w:t>Wars are unpredictable, the analysts said, and the outcome of a conflict between Iran, the United States, Saudi Arabia and other Gulf producers would carry substantial risks.</w:t>
      </w:r>
    </w:p>
    <w:p w:rsidR="00595232" w:rsidRDefault="00595232" w:rsidP="00595232">
      <w:pPr>
        <w:rPr>
          <w:rStyle w:val="StyleUnderline"/>
        </w:rPr>
      </w:pPr>
      <w:r>
        <w:rPr>
          <w:rStyle w:val="Style13ptBold"/>
          <w:b w:val="0"/>
          <w:bCs w:val="0"/>
          <w:szCs w:val="18"/>
        </w:rPr>
        <w:t xml:space="preserve">Washington’s sanctions on Iran have already more than halved the country’s oil sales. </w:t>
      </w:r>
      <w:r w:rsidRPr="00686EA1">
        <w:rPr>
          <w:rStyle w:val="StyleUnderline"/>
        </w:rPr>
        <w:t>As they continue to fall, Tehran may be tempted to take greater risks.</w:t>
      </w:r>
    </w:p>
    <w:p w:rsidR="00595232" w:rsidRPr="00E14477" w:rsidRDefault="00595232" w:rsidP="00595232">
      <w:pPr>
        <w:rPr>
          <w:rStyle w:val="Style13ptBold"/>
          <w:b w:val="0"/>
          <w:bCs w:val="0"/>
          <w:szCs w:val="18"/>
        </w:rPr>
      </w:pPr>
      <w:r>
        <w:rPr>
          <w:rStyle w:val="Style13ptBold"/>
          <w:b w:val="0"/>
          <w:bCs w:val="0"/>
          <w:szCs w:val="18"/>
        </w:rPr>
        <w:t>“The Trump administration really needs to understand what it is doing by clamping down on Iran,” said Jim Krane, an energy fellow at Rice University’s Baker Institute. “If Iran does not have any exports, it has a lot less to lose.”</w:t>
      </w:r>
    </w:p>
    <w:p w:rsidR="00595232" w:rsidRDefault="00595232" w:rsidP="00595232">
      <w:pPr>
        <w:pStyle w:val="Heading3"/>
      </w:pPr>
      <w:r>
        <w:t>L</w:t>
      </w:r>
      <w:r w:rsidR="003847C1">
        <w:t>ink</w:t>
      </w:r>
      <w:r>
        <w:t xml:space="preserve"> – Trump Expectation</w:t>
      </w:r>
    </w:p>
    <w:p w:rsidR="00595232" w:rsidRDefault="00595232" w:rsidP="00595232">
      <w:pPr>
        <w:pStyle w:val="Heading4"/>
      </w:pPr>
      <w:r>
        <w:t xml:space="preserve">Saudi Arabia would blast Trump on oil if he broke his promises and allegiance </w:t>
      </w:r>
    </w:p>
    <w:p w:rsidR="00595232" w:rsidRDefault="00595232" w:rsidP="00595232">
      <w:pPr>
        <w:rPr>
          <w:rStyle w:val="Style13ptBold"/>
          <w:b w:val="0"/>
          <w:bCs w:val="0"/>
          <w:szCs w:val="18"/>
        </w:rPr>
      </w:pPr>
      <w:proofErr w:type="spellStart"/>
      <w:r>
        <w:rPr>
          <w:rStyle w:val="Style13ptBold"/>
        </w:rPr>
        <w:t>DiChristopher</w:t>
      </w:r>
      <w:proofErr w:type="spellEnd"/>
      <w:r>
        <w:rPr>
          <w:rStyle w:val="Style13ptBold"/>
        </w:rPr>
        <w:t xml:space="preserve">, energy analyst for CNBC, 18 </w:t>
      </w:r>
      <w:r>
        <w:rPr>
          <w:rStyle w:val="Style13ptBold"/>
          <w:b w:val="0"/>
          <w:bCs w:val="0"/>
          <w:szCs w:val="18"/>
        </w:rPr>
        <w:t xml:space="preserve">[Tom </w:t>
      </w:r>
      <w:proofErr w:type="spellStart"/>
      <w:r>
        <w:rPr>
          <w:rStyle w:val="Style13ptBold"/>
          <w:b w:val="0"/>
          <w:bCs w:val="0"/>
          <w:szCs w:val="18"/>
        </w:rPr>
        <w:t>DiChristopher</w:t>
      </w:r>
      <w:proofErr w:type="spellEnd"/>
      <w:r>
        <w:rPr>
          <w:rStyle w:val="Style13ptBold"/>
          <w:b w:val="0"/>
          <w:bCs w:val="0"/>
          <w:szCs w:val="18"/>
        </w:rPr>
        <w:t xml:space="preserve">, 11/20/18, CNBC, “Trump says breaking with Saudi Arabia would send oil prices ‘through the roof’”, </w:t>
      </w:r>
      <w:hyperlink r:id="rId11" w:history="1">
        <w:r w:rsidRPr="00196F36">
          <w:rPr>
            <w:rStyle w:val="Hyperlink"/>
            <w:szCs w:val="18"/>
          </w:rPr>
          <w:t>https://www.cnbc.com/2018/11/20/trump-says-breaking-with-saudi-arabia-would-send-oil-prices-through-the-roof.html</w:t>
        </w:r>
      </w:hyperlink>
      <w:r>
        <w:rPr>
          <w:rStyle w:val="Style13ptBold"/>
          <w:b w:val="0"/>
          <w:bCs w:val="0"/>
          <w:szCs w:val="18"/>
        </w:rPr>
        <w:t>, accessed 6/27/19]//CJ</w:t>
      </w:r>
    </w:p>
    <w:p w:rsidR="00595232" w:rsidRDefault="00595232" w:rsidP="00595232">
      <w:pPr>
        <w:rPr>
          <w:rStyle w:val="StyleUnderline"/>
        </w:rPr>
      </w:pPr>
      <w:r w:rsidRPr="0036282C">
        <w:rPr>
          <w:rStyle w:val="StyleUnderline"/>
        </w:rPr>
        <w:t>President Donald Trump on Tuesday linked his decision to continue backing Saudi Arabia — despite the murder of a U.S. resident by Saudi agents — to his desire to keep oil prices low.</w:t>
      </w:r>
    </w:p>
    <w:p w:rsidR="00595232" w:rsidRDefault="00595232" w:rsidP="00595232">
      <w:pPr>
        <w:rPr>
          <w:rStyle w:val="Style13ptBold"/>
          <w:b w:val="0"/>
          <w:bCs w:val="0"/>
          <w:szCs w:val="18"/>
        </w:rPr>
      </w:pPr>
      <w:r>
        <w:rPr>
          <w:rStyle w:val="Style13ptBold"/>
          <w:b w:val="0"/>
          <w:bCs w:val="0"/>
          <w:szCs w:val="18"/>
        </w:rPr>
        <w:t>“</w:t>
      </w:r>
      <w:r w:rsidRPr="0036282C">
        <w:rPr>
          <w:rStyle w:val="StyleUnderline"/>
        </w:rPr>
        <w:t>Saudi Arabia, if we broke with them, I think your oil prices would go through the roof</w:t>
      </w:r>
      <w:r>
        <w:rPr>
          <w:rStyle w:val="Style13ptBold"/>
          <w:b w:val="0"/>
          <w:bCs w:val="0"/>
          <w:szCs w:val="18"/>
        </w:rPr>
        <w:t>,” Trump told reporters on Tuesday. “I’ve kept them down. They’ve helped me keep them down.”</w:t>
      </w:r>
    </w:p>
    <w:p w:rsidR="00595232" w:rsidRDefault="00595232" w:rsidP="00595232">
      <w:pPr>
        <w:rPr>
          <w:rStyle w:val="Style13ptBold"/>
          <w:b w:val="0"/>
          <w:bCs w:val="0"/>
          <w:szCs w:val="18"/>
        </w:rPr>
      </w:pPr>
      <w:r>
        <w:rPr>
          <w:rStyle w:val="Style13ptBold"/>
          <w:b w:val="0"/>
          <w:bCs w:val="0"/>
          <w:szCs w:val="18"/>
        </w:rPr>
        <w:t>Trump issued a statement earlier on Tuesday saying the United States stands by Saudi Arabia after agents of the kingdom killed U.S. resident and journalist Jamal Khashoggi in a Saudi consulate in Istanbul, Turkey.</w:t>
      </w:r>
    </w:p>
    <w:p w:rsidR="00595232" w:rsidRDefault="00595232" w:rsidP="00595232">
      <w:pPr>
        <w:rPr>
          <w:rStyle w:val="Style13ptBold"/>
          <w:b w:val="0"/>
          <w:bCs w:val="0"/>
          <w:szCs w:val="18"/>
        </w:rPr>
      </w:pPr>
      <w:r>
        <w:rPr>
          <w:rStyle w:val="Style13ptBold"/>
          <w:b w:val="0"/>
          <w:bCs w:val="0"/>
          <w:szCs w:val="18"/>
        </w:rPr>
        <w:t>The CIA has reportedly concluded that Crown Prince Mohammed bin Salman, an ally to the Trump administration, ordered Khashoggi’s death. On Tuesday, Trump cast doubt on that assessment, saying in his statement “maybe he did and maybe he didn’t!”</w:t>
      </w:r>
    </w:p>
    <w:p w:rsidR="00595232" w:rsidRDefault="00595232" w:rsidP="00595232">
      <w:pPr>
        <w:rPr>
          <w:rStyle w:val="Style13ptBold"/>
          <w:b w:val="0"/>
          <w:bCs w:val="0"/>
          <w:szCs w:val="18"/>
        </w:rPr>
      </w:pPr>
      <w:r>
        <w:rPr>
          <w:rStyle w:val="Style13ptBold"/>
          <w:b w:val="0"/>
          <w:bCs w:val="0"/>
          <w:szCs w:val="18"/>
        </w:rPr>
        <w:t>The United States has sanctioned 17 individuals connected to the killing. U.S. lawmakers have called for the United States to suspend some arms sales to Saudi Arabia.</w:t>
      </w:r>
    </w:p>
    <w:p w:rsidR="00595232" w:rsidRDefault="00595232" w:rsidP="00595232">
      <w:pPr>
        <w:rPr>
          <w:rStyle w:val="Style13ptBold"/>
          <w:b w:val="0"/>
          <w:bCs w:val="0"/>
          <w:szCs w:val="18"/>
        </w:rPr>
      </w:pPr>
      <w:r w:rsidRPr="0036282C">
        <w:rPr>
          <w:rStyle w:val="StyleUnderline"/>
        </w:rPr>
        <w:t>Trump’s comments on Tuesday illustrate how his administration has relied on Saudi Arabia to pump more oil and convince a group of producers to increase output in order to keep prices low. Trump’s declaration of support for Saudi Arabia comes just two weeks before OPEC</w:t>
      </w:r>
      <w:r>
        <w:rPr>
          <w:rStyle w:val="Style13ptBold"/>
          <w:b w:val="0"/>
          <w:bCs w:val="0"/>
          <w:szCs w:val="18"/>
        </w:rPr>
        <w:t>, Russia and several other producers meet to decide whether to reverse course and cut production next year.</w:t>
      </w:r>
    </w:p>
    <w:p w:rsidR="00595232" w:rsidRDefault="00595232" w:rsidP="00595232">
      <w:pPr>
        <w:rPr>
          <w:rStyle w:val="Style13ptBold"/>
          <w:b w:val="0"/>
          <w:bCs w:val="0"/>
          <w:szCs w:val="18"/>
        </w:rPr>
      </w:pPr>
      <w:r>
        <w:rPr>
          <w:rStyle w:val="Style13ptBold"/>
          <w:b w:val="0"/>
          <w:bCs w:val="0"/>
          <w:szCs w:val="18"/>
        </w:rPr>
        <w:t xml:space="preserve">The cost of crude began rising earlier this year as Trump prepared to restore sanctions on Iran, OPEC’s third biggest oil producer. </w:t>
      </w:r>
      <w:r w:rsidRPr="0036282C">
        <w:rPr>
          <w:rStyle w:val="StyleUnderline"/>
        </w:rPr>
        <w:t>On Tuesday, Trump said Saudi Arabia had helped him prevent oil prices from spiking above $100 a barrel.</w:t>
      </w:r>
    </w:p>
    <w:p w:rsidR="00595232" w:rsidRDefault="00595232" w:rsidP="00595232">
      <w:pPr>
        <w:rPr>
          <w:rStyle w:val="Style13ptBold"/>
          <w:b w:val="0"/>
          <w:bCs w:val="0"/>
          <w:szCs w:val="18"/>
        </w:rPr>
      </w:pPr>
      <w:r>
        <w:rPr>
          <w:rStyle w:val="Style13ptBold"/>
          <w:b w:val="0"/>
          <w:bCs w:val="0"/>
          <w:szCs w:val="18"/>
        </w:rPr>
        <w:t>“Right now we have oil prices in great shape. I’m not going to destroy the world economy, and I’m not going to destroy the economy for our country by being foolish with Saudi Arabia,” he said.</w:t>
      </w:r>
    </w:p>
    <w:p w:rsidR="00595232" w:rsidRDefault="00595232" w:rsidP="00595232">
      <w:pPr>
        <w:rPr>
          <w:rStyle w:val="Style13ptBold"/>
          <w:b w:val="0"/>
          <w:bCs w:val="0"/>
          <w:szCs w:val="18"/>
        </w:rPr>
      </w:pPr>
      <w:r>
        <w:rPr>
          <w:rStyle w:val="Style13ptBold"/>
          <w:b w:val="0"/>
          <w:bCs w:val="0"/>
          <w:szCs w:val="18"/>
        </w:rPr>
        <w:t>“I think the statement was pretty obvious what I said. It’s about America First.”</w:t>
      </w:r>
    </w:p>
    <w:p w:rsidR="00595232" w:rsidRDefault="00595232" w:rsidP="00595232">
      <w:pPr>
        <w:rPr>
          <w:rStyle w:val="Style13ptBold"/>
          <w:b w:val="0"/>
          <w:bCs w:val="0"/>
          <w:szCs w:val="18"/>
        </w:rPr>
      </w:pPr>
      <w:r>
        <w:rPr>
          <w:rStyle w:val="Style13ptBold"/>
          <w:b w:val="0"/>
          <w:bCs w:val="0"/>
          <w:szCs w:val="18"/>
        </w:rPr>
        <w:t>In May, Trump pulled the United States out of a nuclear accord with Iran, against the wishes of U.S. allies in Europe that helped negotiate the deal alongside U.S. diplomats. Saudi Arabia is Iran’s chief rival for regional influence and backed Trump’s exit from the 2015 Iran nuclear deal.</w:t>
      </w:r>
    </w:p>
    <w:p w:rsidR="00595232" w:rsidRDefault="00595232" w:rsidP="00595232">
      <w:pPr>
        <w:rPr>
          <w:rStyle w:val="Style13ptBold"/>
          <w:b w:val="0"/>
          <w:bCs w:val="0"/>
          <w:szCs w:val="18"/>
        </w:rPr>
      </w:pPr>
      <w:r>
        <w:rPr>
          <w:rStyle w:val="Style13ptBold"/>
          <w:b w:val="0"/>
          <w:bCs w:val="0"/>
          <w:szCs w:val="18"/>
        </w:rPr>
        <w:t>U.S. sanctions on Iran’s energy, banking and shipping sectors snapped back into place on Nov. 5. One month before that, oil prices spiked to four-year highs as the market braced for a potential shortage of crude.</w:t>
      </w:r>
    </w:p>
    <w:p w:rsidR="00595232" w:rsidRDefault="00595232" w:rsidP="00595232">
      <w:pPr>
        <w:rPr>
          <w:rStyle w:val="Style13ptBold"/>
          <w:b w:val="0"/>
          <w:bCs w:val="0"/>
          <w:szCs w:val="18"/>
        </w:rPr>
      </w:pPr>
      <w:r>
        <w:rPr>
          <w:rStyle w:val="Style13ptBold"/>
          <w:b w:val="0"/>
          <w:bCs w:val="0"/>
          <w:szCs w:val="18"/>
        </w:rPr>
        <w:t>That rally has since unwound, with crude futures plunging about 30 percent on concerns about a slowdown in global economic growth and the view that oil supply will outstrip demand next year. Trump’s decision to allow some of Iran’s biggest customers to continue buying crude from the Islamic Republic contributed to the pullback.</w:t>
      </w:r>
    </w:p>
    <w:p w:rsidR="00595232" w:rsidRDefault="00595232" w:rsidP="00595232">
      <w:pPr>
        <w:rPr>
          <w:rStyle w:val="Style13ptBold"/>
          <w:b w:val="0"/>
          <w:bCs w:val="0"/>
          <w:szCs w:val="18"/>
        </w:rPr>
      </w:pPr>
      <w:r>
        <w:rPr>
          <w:rStyle w:val="Style13ptBold"/>
          <w:b w:val="0"/>
          <w:bCs w:val="0"/>
          <w:szCs w:val="18"/>
        </w:rPr>
        <w:t>Saudi Arabia and its allies are now considering cutting output by 1 million to 1.4 million barrels per day to prevent a price-crushing crude glut. Trump recently took to Twitter to urge the Saudis and OPEC against throttling back output.</w:t>
      </w:r>
    </w:p>
    <w:p w:rsidR="00595232" w:rsidRDefault="00595232" w:rsidP="00595232">
      <w:pPr>
        <w:rPr>
          <w:rStyle w:val="Style13ptBold"/>
          <w:b w:val="0"/>
          <w:bCs w:val="0"/>
          <w:szCs w:val="18"/>
        </w:rPr>
      </w:pPr>
      <w:r w:rsidRPr="0036282C">
        <w:rPr>
          <w:rStyle w:val="StyleUnderline"/>
        </w:rPr>
        <w:t>Trump also said he wants to preserve billions of dollars in potential U.S. arms sales to Saudi Arabia, which is facing mounting criticism for its invasion of neighboring Yemen.</w:t>
      </w:r>
      <w:r>
        <w:rPr>
          <w:rStyle w:val="Style13ptBold"/>
          <w:b w:val="0"/>
          <w:bCs w:val="0"/>
          <w:szCs w:val="18"/>
        </w:rPr>
        <w:t xml:space="preserve"> The conflict has created the world’s worst current humanitarian disaster, with both the Saudi-led coalition and Iran -backed Houthi rebels accused of war crimes.</w:t>
      </w:r>
    </w:p>
    <w:p w:rsidR="00595232" w:rsidRDefault="00595232" w:rsidP="00595232">
      <w:pPr>
        <w:rPr>
          <w:rStyle w:val="Style13ptBold"/>
          <w:b w:val="0"/>
          <w:bCs w:val="0"/>
          <w:szCs w:val="18"/>
        </w:rPr>
      </w:pPr>
      <w:r>
        <w:rPr>
          <w:rStyle w:val="Style13ptBold"/>
          <w:b w:val="0"/>
          <w:bCs w:val="0"/>
          <w:szCs w:val="18"/>
        </w:rPr>
        <w:t>Democratic leaders lambasted Trump’s statement on Tuesday.</w:t>
      </w:r>
    </w:p>
    <w:p w:rsidR="00595232" w:rsidRPr="00686EA1" w:rsidRDefault="00595232" w:rsidP="00595232">
      <w:pPr>
        <w:rPr>
          <w:rStyle w:val="Style13ptBold"/>
          <w:b w:val="0"/>
          <w:bCs w:val="0"/>
          <w:szCs w:val="18"/>
        </w:rPr>
      </w:pPr>
      <w:r>
        <w:rPr>
          <w:rStyle w:val="Style13ptBold"/>
          <w:b w:val="0"/>
          <w:bCs w:val="0"/>
          <w:szCs w:val="18"/>
        </w:rPr>
        <w:t>“We should immediately end support to the Saudis in the war in Yemen and bring that conflict to an end, suspend arms sales to the Kingdom, and diminish our reliance on Riyadh regarding other matters in the region,” said Rep. Adam Schiff of California, the ranking member of the House Permanent Select Committee on Intelligence.</w:t>
      </w:r>
    </w:p>
    <w:p w:rsidR="00595232" w:rsidRPr="00595232" w:rsidRDefault="00595232" w:rsidP="00595232"/>
    <w:p w:rsidR="00595232" w:rsidRDefault="00595232" w:rsidP="00595232">
      <w:pPr>
        <w:pStyle w:val="Heading2"/>
      </w:pPr>
      <w:r>
        <w:t>I</w:t>
      </w:r>
      <w:r w:rsidR="003847C1">
        <w:t>nternal Link</w:t>
      </w:r>
    </w:p>
    <w:p w:rsidR="006E1822" w:rsidRDefault="006E1822" w:rsidP="006E1822">
      <w:pPr>
        <w:pStyle w:val="Heading3"/>
      </w:pPr>
      <w:r>
        <w:t>Yes Spikes</w:t>
      </w:r>
    </w:p>
    <w:p w:rsidR="006E1822" w:rsidRDefault="006E1822" w:rsidP="006E1822">
      <w:pPr>
        <w:pStyle w:val="Heading4"/>
      </w:pPr>
      <w:r>
        <w:t xml:space="preserve">Yes $100 – spikes real and possible </w:t>
      </w:r>
    </w:p>
    <w:p w:rsidR="006E1822" w:rsidRPr="00E02D0C" w:rsidRDefault="006E1822" w:rsidP="006E1822">
      <w:pPr>
        <w:rPr>
          <w:rStyle w:val="Style13ptBold"/>
        </w:rPr>
      </w:pPr>
      <w:r>
        <w:rPr>
          <w:rStyle w:val="Style13ptBold"/>
        </w:rPr>
        <w:t>Cunningham, freelance oil and gas writer, 19</w:t>
      </w:r>
    </w:p>
    <w:p w:rsidR="006E1822" w:rsidRDefault="006E1822" w:rsidP="006E1822">
      <w:r w:rsidRPr="00A50161">
        <w:t>[</w:t>
      </w:r>
      <w:r>
        <w:t>Nick Cunningham</w:t>
      </w:r>
      <w:r w:rsidRPr="00A50161">
        <w:t xml:space="preserve">, </w:t>
      </w:r>
      <w:r>
        <w:t>4-15-2019</w:t>
      </w:r>
      <w:r w:rsidRPr="00A50161">
        <w:t xml:space="preserve">, "The Case For $100 Oil," </w:t>
      </w:r>
      <w:proofErr w:type="spellStart"/>
      <w:r w:rsidRPr="00A50161">
        <w:t>OilPrice</w:t>
      </w:r>
      <w:proofErr w:type="spellEnd"/>
      <w:r w:rsidRPr="00A50161">
        <w:t>, https://oilprice.com/Energy/Oil-Prices/The-Case-For-100-Oil.html, accessed 6-27-2019, //CM]</w:t>
      </w:r>
    </w:p>
    <w:p w:rsidR="006E1822" w:rsidRDefault="006E1822" w:rsidP="006E1822">
      <w:pPr>
        <w:rPr>
          <w:rStyle w:val="StyleUnderline"/>
        </w:rPr>
      </w:pPr>
      <w:r w:rsidRPr="00E02D0C">
        <w:rPr>
          <w:rStyle w:val="StyleUnderline"/>
        </w:rPr>
        <w:t>The odds of an oil price spike this year are much higher than the prevailing consensus in the market, according to a new report from Bank of America Merrill Lynch.</w:t>
      </w:r>
    </w:p>
    <w:p w:rsidR="006E1822" w:rsidRDefault="006E1822" w:rsidP="006E1822">
      <w:pPr>
        <w:rPr>
          <w:rStyle w:val="StyleUnderline"/>
        </w:rPr>
      </w:pPr>
      <w:r w:rsidRPr="00E02D0C">
        <w:rPr>
          <w:rStyle w:val="StyleUnderline"/>
        </w:rPr>
        <w:t>The oil market has been tightening rapidly this year</w:t>
      </w:r>
      <w:r>
        <w:t xml:space="preserve">, due to </w:t>
      </w:r>
      <w:r w:rsidRPr="00E02D0C">
        <w:rPr>
          <w:rStyle w:val="StyleUnderline"/>
        </w:rPr>
        <w:t>OPEC+ cuts taking supply off of the market</w:t>
      </w:r>
      <w:r>
        <w:t xml:space="preserve">, </w:t>
      </w:r>
      <w:r w:rsidRPr="00E02D0C">
        <w:rPr>
          <w:rStyle w:val="StyleUnderline"/>
        </w:rPr>
        <w:t>outages in Iran and Venezuela, and a slowdown in U.S. shale</w:t>
      </w:r>
      <w:r>
        <w:t xml:space="preserve">. But </w:t>
      </w:r>
      <w:r w:rsidRPr="00E02D0C">
        <w:rPr>
          <w:rStyle w:val="StyleUnderline"/>
        </w:rPr>
        <w:t>forthcoming regulations from the</w:t>
      </w:r>
      <w:r>
        <w:t xml:space="preserve"> International Maritime Organization (</w:t>
      </w:r>
      <w:r w:rsidRPr="00E02D0C">
        <w:rPr>
          <w:rStyle w:val="StyleUnderline"/>
        </w:rPr>
        <w:t>IMO</w:t>
      </w:r>
      <w:r>
        <w:t xml:space="preserve">) </w:t>
      </w:r>
      <w:r w:rsidRPr="00E02D0C">
        <w:rPr>
          <w:rStyle w:val="StyleUnderline"/>
        </w:rPr>
        <w:t>could provide an additional jolt, particularly as global inventories decline against the backdrop of a tightening market.</w:t>
      </w:r>
    </w:p>
    <w:p w:rsidR="006E1822" w:rsidRDefault="006E1822" w:rsidP="006E1822">
      <w:r>
        <w:t xml:space="preserve">“Now, with distillate inventories at the low end of the range, </w:t>
      </w:r>
      <w:r w:rsidRPr="00E02D0C">
        <w:rPr>
          <w:rStyle w:val="StyleUnderline"/>
        </w:rPr>
        <w:t>we see an analogy to 2007/08 when the world run out of diesel refining capacity</w:t>
      </w:r>
      <w:r>
        <w:t>,” Bank of America Merrill Lynch wrote in a note on April 12. “</w:t>
      </w:r>
      <w:r w:rsidRPr="00E02D0C">
        <w:rPr>
          <w:rStyle w:val="StyleUnderline"/>
        </w:rPr>
        <w:t xml:space="preserve">Back then, as Saudi Arabia lifted heavy crude production to meet rising global demand for distillates, diesel-to-bunker fuel spreads blew out and so did light-heavy crude spreads. A similar situation could develop over the coming months as ship owners temporarily up their distillate burn to transition out of high </w:t>
      </w:r>
      <w:proofErr w:type="spellStart"/>
      <w:r w:rsidRPr="00E02D0C">
        <w:rPr>
          <w:rStyle w:val="StyleUnderline"/>
        </w:rPr>
        <w:t>sulphur</w:t>
      </w:r>
      <w:proofErr w:type="spellEnd"/>
      <w:r w:rsidRPr="00E02D0C">
        <w:rPr>
          <w:rStyle w:val="StyleUnderline"/>
        </w:rPr>
        <w:t xml:space="preserve"> into </w:t>
      </w:r>
      <w:proofErr w:type="spellStart"/>
      <w:r w:rsidRPr="00E02D0C">
        <w:rPr>
          <w:rStyle w:val="StyleUnderline"/>
        </w:rPr>
        <w:t>ultra low</w:t>
      </w:r>
      <w:proofErr w:type="spellEnd"/>
      <w:r w:rsidRPr="00E02D0C">
        <w:rPr>
          <w:rStyle w:val="StyleUnderline"/>
        </w:rPr>
        <w:t xml:space="preserve"> </w:t>
      </w:r>
      <w:proofErr w:type="spellStart"/>
      <w:r w:rsidRPr="00E02D0C">
        <w:rPr>
          <w:rStyle w:val="StyleUnderline"/>
        </w:rPr>
        <w:t>sulpur</w:t>
      </w:r>
      <w:proofErr w:type="spellEnd"/>
      <w:r w:rsidRPr="00E02D0C">
        <w:rPr>
          <w:rStyle w:val="StyleUnderline"/>
        </w:rPr>
        <w:t xml:space="preserve"> bunker fuel due to the new IMO2020 rules</w:t>
      </w:r>
      <w:r>
        <w:t>.”</w:t>
      </w:r>
    </w:p>
    <w:p w:rsidR="006E1822" w:rsidRDefault="006E1822" w:rsidP="006E1822">
      <w:r>
        <w:t>There are important differences between today and the price spike of 2008, Bank of America notes, including greater spare capacity in 2019</w:t>
      </w:r>
      <w:r w:rsidRPr="00E02D0C">
        <w:rPr>
          <w:rStyle w:val="StyleUnderline"/>
        </w:rPr>
        <w:t>, an additional 1.1 million barrels per day (mb/d) of refining capacity set to come online, and the expectation that U.S. shale could quickly add supply in the event of higher oil prices</w:t>
      </w:r>
      <w:r>
        <w:t>. “</w:t>
      </w:r>
      <w:r w:rsidRPr="00E02D0C">
        <w:rPr>
          <w:rStyle w:val="StyleUnderline"/>
        </w:rPr>
        <w:t>Still, unlike the gradual tightening in diesel markets of 2007/08, the world faces a major one-off jump in distillate demand</w:t>
      </w:r>
      <w:r>
        <w:t>,” Bank of America argues, referring to worldwide regulations on marine fuels set to take effect at the start of 2020.</w:t>
      </w:r>
    </w:p>
    <w:p w:rsidR="006E1822" w:rsidRDefault="006E1822" w:rsidP="006E1822">
      <w:pPr>
        <w:rPr>
          <w:rStyle w:val="StyleUnderline"/>
        </w:rPr>
      </w:pPr>
      <w:r w:rsidRPr="00E02D0C">
        <w:rPr>
          <w:rStyle w:val="StyleUnderline"/>
        </w:rPr>
        <w:t>The rules lower the limit of sulfur concentration in marine fuels from 3.5 percent to just 0.5 percent, which will force shipowners to switch away from heavy fuel oils. Instead, the alternatives include scrubbing technology and a greater use of low-sulfur fuels, including distillates.</w:t>
      </w:r>
    </w:p>
    <w:p w:rsidR="006E1822" w:rsidRPr="00E02D0C" w:rsidRDefault="006E1822" w:rsidP="006E1822">
      <w:pPr>
        <w:rPr>
          <w:rStyle w:val="StyleUnderline"/>
        </w:rPr>
      </w:pPr>
      <w:r>
        <w:t xml:space="preserve">Bank of America says that </w:t>
      </w:r>
      <w:r w:rsidRPr="00E02D0C">
        <w:rPr>
          <w:rStyle w:val="StyleUnderline"/>
        </w:rPr>
        <w:t>the regulations could push up distillate demand by 1.1 mb/d year-on-year, which comes on top of the 0.5 mb/d annual trend growth rate, and also on top of the cyclical high during winter</w:t>
      </w:r>
      <w:r>
        <w:t xml:space="preserve">. </w:t>
      </w:r>
      <w:r w:rsidRPr="00E02D0C">
        <w:rPr>
          <w:rStyle w:val="StyleUnderline"/>
        </w:rPr>
        <w:t>Higher distillate demand could push up crude oil prices as refiners race to turn crude into distillates.</w:t>
      </w:r>
      <w:r>
        <w:t xml:space="preserve"> “About </w:t>
      </w:r>
      <w:r w:rsidRPr="00E02D0C">
        <w:rPr>
          <w:rStyle w:val="StyleUnderline"/>
        </w:rPr>
        <w:t>60% of the average crude barrel can be turned into distillate with the right refining toolkit. But that figure drops below 50% for heavy oil, potentially curbing supply,” Bank of America wrote. The bottom line is that there is a chance that oil prices rise much higher this year. “In our view, the risk of a Brent crude oil price spike is significantly higher than options markets suggest,” Bank of America warned.</w:t>
      </w:r>
    </w:p>
    <w:p w:rsidR="006E1822" w:rsidRPr="006E1822" w:rsidRDefault="006E1822" w:rsidP="006E1822"/>
    <w:p w:rsidR="006E1822" w:rsidRDefault="006E1822" w:rsidP="006E1822">
      <w:pPr>
        <w:pStyle w:val="Heading3"/>
      </w:pPr>
      <w:r>
        <w:t>Yes $100</w:t>
      </w:r>
    </w:p>
    <w:p w:rsidR="006E1822" w:rsidRDefault="006E1822" w:rsidP="006E1822">
      <w:pPr>
        <w:pStyle w:val="Heading4"/>
      </w:pPr>
      <w:r>
        <w:t>$100 oil uniquely possible now and triggers a recession</w:t>
      </w:r>
    </w:p>
    <w:p w:rsidR="006E1822" w:rsidRPr="00EE4EE2" w:rsidRDefault="006E1822" w:rsidP="006E1822">
      <w:pPr>
        <w:rPr>
          <w:rStyle w:val="Style13ptBold"/>
        </w:rPr>
      </w:pPr>
      <w:proofErr w:type="spellStart"/>
      <w:r>
        <w:rPr>
          <w:rStyle w:val="Style13ptBold"/>
        </w:rPr>
        <w:t>DiChristopher</w:t>
      </w:r>
      <w:proofErr w:type="spellEnd"/>
      <w:r>
        <w:rPr>
          <w:rStyle w:val="Style13ptBold"/>
        </w:rPr>
        <w:t>, award winning CNBC energy journalist, 2018</w:t>
      </w:r>
    </w:p>
    <w:p w:rsidR="006E1822" w:rsidRDefault="006E1822" w:rsidP="006E1822">
      <w:r w:rsidRPr="00EE4EE2">
        <w:t xml:space="preserve">[Tom </w:t>
      </w:r>
      <w:proofErr w:type="spellStart"/>
      <w:r w:rsidRPr="00EE4EE2">
        <w:t>Dichristopher</w:t>
      </w:r>
      <w:proofErr w:type="spellEnd"/>
      <w:r w:rsidRPr="00EE4EE2">
        <w:t xml:space="preserve">, </w:t>
      </w:r>
      <w:r>
        <w:t>5-22-2018</w:t>
      </w:r>
      <w:r w:rsidRPr="00EE4EE2">
        <w:t>, “UBS warns there could be an oil price spike to $100 that triggers a US recession,” CNBC, https://www.cnbc.com/2018/05/22/oil-prices-at-100-could-trim-global-growth-trigger-us-recession-ubs.html, accessed 6-27-2019, //CM]</w:t>
      </w:r>
    </w:p>
    <w:p w:rsidR="006E1822" w:rsidRDefault="006E1822" w:rsidP="006E1822">
      <w:r w:rsidRPr="00EE4EE2">
        <w:rPr>
          <w:rStyle w:val="StyleUnderline"/>
        </w:rPr>
        <w:t>Oil prices have broken out of a “sweet spot” for global economic growth and could herald a U.S. recession if they keep rising</w:t>
      </w:r>
      <w:r>
        <w:t>, UBS warns.</w:t>
      </w:r>
    </w:p>
    <w:p w:rsidR="006E1822" w:rsidRDefault="006E1822" w:rsidP="006E1822">
      <w:r>
        <w:t xml:space="preserve">The Swiss investment bank on Tuesday joined a chorus of financial institutions in </w:t>
      </w:r>
      <w:r w:rsidRPr="00EE4EE2">
        <w:rPr>
          <w:rStyle w:val="StyleUnderline"/>
        </w:rPr>
        <w:t>pondering the economic impact of oil prices at $100 a barrel</w:t>
      </w:r>
      <w:r>
        <w:t>. Crude futures are trading near their highest levels in 3½ years, bolstered by strong demand, supply cuts from big producers, and mounting geopolitical tension in the Middle East and Venezuela.</w:t>
      </w:r>
    </w:p>
    <w:p w:rsidR="006E1822" w:rsidRDefault="006E1822" w:rsidP="006E1822">
      <w:pPr>
        <w:rPr>
          <w:rStyle w:val="StyleUnderline"/>
        </w:rPr>
      </w:pPr>
      <w:r w:rsidRPr="00EE4EE2">
        <w:rPr>
          <w:rStyle w:val="StyleUnderline"/>
        </w:rPr>
        <w:t>International benchmark Brent crude has surged nearly 48 percent over the last year and has traded above $80 a barrel. Meanwhile, U.S. crude is up 43 percent, near $72 a barrel. When oil prices rise sharply, it raises the cost of fuel and shrinks the amount of money consumers have to spend in the broader economy. But when the cost of crude falls too much, it weighs on growth in oil-producing nations.</w:t>
      </w:r>
    </w:p>
    <w:p w:rsidR="006E1822" w:rsidRDefault="006E1822" w:rsidP="006E1822">
      <w:pPr>
        <w:rPr>
          <w:rStyle w:val="StyleUnderline"/>
        </w:rPr>
      </w:pPr>
      <w:r w:rsidRPr="00EE4EE2">
        <w:rPr>
          <w:rStyle w:val="StyleUnderline"/>
        </w:rPr>
        <w:t>Until recently, oil prices fell in a range between those two poles, according to UBS.</w:t>
      </w:r>
    </w:p>
    <w:p w:rsidR="006E1822" w:rsidRDefault="006E1822" w:rsidP="006E1822">
      <w:pPr>
        <w:rPr>
          <w:rStyle w:val="StyleUnderline"/>
        </w:rPr>
      </w:pPr>
      <w:r w:rsidRPr="00EE4EE2">
        <w:rPr>
          <w:rStyle w:val="StyleUnderline"/>
        </w:rPr>
        <w:t>“However, now that we are getting closer to $100/</w:t>
      </w:r>
      <w:proofErr w:type="spellStart"/>
      <w:r w:rsidRPr="00EE4EE2">
        <w:rPr>
          <w:rStyle w:val="StyleUnderline"/>
        </w:rPr>
        <w:t>bbl</w:t>
      </w:r>
      <w:proofErr w:type="spellEnd"/>
      <w:r w:rsidRPr="00EE4EE2">
        <w:rPr>
          <w:rStyle w:val="StyleUnderline"/>
        </w:rPr>
        <w:t xml:space="preserve"> the net impact of higher oil prices is again becoming a net negative</w:t>
      </w:r>
      <w:r>
        <w:t xml:space="preserve">,” UBS economists said in a research note. </w:t>
      </w:r>
      <w:r w:rsidRPr="00EE4EE2">
        <w:rPr>
          <w:rStyle w:val="StyleUnderline"/>
        </w:rPr>
        <w:t>“The global sweet spot — where oil prices may have positively contributed to global growth — seems to be somewhere between $50/</w:t>
      </w:r>
      <w:proofErr w:type="spellStart"/>
      <w:r w:rsidRPr="00EE4EE2">
        <w:rPr>
          <w:rStyle w:val="StyleUnderline"/>
        </w:rPr>
        <w:t>bbl</w:t>
      </w:r>
      <w:proofErr w:type="spellEnd"/>
      <w:r w:rsidRPr="00EE4EE2">
        <w:rPr>
          <w:rStyle w:val="StyleUnderline"/>
        </w:rPr>
        <w:t xml:space="preserve"> and $70/bbl.”</w:t>
      </w:r>
    </w:p>
    <w:p w:rsidR="006E1822" w:rsidRDefault="006E1822" w:rsidP="006E1822">
      <w:pPr>
        <w:rPr>
          <w:rStyle w:val="StyleUnderline"/>
        </w:rPr>
      </w:pPr>
      <w:r w:rsidRPr="00EE4EE2">
        <w:rPr>
          <w:rStyle w:val="StyleUnderline"/>
        </w:rPr>
        <w:t>Oil prices at $100 a barrel would knock UBS’ estimate for global growth in 2019 down from 4 percent to 3.86 percent. It says global inflation would top out at 4 percent if prices hit that level, up from the bank’s current forecast for a 3.1 percent increase in consumer prices in July.</w:t>
      </w:r>
    </w:p>
    <w:p w:rsidR="006E1822" w:rsidRDefault="006E1822" w:rsidP="006E1822">
      <w:r>
        <w:t>To be sure, those economic impacts would be felt very differently across the globe — UBS assessed the fallout for 15 different nations — but it certainly raises risks in the United States.</w:t>
      </w:r>
    </w:p>
    <w:p w:rsidR="006E1822" w:rsidRDefault="006E1822" w:rsidP="006E1822">
      <w:r>
        <w:t>“</w:t>
      </w:r>
      <w:r w:rsidRPr="00EE4EE2">
        <w:rPr>
          <w:rStyle w:val="StyleUnderline"/>
        </w:rPr>
        <w:t>We should take seriously the possibility of an oil price spike ... not least because oil spikes preceded 5 of the last 6 recessions (in the US),”</w:t>
      </w:r>
      <w:r>
        <w:t xml:space="preserve"> UBS said.</w:t>
      </w:r>
    </w:p>
    <w:p w:rsidR="006E1822" w:rsidRDefault="006E1822" w:rsidP="006E1822">
      <w:r w:rsidRPr="00EE4EE2">
        <w:rPr>
          <w:rStyle w:val="StyleUnderline"/>
        </w:rPr>
        <w:t>The crude price rally this past year marks the 11th biggest oil price spike in the last 70 years</w:t>
      </w:r>
      <w:r>
        <w:t>, according to UBS. The bank’s economists warn the rally could continue to grind higher for several reasons.</w:t>
      </w:r>
    </w:p>
    <w:p w:rsidR="006E1822" w:rsidRDefault="006E1822" w:rsidP="006E1822">
      <w:pPr>
        <w:rPr>
          <w:rStyle w:val="StyleUnderline"/>
        </w:rPr>
      </w:pPr>
      <w:r w:rsidRPr="00EE4EE2">
        <w:rPr>
          <w:rStyle w:val="StyleUnderline"/>
        </w:rPr>
        <w:t>A deal among OPEC, Russia and other producers to cut output and drain a crude glut has shrunk oil stockpiles. Meanwhile, geopolitical tension and U.S. sanctions on Iran and Venezuela are creating uncertainty about future oil supply. Finally, while U.S. production is surging, it can’t keep pace with growing demand, and UBS thinks underinvestment in big oil projects will start to impact supply next year.</w:t>
      </w:r>
    </w:p>
    <w:p w:rsidR="006E1822" w:rsidRDefault="006E1822" w:rsidP="006E1822">
      <w:r>
        <w:t>While this year’s spike ranks among the biggest in history, UBS notes that it is still smaller than rallies that preceded recessions in the past.</w:t>
      </w:r>
    </w:p>
    <w:p w:rsidR="006E1822" w:rsidRDefault="006E1822" w:rsidP="006E1822">
      <w:pPr>
        <w:rPr>
          <w:rStyle w:val="StyleUnderline"/>
        </w:rPr>
      </w:pPr>
      <w:r w:rsidRPr="00EE4EE2">
        <w:rPr>
          <w:rStyle w:val="StyleUnderline"/>
        </w:rPr>
        <w:t>Global oil prices also remain below levels throughout much of 2005-2015, once they’re adjusted for inflation. Fuel efficiency improvements also mean the world needs less oil today to produce one unit of economic activity.</w:t>
      </w:r>
    </w:p>
    <w:p w:rsidR="006E1822" w:rsidRDefault="006E1822" w:rsidP="006E1822">
      <w:pPr>
        <w:rPr>
          <w:rStyle w:val="StyleUnderline"/>
        </w:rPr>
      </w:pPr>
      <w:r w:rsidRPr="00EE4EE2">
        <w:rPr>
          <w:rStyle w:val="StyleUnderline"/>
        </w:rPr>
        <w:t>Another factor that would minimize the impact of higher oil prices is surging U.S. output. Now that the United States accounts for a bigger share of global oil production, it means that the world’s biggest economy gets a bigger boost from rising oil prices. Still, UBS says another $20 rise in oil prices won’t bring much new production online.</w:t>
      </w:r>
    </w:p>
    <w:p w:rsidR="006E1822" w:rsidRDefault="006E1822" w:rsidP="006E1822">
      <w:pPr>
        <w:pStyle w:val="Heading4"/>
      </w:pPr>
      <w:r>
        <w:t>Factors for $100 oil here now inter-nation conflict triggers</w:t>
      </w:r>
    </w:p>
    <w:p w:rsidR="006E1822" w:rsidRPr="002C75BD" w:rsidRDefault="006E1822" w:rsidP="006E1822">
      <w:pPr>
        <w:rPr>
          <w:rStyle w:val="Style13ptBold"/>
        </w:rPr>
      </w:pPr>
      <w:r>
        <w:rPr>
          <w:rStyle w:val="Style13ptBold"/>
        </w:rPr>
        <w:t>McIntyre Wall Street, LLC partner and Financial World Market Editor in Chief, 4/9</w:t>
      </w:r>
    </w:p>
    <w:p w:rsidR="006E1822" w:rsidRDefault="006E1822" w:rsidP="006E1822">
      <w:r w:rsidRPr="002C75BD">
        <w:t xml:space="preserve">[Douglas A. </w:t>
      </w:r>
      <w:proofErr w:type="spellStart"/>
      <w:r w:rsidRPr="002C75BD">
        <w:t>Mcintyre</w:t>
      </w:r>
      <w:proofErr w:type="spellEnd"/>
      <w:r w:rsidRPr="002C75BD">
        <w:t xml:space="preserve">, 4-9-2019, "11 Years Since $100 Oil, Factors for Rise </w:t>
      </w:r>
      <w:proofErr w:type="spellStart"/>
      <w:r w:rsidRPr="002C75BD">
        <w:t>Are&amp;nbsp;Back</w:t>
      </w:r>
      <w:proofErr w:type="spellEnd"/>
      <w:r w:rsidRPr="002C75BD">
        <w:t>," 247wallst, https://247wallst.com/energy-economy/2019/04/09/11-years-since-100-oil-factors-for-rise-are-back/, accessed 6-29-2019, //CM]</w:t>
      </w:r>
    </w:p>
    <w:p w:rsidR="006E1822" w:rsidRDefault="006E1822" w:rsidP="006E1822">
      <w:pPr>
        <w:rPr>
          <w:rStyle w:val="StyleUnderline"/>
        </w:rPr>
      </w:pPr>
      <w:r w:rsidRPr="002C75BD">
        <w:rPr>
          <w:rStyle w:val="StyleUnderline"/>
        </w:rPr>
        <w:t>Oil prices rose above $100 a barrel in 2008 and then hit $145.29 on July 3 that summer. Yet it seemed unimaginable that crude could pass the $100 mark again</w:t>
      </w:r>
      <w:r>
        <w:t xml:space="preserve">. However, </w:t>
      </w:r>
      <w:r w:rsidRPr="002C75BD">
        <w:rPr>
          <w:rStyle w:val="StyleUnderline"/>
        </w:rPr>
        <w:t>several factors have started to push the price above $70, and experts say that $80, $90 or even $100 oil could be back by this year’s end.</w:t>
      </w:r>
    </w:p>
    <w:p w:rsidR="006E1822" w:rsidRDefault="006E1822" w:rsidP="006E1822">
      <w:r w:rsidRPr="002C75BD">
        <w:rPr>
          <w:rStyle w:val="StyleUnderline"/>
        </w:rPr>
        <w:t>It did not take crude long to hit $100 in 2008</w:t>
      </w:r>
      <w:r>
        <w:t>. It traded at $71 in August 2007, about the same price it is today. It was $96 by December and rising fast. The price stayed above $100 from February 2008 until early October, a span of eight months.</w:t>
      </w:r>
    </w:p>
    <w:p w:rsidR="006E1822" w:rsidRDefault="006E1822" w:rsidP="006E1822">
      <w:r>
        <w:t xml:space="preserve">2008 seems a long way back, but </w:t>
      </w:r>
      <w:r w:rsidRPr="002C75BD">
        <w:rPr>
          <w:rStyle w:val="StyleUnderline"/>
        </w:rPr>
        <w:t>the factors that drove oil to $100 are in play today. A significant trigger of $100 oil in late 2007 was political unrest in several large oil-producing nations</w:t>
      </w:r>
      <w:r>
        <w:t>, in particular, Turkey and Nigeria. Then in June 2008, Israel threatened to attack Iran over its nuclear development program. Iran had the fourth largest oil reserve at that time.</w:t>
      </w:r>
    </w:p>
    <w:p w:rsidR="006E1822" w:rsidRDefault="006E1822" w:rsidP="006E1822">
      <w:r>
        <w:t>The United States put sanctions on Iran last year for the same nuclear issues that contributed to $100 a barrel oil the last time crude topped that mark. The U.S. sanctions have been extended to Venezuela because of the activity of the dictator who rules that South American country, which has the largest oil reserves. And in the past week, military and political tensions in Libya have driven oil prices even higher.</w:t>
      </w:r>
    </w:p>
    <w:p w:rsidR="006E1822" w:rsidRDefault="006E1822" w:rsidP="006E1822">
      <w:r>
        <w:t>Oil experts at international bank Barclays said they expect that oil could top $80 a barrel soon. Bank of America said the price may well hit $100 this year, driven by the problems in Iran and Venezuela. Venezuela’s oil output is only a third of what it was in 2015, and financial and infrastructure problems continue to push that lower. The International Energy Agency says U.S. sanctions have cut oil exports from Iran by about half since the end of last year. The World Bank says Nigeria’s economy is faltering again.</w:t>
      </w:r>
    </w:p>
    <w:p w:rsidR="006E1822" w:rsidRDefault="006E1822" w:rsidP="006E1822">
      <w:r>
        <w:t>The Organization of the Petroleum Exporting Countries (OPEC) continues to be among the single greatest suppliers of oil in the world. It announced last year that, led by Saudi Arabia, it would cut supplies early in 2019. Most of the countries in the cartel have not only agreed to the plans, but they have held production low for months. OPEC’s primary reason for the cut is that oil prices had come down far enough to put a strain on the national treasuries of its members. OPEC crude production was listed recently as a trigger to a drop in global supplies.</w:t>
      </w:r>
    </w:p>
    <w:p w:rsidR="006E1822" w:rsidRDefault="006E1822" w:rsidP="006E1822">
      <w:r>
        <w:t xml:space="preserve">Finally, </w:t>
      </w:r>
      <w:r w:rsidRPr="002C75BD">
        <w:rPr>
          <w:rStyle w:val="StyleUnderline"/>
        </w:rPr>
        <w:t>another primary factor in large oil prices is military unrest that could cause international conflict</w:t>
      </w:r>
      <w:r>
        <w:t>. Tensions with North Korea would certainly qualify. So would the battle among China, the United States and Japan in parts of the East China Sea.</w:t>
      </w:r>
    </w:p>
    <w:p w:rsidR="006E1822" w:rsidRDefault="006E1822" w:rsidP="006E1822">
      <w:pPr>
        <w:rPr>
          <w:rStyle w:val="StyleUnderline"/>
        </w:rPr>
      </w:pPr>
      <w:r w:rsidRPr="002C75BD">
        <w:rPr>
          <w:rStyle w:val="StyleUnderline"/>
        </w:rPr>
        <w:t>Many of the factors that drove oil above $100 a barrel 11 years ago are back in force again.</w:t>
      </w:r>
    </w:p>
    <w:p w:rsidR="007803C6" w:rsidRDefault="003847C1" w:rsidP="008F3E46">
      <w:pPr>
        <w:pStyle w:val="Heading3"/>
      </w:pPr>
      <w:r>
        <w:t>Vision 2030</w:t>
      </w:r>
      <w:r w:rsidR="008F3E46">
        <w:t xml:space="preserve"> Collapses S</w:t>
      </w:r>
      <w:r>
        <w:t>audi Arabia</w:t>
      </w:r>
    </w:p>
    <w:p w:rsidR="008F3E46" w:rsidRDefault="008F3E46" w:rsidP="008F3E46">
      <w:pPr>
        <w:pStyle w:val="Heading4"/>
      </w:pPr>
      <w:r>
        <w:t>Vision 2030 collapses Saudi Arabia – on the brink now – inter government fighting and ingrained reliance</w:t>
      </w:r>
    </w:p>
    <w:p w:rsidR="008F3E46" w:rsidRPr="008F3E46" w:rsidRDefault="008F3E46" w:rsidP="008F3E46">
      <w:pPr>
        <w:rPr>
          <w:rStyle w:val="Style13ptBold"/>
        </w:rPr>
      </w:pPr>
      <w:proofErr w:type="spellStart"/>
      <w:r>
        <w:rPr>
          <w:rStyle w:val="Style13ptBold"/>
        </w:rPr>
        <w:t>Klare</w:t>
      </w:r>
      <w:proofErr w:type="spellEnd"/>
      <w:r>
        <w:rPr>
          <w:rStyle w:val="Style13ptBold"/>
        </w:rPr>
        <w:t>, Hampshire College peace and world-security studies emeritus professor, Arms Control Association senior visiting fellow, and The Nation’s defense correspondent, 16</w:t>
      </w:r>
    </w:p>
    <w:p w:rsidR="008F3E46" w:rsidRDefault="008F3E46" w:rsidP="008F3E46">
      <w:r>
        <w:t xml:space="preserve">[Michael T. </w:t>
      </w:r>
      <w:proofErr w:type="spellStart"/>
      <w:r>
        <w:t>Klare</w:t>
      </w:r>
      <w:proofErr w:type="spellEnd"/>
      <w:r>
        <w:t>, 5-26-2016, "As the Oil Industry Collapses, What Will Happen to the Countries That Depend On It?," Nation, https://www.thenation.com/article/as-the-oil-industry-collapses-what-will-happen-to-the-countries-that-depend-on-it/, accessed 7-2-2019, //CM]</w:t>
      </w:r>
    </w:p>
    <w:p w:rsidR="008F3E46" w:rsidRDefault="008F3E46" w:rsidP="008F3E46">
      <w:pPr>
        <w:rPr>
          <w:rStyle w:val="StyleUnderline"/>
        </w:rPr>
      </w:pPr>
      <w:r w:rsidRPr="008F3E46">
        <w:rPr>
          <w:rStyle w:val="StyleUnderline"/>
        </w:rPr>
        <w:t xml:space="preserve">With the world’s second-largest reserves of oil, Saudi Arabia is also the planet’s leading producer, pumping out a staggering 10.2 million barrels daily. </w:t>
      </w:r>
      <w:r>
        <w:t xml:space="preserve">Originally, those massive energy reserves were owned by a consortium of American companies operating under the umbrella of the Arabian-American Oil Company (Aramco). In the 1970s, however, Aramco was nationalized and is now owned by the Saudi state—which is to say, the Saudi monarchy. Today, </w:t>
      </w:r>
      <w:r w:rsidRPr="008F3E46">
        <w:rPr>
          <w:rStyle w:val="StyleUnderline"/>
        </w:rPr>
        <w:t>it is the world’s most valuable company, worth by some estimates as much as $10 trillion (10 times more than Apple), and so a source of almost unimaginable wealth for the Saudi royal family.</w:t>
      </w:r>
    </w:p>
    <w:p w:rsidR="008F3E46" w:rsidRDefault="008F3E46" w:rsidP="008F3E46">
      <w:pPr>
        <w:rPr>
          <w:rStyle w:val="StyleUnderline"/>
        </w:rPr>
      </w:pPr>
      <w:r w:rsidRPr="008F3E46">
        <w:rPr>
          <w:rStyle w:val="StyleUnderline"/>
        </w:rPr>
        <w:t>For decades, the country’s leadership pursued a consistent political-economic business plan: sell as much oil as possible and use the proceeds to enrich the numerous princes and princesses of the realm; provide lavish social benefits to the rest of the population, thereby averting popular unrest of the “Arab Spring” variety; finance the ultra-conservative Wahhabi clergy so as to ensure its loyalty to the regime; finance like-minded states in the region; and put aside money for those rainy-day periods of low oil prices.</w:t>
      </w:r>
    </w:p>
    <w:p w:rsidR="008F3E46" w:rsidRDefault="008F3E46" w:rsidP="008F3E46">
      <w:pPr>
        <w:rPr>
          <w:rStyle w:val="StyleUnderline"/>
        </w:rPr>
      </w:pPr>
      <w:r w:rsidRPr="008F3E46">
        <w:rPr>
          <w:rStyle w:val="StyleUnderline"/>
        </w:rPr>
        <w:t>Saudi leaders have recently come to recognize that this plan is no longer sustainable.</w:t>
      </w:r>
      <w:r>
        <w:t xml:space="preserve"> </w:t>
      </w:r>
      <w:r w:rsidRPr="008F3E46">
        <w:rPr>
          <w:rStyle w:val="StyleUnderline"/>
        </w:rPr>
        <w:t>In 2016, the Saudi budget has</w:t>
      </w:r>
      <w:r>
        <w:t xml:space="preserve">, for the first time in recent memory, </w:t>
      </w:r>
      <w:r w:rsidRPr="008F3E46">
        <w:rPr>
          <w:rStyle w:val="StyleUnderline"/>
        </w:rPr>
        <w:t>moved into deficit territory and the monarchy has had to cut back on both its usual subsidies to and social programs for its people</w:t>
      </w:r>
      <w:r>
        <w:t xml:space="preserve">. Unlike the Venezuelans or the Nigerians, </w:t>
      </w:r>
      <w:r w:rsidRPr="008F3E46">
        <w:rPr>
          <w:rStyle w:val="StyleUnderline"/>
        </w:rPr>
        <w:t>the Saudi royals socked away enough money in the country’s sovereign wealth fund to cover deficit spending for at least a couple of years.</w:t>
      </w:r>
      <w:r>
        <w:t xml:space="preserve"> </w:t>
      </w:r>
      <w:r w:rsidRPr="008F3E46">
        <w:rPr>
          <w:rStyle w:val="StyleUnderline"/>
        </w:rPr>
        <w:t>It is now</w:t>
      </w:r>
      <w:r>
        <w:t xml:space="preserve">, however, </w:t>
      </w:r>
      <w:r w:rsidRPr="008F3E46">
        <w:rPr>
          <w:rStyle w:val="StyleUnderline"/>
        </w:rPr>
        <w:t>burning through those funds at a prodigious rate</w:t>
      </w:r>
      <w:r>
        <w:t xml:space="preserve">, in part to finance a brutal and futile war in Yemen. At some point, </w:t>
      </w:r>
      <w:r w:rsidRPr="008F3E46">
        <w:rPr>
          <w:rStyle w:val="StyleUnderline"/>
        </w:rPr>
        <w:t>it will have to sharply curtail government spending. Given the youthfulness of the Saudi population—70 percent of its citizens are under 30—and its long dependence on government handouts, such moves could, in the view of many analysts, lead to widespread civil unrest.</w:t>
      </w:r>
    </w:p>
    <w:p w:rsidR="008F3E46" w:rsidRDefault="008F3E46" w:rsidP="008F3E46">
      <w:r>
        <w:t xml:space="preserve">Historically, </w:t>
      </w:r>
      <w:r w:rsidRPr="008F3E46">
        <w:rPr>
          <w:rStyle w:val="StyleUnderline"/>
        </w:rPr>
        <w:t>Saudi leaders have been slow to initiate change</w:t>
      </w:r>
      <w:r>
        <w:t xml:space="preserve">. But recently, the royal family has defied expectations, taking radical steps to prepare the country for a transition to what’s being termed a post-petroleum economy. On April 25th, the powerful Deputy Crown Prince, </w:t>
      </w:r>
      <w:r w:rsidRPr="008F3E46">
        <w:rPr>
          <w:rStyle w:val="StyleUnderline"/>
        </w:rPr>
        <w:t>Mohammed bin Salman, unveiled “Saudi Vision 2030,”</w:t>
      </w:r>
      <w:r>
        <w:t xml:space="preserve"> </w:t>
      </w:r>
      <w:r w:rsidRPr="008F3E46">
        <w:rPr>
          <w:rStyle w:val="StyleUnderline"/>
        </w:rPr>
        <w:t xml:space="preserve">a somewhat hazy blueprint for the kingdom’s economic diversification and modernization. </w:t>
      </w:r>
      <w:r>
        <w:t>Prince Mohammed also indicated that the country will soon begin to offer public shares in Saudi Aramco, with the intention of raising massive funds to invest in and create non-oil-related Saudi industries and revenue streams. On May 7th, the monarchy also abruptly dismissed its long-serving oil minister, Ali al-</w:t>
      </w:r>
      <w:proofErr w:type="spellStart"/>
      <w:r>
        <w:t>Naimi</w:t>
      </w:r>
      <w:proofErr w:type="spellEnd"/>
      <w:r>
        <w:t>, and replaced him with the head of Saudi Aramco, Khalid al-</w:t>
      </w:r>
      <w:proofErr w:type="spellStart"/>
      <w:r>
        <w:t>Falih</w:t>
      </w:r>
      <w:proofErr w:type="spellEnd"/>
      <w:r>
        <w:t xml:space="preserve">, a figure deemed more subservient to Prince Mohammed. </w:t>
      </w:r>
      <w:proofErr w:type="spellStart"/>
      <w:r>
        <w:t>Falih’s</w:t>
      </w:r>
      <w:proofErr w:type="spellEnd"/>
      <w:r>
        <w:t xml:space="preserve"> job title was also changed to minister of energy, industry, and mineral resources, which was (so the experts speculated) a signal from the monarchy of its determination to move beyond exclusive reliance on oil as a source of income.</w:t>
      </w:r>
    </w:p>
    <w:p w:rsidR="008F3E46" w:rsidRDefault="008F3E46" w:rsidP="008F3E46">
      <w:pPr>
        <w:rPr>
          <w:rStyle w:val="StyleUnderline"/>
        </w:rPr>
      </w:pPr>
      <w:r w:rsidRPr="008F3E46">
        <w:rPr>
          <w:rStyle w:val="StyleUnderline"/>
        </w:rPr>
        <w:t>This is all so unprecedented that there is no way of predicting whether the Saudi royals are actually capable of bringing anything like Saudi Vision 2030 to fruition, no less moving away in a serious fashion from its reliance on oil. Many obstacles remain, including the possibility that jealous royals will push Prince Mohammed (and his vision) aside when his father, King Salman, now 80, passes from the scene. (There are regular rumors that some members of the royal family resent the meteoric rise of the 31-year-old prince.) Nevertheless, his dramatic statements about the need to diversify the kingdom’s economy do show that even Saudi Arabia—the petro-state par excellence—now recognizes that some kind of new identity is now a necessity.</w:t>
      </w:r>
    </w:p>
    <w:p w:rsidR="008F3E46" w:rsidRDefault="008F3E46" w:rsidP="008F3E46">
      <w:r>
        <w:t>THE STAKES FOR US ALL</w:t>
      </w:r>
    </w:p>
    <w:p w:rsidR="008F3E46" w:rsidRDefault="008F3E46" w:rsidP="008F3E46">
      <w:pPr>
        <w:rPr>
          <w:rStyle w:val="StyleUnderline"/>
        </w:rPr>
      </w:pPr>
      <w:r>
        <w:t xml:space="preserve">You may not live in a petro-state, but that doesn’t mean you don’t have a stake in the evolution of this unique political life form. From at least </w:t>
      </w:r>
      <w:r w:rsidRPr="008F3E46">
        <w:rPr>
          <w:rStyle w:val="StyleUnderline"/>
        </w:rPr>
        <w:t>the “oil shock” of 1973, when the Arab OPEC members announced an “oil boycott” against the United States for its involvement in the Yom Kippur War, such countries have played an outsized role on the world stage, distorting international relations, and—in the Greater Middle East—involving themselves (and their financial resources) in one conflict after another from the Iran-Iraq War of 1980–88 to the wars in Yemen and Syria today.</w:t>
      </w:r>
    </w:p>
    <w:p w:rsidR="008F3E46" w:rsidRDefault="008F3E46" w:rsidP="008F3E46">
      <w:pPr>
        <w:rPr>
          <w:rStyle w:val="StyleUnderline"/>
        </w:rPr>
      </w:pPr>
      <w:r w:rsidRPr="008F3E46">
        <w:rPr>
          <w:rStyle w:val="StyleUnderline"/>
        </w:rPr>
        <w:t>Their fervent support for and financing of favored causes</w:t>
      </w:r>
      <w:r>
        <w:t>—whether it be Wahhabism and associated jihadist groups (Saudi Arabia), anti-Westernism (Russia), or the survival of the Assad regime in Syria (Iran)—</w:t>
      </w:r>
      <w:r w:rsidRPr="008F3E46">
        <w:rPr>
          <w:rStyle w:val="StyleUnderline"/>
        </w:rPr>
        <w:t>has provoked widespread disorder and misery. It will hardly be a tragedy if a lack of funds forces such states to pull back from efforts of this sort. But given the centrality of fossil fuels to our world for the last century or more, the chaos that could ensue in the oil heartlands of the planet from low oil prices and high supply is likely to create unpredictable new nightmares of its own.</w:t>
      </w:r>
    </w:p>
    <w:p w:rsidR="008F3E46" w:rsidRDefault="008F3E46" w:rsidP="008F3E46">
      <w:pPr>
        <w:rPr>
          <w:rStyle w:val="StyleUnderline"/>
        </w:rPr>
      </w:pPr>
      <w:r w:rsidRPr="008F3E46">
        <w:rPr>
          <w:rStyle w:val="StyleUnderline"/>
        </w:rPr>
        <w:t>And the greatest nightmares of all lurk not in any of this but in</w:t>
      </w:r>
      <w:r>
        <w:t xml:space="preserve"> </w:t>
      </w:r>
      <w:r w:rsidRPr="008F3E46">
        <w:rPr>
          <w:rStyle w:val="StyleUnderline"/>
        </w:rPr>
        <w:t>the inability of these states and those they supply to liberate themselves from reliance on fossil fuels fast enough.</w:t>
      </w:r>
      <w:r>
        <w:t xml:space="preserve"> Looking into the future, the demise of petro-states as we’ve known them could have a profound impact on the struggle to avert catastrophic climate change. </w:t>
      </w:r>
      <w:r w:rsidRPr="008F3E46">
        <w:rPr>
          <w:rStyle w:val="StyleUnderline"/>
        </w:rPr>
        <w:t>Although these states are not primarily responsible for the actual combustion of fossil fuels—that’s something we in the oil-importing countries must take responsibility for—their pivotal role in fueling the global petroleum economy has made them largely resistant to international efforts to curb emissions of carbon dioxide.</w:t>
      </w:r>
      <w:r>
        <w:t xml:space="preserve"> </w:t>
      </w:r>
      <w:r w:rsidRPr="008F3E46">
        <w:rPr>
          <w:rStyle w:val="StyleUnderline"/>
        </w:rPr>
        <w:t>As they try to repair their busted business model or collapse under the weight of its failures, we can only hope that the path they follow will entail significantly less dependence on oil exports as well as a determination to speed up the conclusion of the fossil fuel era and so diminish its legacy of climate disaster.</w:t>
      </w:r>
    </w:p>
    <w:p w:rsidR="00B362CD" w:rsidRDefault="00B362CD" w:rsidP="00B362CD">
      <w:pPr>
        <w:pStyle w:val="Heading3"/>
        <w:rPr>
          <w:rStyle w:val="StyleUnderline"/>
          <w:sz w:val="32"/>
        </w:rPr>
      </w:pPr>
      <w:r>
        <w:rPr>
          <w:rStyle w:val="StyleUnderline"/>
          <w:sz w:val="32"/>
        </w:rPr>
        <w:t>High Oil Tanks Econ</w:t>
      </w:r>
    </w:p>
    <w:p w:rsidR="00B362CD" w:rsidRDefault="00B362CD" w:rsidP="00B362CD">
      <w:pPr>
        <w:pStyle w:val="Heading4"/>
      </w:pPr>
      <w:r>
        <w:t>High oil prices decrease growth and increase inflation</w:t>
      </w:r>
    </w:p>
    <w:p w:rsidR="00B362CD" w:rsidRDefault="00B362CD" w:rsidP="00B362CD">
      <w:pPr>
        <w:rPr>
          <w:rStyle w:val="Style13ptBold"/>
          <w:b w:val="0"/>
          <w:bCs w:val="0"/>
          <w:szCs w:val="18"/>
        </w:rPr>
      </w:pPr>
      <w:proofErr w:type="spellStart"/>
      <w:r>
        <w:rPr>
          <w:rStyle w:val="Style13ptBold"/>
        </w:rPr>
        <w:t>DiChristopher</w:t>
      </w:r>
      <w:proofErr w:type="spellEnd"/>
      <w:r>
        <w:rPr>
          <w:rStyle w:val="Style13ptBold"/>
        </w:rPr>
        <w:t xml:space="preserve">, energy analyst for CNBC, 18 </w:t>
      </w:r>
      <w:r>
        <w:rPr>
          <w:rStyle w:val="Style13ptBold"/>
          <w:b w:val="0"/>
          <w:bCs w:val="0"/>
          <w:szCs w:val="18"/>
        </w:rPr>
        <w:t xml:space="preserve">[Tom </w:t>
      </w:r>
      <w:proofErr w:type="spellStart"/>
      <w:r>
        <w:rPr>
          <w:rStyle w:val="Style13ptBold"/>
          <w:b w:val="0"/>
          <w:bCs w:val="0"/>
          <w:szCs w:val="18"/>
        </w:rPr>
        <w:t>DiChristopher</w:t>
      </w:r>
      <w:proofErr w:type="spellEnd"/>
      <w:r>
        <w:rPr>
          <w:rStyle w:val="Style13ptBold"/>
          <w:b w:val="0"/>
          <w:bCs w:val="0"/>
          <w:szCs w:val="18"/>
        </w:rPr>
        <w:t xml:space="preserve">, 5/22/18, CNBC, “UBS warns there could be an oil price spike to $100 that triggers a US recession”, </w:t>
      </w:r>
      <w:hyperlink r:id="rId12" w:history="1">
        <w:r w:rsidRPr="00196F36">
          <w:rPr>
            <w:rStyle w:val="Hyperlink"/>
            <w:szCs w:val="18"/>
          </w:rPr>
          <w:t>https://www.cnbc.com/2018/05/22/oil-prices-at-100-could-trim-global-growth-trigger-us-recession-ubs.html</w:t>
        </w:r>
      </w:hyperlink>
      <w:r>
        <w:rPr>
          <w:rStyle w:val="Style13ptBold"/>
          <w:b w:val="0"/>
          <w:bCs w:val="0"/>
          <w:szCs w:val="18"/>
        </w:rPr>
        <w:t>, accessed 6/30/19]//CJ</w:t>
      </w:r>
    </w:p>
    <w:p w:rsidR="00B362CD" w:rsidRDefault="00B362CD" w:rsidP="00B362CD">
      <w:pPr>
        <w:rPr>
          <w:rStyle w:val="Style13ptBold"/>
          <w:b w:val="0"/>
          <w:bCs w:val="0"/>
          <w:szCs w:val="18"/>
        </w:rPr>
      </w:pPr>
      <w:r w:rsidRPr="00506999">
        <w:rPr>
          <w:rStyle w:val="StyleUnderline"/>
        </w:rPr>
        <w:t>Oil prices have broken out of a “sweet spot” for global economic growth and could herald a U.S. recession if they keep rising</w:t>
      </w:r>
      <w:r>
        <w:rPr>
          <w:rStyle w:val="Style13ptBold"/>
          <w:b w:val="0"/>
          <w:bCs w:val="0"/>
          <w:szCs w:val="18"/>
        </w:rPr>
        <w:t>, UBS warns.</w:t>
      </w:r>
    </w:p>
    <w:p w:rsidR="00B362CD" w:rsidRDefault="00B362CD" w:rsidP="00B362CD">
      <w:pPr>
        <w:rPr>
          <w:rStyle w:val="Style13ptBold"/>
          <w:b w:val="0"/>
          <w:bCs w:val="0"/>
          <w:szCs w:val="18"/>
        </w:rPr>
      </w:pPr>
      <w:r>
        <w:rPr>
          <w:rStyle w:val="Style13ptBold"/>
          <w:b w:val="0"/>
          <w:bCs w:val="0"/>
          <w:szCs w:val="18"/>
        </w:rPr>
        <w:t>The Swiss investment bank on Tuesday joined a chorus of financial institutions in pondering the economic impact of oil prices at $100 a barrel. Crude futures are trading near their highest levels in 3½ years, bolstered by strong demand, supply cuts from big producers, and mounting geopolitical tension in the Middle East and Venezuela.</w:t>
      </w:r>
    </w:p>
    <w:p w:rsidR="00B362CD" w:rsidRDefault="00B362CD" w:rsidP="00B362CD">
      <w:pPr>
        <w:rPr>
          <w:rStyle w:val="Style13ptBold"/>
          <w:b w:val="0"/>
          <w:bCs w:val="0"/>
          <w:szCs w:val="18"/>
        </w:rPr>
      </w:pPr>
      <w:r>
        <w:rPr>
          <w:rStyle w:val="Style13ptBold"/>
          <w:b w:val="0"/>
          <w:bCs w:val="0"/>
          <w:szCs w:val="18"/>
        </w:rPr>
        <w:t>International benchmark Brent crude has surged nearly 48 percent over the last year and has traded above $80 a barrel. Meanwhile, U.S. crude is up 43 percent, near $72 a barrel.</w:t>
      </w:r>
    </w:p>
    <w:p w:rsidR="00B362CD" w:rsidRDefault="00B362CD" w:rsidP="00B362CD">
      <w:pPr>
        <w:rPr>
          <w:rStyle w:val="Style13ptBold"/>
          <w:b w:val="0"/>
          <w:bCs w:val="0"/>
          <w:szCs w:val="18"/>
        </w:rPr>
      </w:pPr>
      <w:r>
        <w:rPr>
          <w:rStyle w:val="Style13ptBold"/>
          <w:b w:val="0"/>
          <w:bCs w:val="0"/>
          <w:szCs w:val="18"/>
        </w:rPr>
        <w:t xml:space="preserve">We should take seriously the possibility of an oil price spike ... not least </w:t>
      </w:r>
      <w:r w:rsidRPr="00506999">
        <w:rPr>
          <w:rStyle w:val="StyleUnderline"/>
        </w:rPr>
        <w:t>because oil spikes preceded 5 of the last 6 recessions (in the US).</w:t>
      </w:r>
    </w:p>
    <w:p w:rsidR="00B362CD" w:rsidRDefault="00B362CD" w:rsidP="00B362CD">
      <w:pPr>
        <w:rPr>
          <w:rStyle w:val="Style13ptBold"/>
          <w:b w:val="0"/>
          <w:bCs w:val="0"/>
          <w:szCs w:val="18"/>
        </w:rPr>
      </w:pPr>
      <w:r>
        <w:rPr>
          <w:rStyle w:val="Style13ptBold"/>
          <w:b w:val="0"/>
          <w:bCs w:val="0"/>
          <w:szCs w:val="18"/>
        </w:rPr>
        <w:t>UBS</w:t>
      </w:r>
    </w:p>
    <w:p w:rsidR="00B362CD" w:rsidRDefault="00B362CD" w:rsidP="00B362CD">
      <w:pPr>
        <w:rPr>
          <w:rStyle w:val="StyleUnderline"/>
        </w:rPr>
      </w:pPr>
      <w:r w:rsidRPr="00506999">
        <w:rPr>
          <w:rStyle w:val="StyleUnderline"/>
        </w:rPr>
        <w:t>When oil prices rise sharply, it raises the cost of fuel and shrinks the amount of money consumers have to spend in the broader economy. But when the cost of crude falls too much, it weighs on growth in oil-producing nations.</w:t>
      </w:r>
    </w:p>
    <w:p w:rsidR="00B362CD" w:rsidRDefault="00B362CD" w:rsidP="00B362CD">
      <w:pPr>
        <w:rPr>
          <w:rStyle w:val="Style13ptBold"/>
          <w:b w:val="0"/>
          <w:bCs w:val="0"/>
          <w:szCs w:val="18"/>
        </w:rPr>
      </w:pPr>
      <w:r>
        <w:rPr>
          <w:rStyle w:val="Style13ptBold"/>
          <w:b w:val="0"/>
          <w:bCs w:val="0"/>
          <w:szCs w:val="18"/>
        </w:rPr>
        <w:t>Until recently, oil prices fell in a range between those two poles, according to UBS.</w:t>
      </w:r>
    </w:p>
    <w:p w:rsidR="00B362CD" w:rsidRDefault="00B362CD" w:rsidP="00B362CD">
      <w:pPr>
        <w:rPr>
          <w:rStyle w:val="Style13ptBold"/>
          <w:b w:val="0"/>
          <w:bCs w:val="0"/>
          <w:szCs w:val="18"/>
        </w:rPr>
      </w:pPr>
      <w:r w:rsidRPr="00A42C29">
        <w:rPr>
          <w:rStyle w:val="StyleUnderline"/>
        </w:rPr>
        <w:t>“However, now that we are getting closer to $100/</w:t>
      </w:r>
      <w:proofErr w:type="spellStart"/>
      <w:r w:rsidRPr="00A42C29">
        <w:rPr>
          <w:rStyle w:val="StyleUnderline"/>
        </w:rPr>
        <w:t>bbl</w:t>
      </w:r>
      <w:proofErr w:type="spellEnd"/>
      <w:r w:rsidRPr="00A42C29">
        <w:rPr>
          <w:rStyle w:val="StyleUnderline"/>
        </w:rPr>
        <w:t xml:space="preserve"> the net impact of higher oil prices is again becoming a net negative</w:t>
      </w:r>
      <w:r>
        <w:rPr>
          <w:rStyle w:val="Style13ptBold"/>
          <w:b w:val="0"/>
          <w:bCs w:val="0"/>
          <w:szCs w:val="18"/>
        </w:rPr>
        <w:t>,” UBS economists said in a research note. “The global sweet spot — where oil prices may have positively contributed to global growth — seems to be somewhere between $50/</w:t>
      </w:r>
      <w:proofErr w:type="spellStart"/>
      <w:r>
        <w:rPr>
          <w:rStyle w:val="Style13ptBold"/>
          <w:b w:val="0"/>
          <w:bCs w:val="0"/>
          <w:szCs w:val="18"/>
        </w:rPr>
        <w:t>bbl</w:t>
      </w:r>
      <w:proofErr w:type="spellEnd"/>
      <w:r>
        <w:rPr>
          <w:rStyle w:val="Style13ptBold"/>
          <w:b w:val="0"/>
          <w:bCs w:val="0"/>
          <w:szCs w:val="18"/>
        </w:rPr>
        <w:t xml:space="preserve"> and $70/bbl.”</w:t>
      </w:r>
    </w:p>
    <w:p w:rsidR="00B362CD" w:rsidRDefault="00B362CD" w:rsidP="00B362CD">
      <w:pPr>
        <w:rPr>
          <w:rStyle w:val="Style13ptBold"/>
          <w:b w:val="0"/>
          <w:bCs w:val="0"/>
          <w:szCs w:val="18"/>
        </w:rPr>
      </w:pPr>
      <w:r w:rsidRPr="00506999">
        <w:rPr>
          <w:rStyle w:val="StyleUnderline"/>
        </w:rPr>
        <w:t>Oil prices at $100 a barrel would knock UBS’ estimate for global growth in 2019 down from 4 percent to 3.86 percent. It says global inflation would top out at 4 percent if prices hit that level,</w:t>
      </w:r>
      <w:r>
        <w:rPr>
          <w:rStyle w:val="Style13ptBold"/>
          <w:b w:val="0"/>
          <w:bCs w:val="0"/>
          <w:szCs w:val="18"/>
        </w:rPr>
        <w:t xml:space="preserve"> up from the bank’s current forecast for a 3.1 percent increase in consumer prices in July.</w:t>
      </w:r>
    </w:p>
    <w:p w:rsidR="00B362CD" w:rsidRPr="00B362CD" w:rsidRDefault="00B362CD" w:rsidP="00B362CD"/>
    <w:p w:rsidR="00595232" w:rsidRDefault="00595232" w:rsidP="00595232">
      <w:pPr>
        <w:pStyle w:val="Heading2"/>
      </w:pPr>
      <w:r>
        <w:t>Impact</w:t>
      </w:r>
    </w:p>
    <w:p w:rsidR="001A2FEF" w:rsidRDefault="001A2FEF" w:rsidP="001A2FEF">
      <w:pPr>
        <w:pStyle w:val="Heading3"/>
      </w:pPr>
      <w:r>
        <w:t>AT: Renewables Turn</w:t>
      </w:r>
    </w:p>
    <w:p w:rsidR="001A2FEF" w:rsidRDefault="001A2FEF" w:rsidP="001A2FEF">
      <w:pPr>
        <w:pStyle w:val="Heading4"/>
      </w:pPr>
      <w:r>
        <w:t>Renewables are resilient to oil prices</w:t>
      </w:r>
    </w:p>
    <w:p w:rsidR="001A2FEF" w:rsidRPr="00FB6CB4" w:rsidRDefault="001A2FEF" w:rsidP="001A2FEF">
      <w:pPr>
        <w:rPr>
          <w:rStyle w:val="Style13ptBold"/>
        </w:rPr>
      </w:pPr>
      <w:proofErr w:type="spellStart"/>
      <w:r>
        <w:rPr>
          <w:rStyle w:val="Style13ptBold"/>
        </w:rPr>
        <w:t>Faeq</w:t>
      </w:r>
      <w:proofErr w:type="spellEnd"/>
      <w:r>
        <w:rPr>
          <w:rStyle w:val="Style13ptBold"/>
        </w:rPr>
        <w:t>, former OPEC energy and oil marketing adviser, 19</w:t>
      </w:r>
    </w:p>
    <w:p w:rsidR="001A2FEF" w:rsidRDefault="001A2FEF" w:rsidP="001A2FEF">
      <w:r w:rsidRPr="00FB6CB4">
        <w:t>[</w:t>
      </w:r>
      <w:r>
        <w:t xml:space="preserve">Faisal </w:t>
      </w:r>
      <w:proofErr w:type="spellStart"/>
      <w:r>
        <w:t>Faeq</w:t>
      </w:r>
      <w:proofErr w:type="spellEnd"/>
      <w:r w:rsidRPr="00FB6CB4">
        <w:t xml:space="preserve">, </w:t>
      </w:r>
      <w:r>
        <w:t>2-5</w:t>
      </w:r>
      <w:r w:rsidRPr="00FB6CB4">
        <w:t>-2019, "Interaction between oil prices and renewables," http://www.arabnews.com/node/1447166, accessed 6-27-2019, //CM]</w:t>
      </w:r>
    </w:p>
    <w:p w:rsidR="001A2FEF" w:rsidRDefault="001A2FEF" w:rsidP="001A2FEF">
      <w:r>
        <w:t xml:space="preserve">Two nuclear disasters made structural changes in the renewable industry and its associated technologies. The first disaster was the catastrophic nuclear accident at Chernobyl, Ukraine in 1986. </w:t>
      </w:r>
    </w:p>
    <w:p w:rsidR="001A2FEF" w:rsidRDefault="001A2FEF" w:rsidP="001A2FEF"/>
    <w:p w:rsidR="001A2FEF" w:rsidRDefault="001A2FEF" w:rsidP="001A2FEF">
      <w:r>
        <w:t xml:space="preserve">Oil prices were at low levels at that time. While the accident didn’t stimulate investment in renewable or new projects, it did start changing energy policies which helped to create interest in renewables over the long term. </w:t>
      </w:r>
    </w:p>
    <w:p w:rsidR="001A2FEF" w:rsidRDefault="001A2FEF" w:rsidP="001A2FEF"/>
    <w:p w:rsidR="001A2FEF" w:rsidRDefault="001A2FEF" w:rsidP="001A2FEF">
      <w:r>
        <w:t>The second disaster was the 2011 Fukushima Daiichi nuclear accident in Japan. That took place at a time when oil prices were at record highs. With renewables and their associated technologies already in limited use, the accident resulted in strong enthusiasm for investment in renewables worldwide, including major projects in both developed and developing nations.</w:t>
      </w:r>
    </w:p>
    <w:p w:rsidR="001A2FEF" w:rsidRDefault="001A2FEF" w:rsidP="001A2FEF"/>
    <w:p w:rsidR="001A2FEF" w:rsidRDefault="001A2FEF" w:rsidP="001A2FEF">
      <w:r>
        <w:t>Renewable energy investments used to be dragged down by falling oil prices. That is no longer the case. In fact, as oil prices tumble, demand only keeps growing. There is a clear recognition that use of the best form of energy and its associated technologies depends on more than just price. Over the past three decades, renewable investments became more resilient to movements in oil prices. Technologies are much more advanced, and rely on plain market forces to find success. Unless they collapse much further, low oil and gas prices are unlikely to delay or kill renewable projects. Nowadays, solar power is competitive, even when oil prices are in the doldrums.</w:t>
      </w:r>
    </w:p>
    <w:p w:rsidR="001A2FEF" w:rsidRDefault="001A2FEF" w:rsidP="001A2FEF"/>
    <w:p w:rsidR="001A2FEF" w:rsidRDefault="001A2FEF" w:rsidP="001A2FEF">
      <w:r>
        <w:t xml:space="preserve">In the early 1970s, the US worked actively with the renewable energy industry to promote solar and wind power as alternatives to fossil fuels. Low oil prices in the mid-1980s opened a period of reduced involvement and unstable policies that almost killed renewable investments and discouraged new renewable technologies. However, the 1986 Chernobyl accident paved the way for proactive policies, which for more than two decades turned Europe into the biggest market for renewable energy. The scenario was replicated recently by China, which from 2011 to 2014, amid high oil prices, spent the biggest budget in history on renewable technologies. Boom and bust cycles used to be the hallmarks of the renewable energy industry. In the early 1980s, low oil prices discouraged renewable energy investment in the US. The same thing happened after oil prices slumped from $147 to $37 in 2008, dragging down natural gas prices. On the other hand, record high oil prices from 2011 to 2014 intensified renewable energy </w:t>
      </w:r>
      <w:proofErr w:type="spellStart"/>
      <w:r>
        <w:t>projects.Low</w:t>
      </w:r>
      <w:proofErr w:type="spellEnd"/>
      <w:r>
        <w:t xml:space="preserve"> oil prices in the early 1980s slashed gas prices in locations where oil indexation remained strong and could favor coal-to-gas fuel switching within existing generation fleets. In the US, the shale revolution more than halved gas prices after 2008.  </w:t>
      </w:r>
    </w:p>
    <w:p w:rsidR="001A2FEF" w:rsidRDefault="001A2FEF" w:rsidP="001A2FEF"/>
    <w:p w:rsidR="001A2FEF" w:rsidRDefault="001A2FEF" w:rsidP="001A2FEF">
      <w:r>
        <w:t>When oil prices plummeted in early 2016, which happened coincidentally right after the Paris Climate Agreement took place in late 2015, many analysts assumed that the impact of falling oil prices could end the plans to cut emissions by de-carbonizing the energy sector. However, the impact of falling oil prices on renewable energy investment varied across the world.</w:t>
      </w:r>
    </w:p>
    <w:p w:rsidR="001A2FEF" w:rsidRDefault="001A2FEF" w:rsidP="001A2FEF"/>
    <w:p w:rsidR="001A2FEF" w:rsidRDefault="001A2FEF" w:rsidP="001A2FEF">
      <w:r>
        <w:t>Despite the IEA’s outlook for renewable power generation to include up to one third of the total global energy mix by 2023, there is still a major role for crude. Oil means energy but turning to renewables doesn’t replace oil. This is because the historic correlation between crude oil prices and the demand for renewable energy has been weakened in today’s global markets. Oil is primarily used for transport fuels, petrochemicals and electricity generation. Renewables are primarily used for electricity generation. Crude oil is a major commodity and a primary raw material for industry. Renewables can’t be either. This creates a fundamental economic difference. Since oil and renewable are not substitutes, when the price of one decreases, demand for the other does not.</w:t>
      </w:r>
    </w:p>
    <w:p w:rsidR="001A2FEF" w:rsidRDefault="001A2FEF" w:rsidP="001A2FEF"/>
    <w:p w:rsidR="001A2FEF" w:rsidRDefault="001A2FEF" w:rsidP="001A2FEF">
      <w:r>
        <w:t>The International Energy Agency’s 2015 Word Energy Outlook (WEO) drew attention to the rise in renewable energy deployments. The report noted that renewables contributed to almost half of the world’s new power generation capacity in 2014. Renewables have become the second-largest source of electricity after coal. The WEO predicted that renewables, concentrated strongly in the power sector, would become the leading source of new energy supply to 2040, with deployments growing worldwide.</w:t>
      </w:r>
    </w:p>
    <w:p w:rsidR="001A2FEF" w:rsidRDefault="001A2FEF" w:rsidP="001A2FEF"/>
    <w:p w:rsidR="001A2FEF" w:rsidRDefault="001A2FEF" w:rsidP="001A2FEF">
      <w:r>
        <w:t xml:space="preserve">At the end of 2014, once that report was issued, crude oil prices started a steep downward movement. This led to concern from the International Energy Agency (IEA) about the deterioration in the value of this essential commodity. The IEA warned that it would be a grave mistake to index world attention to energy security to the price of oil. </w:t>
      </w:r>
    </w:p>
    <w:p w:rsidR="001A2FEF" w:rsidRDefault="001A2FEF" w:rsidP="001A2FEF"/>
    <w:p w:rsidR="001A2FEF" w:rsidRDefault="001A2FEF" w:rsidP="001A2FEF">
      <w:r>
        <w:t xml:space="preserve">The interaction between oil prices and renewables appears to be weakening. This is mainly because energy investment is long-term and requires new policies in developing nations. Gas prices seem to be more linked but it can be seen that changes in the spot price of gas do not in themselves derail investment in renewables. As long as renewables keep getting cheaper, there is room for both. US sanctions will limit oil transactions between Venezuela and other countries and are similar to those imposed on Iran last year. Solar and wind are inherently intermittent. </w:t>
      </w:r>
    </w:p>
    <w:p w:rsidR="001A2FEF" w:rsidRDefault="001A2FEF" w:rsidP="001A2FEF"/>
    <w:p w:rsidR="001A2FEF" w:rsidRDefault="001A2FEF" w:rsidP="001A2FEF">
      <w:r>
        <w:t>Therefore, a backup source of power that can be switched on and off at will — as coal, gas and nuclear can be — is essential for industry. Despite the fact that oil and gas prices are linked in most of the world, cheap gas can complement renewables in a way that cheap oil can’t.</w:t>
      </w:r>
    </w:p>
    <w:p w:rsidR="00022DC9" w:rsidRDefault="00022DC9" w:rsidP="00022DC9">
      <w:pPr>
        <w:pStyle w:val="Heading3"/>
      </w:pPr>
      <w:r>
        <w:t>AT: Phosphate</w:t>
      </w:r>
    </w:p>
    <w:p w:rsidR="00022DC9" w:rsidRDefault="00022DC9" w:rsidP="00022DC9">
      <w:pPr>
        <w:pStyle w:val="Heading4"/>
      </w:pPr>
      <w:r>
        <w:t>No impact – we’ll just recycle</w:t>
      </w:r>
    </w:p>
    <w:p w:rsidR="00022DC9" w:rsidRPr="00022DC9" w:rsidRDefault="00022DC9" w:rsidP="00022DC9">
      <w:pPr>
        <w:rPr>
          <w:rStyle w:val="Style13ptBold"/>
        </w:rPr>
      </w:pPr>
      <w:proofErr w:type="spellStart"/>
      <w:r>
        <w:rPr>
          <w:rStyle w:val="Style13ptBold"/>
        </w:rPr>
        <w:t>Urevig</w:t>
      </w:r>
      <w:proofErr w:type="spellEnd"/>
      <w:r>
        <w:rPr>
          <w:rStyle w:val="Style13ptBold"/>
        </w:rPr>
        <w:t>, Freelance Science writer, 16</w:t>
      </w:r>
    </w:p>
    <w:p w:rsidR="00022DC9" w:rsidRDefault="00022DC9" w:rsidP="00022DC9">
      <w:r w:rsidRPr="00022DC9">
        <w:t>[</w:t>
      </w:r>
      <w:r>
        <w:t xml:space="preserve">Andrew </w:t>
      </w:r>
      <w:proofErr w:type="spellStart"/>
      <w:r>
        <w:t>Urevig</w:t>
      </w:r>
      <w:proofErr w:type="spellEnd"/>
      <w:r>
        <w:t xml:space="preserve"> </w:t>
      </w:r>
      <w:r w:rsidRPr="00022DC9">
        <w:t xml:space="preserve">, 1-15-2016, "New study finds recycled phosphorus could fertilize 100 percent of U.S. corn," </w:t>
      </w:r>
      <w:proofErr w:type="spellStart"/>
      <w:r w:rsidRPr="00022DC9">
        <w:t>Ensia</w:t>
      </w:r>
      <w:proofErr w:type="spellEnd"/>
      <w:r w:rsidRPr="00022DC9">
        <w:t>, https://ensia.com/notable/new-study-finds-recycled-phosphorus-could-fertilize-100-percent-of-u-s-corn/, accessed 7-3-2019, //CM]</w:t>
      </w:r>
    </w:p>
    <w:p w:rsidR="00022DC9" w:rsidRDefault="00022DC9" w:rsidP="00022DC9">
      <w:pPr>
        <w:rPr>
          <w:rStyle w:val="StyleUnderline"/>
        </w:rPr>
      </w:pPr>
      <w:r w:rsidRPr="00022DC9">
        <w:rPr>
          <w:rStyle w:val="StyleUnderline"/>
        </w:rPr>
        <w:t>The world has a problem. A phosphorus problem.</w:t>
      </w:r>
    </w:p>
    <w:p w:rsidR="00022DC9" w:rsidRDefault="00022DC9" w:rsidP="00022DC9">
      <w:r w:rsidRPr="00022DC9">
        <w:rPr>
          <w:rStyle w:val="StyleUnderline"/>
        </w:rPr>
        <w:t>Needed to fertilize crops, the bulk of phosphorus comes from nonrenewable phosphate rock. While China mines the most</w:t>
      </w:r>
      <w:r>
        <w:t xml:space="preserve"> — producing almost half the world’s phosphorus — </w:t>
      </w:r>
      <w:r w:rsidRPr="00022DC9">
        <w:rPr>
          <w:rStyle w:val="StyleUnderline"/>
        </w:rPr>
        <w:t>Morocco alone controls three-fourths of global phosphate rock reserves</w:t>
      </w:r>
      <w:r>
        <w:t>. Year by year those global reserves dwindle, leaving phosphate rock that’s ever lower in quality and ever harder to extract. At the same time, as agriculture expands over the coming decades, experts project increasing demand for mineral phosphorus.</w:t>
      </w:r>
    </w:p>
    <w:p w:rsidR="00022DC9" w:rsidRDefault="00022DC9" w:rsidP="00022DC9">
      <w:pPr>
        <w:rPr>
          <w:rStyle w:val="StyleUnderline"/>
        </w:rPr>
      </w:pPr>
      <w:r w:rsidRPr="00022DC9">
        <w:rPr>
          <w:rStyle w:val="StyleUnderline"/>
        </w:rPr>
        <w:t>Pair declining supply and rising demand with the lopsided geographic distribution of phosphate, and it’s not hard to see why experts think prices are likely to go up, which could threaten global food security.</w:t>
      </w:r>
    </w:p>
    <w:p w:rsidR="00022DC9" w:rsidRDefault="00022DC9" w:rsidP="00022DC9">
      <w:pPr>
        <w:rPr>
          <w:rStyle w:val="StyleUnderline"/>
        </w:rPr>
      </w:pPr>
      <w:r>
        <w:t xml:space="preserve">At the same time, </w:t>
      </w:r>
      <w:r w:rsidRPr="00022DC9">
        <w:rPr>
          <w:rStyle w:val="StyleUnderline"/>
        </w:rPr>
        <w:t>excess phosphorus, including that running off feedlots and released from wastewater treatment plants, threatens water quality and ecosystem health as it fertilizes lakes, rivers and ocean waters around the globe.</w:t>
      </w:r>
    </w:p>
    <w:p w:rsidR="00022DC9" w:rsidRDefault="00022DC9" w:rsidP="00022DC9">
      <w:pPr>
        <w:rPr>
          <w:rStyle w:val="StyleUnderline"/>
        </w:rPr>
      </w:pPr>
      <w:r w:rsidRPr="00022DC9">
        <w:rPr>
          <w:rStyle w:val="StyleUnderline"/>
        </w:rPr>
        <w:t>A recent study</w:t>
      </w:r>
      <w:r>
        <w:t xml:space="preserve"> in Science of the Total Environment </w:t>
      </w:r>
      <w:r w:rsidRPr="00022DC9">
        <w:rPr>
          <w:rStyle w:val="StyleUnderline"/>
        </w:rPr>
        <w:t>examined one solution to these twin problems: recycling. Looking at what recycled phosphorus could do for corn in the United States, the country’s number one crop, the study’s authors found that we’d need just 37 percent of available recyclable domestic phosphorus to fertilize all of the corn in the country.</w:t>
      </w:r>
    </w:p>
    <w:p w:rsidR="00022DC9" w:rsidRDefault="00022DC9" w:rsidP="00022DC9">
      <w:pPr>
        <w:rPr>
          <w:rStyle w:val="StyleUnderline"/>
        </w:rPr>
      </w:pPr>
      <w:r w:rsidRPr="00022DC9">
        <w:rPr>
          <w:rStyle w:val="StyleUnderline"/>
        </w:rPr>
        <w:t>The researchers did the math for animal manure, human waste and wasted food — all of which contain phosphorus that traces back to farmers’ fertilizer — and found that these three sources could furnish more than 1.9 billion kilograms (4.2 billion pounds) of phosphorus each year, with almost 90 percent from manure alone. That’s more than enough to sate American corn’s 724 million kilogram (1.6 billion pound) annual appetite for the element.</w:t>
      </w:r>
    </w:p>
    <w:p w:rsidR="00022DC9" w:rsidRDefault="00022DC9" w:rsidP="00022DC9">
      <w:pPr>
        <w:rPr>
          <w:rStyle w:val="StyleUnderline"/>
        </w:rPr>
      </w:pPr>
      <w:r>
        <w:t xml:space="preserve">Spatial analysis showed that </w:t>
      </w:r>
      <w:r w:rsidRPr="00022DC9">
        <w:rPr>
          <w:rStyle w:val="StyleUnderline"/>
        </w:rPr>
        <w:t xml:space="preserve">we could meet three-fourths of demand with phosphorus recycled in the </w:t>
      </w:r>
      <w:proofErr w:type="spellStart"/>
      <w:r w:rsidRPr="00022DC9">
        <w:rPr>
          <w:rStyle w:val="StyleUnderline"/>
        </w:rPr>
        <w:t>county</w:t>
      </w:r>
      <w:proofErr w:type="spellEnd"/>
      <w:r w:rsidRPr="00022DC9">
        <w:rPr>
          <w:rStyle w:val="StyleUnderline"/>
        </w:rPr>
        <w:t xml:space="preserve"> of origin</w:t>
      </w:r>
      <w:r>
        <w:t xml:space="preserve">. </w:t>
      </w:r>
      <w:r w:rsidRPr="00022DC9">
        <w:rPr>
          <w:rStyle w:val="StyleUnderline"/>
        </w:rPr>
        <w:t>Additional phosphorus would have to travel an average of 302 kilometers (188 miles) to reach farms that need it, meaning that most corn-producing states could fill demand within their borders. Currently only 5 percent of U.S. cropland sees any manure fertilizer at all.</w:t>
      </w:r>
    </w:p>
    <w:p w:rsidR="00022DC9" w:rsidRDefault="00022DC9" w:rsidP="00022DC9">
      <w:r>
        <w:t>While the study’s conclusions are surprising, the authors caution that they don’t intend to propose public policy. Instead, their paper is meant as a “proof of concept” looking at the potential of recycling phosphorus for U.S. corn. Regulatory, logistic and economic concerns remain topics for future work to tackle.</w:t>
      </w:r>
    </w:p>
    <w:p w:rsidR="00022DC9" w:rsidRPr="00022DC9" w:rsidRDefault="00022DC9" w:rsidP="00022DC9">
      <w:r>
        <w:t xml:space="preserve">For example, the fact that 25 percent of phosphorus for corn would have to come from counties outside that in which the corn is grown underlines the spatial disconnect between phosphorus sources and phosphorus demand in the U.S. According to the researchers, that reality — stemming from the separation of farm animals and crops — has intensified since the 1970s. Potential fixes, the researchers suggest, might involve innovative technologies for better phosphorus recycling, which would let farmers get more phosphorus from other sources nearby, making it less necessary to look beyond county border. A more direct, though perhaps more ambitious, solution might be sociopolitical efforts to bring livestock and cropland closer together again.  View </w:t>
      </w:r>
      <w:proofErr w:type="spellStart"/>
      <w:r>
        <w:t>Ensia</w:t>
      </w:r>
      <w:proofErr w:type="spellEnd"/>
      <w:r>
        <w:t xml:space="preserve"> homepage</w:t>
      </w:r>
    </w:p>
    <w:p w:rsidR="001A2FEF" w:rsidRDefault="00B362CD" w:rsidP="00B362CD">
      <w:pPr>
        <w:pStyle w:val="Heading2"/>
      </w:pPr>
      <w:r>
        <w:t>DA Turns Case</w:t>
      </w:r>
    </w:p>
    <w:p w:rsidR="00B362CD" w:rsidRPr="005F6250" w:rsidRDefault="00B362CD" w:rsidP="00B362CD">
      <w:pPr>
        <w:pStyle w:val="Heading3"/>
        <w:rPr>
          <w:rStyle w:val="StyleUnderline"/>
          <w:sz w:val="32"/>
        </w:rPr>
      </w:pPr>
      <w:r>
        <w:rPr>
          <w:rStyle w:val="StyleUnderline"/>
          <w:sz w:val="32"/>
        </w:rPr>
        <w:t>Link Turns Case</w:t>
      </w:r>
      <w:r w:rsidRPr="005F6250">
        <w:rPr>
          <w:rStyle w:val="StyleUnderline"/>
          <w:sz w:val="32"/>
        </w:rPr>
        <w:t xml:space="preserve">—Energy Security </w:t>
      </w:r>
    </w:p>
    <w:p w:rsidR="00B362CD" w:rsidRDefault="00B362CD" w:rsidP="00B362CD">
      <w:pPr>
        <w:pStyle w:val="Heading4"/>
        <w:rPr>
          <w:rStyle w:val="StyleUnderline"/>
          <w:sz w:val="26"/>
          <w:u w:val="none"/>
        </w:rPr>
      </w:pPr>
      <w:r>
        <w:rPr>
          <w:rStyle w:val="StyleUnderline"/>
          <w:sz w:val="26"/>
          <w:u w:val="none"/>
        </w:rPr>
        <w:t>High oil prices threaten energy security through toxic corporate practices</w:t>
      </w:r>
    </w:p>
    <w:p w:rsidR="00B362CD" w:rsidRDefault="00B362CD" w:rsidP="00B362CD">
      <w:pPr>
        <w:rPr>
          <w:rStyle w:val="Style13ptBold"/>
          <w:b w:val="0"/>
          <w:bCs w:val="0"/>
          <w:szCs w:val="18"/>
        </w:rPr>
      </w:pPr>
      <w:proofErr w:type="spellStart"/>
      <w:r w:rsidRPr="0071232B">
        <w:rPr>
          <w:rStyle w:val="Style13ptBold"/>
        </w:rPr>
        <w:t>Jobert</w:t>
      </w:r>
      <w:proofErr w:type="spellEnd"/>
      <w:r w:rsidRPr="0071232B">
        <w:rPr>
          <w:rStyle w:val="Style13ptBold"/>
        </w:rPr>
        <w:t>, core member of Energy and Operations practices at The Boston Consulting Group</w:t>
      </w:r>
      <w:r>
        <w:rPr>
          <w:rStyle w:val="Style13ptBold"/>
        </w:rPr>
        <w:t>,</w:t>
      </w:r>
      <w:r w:rsidRPr="0071232B">
        <w:rPr>
          <w:rStyle w:val="Style13ptBold"/>
        </w:rPr>
        <w:t xml:space="preserve"> et al 19 </w:t>
      </w:r>
      <w:r>
        <w:rPr>
          <w:rStyle w:val="Style13ptBold"/>
          <w:b w:val="0"/>
          <w:bCs w:val="0"/>
          <w:szCs w:val="18"/>
        </w:rPr>
        <w:t>[</w:t>
      </w:r>
      <w:proofErr w:type="spellStart"/>
      <w:r>
        <w:rPr>
          <w:rStyle w:val="Style13ptBold"/>
          <w:b w:val="0"/>
          <w:bCs w:val="0"/>
          <w:szCs w:val="18"/>
        </w:rPr>
        <w:t>Frédérik</w:t>
      </w:r>
      <w:proofErr w:type="spellEnd"/>
      <w:r>
        <w:rPr>
          <w:rStyle w:val="Style13ptBold"/>
          <w:b w:val="0"/>
          <w:bCs w:val="0"/>
          <w:szCs w:val="18"/>
        </w:rPr>
        <w:t xml:space="preserve"> </w:t>
      </w:r>
      <w:proofErr w:type="spellStart"/>
      <w:r>
        <w:rPr>
          <w:rStyle w:val="Style13ptBold"/>
          <w:b w:val="0"/>
          <w:bCs w:val="0"/>
          <w:szCs w:val="18"/>
        </w:rPr>
        <w:t>Jobert</w:t>
      </w:r>
      <w:proofErr w:type="spellEnd"/>
      <w:r>
        <w:rPr>
          <w:rStyle w:val="Style13ptBold"/>
          <w:b w:val="0"/>
          <w:bCs w:val="0"/>
          <w:szCs w:val="18"/>
        </w:rPr>
        <w:t xml:space="preserve">, 3/19/19, BCG, “Why High Oil Prices Can Be Bad for Energy Companies”, </w:t>
      </w:r>
      <w:hyperlink r:id="rId13" w:history="1">
        <w:r w:rsidRPr="00196F36">
          <w:rPr>
            <w:rStyle w:val="Hyperlink"/>
            <w:szCs w:val="18"/>
          </w:rPr>
          <w:t>https://www.bcg.com/publications/2019/why-high-oil-prices-bad-for-energy-companies.aspx</w:t>
        </w:r>
      </w:hyperlink>
      <w:r>
        <w:rPr>
          <w:rStyle w:val="Style13ptBold"/>
          <w:b w:val="0"/>
          <w:bCs w:val="0"/>
          <w:szCs w:val="18"/>
        </w:rPr>
        <w:t>, accessed 6/30/19]//CJ</w:t>
      </w:r>
    </w:p>
    <w:p w:rsidR="00B362CD" w:rsidRDefault="00B362CD" w:rsidP="00B362CD">
      <w:pPr>
        <w:rPr>
          <w:rStyle w:val="StyleUnderline"/>
        </w:rPr>
      </w:pPr>
      <w:r>
        <w:rPr>
          <w:rStyle w:val="Style13ptBold"/>
          <w:b w:val="0"/>
          <w:bCs w:val="0"/>
          <w:szCs w:val="18"/>
        </w:rPr>
        <w:t xml:space="preserve">Although oil prices continue to fluctuate, industry observers believe that when the dust settles, the market will have recovered from the stunning fall in prices from a peak of $115 per barrel in June 2014 to under $35 less than two years later. At first blush, that would seem like good news for the oil industry. But in fact, rising oil prices are a mixed blessing. To be sure, they are good for profits and make shareholders happy. </w:t>
      </w:r>
      <w:r w:rsidRPr="0071232B">
        <w:rPr>
          <w:rStyle w:val="StyleUnderline"/>
        </w:rPr>
        <w:t>At the same time, however, they correlate with worsening outcomes for large capital expenditure projects—inevitably forcing companies to earmark more money for oil recovery.</w:t>
      </w:r>
    </w:p>
    <w:p w:rsidR="00B362CD" w:rsidRDefault="00B362CD" w:rsidP="00B362CD">
      <w:pPr>
        <w:rPr>
          <w:rStyle w:val="Style13ptBold"/>
          <w:b w:val="0"/>
          <w:bCs w:val="0"/>
          <w:szCs w:val="18"/>
        </w:rPr>
      </w:pPr>
      <w:r>
        <w:rPr>
          <w:rStyle w:val="Style13ptBold"/>
          <w:b w:val="0"/>
          <w:bCs w:val="0"/>
          <w:szCs w:val="18"/>
        </w:rPr>
        <w:t xml:space="preserve">Why the bad outcomes? To answer this, </w:t>
      </w:r>
      <w:r w:rsidRPr="0071232B">
        <w:rPr>
          <w:rStyle w:val="StyleUnderline"/>
        </w:rPr>
        <w:t>BCG examined the performance of a sample group of upstream oil and gas capital projects during periods of high and low oil prices. While we found that cost and scheduling overruns were endemic at all times, project performance deteriorated significantly in periods of higher oil prices</w:t>
      </w:r>
      <w:r>
        <w:rPr>
          <w:rStyle w:val="Style13ptBold"/>
          <w:b w:val="0"/>
          <w:bCs w:val="0"/>
          <w:szCs w:val="18"/>
        </w:rPr>
        <w:t xml:space="preserve">. On average, during high price eras, capital projects exceeded original time estimates by more than double and costs were 46% above anticipated budgets. </w:t>
      </w:r>
      <w:r w:rsidRPr="0071232B">
        <w:rPr>
          <w:rStyle w:val="StyleUnderline"/>
        </w:rPr>
        <w:t>By contrast, during low price periods, scheduling and cost overruns averaged out to 20% and 6%, respectively.</w:t>
      </w:r>
      <w:r>
        <w:rPr>
          <w:rStyle w:val="Style13ptBold"/>
          <w:b w:val="0"/>
          <w:bCs w:val="0"/>
          <w:szCs w:val="18"/>
        </w:rPr>
        <w:t xml:space="preserve"> (See Exhibit 1.) And while cost overruns may not be a perfect measure of project performance (because they depend on how realistic the initial budget estimate was), these problematic trends also show up in less relative and more reliable gauges. For instance, capital intensity (the amount spent to add a barrel of oil to a company’s output) is 10% greater when oil prices are climbing or at historical highs.</w:t>
      </w:r>
    </w:p>
    <w:p w:rsidR="00B362CD" w:rsidRDefault="00B362CD" w:rsidP="00B362CD">
      <w:pPr>
        <w:rPr>
          <w:rStyle w:val="Style13ptBold"/>
          <w:b w:val="0"/>
          <w:bCs w:val="0"/>
          <w:szCs w:val="18"/>
        </w:rPr>
      </w:pPr>
      <w:r>
        <w:rPr>
          <w:rStyle w:val="Style13ptBold"/>
          <w:b w:val="0"/>
          <w:bCs w:val="0"/>
          <w:szCs w:val="18"/>
        </w:rPr>
        <w:t>Of course, a simple explanation for this is that the number, complexity, and average cost of projects undertaken during high and low price periods are different enough to make up for the distinctions in overall outcomes. For instance, when oil prices are lower, smaller and more predictable projects—which are easier to manage and maintain cost controls—are the norm. In addition, the organization is operating at a relatively slower pace, making more talent available to monitor these projects. Equally important, competition for contractors and equipment is diminished, in turn reducing construction costs.</w:t>
      </w:r>
    </w:p>
    <w:p w:rsidR="00B362CD" w:rsidRDefault="00B362CD" w:rsidP="00B362CD">
      <w:pPr>
        <w:rPr>
          <w:rStyle w:val="StyleUnderline"/>
        </w:rPr>
      </w:pPr>
      <w:r>
        <w:rPr>
          <w:rStyle w:val="Style13ptBold"/>
          <w:b w:val="0"/>
          <w:bCs w:val="0"/>
          <w:szCs w:val="18"/>
        </w:rPr>
        <w:t xml:space="preserve">Yet we believe that these factors don’t explain the differences completely, nor do they provide a sufficiently meaningful rationale for oil and gas companies to avoid the opposite: less attractive outcomes when prices rise. </w:t>
      </w:r>
      <w:r w:rsidRPr="0071232B">
        <w:rPr>
          <w:rStyle w:val="StyleUnderline"/>
        </w:rPr>
        <w:t>Indeed, in our view the more useful answer is that higher prices trigger toxic, undisciplined behaviors that are toned down during tougher periods of low oil prices.</w:t>
      </w:r>
    </w:p>
    <w:p w:rsidR="00B362CD" w:rsidRDefault="00B362CD" w:rsidP="00B362CD">
      <w:pPr>
        <w:rPr>
          <w:rStyle w:val="Style13ptBold"/>
          <w:b w:val="0"/>
          <w:bCs w:val="0"/>
          <w:szCs w:val="18"/>
        </w:rPr>
      </w:pPr>
      <w:r>
        <w:rPr>
          <w:rStyle w:val="Style13ptBold"/>
          <w:b w:val="0"/>
          <w:bCs w:val="0"/>
          <w:szCs w:val="18"/>
        </w:rPr>
        <w:t>WHAT’S THE PROBLEM?</w:t>
      </w:r>
    </w:p>
    <w:p w:rsidR="00B362CD" w:rsidRDefault="00B362CD" w:rsidP="00B362CD">
      <w:pPr>
        <w:rPr>
          <w:rStyle w:val="Style13ptBold"/>
          <w:b w:val="0"/>
          <w:bCs w:val="0"/>
          <w:szCs w:val="18"/>
        </w:rPr>
      </w:pPr>
      <w:r>
        <w:rPr>
          <w:rStyle w:val="Style13ptBold"/>
          <w:b w:val="0"/>
          <w:bCs w:val="0"/>
          <w:szCs w:val="18"/>
        </w:rPr>
        <w:t>The troublesome behaviors that emerge during high oil prices can be broadly considered in the following manner:</w:t>
      </w:r>
    </w:p>
    <w:p w:rsidR="00B362CD" w:rsidRDefault="00B362CD" w:rsidP="00B362CD">
      <w:pPr>
        <w:rPr>
          <w:rStyle w:val="StyleUnderline"/>
        </w:rPr>
      </w:pPr>
      <w:r>
        <w:rPr>
          <w:rStyle w:val="Style13ptBold"/>
          <w:b w:val="0"/>
          <w:bCs w:val="0"/>
          <w:szCs w:val="18"/>
        </w:rPr>
        <w:t xml:space="preserve">1. </w:t>
      </w:r>
      <w:r w:rsidRPr="0071232B">
        <w:rPr>
          <w:rStyle w:val="StyleUnderline"/>
        </w:rPr>
        <w:t>Overly Ambitious Targets.</w:t>
      </w:r>
      <w:r>
        <w:rPr>
          <w:rStyle w:val="Style13ptBold"/>
          <w:b w:val="0"/>
          <w:bCs w:val="0"/>
          <w:szCs w:val="18"/>
        </w:rPr>
        <w:t xml:space="preserve"> The earlier the date of first oil, the quicker the project can generate revenue. This presents a huge incentive for management to demand unrealistic timelines for projects—and for middle management to make top executives happy by promising more oil more quickly than they can deliver. Complicating this, the potential returns from a capital project based on net present value are higher when the price of oil is elevated. By extension, </w:t>
      </w:r>
      <w:r w:rsidRPr="0071232B">
        <w:rPr>
          <w:rStyle w:val="StyleUnderline"/>
        </w:rPr>
        <w:t>that means that there is an opportunity premium for accelerated schedules—and yet another rationale for “window dressing” a project with overly optimistic completion assumptions.</w:t>
      </w:r>
    </w:p>
    <w:p w:rsidR="00B362CD" w:rsidRDefault="00B362CD" w:rsidP="00B362CD">
      <w:pPr>
        <w:rPr>
          <w:rStyle w:val="Style13ptBold"/>
          <w:b w:val="0"/>
          <w:bCs w:val="0"/>
          <w:szCs w:val="18"/>
        </w:rPr>
      </w:pPr>
      <w:r>
        <w:rPr>
          <w:rStyle w:val="Style13ptBold"/>
          <w:b w:val="0"/>
          <w:bCs w:val="0"/>
          <w:szCs w:val="18"/>
        </w:rPr>
        <w:t>Worse yet, this aggressive scheduling occurs more often than not in an uncertain environment of bullish markets, more complex and bigger projects, and fewer skilled managers, workers, and equipment—precisely the conditions that should encourage oil companies to be more cautious. Overall, inflated production forecasts compel project teams and contractors to favor short cuts that are ultimately harmful to the project during design and construction phases. (For more on this topic, see “Why Schedules for Large Projects Shouldn’t Include Dates,” BCG article, June 2016.)</w:t>
      </w:r>
    </w:p>
    <w:p w:rsidR="00B362CD" w:rsidRDefault="00B362CD" w:rsidP="00B362CD">
      <w:pPr>
        <w:rPr>
          <w:rStyle w:val="Style13ptBold"/>
          <w:b w:val="0"/>
          <w:bCs w:val="0"/>
          <w:szCs w:val="18"/>
        </w:rPr>
      </w:pPr>
      <w:r>
        <w:rPr>
          <w:rStyle w:val="Style13ptBold"/>
          <w:b w:val="0"/>
          <w:bCs w:val="0"/>
          <w:szCs w:val="18"/>
        </w:rPr>
        <w:t xml:space="preserve">2. </w:t>
      </w:r>
      <w:r w:rsidRPr="0071232B">
        <w:rPr>
          <w:rStyle w:val="StyleUnderline"/>
        </w:rPr>
        <w:t>Fast-Tracked Front-End Engineering</w:t>
      </w:r>
      <w:r>
        <w:rPr>
          <w:rStyle w:val="Style13ptBold"/>
          <w:b w:val="0"/>
          <w:bCs w:val="0"/>
          <w:szCs w:val="18"/>
        </w:rPr>
        <w:t xml:space="preserve">. Often the initial design phases of a capital project are truncated in response to the aggressive schedules. </w:t>
      </w:r>
      <w:r w:rsidRPr="0071232B">
        <w:rPr>
          <w:rStyle w:val="StyleUnderline"/>
        </w:rPr>
        <w:t>Because the quality and depth of front-end engineering design (FEED) directly affect project performance in the construction phase, this can significantly determine whether the project meets anticipated goals or falls flat</w:t>
      </w:r>
      <w:r>
        <w:rPr>
          <w:rStyle w:val="Style13ptBold"/>
          <w:b w:val="0"/>
          <w:bCs w:val="0"/>
          <w:szCs w:val="18"/>
        </w:rPr>
        <w:t>. Project managers insist that a project’s chances for success depend on analyzing and fully understanding the location, size, rock formations, and unique properties of the oil and gas reservoir to the extent possible before the work begins.</w:t>
      </w:r>
    </w:p>
    <w:p w:rsidR="00B362CD" w:rsidRDefault="00B362CD" w:rsidP="00B362CD">
      <w:pPr>
        <w:rPr>
          <w:rStyle w:val="StyleUnderline"/>
        </w:rPr>
      </w:pPr>
      <w:r>
        <w:rPr>
          <w:rStyle w:val="Style13ptBold"/>
          <w:b w:val="0"/>
          <w:bCs w:val="0"/>
          <w:szCs w:val="18"/>
        </w:rPr>
        <w:t xml:space="preserve">The alternative, rushing through stage gates to meet ambitious timelines, frequently handicaps construction field crews, leaving them with less information to foresee potential problems and create workarounds before they become worse than just nuisances. If navigating challenges becomes a challenge in itself, the project’s pace will slow considerably. </w:t>
      </w:r>
      <w:r w:rsidRPr="00A9350B">
        <w:rPr>
          <w:rStyle w:val="StyleUnderline"/>
        </w:rPr>
        <w:t>Viewed broadly, fast tracking can be an extremely expensive mistake because in large capital projects, the cost of risk rises over time as the project’s complexity and moving parts multiply.</w:t>
      </w:r>
      <w:r>
        <w:rPr>
          <w:rStyle w:val="Style13ptBold"/>
          <w:b w:val="0"/>
          <w:bCs w:val="0"/>
          <w:szCs w:val="18"/>
        </w:rPr>
        <w:t xml:space="preserve"> Moreover, past the initial stages, the amount of money tied up in a capital project increases rapidly while the ability for a project owner to influence the activities of an array of contractors in various phases of construction—</w:t>
      </w:r>
      <w:r w:rsidRPr="00A9350B">
        <w:rPr>
          <w:rStyle w:val="StyleUnderline"/>
        </w:rPr>
        <w:t>and the ability to mitigate risk—decreases. Diligence and discipline during front-end engineering could at least serve as a bulwark against this future risk.</w:t>
      </w:r>
    </w:p>
    <w:p w:rsidR="00B362CD" w:rsidRDefault="00B362CD" w:rsidP="00B362CD">
      <w:pPr>
        <w:rPr>
          <w:rStyle w:val="Style13ptBold"/>
          <w:b w:val="0"/>
          <w:bCs w:val="0"/>
          <w:szCs w:val="18"/>
        </w:rPr>
      </w:pPr>
      <w:r>
        <w:rPr>
          <w:rStyle w:val="Style13ptBold"/>
          <w:b w:val="0"/>
          <w:bCs w:val="0"/>
          <w:szCs w:val="18"/>
        </w:rPr>
        <w:t xml:space="preserve">3. Gold Plating Designs. When the </w:t>
      </w:r>
      <w:r w:rsidRPr="005F3AD8">
        <w:rPr>
          <w:rStyle w:val="StyleUnderline"/>
        </w:rPr>
        <w:t>FEED phase of a project is not geared toward optimizing cost levels but rather is focused on quickly starting construction, gathering sufficient information and making educated, cost-effective decisions about the unique aspects of a project site are often sacrificed</w:t>
      </w:r>
      <w:r>
        <w:rPr>
          <w:rStyle w:val="Style13ptBold"/>
          <w:b w:val="0"/>
          <w:bCs w:val="0"/>
          <w:szCs w:val="18"/>
        </w:rPr>
        <w:t>. Faced with this shortcoming, it is not unusual for oil and gas teams to gold plate, or add redundant structural elements, in order to plan for the unknown during the construction phase. One former oil industry construction engineer recalled a project that had built two foundations for a single oil rig when one was obviously all that was needed. In other cases, extra underground wells may be drilled—all in an attempt to make up for the design work that was neglected initially.</w:t>
      </w:r>
    </w:p>
    <w:p w:rsidR="00B362CD" w:rsidRDefault="00B362CD" w:rsidP="00B362CD">
      <w:pPr>
        <w:rPr>
          <w:rStyle w:val="Style13ptBold"/>
          <w:b w:val="0"/>
          <w:bCs w:val="0"/>
          <w:szCs w:val="18"/>
        </w:rPr>
      </w:pPr>
      <w:r>
        <w:rPr>
          <w:rStyle w:val="Style13ptBold"/>
          <w:b w:val="0"/>
          <w:bCs w:val="0"/>
          <w:szCs w:val="18"/>
        </w:rPr>
        <w:t>Another cause of gold plating is the mushrooming of specifications and standards for projects without justification or careful deliberation, more as a generalized protection against risk than a targeted response to a specific design or construction need. Instead of optimizing project cost levels up front, oil and gas companies have leaned on brutally competitive contractor bidding wars and lump sum contracts to minimize expenses. A far more effective approach that would increase the odds of a project’s success would be, early on, to question the drivers of extra cost, challenge specifications, eliminate gold plating, and find better alternatives.</w:t>
      </w:r>
    </w:p>
    <w:p w:rsidR="00B362CD" w:rsidRDefault="00B362CD" w:rsidP="00B362CD">
      <w:pPr>
        <w:rPr>
          <w:rStyle w:val="Style13ptBold"/>
          <w:b w:val="0"/>
          <w:bCs w:val="0"/>
          <w:szCs w:val="18"/>
        </w:rPr>
      </w:pPr>
      <w:r>
        <w:rPr>
          <w:rStyle w:val="Style13ptBold"/>
          <w:b w:val="0"/>
          <w:bCs w:val="0"/>
          <w:szCs w:val="18"/>
        </w:rPr>
        <w:t>4</w:t>
      </w:r>
      <w:r w:rsidRPr="005F3AD8">
        <w:rPr>
          <w:rStyle w:val="StyleUnderline"/>
        </w:rPr>
        <w:t>. Owners Acting as Passive Monitors</w:t>
      </w:r>
      <w:r>
        <w:rPr>
          <w:rStyle w:val="Style13ptBold"/>
          <w:b w:val="0"/>
          <w:bCs w:val="0"/>
          <w:szCs w:val="18"/>
        </w:rPr>
        <w:t xml:space="preserve">. </w:t>
      </w:r>
      <w:r w:rsidRPr="005F3AD8">
        <w:rPr>
          <w:rStyle w:val="StyleUnderline"/>
        </w:rPr>
        <w:t>The issues created by short-circuiting the initial aspects of the project are carried over to the construction stage. In that phase, oil and gas companies are prone to take hands-off stances</w:t>
      </w:r>
      <w:r>
        <w:rPr>
          <w:rStyle w:val="Style13ptBold"/>
          <w:b w:val="0"/>
          <w:bCs w:val="0"/>
          <w:szCs w:val="18"/>
        </w:rPr>
        <w:t>, assigning the job to a contractor with a list of key performance indicators to measure progress, but essentially hoping to outsource the risk. But in reality, teamwork between project owners and contractors is imperative because the contractor alone is not in a position to make design and operational decisions that are dependent on the project owner’s expectations. Moreover, this collaboration brings the best possible knowledge and resources to bear in addressing a problem or handling on-the-ground challenges.</w:t>
      </w:r>
    </w:p>
    <w:p w:rsidR="00B362CD" w:rsidRDefault="00B362CD" w:rsidP="00B362CD">
      <w:pPr>
        <w:rPr>
          <w:rStyle w:val="Style13ptBold"/>
          <w:b w:val="0"/>
          <w:bCs w:val="0"/>
          <w:szCs w:val="18"/>
        </w:rPr>
      </w:pPr>
      <w:r>
        <w:rPr>
          <w:rStyle w:val="Style13ptBold"/>
          <w:b w:val="0"/>
          <w:bCs w:val="0"/>
          <w:szCs w:val="18"/>
        </w:rPr>
        <w:t xml:space="preserve">5. </w:t>
      </w:r>
      <w:r w:rsidRPr="005F3AD8">
        <w:rPr>
          <w:rStyle w:val="StyleUnderline"/>
        </w:rPr>
        <w:t>Misaligned Contractor Payment Incentives</w:t>
      </w:r>
      <w:r>
        <w:rPr>
          <w:rStyle w:val="Style13ptBold"/>
          <w:b w:val="0"/>
          <w:bCs w:val="0"/>
          <w:szCs w:val="18"/>
        </w:rPr>
        <w:t>. The situation is not helped by the lump sum agreements that are routinely used to hire contractors for oil and gas projects. Instead of facilitating risk anticipation and mitigation</w:t>
      </w:r>
      <w:r w:rsidRPr="005F3AD8">
        <w:rPr>
          <w:rStyle w:val="StyleUnderline"/>
        </w:rPr>
        <w:t>, these contracts create perverse incentives for contractors to ignore potential problems or at least avoid telling project owners about them</w:t>
      </w:r>
      <w:r>
        <w:rPr>
          <w:rStyle w:val="Style13ptBold"/>
          <w:b w:val="0"/>
          <w:bCs w:val="0"/>
          <w:szCs w:val="18"/>
        </w:rPr>
        <w:t>. Otherwise, their margins may be affected by having to do more work or bring in additional equipment and materials. In addition, contractors are generally paid as large sections of the project are completed. Consequently, it is to their advantage to undertake the big-ticket items first, such as subsea pipelines that may account for a large portion of the value of the contract, even though constructing such items too early may lead to complications that set the project off course.</w:t>
      </w:r>
    </w:p>
    <w:p w:rsidR="00B362CD" w:rsidRDefault="00B362CD" w:rsidP="00B362CD">
      <w:pPr>
        <w:rPr>
          <w:rStyle w:val="Style13ptBold"/>
          <w:b w:val="0"/>
          <w:bCs w:val="0"/>
          <w:szCs w:val="18"/>
        </w:rPr>
      </w:pPr>
      <w:r>
        <w:rPr>
          <w:rStyle w:val="Style13ptBold"/>
          <w:b w:val="0"/>
          <w:bCs w:val="0"/>
          <w:szCs w:val="18"/>
        </w:rPr>
        <w:t xml:space="preserve">If evidence is needed for how </w:t>
      </w:r>
      <w:r w:rsidRPr="005F3AD8">
        <w:rPr>
          <w:rStyle w:val="StyleUnderline"/>
        </w:rPr>
        <w:t>these behaviors can be damaging to an oil and gas company’s performance, look no further than Kashagan Field, a massive offshore oil field in Kazakhstan. Phase 1 began in 2000 with ambitious expectations to produce first oil five years later. But a combination of project management missteps stymied the effort almost from the beginning.</w:t>
      </w:r>
      <w:r>
        <w:rPr>
          <w:rStyle w:val="Style13ptBold"/>
          <w:b w:val="0"/>
          <w:bCs w:val="0"/>
          <w:szCs w:val="18"/>
        </w:rPr>
        <w:t xml:space="preserve"> According to project managers and news reports, unrealistic timetables—which would have been challenging to meet even in the unlikely event that the project suffered no complications—led to inevitable fast tracking. As a result, design decisions had to be made before the necessary study was completed, and in the rush to hire contractors to minimize costs, companies were brought onboard that were later shown to be inexperienced.</w:t>
      </w:r>
    </w:p>
    <w:p w:rsidR="00B362CD" w:rsidRDefault="00B362CD" w:rsidP="00B362CD">
      <w:pPr>
        <w:rPr>
          <w:rStyle w:val="Style13ptBold"/>
          <w:b w:val="0"/>
          <w:bCs w:val="0"/>
          <w:szCs w:val="18"/>
        </w:rPr>
      </w:pPr>
      <w:r w:rsidRPr="005F3AD8">
        <w:rPr>
          <w:rStyle w:val="StyleUnderline"/>
        </w:rPr>
        <w:t>By the time Kashagan was finally producing oil, in late 2017, only after the design was reconfigured numerous times and engineering, procurement, and construction contracts were renegotiated, costs had escalated some 85% to $50 billion from $27 billion.</w:t>
      </w:r>
      <w:r>
        <w:rPr>
          <w:rStyle w:val="Style13ptBold"/>
          <w:b w:val="0"/>
          <w:bCs w:val="0"/>
          <w:szCs w:val="18"/>
        </w:rPr>
        <w:t xml:space="preserve"> Project managers said that about $5 billion of the cost overruns in Kashagan was due to laying down the subsea pipeline too early in the project’s life cycle, in an effort to benefit from the contractual enticement to wrap up big segments first. That was an expensive decision, project managers said, because the pipeline corroded well before the project’s completion.</w:t>
      </w:r>
    </w:p>
    <w:p w:rsidR="00B362CD" w:rsidRDefault="00B362CD" w:rsidP="00B362CD">
      <w:pPr>
        <w:rPr>
          <w:rStyle w:val="Style13ptBold"/>
          <w:b w:val="0"/>
          <w:bCs w:val="0"/>
          <w:szCs w:val="18"/>
        </w:rPr>
      </w:pPr>
    </w:p>
    <w:p w:rsidR="00B362CD" w:rsidRDefault="00B362CD" w:rsidP="00B362CD">
      <w:pPr>
        <w:pStyle w:val="Heading3"/>
      </w:pPr>
      <w:r>
        <w:t xml:space="preserve">Link Turns Case—Stability </w:t>
      </w:r>
    </w:p>
    <w:p w:rsidR="00B362CD" w:rsidRDefault="00B362CD" w:rsidP="00B362CD">
      <w:pPr>
        <w:pStyle w:val="Heading4"/>
      </w:pPr>
      <w:r>
        <w:t>High oil prices lead to political instability—decreased access to food and government services</w:t>
      </w:r>
    </w:p>
    <w:p w:rsidR="00B362CD" w:rsidRDefault="00B362CD" w:rsidP="00B362CD">
      <w:pPr>
        <w:rPr>
          <w:rStyle w:val="Style13ptBold"/>
          <w:b w:val="0"/>
          <w:bCs w:val="0"/>
          <w:szCs w:val="18"/>
        </w:rPr>
      </w:pPr>
      <w:r>
        <w:rPr>
          <w:rStyle w:val="Style13ptBold"/>
        </w:rPr>
        <w:t xml:space="preserve">Abrams, editor for Global Risk Insights, 13 </w:t>
      </w:r>
      <w:r>
        <w:rPr>
          <w:rStyle w:val="Style13ptBold"/>
          <w:b w:val="0"/>
          <w:bCs w:val="0"/>
          <w:szCs w:val="18"/>
        </w:rPr>
        <w:t xml:space="preserve">[Evan Abrams, 8/14/13, Oilprice.com, “The Real Reason High Oil Prices Lead to Instability”, </w:t>
      </w:r>
      <w:hyperlink r:id="rId14" w:history="1">
        <w:r w:rsidRPr="00196F36">
          <w:rPr>
            <w:rStyle w:val="Hyperlink"/>
            <w:szCs w:val="18"/>
          </w:rPr>
          <w:t>https://oilprice.com/Energy/Oil-Prices/The-Real-Reason-High-Oil-Prices-Lead-to-Instability.html</w:t>
        </w:r>
      </w:hyperlink>
      <w:r>
        <w:rPr>
          <w:rStyle w:val="Style13ptBold"/>
          <w:b w:val="0"/>
          <w:bCs w:val="0"/>
          <w:szCs w:val="18"/>
        </w:rPr>
        <w:t>, accessed 6/30/19]//CJ</w:t>
      </w:r>
    </w:p>
    <w:p w:rsidR="00B362CD" w:rsidRDefault="00B362CD" w:rsidP="00B362CD">
      <w:pPr>
        <w:rPr>
          <w:rStyle w:val="StyleUnderline"/>
        </w:rPr>
      </w:pPr>
      <w:r>
        <w:rPr>
          <w:rStyle w:val="Style13ptBold"/>
          <w:b w:val="0"/>
          <w:bCs w:val="0"/>
          <w:szCs w:val="18"/>
        </w:rPr>
        <w:t xml:space="preserve">Businesses rarely gain from political instability so trying to predict unrest is a critical activity for any entity investing in a volatile corner of the world. </w:t>
      </w:r>
      <w:r w:rsidRPr="00262A65">
        <w:rPr>
          <w:rStyle w:val="StyleUnderline"/>
        </w:rPr>
        <w:t>One of the factors most often cited as contributing to unrest is high oil prices.</w:t>
      </w:r>
    </w:p>
    <w:p w:rsidR="00B362CD" w:rsidRDefault="00B362CD" w:rsidP="00B362CD">
      <w:pPr>
        <w:rPr>
          <w:rStyle w:val="StyleUnderline"/>
        </w:rPr>
      </w:pPr>
      <w:r>
        <w:rPr>
          <w:rStyle w:val="Style13ptBold"/>
          <w:b w:val="0"/>
          <w:bCs w:val="0"/>
          <w:szCs w:val="18"/>
        </w:rPr>
        <w:t xml:space="preserve">Drawing a link between rising oil prices and political instability is not particularly novel. Indeed, it has been pointed out by countless observers who see </w:t>
      </w:r>
      <w:r w:rsidRPr="00262A65">
        <w:rPr>
          <w:rStyle w:val="StyleUnderline"/>
        </w:rPr>
        <w:t>anger with rising costs leading to political activism</w:t>
      </w:r>
      <w:r>
        <w:rPr>
          <w:rStyle w:val="Style13ptBold"/>
          <w:b w:val="0"/>
          <w:bCs w:val="0"/>
          <w:szCs w:val="18"/>
        </w:rPr>
        <w:t xml:space="preserve">. They note that oil is linked to higher costs across the board. The most direct interaction with oil for many people is at a gas station. </w:t>
      </w:r>
      <w:r w:rsidRPr="00262A65">
        <w:rPr>
          <w:rStyle w:val="StyleUnderline"/>
        </w:rPr>
        <w:t>But oil prices affect the cost of nearly everything else.</w:t>
      </w:r>
    </w:p>
    <w:p w:rsidR="00B362CD" w:rsidRDefault="00B362CD" w:rsidP="00B362CD">
      <w:pPr>
        <w:rPr>
          <w:rStyle w:val="StyleUnderline"/>
        </w:rPr>
      </w:pPr>
      <w:r>
        <w:rPr>
          <w:rStyle w:val="Style13ptBold"/>
          <w:b w:val="0"/>
          <w:bCs w:val="0"/>
          <w:szCs w:val="18"/>
        </w:rPr>
        <w:t>For example</w:t>
      </w:r>
      <w:r w:rsidRPr="00262A65">
        <w:rPr>
          <w:rStyle w:val="StyleUnderline"/>
        </w:rPr>
        <w:t>, the price of diesel fuel for farming equipment alters food prices. This was a major source of concern in Egypt during the revolution, where food inflation has hit double digits multiple times in the past several years.</w:t>
      </w:r>
    </w:p>
    <w:p w:rsidR="00B362CD" w:rsidRDefault="00B362CD" w:rsidP="00B362CD">
      <w:pPr>
        <w:rPr>
          <w:rStyle w:val="Style13ptBold"/>
          <w:b w:val="0"/>
          <w:bCs w:val="0"/>
          <w:szCs w:val="18"/>
        </w:rPr>
      </w:pPr>
      <w:r>
        <w:rPr>
          <w:rStyle w:val="Style13ptBold"/>
          <w:b w:val="0"/>
          <w:bCs w:val="0"/>
          <w:szCs w:val="18"/>
        </w:rPr>
        <w:t>But if oil prices are really to blame for instability then Egypt also offers a tricky puzzle. Oil prices peaked at $140 per barrel in 2008, before crashing during the Great Recession. They remained at less than $100 per barrel during the start of the revolution in January 2011.</w:t>
      </w:r>
    </w:p>
    <w:p w:rsidR="00B362CD" w:rsidRDefault="00B362CD" w:rsidP="00B362CD">
      <w:pPr>
        <w:rPr>
          <w:rStyle w:val="Style13ptBold"/>
          <w:b w:val="0"/>
          <w:bCs w:val="0"/>
          <w:szCs w:val="18"/>
        </w:rPr>
      </w:pPr>
      <w:r>
        <w:rPr>
          <w:rStyle w:val="Style13ptBold"/>
          <w:b w:val="0"/>
          <w:bCs w:val="0"/>
          <w:szCs w:val="18"/>
        </w:rPr>
        <w:t>The fact that the Arab Spring timeline does not match the rise and fall of oil prices might cause some to discard petroleum as a critical factor in the revolutions. However, that would be to miss the real political cost of high oil prices.</w:t>
      </w:r>
    </w:p>
    <w:p w:rsidR="00B362CD" w:rsidRPr="009966D6" w:rsidRDefault="00B362CD" w:rsidP="00B362CD">
      <w:pPr>
        <w:rPr>
          <w:rStyle w:val="StyleUnderline"/>
        </w:rPr>
      </w:pPr>
      <w:r w:rsidRPr="00262A65">
        <w:rPr>
          <w:rStyle w:val="StyleUnderline"/>
        </w:rPr>
        <w:t xml:space="preserve">High oil prices have a delayed political effect, particularly in countries that heavily subsidize </w:t>
      </w:r>
      <w:r w:rsidRPr="009966D6">
        <w:rPr>
          <w:rStyle w:val="StyleUnderline"/>
        </w:rPr>
        <w:t>petroleum. If oil prices spike sharply and governments are unwilling to reduce subsidies for fear of political ramifications, it can lead to an increase in national debt and a crowding out of public services as an increasing percent of public resources are diverted to petroleum costs.</w:t>
      </w:r>
    </w:p>
    <w:p w:rsidR="00B362CD" w:rsidRDefault="00B362CD" w:rsidP="00B362CD">
      <w:pPr>
        <w:rPr>
          <w:rStyle w:val="Style13ptBold"/>
          <w:b w:val="0"/>
          <w:bCs w:val="0"/>
          <w:szCs w:val="18"/>
        </w:rPr>
      </w:pPr>
      <w:r>
        <w:rPr>
          <w:rStyle w:val="Style13ptBold"/>
          <w:b w:val="0"/>
          <w:bCs w:val="0"/>
          <w:szCs w:val="18"/>
        </w:rPr>
        <w:t>Egyptian energy subsidies are estimated at $16.8 billion and the Petroleum Ministry is reported to lose roughly 66 percent on each barrel of oil they produce. In more individual terms, Egyptians spend 18 cents USD per liter for diesel fuel at pump stations, while Americans spend over a dollar.</w:t>
      </w:r>
    </w:p>
    <w:p w:rsidR="00B362CD" w:rsidRDefault="00B362CD" w:rsidP="00B362CD">
      <w:pPr>
        <w:rPr>
          <w:rStyle w:val="Style13ptBold"/>
          <w:b w:val="0"/>
          <w:bCs w:val="0"/>
          <w:szCs w:val="18"/>
        </w:rPr>
      </w:pPr>
      <w:r>
        <w:rPr>
          <w:rStyle w:val="Style13ptBold"/>
          <w:b w:val="0"/>
          <w:bCs w:val="0"/>
          <w:szCs w:val="18"/>
        </w:rPr>
        <w:t>These subsidies were a critical factor in exploding Egypt’s budget. At the start of the revolution, Egyptian national debt was 73.2 percent of GDP and the budget deficit stood at 8.1 percent of GDP. Given such numbers, it is little wonder the government was unable to make significant gains in healthcare, education or infrastructure.</w:t>
      </w:r>
    </w:p>
    <w:p w:rsidR="00B362CD" w:rsidRDefault="00B362CD" w:rsidP="00B362CD">
      <w:pPr>
        <w:rPr>
          <w:rStyle w:val="Style13ptBold"/>
          <w:b w:val="0"/>
          <w:bCs w:val="0"/>
          <w:szCs w:val="18"/>
        </w:rPr>
      </w:pPr>
      <w:r>
        <w:rPr>
          <w:rStyle w:val="Style13ptBold"/>
          <w:b w:val="0"/>
          <w:bCs w:val="0"/>
          <w:szCs w:val="18"/>
        </w:rPr>
        <w:t xml:space="preserve">Oil subsidies were not the only driver of this debt burden, but they were a key contributor. </w:t>
      </w:r>
      <w:r w:rsidRPr="009966D6">
        <w:rPr>
          <w:rStyle w:val="StyleUnderline"/>
        </w:rPr>
        <w:t>This toxic combination of subsidies, rising petroleum prices, and exploding debt is not unique to Egypt. Pakistan and Venezuela are just two examples of other countries facing a similar situation</w:t>
      </w:r>
      <w:r>
        <w:rPr>
          <w:rStyle w:val="Style13ptBold"/>
          <w:b w:val="0"/>
          <w:bCs w:val="0"/>
          <w:szCs w:val="18"/>
        </w:rPr>
        <w:t>.</w:t>
      </w:r>
    </w:p>
    <w:p w:rsidR="00B362CD" w:rsidRPr="00262A65" w:rsidRDefault="00B362CD" w:rsidP="00B362CD">
      <w:pPr>
        <w:rPr>
          <w:rStyle w:val="Style13ptBold"/>
          <w:b w:val="0"/>
          <w:bCs w:val="0"/>
          <w:szCs w:val="18"/>
        </w:rPr>
      </w:pPr>
      <w:r>
        <w:rPr>
          <w:rStyle w:val="Style13ptBold"/>
          <w:b w:val="0"/>
          <w:bCs w:val="0"/>
          <w:szCs w:val="18"/>
        </w:rPr>
        <w:t>The lesson here for companies seeking to avoid instability is twofold. First, rising oil prices can have an indirect political impact through increasing debt and crowding out other government services. Second, this effect may be delayed and not fully felt until repayments become due in later years.</w:t>
      </w:r>
    </w:p>
    <w:p w:rsidR="00B362CD" w:rsidRDefault="00B362CD" w:rsidP="00B362CD">
      <w:pPr>
        <w:pStyle w:val="Heading3"/>
      </w:pPr>
      <w:r>
        <w:t xml:space="preserve">Link Turns Case—Conflict </w:t>
      </w:r>
    </w:p>
    <w:p w:rsidR="00B362CD" w:rsidRDefault="00B362CD" w:rsidP="00B362CD">
      <w:pPr>
        <w:pStyle w:val="Heading4"/>
      </w:pPr>
      <w:r>
        <w:t>High oil prices makes conflict more likely</w:t>
      </w:r>
    </w:p>
    <w:p w:rsidR="00B362CD" w:rsidRDefault="00B362CD" w:rsidP="00B362CD">
      <w:pPr>
        <w:rPr>
          <w:rStyle w:val="Style13ptBold"/>
          <w:b w:val="0"/>
          <w:bCs w:val="0"/>
          <w:szCs w:val="18"/>
        </w:rPr>
      </w:pPr>
      <w:proofErr w:type="spellStart"/>
      <w:r>
        <w:rPr>
          <w:rStyle w:val="Style13ptBold"/>
        </w:rPr>
        <w:t>Bunzel</w:t>
      </w:r>
      <w:proofErr w:type="spellEnd"/>
      <w:r>
        <w:rPr>
          <w:rStyle w:val="Style13ptBold"/>
        </w:rPr>
        <w:t xml:space="preserve">, worked in the political section of the U.S. Embassy in Moscow and in international economics at the U.S. Treasury, 18 </w:t>
      </w:r>
      <w:r>
        <w:rPr>
          <w:rStyle w:val="Style13ptBold"/>
          <w:b w:val="0"/>
          <w:bCs w:val="0"/>
          <w:szCs w:val="18"/>
        </w:rPr>
        <w:t xml:space="preserve">[Theodore </w:t>
      </w:r>
      <w:proofErr w:type="spellStart"/>
      <w:r>
        <w:rPr>
          <w:rStyle w:val="Style13ptBold"/>
          <w:b w:val="0"/>
          <w:bCs w:val="0"/>
          <w:szCs w:val="18"/>
        </w:rPr>
        <w:t>Bunzel</w:t>
      </w:r>
      <w:proofErr w:type="spellEnd"/>
      <w:r>
        <w:rPr>
          <w:rStyle w:val="Style13ptBold"/>
          <w:b w:val="0"/>
          <w:bCs w:val="0"/>
          <w:szCs w:val="18"/>
        </w:rPr>
        <w:t xml:space="preserve">, 5/30/18, The American Interest, “Do High Oil Prices Mean More International Conflict?”, </w:t>
      </w:r>
      <w:hyperlink r:id="rId15" w:history="1">
        <w:r w:rsidRPr="00196F36">
          <w:rPr>
            <w:rStyle w:val="Hyperlink"/>
            <w:szCs w:val="18"/>
          </w:rPr>
          <w:t>https://www.the-american-interest.com/2018/05/30/do-high-oil-prices-mean-more-international-conflict/</w:t>
        </w:r>
      </w:hyperlink>
      <w:r>
        <w:rPr>
          <w:rStyle w:val="Style13ptBold"/>
          <w:b w:val="0"/>
          <w:bCs w:val="0"/>
          <w:szCs w:val="18"/>
        </w:rPr>
        <w:t>, accessed 6/30/19]//CJ</w:t>
      </w:r>
    </w:p>
    <w:p w:rsidR="00B362CD" w:rsidRDefault="00B362CD" w:rsidP="00B362CD">
      <w:pPr>
        <w:rPr>
          <w:rStyle w:val="Style13ptBold"/>
          <w:b w:val="0"/>
          <w:bCs w:val="0"/>
          <w:szCs w:val="18"/>
        </w:rPr>
      </w:pPr>
      <w:r>
        <w:rPr>
          <w:rStyle w:val="Style13ptBold"/>
          <w:b w:val="0"/>
          <w:bCs w:val="0"/>
          <w:szCs w:val="18"/>
        </w:rPr>
        <w:t>When asked in a recent interview about his famously sympathetic gaze into Russian President Vladimir Putin’s soul in 2001, former President George W. Bush argued that rising oil prices had fundamentally changed his interlocutor: “When I looked into his eyes and saw his soul, Russia was broke . . . [t]he price of oil goes up and Putin changed.”</w:t>
      </w:r>
    </w:p>
    <w:p w:rsidR="00B362CD" w:rsidRDefault="00B362CD" w:rsidP="00B362CD">
      <w:pPr>
        <w:rPr>
          <w:rStyle w:val="Style13ptBold"/>
          <w:b w:val="0"/>
          <w:bCs w:val="0"/>
          <w:szCs w:val="18"/>
        </w:rPr>
      </w:pPr>
      <w:r>
        <w:rPr>
          <w:rStyle w:val="Style13ptBold"/>
          <w:b w:val="0"/>
          <w:bCs w:val="0"/>
          <w:szCs w:val="18"/>
        </w:rPr>
        <w:t>Does the relationship between oil prices and Russian behavior to which Bush alluded hold true? The higher the price of oil, the more aggressive Russia becomes? And what about other petrostates? Might it be true for those as well?</w:t>
      </w:r>
    </w:p>
    <w:p w:rsidR="00B362CD" w:rsidRDefault="00B362CD" w:rsidP="00B362CD">
      <w:pPr>
        <w:rPr>
          <w:rStyle w:val="Style13ptBold"/>
          <w:b w:val="0"/>
          <w:bCs w:val="0"/>
          <w:szCs w:val="18"/>
        </w:rPr>
      </w:pPr>
      <w:r>
        <w:rPr>
          <w:rStyle w:val="Style13ptBold"/>
          <w:b w:val="0"/>
          <w:bCs w:val="0"/>
          <w:szCs w:val="18"/>
        </w:rPr>
        <w:t xml:space="preserve">We may soon have more evidence for the proposition. Oil prices are brushing off 2016 lows and hitting three-year highs. Brent crude has been hovering above $70 a barrel since April, up from lows of around $30 in early 2016, fueled by OPEC production cuts and rising geopolitical tensions (over issues like the Iran deal). </w:t>
      </w:r>
      <w:r w:rsidRPr="00257AAA">
        <w:rPr>
          <w:rStyle w:val="StyleUnderline"/>
        </w:rPr>
        <w:t>Though nuances, complications, and exceptions abound, the academic and historical evidence on balance tells us that, as we transition from a lower to a higher oil price regime, we can generally expect a darker geopolitical outlook. As rising oil revenues gives Russia, Saudi, Iran, and other oil-exporters an added sense of confidence, it may at least selectively inflame interstate tensions and lead to more aggressive behavior.</w:t>
      </w:r>
      <w:r>
        <w:rPr>
          <w:rStyle w:val="Style13ptBold"/>
          <w:b w:val="0"/>
          <w:bCs w:val="0"/>
          <w:szCs w:val="18"/>
        </w:rPr>
        <w:t xml:space="preserve"> That possibility, alongside an increasingly hawkish U.S. national security team and a President who appears to feel rather “unchained” of late, points to a potentially combustible mix just ahead.</w:t>
      </w:r>
    </w:p>
    <w:p w:rsidR="00B362CD" w:rsidRDefault="00B362CD" w:rsidP="00B362CD">
      <w:pPr>
        <w:rPr>
          <w:rStyle w:val="Style13ptBold"/>
          <w:b w:val="0"/>
          <w:bCs w:val="0"/>
          <w:szCs w:val="18"/>
        </w:rPr>
      </w:pPr>
      <w:r>
        <w:rPr>
          <w:rStyle w:val="Style13ptBold"/>
          <w:b w:val="0"/>
          <w:bCs w:val="0"/>
          <w:szCs w:val="18"/>
        </w:rPr>
        <w:t>It is generally taken for granted that aspects of geopolitics can function as a key input into oil prices. Trump’s mere threat of a U.S. strike in Syria, for example, caused oil to spike by 2 percent on April 11. In addition to short-term effects, geopolitical competition can influence prices in other ways. To give just one general example, as Soviet power spread into parts of the Third World after the independence era, some states felt safer nationalizing their oil industries to escape Western company control (Iraq in 1961, for example), and prices rose as a consequence.</w:t>
      </w:r>
    </w:p>
    <w:p w:rsidR="00B362CD" w:rsidRPr="001A18A8" w:rsidRDefault="00B362CD" w:rsidP="00B362CD">
      <w:pPr>
        <w:rPr>
          <w:rStyle w:val="StyleUnderline"/>
        </w:rPr>
      </w:pPr>
      <w:r>
        <w:rPr>
          <w:rStyle w:val="Style13ptBold"/>
          <w:b w:val="0"/>
          <w:bCs w:val="0"/>
          <w:szCs w:val="18"/>
        </w:rPr>
        <w:t xml:space="preserve">But </w:t>
      </w:r>
      <w:r w:rsidRPr="001A18A8">
        <w:rPr>
          <w:rStyle w:val="StyleUnderline"/>
        </w:rPr>
        <w:t>the relationship may also work the other way around: Oil prices can also be a key input into geopolitics. Many studies have demonstrated that oil prices have a direct effect on the domestic stability of petrostates. This makes ample intuitive sense: Higher prices fill public coffers, allowing governments to palliate needy populations and potential elite opposition groups by dispensing more largesse. Some regime elites may reason that a firmer grip on power may free them to carry out more assertive foreign policies without fear of being undermined at home.</w:t>
      </w:r>
    </w:p>
    <w:p w:rsidR="00B362CD" w:rsidRDefault="00B362CD" w:rsidP="00B362CD">
      <w:pPr>
        <w:rPr>
          <w:rStyle w:val="Style13ptBold"/>
          <w:b w:val="0"/>
          <w:bCs w:val="0"/>
          <w:szCs w:val="18"/>
        </w:rPr>
      </w:pPr>
      <w:r>
        <w:rPr>
          <w:rStyle w:val="Style13ptBold"/>
          <w:b w:val="0"/>
          <w:bCs w:val="0"/>
          <w:szCs w:val="18"/>
        </w:rPr>
        <w:t xml:space="preserve">There are, however, several complications to this general intuition. Some states already have sufficiently buoyant revenues relative to their small populations to satisfy their publics and feed </w:t>
      </w:r>
      <w:proofErr w:type="spellStart"/>
      <w:r>
        <w:rPr>
          <w:rStyle w:val="Style13ptBold"/>
          <w:b w:val="0"/>
          <w:bCs w:val="0"/>
          <w:szCs w:val="18"/>
        </w:rPr>
        <w:t>clientelistic</w:t>
      </w:r>
      <w:proofErr w:type="spellEnd"/>
      <w:r>
        <w:rPr>
          <w:rStyle w:val="Style13ptBold"/>
          <w:b w:val="0"/>
          <w:bCs w:val="0"/>
          <w:szCs w:val="18"/>
        </w:rPr>
        <w:t xml:space="preserve"> networks. Providing largesse can also backfire if prices drop; taking away something valuable that people have grown used to is a dangerous game, especially when elites aren’t ready to play it. And then of course there is the famed “oil curse”: For all sorts of reasons, from “Dutch disease” economic distortions to the derangement of normal citizen-state relationships, oil riches can in time undermine regimes, weakening and even destroying them.</w:t>
      </w:r>
    </w:p>
    <w:p w:rsidR="00B362CD" w:rsidRDefault="00B362CD" w:rsidP="00B362CD">
      <w:pPr>
        <w:rPr>
          <w:rStyle w:val="Style13ptBold"/>
          <w:b w:val="0"/>
          <w:bCs w:val="0"/>
          <w:szCs w:val="18"/>
        </w:rPr>
      </w:pPr>
      <w:r w:rsidRPr="001A18A8">
        <w:rPr>
          <w:rStyle w:val="StyleUnderline"/>
        </w:rPr>
        <w:t>That said, a more recent body of research has empirically demonstrated the intuitive twin of this conclusion: Higher prices cause greater interstate aggression by oil-producing countries</w:t>
      </w:r>
      <w:r>
        <w:rPr>
          <w:rStyle w:val="Style13ptBold"/>
          <w:b w:val="0"/>
          <w:bCs w:val="0"/>
          <w:szCs w:val="18"/>
        </w:rPr>
        <w:t xml:space="preserve">. Why would this be the case? </w:t>
      </w:r>
      <w:r w:rsidRPr="001A18A8">
        <w:rPr>
          <w:rStyle w:val="StyleUnderline"/>
        </w:rPr>
        <w:t>Greater oil revenue flushes petrostates with confidence and also cash that they can put toward military spending or foreign adventures</w:t>
      </w:r>
      <w:r>
        <w:rPr>
          <w:rStyle w:val="Style13ptBold"/>
          <w:b w:val="0"/>
          <w:bCs w:val="0"/>
          <w:szCs w:val="18"/>
        </w:rPr>
        <w:t xml:space="preserve">. To take one obvious example, </w:t>
      </w:r>
      <w:r w:rsidRPr="001A18A8">
        <w:rPr>
          <w:rStyle w:val="StyleUnderline"/>
        </w:rPr>
        <w:t>we need only look to Iran’s using its oil revenue to fund proxy groups such as Hamas and Hezbollah. Furthermore, military spending by one regional oil producer can beget spending by others, fueling regional arms races that can make aggression and conflict by miscalculation more likely.</w:t>
      </w:r>
      <w:r>
        <w:rPr>
          <w:rStyle w:val="Style13ptBold"/>
          <w:b w:val="0"/>
          <w:bCs w:val="0"/>
          <w:szCs w:val="18"/>
        </w:rPr>
        <w:t xml:space="preserve"> The onset of the Iran-Iraq War in September 1980 may be a prime example of that dynamic.</w:t>
      </w:r>
    </w:p>
    <w:p w:rsidR="00B362CD" w:rsidRDefault="00B362CD" w:rsidP="00B362CD">
      <w:pPr>
        <w:rPr>
          <w:rStyle w:val="Style13ptBold"/>
          <w:b w:val="0"/>
          <w:bCs w:val="0"/>
          <w:szCs w:val="18"/>
        </w:rPr>
      </w:pPr>
      <w:r>
        <w:rPr>
          <w:rStyle w:val="Style13ptBold"/>
          <w:b w:val="0"/>
          <w:bCs w:val="0"/>
          <w:szCs w:val="18"/>
        </w:rPr>
        <w:t xml:space="preserve">Most prominent among the empirical studies is Cullen S. Hendrix’s </w:t>
      </w:r>
      <w:r w:rsidRPr="001A18A8">
        <w:rPr>
          <w:rStyle w:val="StyleUnderline"/>
        </w:rPr>
        <w:t>2014 paper, which shows a statistically significant relationship between higher oil prices and “dispute behavior”</w:t>
      </w:r>
      <w:r>
        <w:rPr>
          <w:rStyle w:val="Style13ptBold"/>
          <w:b w:val="0"/>
          <w:bCs w:val="0"/>
          <w:szCs w:val="18"/>
        </w:rPr>
        <w:t xml:space="preserve"> (military actions short of actual war) by oil-exporters. (Hendrix also summed it up nicely in this Washington Post piece.) He found that “all things being equal, </w:t>
      </w:r>
      <w:r w:rsidRPr="001A18A8">
        <w:rPr>
          <w:rStyle w:val="StyleUnderline"/>
        </w:rPr>
        <w:t>a one standard deviation ($18.60) increase in the price per barrel of oil from the sample mean ($33.81) is associated with a 13 percent increase in the frequency of [dispute behavior]</w:t>
      </w:r>
      <w:r>
        <w:rPr>
          <w:rStyle w:val="Style13ptBold"/>
          <w:b w:val="0"/>
          <w:bCs w:val="0"/>
          <w:szCs w:val="18"/>
        </w:rPr>
        <w:t>” in oil-exporting states. He also found that, above $77 a barrel, oil-exporters are significantly more dispute prone than non-oil exporters.</w:t>
      </w:r>
    </w:p>
    <w:p w:rsidR="00B362CD" w:rsidRDefault="00B362CD" w:rsidP="00B362CD">
      <w:pPr>
        <w:rPr>
          <w:rStyle w:val="Style13ptBold"/>
          <w:b w:val="0"/>
          <w:bCs w:val="0"/>
          <w:szCs w:val="18"/>
        </w:rPr>
      </w:pPr>
      <w:r>
        <w:rPr>
          <w:rStyle w:val="Style13ptBold"/>
          <w:b w:val="0"/>
          <w:bCs w:val="0"/>
          <w:szCs w:val="18"/>
        </w:rPr>
        <w:t xml:space="preserve">Hendrix also explores the potential complication of reverse causality: Could dispute behavior by oil-exporting countries be driving prices higher, rather than the other way around? A key analytical consideration here is timing. We can all agree that geopolitical activity affects prices in the short-term (such as the Syria example mentioned above), but is this reverse causality true on a sustained basis? </w:t>
      </w:r>
      <w:r w:rsidRPr="001A18A8">
        <w:rPr>
          <w:rStyle w:val="StyleUnderline"/>
        </w:rPr>
        <w:t>Parsing out long-term signal from short-term noise, Hendrix examines whether elevated aggregate dispute behavior affects oil prices at the yearly—rather than daily or weekly—level, and finds that this relationship does not hold</w:t>
      </w:r>
      <w:r>
        <w:rPr>
          <w:rStyle w:val="Style13ptBold"/>
          <w:b w:val="0"/>
          <w:bCs w:val="0"/>
          <w:szCs w:val="18"/>
        </w:rPr>
        <w:t>. His explanation here is that other players typically step in to redress markets: “While dispute behavior may drive prices changes in the short term . . . the strategic significance of oil prices and oil-exporting states encourages major powers to act in ways that stabilize markets, either through market intervention . . . or direct, armed intervention.”</w:t>
      </w:r>
    </w:p>
    <w:p w:rsidR="00B362CD" w:rsidRPr="001A18A8" w:rsidRDefault="00B362CD" w:rsidP="00B362CD">
      <w:pPr>
        <w:rPr>
          <w:rStyle w:val="StyleUnderline"/>
        </w:rPr>
      </w:pPr>
      <w:r>
        <w:rPr>
          <w:rStyle w:val="Style13ptBold"/>
          <w:b w:val="0"/>
          <w:bCs w:val="0"/>
          <w:szCs w:val="18"/>
        </w:rPr>
        <w:t xml:space="preserve">Jeff Colgan of Brown University has also touched on this topic, </w:t>
      </w:r>
      <w:r w:rsidRPr="001A18A8">
        <w:rPr>
          <w:rStyle w:val="StyleUnderline"/>
        </w:rPr>
        <w:t>finding through his research that oil has fueled—in some way—one quarter to one half of interstate wars since 1973.</w:t>
      </w:r>
      <w:r>
        <w:rPr>
          <w:rStyle w:val="Style13ptBold"/>
          <w:b w:val="0"/>
          <w:bCs w:val="0"/>
          <w:szCs w:val="18"/>
        </w:rPr>
        <w:t xml:space="preserve"> He also notes that oil-producers are 50 percent more likely to engage in conflict than non-oil producers</w:t>
      </w:r>
      <w:r w:rsidRPr="001A18A8">
        <w:rPr>
          <w:rStyle w:val="StyleUnderline"/>
        </w:rPr>
        <w:t>. Colgan identifies eight, non-mutually exclusive causal mechanisms for how oil fuels international conflict, most of which are implicitly exacerbated by higher prices. They are: “(1) resource wars, in which states try to acquire oil reserves by force; (2) petro-aggression, whereby oil insulates aggressive leaders such as Saddam Hussein or Ayatollah Ruhollah Khomeini from domestic opposition and therefore makes them more willing to engage in risky foreign policy adventurism; (3) the externalization of civil wars in oil-producing states (“petrostates”); (4) financing for insurgencies—for instance, Iran funneling oil money to Hezbollah; (5) conflicts triggered by the prospect of oil-market domination, such as the U.S. war with Iraq over Kuwait in 1991; (6) clashes over control of oil transit routes, such as shipping lanes and pipelines; (7) oil-related grievances, whereby the presence of foreign workers in petrostates helps extremist groups such as al-Qaeda recruit locals; and (8) oil-related obstacles to multilateral cooperation, such as when an importer’s attempt to curry favor with a petrostate prevents multilateral cooperation on security issues.”</w:t>
      </w:r>
    </w:p>
    <w:p w:rsidR="00B362CD" w:rsidRPr="00257AAA" w:rsidRDefault="00B362CD" w:rsidP="00B362CD">
      <w:pPr>
        <w:rPr>
          <w:rStyle w:val="Style13ptBold"/>
          <w:b w:val="0"/>
          <w:bCs w:val="0"/>
          <w:szCs w:val="18"/>
        </w:rPr>
      </w:pPr>
    </w:p>
    <w:p w:rsidR="00B362CD" w:rsidRPr="00B362CD" w:rsidRDefault="00B362CD" w:rsidP="00B362CD"/>
    <w:p w:rsidR="00595232" w:rsidRDefault="00595232" w:rsidP="00595232">
      <w:pPr>
        <w:pStyle w:val="Heading1"/>
      </w:pPr>
      <w:r>
        <w:t>Aff</w:t>
      </w:r>
    </w:p>
    <w:p w:rsidR="00595232" w:rsidRDefault="00595232" w:rsidP="00595232">
      <w:pPr>
        <w:pStyle w:val="Heading2"/>
      </w:pPr>
      <w:r>
        <w:t>U</w:t>
      </w:r>
      <w:r w:rsidR="00D87966">
        <w:t>niqueness</w:t>
      </w:r>
    </w:p>
    <w:p w:rsidR="00595232" w:rsidRDefault="00595232" w:rsidP="00595232">
      <w:pPr>
        <w:pStyle w:val="Heading3"/>
      </w:pPr>
      <w:r>
        <w:t>Non-UQ – Saudi Cutting</w:t>
      </w:r>
      <w:r w:rsidR="00D87966">
        <w:t xml:space="preserve"> Supply</w:t>
      </w:r>
    </w:p>
    <w:p w:rsidR="00595232" w:rsidRDefault="00595232" w:rsidP="00595232">
      <w:pPr>
        <w:pStyle w:val="Heading4"/>
      </w:pPr>
      <w:r>
        <w:t>Saudi Arabia is already cutting supplies to boost prices</w:t>
      </w:r>
    </w:p>
    <w:p w:rsidR="00595232" w:rsidRDefault="00595232" w:rsidP="00595232">
      <w:pPr>
        <w:rPr>
          <w:rStyle w:val="Style13ptBold"/>
          <w:b w:val="0"/>
          <w:bCs w:val="0"/>
          <w:szCs w:val="18"/>
        </w:rPr>
      </w:pPr>
      <w:proofErr w:type="spellStart"/>
      <w:r w:rsidRPr="00B4794A">
        <w:rPr>
          <w:rStyle w:val="Style13ptBold"/>
        </w:rPr>
        <w:t>Gloystein</w:t>
      </w:r>
      <w:proofErr w:type="spellEnd"/>
      <w:r w:rsidRPr="00B4794A">
        <w:rPr>
          <w:rStyle w:val="Style13ptBold"/>
        </w:rPr>
        <w:t xml:space="preserve">, energy analyst for Reuters, 19 </w:t>
      </w:r>
      <w:r w:rsidRPr="00B4794A">
        <w:rPr>
          <w:rStyle w:val="Style13ptBold"/>
          <w:b w:val="0"/>
          <w:bCs w:val="0"/>
          <w:szCs w:val="18"/>
        </w:rPr>
        <w:t xml:space="preserve">[Henning </w:t>
      </w:r>
      <w:proofErr w:type="spellStart"/>
      <w:r w:rsidRPr="00B4794A">
        <w:rPr>
          <w:rStyle w:val="Style13ptBold"/>
          <w:b w:val="0"/>
          <w:bCs w:val="0"/>
          <w:szCs w:val="18"/>
        </w:rPr>
        <w:t>Gloystein</w:t>
      </w:r>
      <w:proofErr w:type="spellEnd"/>
      <w:r w:rsidRPr="00B4794A">
        <w:rPr>
          <w:rStyle w:val="Style13ptBold"/>
          <w:b w:val="0"/>
          <w:bCs w:val="0"/>
          <w:szCs w:val="18"/>
        </w:rPr>
        <w:t xml:space="preserve">, 6/9/19, CNBC, </w:t>
      </w:r>
      <w:r>
        <w:rPr>
          <w:rStyle w:val="Style13ptBold"/>
          <w:b w:val="0"/>
          <w:bCs w:val="0"/>
          <w:szCs w:val="18"/>
        </w:rPr>
        <w:t>“</w:t>
      </w:r>
      <w:r w:rsidRPr="00B4794A">
        <w:rPr>
          <w:rStyle w:val="Style13ptBold"/>
          <w:b w:val="0"/>
          <w:bCs w:val="0"/>
          <w:szCs w:val="18"/>
        </w:rPr>
        <w:t>1-Oil rises as Saudi sees OPEC, Russia restricting supplies for longer</w:t>
      </w:r>
      <w:r>
        <w:rPr>
          <w:rStyle w:val="Style13ptBold"/>
          <w:b w:val="0"/>
          <w:bCs w:val="0"/>
          <w:szCs w:val="18"/>
        </w:rPr>
        <w:t xml:space="preserve">”, </w:t>
      </w:r>
      <w:hyperlink r:id="rId16" w:history="1">
        <w:r w:rsidRPr="00196F36">
          <w:rPr>
            <w:rStyle w:val="Hyperlink"/>
            <w:szCs w:val="18"/>
          </w:rPr>
          <w:t>https://www.cnbc.com/2019/06/09/reuters-america-update-1-oil-rises-as-saudi-sees-opec-russia-restricting-supplies-for-longer.html</w:t>
        </w:r>
      </w:hyperlink>
      <w:r>
        <w:rPr>
          <w:rStyle w:val="Style13ptBold"/>
          <w:b w:val="0"/>
          <w:bCs w:val="0"/>
          <w:szCs w:val="18"/>
        </w:rPr>
        <w:t>, accessed 6/28/19]//CJ</w:t>
      </w:r>
    </w:p>
    <w:p w:rsidR="00595232" w:rsidRDefault="00595232" w:rsidP="00595232">
      <w:pPr>
        <w:rPr>
          <w:rStyle w:val="Style13ptBold"/>
          <w:b w:val="0"/>
          <w:bCs w:val="0"/>
          <w:szCs w:val="18"/>
        </w:rPr>
      </w:pPr>
      <w:r w:rsidRPr="00B4794A">
        <w:rPr>
          <w:rStyle w:val="StyleUnderline"/>
        </w:rPr>
        <w:t>Oil prices rose on Monday after Saudi Arabia said producer club OPEC and Russia were likely to keep withholding supplies,</w:t>
      </w:r>
      <w:r>
        <w:rPr>
          <w:rStyle w:val="Style13ptBold"/>
          <w:b w:val="0"/>
          <w:bCs w:val="0"/>
          <w:szCs w:val="18"/>
        </w:rPr>
        <w:t xml:space="preserve"> and in relief as the United States withdrew its threat to impose import tariffs on Mexico, removing one cloud over the global economy.</w:t>
      </w:r>
    </w:p>
    <w:p w:rsidR="00595232" w:rsidRDefault="00595232" w:rsidP="00595232">
      <w:pPr>
        <w:rPr>
          <w:rStyle w:val="Style13ptBold"/>
          <w:b w:val="0"/>
          <w:bCs w:val="0"/>
          <w:szCs w:val="18"/>
        </w:rPr>
      </w:pPr>
      <w:r>
        <w:rPr>
          <w:rStyle w:val="Style13ptBold"/>
          <w:b w:val="0"/>
          <w:bCs w:val="0"/>
          <w:szCs w:val="18"/>
        </w:rPr>
        <w:t xml:space="preserve">Front-month Brent crude futures, </w:t>
      </w:r>
      <w:r w:rsidRPr="00B4794A">
        <w:rPr>
          <w:rStyle w:val="StyleUnderline"/>
        </w:rPr>
        <w:t>the international benchmark for oil prices, were at $63.52 at 0310 GMT, 23 cents, or 0.4%, above Friday’s close</w:t>
      </w:r>
      <w:r>
        <w:rPr>
          <w:rStyle w:val="Style13ptBold"/>
          <w:b w:val="0"/>
          <w:bCs w:val="0"/>
          <w:szCs w:val="18"/>
        </w:rPr>
        <w:t>.</w:t>
      </w:r>
    </w:p>
    <w:p w:rsidR="00595232" w:rsidRDefault="00595232" w:rsidP="00595232">
      <w:pPr>
        <w:rPr>
          <w:rStyle w:val="Style13ptBold"/>
          <w:b w:val="0"/>
          <w:bCs w:val="0"/>
          <w:szCs w:val="18"/>
        </w:rPr>
      </w:pPr>
      <w:r>
        <w:rPr>
          <w:rStyle w:val="Style13ptBold"/>
          <w:b w:val="0"/>
          <w:bCs w:val="0"/>
          <w:szCs w:val="18"/>
        </w:rPr>
        <w:t>U.S. West Texas Intermediate (WTI) crude futures were at $54.29 per barrel, 30 cents, or 0.6%, above their last settlement.</w:t>
      </w:r>
    </w:p>
    <w:p w:rsidR="00595232" w:rsidRDefault="00595232" w:rsidP="00595232">
      <w:pPr>
        <w:rPr>
          <w:rStyle w:val="StyleUnderline"/>
        </w:rPr>
      </w:pPr>
      <w:r>
        <w:rPr>
          <w:rStyle w:val="Style13ptBold"/>
          <w:b w:val="0"/>
          <w:bCs w:val="0"/>
          <w:szCs w:val="18"/>
        </w:rPr>
        <w:t xml:space="preserve">Traders said crude prices were rising because of statements by </w:t>
      </w:r>
      <w:r w:rsidRPr="00B4794A">
        <w:rPr>
          <w:rStyle w:val="StyleUnderline"/>
        </w:rPr>
        <w:t>OPEC’s de-facto leader Saudi Arabia on Friday saying that the group was close to agreeing extended supply cuts.</w:t>
      </w:r>
    </w:p>
    <w:p w:rsidR="00595232" w:rsidRDefault="00595232" w:rsidP="00595232">
      <w:pPr>
        <w:rPr>
          <w:rStyle w:val="Style13ptBold"/>
          <w:b w:val="0"/>
          <w:bCs w:val="0"/>
          <w:szCs w:val="18"/>
        </w:rPr>
      </w:pPr>
      <w:r>
        <w:rPr>
          <w:rStyle w:val="Style13ptBold"/>
          <w:b w:val="0"/>
          <w:bCs w:val="0"/>
          <w:szCs w:val="18"/>
        </w:rPr>
        <w:t xml:space="preserve">“Brent futures continue rising ... after the Saudi Arabian Energy Minister expressed confidence that OPEC+ producers will prolong their output cuts </w:t>
      </w:r>
      <w:proofErr w:type="spellStart"/>
      <w:r>
        <w:rPr>
          <w:rStyle w:val="Style13ptBold"/>
          <w:b w:val="0"/>
          <w:bCs w:val="0"/>
          <w:szCs w:val="18"/>
        </w:rPr>
        <w:t>programme</w:t>
      </w:r>
      <w:proofErr w:type="spellEnd"/>
      <w:r>
        <w:rPr>
          <w:rStyle w:val="Style13ptBold"/>
          <w:b w:val="0"/>
          <w:bCs w:val="0"/>
          <w:szCs w:val="18"/>
        </w:rPr>
        <w:t xml:space="preserve"> through the second half of 2019,” said Han Tan, analyst at futures brokerage FXTM.</w:t>
      </w:r>
    </w:p>
    <w:p w:rsidR="00595232" w:rsidRDefault="00595232" w:rsidP="00595232">
      <w:pPr>
        <w:rPr>
          <w:rStyle w:val="StyleUnderline"/>
        </w:rPr>
      </w:pPr>
      <w:r>
        <w:rPr>
          <w:rStyle w:val="Style13ptBold"/>
          <w:b w:val="0"/>
          <w:bCs w:val="0"/>
          <w:szCs w:val="18"/>
        </w:rPr>
        <w:t>The Organization of the Petroleum Exporting Countries (OPEC) and some non-members, including Russia, known collectively as “</w:t>
      </w:r>
      <w:r w:rsidRPr="00B4794A">
        <w:rPr>
          <w:rStyle w:val="StyleUnderline"/>
        </w:rPr>
        <w:t>OPEC+”, have withheld supplies since the start of the year to prop up prices.</w:t>
      </w:r>
    </w:p>
    <w:p w:rsidR="00595232" w:rsidRDefault="00595232" w:rsidP="00595232">
      <w:pPr>
        <w:rPr>
          <w:rStyle w:val="Style13ptBold"/>
          <w:b w:val="0"/>
          <w:bCs w:val="0"/>
          <w:szCs w:val="18"/>
        </w:rPr>
      </w:pPr>
      <w:r>
        <w:rPr>
          <w:rStyle w:val="Style13ptBold"/>
          <w:b w:val="0"/>
          <w:bCs w:val="0"/>
          <w:szCs w:val="18"/>
        </w:rPr>
        <w:t>Stephen Innes, managing partner at Vanguard Markets, said stronger stock markets also supported oil futures.</w:t>
      </w:r>
    </w:p>
    <w:p w:rsidR="00595232" w:rsidRDefault="00595232" w:rsidP="00595232">
      <w:pPr>
        <w:rPr>
          <w:rStyle w:val="Style13ptBold"/>
          <w:b w:val="0"/>
          <w:bCs w:val="0"/>
          <w:szCs w:val="18"/>
        </w:rPr>
      </w:pPr>
      <w:r>
        <w:rPr>
          <w:rStyle w:val="Style13ptBold"/>
          <w:b w:val="0"/>
          <w:bCs w:val="0"/>
          <w:szCs w:val="18"/>
        </w:rPr>
        <w:t xml:space="preserve">“With the Mexican stalemate averted and no harmful shockwaves from this weekend G-20 meeting ... oil could trade </w:t>
      </w:r>
      <w:proofErr w:type="spellStart"/>
      <w:r>
        <w:rPr>
          <w:rStyle w:val="Style13ptBold"/>
          <w:b w:val="0"/>
          <w:bCs w:val="0"/>
          <w:szCs w:val="18"/>
        </w:rPr>
        <w:t>favourably</w:t>
      </w:r>
      <w:proofErr w:type="spellEnd"/>
      <w:r>
        <w:rPr>
          <w:rStyle w:val="Style13ptBold"/>
          <w:b w:val="0"/>
          <w:bCs w:val="0"/>
          <w:szCs w:val="18"/>
        </w:rPr>
        <w:t xml:space="preserve"> as WTI and Brent will continue to track the broader risk environment high,” Innes said.</w:t>
      </w:r>
    </w:p>
    <w:p w:rsidR="00595232" w:rsidRDefault="00595232" w:rsidP="00595232">
      <w:pPr>
        <w:rPr>
          <w:rStyle w:val="Style13ptBold"/>
          <w:b w:val="0"/>
          <w:bCs w:val="0"/>
          <w:szCs w:val="18"/>
        </w:rPr>
      </w:pPr>
      <w:r>
        <w:rPr>
          <w:rStyle w:val="Style13ptBold"/>
          <w:b w:val="0"/>
          <w:bCs w:val="0"/>
          <w:szCs w:val="18"/>
        </w:rPr>
        <w:t>Stock markets rose on Monday after a deal between the United States and Mexico to combat illegal migration from Central America late last week removed the threat of U.S. tariffs on goods imported from Mexico.</w:t>
      </w:r>
    </w:p>
    <w:p w:rsidR="00595232" w:rsidRDefault="00595232" w:rsidP="00595232">
      <w:pPr>
        <w:rPr>
          <w:rStyle w:val="Style13ptBold"/>
          <w:b w:val="0"/>
          <w:bCs w:val="0"/>
          <w:szCs w:val="18"/>
        </w:rPr>
      </w:pPr>
      <w:r>
        <w:rPr>
          <w:rStyle w:val="Style13ptBold"/>
          <w:b w:val="0"/>
          <w:bCs w:val="0"/>
          <w:szCs w:val="18"/>
        </w:rPr>
        <w:t>But analysts said there were still concerns about the health of the global economy, with the United States and China still locked in a trade war.</w:t>
      </w:r>
    </w:p>
    <w:p w:rsidR="00595232" w:rsidRDefault="00595232" w:rsidP="00595232">
      <w:pPr>
        <w:rPr>
          <w:rStyle w:val="Style13ptBold"/>
          <w:b w:val="0"/>
          <w:bCs w:val="0"/>
          <w:szCs w:val="18"/>
        </w:rPr>
      </w:pPr>
      <w:r>
        <w:rPr>
          <w:rStyle w:val="Style13ptBold"/>
          <w:b w:val="0"/>
          <w:bCs w:val="0"/>
          <w:szCs w:val="18"/>
        </w:rPr>
        <w:t>“</w:t>
      </w:r>
      <w:r w:rsidRPr="00B4794A">
        <w:rPr>
          <w:rStyle w:val="StyleUnderline"/>
        </w:rPr>
        <w:t>Slowing global demand appears to be featuring prominently on the markets collective mind, as the fallout from heightened trade tensions continues to be felt in the global economy</w:t>
      </w:r>
      <w:r>
        <w:rPr>
          <w:rStyle w:val="Style13ptBold"/>
          <w:b w:val="0"/>
          <w:bCs w:val="0"/>
          <w:szCs w:val="18"/>
        </w:rPr>
        <w:t>,” said FXTM’s Tan.</w:t>
      </w:r>
    </w:p>
    <w:p w:rsidR="00595232" w:rsidRDefault="00595232" w:rsidP="00595232">
      <w:pPr>
        <w:rPr>
          <w:rStyle w:val="Style13ptBold"/>
          <w:b w:val="0"/>
          <w:bCs w:val="0"/>
          <w:szCs w:val="18"/>
        </w:rPr>
      </w:pPr>
      <w:r>
        <w:rPr>
          <w:rStyle w:val="Style13ptBold"/>
          <w:b w:val="0"/>
          <w:bCs w:val="0"/>
          <w:szCs w:val="18"/>
        </w:rPr>
        <w:t>“</w:t>
      </w:r>
      <w:r w:rsidRPr="00B4794A">
        <w:rPr>
          <w:rStyle w:val="StyleUnderline"/>
        </w:rPr>
        <w:t>The sustainability of oil’s recent climb could be determined by the outlooks of several key industry bodies scheduled this week</w:t>
      </w:r>
      <w:r>
        <w:rPr>
          <w:rStyle w:val="Style13ptBold"/>
          <w:b w:val="0"/>
          <w:bCs w:val="0"/>
          <w:szCs w:val="18"/>
        </w:rPr>
        <w:t>, whereby more downcast projections for global demand could prompt traders to continue chipping away at oil,” he added.</w:t>
      </w:r>
    </w:p>
    <w:p w:rsidR="00595232" w:rsidRPr="00B4794A" w:rsidRDefault="00595232" w:rsidP="00595232">
      <w:pPr>
        <w:rPr>
          <w:rStyle w:val="Style13ptBold"/>
          <w:b w:val="0"/>
          <w:bCs w:val="0"/>
          <w:szCs w:val="18"/>
        </w:rPr>
      </w:pPr>
      <w:r>
        <w:rPr>
          <w:rStyle w:val="Style13ptBold"/>
          <w:b w:val="0"/>
          <w:bCs w:val="0"/>
          <w:szCs w:val="18"/>
        </w:rPr>
        <w:t xml:space="preserve">Oil major BP is to publish its statistical review of global energy markets on Tuesday, while China on Friday is scheduled to publish its monthly commodities output data. </w:t>
      </w:r>
    </w:p>
    <w:p w:rsidR="00595232" w:rsidRPr="00B4794A" w:rsidRDefault="00595232" w:rsidP="00595232">
      <w:pPr>
        <w:rPr>
          <w:rStyle w:val="Style13ptBold"/>
        </w:rPr>
      </w:pPr>
    </w:p>
    <w:p w:rsidR="00595232" w:rsidRDefault="00595232" w:rsidP="00595232">
      <w:pPr>
        <w:pStyle w:val="Heading4"/>
        <w:rPr>
          <w:rStyle w:val="Style13ptBold"/>
          <w:b/>
          <w:bCs w:val="0"/>
        </w:rPr>
      </w:pPr>
      <w:r>
        <w:rPr>
          <w:rStyle w:val="Style13ptBold"/>
          <w:b/>
          <w:bCs w:val="0"/>
        </w:rPr>
        <w:t>Saudi Arabia is withholding oil until it reaches $70+ a barrel</w:t>
      </w:r>
    </w:p>
    <w:p w:rsidR="00595232" w:rsidRDefault="00595232" w:rsidP="00595232">
      <w:pPr>
        <w:rPr>
          <w:rStyle w:val="Style13ptBold"/>
          <w:b w:val="0"/>
          <w:bCs w:val="0"/>
          <w:szCs w:val="18"/>
        </w:rPr>
      </w:pPr>
      <w:r w:rsidRPr="00767CC9">
        <w:rPr>
          <w:rStyle w:val="Style13ptBold"/>
        </w:rPr>
        <w:t xml:space="preserve">Gamal et al, oil analysts for Reuter, 19 </w:t>
      </w:r>
      <w:r w:rsidRPr="00767CC9">
        <w:rPr>
          <w:rStyle w:val="Style13ptBold"/>
          <w:b w:val="0"/>
          <w:bCs w:val="0"/>
          <w:szCs w:val="18"/>
        </w:rPr>
        <w:t xml:space="preserve">[Rania El Gamal, 3/22/19, Reuters, </w:t>
      </w:r>
      <w:r>
        <w:rPr>
          <w:rStyle w:val="Style13ptBold"/>
          <w:b w:val="0"/>
          <w:bCs w:val="0"/>
          <w:szCs w:val="18"/>
        </w:rPr>
        <w:t>“</w:t>
      </w:r>
      <w:r w:rsidRPr="00767CC9">
        <w:rPr>
          <w:rStyle w:val="Style13ptBold"/>
          <w:b w:val="0"/>
          <w:bCs w:val="0"/>
          <w:szCs w:val="18"/>
        </w:rPr>
        <w:t>More shale, who cares? Saudi Arabia pushes for at least $70 oil</w:t>
      </w:r>
      <w:r>
        <w:rPr>
          <w:rStyle w:val="Style13ptBold"/>
          <w:b w:val="0"/>
          <w:bCs w:val="0"/>
          <w:szCs w:val="18"/>
        </w:rPr>
        <w:t xml:space="preserve">”, </w:t>
      </w:r>
      <w:hyperlink r:id="rId17" w:history="1">
        <w:r w:rsidRPr="00196F36">
          <w:rPr>
            <w:rStyle w:val="Hyperlink"/>
            <w:szCs w:val="18"/>
          </w:rPr>
          <w:t>https://www.reuters.com/article/us-saudi-oil-prices-analysis/more-shale-who-cares-saudi-arabia-pushes-for-at-least-70-oil-idUSKCN1R31IP</w:t>
        </w:r>
      </w:hyperlink>
      <w:r>
        <w:rPr>
          <w:rStyle w:val="Style13ptBold"/>
          <w:b w:val="0"/>
          <w:bCs w:val="0"/>
          <w:szCs w:val="18"/>
        </w:rPr>
        <w:t>, accessed 6/28/19]//CJ</w:t>
      </w:r>
    </w:p>
    <w:p w:rsidR="00595232" w:rsidRDefault="00595232" w:rsidP="00595232">
      <w:pPr>
        <w:rPr>
          <w:rStyle w:val="Style13ptBold"/>
          <w:b w:val="0"/>
          <w:bCs w:val="0"/>
          <w:szCs w:val="18"/>
        </w:rPr>
      </w:pPr>
      <w:r w:rsidRPr="00767CC9">
        <w:rPr>
          <w:rStyle w:val="StyleUnderline"/>
        </w:rPr>
        <w:t>Budget needs are forcing Saudi Arabia to push for oil prices of at least $70 per barrel this year, industry sources say,</w:t>
      </w:r>
      <w:r>
        <w:rPr>
          <w:rStyle w:val="Style13ptBold"/>
          <w:b w:val="0"/>
          <w:bCs w:val="0"/>
          <w:szCs w:val="18"/>
        </w:rPr>
        <w:t xml:space="preserve"> even though U.S. shale oil producers could benefit and Riyadh’s share of global crude markets might be further eroded.</w:t>
      </w:r>
    </w:p>
    <w:p w:rsidR="00595232" w:rsidRDefault="00595232" w:rsidP="00595232">
      <w:pPr>
        <w:rPr>
          <w:rStyle w:val="Style13ptBold"/>
          <w:b w:val="0"/>
          <w:bCs w:val="0"/>
          <w:szCs w:val="18"/>
        </w:rPr>
      </w:pPr>
      <w:r>
        <w:rPr>
          <w:rStyle w:val="Style13ptBold"/>
          <w:b w:val="0"/>
          <w:bCs w:val="0"/>
          <w:szCs w:val="18"/>
        </w:rPr>
        <w:t xml:space="preserve">Riyadh, OPEC’s de facto leader, said it was </w:t>
      </w:r>
      <w:r w:rsidRPr="00767CC9">
        <w:rPr>
          <w:rStyle w:val="StyleUnderline"/>
        </w:rPr>
        <w:t>steeply cutting exports to its main customers in March and April despite refiners asking for more of its oil</w:t>
      </w:r>
      <w:r>
        <w:rPr>
          <w:rStyle w:val="Style13ptBold"/>
          <w:b w:val="0"/>
          <w:bCs w:val="0"/>
          <w:szCs w:val="18"/>
        </w:rPr>
        <w:t>. The move defies U.S. President Donald Trump’s demands for OPEC to help reduce prices while he toughens sanctions on oil producers Iran and Venezuela.</w:t>
      </w:r>
    </w:p>
    <w:p w:rsidR="00595232" w:rsidRDefault="00595232" w:rsidP="00595232">
      <w:pPr>
        <w:rPr>
          <w:rStyle w:val="Style13ptBold"/>
          <w:b w:val="0"/>
          <w:bCs w:val="0"/>
          <w:szCs w:val="18"/>
        </w:rPr>
      </w:pPr>
      <w:r>
        <w:rPr>
          <w:rStyle w:val="Style13ptBold"/>
          <w:b w:val="0"/>
          <w:bCs w:val="0"/>
          <w:szCs w:val="18"/>
        </w:rPr>
        <w:t>The export cuts are designed to prop up prices, sources close to Saudi oil policy say. Saudi officials say the kingdom’s output policies are merely intended to balance the world market and reduce high inventories.</w:t>
      </w:r>
    </w:p>
    <w:p w:rsidR="00595232" w:rsidRDefault="00595232" w:rsidP="00595232">
      <w:pPr>
        <w:rPr>
          <w:rStyle w:val="Style13ptBold"/>
          <w:b w:val="0"/>
          <w:bCs w:val="0"/>
          <w:szCs w:val="18"/>
        </w:rPr>
      </w:pPr>
      <w:r>
        <w:rPr>
          <w:rStyle w:val="Style13ptBold"/>
          <w:b w:val="0"/>
          <w:bCs w:val="0"/>
          <w:szCs w:val="18"/>
        </w:rPr>
        <w:t>“The Saudis want oil at $70 at least and are not worried about too much shale oil,” said one industry source familiar with Saudi oil policy.</w:t>
      </w:r>
    </w:p>
    <w:p w:rsidR="00595232" w:rsidRDefault="00595232" w:rsidP="00595232">
      <w:pPr>
        <w:rPr>
          <w:rStyle w:val="Style13ptBold"/>
          <w:b w:val="0"/>
          <w:bCs w:val="0"/>
          <w:szCs w:val="18"/>
        </w:rPr>
      </w:pPr>
      <w:r>
        <w:rPr>
          <w:rStyle w:val="Style13ptBold"/>
          <w:b w:val="0"/>
          <w:bCs w:val="0"/>
          <w:szCs w:val="18"/>
        </w:rPr>
        <w:t>Another source said Saudi Arabia wanted to “put a floor under oil prices” at $70 or slightly lower, and added: “No one at OPEC can talk about output increases now.”</w:t>
      </w:r>
    </w:p>
    <w:p w:rsidR="00595232" w:rsidRDefault="00595232" w:rsidP="00595232">
      <w:pPr>
        <w:rPr>
          <w:rStyle w:val="Style13ptBold"/>
          <w:b w:val="0"/>
          <w:bCs w:val="0"/>
          <w:szCs w:val="18"/>
        </w:rPr>
      </w:pPr>
      <w:r>
        <w:rPr>
          <w:rStyle w:val="Style13ptBold"/>
          <w:b w:val="0"/>
          <w:bCs w:val="0"/>
          <w:szCs w:val="18"/>
        </w:rPr>
        <w:t>Officially, Saudi Arabia, which plans to raise government spending to boost economic growth, does not have a price target. It says price levels are determined by the market and that it is merely targeting a balance of global supply and demand.</w:t>
      </w:r>
    </w:p>
    <w:p w:rsidR="00595232" w:rsidRDefault="00595232" w:rsidP="00595232">
      <w:pPr>
        <w:rPr>
          <w:rStyle w:val="StyleUnderline"/>
        </w:rPr>
      </w:pPr>
      <w:r w:rsidRPr="00767CC9">
        <w:rPr>
          <w:rStyle w:val="StyleUnderline"/>
        </w:rPr>
        <w:t xml:space="preserve">Even a price of around $70 a barrel would not balance Saudi Arabia’s books this year, according to figures cited by Jihad </w:t>
      </w:r>
      <w:proofErr w:type="spellStart"/>
      <w:r w:rsidRPr="00767CC9">
        <w:rPr>
          <w:rStyle w:val="StyleUnderline"/>
        </w:rPr>
        <w:t>Azour</w:t>
      </w:r>
      <w:proofErr w:type="spellEnd"/>
      <w:r w:rsidRPr="00767CC9">
        <w:rPr>
          <w:rStyle w:val="StyleUnderline"/>
        </w:rPr>
        <w:t>, director of the International Monetary Fund’s Middle East and Central Asia department in February. For that, he said, Riyadh needs oil prices at $80-$85 a barrel.</w:t>
      </w:r>
    </w:p>
    <w:p w:rsidR="00B362CD" w:rsidRPr="00B362CD" w:rsidRDefault="00B362CD" w:rsidP="00B362CD">
      <w:pPr>
        <w:pStyle w:val="Heading3"/>
        <w:rPr>
          <w:rStyle w:val="StyleUnderline"/>
          <w:sz w:val="32"/>
        </w:rPr>
      </w:pPr>
      <w:r>
        <w:rPr>
          <w:rStyle w:val="StyleUnderline"/>
          <w:sz w:val="32"/>
        </w:rPr>
        <w:t xml:space="preserve">Non-UQ—Dollar </w:t>
      </w:r>
      <w:proofErr w:type="spellStart"/>
      <w:r>
        <w:rPr>
          <w:rStyle w:val="StyleUnderline"/>
          <w:sz w:val="32"/>
        </w:rPr>
        <w:t>Heg</w:t>
      </w:r>
      <w:proofErr w:type="spellEnd"/>
    </w:p>
    <w:p w:rsidR="00B362CD" w:rsidRDefault="00B362CD" w:rsidP="00B362CD">
      <w:pPr>
        <w:pStyle w:val="Heading4"/>
      </w:pPr>
      <w:r>
        <w:t>Trump is already trying to weaken the dollar, will fire Powell to do it</w:t>
      </w:r>
    </w:p>
    <w:p w:rsidR="00B362CD" w:rsidRDefault="00B362CD" w:rsidP="00B362CD">
      <w:pPr>
        <w:rPr>
          <w:rStyle w:val="Style13ptBold"/>
          <w:b w:val="0"/>
          <w:bCs w:val="0"/>
          <w:szCs w:val="18"/>
        </w:rPr>
      </w:pPr>
      <w:proofErr w:type="spellStart"/>
      <w:r>
        <w:rPr>
          <w:rStyle w:val="Style13ptBold"/>
        </w:rPr>
        <w:t>Moshin</w:t>
      </w:r>
      <w:proofErr w:type="spellEnd"/>
      <w:r>
        <w:rPr>
          <w:rStyle w:val="Style13ptBold"/>
        </w:rPr>
        <w:t xml:space="preserve"> and Greifeld, editors for Bloomberg, 6/28/19 </w:t>
      </w:r>
      <w:r>
        <w:rPr>
          <w:rStyle w:val="Style13ptBold"/>
          <w:b w:val="0"/>
          <w:bCs w:val="0"/>
          <w:szCs w:val="18"/>
        </w:rPr>
        <w:t>[</w:t>
      </w:r>
      <w:proofErr w:type="spellStart"/>
      <w:r>
        <w:rPr>
          <w:rStyle w:val="Style13ptBold"/>
          <w:b w:val="0"/>
          <w:bCs w:val="0"/>
          <w:szCs w:val="18"/>
        </w:rPr>
        <w:t>Salesha</w:t>
      </w:r>
      <w:proofErr w:type="spellEnd"/>
      <w:r>
        <w:rPr>
          <w:rStyle w:val="Style13ptBold"/>
          <w:b w:val="0"/>
          <w:bCs w:val="0"/>
          <w:szCs w:val="18"/>
        </w:rPr>
        <w:t xml:space="preserve"> </w:t>
      </w:r>
      <w:proofErr w:type="spellStart"/>
      <w:r>
        <w:rPr>
          <w:rStyle w:val="Style13ptBold"/>
          <w:b w:val="0"/>
          <w:bCs w:val="0"/>
          <w:szCs w:val="18"/>
        </w:rPr>
        <w:t>Moshin</w:t>
      </w:r>
      <w:proofErr w:type="spellEnd"/>
      <w:r>
        <w:rPr>
          <w:rStyle w:val="Style13ptBold"/>
          <w:b w:val="0"/>
          <w:bCs w:val="0"/>
          <w:szCs w:val="18"/>
        </w:rPr>
        <w:t xml:space="preserve"> and Katherine Greifeld, 6/28/19, Bloomberg, “Trump Wants the Fed to Weaken the Dollar. Powell Says That’s Not His Job”, </w:t>
      </w:r>
      <w:hyperlink r:id="rId18" w:history="1">
        <w:r w:rsidRPr="00196F36">
          <w:rPr>
            <w:rStyle w:val="Hyperlink"/>
            <w:szCs w:val="18"/>
          </w:rPr>
          <w:t>https://www.bloomberg.com/news/articles/2019-06-28/trump-wants-fed-to-weaken-dollar-powell-says-that-s-not-his-job</w:t>
        </w:r>
      </w:hyperlink>
      <w:r>
        <w:rPr>
          <w:rStyle w:val="Style13ptBold"/>
          <w:b w:val="0"/>
          <w:bCs w:val="0"/>
          <w:szCs w:val="18"/>
        </w:rPr>
        <w:t>, accessed 7/1/19]//CJ</w:t>
      </w:r>
    </w:p>
    <w:p w:rsidR="00B362CD" w:rsidRDefault="00B362CD" w:rsidP="00B362CD">
      <w:pPr>
        <w:rPr>
          <w:rStyle w:val="Style13ptBold"/>
          <w:b w:val="0"/>
          <w:bCs w:val="0"/>
          <w:szCs w:val="18"/>
        </w:rPr>
      </w:pPr>
      <w:r w:rsidRPr="00D6146E">
        <w:rPr>
          <w:rStyle w:val="StyleUnderline"/>
        </w:rPr>
        <w:t>President Donald Trump wants a weaker dollar to help boost exports, and is counting on the Federal Reserve to help make that happen</w:t>
      </w:r>
      <w:r>
        <w:rPr>
          <w:rStyle w:val="Style13ptBold"/>
          <w:b w:val="0"/>
          <w:bCs w:val="0"/>
          <w:szCs w:val="18"/>
        </w:rPr>
        <w:t>. But the central bank’s chairman, Jerome Powell, has made clear it’s not his job.</w:t>
      </w:r>
    </w:p>
    <w:p w:rsidR="00B362CD" w:rsidRDefault="00B362CD" w:rsidP="00B362CD">
      <w:pPr>
        <w:rPr>
          <w:rStyle w:val="Style13ptBold"/>
          <w:b w:val="0"/>
          <w:bCs w:val="0"/>
          <w:szCs w:val="18"/>
        </w:rPr>
      </w:pPr>
      <w:r>
        <w:rPr>
          <w:rStyle w:val="Style13ptBold"/>
          <w:b w:val="0"/>
          <w:bCs w:val="0"/>
          <w:szCs w:val="18"/>
        </w:rPr>
        <w:t>It’s a new twist in the broader pressure campaign the president has brought to bear on Powell to cut interest rates to energize the stock market and fuel growth.</w:t>
      </w:r>
    </w:p>
    <w:p w:rsidR="00B362CD" w:rsidRDefault="00B362CD" w:rsidP="00B362CD">
      <w:pPr>
        <w:rPr>
          <w:rStyle w:val="Style13ptBold"/>
          <w:b w:val="0"/>
          <w:bCs w:val="0"/>
          <w:szCs w:val="18"/>
        </w:rPr>
      </w:pPr>
      <w:r w:rsidRPr="00D6146E">
        <w:rPr>
          <w:rStyle w:val="StyleUnderline"/>
        </w:rPr>
        <w:t>Trump’s focus on the dollar surfaced last week after the European Central Bank said it might ease policy, prompting the euro to drop against the dollar. Trump seized on the move to say on June 18 that the Fed’s failure to lower rates was putting U.S. exporters at a competitive disadvantage</w:t>
      </w:r>
      <w:r>
        <w:rPr>
          <w:rStyle w:val="Style13ptBold"/>
          <w:b w:val="0"/>
          <w:bCs w:val="0"/>
          <w:szCs w:val="18"/>
        </w:rPr>
        <w:t>. He later mused on June 26 he’d rather have ECB President Mario Draghi running the Fed.</w:t>
      </w:r>
    </w:p>
    <w:p w:rsidR="00B362CD" w:rsidRDefault="00B362CD" w:rsidP="00B362CD">
      <w:pPr>
        <w:rPr>
          <w:rStyle w:val="Style13ptBold"/>
          <w:b w:val="0"/>
          <w:bCs w:val="0"/>
          <w:szCs w:val="18"/>
        </w:rPr>
      </w:pPr>
      <w:r>
        <w:rPr>
          <w:rStyle w:val="Style13ptBold"/>
          <w:b w:val="0"/>
          <w:bCs w:val="0"/>
          <w:szCs w:val="18"/>
        </w:rPr>
        <w:t>Powell, once again, is finding himself on the defensive, trying to shield the Fed from political influence. He deflected Trump’s calls back at the administration.</w:t>
      </w:r>
    </w:p>
    <w:p w:rsidR="00B362CD" w:rsidRDefault="00B362CD" w:rsidP="00B362CD">
      <w:pPr>
        <w:rPr>
          <w:rStyle w:val="Style13ptBold"/>
          <w:b w:val="0"/>
          <w:bCs w:val="0"/>
          <w:szCs w:val="18"/>
        </w:rPr>
      </w:pPr>
      <w:r>
        <w:rPr>
          <w:rStyle w:val="Style13ptBold"/>
          <w:b w:val="0"/>
          <w:bCs w:val="0"/>
          <w:szCs w:val="18"/>
        </w:rPr>
        <w:t>“The Treasury Department -- the administration -- is responsible for exchange rate policy -- full stop,” Powell said June 25 in response to a question from the audience after a speech in New York. “We don’t comment on the level of the dollar. We certainly don’t target the level of the dollar. We target domestic economic and financial conditions as other central banks do.”</w:t>
      </w:r>
    </w:p>
    <w:p w:rsidR="00B362CD" w:rsidRPr="00D6146E" w:rsidRDefault="00B362CD" w:rsidP="00B362CD">
      <w:pPr>
        <w:rPr>
          <w:rStyle w:val="StyleUnderline"/>
        </w:rPr>
      </w:pPr>
      <w:r w:rsidRPr="00D6146E">
        <w:rPr>
          <w:rStyle w:val="StyleUnderline"/>
        </w:rPr>
        <w:t>Trump has explored options for removing or demoting Powell over the Fed’s interest rate decisions, which the president says have hampered growth. And the currency comments offer yet another point of tension between the world’s most powerful leader and its most influential central banker.</w:t>
      </w:r>
    </w:p>
    <w:p w:rsidR="00B362CD" w:rsidRDefault="00B362CD" w:rsidP="00B362CD">
      <w:pPr>
        <w:rPr>
          <w:rStyle w:val="Style13ptBold"/>
          <w:b w:val="0"/>
          <w:bCs w:val="0"/>
          <w:szCs w:val="18"/>
        </w:rPr>
      </w:pPr>
      <w:r>
        <w:rPr>
          <w:rStyle w:val="Style13ptBold"/>
          <w:b w:val="0"/>
          <w:bCs w:val="0"/>
          <w:szCs w:val="18"/>
        </w:rPr>
        <w:t xml:space="preserve">Last week, </w:t>
      </w:r>
      <w:r w:rsidRPr="00D6146E">
        <w:rPr>
          <w:rStyle w:val="StyleUnderline"/>
        </w:rPr>
        <w:t>Trump accused both Europe and China of weakening their currencies to gain a competitive advantage</w:t>
      </w:r>
      <w:r>
        <w:rPr>
          <w:rStyle w:val="Style13ptBold"/>
          <w:b w:val="0"/>
          <w:bCs w:val="0"/>
          <w:szCs w:val="18"/>
        </w:rPr>
        <w:t>. Some Wall Street banks are questioning whether the U.S. might intervene in currency markets.</w:t>
      </w:r>
    </w:p>
    <w:p w:rsidR="00B362CD" w:rsidRDefault="00B362CD" w:rsidP="00B362CD">
      <w:pPr>
        <w:rPr>
          <w:rStyle w:val="Style13ptBold"/>
          <w:b w:val="0"/>
          <w:bCs w:val="0"/>
          <w:szCs w:val="18"/>
        </w:rPr>
      </w:pPr>
      <w:r>
        <w:rPr>
          <w:rStyle w:val="Style13ptBold"/>
          <w:b w:val="0"/>
          <w:bCs w:val="0"/>
          <w:szCs w:val="18"/>
        </w:rPr>
        <w:t xml:space="preserve">“Make no mistake about it, what Draghi and other central banks are doing is the same as what China is doing -- weakening their currencies,” said Dan </w:t>
      </w:r>
      <w:proofErr w:type="spellStart"/>
      <w:r>
        <w:rPr>
          <w:rStyle w:val="Style13ptBold"/>
          <w:b w:val="0"/>
          <w:bCs w:val="0"/>
          <w:szCs w:val="18"/>
        </w:rPr>
        <w:t>DiMicco</w:t>
      </w:r>
      <w:proofErr w:type="spellEnd"/>
      <w:r>
        <w:rPr>
          <w:rStyle w:val="Style13ptBold"/>
          <w:b w:val="0"/>
          <w:bCs w:val="0"/>
          <w:szCs w:val="18"/>
        </w:rPr>
        <w:t>, who was an adviser to Trump’s campaign and presidential transition and now sits on an administration trade advisory committee.</w:t>
      </w:r>
    </w:p>
    <w:p w:rsidR="00B362CD" w:rsidRDefault="00B362CD" w:rsidP="00B362CD">
      <w:pPr>
        <w:rPr>
          <w:rStyle w:val="Style13ptBold"/>
          <w:b w:val="0"/>
          <w:bCs w:val="0"/>
          <w:szCs w:val="18"/>
        </w:rPr>
      </w:pPr>
      <w:r>
        <w:rPr>
          <w:rStyle w:val="Style13ptBold"/>
          <w:b w:val="0"/>
          <w:bCs w:val="0"/>
          <w:szCs w:val="18"/>
        </w:rPr>
        <w:t>Trade-weighted index approaches all-time high</w:t>
      </w:r>
    </w:p>
    <w:p w:rsidR="00B362CD" w:rsidRDefault="00B362CD" w:rsidP="00B362CD">
      <w:pPr>
        <w:rPr>
          <w:rStyle w:val="Style13ptBold"/>
          <w:b w:val="0"/>
          <w:bCs w:val="0"/>
          <w:szCs w:val="18"/>
        </w:rPr>
      </w:pPr>
      <w:r>
        <w:rPr>
          <w:rStyle w:val="Style13ptBold"/>
          <w:b w:val="0"/>
          <w:bCs w:val="0"/>
          <w:szCs w:val="18"/>
        </w:rPr>
        <w:t>The Trump administration has from the start deviated from a 20-year-old policy that a strong dollar was in the nation’s best interest. Treasury Secretary Steven Mnuchin said in 2017 that an “excessively strong dollar” could have negative effects on the American economy, and Trump has made similar comments since taking office.</w:t>
      </w:r>
    </w:p>
    <w:p w:rsidR="00B362CD" w:rsidRDefault="00B362CD" w:rsidP="00B362CD">
      <w:pPr>
        <w:rPr>
          <w:rStyle w:val="Style13ptBold"/>
          <w:b w:val="0"/>
          <w:bCs w:val="0"/>
          <w:szCs w:val="18"/>
        </w:rPr>
      </w:pPr>
      <w:r>
        <w:rPr>
          <w:rStyle w:val="Style13ptBold"/>
          <w:b w:val="0"/>
          <w:bCs w:val="0"/>
          <w:szCs w:val="18"/>
        </w:rPr>
        <w:t>“The repeated, intense comments by the president lead me to believe that we’re no longer pursuing a strong dollar policy,” said Nathan Sheets, chief economist for PGIM Fixed Income and a former Treasury official from the Obama administration. “This is a distinct, new chapter in U.S. currency management and strategy.</w:t>
      </w:r>
    </w:p>
    <w:p w:rsidR="00B362CD" w:rsidRDefault="00B362CD" w:rsidP="00B362CD">
      <w:pPr>
        <w:rPr>
          <w:rStyle w:val="Style13ptBold"/>
          <w:b w:val="0"/>
          <w:bCs w:val="0"/>
          <w:szCs w:val="18"/>
        </w:rPr>
      </w:pPr>
      <w:r>
        <w:rPr>
          <w:rStyle w:val="Style13ptBold"/>
          <w:b w:val="0"/>
          <w:bCs w:val="0"/>
          <w:szCs w:val="18"/>
        </w:rPr>
        <w:t>The strong-dollar mantra was developed by then-Treasury Secretary Robert Rubin in 1995. Underpinning it is the view that a robust currency reflects a healthy economy and bolsters foreign demand for U.S. debt by reducing the prospect of currency losses. While a stronger dollar helps American consumers by lowering the cost of imports, it also compounds manufacturers’ struggles by making exports less competitive.</w:t>
      </w:r>
    </w:p>
    <w:p w:rsidR="00B362CD" w:rsidRPr="00D6146E" w:rsidRDefault="00B362CD" w:rsidP="00B362CD">
      <w:pPr>
        <w:rPr>
          <w:rStyle w:val="StyleUnderline"/>
        </w:rPr>
      </w:pPr>
      <w:r w:rsidRPr="00D6146E">
        <w:rPr>
          <w:rStyle w:val="StyleUnderline"/>
        </w:rPr>
        <w:t>Trump has an unlikely supporter in wanting a weaker dollar: Senator Elizabeth Warren, the Massachusetts Democrat who’s running for president. She proposes “actively managing” the dollar to counter foreign investors and central banks’ moves.</w:t>
      </w:r>
    </w:p>
    <w:p w:rsidR="00B362CD" w:rsidRDefault="00B362CD" w:rsidP="00B362CD">
      <w:pPr>
        <w:rPr>
          <w:rStyle w:val="Style13ptBold"/>
          <w:b w:val="0"/>
          <w:bCs w:val="0"/>
          <w:szCs w:val="18"/>
        </w:rPr>
      </w:pPr>
      <w:r>
        <w:rPr>
          <w:rStyle w:val="Style13ptBold"/>
          <w:b w:val="0"/>
          <w:bCs w:val="0"/>
          <w:szCs w:val="18"/>
        </w:rPr>
        <w:t>Trump and Warren’s ideas “very much could trigger a currency war,” said Fred Bergsten, an economist and author of “The Dollar’s Dilemma.”</w:t>
      </w:r>
    </w:p>
    <w:p w:rsidR="00B362CD" w:rsidRPr="00D6146E" w:rsidRDefault="00B362CD" w:rsidP="00B362CD">
      <w:pPr>
        <w:rPr>
          <w:rStyle w:val="StyleUnderline"/>
        </w:rPr>
      </w:pPr>
      <w:r w:rsidRPr="00D6146E">
        <w:rPr>
          <w:rStyle w:val="StyleUnderline"/>
        </w:rPr>
        <w:t>But those who advocate that a weaker dollar is better for the U.S. say that former President Ronald Reagan’s administration was able to do it in the 1980s without destroying faith in the greenback.</w:t>
      </w:r>
    </w:p>
    <w:p w:rsidR="00B362CD" w:rsidRDefault="00B362CD" w:rsidP="00B362CD">
      <w:pPr>
        <w:pStyle w:val="Heading4"/>
      </w:pPr>
      <w:r>
        <w:t xml:space="preserve">USD has been slipping for months  </w:t>
      </w:r>
    </w:p>
    <w:p w:rsidR="00B362CD" w:rsidRDefault="00B362CD" w:rsidP="00B362CD">
      <w:r w:rsidRPr="00D6146E">
        <w:rPr>
          <w:rStyle w:val="Style13ptBold"/>
        </w:rPr>
        <w:t xml:space="preserve">Benjamin, market analyst for </w:t>
      </w:r>
      <w:proofErr w:type="spellStart"/>
      <w:r w:rsidRPr="00D6146E">
        <w:rPr>
          <w:rStyle w:val="Style13ptBold"/>
        </w:rPr>
        <w:t>Orbex</w:t>
      </w:r>
      <w:proofErr w:type="spellEnd"/>
      <w:r w:rsidRPr="00D6146E">
        <w:rPr>
          <w:rStyle w:val="Style13ptBold"/>
        </w:rPr>
        <w:t xml:space="preserve"> Ltd, 6/25/19</w:t>
      </w:r>
      <w:r w:rsidRPr="00D6146E">
        <w:t xml:space="preserve"> [John Benjamin, 6/25/19, </w:t>
      </w:r>
      <w:proofErr w:type="spellStart"/>
      <w:r w:rsidRPr="00D6146E">
        <w:t>FXStreet</w:t>
      </w:r>
      <w:proofErr w:type="spellEnd"/>
      <w:r w:rsidRPr="00D6146E">
        <w:t>, «SD Remains Weak, Investors Hopeful For G20</w:t>
      </w:r>
      <w:r>
        <w:t xml:space="preserve">”, </w:t>
      </w:r>
      <w:hyperlink r:id="rId19" w:history="1">
        <w:r w:rsidRPr="00196F36">
          <w:rPr>
            <w:rStyle w:val="Hyperlink"/>
          </w:rPr>
          <w:t>https://www.fxstreet.com/analysis/usd-remains-weak-investors-hopeful-for-g20-201906250714</w:t>
        </w:r>
      </w:hyperlink>
      <w:r>
        <w:t>, accessed 7/1/19]//CJ</w:t>
      </w:r>
    </w:p>
    <w:p w:rsidR="00B362CD" w:rsidRPr="00D6146E" w:rsidRDefault="00B362CD" w:rsidP="00B362CD">
      <w:pPr>
        <w:rPr>
          <w:rStyle w:val="StyleUnderline"/>
        </w:rPr>
      </w:pPr>
      <w:r w:rsidRPr="00D6146E">
        <w:rPr>
          <w:rStyle w:val="StyleUnderline"/>
        </w:rPr>
        <w:t xml:space="preserve">The US dollar continued to post declines on Monday. Economic data on the day was sparse with only the German </w:t>
      </w:r>
      <w:proofErr w:type="spellStart"/>
      <w:r w:rsidRPr="00D6146E">
        <w:rPr>
          <w:rStyle w:val="StyleUnderline"/>
        </w:rPr>
        <w:t>Ifo</w:t>
      </w:r>
      <w:proofErr w:type="spellEnd"/>
      <w:r w:rsidRPr="00D6146E">
        <w:rPr>
          <w:rStyle w:val="StyleUnderline"/>
        </w:rPr>
        <w:t xml:space="preserve"> data coming out. President Trump once again brought up the Fed, noting that the central bank should cut rates.</w:t>
      </w:r>
    </w:p>
    <w:p w:rsidR="00B362CD" w:rsidRDefault="00B362CD" w:rsidP="00B362CD">
      <w:r>
        <w:t>Meanwhile, investors look to this weekend's G20 summit where Trump and his Chinese counterpart Xi are expected to meet. The markets maintain the hopes that the US and China could still be able to salvage the trade talks.</w:t>
      </w:r>
    </w:p>
    <w:p w:rsidR="00B362CD" w:rsidRDefault="00B362CD" w:rsidP="00B362CD">
      <w:r>
        <w:t>Euro Tests $1.1400 Handle</w:t>
      </w:r>
    </w:p>
    <w:p w:rsidR="00B362CD" w:rsidRDefault="00B362CD" w:rsidP="00B362CD">
      <w:r w:rsidRPr="00D6146E">
        <w:rPr>
          <w:rStyle w:val="StyleUnderline"/>
        </w:rPr>
        <w:t xml:space="preserve">The German </w:t>
      </w:r>
      <w:proofErr w:type="spellStart"/>
      <w:r w:rsidRPr="00D6146E">
        <w:rPr>
          <w:rStyle w:val="StyleUnderline"/>
        </w:rPr>
        <w:t>Ifo</w:t>
      </w:r>
      <w:proofErr w:type="spellEnd"/>
      <w:r w:rsidRPr="00D6146E">
        <w:rPr>
          <w:rStyle w:val="StyleUnderline"/>
        </w:rPr>
        <w:t xml:space="preserve"> business climate report released on Monday saw the index slipping for the third consecutive month. Data showed that the index fell to 97.4 in June compared to 97.9 in May. The data comes on the back of the German Bundesbank signaling that growth could contract in the second quarter of the year</w:t>
      </w:r>
      <w:r>
        <w:t>. The euro, however, brushed aside the data as it rose to test the $1.1400 handle.</w:t>
      </w:r>
    </w:p>
    <w:p w:rsidR="00B362CD" w:rsidRDefault="00B362CD" w:rsidP="00B362CD">
      <w:r>
        <w:t>Can the EURUSD Post Further Gains?</w:t>
      </w:r>
    </w:p>
    <w:p w:rsidR="00B362CD" w:rsidRDefault="00B362CD" w:rsidP="00B362CD">
      <w:r>
        <w:t xml:space="preserve">The currency pair has been rather bullish over the past week. However, as it approaches the $1.1400 handle, </w:t>
      </w:r>
      <w:r w:rsidRPr="00D6146E">
        <w:rPr>
          <w:rStyle w:val="StyleUnderline"/>
        </w:rPr>
        <w:t>we could expect to see some pullback in price. The near term support is at 1.1339 which could hold any short term declines. Price will need to convincingly close above the 1.1400 handle in order to confirm further upside</w:t>
      </w:r>
      <w:r>
        <w:t>. The next main target to the upside is at 1.1541.</w:t>
      </w:r>
    </w:p>
    <w:p w:rsidR="00595232" w:rsidRPr="00595232" w:rsidRDefault="00595232" w:rsidP="00595232"/>
    <w:p w:rsidR="00595232" w:rsidRDefault="00595232" w:rsidP="00595232">
      <w:pPr>
        <w:pStyle w:val="Heading2"/>
      </w:pPr>
      <w:r>
        <w:t>I</w:t>
      </w:r>
      <w:r w:rsidR="00D87966">
        <w:t>nternal Link</w:t>
      </w:r>
    </w:p>
    <w:p w:rsidR="00595232" w:rsidRDefault="00595232" w:rsidP="00595232">
      <w:pPr>
        <w:pStyle w:val="Heading3"/>
      </w:pPr>
      <w:r>
        <w:t>No I</w:t>
      </w:r>
      <w:r w:rsidR="00D87966">
        <w:t>nternal Link</w:t>
      </w:r>
      <w:r>
        <w:t xml:space="preserve"> - $100 </w:t>
      </w:r>
      <w:r w:rsidR="00CF441F">
        <w:t>O</w:t>
      </w:r>
      <w:r>
        <w:t xml:space="preserve">il </w:t>
      </w:r>
      <w:r w:rsidR="00CF441F">
        <w:t>D</w:t>
      </w:r>
      <w:r>
        <w:t xml:space="preserve">oesn’t </w:t>
      </w:r>
      <w:r w:rsidR="00CF441F">
        <w:t>M</w:t>
      </w:r>
      <w:bookmarkStart w:id="0" w:name="_GoBack"/>
      <w:bookmarkEnd w:id="0"/>
      <w:r>
        <w:t>atter</w:t>
      </w:r>
    </w:p>
    <w:p w:rsidR="00595232" w:rsidRPr="00D87966" w:rsidRDefault="00595232" w:rsidP="00D87966">
      <w:pPr>
        <w:pStyle w:val="Heading4"/>
      </w:pPr>
      <w:r w:rsidRPr="00D87966">
        <w:t xml:space="preserve">$100 oil is overrated </w:t>
      </w:r>
    </w:p>
    <w:p w:rsidR="00595232" w:rsidRPr="00234C40" w:rsidRDefault="00595232" w:rsidP="00595232">
      <w:pPr>
        <w:rPr>
          <w:rStyle w:val="Style13ptBold"/>
        </w:rPr>
      </w:pPr>
      <w:r>
        <w:rPr>
          <w:rStyle w:val="Style13ptBold"/>
        </w:rPr>
        <w:t>Cunningham, freelance oil and gas writer, 18</w:t>
      </w:r>
    </w:p>
    <w:p w:rsidR="00595232" w:rsidRDefault="00595232" w:rsidP="00595232">
      <w:r w:rsidRPr="00234C40">
        <w:t>[</w:t>
      </w:r>
      <w:r>
        <w:t>Nick Cunningham</w:t>
      </w:r>
      <w:r w:rsidRPr="00234C40">
        <w:t xml:space="preserve">, </w:t>
      </w:r>
      <w:r>
        <w:t>5-15-2018</w:t>
      </w:r>
      <w:r w:rsidRPr="00234C40">
        <w:t xml:space="preserve">, "Will $100 Oil Kill The U.S. Economy?," </w:t>
      </w:r>
      <w:proofErr w:type="spellStart"/>
      <w:r w:rsidRPr="00234C40">
        <w:t>OilPrice</w:t>
      </w:r>
      <w:proofErr w:type="spellEnd"/>
      <w:r w:rsidRPr="00234C40">
        <w:t>, https://oilprice.com/Energy/Energy-General/Will-100-Oil-Kill-The-US-Economy.html, accessed 6-28-2019, //CM]</w:t>
      </w:r>
    </w:p>
    <w:p w:rsidR="00595232" w:rsidRDefault="00595232" w:rsidP="00595232">
      <w:r>
        <w:t>Brent is nearing $80 per barrel and some analyst see $100 not far off. That raises the question about how much of a dent high oil prices will make in the U.S. economy.</w:t>
      </w:r>
    </w:p>
    <w:p w:rsidR="00595232" w:rsidRDefault="00595232" w:rsidP="00595232">
      <w:pPr>
        <w:rPr>
          <w:rStyle w:val="StyleUnderline"/>
        </w:rPr>
      </w:pPr>
      <w:r>
        <w:t xml:space="preserve">$100 oil is not as painful as it once was. There are a few reasons for that. </w:t>
      </w:r>
      <w:r w:rsidRPr="00025729">
        <w:rPr>
          <w:rStyle w:val="StyleUnderline"/>
        </w:rPr>
        <w:t>The U.S. is now a significant oil exporter, helping to lessen the damage to its trade balance. Also, the economy uses less energy per unit of GDP than it used to, becoming slightly more efficient with each passing year.</w:t>
      </w:r>
    </w:p>
    <w:p w:rsidR="00595232" w:rsidRDefault="00595232" w:rsidP="00595232">
      <w:pPr>
        <w:rPr>
          <w:rStyle w:val="StyleUnderline"/>
        </w:rPr>
      </w:pPr>
      <w:r>
        <w:t xml:space="preserve">In the past, high oil prices dragged down the U.S. economy, acting as a tax that redistributed wealth from the U.S. to oil-exporting countries in the Middle East, for example. But, </w:t>
      </w:r>
      <w:r w:rsidRPr="00025729">
        <w:rPr>
          <w:rStyle w:val="StyleUnderline"/>
        </w:rPr>
        <w:t>the shale revolution has allowed the U.S. to become one of the largest oil producers in the world, and more recently, an exporter of more than 2 million barrels per day</w:t>
      </w:r>
      <w:r>
        <w:t xml:space="preserve"> (depending on the week). Now, to a large extent, </w:t>
      </w:r>
      <w:r w:rsidRPr="00025729">
        <w:rPr>
          <w:rStyle w:val="StyleUnderline"/>
        </w:rPr>
        <w:t>higher oil prices redistribute wealth within the U.S., still damaging the vast majority of motorists, but benefitting a variety of industries related to the oil industry.</w:t>
      </w:r>
    </w:p>
    <w:p w:rsidR="00595232" w:rsidRDefault="00595232" w:rsidP="00595232">
      <w:r>
        <w:t>That has narrowed the impact on the country’s trade deficit. For example, in 2005, when oil prices bounced around in the $60s per barrel, the U.S. petroleum trade deficit hit $230 billion. In 2017, when WTI was in a similar price range, the U.S. petroleum trade deficit was just $62 billion.</w:t>
      </w:r>
    </w:p>
    <w:p w:rsidR="00595232" w:rsidRDefault="00595232" w:rsidP="00595232">
      <w:r>
        <w:t xml:space="preserve">According to Bloomberg Economics, </w:t>
      </w:r>
      <w:r w:rsidRPr="00025729">
        <w:rPr>
          <w:rStyle w:val="StyleUnderline"/>
        </w:rPr>
        <w:t>$100 oil would knock off 0.4 percent from U.S. GDP in 2020 compared to if oil traded at just $75 – not trivial by any means, but not devastating either.</w:t>
      </w:r>
      <w:r>
        <w:t xml:space="preserve"> “The price of a barrel will have to go much higher before global growth slips on an oil slick,” economists Jamie Murray, Ziad Daoud, Carl </w:t>
      </w:r>
      <w:proofErr w:type="spellStart"/>
      <w:r>
        <w:t>Riccadonna</w:t>
      </w:r>
      <w:proofErr w:type="spellEnd"/>
      <w:r>
        <w:t xml:space="preserve"> and Tom </w:t>
      </w:r>
      <w:proofErr w:type="spellStart"/>
      <w:r>
        <w:t>Orlik</w:t>
      </w:r>
      <w:proofErr w:type="spellEnd"/>
      <w:r>
        <w:t xml:space="preserve"> said.</w:t>
      </w:r>
    </w:p>
    <w:p w:rsidR="00595232" w:rsidRDefault="00595232" w:rsidP="00595232">
      <w:r w:rsidRPr="00025729">
        <w:rPr>
          <w:rStyle w:val="StyleUnderline"/>
        </w:rPr>
        <w:t>A survey of economists by CNBC found a mixed picture with some responding that higher oil prices are largely “a wash” for U.S. economic growth. It is a notable shift in tone and substance from the past, when higher oil prices as an economic headwind was taken as a given</w:t>
      </w:r>
      <w:r>
        <w:t xml:space="preserve">. "We think the effect will round to a wash,'' Michael </w:t>
      </w:r>
      <w:proofErr w:type="spellStart"/>
      <w:r>
        <w:t>Feroli</w:t>
      </w:r>
      <w:proofErr w:type="spellEnd"/>
      <w:r>
        <w:t>, chief U.S. economist with J.P. Morgan Chase, told CNBC. He noted that higher oil prices would reduce GDP by 0.2 percent, but that would be offset by an increase of 0.2 percent in capital spending.</w:t>
      </w:r>
    </w:p>
    <w:p w:rsidR="00595232" w:rsidRPr="00025729" w:rsidRDefault="00595232" w:rsidP="00595232">
      <w:pPr>
        <w:rPr>
          <w:rStyle w:val="StyleUnderline"/>
        </w:rPr>
      </w:pPr>
      <w:r>
        <w:t xml:space="preserve">That conclusion was echoed by St. Louis Federal Reserve President James Bullard who agreed that </w:t>
      </w:r>
      <w:r w:rsidRPr="00025729">
        <w:rPr>
          <w:rStyle w:val="StyleUnderline"/>
        </w:rPr>
        <w:t>higher oil prices spark more activity in the energy sector, offsetting some of the losses elsewhere. "This will also encourage U.S. production, and compared to years past, oil prices have a more neutral effect on the U.S. economy,'' Bullard said. "It used to be a big oil shock was probably bad news, … but now I think it's neutral."</w:t>
      </w:r>
    </w:p>
    <w:p w:rsidR="00595232" w:rsidRPr="00025729" w:rsidRDefault="00595232" w:rsidP="00595232">
      <w:pPr>
        <w:rPr>
          <w:rStyle w:val="StyleUnderline"/>
        </w:rPr>
      </w:pPr>
      <w:r>
        <w:t xml:space="preserve">Still, </w:t>
      </w:r>
      <w:r w:rsidRPr="00025729">
        <w:t>the marginal impact is only true up to a certain point. Drivers can stomach $3-per-gallon gasoline, but $4 per gallon is another matter. Also, the benefits accruing to the energy sector and related industries are concentrated, while the economic drag on consumers is widespread. If retail gasoline prices average $2.96 per gallon this year, it will wipe out a third of additional take home pay from the 2017 tax cuts, according to Morgan Stanley.</w:t>
      </w:r>
    </w:p>
    <w:p w:rsidR="00595232" w:rsidRPr="00595232" w:rsidRDefault="00595232" w:rsidP="00595232"/>
    <w:p w:rsidR="00595232" w:rsidRDefault="00595232" w:rsidP="00595232">
      <w:pPr>
        <w:pStyle w:val="Heading3"/>
      </w:pPr>
      <w:r>
        <w:t>No I</w:t>
      </w:r>
      <w:r w:rsidR="00D87966">
        <w:t>nternal Link</w:t>
      </w:r>
      <w:r>
        <w:t xml:space="preserve"> – Saudi Arabia Can’t Spike</w:t>
      </w:r>
    </w:p>
    <w:p w:rsidR="00595232" w:rsidRDefault="00595232" w:rsidP="00595232">
      <w:pPr>
        <w:pStyle w:val="Heading4"/>
      </w:pPr>
      <w:r>
        <w:t>There are a litany of reasons why Saudi can’t increase oil prices</w:t>
      </w:r>
    </w:p>
    <w:p w:rsidR="00595232" w:rsidRDefault="00595232" w:rsidP="00595232">
      <w:pPr>
        <w:rPr>
          <w:rStyle w:val="Style13ptBold"/>
          <w:b w:val="0"/>
          <w:bCs w:val="0"/>
          <w:szCs w:val="18"/>
        </w:rPr>
      </w:pPr>
      <w:r w:rsidRPr="00610AF7">
        <w:rPr>
          <w:rStyle w:val="Style13ptBold"/>
        </w:rPr>
        <w:t xml:space="preserve">Kemp, market analyst for Reuters, 18 </w:t>
      </w:r>
      <w:r w:rsidRPr="00610AF7">
        <w:rPr>
          <w:rStyle w:val="Style13ptBold"/>
          <w:b w:val="0"/>
          <w:bCs w:val="0"/>
          <w:szCs w:val="18"/>
        </w:rPr>
        <w:t xml:space="preserve">[John Kemp, 10/16/18, Financial Post, </w:t>
      </w:r>
      <w:r>
        <w:rPr>
          <w:rStyle w:val="Style13ptBold"/>
          <w:b w:val="0"/>
          <w:bCs w:val="0"/>
          <w:szCs w:val="18"/>
        </w:rPr>
        <w:t>“</w:t>
      </w:r>
      <w:r w:rsidRPr="00610AF7">
        <w:rPr>
          <w:rStyle w:val="Style13ptBold"/>
          <w:b w:val="0"/>
          <w:bCs w:val="0"/>
          <w:szCs w:val="18"/>
        </w:rPr>
        <w:t>The real reason we have nothing to fear from Saudi Arabia’s ‘oil weapon’</w:t>
      </w:r>
      <w:r>
        <w:rPr>
          <w:rStyle w:val="Style13ptBold"/>
          <w:b w:val="0"/>
          <w:bCs w:val="0"/>
          <w:szCs w:val="18"/>
        </w:rPr>
        <w:t xml:space="preserve">”, </w:t>
      </w:r>
      <w:hyperlink r:id="rId20" w:history="1">
        <w:r w:rsidRPr="00196F36">
          <w:rPr>
            <w:rStyle w:val="Hyperlink"/>
            <w:szCs w:val="18"/>
          </w:rPr>
          <w:t>https://business.financialpost.com/commodities/energy/column-saudi-arabias-oil-weapon-doesnt-work-kemp</w:t>
        </w:r>
      </w:hyperlink>
      <w:r>
        <w:rPr>
          <w:rStyle w:val="Style13ptBold"/>
          <w:b w:val="0"/>
          <w:bCs w:val="0"/>
          <w:szCs w:val="18"/>
        </w:rPr>
        <w:t>, accessed 6/28/19]//CJ</w:t>
      </w:r>
    </w:p>
    <w:p w:rsidR="00595232" w:rsidRDefault="00595232" w:rsidP="00595232">
      <w:pPr>
        <w:rPr>
          <w:rStyle w:val="Style13ptBold"/>
          <w:b w:val="0"/>
          <w:bCs w:val="0"/>
          <w:szCs w:val="18"/>
        </w:rPr>
      </w:pPr>
    </w:p>
    <w:p w:rsidR="00595232" w:rsidRDefault="00595232" w:rsidP="00595232">
      <w:pPr>
        <w:rPr>
          <w:szCs w:val="18"/>
        </w:rPr>
      </w:pPr>
      <w:r>
        <w:rPr>
          <w:szCs w:val="18"/>
        </w:rPr>
        <w:t>Saudi Arabia is unlikely to employ its so-called “oil weapon” in the diplomatic crisis over the disappearance of a journalist after visiting the country’s consulate in Istanbul.</w:t>
      </w:r>
    </w:p>
    <w:p w:rsidR="00595232" w:rsidRDefault="00595232" w:rsidP="00595232">
      <w:pPr>
        <w:rPr>
          <w:rStyle w:val="StyleUnderline"/>
        </w:rPr>
      </w:pPr>
      <w:r w:rsidRPr="00610AF7">
        <w:rPr>
          <w:rStyle w:val="StyleUnderline"/>
        </w:rPr>
        <w:t>Experience from the last time Saudi Arabia tried to use oil sales as a diplomatic instrument in 1973/74 shows such action does not work and the kingdom itself would be the biggest victim.</w:t>
      </w:r>
    </w:p>
    <w:p w:rsidR="00595232" w:rsidRDefault="00595232" w:rsidP="00595232">
      <w:pPr>
        <w:rPr>
          <w:szCs w:val="18"/>
        </w:rPr>
      </w:pPr>
      <w:r w:rsidRPr="00610AF7">
        <w:rPr>
          <w:rStyle w:val="StyleUnderline"/>
        </w:rPr>
        <w:t>Despite some of the impassioned rhetoric in Saudi media, self-interest makes it improbable the government will retaliate</w:t>
      </w:r>
      <w:r>
        <w:rPr>
          <w:szCs w:val="18"/>
        </w:rPr>
        <w:t xml:space="preserve"> by reducing oil sales or trying to drive up prices.</w:t>
      </w:r>
    </w:p>
    <w:p w:rsidR="00595232" w:rsidRDefault="00595232" w:rsidP="00595232">
      <w:pPr>
        <w:rPr>
          <w:szCs w:val="18"/>
        </w:rPr>
      </w:pPr>
      <w:r>
        <w:rPr>
          <w:szCs w:val="18"/>
        </w:rPr>
        <w:t>That has not stopped some veiled threats to weaponize oil production and prices, but they should be interpreted as an urgent plea for support and understanding rather than a serious threat.</w:t>
      </w:r>
    </w:p>
    <w:p w:rsidR="00595232" w:rsidRDefault="00595232" w:rsidP="00595232">
      <w:pPr>
        <w:rPr>
          <w:szCs w:val="18"/>
        </w:rPr>
      </w:pPr>
      <w:r>
        <w:rPr>
          <w:szCs w:val="18"/>
        </w:rPr>
        <w:t>“If U.S. sanctions are imposed on Saudi Arabia, we will be facing an economic disaster that would rock the entire world,” according to</w:t>
      </w:r>
    </w:p>
    <w:p w:rsidR="00595232" w:rsidRDefault="00595232" w:rsidP="00595232">
      <w:pPr>
        <w:rPr>
          <w:szCs w:val="18"/>
        </w:rPr>
      </w:pPr>
      <w:r>
        <w:rPr>
          <w:szCs w:val="18"/>
        </w:rPr>
        <w:t>one heated editorial.</w:t>
      </w:r>
    </w:p>
    <w:p w:rsidR="00595232" w:rsidRDefault="00595232" w:rsidP="00595232">
      <w:pPr>
        <w:rPr>
          <w:szCs w:val="18"/>
        </w:rPr>
      </w:pPr>
      <w:r>
        <w:rPr>
          <w:szCs w:val="18"/>
        </w:rPr>
        <w:t>“Riyadh is the capital of (global) oil and touching this would affect oil production before any other vital commodity,” the editorial warned.</w:t>
      </w:r>
    </w:p>
    <w:p w:rsidR="00595232" w:rsidRDefault="00595232" w:rsidP="00595232">
      <w:pPr>
        <w:rPr>
          <w:szCs w:val="18"/>
        </w:rPr>
      </w:pPr>
      <w:r>
        <w:rPr>
          <w:szCs w:val="18"/>
        </w:rPr>
        <w:t>If the price of oil reaching US$80 a barrel angered U.S. President Donald Trump, “no one should rule out the price jumping to US$100, or US$200, or even double that figure,” the author said bluntly.</w:t>
      </w:r>
    </w:p>
    <w:p w:rsidR="00595232" w:rsidRDefault="00595232" w:rsidP="00595232">
      <w:pPr>
        <w:rPr>
          <w:szCs w:val="18"/>
        </w:rPr>
      </w:pPr>
      <w:r>
        <w:rPr>
          <w:szCs w:val="18"/>
        </w:rPr>
        <w:t>The government’s official response has been more circumspect but it nonetheless warned that it would respond to any action with even greater retaliation and pointed to the kingdom’s “influential and vital role in the global economy.”</w:t>
      </w:r>
    </w:p>
    <w:p w:rsidR="00595232" w:rsidRDefault="00595232" w:rsidP="00595232">
      <w:pPr>
        <w:rPr>
          <w:szCs w:val="18"/>
        </w:rPr>
      </w:pPr>
      <w:r>
        <w:rPr>
          <w:szCs w:val="18"/>
        </w:rPr>
        <w:t>OIL EMBARGO</w:t>
      </w:r>
    </w:p>
    <w:p w:rsidR="00595232" w:rsidRDefault="00595232" w:rsidP="00595232">
      <w:pPr>
        <w:rPr>
          <w:rStyle w:val="StyleUnderline"/>
        </w:rPr>
      </w:pPr>
      <w:r w:rsidRPr="005D48EB">
        <w:rPr>
          <w:rStyle w:val="StyleUnderline"/>
        </w:rPr>
        <w:t>In October 1973, Saudi Arabia and the other Arab oil producers announced that they would start cutting production by 5 per cent per month until Israeli forces evacuated from occupied Arab territories.</w:t>
      </w:r>
    </w:p>
    <w:p w:rsidR="00595232" w:rsidRDefault="00595232" w:rsidP="00595232">
      <w:pPr>
        <w:rPr>
          <w:szCs w:val="18"/>
        </w:rPr>
      </w:pPr>
      <w:r>
        <w:rPr>
          <w:szCs w:val="18"/>
        </w:rPr>
        <w:t>In addition, Saudi Arabia and the other Arab producers announced an embargo on oil sales to the United States and a number of other countries.</w:t>
      </w:r>
    </w:p>
    <w:p w:rsidR="00595232" w:rsidRDefault="00595232" w:rsidP="00595232">
      <w:pPr>
        <w:rPr>
          <w:szCs w:val="18"/>
        </w:rPr>
      </w:pPr>
      <w:r>
        <w:rPr>
          <w:szCs w:val="18"/>
        </w:rPr>
        <w:t>Global oil supplies had already become tight even before the decisions to cut production and embargo the United States, mostly as a result of low real prices during the 1950 and 1960s.</w:t>
      </w:r>
    </w:p>
    <w:p w:rsidR="00595232" w:rsidRDefault="00595232" w:rsidP="00595232">
      <w:pPr>
        <w:rPr>
          <w:szCs w:val="18"/>
        </w:rPr>
      </w:pPr>
      <w:r>
        <w:rPr>
          <w:szCs w:val="18"/>
        </w:rPr>
        <w:t>Spare production capacity in the United States, which had been as much as 4 million barrels per day in 1968, had been used up by March 1972.</w:t>
      </w:r>
    </w:p>
    <w:p w:rsidR="00595232" w:rsidRDefault="00595232" w:rsidP="00595232">
      <w:pPr>
        <w:rPr>
          <w:szCs w:val="18"/>
        </w:rPr>
      </w:pPr>
      <w:r>
        <w:rPr>
          <w:szCs w:val="18"/>
        </w:rPr>
        <w:t>In this context, the production cuts and embargo made an already tight market worse, sent oil prices surging, and produced a huge, short-term revenue windfall for Saudi Arabia and other oil producers.</w:t>
      </w:r>
    </w:p>
    <w:p w:rsidR="00595232" w:rsidRDefault="00595232" w:rsidP="00595232">
      <w:pPr>
        <w:rPr>
          <w:rStyle w:val="StyleUnderline"/>
        </w:rPr>
      </w:pPr>
      <w:r>
        <w:rPr>
          <w:szCs w:val="18"/>
        </w:rPr>
        <w:t xml:space="preserve">But </w:t>
      </w:r>
      <w:r w:rsidRPr="005D48EB">
        <w:rPr>
          <w:rStyle w:val="StyleUnderline"/>
        </w:rPr>
        <w:t>the policy was a failure in its own terms, was reversed a few months later, and caused immense long-term damage to Saudi Arabia and OPEC that took decades to reverse.</w:t>
      </w:r>
    </w:p>
    <w:p w:rsidR="00595232" w:rsidRDefault="00595232" w:rsidP="00595232">
      <w:pPr>
        <w:rPr>
          <w:szCs w:val="18"/>
        </w:rPr>
      </w:pPr>
      <w:r>
        <w:rPr>
          <w:szCs w:val="18"/>
        </w:rPr>
        <w:t>POLICY FAILURE</w:t>
      </w:r>
    </w:p>
    <w:p w:rsidR="00595232" w:rsidRDefault="00595232" w:rsidP="00595232">
      <w:pPr>
        <w:rPr>
          <w:szCs w:val="18"/>
        </w:rPr>
      </w:pPr>
      <w:r>
        <w:rPr>
          <w:szCs w:val="18"/>
        </w:rPr>
        <w:t>At the most basic level, the policy failed to achieve its stated objective of changing U.S. support for Israel or forcing Israel to withdraw from the occupied Palestinian territories.</w:t>
      </w:r>
    </w:p>
    <w:p w:rsidR="00595232" w:rsidRDefault="00595232" w:rsidP="00595232">
      <w:pPr>
        <w:rPr>
          <w:rStyle w:val="StyleUnderline"/>
        </w:rPr>
      </w:pPr>
      <w:r>
        <w:rPr>
          <w:szCs w:val="18"/>
        </w:rPr>
        <w:t xml:space="preserve">More seriously for Saudi Arabia and other Arab oil producers, the surge in prices, which rose again after the Iranian revolution in 1979, resulted in </w:t>
      </w:r>
      <w:r w:rsidRPr="005D48EB">
        <w:rPr>
          <w:rStyle w:val="StyleUnderline"/>
        </w:rPr>
        <w:t>permanent demand destruction and encouragement of alternative suppliers.</w:t>
      </w:r>
    </w:p>
    <w:p w:rsidR="00595232" w:rsidRDefault="00595232" w:rsidP="00595232">
      <w:pPr>
        <w:rPr>
          <w:szCs w:val="18"/>
        </w:rPr>
      </w:pPr>
      <w:r>
        <w:rPr>
          <w:szCs w:val="18"/>
        </w:rPr>
        <w:t xml:space="preserve">Rising prices </w:t>
      </w:r>
      <w:r w:rsidRPr="005D48EB">
        <w:rPr>
          <w:rStyle w:val="StyleUnderline"/>
        </w:rPr>
        <w:t>helped spur the development of new supplies in Alaska, the North Sea, the Soviet Union and China</w:t>
      </w:r>
      <w:r>
        <w:rPr>
          <w:szCs w:val="18"/>
        </w:rPr>
        <w:t>, which came onstream and flooded the oil market in the 1980s.</w:t>
      </w:r>
    </w:p>
    <w:p w:rsidR="00595232" w:rsidRDefault="00595232" w:rsidP="00595232">
      <w:pPr>
        <w:rPr>
          <w:szCs w:val="18"/>
        </w:rPr>
      </w:pPr>
      <w:r>
        <w:rPr>
          <w:szCs w:val="18"/>
        </w:rPr>
        <w:t xml:space="preserve">Rising prices also encouraged a </w:t>
      </w:r>
      <w:r w:rsidRPr="005D48EB">
        <w:rPr>
          <w:rStyle w:val="StyleUnderline"/>
        </w:rPr>
        <w:t>wholesale switch away from the use of crude oil and heavy fuel oil in residential and commercial heating boilers as well as in power generation</w:t>
      </w:r>
      <w:r>
        <w:rPr>
          <w:szCs w:val="18"/>
        </w:rPr>
        <w:t>.</w:t>
      </w:r>
    </w:p>
    <w:p w:rsidR="00595232" w:rsidRDefault="00595232" w:rsidP="00595232">
      <w:pPr>
        <w:rPr>
          <w:rStyle w:val="StyleUnderline"/>
        </w:rPr>
      </w:pPr>
      <w:r w:rsidRPr="005D48EB">
        <w:rPr>
          <w:rStyle w:val="StyleUnderline"/>
        </w:rPr>
        <w:t>Homes and offices in the United States and many other advanced economies switched from heavy fuel oil to cheaper and more reliable heating using natural gas or electricity generated from coal or nuclear.</w:t>
      </w:r>
    </w:p>
    <w:p w:rsidR="00595232" w:rsidRDefault="00595232" w:rsidP="00595232">
      <w:pPr>
        <w:rPr>
          <w:szCs w:val="18"/>
        </w:rPr>
      </w:pPr>
      <w:r>
        <w:rPr>
          <w:szCs w:val="18"/>
        </w:rPr>
        <w:t xml:space="preserve">Crude oil and fuel oil </w:t>
      </w:r>
      <w:r w:rsidRPr="005D48EB">
        <w:rPr>
          <w:rStyle w:val="StyleUnderline"/>
        </w:rPr>
        <w:t>were replaced by a new generation of coal-fired power plants in the United States in the late 1970s and the 1980s</w:t>
      </w:r>
      <w:r>
        <w:rPr>
          <w:szCs w:val="18"/>
        </w:rPr>
        <w:t xml:space="preserve"> (ironically the same coal plants that are now being closed and replaced by natural gas).</w:t>
      </w:r>
    </w:p>
    <w:p w:rsidR="00595232" w:rsidRDefault="00595232" w:rsidP="00595232">
      <w:pPr>
        <w:rPr>
          <w:szCs w:val="18"/>
        </w:rPr>
      </w:pPr>
      <w:r w:rsidRPr="005D48EB">
        <w:rPr>
          <w:rStyle w:val="StyleUnderline"/>
        </w:rPr>
        <w:t>The oil shock also provided the impetus to develop a new generation of nuclear power plants</w:t>
      </w:r>
      <w:r>
        <w:rPr>
          <w:szCs w:val="18"/>
        </w:rPr>
        <w:t xml:space="preserve"> in the United States, France, Japan, Britain and other countries to reduce the reliance on imported crude.</w:t>
      </w:r>
    </w:p>
    <w:p w:rsidR="00595232" w:rsidRDefault="00595232" w:rsidP="00595232">
      <w:pPr>
        <w:rPr>
          <w:szCs w:val="18"/>
        </w:rPr>
      </w:pPr>
      <w:r>
        <w:rPr>
          <w:szCs w:val="18"/>
        </w:rPr>
        <w:t>Cheap oil had been on the way to becoming the dominant fuel for power generation in the 1950s and 1960s, putting the coal industry under pressure.</w:t>
      </w:r>
    </w:p>
    <w:p w:rsidR="00595232" w:rsidRDefault="00595232" w:rsidP="00595232">
      <w:pPr>
        <w:rPr>
          <w:szCs w:val="18"/>
        </w:rPr>
      </w:pPr>
      <w:r>
        <w:rPr>
          <w:szCs w:val="18"/>
        </w:rPr>
        <w:t>By the late 1980s, however, expensive and unreliable oil had been largely pushed out of the power sector by cheaper and more secure coal, gas and nuclear, a permanent loss of markets from which it has never recovered.</w:t>
      </w:r>
    </w:p>
    <w:p w:rsidR="00595232" w:rsidRDefault="00595232" w:rsidP="00595232">
      <w:pPr>
        <w:rPr>
          <w:szCs w:val="18"/>
        </w:rPr>
      </w:pPr>
      <w:r>
        <w:rPr>
          <w:szCs w:val="18"/>
        </w:rPr>
        <w:t>Policymakers in the United States, Europe and Japan also enacted new fuel-economy standards for motor vehicles to reduce reliance on imports for the transport sector, taking another enduring bite out of demand.</w:t>
      </w:r>
    </w:p>
    <w:p w:rsidR="00595232" w:rsidRDefault="00595232" w:rsidP="00595232">
      <w:pPr>
        <w:rPr>
          <w:szCs w:val="18"/>
        </w:rPr>
      </w:pPr>
      <w:r>
        <w:rPr>
          <w:szCs w:val="18"/>
        </w:rPr>
        <w:t>In the long term, the oil embargo created the conditions for the oil price slump that hit Saudi Arabia and other producers in the 1980s and 1990s, and from which they did not recover until the 2000s.</w:t>
      </w:r>
    </w:p>
    <w:p w:rsidR="00595232" w:rsidRDefault="00595232" w:rsidP="00595232">
      <w:pPr>
        <w:rPr>
          <w:szCs w:val="18"/>
        </w:rPr>
      </w:pPr>
      <w:r>
        <w:rPr>
          <w:szCs w:val="18"/>
        </w:rPr>
        <w:t>WEAPON MALFUNCTION</w:t>
      </w:r>
    </w:p>
    <w:p w:rsidR="00595232" w:rsidRDefault="00595232" w:rsidP="00595232">
      <w:pPr>
        <w:rPr>
          <w:szCs w:val="18"/>
        </w:rPr>
      </w:pPr>
      <w:r w:rsidRPr="005F04E8">
        <w:rPr>
          <w:rStyle w:val="StyleUnderline"/>
        </w:rPr>
        <w:t>The oil weapon does not work, which is why Saudi Arabia is unlikely to employ it</w:t>
      </w:r>
      <w:r>
        <w:rPr>
          <w:szCs w:val="18"/>
        </w:rPr>
        <w:t xml:space="preserve"> in the dispute over the disappearance of Washington Post journalist Jamal Khashoggi.</w:t>
      </w:r>
    </w:p>
    <w:p w:rsidR="00595232" w:rsidRDefault="00595232" w:rsidP="00595232">
      <w:pPr>
        <w:rPr>
          <w:szCs w:val="18"/>
        </w:rPr>
      </w:pPr>
      <w:r>
        <w:rPr>
          <w:szCs w:val="18"/>
        </w:rPr>
        <w:t>In the short term, Saudi Arabia might gain more revenue from a rise in prices than it lost from a reduction in sales. But rising prices would hit the global economy and consumption hard and threaten a renewed oil market slump within a year.</w:t>
      </w:r>
    </w:p>
    <w:p w:rsidR="00595232" w:rsidRDefault="00595232" w:rsidP="00595232">
      <w:pPr>
        <w:rPr>
          <w:rStyle w:val="StyleUnderline"/>
        </w:rPr>
      </w:pPr>
      <w:r w:rsidRPr="005F04E8">
        <w:rPr>
          <w:rStyle w:val="StyleUnderline"/>
        </w:rPr>
        <w:t>The weapon cannot be wielded in a targeted way against specific consuming countries because the oil market is global and fully integrated. Restricting supplies to punish some countries pushes up oil prices for all consumers.</w:t>
      </w:r>
    </w:p>
    <w:p w:rsidR="00595232" w:rsidRDefault="00595232" w:rsidP="00595232">
      <w:pPr>
        <w:rPr>
          <w:szCs w:val="18"/>
        </w:rPr>
      </w:pPr>
      <w:r>
        <w:rPr>
          <w:szCs w:val="18"/>
        </w:rPr>
        <w:t>Wielding the oil weapon to pressure the United States would impose bigger costs on China and India, which are the largest and fastest-growing oil importers and crucial markets for the future.</w:t>
      </w:r>
    </w:p>
    <w:p w:rsidR="00595232" w:rsidRDefault="00595232" w:rsidP="00595232">
      <w:pPr>
        <w:rPr>
          <w:rStyle w:val="StyleUnderline"/>
        </w:rPr>
      </w:pPr>
      <w:r w:rsidRPr="005F04E8">
        <w:rPr>
          <w:rStyle w:val="StyleUnderline"/>
        </w:rPr>
        <w:t>Saudi Arabia has spent decades marketing itself as a reliable oil supplier, especially to customers in Asia, and any attempt to employ the oil weapon would destroy that carefully crafted reputation.</w:t>
      </w:r>
    </w:p>
    <w:p w:rsidR="00595232" w:rsidRDefault="00595232" w:rsidP="00595232">
      <w:pPr>
        <w:rPr>
          <w:szCs w:val="18"/>
        </w:rPr>
      </w:pPr>
      <w:r w:rsidRPr="005F04E8">
        <w:rPr>
          <w:rStyle w:val="StyleUnderline"/>
        </w:rPr>
        <w:t>Saudi Arabia’s refining customers would instead turn to Iran, Russia and the United States for additional supplies and likely reconsider their long-term dependence on the kingdom</w:t>
      </w:r>
      <w:r>
        <w:rPr>
          <w:szCs w:val="18"/>
        </w:rPr>
        <w:t>.</w:t>
      </w:r>
    </w:p>
    <w:p w:rsidR="00595232" w:rsidRDefault="00595232" w:rsidP="00595232">
      <w:pPr>
        <w:rPr>
          <w:rStyle w:val="StyleUnderline"/>
        </w:rPr>
      </w:pPr>
      <w:r>
        <w:rPr>
          <w:szCs w:val="18"/>
        </w:rPr>
        <w:t xml:space="preserve">If Saudi Arabia nonetheless attempted to weaponize oil production and sales, </w:t>
      </w:r>
      <w:r w:rsidRPr="005F04E8">
        <w:rPr>
          <w:rStyle w:val="StyleUnderline"/>
        </w:rPr>
        <w:t>the resulting surge in prices would prompt another round of conservation measures cutting long-term demand for its main product.</w:t>
      </w:r>
    </w:p>
    <w:p w:rsidR="00595232" w:rsidRDefault="00595232" w:rsidP="00595232">
      <w:pPr>
        <w:rPr>
          <w:szCs w:val="18"/>
        </w:rPr>
      </w:pPr>
      <w:r>
        <w:rPr>
          <w:szCs w:val="18"/>
        </w:rPr>
        <w:t>Sharp rises in oil prices would put a renewed focus on vehicle fuel economy standards as well as accelerating the deployment of electric vehicles.</w:t>
      </w:r>
    </w:p>
    <w:p w:rsidR="00595232" w:rsidRDefault="00595232" w:rsidP="00595232">
      <w:pPr>
        <w:rPr>
          <w:szCs w:val="18"/>
        </w:rPr>
      </w:pPr>
      <w:r>
        <w:rPr>
          <w:szCs w:val="18"/>
        </w:rPr>
        <w:t>Rising prices and concerns about unreliable supplies would speed the diffusion of electric vehicles and push oil out of the transport market just as it was pushed out of heating and power generation in the 1980s.</w:t>
      </w:r>
    </w:p>
    <w:p w:rsidR="00595232" w:rsidRDefault="00595232" w:rsidP="00595232">
      <w:pPr>
        <w:rPr>
          <w:szCs w:val="18"/>
        </w:rPr>
      </w:pPr>
      <w:r>
        <w:rPr>
          <w:szCs w:val="18"/>
        </w:rPr>
        <w:t>Saudi Arabia has spent years urging oil-consuming countries to remember it needs “security of demand” just as much as they need “security of supply”.</w:t>
      </w:r>
    </w:p>
    <w:p w:rsidR="00595232" w:rsidRDefault="00595232" w:rsidP="00595232">
      <w:pPr>
        <w:rPr>
          <w:szCs w:val="18"/>
        </w:rPr>
      </w:pPr>
      <w:r>
        <w:rPr>
          <w:szCs w:val="18"/>
        </w:rPr>
        <w:t>But weaponizing oil production would break that understanding and provoke a backlash from consuming countries with a concerted effort to reduce their oil imports.</w:t>
      </w:r>
    </w:p>
    <w:p w:rsidR="00595232" w:rsidRDefault="00595232" w:rsidP="00595232">
      <w:pPr>
        <w:rPr>
          <w:szCs w:val="18"/>
        </w:rPr>
      </w:pPr>
      <w:r>
        <w:rPr>
          <w:szCs w:val="18"/>
        </w:rPr>
        <w:t>Finally, Saudi Arabia relies heavily on the United States for security (including the provision of advanced weapons systems, training, intelligence and thousands of U.S. personnel and aircraft stationed in and around the Gulf).</w:t>
      </w:r>
    </w:p>
    <w:p w:rsidR="00595232" w:rsidRDefault="00595232" w:rsidP="00595232">
      <w:pPr>
        <w:rPr>
          <w:szCs w:val="18"/>
        </w:rPr>
      </w:pPr>
      <w:r>
        <w:rPr>
          <w:szCs w:val="18"/>
        </w:rPr>
        <w:t xml:space="preserve">There is no way to wield the oil weapon which would not shake the foundations of the U.S.-Saudi alliance on which the kingdom’s </w:t>
      </w:r>
      <w:proofErr w:type="spellStart"/>
      <w:r>
        <w:rPr>
          <w:szCs w:val="18"/>
        </w:rPr>
        <w:t>defence</w:t>
      </w:r>
      <w:proofErr w:type="spellEnd"/>
      <w:r>
        <w:rPr>
          <w:szCs w:val="18"/>
        </w:rPr>
        <w:t xml:space="preserve"> depends, leaving it vulnerable to regional rivals, including Iran.</w:t>
      </w:r>
    </w:p>
    <w:p w:rsidR="00595232" w:rsidRDefault="00595232" w:rsidP="00595232">
      <w:pPr>
        <w:rPr>
          <w:szCs w:val="18"/>
        </w:rPr>
      </w:pPr>
      <w:r>
        <w:rPr>
          <w:szCs w:val="18"/>
        </w:rPr>
        <w:t>For all these reasons, the oil weapon is essentially useless, an unreliable blunderbuss more likely to blow up the user than its intended target, which is why Saudi Arabia is unlikely to deploy it.</w:t>
      </w:r>
    </w:p>
    <w:p w:rsidR="00237628" w:rsidRDefault="00237628" w:rsidP="00237628">
      <w:pPr>
        <w:pStyle w:val="Heading4"/>
      </w:pPr>
      <w:r>
        <w:t>No internal link – Saudi Arabia doesn’t have the influence</w:t>
      </w:r>
    </w:p>
    <w:p w:rsidR="00237628" w:rsidRPr="009A11BF" w:rsidRDefault="00237628" w:rsidP="00237628">
      <w:pPr>
        <w:rPr>
          <w:rStyle w:val="Style13ptBold"/>
        </w:rPr>
      </w:pPr>
      <w:r>
        <w:rPr>
          <w:rStyle w:val="Style13ptBold"/>
        </w:rPr>
        <w:t>Peterson, editor of The Masthead, 19</w:t>
      </w:r>
    </w:p>
    <w:p w:rsidR="00237628" w:rsidRDefault="00237628" w:rsidP="00237628">
      <w:r w:rsidRPr="009A11BF">
        <w:t>[Matt Peterson, 1-7-2019, "Pulling Back the Mask of Saudi Oil Power," Atlantic, https://www.theatlantic.com/international/archive/2019/01/pulling-back-mask-saudi-oil-power/579661/, accessed 6-26-2019, //CM]</w:t>
      </w:r>
    </w:p>
    <w:p w:rsidR="00237628" w:rsidRPr="009A11BF" w:rsidRDefault="00237628" w:rsidP="00237628">
      <w:pPr>
        <w:rPr>
          <w:rStyle w:val="StyleUnderline"/>
        </w:rPr>
      </w:pPr>
      <w:r>
        <w:t xml:space="preserve">What do Presidents Donald </w:t>
      </w:r>
      <w:r w:rsidRPr="009A11BF">
        <w:rPr>
          <w:rStyle w:val="StyleUnderline"/>
        </w:rPr>
        <w:t>Trump and</w:t>
      </w:r>
      <w:r>
        <w:t xml:space="preserve"> Jimmy </w:t>
      </w:r>
      <w:r w:rsidRPr="009A11BF">
        <w:rPr>
          <w:rStyle w:val="StyleUnderline"/>
        </w:rPr>
        <w:t>Carter</w:t>
      </w:r>
      <w:r>
        <w:t xml:space="preserve"> have in common? </w:t>
      </w:r>
      <w:r w:rsidRPr="009A11BF">
        <w:rPr>
          <w:rStyle w:val="StyleUnderline"/>
        </w:rPr>
        <w:t xml:space="preserve">Both opted to lay into </w:t>
      </w:r>
      <w:proofErr w:type="spellStart"/>
      <w:r w:rsidRPr="009A11BF">
        <w:rPr>
          <w:rStyle w:val="StyleUnderline"/>
        </w:rPr>
        <w:t>opec</w:t>
      </w:r>
      <w:proofErr w:type="spellEnd"/>
      <w:r w:rsidRPr="009A11BF">
        <w:rPr>
          <w:rStyle w:val="StyleUnderline"/>
        </w:rPr>
        <w:t xml:space="preserve">, the toothless global energy cartel, rather than blame Saudi Arabia, historically the world’s top oil exporter, for the price of oil. But as </w:t>
      </w:r>
      <w:proofErr w:type="spellStart"/>
      <w:r w:rsidRPr="009A11BF">
        <w:rPr>
          <w:rStyle w:val="StyleUnderline"/>
        </w:rPr>
        <w:t>opec’s</w:t>
      </w:r>
      <w:proofErr w:type="spellEnd"/>
      <w:r w:rsidRPr="009A11BF">
        <w:rPr>
          <w:rStyle w:val="StyleUnderline"/>
        </w:rPr>
        <w:t xml:space="preserve"> most powerful member, Saudi Arabia usually lies behind any production decisions the group makes.</w:t>
      </w:r>
    </w:p>
    <w:p w:rsidR="00237628" w:rsidRDefault="00237628" w:rsidP="00237628">
      <w:r>
        <w:t xml:space="preserve">In the early 1980s, The Atlantic sent the reporter Edward Jay Epstein to </w:t>
      </w:r>
      <w:proofErr w:type="spellStart"/>
      <w:r>
        <w:t>opec’s</w:t>
      </w:r>
      <w:proofErr w:type="spellEnd"/>
      <w:r>
        <w:t xml:space="preserve"> Vienna headquarters. He came back with a scathing story. The scars of the 1970s oil wars were still fresh. </w:t>
      </w:r>
      <w:r w:rsidRPr="009A11BF">
        <w:rPr>
          <w:rStyle w:val="StyleUnderline"/>
        </w:rPr>
        <w:t>In 1973, Saudi Arabia had joined other Arab states in embargoing oil sales to the United States. In 1979, the Iranian revolution disrupted oil production, causing the lines for gas that marked Carter’s presidency</w:t>
      </w:r>
      <w:r>
        <w:t xml:space="preserve">. But, Epstein concluded, </w:t>
      </w:r>
      <w:proofErr w:type="spellStart"/>
      <w:r w:rsidRPr="009A11BF">
        <w:rPr>
          <w:rStyle w:val="StyleUnderline"/>
        </w:rPr>
        <w:t>opec</w:t>
      </w:r>
      <w:proofErr w:type="spellEnd"/>
      <w:r w:rsidRPr="009A11BF">
        <w:rPr>
          <w:rStyle w:val="StyleUnderline"/>
        </w:rPr>
        <w:t xml:space="preserve"> was never the real threat</w:t>
      </w:r>
      <w:r>
        <w:t xml:space="preserve">. </w:t>
      </w:r>
      <w:r w:rsidRPr="009A11BF">
        <w:rPr>
          <w:rStyle w:val="StyleUnderline"/>
        </w:rPr>
        <w:t>It wasn’t even a proper cartel, since it lacked the power to restrict oil supplies.</w:t>
      </w:r>
      <w:r>
        <w:t xml:space="preserve"> Its primary purpose was to distract attention from the decision makers. “Even though Saudi Arabia was the real manager of the world oil supply, statesmen around the world preferred to blame an almost nonexistent organization—</w:t>
      </w:r>
      <w:proofErr w:type="spellStart"/>
      <w:r>
        <w:t>opec</w:t>
      </w:r>
      <w:proofErr w:type="spellEnd"/>
      <w:r>
        <w:t>,” Epstein wrote.</w:t>
      </w:r>
    </w:p>
    <w:p w:rsidR="00237628" w:rsidRDefault="00237628" w:rsidP="00237628">
      <w:r w:rsidRPr="009A11BF">
        <w:rPr>
          <w:rStyle w:val="StyleUnderline"/>
        </w:rPr>
        <w:t>In the years since, the United States has become an energy titan</w:t>
      </w:r>
      <w:r>
        <w:t xml:space="preserve">. In November, for the first time in decades, </w:t>
      </w:r>
      <w:r w:rsidRPr="009A11BF">
        <w:rPr>
          <w:rStyle w:val="StyleUnderline"/>
        </w:rPr>
        <w:t xml:space="preserve">the United States briefly exported more oil than it imported. </w:t>
      </w:r>
      <w:r>
        <w:t>But a historian who read Epstein’s story in 2019 said some of it felt like it could have been written yesterday. Ellen Wald, the author of Saudi, Inc.: The Arabian Kingdom's Pursuit of Profit and Power and the president of Transversal Consulting, found important contrasts when comparing the snapshots represented in Epstein’s 1983 article with today’s energy story.</w:t>
      </w:r>
    </w:p>
    <w:p w:rsidR="00237628" w:rsidRDefault="00237628" w:rsidP="00237628">
      <w:r w:rsidRPr="009A11BF">
        <w:rPr>
          <w:rStyle w:val="StyleUnderline"/>
        </w:rPr>
        <w:t>1. Saudi Arabia’s oil power stems from one factor: control.</w:t>
      </w:r>
      <w:r>
        <w:t xml:space="preserve"> </w:t>
      </w:r>
      <w:r w:rsidRPr="009A11BF">
        <w:rPr>
          <w:rStyle w:val="StyleUnderline"/>
        </w:rPr>
        <w:t xml:space="preserve">When ministers from the countries that make up </w:t>
      </w:r>
      <w:proofErr w:type="spellStart"/>
      <w:r w:rsidRPr="009A11BF">
        <w:rPr>
          <w:rStyle w:val="StyleUnderline"/>
        </w:rPr>
        <w:t>opec</w:t>
      </w:r>
      <w:proofErr w:type="spellEnd"/>
      <w:r w:rsidRPr="009A11BF">
        <w:rPr>
          <w:rStyle w:val="StyleUnderline"/>
        </w:rPr>
        <w:t xml:space="preserve"> gather, Saudi Arabia is first among equals</w:t>
      </w:r>
      <w:r>
        <w:t xml:space="preserve">. “Production decisions are made in Riyadh, not Vienna,” Saudi Arabia’s then–oil minister, Ahmed </w:t>
      </w:r>
      <w:proofErr w:type="spellStart"/>
      <w:r>
        <w:t>Zaki</w:t>
      </w:r>
      <w:proofErr w:type="spellEnd"/>
      <w:r>
        <w:t xml:space="preserve"> Yamani, said in the 1980s. Saudi Aramco, the national oil company owned by the royal family, can today, in principle, pump up to 12 million barrels of oil a day. What has always given the Saudis their power is the ability to produce less if they want to drive up prices.</w:t>
      </w:r>
    </w:p>
    <w:p w:rsidR="00237628" w:rsidRDefault="00237628" w:rsidP="00237628">
      <w:r>
        <w:t xml:space="preserve">What may not have been clear in the 1980s, according to Wald, was that </w:t>
      </w:r>
      <w:r w:rsidRPr="009A11BF">
        <w:rPr>
          <w:rStyle w:val="StyleUnderline"/>
        </w:rPr>
        <w:t>the Saudis didn’t always have this control. Aramco was originally an American creation</w:t>
      </w:r>
      <w:r>
        <w:t xml:space="preserve">, and it was </w:t>
      </w:r>
      <w:r w:rsidRPr="009A11BF">
        <w:rPr>
          <w:rStyle w:val="StyleUnderline"/>
        </w:rPr>
        <w:t>historically owned by four Western oil companies</w:t>
      </w:r>
      <w:r>
        <w:t xml:space="preserve">. </w:t>
      </w:r>
      <w:r w:rsidRPr="009A11BF">
        <w:rPr>
          <w:rStyle w:val="StyleUnderline"/>
        </w:rPr>
        <w:t>The Saudis slowly bought them out, but at the time of the embargo, the Saudis owned only 25 percen</w:t>
      </w:r>
      <w:r>
        <w:t>t of the company. In an episode Wald researched for her book, Yamani had to go to Aramco’s American CEO to tell him to implement the embargo. Wald paraphrased their conversation for me: “The CEO said to him [that] he didn't think they'd be able to do this embargo and these production cuts. And Yamani, the Saudi oil minister, responded, ‘Oh yes. We've discussed that. We'll be able to do it because you are going to do it.’ And that was that.” The American fell into line.</w:t>
      </w:r>
    </w:p>
    <w:p w:rsidR="00237628" w:rsidRDefault="00237628" w:rsidP="00237628">
      <w:r>
        <w:t xml:space="preserve">Now the Saudis fully own Aramco and no longer need to ask permission to change production. “They have this one room where they can literally control any of the oil taps and all of the refineries. They know where all of their ships are, and every barrel of oil being produced,” Wald said. “With the flick of a switch they can turn their oil production down.” Compare that with the United States, where oil is produced by dozens of independent companies. Antitrust laws prohibit </w:t>
      </w:r>
      <w:proofErr w:type="spellStart"/>
      <w:r>
        <w:t>opec</w:t>
      </w:r>
      <w:proofErr w:type="spellEnd"/>
      <w:r>
        <w:t>-style coordination with other producers.</w:t>
      </w:r>
    </w:p>
    <w:p w:rsidR="00237628" w:rsidRDefault="00237628" w:rsidP="00237628">
      <w:r w:rsidRPr="009A11BF">
        <w:rPr>
          <w:rStyle w:val="StyleUnderline"/>
        </w:rPr>
        <w:t xml:space="preserve">2. </w:t>
      </w:r>
      <w:proofErr w:type="spellStart"/>
      <w:r w:rsidRPr="009A11BF">
        <w:rPr>
          <w:rStyle w:val="StyleUnderline"/>
        </w:rPr>
        <w:t>opec</w:t>
      </w:r>
      <w:proofErr w:type="spellEnd"/>
      <w:r w:rsidRPr="009A11BF">
        <w:rPr>
          <w:rStyle w:val="StyleUnderline"/>
        </w:rPr>
        <w:t xml:space="preserve"> is still toothless</w:t>
      </w:r>
      <w:r>
        <w:t xml:space="preserve">, but it remains a convenient enemy. </w:t>
      </w:r>
      <w:r w:rsidRPr="009A11BF">
        <w:rPr>
          <w:rStyle w:val="StyleUnderline"/>
        </w:rPr>
        <w:t>If production decisions are made in Riyadh, what’s the point of a Vienna-based faux oil cartel?</w:t>
      </w:r>
      <w:r>
        <w:t xml:space="preserve"> “Every time everyone gets together for an </w:t>
      </w:r>
      <w:proofErr w:type="spellStart"/>
      <w:r>
        <w:t>opec</w:t>
      </w:r>
      <w:proofErr w:type="spellEnd"/>
      <w:r>
        <w:t xml:space="preserve"> meeting, that's the No. 1 question,” Wald said. History provides some insight. As Carter was struggling with a response to the oil shock, which was caused in part by Saudi maneuvering, an adviser turned to him with a proposal. “With strong steps we can mobilize the nation around a real crisis and with a clear enemy—</w:t>
      </w:r>
      <w:proofErr w:type="spellStart"/>
      <w:r>
        <w:t>opec</w:t>
      </w:r>
      <w:proofErr w:type="spellEnd"/>
      <w:r>
        <w:t>,” a memo suggested. “</w:t>
      </w:r>
      <w:proofErr w:type="spellStart"/>
      <w:r w:rsidRPr="009A11BF">
        <w:rPr>
          <w:rStyle w:val="StyleUnderline"/>
        </w:rPr>
        <w:t>opec</w:t>
      </w:r>
      <w:proofErr w:type="spellEnd"/>
      <w:r w:rsidRPr="009A11BF">
        <w:rPr>
          <w:rStyle w:val="StyleUnderline"/>
        </w:rPr>
        <w:t xml:space="preserve"> made an especially convenient ‘clear enemy’ precisely because it hardly existed</w:t>
      </w:r>
      <w:r>
        <w:t xml:space="preserve">,” Epstein wrote. “If a real country were chosen for this role, there would be real consequences.” </w:t>
      </w:r>
      <w:proofErr w:type="spellStart"/>
      <w:r>
        <w:t>opec’s</w:t>
      </w:r>
      <w:proofErr w:type="spellEnd"/>
      <w:r>
        <w:t xml:space="preserve"> existence gave plausible deniability not just to its members but also to its adversaries, including the United States.</w:t>
      </w:r>
    </w:p>
    <w:p w:rsidR="00237628" w:rsidRDefault="00237628" w:rsidP="00237628">
      <w:proofErr w:type="spellStart"/>
      <w:r w:rsidRPr="009A11BF">
        <w:rPr>
          <w:rStyle w:val="StyleUnderline"/>
        </w:rPr>
        <w:t>opec</w:t>
      </w:r>
      <w:proofErr w:type="spellEnd"/>
      <w:r w:rsidRPr="009A11BF">
        <w:rPr>
          <w:rStyle w:val="StyleUnderline"/>
        </w:rPr>
        <w:t xml:space="preserve"> serves the same cynical function today</w:t>
      </w:r>
      <w:r>
        <w:t xml:space="preserve">. “I don't see that changing, because it plays a vital role as this great villain in Americans’ minds. We can blame </w:t>
      </w:r>
      <w:proofErr w:type="spellStart"/>
      <w:r>
        <w:t>opec</w:t>
      </w:r>
      <w:proofErr w:type="spellEnd"/>
      <w:r>
        <w:t xml:space="preserve"> when oil prices are too high. But particular oil producers, we can still be friends with them,” Wald said. Trump has followed the pattern of giving Saudis the credit and OPEC the blame. “Oil prices getting lower … Thank you to Saudi Arabia,” he tweeted in November. The next month, the tweet was: “Hopefully </w:t>
      </w:r>
      <w:proofErr w:type="spellStart"/>
      <w:r>
        <w:t>opec</w:t>
      </w:r>
      <w:proofErr w:type="spellEnd"/>
      <w:r>
        <w:t xml:space="preserve"> will be keeping oil flows as is, not restricted.”</w:t>
      </w:r>
    </w:p>
    <w:p w:rsidR="00237628" w:rsidRDefault="00237628" w:rsidP="00237628">
      <w:pPr>
        <w:rPr>
          <w:rStyle w:val="StyleUnderline"/>
        </w:rPr>
      </w:pPr>
      <w:r w:rsidRPr="009A11BF">
        <w:rPr>
          <w:rStyle w:val="StyleUnderline"/>
        </w:rPr>
        <w:t>3. The Saudis can’t quit America either.</w:t>
      </w:r>
      <w:r>
        <w:t xml:space="preserve"> After the murder of the writer Jamal Khashoggi, allies of Crown Prince Mohammed bin Salman warned that the </w:t>
      </w:r>
      <w:r w:rsidRPr="009A11BF">
        <w:rPr>
          <w:rStyle w:val="StyleUnderline"/>
        </w:rPr>
        <w:t>Saudis could retaliate to</w:t>
      </w:r>
      <w:r>
        <w:t xml:space="preserve"> any American </w:t>
      </w:r>
      <w:r w:rsidRPr="009A11BF">
        <w:rPr>
          <w:rStyle w:val="StyleUnderline"/>
        </w:rPr>
        <w:t>sanctions. Saudi officials denounced that option though, saying there would be no return to the embargo era</w:t>
      </w:r>
      <w:r>
        <w:t xml:space="preserve">. They have good reasons for that. </w:t>
      </w:r>
      <w:r w:rsidRPr="009A11BF">
        <w:rPr>
          <w:rStyle w:val="StyleUnderline"/>
        </w:rPr>
        <w:t>The 10 million–plus barrels of oil the Saudis pump every day are far more than the record low of roughly 2 million barrels a day the kingdom produced in the mid-1980s, when it was trying to make prices spike.</w:t>
      </w:r>
      <w:r>
        <w:t xml:space="preserve"> And </w:t>
      </w:r>
      <w:r w:rsidRPr="009A11BF">
        <w:rPr>
          <w:rStyle w:val="StyleUnderline"/>
        </w:rPr>
        <w:t>the kingdom needs American customers to buy that oil in order to fund its economic diversification strategy, known as Vision 2030.</w:t>
      </w:r>
      <w:r>
        <w:t xml:space="preserve"> </w:t>
      </w:r>
      <w:r w:rsidRPr="009A11BF">
        <w:rPr>
          <w:rStyle w:val="StyleUnderline"/>
        </w:rPr>
        <w:t>Its political relationship with Washington also constrains its ability to cut production; after Trump announced new sanctions on Iranian oil in fall 2018, the Saudi crown prince promised to pump more to keep the market balanced. However, Saudi Arabia is cutting production again after the United States issued waivers to its Iranian sanctions policy.</w:t>
      </w:r>
    </w:p>
    <w:p w:rsidR="00237628" w:rsidRDefault="00237628" w:rsidP="00237628">
      <w:r w:rsidRPr="009A11BF">
        <w:rPr>
          <w:rStyle w:val="StyleUnderline"/>
        </w:rPr>
        <w:t xml:space="preserve">The Saudis have been able to use their oil weapon only when other oil producers are tapped out, </w:t>
      </w:r>
      <w:r>
        <w:t xml:space="preserve">Wald said. </w:t>
      </w:r>
      <w:r w:rsidRPr="009A11BF">
        <w:rPr>
          <w:rStyle w:val="StyleUnderline"/>
        </w:rPr>
        <w:t xml:space="preserve">With the American energy sector booming, global markets look very different from the ’70s and ’80s. </w:t>
      </w:r>
      <w:r>
        <w:t xml:space="preserve">The Saudi business model has also changed. </w:t>
      </w:r>
      <w:r w:rsidRPr="009A11BF">
        <w:rPr>
          <w:rStyle w:val="StyleUnderline"/>
        </w:rPr>
        <w:t xml:space="preserve">Saudi Aramco is no longer “just drilling holes in the ground and pumping out,” Wald said. In 2017, the company took over the largest oil refinery in the United States. “The Saudis would essentially be embargoing their own refinery,” </w:t>
      </w:r>
      <w:r>
        <w:t>Wald said. That makes the overall relationship safer.</w:t>
      </w:r>
    </w:p>
    <w:p w:rsidR="00237628" w:rsidRDefault="00237628" w:rsidP="00237628">
      <w:r>
        <w:t xml:space="preserve">“The genius maybe of the early Saudi kings was that they let the oil business be the oil business. </w:t>
      </w:r>
      <w:r w:rsidRPr="009A11BF">
        <w:rPr>
          <w:rStyle w:val="StyleUnderline"/>
        </w:rPr>
        <w:t>They recognized how important the money that the oil business generated was to their own power,”</w:t>
      </w:r>
      <w:r>
        <w:t xml:space="preserve"> Wald said. Unlike countries that quickly nationalized their oil companies, such as Iran or Venezuela</w:t>
      </w:r>
      <w:r w:rsidRPr="009A11BF">
        <w:rPr>
          <w:rStyle w:val="StyleUnderline"/>
        </w:rPr>
        <w:t>, the Saudis transitioned to national control of their oil resources over many years, without throwing out the American expertise that made Aramco so profitable to its owners. Wald is less confident that the current generation of Saudi leaders will display the same cautious strategy about their assets.</w:t>
      </w:r>
      <w:r>
        <w:t xml:space="preserve"> A plan to sell public shares of Aramco, billed as a move to make the secretive company more transparent, was shelved last year. “There isn't the same sense of patience that some of the older Saudi kings, the original king and some of his sons, had about this,” Wald said. Rather than opening up, the Saudis have opted, again, for control.</w:t>
      </w:r>
    </w:p>
    <w:p w:rsidR="00237628" w:rsidRPr="00610AF7" w:rsidRDefault="00237628" w:rsidP="00595232">
      <w:pPr>
        <w:rPr>
          <w:szCs w:val="18"/>
        </w:rPr>
      </w:pPr>
    </w:p>
    <w:p w:rsidR="00595232" w:rsidRDefault="00595232" w:rsidP="00595232">
      <w:pPr>
        <w:pStyle w:val="Heading3"/>
      </w:pPr>
      <w:r>
        <w:t>No I</w:t>
      </w:r>
      <w:r w:rsidR="00D87966">
        <w:t>nternal Link</w:t>
      </w:r>
      <w:r>
        <w:t xml:space="preserve"> – Saudi Arabia Won’t Spike</w:t>
      </w:r>
    </w:p>
    <w:p w:rsidR="00595232" w:rsidRDefault="00595232" w:rsidP="00595232">
      <w:pPr>
        <w:pStyle w:val="Heading4"/>
      </w:pPr>
      <w:r>
        <w:t>Saudi Arabia can’t and won’t ruin the oil market</w:t>
      </w:r>
    </w:p>
    <w:p w:rsidR="00595232" w:rsidRDefault="00595232" w:rsidP="00595232">
      <w:pPr>
        <w:rPr>
          <w:rStyle w:val="Style13ptBold"/>
          <w:b w:val="0"/>
          <w:bCs w:val="0"/>
          <w:szCs w:val="18"/>
        </w:rPr>
      </w:pPr>
      <w:proofErr w:type="spellStart"/>
      <w:r w:rsidRPr="007A766D">
        <w:rPr>
          <w:rStyle w:val="Style13ptBold"/>
        </w:rPr>
        <w:t>Paraskova</w:t>
      </w:r>
      <w:proofErr w:type="spellEnd"/>
      <w:r w:rsidRPr="007A766D">
        <w:rPr>
          <w:rStyle w:val="Style13ptBold"/>
        </w:rPr>
        <w:t xml:space="preserve">, editor for </w:t>
      </w:r>
      <w:proofErr w:type="spellStart"/>
      <w:r w:rsidRPr="007A766D">
        <w:rPr>
          <w:rStyle w:val="Style13ptBold"/>
        </w:rPr>
        <w:t>Oilprice</w:t>
      </w:r>
      <w:proofErr w:type="spellEnd"/>
      <w:r w:rsidRPr="007A766D">
        <w:rPr>
          <w:rStyle w:val="Style13ptBold"/>
        </w:rPr>
        <w:t xml:space="preserve">, 4/23 </w:t>
      </w:r>
      <w:r w:rsidRPr="007A766D">
        <w:rPr>
          <w:rStyle w:val="Style13ptBold"/>
          <w:b w:val="0"/>
          <w:bCs w:val="0"/>
          <w:szCs w:val="18"/>
        </w:rPr>
        <w:t>[</w:t>
      </w:r>
      <w:proofErr w:type="spellStart"/>
      <w:r w:rsidRPr="007A766D">
        <w:rPr>
          <w:rStyle w:val="Style13ptBold"/>
          <w:b w:val="0"/>
          <w:bCs w:val="0"/>
          <w:szCs w:val="18"/>
        </w:rPr>
        <w:t>Tsvetana</w:t>
      </w:r>
      <w:proofErr w:type="spellEnd"/>
      <w:r w:rsidRPr="007A766D">
        <w:rPr>
          <w:rStyle w:val="Style13ptBold"/>
          <w:b w:val="0"/>
          <w:bCs w:val="0"/>
          <w:szCs w:val="18"/>
        </w:rPr>
        <w:t xml:space="preserve"> </w:t>
      </w:r>
      <w:proofErr w:type="spellStart"/>
      <w:r w:rsidRPr="007A766D">
        <w:rPr>
          <w:rStyle w:val="Style13ptBold"/>
          <w:b w:val="0"/>
          <w:bCs w:val="0"/>
          <w:szCs w:val="18"/>
        </w:rPr>
        <w:t>Paraskova</w:t>
      </w:r>
      <w:proofErr w:type="spellEnd"/>
      <w:r w:rsidRPr="007A766D">
        <w:rPr>
          <w:rStyle w:val="Style13ptBold"/>
          <w:b w:val="0"/>
          <w:bCs w:val="0"/>
          <w:szCs w:val="18"/>
        </w:rPr>
        <w:t xml:space="preserve">, 4/23/19, Mining.com, </w:t>
      </w:r>
      <w:r>
        <w:rPr>
          <w:rStyle w:val="Style13ptBold"/>
          <w:b w:val="0"/>
          <w:bCs w:val="0"/>
          <w:szCs w:val="18"/>
        </w:rPr>
        <w:t xml:space="preserve">“Can Saudi Arabia still sway the oil market?”, </w:t>
      </w:r>
      <w:hyperlink r:id="rId21" w:history="1">
        <w:r w:rsidRPr="00196F36">
          <w:rPr>
            <w:rStyle w:val="Hyperlink"/>
            <w:szCs w:val="18"/>
          </w:rPr>
          <w:t>https://www.mining.com/web/can-saudi-arabia-still-sway-oil-market/</w:t>
        </w:r>
      </w:hyperlink>
      <w:r>
        <w:rPr>
          <w:rStyle w:val="Style13ptBold"/>
          <w:b w:val="0"/>
          <w:bCs w:val="0"/>
          <w:szCs w:val="18"/>
        </w:rPr>
        <w:t>, accessed 6/28/19]//CJ</w:t>
      </w:r>
    </w:p>
    <w:p w:rsidR="00595232" w:rsidRDefault="00595232" w:rsidP="00595232">
      <w:pPr>
        <w:rPr>
          <w:rStyle w:val="Style13ptBold"/>
          <w:b w:val="0"/>
          <w:bCs w:val="0"/>
          <w:szCs w:val="18"/>
        </w:rPr>
      </w:pPr>
      <w:r>
        <w:rPr>
          <w:rStyle w:val="Style13ptBold"/>
          <w:b w:val="0"/>
          <w:bCs w:val="0"/>
          <w:szCs w:val="18"/>
        </w:rPr>
        <w:t>Saudi Arabia, the world’s top oil exporter and OPEC’s largest producer, has influenced the oil market and oil flows since the middle of the 20th century.</w:t>
      </w:r>
    </w:p>
    <w:p w:rsidR="00595232" w:rsidRDefault="00595232" w:rsidP="00595232">
      <w:pPr>
        <w:rPr>
          <w:rStyle w:val="StyleUnderline"/>
        </w:rPr>
      </w:pPr>
      <w:r>
        <w:rPr>
          <w:rStyle w:val="Style13ptBold"/>
          <w:b w:val="0"/>
          <w:bCs w:val="0"/>
          <w:szCs w:val="18"/>
        </w:rPr>
        <w:t xml:space="preserve">Shortly after the 21st century began, one of Saudi Arabia’s key customers made its first steps toward becoming one of the Kingdom’s main competitors on the global oil market: the United States began fracking for oil in the mid-2000s. </w:t>
      </w:r>
      <w:r w:rsidRPr="007A766D">
        <w:rPr>
          <w:rStyle w:val="StyleUnderline"/>
        </w:rPr>
        <w:t>By the end of the 2010s, the U.S. is now the world’s biggest crude oil producer, having surpassed Russia and Saudi Arabia to claim the crown.</w:t>
      </w:r>
    </w:p>
    <w:p w:rsidR="00595232" w:rsidRDefault="00595232" w:rsidP="00595232">
      <w:pPr>
        <w:rPr>
          <w:rStyle w:val="Style13ptBold"/>
          <w:b w:val="0"/>
          <w:bCs w:val="0"/>
          <w:szCs w:val="18"/>
        </w:rPr>
      </w:pPr>
      <w:r>
        <w:rPr>
          <w:rStyle w:val="Style13ptBold"/>
          <w:b w:val="0"/>
          <w:bCs w:val="0"/>
          <w:szCs w:val="18"/>
        </w:rPr>
        <w:t>Sure, Saudi Arabia is one of the most important factors in global crude trade and oil market participants are lapping up every word and hint from the top oil officials in the Kingdom.</w:t>
      </w:r>
    </w:p>
    <w:p w:rsidR="00595232" w:rsidRDefault="00595232" w:rsidP="00595232">
      <w:pPr>
        <w:rPr>
          <w:rStyle w:val="Style13ptBold"/>
          <w:b w:val="0"/>
          <w:bCs w:val="0"/>
          <w:szCs w:val="18"/>
        </w:rPr>
      </w:pPr>
      <w:r>
        <w:rPr>
          <w:rStyle w:val="Style13ptBold"/>
          <w:b w:val="0"/>
          <w:bCs w:val="0"/>
          <w:szCs w:val="18"/>
        </w:rPr>
        <w:t xml:space="preserve">But as </w:t>
      </w:r>
      <w:r w:rsidRPr="007A766D">
        <w:rPr>
          <w:rStyle w:val="StyleUnderline"/>
        </w:rPr>
        <w:t>the U.S. has started to rely on fewer imported barrels, Saudi Arabia’s power to sway the market has diminished. Another large Saudi customer, China, now has more leverage over Saudi Arabia’s oil flows</w:t>
      </w:r>
      <w:r>
        <w:rPr>
          <w:rStyle w:val="Style13ptBold"/>
          <w:b w:val="0"/>
          <w:bCs w:val="0"/>
          <w:szCs w:val="18"/>
        </w:rPr>
        <w:t xml:space="preserve">, </w:t>
      </w:r>
      <w:proofErr w:type="spellStart"/>
      <w:r>
        <w:rPr>
          <w:rStyle w:val="Style13ptBold"/>
          <w:b w:val="0"/>
          <w:bCs w:val="0"/>
          <w:szCs w:val="18"/>
        </w:rPr>
        <w:t>Dafna</w:t>
      </w:r>
      <w:proofErr w:type="spellEnd"/>
      <w:r>
        <w:rPr>
          <w:rStyle w:val="Style13ptBold"/>
          <w:b w:val="0"/>
          <w:bCs w:val="0"/>
          <w:szCs w:val="18"/>
        </w:rPr>
        <w:t xml:space="preserve"> </w:t>
      </w:r>
      <w:proofErr w:type="spellStart"/>
      <w:r>
        <w:rPr>
          <w:rStyle w:val="Style13ptBold"/>
          <w:b w:val="0"/>
          <w:bCs w:val="0"/>
          <w:szCs w:val="18"/>
        </w:rPr>
        <w:t>Maor</w:t>
      </w:r>
      <w:proofErr w:type="spellEnd"/>
      <w:r>
        <w:rPr>
          <w:rStyle w:val="Style13ptBold"/>
          <w:b w:val="0"/>
          <w:bCs w:val="0"/>
          <w:szCs w:val="18"/>
        </w:rPr>
        <w:t>, a columnist for Israeli newspaper Haaretz, writes.</w:t>
      </w:r>
    </w:p>
    <w:p w:rsidR="00595232" w:rsidRDefault="00595232" w:rsidP="00595232">
      <w:pPr>
        <w:rPr>
          <w:rStyle w:val="Style13ptBold"/>
          <w:b w:val="0"/>
          <w:bCs w:val="0"/>
          <w:szCs w:val="18"/>
        </w:rPr>
      </w:pPr>
      <w:r>
        <w:rPr>
          <w:rStyle w:val="Style13ptBold"/>
          <w:b w:val="0"/>
          <w:bCs w:val="0"/>
          <w:szCs w:val="18"/>
        </w:rPr>
        <w:t>U.S. crude oil imports from all over the world have declined from their peak of 10.126 million bpd in 2005, while imports from Saudi Arabia have also been down in recent years, to average below 1 million bpd in 2017, for the first time since 2009, according to the latest EIA data. Meanwhile, U.S. production is breaking records, despite a slowdown in shale growth in recent months as a result of the 40-percent oil price slump in the fourth quarter of 2018.</w:t>
      </w:r>
    </w:p>
    <w:p w:rsidR="00595232" w:rsidRDefault="00595232" w:rsidP="00595232">
      <w:pPr>
        <w:rPr>
          <w:rStyle w:val="StyleUnderline"/>
        </w:rPr>
      </w:pPr>
      <w:r>
        <w:rPr>
          <w:rStyle w:val="Style13ptBold"/>
          <w:b w:val="0"/>
          <w:bCs w:val="0"/>
          <w:szCs w:val="18"/>
        </w:rPr>
        <w:t xml:space="preserve">In recent years, the Saudis have had stiff competition in what is now the world’s largest oil importing nation, China. In the past three years, </w:t>
      </w:r>
      <w:r w:rsidRPr="007A766D">
        <w:rPr>
          <w:rStyle w:val="StyleUnderline"/>
        </w:rPr>
        <w:t>Saudi Arabia has lost its status of China’s number-one supplier—to none other than its ally in the OPEC/non-OPEC production cut deal, Russia.</w:t>
      </w:r>
    </w:p>
    <w:p w:rsidR="00595232" w:rsidRDefault="00595232" w:rsidP="00595232">
      <w:pPr>
        <w:rPr>
          <w:rStyle w:val="Style13ptBold"/>
          <w:b w:val="0"/>
          <w:bCs w:val="0"/>
          <w:szCs w:val="18"/>
        </w:rPr>
      </w:pPr>
      <w:r>
        <w:rPr>
          <w:rStyle w:val="Style13ptBold"/>
          <w:b w:val="0"/>
          <w:bCs w:val="0"/>
          <w:szCs w:val="18"/>
        </w:rPr>
        <w:t xml:space="preserve">Saudi Arabia is the world’s largest oil exporter, but </w:t>
      </w:r>
      <w:r w:rsidRPr="007A766D">
        <w:rPr>
          <w:rStyle w:val="StyleUnderline"/>
        </w:rPr>
        <w:t>its dominance over the global oil market has started to crack in recent years. Now the Kingdom influences the market and oil prices as much as (or probably less than) the Permian basin in West Texas does</w:t>
      </w:r>
      <w:r>
        <w:rPr>
          <w:rStyle w:val="Style13ptBold"/>
          <w:b w:val="0"/>
          <w:bCs w:val="0"/>
          <w:szCs w:val="18"/>
        </w:rPr>
        <w:t xml:space="preserve">, Haaretz’s </w:t>
      </w:r>
      <w:proofErr w:type="spellStart"/>
      <w:r>
        <w:rPr>
          <w:rStyle w:val="Style13ptBold"/>
          <w:b w:val="0"/>
          <w:bCs w:val="0"/>
          <w:szCs w:val="18"/>
        </w:rPr>
        <w:t>Maor</w:t>
      </w:r>
      <w:proofErr w:type="spellEnd"/>
      <w:r>
        <w:rPr>
          <w:rStyle w:val="Style13ptBold"/>
          <w:b w:val="0"/>
          <w:bCs w:val="0"/>
          <w:szCs w:val="18"/>
        </w:rPr>
        <w:t xml:space="preserve"> argues.</w:t>
      </w:r>
    </w:p>
    <w:p w:rsidR="00595232" w:rsidRDefault="00595232" w:rsidP="00595232">
      <w:pPr>
        <w:rPr>
          <w:rStyle w:val="StyleUnderline"/>
        </w:rPr>
      </w:pPr>
      <w:r w:rsidRPr="007A766D">
        <w:rPr>
          <w:rStyle w:val="StyleUnderline"/>
        </w:rPr>
        <w:t>The Saudis don’t want to lose control over OPEC’s oil production policies, which the cartel publicly says are always aimed at a “balanced oil market”, while many OPEC members, including the de facto leader Saudi Arabia, actually need oil prices at least as high as their budget-balance needs. In Saudi Arabia’s case, this is around $80 a barrel Brent Crude or slightly higher.</w:t>
      </w:r>
    </w:p>
    <w:p w:rsidR="00595232" w:rsidRDefault="00595232" w:rsidP="00595232">
      <w:pPr>
        <w:rPr>
          <w:rStyle w:val="StyleUnderline"/>
        </w:rPr>
      </w:pPr>
      <w:r>
        <w:rPr>
          <w:rStyle w:val="Style13ptBold"/>
          <w:b w:val="0"/>
          <w:bCs w:val="0"/>
          <w:szCs w:val="18"/>
        </w:rPr>
        <w:t xml:space="preserve">At the same time, </w:t>
      </w:r>
      <w:r w:rsidRPr="007A766D">
        <w:rPr>
          <w:rStyle w:val="StyleUnderline"/>
        </w:rPr>
        <w:t>Saudi Arabia claims it wants to diversify its economy away from over-reliance on oil.</w:t>
      </w:r>
    </w:p>
    <w:p w:rsidR="00595232" w:rsidRDefault="00595232" w:rsidP="00595232">
      <w:pPr>
        <w:rPr>
          <w:rStyle w:val="Style13ptBold"/>
          <w:b w:val="0"/>
          <w:bCs w:val="0"/>
          <w:szCs w:val="18"/>
        </w:rPr>
      </w:pPr>
      <w:r>
        <w:rPr>
          <w:rStyle w:val="Style13ptBold"/>
          <w:b w:val="0"/>
          <w:bCs w:val="0"/>
          <w:szCs w:val="18"/>
        </w:rPr>
        <w:t>As per OPEC figures, the oil and gas sector generates around 50 percent of Saudi Arabia’s gross domestic product (GDP), and accounts for some 70 percent of its export earnings.</w:t>
      </w:r>
    </w:p>
    <w:p w:rsidR="00595232" w:rsidRDefault="00595232" w:rsidP="00595232">
      <w:pPr>
        <w:rPr>
          <w:rStyle w:val="Style13ptBold"/>
          <w:b w:val="0"/>
          <w:bCs w:val="0"/>
          <w:szCs w:val="18"/>
        </w:rPr>
      </w:pPr>
      <w:r>
        <w:rPr>
          <w:rStyle w:val="Style13ptBold"/>
          <w:b w:val="0"/>
          <w:bCs w:val="0"/>
          <w:szCs w:val="18"/>
        </w:rPr>
        <w:t>The so-called Vision 2030 by Crown Prince Mohammed bin Salman has grand plans about billions upon billions of U.S. dollars in investments into the Saudi economy and renewable energy. Ironically, the Kingdom relies on proceeds from oil, including from the much-hyped but still-on-hold listing of 5 percent in its oil giant Aramco, to fund the transformation.</w:t>
      </w:r>
    </w:p>
    <w:p w:rsidR="00595232" w:rsidRDefault="00595232" w:rsidP="00595232">
      <w:pPr>
        <w:rPr>
          <w:rStyle w:val="Style13ptBold"/>
          <w:b w:val="0"/>
          <w:bCs w:val="0"/>
          <w:szCs w:val="18"/>
        </w:rPr>
      </w:pPr>
      <w:r>
        <w:rPr>
          <w:rStyle w:val="Style13ptBold"/>
          <w:b w:val="0"/>
          <w:bCs w:val="0"/>
          <w:szCs w:val="18"/>
        </w:rPr>
        <w:t>Yet, until this transformation begins to take place, if at all, Saudi Arabia is aggressively pursuing long-term downstream deals in the world’s fastest-growing oil demand center, Asia, with the goal to lock in future demand for its crude oil.</w:t>
      </w:r>
    </w:p>
    <w:p w:rsidR="00595232" w:rsidRDefault="00595232" w:rsidP="00595232">
      <w:pPr>
        <w:rPr>
          <w:rStyle w:val="Style13ptBold"/>
          <w:b w:val="0"/>
          <w:bCs w:val="0"/>
          <w:szCs w:val="18"/>
        </w:rPr>
      </w:pPr>
      <w:r>
        <w:rPr>
          <w:rStyle w:val="Style13ptBold"/>
          <w:b w:val="0"/>
          <w:bCs w:val="0"/>
          <w:szCs w:val="18"/>
        </w:rPr>
        <w:t>Aramco has signed in recent months a number of agreements in China to take part in refinery projects. One of the latest deals, buying a 9-percent stake in Zhejiang Petrochemical’s 800,000-bpd integrated refinery and petrochemical complex in Zhoushan, says that “Saudi Aramco’s involvement in the project will come with a long-term crude supply agreement and the ability to utilize Zhejiang Petrochemical’s large crude oil storage facility to serve its customers in the Asian region.”</w:t>
      </w:r>
    </w:p>
    <w:p w:rsidR="00595232" w:rsidRDefault="00595232" w:rsidP="00595232">
      <w:pPr>
        <w:rPr>
          <w:rStyle w:val="StyleUnderline"/>
        </w:rPr>
      </w:pPr>
      <w:r>
        <w:rPr>
          <w:rStyle w:val="Style13ptBold"/>
          <w:b w:val="0"/>
          <w:bCs w:val="0"/>
          <w:szCs w:val="18"/>
        </w:rPr>
        <w:t>Despite plans to transform its economy from over-reliance on crude oil and despite gradually losing its dominant position as the single biggest oil price mover</w:t>
      </w:r>
      <w:r w:rsidRPr="007A766D">
        <w:rPr>
          <w:rStyle w:val="StyleUnderline"/>
        </w:rPr>
        <w:t>, Saudi Arabia is not willing to give up its geopolitical and market power that comes with its current status of the world’s largest oil exporter.</w:t>
      </w:r>
    </w:p>
    <w:p w:rsidR="00237628" w:rsidRDefault="00237628" w:rsidP="00237628">
      <w:pPr>
        <w:pStyle w:val="Heading4"/>
      </w:pPr>
      <w:r>
        <w:t>Saudi Arabia won’t spike oil</w:t>
      </w:r>
    </w:p>
    <w:p w:rsidR="00237628" w:rsidRPr="00E9207F" w:rsidRDefault="00237628" w:rsidP="00237628">
      <w:pPr>
        <w:rPr>
          <w:rStyle w:val="Style13ptBold"/>
        </w:rPr>
      </w:pPr>
      <w:r>
        <w:rPr>
          <w:rStyle w:val="Style13ptBold"/>
        </w:rPr>
        <w:t xml:space="preserve">Kemp, Reuters Commodity and Energies Senior Market Analyst, 18 </w:t>
      </w:r>
    </w:p>
    <w:p w:rsidR="00237628" w:rsidRDefault="00237628" w:rsidP="00237628">
      <w:r w:rsidRPr="00E9207F">
        <w:t xml:space="preserve">[John Kemp, 10-16-2018, "Commentary: Saudi Arabia's oil weapon doesn't work," U.K., https://uk.reuters.com/article/uk-oil-prices-kemp/commentary-saudi-arabias-oil-weapon-doesnt-work-idUKKCN1MQ1X3, accessed 6-26-2019, //CM]  </w:t>
      </w:r>
    </w:p>
    <w:p w:rsidR="00237628" w:rsidRPr="00E15E81" w:rsidRDefault="00237628" w:rsidP="00237628">
      <w:pPr>
        <w:rPr>
          <w:rStyle w:val="StyleUnderline"/>
        </w:rPr>
      </w:pPr>
      <w:r w:rsidRPr="00E15E81">
        <w:rPr>
          <w:rStyle w:val="StyleUnderline"/>
        </w:rPr>
        <w:t>Saudi Arabia is unlikely to employ its so-called “oil weapon” in the diplomatic crisis</w:t>
      </w:r>
      <w:r>
        <w:t xml:space="preserve"> over the disappearance of a journalist after visiting the country’s consulate in Istanbul. </w:t>
      </w:r>
      <w:r w:rsidRPr="00E15E81">
        <w:rPr>
          <w:rStyle w:val="StyleUnderline"/>
        </w:rPr>
        <w:t>Experience from the last time Saudi Arabia tried to use oil sales as a diplomatic instrument in 1973/74 shows such action does not work and the kingdom itself would be the biggest victim.</w:t>
      </w:r>
    </w:p>
    <w:p w:rsidR="00237628" w:rsidRPr="00E15E81" w:rsidRDefault="00237628" w:rsidP="00237628">
      <w:pPr>
        <w:rPr>
          <w:rStyle w:val="StyleUnderline"/>
        </w:rPr>
      </w:pPr>
      <w:r>
        <w:t xml:space="preserve">Despite some of the impassioned rhetoric in Saudi media, </w:t>
      </w:r>
      <w:r w:rsidRPr="00E15E81">
        <w:rPr>
          <w:rStyle w:val="StyleUnderline"/>
        </w:rPr>
        <w:t>self-interest makes it improbable the government will retaliate by reducing oil sales or trying to drive up prices.</w:t>
      </w:r>
    </w:p>
    <w:p w:rsidR="00237628" w:rsidRDefault="00237628" w:rsidP="00237628">
      <w:r w:rsidRPr="00E15E81">
        <w:rPr>
          <w:rStyle w:val="StyleUnderline"/>
        </w:rPr>
        <w:t>That has not stopped some veiled threats</w:t>
      </w:r>
      <w:r>
        <w:t xml:space="preserve"> to </w:t>
      </w:r>
      <w:proofErr w:type="spellStart"/>
      <w:r>
        <w:t>weaponise</w:t>
      </w:r>
      <w:proofErr w:type="spellEnd"/>
      <w:r>
        <w:t xml:space="preserve"> oil production and prices, but they should be interpreted as an urgent plea for support and understanding rather than a serious threat.</w:t>
      </w:r>
    </w:p>
    <w:p w:rsidR="00237628" w:rsidRDefault="00237628" w:rsidP="00237628">
      <w:r>
        <w:t>“If U.S. sanctions are imposed on Saudi Arabia, we will be facing an economic disaster that would rock the entire world,” according to one heated editorial (“U.S. sanctions would mean Washington is stabbing itself”, Al Arabiya, Oct. 14).</w:t>
      </w:r>
    </w:p>
    <w:p w:rsidR="00237628" w:rsidRDefault="00237628" w:rsidP="00237628">
      <w:r>
        <w:t>“</w:t>
      </w:r>
      <w:r w:rsidRPr="00E15E81">
        <w:rPr>
          <w:rStyle w:val="StyleUnderline"/>
        </w:rPr>
        <w:t>Riyadh is the capital of (global) oil and touching this would affect oil production before any other vital commodity</w:t>
      </w:r>
      <w:r>
        <w:t>,” the editorial warned.</w:t>
      </w:r>
    </w:p>
    <w:p w:rsidR="00237628" w:rsidRDefault="00237628" w:rsidP="00237628">
      <w:r>
        <w:t>If the price of oil reaching $80 a barrel angered U.S. President Donald Trump, “no one should rule out the price jumping to $100, or $200, or even double that figure”, the author said bluntly.</w:t>
      </w:r>
    </w:p>
    <w:p w:rsidR="00237628" w:rsidRDefault="00237628" w:rsidP="00237628">
      <w:r>
        <w:t>The government’s official response has been more circumspect but it nonetheless warned that it would respond to any action with even greater retaliation and pointed to the kingdom’s “influential and vital role in the global economy”. OIL EMBARGO</w:t>
      </w:r>
    </w:p>
    <w:p w:rsidR="00237628" w:rsidRDefault="00237628" w:rsidP="00237628">
      <w:r>
        <w:t>In October 1973, Saudi Arabia and the other Arab oil producers announced that they would start cutting production by 5 percent per month until Israeli forces evacuated from occupied Arab territories.</w:t>
      </w:r>
    </w:p>
    <w:p w:rsidR="00237628" w:rsidRDefault="00237628" w:rsidP="00237628">
      <w:r>
        <w:t>In addition, Saudi Arabia and the other Arab producers announced an embargo on oil sales to the United States and a number of other countries (“OPEC: 25 years of prices and politics”, Skeet, 1988).</w:t>
      </w:r>
    </w:p>
    <w:p w:rsidR="00237628" w:rsidRPr="00E15E81" w:rsidRDefault="00237628" w:rsidP="00237628">
      <w:pPr>
        <w:rPr>
          <w:rStyle w:val="StyleUnderline"/>
        </w:rPr>
      </w:pPr>
      <w:r w:rsidRPr="00E15E81">
        <w:rPr>
          <w:rStyle w:val="StyleUnderline"/>
        </w:rPr>
        <w:t>Global oil supplies had already become tight even before the decisions to cut production and embargo the United States, mostly as a result of low real prices during the 1950 and 1960s.</w:t>
      </w:r>
    </w:p>
    <w:p w:rsidR="00237628" w:rsidRDefault="00237628" w:rsidP="00237628">
      <w:r w:rsidRPr="00E15E81">
        <w:rPr>
          <w:rStyle w:val="StyleUnderline"/>
        </w:rPr>
        <w:t>Spare production capacity in the United States, which had been as much as 4 million barrels per day in 1968, had been used up by March 1972.</w:t>
      </w:r>
    </w:p>
    <w:p w:rsidR="00237628" w:rsidRPr="00E15E81" w:rsidRDefault="00237628" w:rsidP="00237628">
      <w:pPr>
        <w:rPr>
          <w:rStyle w:val="StyleUnderline"/>
        </w:rPr>
      </w:pPr>
      <w:r>
        <w:t xml:space="preserve">In this context, the </w:t>
      </w:r>
      <w:r w:rsidRPr="00E15E81">
        <w:rPr>
          <w:rStyle w:val="StyleUnderline"/>
        </w:rPr>
        <w:t>production cuts and embargo made an already tight market worse, sent oil prices surging, and produced a huge, short-term revenue windfall for Saudi Arabia and other oil producers.</w:t>
      </w:r>
    </w:p>
    <w:p w:rsidR="00237628" w:rsidRDefault="00237628" w:rsidP="00237628">
      <w:r>
        <w:t>But the policy was a failure in its own terms, was reversed a few months later, and caused immense long-term damage to Saudi Arabia and OPEC that took decades to reverse.</w:t>
      </w:r>
    </w:p>
    <w:p w:rsidR="00237628" w:rsidRDefault="00237628" w:rsidP="00237628">
      <w:r>
        <w:t>POLICY FAILURE</w:t>
      </w:r>
    </w:p>
    <w:p w:rsidR="00237628" w:rsidRDefault="00237628" w:rsidP="00237628">
      <w:r>
        <w:t>At the most basic level, the policy failed to achieve its stated objective of changing U.S. support for Israel or forcing Israel to withdraw from the occupied Palestinian territories.</w:t>
      </w:r>
    </w:p>
    <w:p w:rsidR="00237628" w:rsidRPr="00E15E81" w:rsidRDefault="00237628" w:rsidP="00237628">
      <w:pPr>
        <w:rPr>
          <w:rStyle w:val="StyleUnderline"/>
        </w:rPr>
      </w:pPr>
      <w:r>
        <w:t xml:space="preserve">More seriously for Saudi Arabia and other Arab oil producers, the </w:t>
      </w:r>
      <w:r w:rsidRPr="00E15E81">
        <w:rPr>
          <w:rStyle w:val="StyleUnderline"/>
        </w:rPr>
        <w:t>surge in prices</w:t>
      </w:r>
      <w:r>
        <w:t xml:space="preserve">, which rose again after the Iranian revolution in 1979, </w:t>
      </w:r>
      <w:r w:rsidRPr="00E15E81">
        <w:rPr>
          <w:rStyle w:val="StyleUnderline"/>
        </w:rPr>
        <w:t>resulted in permanent demand destruction and encouragement of alternative suppliers.</w:t>
      </w:r>
    </w:p>
    <w:p w:rsidR="00237628" w:rsidRPr="00E15E81" w:rsidRDefault="00237628" w:rsidP="00237628">
      <w:pPr>
        <w:rPr>
          <w:rStyle w:val="StyleUnderline"/>
        </w:rPr>
      </w:pPr>
      <w:r w:rsidRPr="00E15E81">
        <w:rPr>
          <w:rStyle w:val="StyleUnderline"/>
        </w:rPr>
        <w:t>Rising prices helped spur the development of new supplies in Alaska, the North Sea, the Soviet Union and China, which came onstream and flooded the oil market in the 1980s.</w:t>
      </w:r>
    </w:p>
    <w:p w:rsidR="00237628" w:rsidRPr="00E15E81" w:rsidRDefault="00237628" w:rsidP="00237628">
      <w:pPr>
        <w:rPr>
          <w:rStyle w:val="StyleUnderline"/>
        </w:rPr>
      </w:pPr>
      <w:r w:rsidRPr="00E15E81">
        <w:rPr>
          <w:rStyle w:val="StyleUnderline"/>
        </w:rPr>
        <w:t>Rising prices also encouraged a wholesale switch away from the use of crude oil and heavy fuel oil in residential and commercial heating boilers as well as in power generation.</w:t>
      </w:r>
    </w:p>
    <w:p w:rsidR="00237628" w:rsidRPr="00E15E81" w:rsidRDefault="00237628" w:rsidP="00237628">
      <w:pPr>
        <w:rPr>
          <w:rStyle w:val="StyleUnderline"/>
        </w:rPr>
      </w:pPr>
      <w:r w:rsidRPr="00E15E81">
        <w:rPr>
          <w:rStyle w:val="StyleUnderline"/>
        </w:rPr>
        <w:t>Homes and offices in the United States and many other advanced economies switched from heavy fuel oil to cheaper and more reliable heating using natural gas or electricity generated from coal or nuclear.</w:t>
      </w:r>
    </w:p>
    <w:p w:rsidR="00237628" w:rsidRDefault="00237628" w:rsidP="00237628">
      <w:r w:rsidRPr="00E15E81">
        <w:rPr>
          <w:rStyle w:val="StyleUnderline"/>
        </w:rPr>
        <w:t>Crude oil and fuel oil were replaced by a new generation of coal-fired power plants in the United States in the late 1970s and the 1980s</w:t>
      </w:r>
      <w:r>
        <w:t xml:space="preserve"> (ironically the same coal plants that are now being closed and replaced by natural gas).</w:t>
      </w:r>
    </w:p>
    <w:p w:rsidR="00237628" w:rsidRPr="00E15E81" w:rsidRDefault="00237628" w:rsidP="00237628">
      <w:pPr>
        <w:rPr>
          <w:rStyle w:val="StyleUnderline"/>
        </w:rPr>
      </w:pPr>
      <w:r>
        <w:t xml:space="preserve">The </w:t>
      </w:r>
      <w:r w:rsidRPr="00E15E81">
        <w:rPr>
          <w:rStyle w:val="StyleUnderline"/>
        </w:rPr>
        <w:t>oil shock also provided the impetus to develop a new generation of nuclear power plants in the United States, France, Japan, Britain and other countries to reduce the reliance on imported crude.</w:t>
      </w:r>
    </w:p>
    <w:p w:rsidR="00237628" w:rsidRDefault="00237628" w:rsidP="00237628">
      <w:r>
        <w:t>Cheap oil had been on the way to becoming the dominant fuel for power generation in the 1950s and 1960s, putting the coal industry under pressure.</w:t>
      </w:r>
    </w:p>
    <w:p w:rsidR="00237628" w:rsidRPr="00E15E81" w:rsidRDefault="00237628" w:rsidP="00237628">
      <w:pPr>
        <w:rPr>
          <w:rStyle w:val="StyleUnderline"/>
        </w:rPr>
      </w:pPr>
      <w:r>
        <w:t xml:space="preserve">By the late 1980s, however, </w:t>
      </w:r>
      <w:r w:rsidRPr="00E15E81">
        <w:rPr>
          <w:rStyle w:val="StyleUnderline"/>
        </w:rPr>
        <w:t>expensive and unreliable oil had been largely pushed out of the power sector by cheaper and more secure coal, gas and nuclear, a permanent loss of markets from which it has never recovered.</w:t>
      </w:r>
    </w:p>
    <w:p w:rsidR="00237628" w:rsidRDefault="00237628" w:rsidP="00237628">
      <w:r w:rsidRPr="00E15E81">
        <w:rPr>
          <w:rStyle w:val="StyleUnderline"/>
        </w:rPr>
        <w:t>Policymakers in the United States, Europe and Japan also enacted new fuel-economy standards for motor vehicles to reduce reliance on imports for the transport sector, taking another enduring bite out of demand</w:t>
      </w:r>
      <w:r>
        <w:t>.</w:t>
      </w:r>
    </w:p>
    <w:p w:rsidR="00237628" w:rsidRDefault="00237628" w:rsidP="00237628">
      <w:r>
        <w:t>In the long term, the oil embargo created the conditions for the oil price slump that hit Saudi Arabia and other producers in the 1980s and 1990s, and from which they did not recover until the 2000s.</w:t>
      </w:r>
    </w:p>
    <w:p w:rsidR="00237628" w:rsidRDefault="00237628" w:rsidP="00237628">
      <w:r>
        <w:t>WEAPON MALFUNCTION</w:t>
      </w:r>
    </w:p>
    <w:p w:rsidR="00237628" w:rsidRPr="00E15E81" w:rsidRDefault="00237628" w:rsidP="00237628">
      <w:pPr>
        <w:rPr>
          <w:rStyle w:val="StyleUnderline"/>
        </w:rPr>
      </w:pPr>
      <w:r w:rsidRPr="00E15E81">
        <w:rPr>
          <w:rStyle w:val="StyleUnderline"/>
        </w:rPr>
        <w:t>The oil weapon does not work, which is why Saudi Arabia is unlikely to employ it in the dispute over the disappearance of Washington Post journalist Jamal Khashoggi.</w:t>
      </w:r>
    </w:p>
    <w:p w:rsidR="00237628" w:rsidRPr="00E15E81" w:rsidRDefault="00237628" w:rsidP="00237628">
      <w:pPr>
        <w:rPr>
          <w:rStyle w:val="StyleUnderline"/>
        </w:rPr>
      </w:pPr>
      <w:r>
        <w:t xml:space="preserve">In the short term, </w:t>
      </w:r>
      <w:r w:rsidRPr="00E15E81">
        <w:rPr>
          <w:rStyle w:val="StyleUnderline"/>
        </w:rPr>
        <w:t>Saudi Arabia might gain more revenue from a rise in prices than it lost from a reduction in sales. But rising prices would hit the global economy and consumption hard and threaten a renewed oil market slump within a year.</w:t>
      </w:r>
    </w:p>
    <w:p w:rsidR="00237628" w:rsidRPr="00E15E81" w:rsidRDefault="00237628" w:rsidP="00237628">
      <w:pPr>
        <w:rPr>
          <w:rStyle w:val="StyleUnderline"/>
        </w:rPr>
      </w:pPr>
      <w:r w:rsidRPr="00E15E81">
        <w:rPr>
          <w:rStyle w:val="StyleUnderline"/>
        </w:rPr>
        <w:t>The weapon cannot be wielded in a targeted way against specific consuming countries because the oil market is global and fully integrated. Restricting supplies to punish some countries pushes up oil prices for all consumers.</w:t>
      </w:r>
    </w:p>
    <w:p w:rsidR="00237628" w:rsidRDefault="00237628" w:rsidP="00237628">
      <w:r w:rsidRPr="00E15E81">
        <w:rPr>
          <w:rStyle w:val="StyleUnderline"/>
        </w:rPr>
        <w:t>Wielding the oil weapon to pressure the United States would impose bigger costs on China and India, which are the largest and fastest-growing oil importers and crucial markets for the future</w:t>
      </w:r>
      <w:r>
        <w:t>.</w:t>
      </w:r>
    </w:p>
    <w:p w:rsidR="00237628" w:rsidRPr="00E15E81" w:rsidRDefault="00237628" w:rsidP="00237628">
      <w:pPr>
        <w:rPr>
          <w:rStyle w:val="StyleUnderline"/>
        </w:rPr>
      </w:pPr>
      <w:r w:rsidRPr="00E15E81">
        <w:rPr>
          <w:rStyle w:val="StyleUnderline"/>
        </w:rPr>
        <w:t>Saudi Arabia has spent decades marketing itself as a reliable oil supplier, especially to customers in Asia, and any attempt to employ the oil weapon would destroy that carefully crafted reputation.</w:t>
      </w:r>
    </w:p>
    <w:p w:rsidR="00237628" w:rsidRPr="00E15E81" w:rsidRDefault="00237628" w:rsidP="00237628">
      <w:pPr>
        <w:rPr>
          <w:rStyle w:val="StyleUnderline"/>
        </w:rPr>
      </w:pPr>
      <w:r w:rsidRPr="00E15E81">
        <w:rPr>
          <w:rStyle w:val="StyleUnderline"/>
        </w:rPr>
        <w:t>Saudi Arabia’s refining customers would instead turn to Iran, Russia and the United States for additional supplies and likely reconsider their long-term dependence on the kingdom.</w:t>
      </w:r>
    </w:p>
    <w:p w:rsidR="00237628" w:rsidRPr="00E15E81" w:rsidRDefault="00237628" w:rsidP="00237628">
      <w:pPr>
        <w:rPr>
          <w:rStyle w:val="StyleUnderline"/>
        </w:rPr>
      </w:pPr>
      <w:r w:rsidRPr="00E15E81">
        <w:rPr>
          <w:rStyle w:val="StyleUnderline"/>
        </w:rPr>
        <w:t xml:space="preserve">If Saudi Arabia nonetheless attempted to </w:t>
      </w:r>
      <w:proofErr w:type="spellStart"/>
      <w:r w:rsidRPr="00E15E81">
        <w:rPr>
          <w:rStyle w:val="StyleUnderline"/>
        </w:rPr>
        <w:t>weaponise</w:t>
      </w:r>
      <w:proofErr w:type="spellEnd"/>
      <w:r w:rsidRPr="00E15E81">
        <w:rPr>
          <w:rStyle w:val="StyleUnderline"/>
        </w:rPr>
        <w:t xml:space="preserve"> oil production and sales, the resulting surge in prices would prompt another round of conservation measures cutting long-term demand for its main product.</w:t>
      </w:r>
    </w:p>
    <w:p w:rsidR="00237628" w:rsidRDefault="00237628" w:rsidP="00237628">
      <w:r>
        <w:t>Sharp rises in oil prices would put a renewed focus on vehicle fuel economy standards as well as accelerating the deployment of electric vehicles.</w:t>
      </w:r>
    </w:p>
    <w:p w:rsidR="00237628" w:rsidRPr="00E15E81" w:rsidRDefault="00237628" w:rsidP="00237628">
      <w:pPr>
        <w:rPr>
          <w:rStyle w:val="StyleUnderline"/>
        </w:rPr>
      </w:pPr>
      <w:r w:rsidRPr="00E15E81">
        <w:rPr>
          <w:rStyle w:val="StyleUnderline"/>
        </w:rPr>
        <w:t>Rising prices and concerns about unreliable supplies would speed the diffusion of electric vehicles and push oil out of the transport market just as it was pushed out of heating and power generation in the 1980s.</w:t>
      </w:r>
    </w:p>
    <w:p w:rsidR="00237628" w:rsidRDefault="00237628" w:rsidP="00237628">
      <w:r>
        <w:t>Saudi Arabia has spent years urging oil-consuming countries to remember it needs “security of demand” just as much as they need “security of supply”.</w:t>
      </w:r>
    </w:p>
    <w:p w:rsidR="00237628" w:rsidRPr="00E15E81" w:rsidRDefault="00237628" w:rsidP="00237628">
      <w:pPr>
        <w:rPr>
          <w:rStyle w:val="StyleUnderline"/>
        </w:rPr>
      </w:pPr>
      <w:r w:rsidRPr="00E15E81">
        <w:rPr>
          <w:rStyle w:val="StyleUnderline"/>
        </w:rPr>
        <w:t xml:space="preserve">But </w:t>
      </w:r>
      <w:proofErr w:type="spellStart"/>
      <w:r w:rsidRPr="00E15E81">
        <w:rPr>
          <w:rStyle w:val="StyleUnderline"/>
        </w:rPr>
        <w:t>weaponising</w:t>
      </w:r>
      <w:proofErr w:type="spellEnd"/>
      <w:r w:rsidRPr="00E15E81">
        <w:rPr>
          <w:rStyle w:val="StyleUnderline"/>
        </w:rPr>
        <w:t xml:space="preserve"> oil production would break that understanding and provoke a backlash from consuming countries with a concerted effort to reduce their oil imports.</w:t>
      </w:r>
    </w:p>
    <w:p w:rsidR="00237628" w:rsidRDefault="00237628" w:rsidP="00237628">
      <w:r>
        <w:t xml:space="preserve">Finally, </w:t>
      </w:r>
      <w:r w:rsidRPr="00E15E81">
        <w:rPr>
          <w:rStyle w:val="StyleUnderline"/>
        </w:rPr>
        <w:t>Saudi Arabia relies heavily on the United States for security</w:t>
      </w:r>
      <w:r>
        <w:t xml:space="preserve"> (including the provision of advanced weapons systems, training, intelligence and thousands of U.S. personnel and aircraft stationed in and around the Gulf).</w:t>
      </w:r>
    </w:p>
    <w:p w:rsidR="00237628" w:rsidRPr="00E15E81" w:rsidRDefault="00237628" w:rsidP="00237628">
      <w:pPr>
        <w:rPr>
          <w:rStyle w:val="StyleUnderline"/>
        </w:rPr>
      </w:pPr>
      <w:r w:rsidRPr="00E15E81">
        <w:rPr>
          <w:rStyle w:val="StyleUnderline"/>
        </w:rPr>
        <w:t xml:space="preserve">There is no way to wield the oil weapon which would not shake the foundations of the U.S.-Saudi alliance on which the kingdom’s </w:t>
      </w:r>
      <w:proofErr w:type="spellStart"/>
      <w:r w:rsidRPr="00E15E81">
        <w:rPr>
          <w:rStyle w:val="StyleUnderline"/>
        </w:rPr>
        <w:t>defence</w:t>
      </w:r>
      <w:proofErr w:type="spellEnd"/>
      <w:r w:rsidRPr="00E15E81">
        <w:rPr>
          <w:rStyle w:val="StyleUnderline"/>
        </w:rPr>
        <w:t xml:space="preserve"> depends, leaving it vulnerable to regional rivals, including Iran.</w:t>
      </w:r>
    </w:p>
    <w:p w:rsidR="00237628" w:rsidRPr="00E15E81" w:rsidRDefault="00237628" w:rsidP="00237628">
      <w:pPr>
        <w:rPr>
          <w:rStyle w:val="StyleUnderline"/>
        </w:rPr>
      </w:pPr>
      <w:r w:rsidRPr="00E15E81">
        <w:rPr>
          <w:rStyle w:val="StyleUnderline"/>
        </w:rPr>
        <w:t>For all these reasons, the oil weapon is essentially useless, an unreliable blunderbuss more likely to blow up the user than its intended target, which is why Saudi Arabia is unlikely to deploy it.</w:t>
      </w:r>
    </w:p>
    <w:p w:rsidR="00237628" w:rsidRPr="008B4221" w:rsidRDefault="00D87966" w:rsidP="008B4221">
      <w:pPr>
        <w:pStyle w:val="Heading3"/>
      </w:pPr>
      <w:r>
        <w:t xml:space="preserve">No Internal Link – </w:t>
      </w:r>
      <w:r w:rsidR="00022DC9" w:rsidRPr="008B4221">
        <w:t>No Vision 2030</w:t>
      </w:r>
    </w:p>
    <w:p w:rsidR="00022DC9" w:rsidRPr="00F27D5B" w:rsidRDefault="00022DC9" w:rsidP="00022DC9">
      <w:pPr>
        <w:pStyle w:val="Heading4"/>
      </w:pPr>
      <w:r>
        <w:t xml:space="preserve">High oil prices </w:t>
      </w:r>
      <w:proofErr w:type="spellStart"/>
      <w:r>
        <w:rPr>
          <w:u w:val="single"/>
        </w:rPr>
        <w:t>indefinetly</w:t>
      </w:r>
      <w:proofErr w:type="spellEnd"/>
      <w:r>
        <w:rPr>
          <w:u w:val="single"/>
        </w:rPr>
        <w:t xml:space="preserve"> postpone the Aramco IPO</w:t>
      </w:r>
      <w:r>
        <w:t>, prevents Vision 2030</w:t>
      </w:r>
    </w:p>
    <w:p w:rsidR="00022DC9" w:rsidRPr="00614108" w:rsidRDefault="00022DC9" w:rsidP="00022DC9">
      <w:pPr>
        <w:rPr>
          <w:rStyle w:val="Style13ptBold"/>
        </w:rPr>
      </w:pPr>
      <w:r>
        <w:rPr>
          <w:rStyle w:val="Style13ptBold"/>
        </w:rPr>
        <w:t>Obeid, Chatham House Energy, Environment and Resources Academy Associate, 18</w:t>
      </w:r>
    </w:p>
    <w:p w:rsidR="00022DC9" w:rsidRPr="00614108" w:rsidRDefault="00022DC9" w:rsidP="00022DC9">
      <w:r w:rsidRPr="00614108">
        <w:t>[Jessica Obeid,</w:t>
      </w:r>
      <w:r>
        <w:t xml:space="preserve"> former chief energy engineer at the UN development </w:t>
      </w:r>
      <w:proofErr w:type="spellStart"/>
      <w:r>
        <w:t>Programme</w:t>
      </w:r>
      <w:proofErr w:type="spellEnd"/>
      <w:r>
        <w:t xml:space="preserve"> in Beirut, US State Department </w:t>
      </w:r>
      <w:proofErr w:type="spellStart"/>
      <w:r>
        <w:t>TechWomen</w:t>
      </w:r>
      <w:proofErr w:type="spellEnd"/>
      <w:r>
        <w:t xml:space="preserve"> Fellow and UK Foreign &amp; Commonwealth Office International Leaders fellow, recognized by the International Business Times as one of the Top 10 Emerging Tech Women in the Middle East and North Africa.</w:t>
      </w:r>
      <w:r w:rsidRPr="00614108">
        <w:t xml:space="preserve"> 7-31-2018, "Saudi Arabia Is in a Double Bind on Oil Prices," Chatham House, https://www.chathamhouse.org/expert/comment/saudi-arabia-double-bind-oil-prices, accessed 6-30-2019, //CM]</w:t>
      </w:r>
    </w:p>
    <w:p w:rsidR="00022DC9" w:rsidRDefault="00022DC9" w:rsidP="00022DC9">
      <w:pPr>
        <w:rPr>
          <w:rStyle w:val="StyleUnderline"/>
        </w:rPr>
      </w:pPr>
      <w:r w:rsidRPr="00C55932">
        <w:rPr>
          <w:rStyle w:val="StyleUnderline"/>
        </w:rPr>
        <w:t>The</w:t>
      </w:r>
      <w:r>
        <w:t xml:space="preserve"> long-awaited </w:t>
      </w:r>
      <w:r w:rsidRPr="00C55932">
        <w:rPr>
          <w:rStyle w:val="StyleUnderline"/>
        </w:rPr>
        <w:t>sale of</w:t>
      </w:r>
      <w:r>
        <w:t xml:space="preserve"> a portion of </w:t>
      </w:r>
      <w:r w:rsidRPr="00C55932">
        <w:rPr>
          <w:rStyle w:val="StyleUnderline"/>
        </w:rPr>
        <w:t>Saudi Aramco</w:t>
      </w:r>
      <w:r>
        <w:t xml:space="preserve"> – closely </w:t>
      </w:r>
      <w:r w:rsidRPr="00C55932">
        <w:rPr>
          <w:rStyle w:val="StyleUnderline"/>
        </w:rPr>
        <w:t>linked to the overall success of Vision 203</w:t>
      </w:r>
      <w:r w:rsidRPr="00F27D5B">
        <w:rPr>
          <w:rStyle w:val="StyleUnderline"/>
        </w:rPr>
        <w:t>0</w:t>
      </w:r>
      <w:r>
        <w:t xml:space="preserve">, and emblematic of the opening up of the Saudi economy – </w:t>
      </w:r>
      <w:r w:rsidRPr="00C55932">
        <w:rPr>
          <w:rStyle w:val="StyleUnderline"/>
        </w:rPr>
        <w:t>has been billed as the world’s biggest IPO, with the ambition that the listing will put the value of the company overall at some $2 trillion.</w:t>
      </w:r>
    </w:p>
    <w:p w:rsidR="00022DC9" w:rsidRDefault="00022DC9" w:rsidP="00022DC9">
      <w:r>
        <w:t xml:space="preserve">But </w:t>
      </w:r>
      <w:r w:rsidRPr="00C55932">
        <w:rPr>
          <w:rStyle w:val="StyleUnderline"/>
        </w:rPr>
        <w:t>investors are concerned about factors such as the competitiveness of the eventual payout and the considerable uncertainty of investing in a declining core industry at a time when major oil firms are diversifying.</w:t>
      </w:r>
      <w:r>
        <w:t xml:space="preserve"> They will need to see the prospect of sustained high oil prices in order to have confidence that there will be worthwhile returns on oil investments at least within the next decade.</w:t>
      </w:r>
    </w:p>
    <w:p w:rsidR="00022DC9" w:rsidRDefault="00022DC9" w:rsidP="00022DC9">
      <w:pPr>
        <w:rPr>
          <w:rStyle w:val="StyleUnderline"/>
        </w:rPr>
      </w:pPr>
      <w:r w:rsidRPr="00C55932">
        <w:rPr>
          <w:rStyle w:val="StyleUnderline"/>
        </w:rPr>
        <w:t>International firms in non-oil sectors are also wary of investing in Saudi Arabia until they witness the reforms as set out in Vision 2030 kicking in and the barriers to private-sector participation removed.</w:t>
      </w:r>
    </w:p>
    <w:p w:rsidR="00022DC9" w:rsidRDefault="00022DC9" w:rsidP="00022DC9">
      <w:pPr>
        <w:rPr>
          <w:rStyle w:val="StyleUnderline"/>
        </w:rPr>
      </w:pPr>
      <w:r>
        <w:t xml:space="preserve">According to the IMF, </w:t>
      </w:r>
      <w:r w:rsidRPr="00C55932">
        <w:rPr>
          <w:rStyle w:val="StyleUnderline"/>
        </w:rPr>
        <w:t>Saudi Arabia needs an oil price greater than $80 a barrel</w:t>
      </w:r>
      <w:r>
        <w:t xml:space="preserve"> (and in the range $85–$87 for the current year) </w:t>
      </w:r>
      <w:r w:rsidRPr="00C55932">
        <w:rPr>
          <w:rStyle w:val="StyleUnderline"/>
        </w:rPr>
        <w:t>in order to balance its budget. As such, the economy has suffered as a result of lower oil prices since the latter part of 2014.</w:t>
      </w:r>
    </w:p>
    <w:p w:rsidR="00022DC9" w:rsidRDefault="00022DC9" w:rsidP="00022DC9">
      <w:r>
        <w:t>Pumping more oil and moving in on Iran’s market share may increase revenues and help to narrow the budget shortfall – forecast at 7.3 per cent of GDP in 2018, itself an improvement on the 8.9 per cent recorded in 2017 – and ease pressure on public spending. But this is a highly risky strategy.</w:t>
      </w:r>
    </w:p>
    <w:p w:rsidR="00022DC9" w:rsidRDefault="00022DC9" w:rsidP="00022DC9">
      <w:r>
        <w:t>Saudi Arabia has set itself an ambitious revenue target of $209 billion in the budget for 2018, as well as an expansionary spending target of $261 billion – a record high – in an effort to pull the economy out of the recession recorded in 2017. However, much will depend on whether foreign direct investment, which dropped to just $1.42 billion last year (from $7.45 billion in 2016) returns sooner rather than later.</w:t>
      </w:r>
    </w:p>
    <w:p w:rsidR="00022DC9" w:rsidRDefault="00022DC9" w:rsidP="00022DC9">
      <w:pPr>
        <w:rPr>
          <w:rStyle w:val="StyleUnderline"/>
        </w:rPr>
      </w:pPr>
      <w:r w:rsidRPr="00C55932">
        <w:rPr>
          <w:rStyle w:val="StyleUnderline"/>
        </w:rPr>
        <w:t xml:space="preserve">If investor confidence doesn’t pick up, the kingdom will have to resort to its usual fix – using oil revenues to increase public spending – to boost the economy. This is exactly the vicious circle that Saudi Arabia is trying to break with the implementation of Vision 2030 and its diversification efforts specifically to reduce dependence on oil. </w:t>
      </w:r>
    </w:p>
    <w:p w:rsidR="00022DC9" w:rsidRDefault="00022DC9" w:rsidP="00022DC9">
      <w:r>
        <w:t>Furthermore it may also find itself in the position of having to impose further taxes to allow additional public spending. But previous levies (such as ‘dependents taxes’ for expatriates, and VAT), together with cuts to subsidies, are already taking their toll, particularly on the private sector. In this context, the authorities must consider the likely impact of additional revenue-raising through taxes on Saudi Arabia’s ability to continue to attract workers from abroad to fill existing skills gaps, as well as on critical efforts to increase Saudi participation in the private sector over the longer term.</w:t>
      </w:r>
    </w:p>
    <w:p w:rsidR="00022DC9" w:rsidRPr="00C55932" w:rsidRDefault="00022DC9" w:rsidP="00022DC9">
      <w:pPr>
        <w:rPr>
          <w:rStyle w:val="StyleUnderline"/>
        </w:rPr>
      </w:pPr>
      <w:r w:rsidRPr="00C55932">
        <w:rPr>
          <w:rStyle w:val="StyleUnderline"/>
        </w:rPr>
        <w:t>Saudi Arabia may have prevailed at the latest OPEC meeting, but its various domestic and external interests will not all be served equally well by what the agreed increase in production means for oil prices. Without a coherent long-term strategy that reconciles these interests, the kingdom risks falling short of its far-reaching ambitions.</w:t>
      </w:r>
    </w:p>
    <w:p w:rsidR="00D87966" w:rsidRDefault="00D87966" w:rsidP="00D87966">
      <w:pPr>
        <w:pStyle w:val="Heading3"/>
      </w:pPr>
      <w:r>
        <w:t>Internal Link Turn – Vision 2030 Good – Phosphate</w:t>
      </w:r>
    </w:p>
    <w:p w:rsidR="00D87966" w:rsidRDefault="00D87966" w:rsidP="00D87966">
      <w:pPr>
        <w:pStyle w:val="Heading4"/>
      </w:pPr>
      <w:r>
        <w:t xml:space="preserve">Ensures smooth Saudi </w:t>
      </w:r>
      <w:r w:rsidRPr="00171DFC">
        <w:rPr>
          <w:u w:val="single"/>
        </w:rPr>
        <w:t>defense manufacturing</w:t>
      </w:r>
      <w:r>
        <w:t xml:space="preserve"> and </w:t>
      </w:r>
      <w:r w:rsidRPr="00A80E01">
        <w:rPr>
          <w:u w:val="single"/>
        </w:rPr>
        <w:t>phosphate</w:t>
      </w:r>
      <w:r>
        <w:rPr>
          <w:u w:val="single"/>
        </w:rPr>
        <w:t xml:space="preserve"> </w:t>
      </w:r>
      <w:r w:rsidRPr="00A80E01">
        <w:rPr>
          <w:u w:val="single"/>
        </w:rPr>
        <w:t>mining</w:t>
      </w:r>
    </w:p>
    <w:p w:rsidR="00D87966" w:rsidRPr="00A80E01" w:rsidRDefault="00D87966" w:rsidP="00D87966">
      <w:r w:rsidRPr="00232E73">
        <w:rPr>
          <w:rStyle w:val="Style13ptBold"/>
        </w:rPr>
        <w:t>Johnson 16.</w:t>
      </w:r>
      <w:r>
        <w:t xml:space="preserve"> Keith Johnson--reporting for Foreign Policy.</w:t>
      </w:r>
      <w:r w:rsidRPr="00487DE4">
        <w:t xml:space="preserve"> </w:t>
      </w:r>
      <w:r>
        <w:t xml:space="preserve">&lt;APY&gt; “Saudi Arabia Plans to Break its ‘Addiction to Oil’,” April 25, 2016. </w:t>
      </w:r>
      <w:r w:rsidRPr="00232E73">
        <w:t>http://foreignpolicy.com/2016/04/25/saudi-arabia-plans-to-break-its-addiction-to-oil-salman-vision-2030-aramco/</w:t>
      </w:r>
    </w:p>
    <w:p w:rsidR="00D87966" w:rsidRPr="0023198F" w:rsidRDefault="00D87966" w:rsidP="00D87966">
      <w:pPr>
        <w:rPr>
          <w:sz w:val="14"/>
        </w:rPr>
      </w:pPr>
      <w:r w:rsidRPr="0023198F">
        <w:rPr>
          <w:sz w:val="14"/>
        </w:rPr>
        <w:t xml:space="preserve">Undaunted, Prince </w:t>
      </w:r>
      <w:r w:rsidRPr="007862F7">
        <w:rPr>
          <w:rStyle w:val="StyleUnderline"/>
        </w:rPr>
        <w:t>Mohammed</w:t>
      </w:r>
      <w:r w:rsidRPr="0023198F">
        <w:rPr>
          <w:sz w:val="14"/>
        </w:rPr>
        <w:t xml:space="preserve"> now </w:t>
      </w:r>
      <w:r w:rsidRPr="007862F7">
        <w:rPr>
          <w:rStyle w:val="StyleUnderline"/>
        </w:rPr>
        <w:t>has his sights on reinventing the Saudi economy.</w:t>
      </w:r>
      <w:r w:rsidRPr="0023198F">
        <w:rPr>
          <w:sz w:val="14"/>
        </w:rPr>
        <w:t xml:space="preserve"> He said </w:t>
      </w:r>
      <w:r w:rsidRPr="007862F7">
        <w:rPr>
          <w:rStyle w:val="StyleUnderline"/>
        </w:rPr>
        <w:t>the</w:t>
      </w:r>
      <w:r w:rsidRPr="0023198F">
        <w:rPr>
          <w:sz w:val="14"/>
        </w:rPr>
        <w:t xml:space="preserve"> ambitious </w:t>
      </w:r>
      <w:r w:rsidRPr="007862F7">
        <w:rPr>
          <w:rStyle w:val="StyleUnderline"/>
        </w:rPr>
        <w:t>transformation</w:t>
      </w:r>
      <w:r w:rsidRPr="0023198F">
        <w:rPr>
          <w:sz w:val="14"/>
        </w:rPr>
        <w:t xml:space="preserve">, </w:t>
      </w:r>
      <w:r w:rsidRPr="007862F7">
        <w:rPr>
          <w:rStyle w:val="StyleUnderline"/>
        </w:rPr>
        <w:t>known as</w:t>
      </w:r>
      <w:r w:rsidRPr="0023198F">
        <w:rPr>
          <w:sz w:val="14"/>
        </w:rPr>
        <w:t xml:space="preserve"> “Saudi </w:t>
      </w:r>
      <w:r w:rsidRPr="007862F7">
        <w:rPr>
          <w:rStyle w:val="Emphasis"/>
        </w:rPr>
        <w:t>Vision 2030</w:t>
      </w:r>
      <w:r w:rsidRPr="0023198F">
        <w:rPr>
          <w:sz w:val="14"/>
        </w:rPr>
        <w:t xml:space="preserve">,” </w:t>
      </w:r>
      <w:r w:rsidRPr="007862F7">
        <w:rPr>
          <w:rStyle w:val="StyleUnderline"/>
        </w:rPr>
        <w:t>was going to proceed “regardless of oil price,”</w:t>
      </w:r>
      <w:r w:rsidRPr="0023198F">
        <w:rPr>
          <w:sz w:val="14"/>
        </w:rPr>
        <w:t xml:space="preserve"> referring to the 70 percent plunge in crude oil prices since their high in the summer of 2014. In a way, he’s right: Saudi Arabia has mulled plans to diversify its economy away from excessive reliance on oil for a quarter-century, though crude sales remain the lifeblood of the regime. But cheaper oil puts more pressure on Saudi authorities to make changes. Thanks to a glut of supply — due to continued production by Saudi Arabia, among other countries — oil prices today hover around $35 a barrel. That has cost oil-exporting nations in the region about $390 billion in the past year, the International Monetary Fund said, and helped knock a $120 billion hole in the Saudi budget. “Oil around $30 is a blessing for the kingdom, because it forces them to move from being a rentier state to a regular state,” said Jean-François </w:t>
      </w:r>
      <w:proofErr w:type="spellStart"/>
      <w:r w:rsidRPr="0023198F">
        <w:rPr>
          <w:sz w:val="14"/>
        </w:rPr>
        <w:t>Seznec</w:t>
      </w:r>
      <w:proofErr w:type="spellEnd"/>
      <w:r w:rsidRPr="0023198F">
        <w:rPr>
          <w:sz w:val="14"/>
        </w:rPr>
        <w:t xml:space="preserve"> of the Atlantic Council’s Global Energy Center, who has written extensively on the looming Saudi economic transformation. Even the public listing of Aramco, which will mean opening up its books to public scrutiny, is part and parcel of modernizing Saudi Arabia’s opaque ruling culture, which is still haunted by the specter of Arab Spring-style protests of the sort that brought down governments in Tunisia, Egypt, and Libya and sparked a five-year civil war in Syria. “They’re trying to throw the country and the royal family into the 21st century,” </w:t>
      </w:r>
      <w:proofErr w:type="spellStart"/>
      <w:r w:rsidRPr="0023198F">
        <w:rPr>
          <w:sz w:val="14"/>
        </w:rPr>
        <w:t>Seznec</w:t>
      </w:r>
      <w:proofErr w:type="spellEnd"/>
      <w:r w:rsidRPr="0023198F">
        <w:rPr>
          <w:sz w:val="14"/>
        </w:rPr>
        <w:t xml:space="preserve"> said. “Mohammed bin Salman is disciplining the royal family to make it palatable to the 70 percent of the country under the age of 30. Ultimately, they are trying to save the royal family from itself.” Some of </w:t>
      </w:r>
      <w:r w:rsidRPr="007862F7">
        <w:rPr>
          <w:rStyle w:val="StyleUnderline"/>
        </w:rPr>
        <w:t>the main drivers of the economic</w:t>
      </w:r>
      <w:r w:rsidRPr="00A80E01">
        <w:rPr>
          <w:rStyle w:val="StyleUnderline"/>
        </w:rPr>
        <w:t xml:space="preserve"> overhaul</w:t>
      </w:r>
      <w:r w:rsidRPr="0023198F">
        <w:rPr>
          <w:sz w:val="14"/>
        </w:rPr>
        <w:t xml:space="preserve"> — </w:t>
      </w:r>
      <w:r w:rsidRPr="00A80E01">
        <w:rPr>
          <w:rStyle w:val="StyleUnderline"/>
        </w:rPr>
        <w:t xml:space="preserve">such as </w:t>
      </w:r>
      <w:r w:rsidRPr="008B4221">
        <w:rPr>
          <w:rStyle w:val="StyleUnderline"/>
        </w:rPr>
        <w:t xml:space="preserve">a dysfunctional </w:t>
      </w:r>
      <w:r w:rsidRPr="008B4221">
        <w:rPr>
          <w:rStyle w:val="Emphasis"/>
        </w:rPr>
        <w:t>labor market</w:t>
      </w:r>
      <w:r w:rsidRPr="0023198F">
        <w:rPr>
          <w:sz w:val="14"/>
        </w:rPr>
        <w:t xml:space="preserve">, </w:t>
      </w:r>
      <w:r w:rsidRPr="008B4221">
        <w:rPr>
          <w:rStyle w:val="Emphasis"/>
        </w:rPr>
        <w:t>unskilled workers</w:t>
      </w:r>
      <w:r w:rsidRPr="0023198F">
        <w:rPr>
          <w:sz w:val="14"/>
        </w:rPr>
        <w:t xml:space="preserve">, and high unemployment — </w:t>
      </w:r>
      <w:r w:rsidRPr="008B4221">
        <w:rPr>
          <w:rStyle w:val="StyleUnderline"/>
        </w:rPr>
        <w:t>are</w:t>
      </w:r>
      <w:r w:rsidRPr="0023198F">
        <w:rPr>
          <w:sz w:val="14"/>
        </w:rPr>
        <w:t xml:space="preserve"> also among </w:t>
      </w:r>
      <w:r w:rsidRPr="008B4221">
        <w:rPr>
          <w:rStyle w:val="StyleUnderline"/>
        </w:rPr>
        <w:t>the biggest obstacles to transformation.</w:t>
      </w:r>
      <w:r w:rsidRPr="0023198F">
        <w:rPr>
          <w:sz w:val="14"/>
        </w:rPr>
        <w:t xml:space="preserve"> Saudi nationals make up less than 10 percent of the private sector workforce and less than half the workforce overall; foreign labor dominates many sectors, especially construction. Labor participation is especially low for women in Saudi Arabia, for religious and cultural reasons: Only about 20 percent of Saudi women work, roughly the same level as in Afghanistan or Pakistan. Those cultural and religious barriers — including prohibitions on alcohol and a strict crackdown on what clerics view as deviant behavior — are some of the obstacles to Prince Mohammed’s planned opening, making it unlikely that Saudi Arabia will become the next Dubai, a glittering trading entrepôt open to expats and tourists alike. And </w:t>
      </w:r>
      <w:r w:rsidRPr="00A80E01">
        <w:rPr>
          <w:rStyle w:val="StyleUnderline"/>
        </w:rPr>
        <w:t>the financial and banking systems are only now opening up to foreign investors.</w:t>
      </w:r>
      <w:r w:rsidRPr="0023198F">
        <w:rPr>
          <w:sz w:val="14"/>
        </w:rPr>
        <w:t xml:space="preserve"> The Saudi stock exchange, where Aramco will be listed, only just allowed direct market access to foreign investors last summer. The retail sector is still largely closed off. Yet, </w:t>
      </w:r>
      <w:r w:rsidRPr="00A80E01">
        <w:rPr>
          <w:rStyle w:val="StyleUnderline"/>
        </w:rPr>
        <w:t>there are</w:t>
      </w:r>
      <w:r w:rsidRPr="0023198F">
        <w:rPr>
          <w:sz w:val="14"/>
        </w:rPr>
        <w:t xml:space="preserve"> some </w:t>
      </w:r>
      <w:r w:rsidRPr="00A80E01">
        <w:rPr>
          <w:rStyle w:val="StyleUnderline"/>
        </w:rPr>
        <w:t xml:space="preserve">reasons for optimism. </w:t>
      </w:r>
      <w:r w:rsidRPr="008B4221">
        <w:rPr>
          <w:rStyle w:val="StyleUnderline"/>
        </w:rPr>
        <w:t>Saudi</w:t>
      </w:r>
      <w:r w:rsidRPr="00A80E01">
        <w:rPr>
          <w:rStyle w:val="StyleUnderline"/>
        </w:rPr>
        <w:t xml:space="preserve"> Arabia’s oil </w:t>
      </w:r>
      <w:r w:rsidRPr="008B4221">
        <w:rPr>
          <w:rStyle w:val="StyleUnderline"/>
        </w:rPr>
        <w:t xml:space="preserve">wealth birthed a vibrant </w:t>
      </w:r>
      <w:r w:rsidRPr="008B4221">
        <w:rPr>
          <w:rStyle w:val="Emphasis"/>
        </w:rPr>
        <w:t>petrochemicals industry</w:t>
      </w:r>
      <w:r w:rsidRPr="0023198F">
        <w:rPr>
          <w:sz w:val="14"/>
        </w:rPr>
        <w:t xml:space="preserve">, led by Saudi Basic Industries Corp., </w:t>
      </w:r>
      <w:r w:rsidRPr="00A80E01">
        <w:rPr>
          <w:rStyle w:val="StyleUnderline"/>
        </w:rPr>
        <w:t xml:space="preserve">one of the sector’s global leaders. </w:t>
      </w:r>
      <w:r w:rsidRPr="008B4221">
        <w:rPr>
          <w:rStyle w:val="StyleUnderline"/>
        </w:rPr>
        <w:t>The country</w:t>
      </w:r>
      <w:r w:rsidRPr="00A80E01">
        <w:rPr>
          <w:rStyle w:val="StyleUnderline"/>
        </w:rPr>
        <w:t xml:space="preserve"> has plenty of </w:t>
      </w:r>
      <w:r w:rsidRPr="008B4221">
        <w:rPr>
          <w:rStyle w:val="StyleUnderline"/>
        </w:rPr>
        <w:t xml:space="preserve">potential in </w:t>
      </w:r>
      <w:r w:rsidRPr="008B4221">
        <w:rPr>
          <w:rStyle w:val="Emphasis"/>
        </w:rPr>
        <w:t>mining</w:t>
      </w:r>
      <w:r w:rsidRPr="008B4221">
        <w:rPr>
          <w:rStyle w:val="StyleUnderline"/>
        </w:rPr>
        <w:t xml:space="preserve"> and has cheap</w:t>
      </w:r>
      <w:r w:rsidRPr="007862F7">
        <w:rPr>
          <w:rStyle w:val="StyleUnderline"/>
        </w:rPr>
        <w:t xml:space="preserve"> and </w:t>
      </w:r>
      <w:r w:rsidRPr="008B4221">
        <w:rPr>
          <w:rStyle w:val="StyleUnderline"/>
        </w:rPr>
        <w:t>abundant reserves</w:t>
      </w:r>
      <w:r w:rsidRPr="007862F7">
        <w:rPr>
          <w:rStyle w:val="StyleUnderline"/>
        </w:rPr>
        <w:t xml:space="preserve"> of </w:t>
      </w:r>
      <w:r w:rsidRPr="007862F7">
        <w:rPr>
          <w:rStyle w:val="Emphasis"/>
        </w:rPr>
        <w:t>bauxite</w:t>
      </w:r>
      <w:r w:rsidRPr="007862F7">
        <w:rPr>
          <w:rStyle w:val="StyleUnderline"/>
        </w:rPr>
        <w:t xml:space="preserve"> used</w:t>
      </w:r>
      <w:r w:rsidRPr="00A80E01">
        <w:rPr>
          <w:rStyle w:val="StyleUnderline"/>
        </w:rPr>
        <w:t xml:space="preserve"> in aluminum production. </w:t>
      </w:r>
      <w:r w:rsidRPr="008B4221">
        <w:rPr>
          <w:rStyle w:val="StyleUnderline"/>
        </w:rPr>
        <w:t>It’s</w:t>
      </w:r>
      <w:r w:rsidRPr="0023198F">
        <w:rPr>
          <w:sz w:val="14"/>
        </w:rPr>
        <w:t xml:space="preserve"> also </w:t>
      </w:r>
      <w:r w:rsidRPr="008B4221">
        <w:rPr>
          <w:rStyle w:val="StyleUnderline"/>
        </w:rPr>
        <w:t>strong in phosphates and fertilizers.</w:t>
      </w:r>
      <w:r w:rsidRPr="0023198F">
        <w:rPr>
          <w:sz w:val="14"/>
        </w:rPr>
        <w:t xml:space="preserve"> </w:t>
      </w:r>
      <w:r w:rsidRPr="008B4221">
        <w:rPr>
          <w:rStyle w:val="StyleUnderline"/>
        </w:rPr>
        <w:t>The plan</w:t>
      </w:r>
      <w:r w:rsidRPr="0023198F">
        <w:rPr>
          <w:sz w:val="14"/>
        </w:rPr>
        <w:t xml:space="preserve"> also </w:t>
      </w:r>
      <w:r w:rsidRPr="008B4221">
        <w:rPr>
          <w:rStyle w:val="StyleUnderline"/>
        </w:rPr>
        <w:t>calls</w:t>
      </w:r>
      <w:r w:rsidRPr="00A80E01">
        <w:rPr>
          <w:rStyle w:val="StyleUnderline"/>
        </w:rPr>
        <w:t xml:space="preserve"> </w:t>
      </w:r>
      <w:r w:rsidRPr="008B4221">
        <w:rPr>
          <w:rStyle w:val="StyleUnderline"/>
        </w:rPr>
        <w:t>for Saudi</w:t>
      </w:r>
      <w:r w:rsidRPr="0023198F">
        <w:rPr>
          <w:sz w:val="14"/>
        </w:rPr>
        <w:t xml:space="preserve"> Arabia, the world’s third-biggest buyer of arms, </w:t>
      </w:r>
      <w:r w:rsidRPr="008B4221">
        <w:rPr>
          <w:rStyle w:val="StyleUnderline"/>
        </w:rPr>
        <w:t>to domestically manufacture</w:t>
      </w:r>
      <w:r w:rsidRPr="00A80E01">
        <w:rPr>
          <w:rStyle w:val="StyleUnderline"/>
        </w:rPr>
        <w:t xml:space="preserve"> half of its </w:t>
      </w:r>
      <w:r w:rsidRPr="008B4221">
        <w:rPr>
          <w:rStyle w:val="Emphasis"/>
        </w:rPr>
        <w:t>defense needs</w:t>
      </w:r>
      <w:r w:rsidRPr="00A80E01">
        <w:rPr>
          <w:rStyle w:val="StyleUnderline"/>
        </w:rPr>
        <w:t xml:space="preserve"> by 2030</w:t>
      </w:r>
      <w:r w:rsidRPr="0023198F">
        <w:rPr>
          <w:sz w:val="14"/>
        </w:rPr>
        <w:t xml:space="preserve">, potentially </w:t>
      </w:r>
      <w:r w:rsidRPr="008B4221">
        <w:rPr>
          <w:rStyle w:val="StyleUnderline"/>
        </w:rPr>
        <w:t>giving it</w:t>
      </w:r>
      <w:r w:rsidRPr="0023198F">
        <w:rPr>
          <w:sz w:val="14"/>
        </w:rPr>
        <w:t xml:space="preserve"> both </w:t>
      </w:r>
      <w:r w:rsidRPr="008B4221">
        <w:rPr>
          <w:rStyle w:val="StyleUnderline"/>
        </w:rPr>
        <w:t xml:space="preserve">an </w:t>
      </w:r>
      <w:r w:rsidRPr="008B4221">
        <w:rPr>
          <w:rStyle w:val="Emphasis"/>
        </w:rPr>
        <w:t>industrial boost</w:t>
      </w:r>
      <w:r w:rsidRPr="008B4221">
        <w:rPr>
          <w:rStyle w:val="StyleUnderline"/>
        </w:rPr>
        <w:t xml:space="preserve"> and </w:t>
      </w:r>
      <w:r w:rsidRPr="008B4221">
        <w:rPr>
          <w:rStyle w:val="Emphasis"/>
        </w:rPr>
        <w:t>geopolitical insurance</w:t>
      </w:r>
      <w:r w:rsidRPr="007862F7">
        <w:rPr>
          <w:rStyle w:val="StyleUnderline"/>
        </w:rPr>
        <w:t xml:space="preserve"> for future defense procurement</w:t>
      </w:r>
      <w:r w:rsidRPr="00A80E01">
        <w:rPr>
          <w:rStyle w:val="StyleUnderline"/>
        </w:rPr>
        <w:t xml:space="preserve"> needs in an increasingly tense neighborhood.</w:t>
      </w:r>
      <w:r w:rsidRPr="0023198F">
        <w:rPr>
          <w:sz w:val="14"/>
        </w:rPr>
        <w:t xml:space="preserve"> Consultants at McKinsey &amp; Co. have advised the Saudi government on its economic transformation. And the McKinsey Global Institute, which published a study last year on the Saudi economy, listed eight </w:t>
      </w:r>
      <w:r w:rsidRPr="007862F7">
        <w:rPr>
          <w:rStyle w:val="StyleUnderline"/>
        </w:rPr>
        <w:t>key sectors</w:t>
      </w:r>
      <w:r w:rsidRPr="0023198F">
        <w:rPr>
          <w:sz w:val="14"/>
        </w:rPr>
        <w:t xml:space="preserve"> — </w:t>
      </w:r>
      <w:r w:rsidRPr="007862F7">
        <w:rPr>
          <w:rStyle w:val="StyleUnderline"/>
        </w:rPr>
        <w:t xml:space="preserve">including </w:t>
      </w:r>
      <w:r w:rsidRPr="007862F7">
        <w:rPr>
          <w:rStyle w:val="Emphasis"/>
        </w:rPr>
        <w:t>metals</w:t>
      </w:r>
      <w:r w:rsidRPr="007862F7">
        <w:rPr>
          <w:rStyle w:val="StyleUnderline"/>
        </w:rPr>
        <w:t xml:space="preserve"> and </w:t>
      </w:r>
      <w:r w:rsidRPr="007862F7">
        <w:rPr>
          <w:rStyle w:val="Emphasis"/>
        </w:rPr>
        <w:t>mining</w:t>
      </w:r>
      <w:r w:rsidRPr="007862F7">
        <w:rPr>
          <w:rStyle w:val="StyleUnderline"/>
        </w:rPr>
        <w:t xml:space="preserve">, </w:t>
      </w:r>
      <w:r w:rsidRPr="007862F7">
        <w:rPr>
          <w:rStyle w:val="Emphasis"/>
        </w:rPr>
        <w:t>petrochemicals</w:t>
      </w:r>
      <w:r w:rsidRPr="0023198F">
        <w:rPr>
          <w:sz w:val="14"/>
        </w:rPr>
        <w:t xml:space="preserve">, manufacturing, and tourism — as </w:t>
      </w:r>
      <w:r w:rsidRPr="007862F7">
        <w:rPr>
          <w:rStyle w:val="StyleUnderline"/>
        </w:rPr>
        <w:t>vital</w:t>
      </w:r>
      <w:r w:rsidRPr="0023198F">
        <w:rPr>
          <w:sz w:val="14"/>
        </w:rPr>
        <w:t xml:space="preserve"> to doubling Saudi GDP by 2030. Not coincidentally, most feature </w:t>
      </w:r>
      <w:r w:rsidRPr="007862F7">
        <w:rPr>
          <w:rStyle w:val="StyleUnderline"/>
        </w:rPr>
        <w:t>in the formal plan</w:t>
      </w:r>
      <w:r w:rsidRPr="0023198F">
        <w:rPr>
          <w:sz w:val="14"/>
        </w:rPr>
        <w:t>, and Prince Mohammed explicitly talked up the prospects of many of those sectors in Monday’s Al-Arabiya interview.</w:t>
      </w:r>
    </w:p>
    <w:p w:rsidR="00D87966" w:rsidRDefault="00D87966" w:rsidP="00D87966">
      <w:pPr>
        <w:pStyle w:val="Heading4"/>
      </w:pPr>
      <w:r>
        <w:t>Collapsing phosphate supply causes global war</w:t>
      </w:r>
    </w:p>
    <w:p w:rsidR="00D87966" w:rsidRDefault="00D87966" w:rsidP="00D87966">
      <w:r>
        <w:t xml:space="preserve">James </w:t>
      </w:r>
      <w:proofErr w:type="spellStart"/>
      <w:r w:rsidRPr="00301E83">
        <w:rPr>
          <w:rStyle w:val="Style13ptBold"/>
        </w:rPr>
        <w:t>Elser</w:t>
      </w:r>
      <w:proofErr w:type="spellEnd"/>
      <w:r>
        <w:t xml:space="preserve"> </w:t>
      </w:r>
      <w:r w:rsidRPr="00301E83">
        <w:rPr>
          <w:rStyle w:val="Style13ptBold"/>
        </w:rPr>
        <w:t>and</w:t>
      </w:r>
      <w:r>
        <w:t xml:space="preserve"> Stuart </w:t>
      </w:r>
      <w:r w:rsidRPr="00301E83">
        <w:rPr>
          <w:rStyle w:val="Style13ptBold"/>
        </w:rPr>
        <w:t>White</w:t>
      </w:r>
      <w:r>
        <w:t>, 4-20-</w:t>
      </w:r>
      <w:r w:rsidRPr="00301E83">
        <w:rPr>
          <w:rStyle w:val="Style13ptBold"/>
        </w:rPr>
        <w:t>10</w:t>
      </w:r>
      <w:r>
        <w:t xml:space="preserve">, (*Professor of Ecology @ Arizona State University *Director of the Institute for Sustainable Futures "Peak Phosphorus," Foreign Policy, </w:t>
      </w:r>
      <w:r w:rsidRPr="00B722A4">
        <w:t>http://foreignpolicy.com/2010/04/20/peak-phosphorus</w:t>
      </w:r>
    </w:p>
    <w:p w:rsidR="00D87966" w:rsidRPr="00941421" w:rsidRDefault="00D87966" w:rsidP="00D87966">
      <w:pPr>
        <w:rPr>
          <w:rStyle w:val="StyleUnderline"/>
        </w:rPr>
      </w:pPr>
      <w:r w:rsidRPr="005C5F59">
        <w:rPr>
          <w:rStyle w:val="StyleUnderline"/>
        </w:rPr>
        <w:t>Phosphorus is</w:t>
      </w:r>
      <w:r w:rsidRPr="000D4ECA">
        <w:rPr>
          <w:rStyle w:val="StyleUnderline"/>
        </w:rPr>
        <w:t xml:space="preserve"> used extensively for a variety of key functions in all living things</w:t>
      </w:r>
      <w:r w:rsidRPr="00941421">
        <w:rPr>
          <w:sz w:val="8"/>
        </w:rPr>
        <w:t xml:space="preserve">, including the construction of DNA and cell membranes. As it is relatively rare in the Earth’s crust, </w:t>
      </w:r>
      <w:r w:rsidRPr="000D4ECA">
        <w:rPr>
          <w:rStyle w:val="StyleUnderline"/>
        </w:rPr>
        <w:t xml:space="preserve">a lack of </w:t>
      </w:r>
      <w:r w:rsidRPr="008B4221">
        <w:rPr>
          <w:rStyle w:val="StyleUnderline"/>
        </w:rPr>
        <w:t>phosphorus is</w:t>
      </w:r>
      <w:r w:rsidRPr="000D4ECA">
        <w:rPr>
          <w:rStyle w:val="StyleUnderline"/>
        </w:rPr>
        <w:t xml:space="preserve"> often </w:t>
      </w:r>
      <w:r w:rsidRPr="008B4221">
        <w:rPr>
          <w:rStyle w:val="StyleUnderline"/>
        </w:rPr>
        <w:t>the limiting factor in</w:t>
      </w:r>
      <w:r w:rsidRPr="000D4ECA">
        <w:rPr>
          <w:rStyle w:val="StyleUnderline"/>
        </w:rPr>
        <w:t xml:space="preserve"> the </w:t>
      </w:r>
      <w:r w:rsidRPr="008B4221">
        <w:rPr>
          <w:rStyle w:val="StyleUnderline"/>
        </w:rPr>
        <w:t>growth</w:t>
      </w:r>
      <w:r w:rsidRPr="000D4ECA">
        <w:rPr>
          <w:rStyle w:val="StyleUnderline"/>
        </w:rPr>
        <w:t xml:space="preserve"> of plants and algae.</w:t>
      </w:r>
      <w:r w:rsidRPr="00941421">
        <w:rPr>
          <w:sz w:val="8"/>
        </w:rPr>
        <w:t xml:space="preserve"> In humans, it plays an essential role in bone formation. </w:t>
      </w:r>
      <w:r w:rsidRPr="008B4221">
        <w:rPr>
          <w:rStyle w:val="StyleUnderline"/>
        </w:rPr>
        <w:t>Without a steady supply</w:t>
      </w:r>
      <w:r w:rsidRPr="000D4ECA">
        <w:rPr>
          <w:rStyle w:val="StyleUnderline"/>
        </w:rPr>
        <w:t xml:space="preserve"> of this resource, </w:t>
      </w:r>
      <w:r w:rsidRPr="008B4221">
        <w:rPr>
          <w:rStyle w:val="StyleUnderline"/>
        </w:rPr>
        <w:t>global ag</w:t>
      </w:r>
      <w:r w:rsidRPr="000D4ECA">
        <w:rPr>
          <w:rStyle w:val="StyleUnderline"/>
        </w:rPr>
        <w:t xml:space="preserve">ricultural production </w:t>
      </w:r>
      <w:r w:rsidRPr="008B4221">
        <w:rPr>
          <w:rStyle w:val="StyleUnderline"/>
        </w:rPr>
        <w:t>will face a bottleneck</w:t>
      </w:r>
      <w:r w:rsidRPr="000D4ECA">
        <w:rPr>
          <w:rStyle w:val="StyleUnderline"/>
        </w:rPr>
        <w:t>, and humankind’s growing population will suffer a serious nutrition shortage.</w:t>
      </w:r>
      <w:r>
        <w:rPr>
          <w:rStyle w:val="StyleUnderline"/>
        </w:rPr>
        <w:t xml:space="preserve"> </w:t>
      </w:r>
      <w:r w:rsidRPr="00941421">
        <w:rPr>
          <w:sz w:val="8"/>
        </w:rPr>
        <w:t xml:space="preserve">The world’s reliance on phosphorus is an unappreciated aspect of the "Green Revolution," a series of agricultural innovations that made it possible to feed the approximately 4.2 billion-person increase in the global population since 1950. This massive expansion of global agricultural production required a simultaneous increase in the supply of key resources, including water and nitrogen. Without an increase in phosphorus, however, crops would still have lacked the resources necessary to fuel a substantial increase in production, and the Green Revolution would not have gotten off the ground. Roosevelt’s warning was prescient and stimulated agricultural engineers to find an effective, albeit temporary, solution. To satisfy the world’s growing food demand, they mobilized global mining efforts in ancient, phosphorus-rich marine deposits. By 2008, industrial farmers were applying an annual 17 million metric tons of mined phosphorus on their fields. Demand is expanding at around 3 percent a year — a rate that is likely to accelerate due to rising prosperity in the developing world (richer people consume more meat) and the burgeoning bioenergy sector, which also requires phosphorus to support crop-based biofuels. </w:t>
      </w:r>
      <w:r w:rsidRPr="00941421">
        <w:rPr>
          <w:rStyle w:val="StyleUnderline"/>
        </w:rPr>
        <w:t xml:space="preserve">Our supply of mined </w:t>
      </w:r>
      <w:r w:rsidRPr="008B4221">
        <w:rPr>
          <w:rStyle w:val="StyleUnderline"/>
        </w:rPr>
        <w:t>phosphorus is running out</w:t>
      </w:r>
      <w:r w:rsidRPr="00941421">
        <w:rPr>
          <w:rStyle w:val="StyleUnderline"/>
        </w:rPr>
        <w:t xml:space="preserve">. Many </w:t>
      </w:r>
      <w:r w:rsidRPr="008B4221">
        <w:rPr>
          <w:rStyle w:val="StyleUnderline"/>
        </w:rPr>
        <w:t>mines used to meet this</w:t>
      </w:r>
      <w:r w:rsidRPr="00941421">
        <w:rPr>
          <w:rStyle w:val="StyleUnderline"/>
        </w:rPr>
        <w:t xml:space="preserve"> growing </w:t>
      </w:r>
      <w:r w:rsidRPr="008B4221">
        <w:rPr>
          <w:rStyle w:val="StyleUnderline"/>
        </w:rPr>
        <w:t>demand are degrading</w:t>
      </w:r>
      <w:r w:rsidRPr="00941421">
        <w:rPr>
          <w:rStyle w:val="StyleUnderline"/>
        </w:rPr>
        <w:t>, as they are increasingly forced to access deeper layers and extract a lower quality of phosphate-bearing rock</w:t>
      </w:r>
      <w:r w:rsidRPr="00941421">
        <w:rPr>
          <w:sz w:val="8"/>
        </w:rPr>
        <w:t xml:space="preserve"> (phosphate is the chemical form in which nearly all phosphorus is found). Some initial analyses from scientists with the Global Phosphorus Research Initiative estimate that there will not be sufficient phosphorus supplies from mining to meet agricultural demand within 30 to 40 years. Although more research is clearly needed, </w:t>
      </w:r>
      <w:r w:rsidRPr="008B4221">
        <w:rPr>
          <w:rStyle w:val="Emphasis"/>
        </w:rPr>
        <w:t>this is not a comforting time scale</w:t>
      </w:r>
      <w:r w:rsidRPr="00941421">
        <w:rPr>
          <w:rStyle w:val="Emphasis"/>
        </w:rPr>
        <w:t>.</w:t>
      </w:r>
      <w:r>
        <w:rPr>
          <w:rStyle w:val="Emphasis"/>
        </w:rPr>
        <w:t xml:space="preserve"> </w:t>
      </w:r>
      <w:r w:rsidRPr="00941421">
        <w:rPr>
          <w:sz w:val="8"/>
        </w:rPr>
        <w:t xml:space="preserve">The geographic concentration of phosphate mines also threatens to usher in an era of intense resource competition. Nearly 90 percent of the world’s estimated phosphorus reserves are found in five countries: Morocco, China, South Africa, Jordan, and the United States. In comparison, the 12 countries that make up the OPEC cartel control only 75 percent of the world’s oil reserves. </w:t>
      </w:r>
      <w:r w:rsidRPr="008B4221">
        <w:rPr>
          <w:rStyle w:val="Emphasis"/>
        </w:rPr>
        <w:t>This</w:t>
      </w:r>
      <w:r w:rsidRPr="00941421">
        <w:rPr>
          <w:rStyle w:val="Emphasis"/>
        </w:rPr>
        <w:t xml:space="preserve"> fact </w:t>
      </w:r>
      <w:r w:rsidRPr="008B4221">
        <w:rPr>
          <w:rStyle w:val="Emphasis"/>
        </w:rPr>
        <w:t>could spark international tension and</w:t>
      </w:r>
      <w:r w:rsidRPr="00941421">
        <w:rPr>
          <w:rStyle w:val="Emphasis"/>
        </w:rPr>
        <w:t xml:space="preserve"> even </w:t>
      </w:r>
      <w:r w:rsidRPr="008B4221">
        <w:rPr>
          <w:rStyle w:val="Emphasis"/>
        </w:rPr>
        <w:t>influence how countries attempt to draw their</w:t>
      </w:r>
      <w:r w:rsidRPr="00941421">
        <w:rPr>
          <w:rStyle w:val="Emphasis"/>
        </w:rPr>
        <w:t xml:space="preserve"> </w:t>
      </w:r>
      <w:r w:rsidRPr="005C5F59">
        <w:rPr>
          <w:rStyle w:val="Emphasis"/>
        </w:rPr>
        <w:t xml:space="preserve">internal </w:t>
      </w:r>
      <w:r w:rsidRPr="008B4221">
        <w:rPr>
          <w:rStyle w:val="Emphasis"/>
        </w:rPr>
        <w:t>boundaries</w:t>
      </w:r>
      <w:r w:rsidRPr="00941421">
        <w:rPr>
          <w:sz w:val="8"/>
        </w:rPr>
        <w:t xml:space="preserve">. Many of Morocco’s phosphate mines are in Western Sahara, a disputed independent territory that is occupied by Morocco and the site of growing international human rights concerns. Reflecting these concerns, U.N.-sanctioned export restrictions on phosphate and other resources are now in place, though the efficacy of the bans is incomplete. China, the country with the largest phosphorus reserves after Morocco, imposed a 135 percent tariff on the resource as part of 2008’s complex series of events in which rising fuel and fertilizer costs led to rapid increases in food prices. The tariff effectively eliminated exports. Although the tariff was subsequently lifted as the 2008 food crisis faded, the imposition of this sort of trade barrier could become a regular occurrence as supplies dwindle worldwide. The United States has only 12 phosphorus mines. The supplies from the most productive mine, in Florida, are declining rapidly — it will be commercially depleted within 20 years. The United States exported phosphorus for decades but now imports about 10 percent of its supply, all from Morocco, with which it signed a free trade agreement in 2004. The effects of this resource shortage will be felt long before the last phosphorus atom is extracted from the last mine. Increased demand for fertilizer and the decreased supply of phosphorus exports will result in higher prices, significantly affecting millions of farmers in the developing world who live on the brink of bankruptcy and starvation. Rising fertilizer prices could tip this balance. Already, signs are emerging that our current practices cannot continue for long. Between 2003 and 2008, phosphate fertilizer prices rose approximately 350 percent. In 2008, rising food prices sparked riots in more than 40 countries. Although the spike in fertilizer prices was only partially responsible for the higher food prices, the riots illustrate the social upheaval caused by disruptions to the world’s food supply. The 2008 food riots were only stopped by government promises of food subsidies — a viable strategy only as long as governments can afford the ever-increasing costs of food support. Establishing a reliable phosphorus supply is essential for assuring long-term, sustainable food security. We need to dramatically reduce the demand for phosphate rock by eliminating our wasteful practices. This will require a combination of low-tech and high-tech solutions, including efforts to prevent soil erosion, development of more-targeted methods of fertilizer application, and the creation of new, phosphorus-efficient crops, which produce a larger yield per phosphorus unit applied. Fortunately, unlike fossil fuels, phosphorus can be used over and over — this is what occurs in natural ecosystems, where it is recycled innumerable times from its first mobilization from the Earth’s crust to its eventual deposition into lake and ocean sediments. </w:t>
      </w:r>
      <w:r w:rsidRPr="00941421">
        <w:rPr>
          <w:rStyle w:val="Emphasis"/>
        </w:rPr>
        <w:t xml:space="preserve">If we fail to meet this challenge, </w:t>
      </w:r>
      <w:r w:rsidRPr="008B4221">
        <w:rPr>
          <w:rStyle w:val="Emphasis"/>
        </w:rPr>
        <w:t>humanity faces a Malthusian trap</w:t>
      </w:r>
      <w:r w:rsidRPr="00941421">
        <w:rPr>
          <w:rStyle w:val="Emphasis"/>
        </w:rPr>
        <w:t xml:space="preserve"> of widespread famine on a scale that we have not yet experienced. The </w:t>
      </w:r>
      <w:r w:rsidRPr="008B4221">
        <w:rPr>
          <w:rStyle w:val="Emphasis"/>
        </w:rPr>
        <w:t>geopolitical impacts</w:t>
      </w:r>
      <w:r w:rsidRPr="00941421">
        <w:rPr>
          <w:rStyle w:val="Emphasis"/>
        </w:rPr>
        <w:t xml:space="preserve"> of such disruptions </w:t>
      </w:r>
      <w:r w:rsidRPr="008B4221">
        <w:rPr>
          <w:rStyle w:val="Emphasis"/>
        </w:rPr>
        <w:t>will be severe, as</w:t>
      </w:r>
      <w:r w:rsidRPr="00941421">
        <w:rPr>
          <w:rStyle w:val="Emphasis"/>
        </w:rPr>
        <w:t xml:space="preserve"> an increasing number of </w:t>
      </w:r>
      <w:r w:rsidRPr="008B4221">
        <w:rPr>
          <w:rStyle w:val="Emphasis"/>
        </w:rPr>
        <w:t>states fail to provide</w:t>
      </w:r>
      <w:r w:rsidRPr="00941421">
        <w:rPr>
          <w:rStyle w:val="Emphasis"/>
        </w:rPr>
        <w:t xml:space="preserve"> their citizens with </w:t>
      </w:r>
      <w:r w:rsidRPr="008B4221">
        <w:rPr>
          <w:rStyle w:val="Emphasis"/>
        </w:rPr>
        <w:t>a</w:t>
      </w:r>
      <w:r w:rsidRPr="00941421">
        <w:rPr>
          <w:rStyle w:val="Emphasis"/>
        </w:rPr>
        <w:t xml:space="preserve"> sufficient </w:t>
      </w:r>
      <w:r w:rsidRPr="008B4221">
        <w:rPr>
          <w:rStyle w:val="Emphasis"/>
        </w:rPr>
        <w:t>food supply</w:t>
      </w:r>
      <w:r w:rsidRPr="00941421">
        <w:rPr>
          <w:sz w:val="8"/>
        </w:rPr>
        <w:t xml:space="preserve">. </w:t>
      </w:r>
      <w:r w:rsidRPr="00941421">
        <w:rPr>
          <w:rStyle w:val="StyleUnderline"/>
        </w:rPr>
        <w:t>This dark scenario need not, however, be our fate</w:t>
      </w:r>
      <w:r w:rsidRPr="00941421">
        <w:rPr>
          <w:sz w:val="8"/>
        </w:rPr>
        <w:t xml:space="preserve">. If we are successful in rising to the phosphorus sustainability challenge, as well as other aspects of sustainable agriculture, </w:t>
      </w:r>
      <w:r w:rsidRPr="00941421">
        <w:rPr>
          <w:rStyle w:val="StyleUnderline"/>
        </w:rPr>
        <w:t>we can look forward to a future in which families, communities, and countries are healthy and secure in their nutrition and where all live in a world with cleaner rivers, lakes, and oceans.</w:t>
      </w:r>
    </w:p>
    <w:p w:rsidR="00D87966" w:rsidRDefault="00D87966" w:rsidP="00D87966">
      <w:pPr>
        <w:pStyle w:val="Heading4"/>
      </w:pPr>
      <w:r>
        <w:t>Domestic defense solves Iranian aggression and terrorism</w:t>
      </w:r>
    </w:p>
    <w:p w:rsidR="00D87966" w:rsidRPr="005C5F59" w:rsidRDefault="00D87966" w:rsidP="00D87966">
      <w:r w:rsidRPr="005C5F59">
        <w:rPr>
          <w:rStyle w:val="Style13ptBold"/>
        </w:rPr>
        <w:t>Saab 14.</w:t>
      </w:r>
      <w:r>
        <w:t xml:space="preserve"> Bilal Y. Saab--Resident Senio</w:t>
      </w:r>
      <w:r w:rsidRPr="007862F7">
        <w:t>r F</w:t>
      </w:r>
      <w:r>
        <w:t xml:space="preserve">ellow for Middle East Security; Brent Scowcroft Center on International Security at the Atlantic Council. &lt;APY&gt; “THE GULF RISING: Defense Industrialization in Saudi Arabia and the UAE,” ISBN: 978-1-61977-055-3. </w:t>
      </w:r>
      <w:r w:rsidRPr="005C5F59">
        <w:t>https://www.files.ethz.ch/isn/182154/The_Gulf_Rising.pdf</w:t>
      </w:r>
    </w:p>
    <w:p w:rsidR="00D87966" w:rsidRPr="0023198F" w:rsidRDefault="00D87966" w:rsidP="00D87966">
      <w:pPr>
        <w:rPr>
          <w:sz w:val="14"/>
        </w:rPr>
      </w:pPr>
      <w:r w:rsidRPr="0023198F">
        <w:rPr>
          <w:sz w:val="14"/>
        </w:rPr>
        <w:t xml:space="preserve">National Security: </w:t>
      </w:r>
      <w:r w:rsidRPr="008B4221">
        <w:rPr>
          <w:rStyle w:val="StyleUnderline"/>
        </w:rPr>
        <w:t>Saudi Arabia</w:t>
      </w:r>
      <w:r w:rsidRPr="0023198F">
        <w:rPr>
          <w:sz w:val="14"/>
        </w:rPr>
        <w:t xml:space="preserve"> and the UAE </w:t>
      </w:r>
      <w:r w:rsidRPr="008B4221">
        <w:rPr>
          <w:rStyle w:val="StyleUnderline"/>
        </w:rPr>
        <w:t>seek to</w:t>
      </w:r>
      <w:r w:rsidRPr="005C5F59">
        <w:rPr>
          <w:rStyle w:val="StyleUnderline"/>
        </w:rPr>
        <w:t xml:space="preserve"> acquire and </w:t>
      </w:r>
      <w:r w:rsidRPr="008B4221">
        <w:rPr>
          <w:rStyle w:val="StyleUnderline"/>
        </w:rPr>
        <w:t>manufacture</w:t>
      </w:r>
      <w:r w:rsidRPr="005C5F59">
        <w:rPr>
          <w:rStyle w:val="StyleUnderline"/>
        </w:rPr>
        <w:t xml:space="preserve"> modern </w:t>
      </w:r>
      <w:r w:rsidRPr="008B4221">
        <w:rPr>
          <w:rStyle w:val="StyleUnderline"/>
        </w:rPr>
        <w:t>weapons to address</w:t>
      </w:r>
      <w:r w:rsidRPr="005C5F59">
        <w:rPr>
          <w:rStyle w:val="StyleUnderline"/>
        </w:rPr>
        <w:t xml:space="preserve"> a range of</w:t>
      </w:r>
      <w:r w:rsidRPr="0023198F">
        <w:rPr>
          <w:sz w:val="14"/>
        </w:rPr>
        <w:t xml:space="preserve"> perceived </w:t>
      </w:r>
      <w:r w:rsidRPr="005C5F59">
        <w:rPr>
          <w:rStyle w:val="StyleUnderline"/>
        </w:rPr>
        <w:t>national security threats.</w:t>
      </w:r>
      <w:r w:rsidRPr="0023198F">
        <w:rPr>
          <w:sz w:val="14"/>
        </w:rPr>
        <w:t xml:space="preserve"> Both </w:t>
      </w:r>
      <w:r w:rsidRPr="005C5F59">
        <w:rPr>
          <w:rStyle w:val="StyleUnderline"/>
        </w:rPr>
        <w:t xml:space="preserve">states live in a dangerous regional environment and see security </w:t>
      </w:r>
      <w:r w:rsidRPr="008B4221">
        <w:rPr>
          <w:rStyle w:val="StyleUnderline"/>
        </w:rPr>
        <w:t>threats emanating</w:t>
      </w:r>
      <w:r w:rsidRPr="005C5F59">
        <w:rPr>
          <w:rStyle w:val="StyleUnderline"/>
        </w:rPr>
        <w:t xml:space="preserve"> primarily </w:t>
      </w:r>
      <w:r w:rsidRPr="008B4221">
        <w:rPr>
          <w:rStyle w:val="StyleUnderline"/>
        </w:rPr>
        <w:t>from</w:t>
      </w:r>
      <w:r w:rsidRPr="005C5F59">
        <w:rPr>
          <w:rStyle w:val="StyleUnderline"/>
        </w:rPr>
        <w:t xml:space="preserve"> two sources:</w:t>
      </w:r>
      <w:r w:rsidRPr="0023198F">
        <w:rPr>
          <w:sz w:val="14"/>
        </w:rPr>
        <w:t xml:space="preserve"> externally from </w:t>
      </w:r>
      <w:r w:rsidRPr="008B4221">
        <w:rPr>
          <w:rStyle w:val="Emphasis"/>
        </w:rPr>
        <w:t>Iran</w:t>
      </w:r>
      <w:r w:rsidRPr="0023198F">
        <w:rPr>
          <w:sz w:val="14"/>
        </w:rPr>
        <w:t xml:space="preserve">, </w:t>
      </w:r>
      <w:r w:rsidRPr="008B4221">
        <w:rPr>
          <w:rStyle w:val="StyleUnderline"/>
        </w:rPr>
        <w:t>and</w:t>
      </w:r>
      <w:r w:rsidRPr="0023198F">
        <w:rPr>
          <w:sz w:val="14"/>
        </w:rPr>
        <w:t xml:space="preserve"> internally from al-Qaeda-affiliated </w:t>
      </w:r>
      <w:r w:rsidRPr="008B4221">
        <w:rPr>
          <w:rStyle w:val="Emphasis"/>
        </w:rPr>
        <w:t>terrorists</w:t>
      </w:r>
      <w:r w:rsidRPr="0023198F">
        <w:rPr>
          <w:sz w:val="14"/>
        </w:rPr>
        <w:t xml:space="preserve"> and organized political Islamists who can challenge the legitimacy and reign of the royal families. But if the national security goals of Saudi Arabia and the UAE can be met by purchasing the best arms from the United States and elsewhere, it is worth asking why it is necessary for either country to pursue a costly and challenging military industrialization program at home that may not produce optimal results. Also, so long as Saudi Arabia and the UAE are strategically partnered with the United States, their survival should not be at risk, and thus there is little incentive for them to further militarize. It is true that </w:t>
      </w:r>
      <w:r w:rsidRPr="005C5F59">
        <w:rPr>
          <w:rStyle w:val="StyleUnderline"/>
        </w:rPr>
        <w:t xml:space="preserve">the </w:t>
      </w:r>
      <w:r w:rsidRPr="005C5F59">
        <w:rPr>
          <w:rStyle w:val="Emphasis"/>
        </w:rPr>
        <w:t>U</w:t>
      </w:r>
      <w:r w:rsidRPr="005C5F59">
        <w:rPr>
          <w:rStyle w:val="StyleUnderline"/>
        </w:rPr>
        <w:t xml:space="preserve">nited </w:t>
      </w:r>
      <w:r w:rsidRPr="005C5F59">
        <w:rPr>
          <w:rStyle w:val="Emphasis"/>
        </w:rPr>
        <w:t>S</w:t>
      </w:r>
      <w:r w:rsidRPr="005C5F59">
        <w:rPr>
          <w:rStyle w:val="StyleUnderline"/>
        </w:rPr>
        <w:t xml:space="preserve">tates </w:t>
      </w:r>
      <w:r w:rsidRPr="005C5F59">
        <w:rPr>
          <w:rStyle w:val="Emphasis"/>
        </w:rPr>
        <w:t>does not have a formal defense pact</w:t>
      </w:r>
      <w:r w:rsidRPr="005C5F59">
        <w:rPr>
          <w:rStyle w:val="StyleUnderline"/>
        </w:rPr>
        <w:t xml:space="preserve"> with either nation, but Washington’s commitment to the security of its Gulf partners has never been in doubt</w:t>
      </w:r>
      <w:r w:rsidRPr="0023198F">
        <w:rPr>
          <w:sz w:val="14"/>
        </w:rPr>
        <w:t xml:space="preserve"> (at least in the minds of US policymakers). Indeed, a major reason why Iran does not contemplate overt coercion or military attack against its Gulf neighbors is because of the US-Gulf partnership. </w:t>
      </w:r>
      <w:r w:rsidRPr="005C5F59">
        <w:rPr>
          <w:rStyle w:val="StyleUnderline"/>
        </w:rPr>
        <w:t xml:space="preserve">Yet such a partnership notwithstanding, </w:t>
      </w:r>
      <w:r w:rsidRPr="008B4221">
        <w:rPr>
          <w:rStyle w:val="Emphasis"/>
        </w:rPr>
        <w:t>there is no substitute for indigenous</w:t>
      </w:r>
      <w:r w:rsidRPr="007862F7">
        <w:rPr>
          <w:rStyle w:val="Emphasis"/>
        </w:rPr>
        <w:t xml:space="preserve"> defensive </w:t>
      </w:r>
      <w:r w:rsidRPr="008B4221">
        <w:rPr>
          <w:rStyle w:val="Emphasis"/>
        </w:rPr>
        <w:t>capabilities.</w:t>
      </w:r>
      <w:r w:rsidRPr="005C5F59">
        <w:rPr>
          <w:rStyle w:val="StyleUnderline"/>
        </w:rPr>
        <w:t xml:space="preserve"> </w:t>
      </w:r>
      <w:r w:rsidRPr="008B4221">
        <w:rPr>
          <w:rStyle w:val="StyleUnderline"/>
        </w:rPr>
        <w:t>The ability to build</w:t>
      </w:r>
      <w:r w:rsidRPr="005C5F59">
        <w:rPr>
          <w:rStyle w:val="StyleUnderline"/>
        </w:rPr>
        <w:t xml:space="preserve"> powerful </w:t>
      </w:r>
      <w:r w:rsidRPr="008B4221">
        <w:rPr>
          <w:rStyle w:val="StyleUnderline"/>
        </w:rPr>
        <w:t>weapons at home to withstand</w:t>
      </w:r>
      <w:r w:rsidRPr="005C5F59">
        <w:rPr>
          <w:rStyle w:val="StyleUnderline"/>
        </w:rPr>
        <w:t xml:space="preserve"> a </w:t>
      </w:r>
      <w:r w:rsidRPr="005C5F59">
        <w:rPr>
          <w:rStyle w:val="Emphasis"/>
        </w:rPr>
        <w:t xml:space="preserve">surprise </w:t>
      </w:r>
      <w:r w:rsidRPr="008B4221">
        <w:rPr>
          <w:rStyle w:val="Emphasis"/>
        </w:rPr>
        <w:t>attack</w:t>
      </w:r>
      <w:r w:rsidRPr="005C5F59">
        <w:rPr>
          <w:rStyle w:val="StyleUnderline"/>
        </w:rPr>
        <w:t xml:space="preserve">, a </w:t>
      </w:r>
      <w:r w:rsidRPr="007862F7">
        <w:rPr>
          <w:rStyle w:val="Emphasis"/>
        </w:rPr>
        <w:t>massive invasion</w:t>
      </w:r>
      <w:r w:rsidRPr="005C5F59">
        <w:rPr>
          <w:rStyle w:val="StyleUnderline"/>
        </w:rPr>
        <w:t xml:space="preserve">, or any type of major and </w:t>
      </w:r>
      <w:r w:rsidRPr="005C5F59">
        <w:rPr>
          <w:rStyle w:val="Emphasis"/>
        </w:rPr>
        <w:t>prolonged military conflict</w:t>
      </w:r>
      <w:r w:rsidRPr="005C5F59">
        <w:rPr>
          <w:rStyle w:val="StyleUnderline"/>
        </w:rPr>
        <w:t xml:space="preserve"> </w:t>
      </w:r>
      <w:r w:rsidRPr="008B4221">
        <w:rPr>
          <w:rStyle w:val="StyleUnderline"/>
        </w:rPr>
        <w:t>is of</w:t>
      </w:r>
      <w:r w:rsidRPr="005C5F59">
        <w:rPr>
          <w:rStyle w:val="StyleUnderline"/>
        </w:rPr>
        <w:t xml:space="preserve"> utmost </w:t>
      </w:r>
      <w:r w:rsidRPr="008B4221">
        <w:rPr>
          <w:rStyle w:val="StyleUnderline"/>
        </w:rPr>
        <w:t>strategic significance.</w:t>
      </w:r>
      <w:r w:rsidRPr="0023198F">
        <w:rPr>
          <w:sz w:val="14"/>
        </w:rPr>
        <w:t xml:space="preserve"> Furthermore, </w:t>
      </w:r>
      <w:r w:rsidRPr="008B4221">
        <w:rPr>
          <w:rStyle w:val="StyleUnderline"/>
        </w:rPr>
        <w:t>the</w:t>
      </w:r>
      <w:r w:rsidRPr="005C5F59">
        <w:rPr>
          <w:rStyle w:val="StyleUnderline"/>
        </w:rPr>
        <w:t xml:space="preserve"> current </w:t>
      </w:r>
      <w:r w:rsidRPr="00E42D24">
        <w:rPr>
          <w:rStyle w:val="StyleUnderline"/>
        </w:rPr>
        <w:t>political environment</w:t>
      </w:r>
      <w:r w:rsidRPr="005C5F59">
        <w:rPr>
          <w:rStyle w:val="StyleUnderline"/>
        </w:rPr>
        <w:t xml:space="preserve"> in the </w:t>
      </w:r>
      <w:r w:rsidRPr="008B4221">
        <w:rPr>
          <w:rStyle w:val="StyleUnderline"/>
        </w:rPr>
        <w:t>region is</w:t>
      </w:r>
      <w:r w:rsidRPr="005C5F59">
        <w:rPr>
          <w:rStyle w:val="StyleUnderline"/>
        </w:rPr>
        <w:t xml:space="preserve"> especially </w:t>
      </w:r>
      <w:r w:rsidRPr="008B4221">
        <w:rPr>
          <w:rStyle w:val="StyleUnderline"/>
        </w:rPr>
        <w:t xml:space="preserve">unstable and </w:t>
      </w:r>
      <w:r w:rsidRPr="008B4221">
        <w:rPr>
          <w:rStyle w:val="Emphasis"/>
        </w:rPr>
        <w:t>the US-Gulf partnership is experiencing turbulence</w:t>
      </w:r>
      <w:r w:rsidRPr="005C5F59">
        <w:rPr>
          <w:rStyle w:val="StyleUnderline"/>
        </w:rPr>
        <w:t xml:space="preserve"> and uncertainty due to lack of trust primarily from the Gulf side.</w:t>
      </w:r>
      <w:r w:rsidRPr="0023198F">
        <w:rPr>
          <w:sz w:val="14"/>
        </w:rPr>
        <w:t xml:space="preserve"> This has heightened threat perceptions in Riyadh and Abu Dhabi and has caused Saudi and Emirati leaders to start thinking more independently and beyond their US protector. </w:t>
      </w:r>
      <w:r w:rsidRPr="005C5F59">
        <w:rPr>
          <w:rStyle w:val="StyleUnderline"/>
        </w:rPr>
        <w:t>While Iran is not at war with Saudi Arabia</w:t>
      </w:r>
      <w:r w:rsidRPr="0023198F">
        <w:rPr>
          <w:sz w:val="14"/>
        </w:rPr>
        <w:t xml:space="preserve"> and the UAE, </w:t>
      </w:r>
      <w:r w:rsidRPr="005C5F59">
        <w:rPr>
          <w:rStyle w:val="StyleUnderline"/>
        </w:rPr>
        <w:t>tensions</w:t>
      </w:r>
      <w:r w:rsidRPr="0023198F">
        <w:rPr>
          <w:sz w:val="14"/>
        </w:rPr>
        <w:t xml:space="preserve"> do </w:t>
      </w:r>
      <w:r w:rsidRPr="005C5F59">
        <w:rPr>
          <w:rStyle w:val="StyleUnderline"/>
        </w:rPr>
        <w:t xml:space="preserve">exist. </w:t>
      </w:r>
      <w:r w:rsidRPr="008B4221">
        <w:rPr>
          <w:rStyle w:val="StyleUnderline"/>
        </w:rPr>
        <w:t xml:space="preserve">Tehran has a fierce </w:t>
      </w:r>
      <w:r w:rsidRPr="008B4221">
        <w:rPr>
          <w:rStyle w:val="Emphasis"/>
        </w:rPr>
        <w:t>rivalry</w:t>
      </w:r>
      <w:r w:rsidRPr="008B4221">
        <w:rPr>
          <w:rStyle w:val="StyleUnderline"/>
        </w:rPr>
        <w:t xml:space="preserve"> and </w:t>
      </w:r>
      <w:r w:rsidRPr="008B4221">
        <w:rPr>
          <w:rStyle w:val="Emphasis"/>
        </w:rPr>
        <w:t>regional proxy confrontation</w:t>
      </w:r>
      <w:r w:rsidRPr="0023198F">
        <w:rPr>
          <w:sz w:val="14"/>
        </w:rPr>
        <w:t xml:space="preserve"> with the former and an old territorial dispute with the latter over the islands of Abu Musa and Greater and Lesser Tunb </w:t>
      </w:r>
      <w:r w:rsidRPr="008B4221">
        <w:rPr>
          <w:rStyle w:val="StyleUnderline"/>
        </w:rPr>
        <w:t>that has yet to be resolved.</w:t>
      </w:r>
      <w:r w:rsidRPr="0023198F">
        <w:rPr>
          <w:sz w:val="14"/>
        </w:rPr>
        <w:t xml:space="preserve">5 </w:t>
      </w:r>
      <w:r w:rsidRPr="008B4221">
        <w:rPr>
          <w:rStyle w:val="StyleUnderline"/>
        </w:rPr>
        <w:t>These factors</w:t>
      </w:r>
      <w:r w:rsidRPr="005C5F59">
        <w:rPr>
          <w:rStyle w:val="StyleUnderline"/>
        </w:rPr>
        <w:t xml:space="preserve"> alone </w:t>
      </w:r>
      <w:r w:rsidRPr="008B4221">
        <w:rPr>
          <w:rStyle w:val="StyleUnderline"/>
        </w:rPr>
        <w:t>provide</w:t>
      </w:r>
      <w:r w:rsidRPr="0023198F">
        <w:rPr>
          <w:sz w:val="14"/>
        </w:rPr>
        <w:t xml:space="preserve"> an additional </w:t>
      </w:r>
      <w:r w:rsidRPr="008B4221">
        <w:rPr>
          <w:rStyle w:val="StyleUnderline"/>
        </w:rPr>
        <w:t>impetus for Saudi</w:t>
      </w:r>
      <w:r w:rsidRPr="005C5F59">
        <w:rPr>
          <w:rStyle w:val="StyleUnderline"/>
        </w:rPr>
        <w:t xml:space="preserve"> Arabia</w:t>
      </w:r>
      <w:r w:rsidRPr="0023198F">
        <w:rPr>
          <w:sz w:val="14"/>
        </w:rPr>
        <w:t xml:space="preserve"> and the UAE </w:t>
      </w:r>
      <w:r w:rsidRPr="008B4221">
        <w:rPr>
          <w:rStyle w:val="StyleUnderline"/>
        </w:rPr>
        <w:t xml:space="preserve">to develop </w:t>
      </w:r>
      <w:r w:rsidRPr="008B4221">
        <w:rPr>
          <w:rStyle w:val="Emphasis"/>
        </w:rPr>
        <w:t>indigenous arms industries</w:t>
      </w:r>
      <w:r w:rsidRPr="005C5F59">
        <w:rPr>
          <w:rStyle w:val="StyleUnderline"/>
        </w:rPr>
        <w:t>, especially if strains in the US-Gulf partnership persist. Iran’s</w:t>
      </w:r>
      <w:r w:rsidRPr="0023198F">
        <w:rPr>
          <w:sz w:val="14"/>
        </w:rPr>
        <w:t xml:space="preserve"> notable </w:t>
      </w:r>
      <w:r w:rsidRPr="005C5F59">
        <w:rPr>
          <w:rStyle w:val="StyleUnderline"/>
        </w:rPr>
        <w:t>capabilities of its own</w:t>
      </w:r>
      <w:r w:rsidRPr="0023198F">
        <w:rPr>
          <w:sz w:val="14"/>
        </w:rPr>
        <w:t xml:space="preserve"> in </w:t>
      </w:r>
      <w:r w:rsidRPr="005C5F59">
        <w:rPr>
          <w:rStyle w:val="StyleUnderline"/>
        </w:rPr>
        <w:t>local arms</w:t>
      </w:r>
      <w:r w:rsidRPr="0023198F">
        <w:rPr>
          <w:sz w:val="14"/>
        </w:rPr>
        <w:t xml:space="preserve"> production (specifically in the areas of ballistic missiles and unmanned systems) </w:t>
      </w:r>
      <w:r w:rsidRPr="005C5F59">
        <w:rPr>
          <w:rStyle w:val="StyleUnderline"/>
        </w:rPr>
        <w:t>further increases the incentives</w:t>
      </w:r>
      <w:r w:rsidRPr="0023198F">
        <w:rPr>
          <w:sz w:val="14"/>
        </w:rPr>
        <w:t xml:space="preserve"> of the Saudis and the Emiratis to match and possibly surpass their rival. In this context, military industrialization follows a familiar “action-reaction” process, similar to arms races.6</w:t>
      </w:r>
    </w:p>
    <w:p w:rsidR="00D87966" w:rsidRDefault="00D87966" w:rsidP="00D87966"/>
    <w:p w:rsidR="00D87966" w:rsidRPr="00022DC9" w:rsidRDefault="00D87966" w:rsidP="00D87966"/>
    <w:p w:rsidR="00D87966" w:rsidRDefault="00D87966" w:rsidP="00D87966">
      <w:pPr>
        <w:pStyle w:val="Heading3"/>
      </w:pPr>
      <w:r>
        <w:t>Internal Link Turn – Vision 2030 Good – Gulf Stability</w:t>
      </w:r>
    </w:p>
    <w:p w:rsidR="00D87966" w:rsidRDefault="00D87966" w:rsidP="00D87966">
      <w:pPr>
        <w:pStyle w:val="Heading4"/>
      </w:pPr>
      <w:r>
        <w:t>Vision 2030 is key to larger Gulf Stability</w:t>
      </w:r>
    </w:p>
    <w:p w:rsidR="00D87966" w:rsidRPr="007803C6" w:rsidRDefault="00D87966" w:rsidP="00D87966">
      <w:pPr>
        <w:rPr>
          <w:rStyle w:val="Style13ptBold"/>
        </w:rPr>
      </w:pPr>
      <w:proofErr w:type="spellStart"/>
      <w:r>
        <w:rPr>
          <w:rStyle w:val="Style13ptBold"/>
        </w:rPr>
        <w:t>Kotilaine</w:t>
      </w:r>
      <w:proofErr w:type="spellEnd"/>
      <w:r>
        <w:rPr>
          <w:rStyle w:val="Style13ptBold"/>
        </w:rPr>
        <w:t>, Bahrain Economic Development Board Chief Economic Advisor, 17</w:t>
      </w:r>
    </w:p>
    <w:p w:rsidR="00D87966" w:rsidRDefault="00D87966" w:rsidP="00D87966">
      <w:r>
        <w:t>[</w:t>
      </w:r>
      <w:proofErr w:type="spellStart"/>
      <w:r>
        <w:t>Jarmo</w:t>
      </w:r>
      <w:proofErr w:type="spellEnd"/>
      <w:r>
        <w:t xml:space="preserve"> </w:t>
      </w:r>
      <w:proofErr w:type="spellStart"/>
      <w:r>
        <w:t>Kotilaine</w:t>
      </w:r>
      <w:proofErr w:type="spellEnd"/>
      <w:r>
        <w:t>, 1-31-2017, "Laying the foundations for long-term Gulf prosperity," http://www.arabnews.com/node/1046891/columns, accessed 7-2-2019, //CM]</w:t>
      </w:r>
    </w:p>
    <w:p w:rsidR="00D87966" w:rsidRPr="007803C6" w:rsidRDefault="00D87966" w:rsidP="00D87966">
      <w:pPr>
        <w:rPr>
          <w:rStyle w:val="StyleUnderline"/>
        </w:rPr>
      </w:pPr>
      <w:r>
        <w:t xml:space="preserve">The agreements to control oil production that were concluded by key producers at the end of last year triggered a major rally in </w:t>
      </w:r>
      <w:r w:rsidRPr="007803C6">
        <w:rPr>
          <w:rStyle w:val="StyleUnderline"/>
        </w:rPr>
        <w:t>oil prices</w:t>
      </w:r>
      <w:r>
        <w:t xml:space="preserve">. However, subject to conflicting forces, </w:t>
      </w:r>
      <w:r w:rsidRPr="007803C6">
        <w:t>prices continue to manifest volatility</w:t>
      </w:r>
      <w:r>
        <w:t xml:space="preserve">, and few people expect a rebound to the levels of early 2014 any time soon. Rather, price </w:t>
      </w:r>
      <w:r w:rsidRPr="007803C6">
        <w:rPr>
          <w:rStyle w:val="StyleUnderline"/>
        </w:rPr>
        <w:t>volatility in a significantly lower range than that seen in 2012-14 is now expected to remain the norm for the foreseeable future.</w:t>
      </w:r>
    </w:p>
    <w:p w:rsidR="00D87966" w:rsidRPr="007803C6" w:rsidRDefault="00D87966" w:rsidP="00D87966">
      <w:pPr>
        <w:rPr>
          <w:rStyle w:val="StyleUnderline"/>
        </w:rPr>
      </w:pPr>
      <w:r w:rsidRPr="007803C6">
        <w:rPr>
          <w:rStyle w:val="StyleUnderline"/>
        </w:rPr>
        <w:t xml:space="preserve">This view has prompted all the Gulf Cooperation Council (GCC) governments to embark on, and persist with comprehensive fiscal reforms. These efforts are ultimately designed to substantially curb the vulnerability of government revenues and broader economic activity to oil price volatility. </w:t>
      </w:r>
      <w:r>
        <w:t>Beyond this, the focus of policymakers is increasingly shifting toward more ambitious initiatives to re-engineer their economic models in order to achieve sustainable economic growth that is led by the private sector regardless of the oil market dynamics</w:t>
      </w:r>
      <w:r w:rsidRPr="007803C6">
        <w:rPr>
          <w:rStyle w:val="StyleUnderline"/>
        </w:rPr>
        <w:t>. Saudi Arabia’s Vision 2030 is the latest addition to the region’s ambitious reform blueprints that put a clear emphasis on delivering economic diversification and productivity-led growth.</w:t>
      </w:r>
    </w:p>
    <w:p w:rsidR="00D87966" w:rsidRDefault="00D87966" w:rsidP="00D87966">
      <w:r>
        <w:t>Diversification is not new</w:t>
      </w:r>
    </w:p>
    <w:p w:rsidR="00D87966" w:rsidRPr="007803C6" w:rsidRDefault="00D87966" w:rsidP="00D87966">
      <w:pPr>
        <w:rPr>
          <w:rStyle w:val="StyleUnderline"/>
        </w:rPr>
      </w:pPr>
      <w:r w:rsidRPr="007803C6">
        <w:rPr>
          <w:rStyle w:val="StyleUnderline"/>
        </w:rPr>
        <w:t>The magnitude of the task at hand is great</w:t>
      </w:r>
      <w:r>
        <w:t xml:space="preserve">, but it is important to realize that the region is not starting from scratch or seeking to navigate altogether uncharted waters. </w:t>
      </w:r>
      <w:r w:rsidRPr="007803C6">
        <w:rPr>
          <w:rStyle w:val="StyleUnderline"/>
        </w:rPr>
        <w:t>All regional economies in the Gulf have pursued diversification strategies for years and in some cases, these efforts have already had a transformative impact on the structure of the economy.</w:t>
      </w:r>
    </w:p>
    <w:p w:rsidR="00D87966" w:rsidRDefault="00D87966" w:rsidP="00D87966">
      <w:r w:rsidRPr="007803C6">
        <w:rPr>
          <w:rStyle w:val="StyleUnderline"/>
        </w:rPr>
        <w:t>Bahrain has been a pioneer of many such policies with some key initiatives going back nearly half a century.</w:t>
      </w:r>
      <w:r>
        <w:t xml:space="preserve"> If anything, </w:t>
      </w:r>
      <w:r w:rsidRPr="007803C6">
        <w:rPr>
          <w:rStyle w:val="StyleUnderline"/>
        </w:rPr>
        <w:t>the pace of change has accelerated since the turn of the century. The non-oil economy in the Kingdom has grown from just over half</w:t>
      </w:r>
      <w:r>
        <w:t xml:space="preserve"> — 56 percent — </w:t>
      </w:r>
      <w:r w:rsidRPr="007803C6">
        <w:rPr>
          <w:rStyle w:val="StyleUnderline"/>
        </w:rPr>
        <w:t>of</w:t>
      </w:r>
      <w:r>
        <w:t xml:space="preserve"> real gross domestic product (</w:t>
      </w:r>
      <w:r w:rsidRPr="007803C6">
        <w:rPr>
          <w:rStyle w:val="StyleUnderline"/>
        </w:rPr>
        <w:t>GDP</w:t>
      </w:r>
      <w:r>
        <w:t xml:space="preserve">) </w:t>
      </w:r>
      <w:r w:rsidRPr="007803C6">
        <w:rPr>
          <w:rStyle w:val="StyleUnderline"/>
        </w:rPr>
        <w:t>in the year 2000 to more than 80 percent at present.</w:t>
      </w:r>
      <w:r>
        <w:t xml:space="preserve"> </w:t>
      </w:r>
      <w:r w:rsidRPr="007803C6">
        <w:rPr>
          <w:rStyle w:val="StyleUnderline"/>
        </w:rPr>
        <w:t>One of the benefits</w:t>
      </w:r>
      <w:r>
        <w:t xml:space="preserve"> of this transformation </w:t>
      </w:r>
      <w:r w:rsidRPr="007803C6">
        <w:rPr>
          <w:rStyle w:val="StyleUnderline"/>
        </w:rPr>
        <w:t>has been the resilience of growth even in the current, challenging economic environment</w:t>
      </w:r>
      <w:r>
        <w:t>. Growth in Bahrain is firmly led by the non-oil sector which grew by an annual 4.7 percent in the third quarter of 2016, an increase from 3.6 percent in the second quarter. This leaves the year-on-year rate of increase during the first three quarters of 2016 at 3.7 percent. This was in fact marginally ahead of the 3.6 percent rate achieved during 2015 as a whole.</w:t>
      </w:r>
    </w:p>
    <w:p w:rsidR="00D87966" w:rsidRDefault="00D87966" w:rsidP="00D87966">
      <w:r>
        <w:t>This encouraging growth performance in Bahrain is largely attributable to the value proposition of the economy that relies above all on human capital, regulation, and connectivity as the sources of competitiveness and growth. Bahrain has an educated national labor force, which is overwhelmingly employed in the private sector. It has also established a thriving entrepreneurial culture with a remarkable 70 percent of young Bahrainis interested in starting their own company. Bahrain’s regulatory framework is both mature and liberal. For instance, 100 percent foreign ownership is the norm in nearly all sectors of the economy.</w:t>
      </w:r>
    </w:p>
    <w:p w:rsidR="00D87966" w:rsidRDefault="00D87966" w:rsidP="00D87966">
      <w:r>
        <w:t>Bahrain’s open economy</w:t>
      </w:r>
    </w:p>
    <w:p w:rsidR="00D87966" w:rsidRDefault="00D87966" w:rsidP="00D87966">
      <w:r>
        <w:t>As a small, open economy, Bahrain has always recognized the importance of connectivity for its prosperity and several efforts to boost this further are underway. Bahrain has a natural logistics cluster with the shortest transfer time in the GCC between its logistics processing zones and its transportation hubs. Goods can enter and exit the country in a matter of hours, and be delivered by sea, land or air, through state-of-the-art infrastructure into the hands of customers across the region. This was further enhanced with the GCC Customs Union integration to build on trade between the six countries.</w:t>
      </w:r>
    </w:p>
    <w:p w:rsidR="00D87966" w:rsidRDefault="00D87966" w:rsidP="00D87966">
      <w:r>
        <w:t>Several endeavors are improving Bahrain’s ability to service the broader region. Last October, the World Bank’s Doing Business report highlighted the considerable progress made at accelerating processing times at the King Fahd Causeway and included Bahrain among the 10 top improvers globally in terms of regulations. The airport modernization program will increase passenger capacity from 9 to 14 million and allow for far larger volumes of cargo to be processed. A comprehensive feasibility study has just been completed for a regional rail network that will link the major commercial, administrative and cultural centers in the region. And a second causeway connecting Bahrain and Saudi Arabia is in the advanced planning stages.</w:t>
      </w:r>
    </w:p>
    <w:p w:rsidR="00D87966" w:rsidRDefault="00D87966" w:rsidP="00D87966">
      <w:r>
        <w:t>Pipeline of projects</w:t>
      </w:r>
    </w:p>
    <w:p w:rsidR="00D87966" w:rsidRDefault="00D87966" w:rsidP="00D87966">
      <w:r>
        <w:t xml:space="preserve">More generally, </w:t>
      </w:r>
      <w:r w:rsidRPr="007803C6">
        <w:rPr>
          <w:rStyle w:val="StyleUnderline"/>
        </w:rPr>
        <w:t>infrastructure investment has a critical role to play as a growth driver in the economy at a time of volatile oil prices and fiscal consolidation</w:t>
      </w:r>
      <w:r>
        <w:t>. Bahrain has over $32 billion worth of strategically significant priority projects in the pipeline across a range of sectors. The value of this pipeline is comparable to the country’s GDP.</w:t>
      </w:r>
    </w:p>
    <w:p w:rsidR="00D87966" w:rsidRDefault="00D87966" w:rsidP="00D87966">
      <w:r>
        <w:t>Important ongoing or upcoming investments in Bahrain include ALBA’s Line 6 Expansion Project, which will make the company the largest single-site smelter and support the development of the region’s downstream aluminum industry. The new $90 million Mondelez factory marks a major expansion of the manufacturing giant’s existing facilities in the Kingdom. Other projects include a range of real estate, tourism, manufacturing, and transportation investments.</w:t>
      </w:r>
    </w:p>
    <w:p w:rsidR="00D87966" w:rsidRPr="007803C6" w:rsidRDefault="00D87966" w:rsidP="00D87966">
      <w:pPr>
        <w:rPr>
          <w:rStyle w:val="StyleUnderline"/>
        </w:rPr>
      </w:pPr>
      <w:r>
        <w:t xml:space="preserve">While this </w:t>
      </w:r>
      <w:r w:rsidRPr="007803C6">
        <w:rPr>
          <w:rStyle w:val="StyleUnderline"/>
        </w:rPr>
        <w:t>ambitious mobilization of capital can help support growth at a time of fiscal consolidation, the ultimate impact of the fiscal re-engineering of growth is likely to be, if anything, even more positive. For one thing, a strong commitment to fiscal stability is good for confidence and credibility.</w:t>
      </w:r>
    </w:p>
    <w:p w:rsidR="00D87966" w:rsidRDefault="00D87966" w:rsidP="00D87966">
      <w:r>
        <w:t>Beyond this, the new operating environment for companies in the region will create a powerful impetus for greater dynamism. Global experience has shown over and over again that companies that do not face predictable input prices are more likely to organize themselves more efficiently and to innovate in various ways.</w:t>
      </w:r>
    </w:p>
    <w:p w:rsidR="00D87966" w:rsidRDefault="00D87966" w:rsidP="00D87966">
      <w:r>
        <w:t>Sustainable value</w:t>
      </w:r>
    </w:p>
    <w:p w:rsidR="00D87966" w:rsidRPr="007803C6" w:rsidRDefault="00D87966" w:rsidP="00D87966">
      <w:pPr>
        <w:rPr>
          <w:rStyle w:val="StyleUnderline"/>
        </w:rPr>
      </w:pPr>
      <w:r w:rsidRPr="007803C6">
        <w:rPr>
          <w:rStyle w:val="StyleUnderline"/>
        </w:rPr>
        <w:t>Even the more established companies in the region face new opportunities and incentives to seek growth through greater value chain capture and innovation. As an example, important new initiatives are underway in the downstream oil sector. They have the potential to create more value and jobs, to diversify exports, and to ensure that a key natural resource can be used to generate sustainable value whatever the oil price environment. For a region where growth has for years been almost entirely extensive, achieved through increases in inputs, this paradigm shift is both important and encouraging. For at the end of the day, it is only by increasing productivity that we can deliver sustained increases in living standards.</w:t>
      </w:r>
    </w:p>
    <w:p w:rsidR="00D87966" w:rsidRPr="007803C6" w:rsidRDefault="00D87966" w:rsidP="00D87966">
      <w:pPr>
        <w:rPr>
          <w:rStyle w:val="StyleUnderline"/>
        </w:rPr>
      </w:pPr>
      <w:r w:rsidRPr="007803C6">
        <w:rPr>
          <w:rStyle w:val="StyleUnderline"/>
        </w:rPr>
        <w:t>Market-based input pricing is also needed for a more efficient allocation of resources. Goods that are served below market prices are more likely to be wasted. Given that the GCC is a world leader in per-capita water use, not to mention being highly energy intensive, this is an important consideration. More generally, fiscal interventions can be used to combat negative externalities, for instance, the consumption of goods that damage public health.</w:t>
      </w:r>
    </w:p>
    <w:p w:rsidR="00D87966" w:rsidRPr="007803C6" w:rsidRDefault="00D87966" w:rsidP="00D87966">
      <w:pPr>
        <w:rPr>
          <w:rStyle w:val="StyleUnderline"/>
        </w:rPr>
      </w:pPr>
      <w:r w:rsidRPr="007803C6">
        <w:rPr>
          <w:rStyle w:val="StyleUnderline"/>
        </w:rPr>
        <w:t>Significant economic paradigm shifts create new ways of addressing current challenges and can drive growth and sustainability. By tackling its fiscal challenges in earnest, the region is addressing a short-term problem but also, and much more important, laying the foundations for long-term prosperity.</w:t>
      </w:r>
    </w:p>
    <w:p w:rsidR="00D87966" w:rsidRDefault="00D87966" w:rsidP="00D87966">
      <w:pPr>
        <w:rPr>
          <w:rFonts w:asciiTheme="minorHAnsi" w:hAnsiTheme="minorHAnsi" w:cstheme="minorBidi"/>
        </w:rPr>
      </w:pPr>
    </w:p>
    <w:p w:rsidR="00595232" w:rsidRDefault="00595232" w:rsidP="00595232">
      <w:pPr>
        <w:pStyle w:val="Heading2"/>
      </w:pPr>
      <w:r>
        <w:t>Impact</w:t>
      </w:r>
    </w:p>
    <w:p w:rsidR="00B362CD" w:rsidRDefault="00B362CD" w:rsidP="00B362CD">
      <w:pPr>
        <w:pStyle w:val="Heading3"/>
      </w:pPr>
      <w:r>
        <w:t xml:space="preserve">No </w:t>
      </w:r>
      <w:r w:rsidR="003847C1">
        <w:t xml:space="preserve">Impact </w:t>
      </w:r>
      <w:r>
        <w:t xml:space="preserve">– Dollar </w:t>
      </w:r>
      <w:proofErr w:type="spellStart"/>
      <w:r>
        <w:t>Heg</w:t>
      </w:r>
      <w:proofErr w:type="spellEnd"/>
    </w:p>
    <w:p w:rsidR="00B362CD" w:rsidRDefault="00B362CD" w:rsidP="00B362CD">
      <w:pPr>
        <w:pStyle w:val="Heading4"/>
      </w:pPr>
      <w:r>
        <w:t>Effects of the strength of the dollar are overstated</w:t>
      </w:r>
    </w:p>
    <w:p w:rsidR="00B362CD" w:rsidRDefault="00B362CD" w:rsidP="00B362CD">
      <w:pPr>
        <w:rPr>
          <w:rStyle w:val="Style13ptBold"/>
          <w:b w:val="0"/>
          <w:bCs w:val="0"/>
          <w:szCs w:val="18"/>
        </w:rPr>
      </w:pPr>
      <w:r w:rsidRPr="005F6250">
        <w:rPr>
          <w:rStyle w:val="Style13ptBold"/>
        </w:rPr>
        <w:t xml:space="preserve">Weiner, editor for NPR, 07 </w:t>
      </w:r>
      <w:r w:rsidRPr="005F6250">
        <w:rPr>
          <w:rStyle w:val="Style13ptBold"/>
          <w:b w:val="0"/>
          <w:bCs w:val="0"/>
          <w:szCs w:val="18"/>
        </w:rPr>
        <w:t>[Eric</w:t>
      </w:r>
      <w:r>
        <w:rPr>
          <w:rStyle w:val="Style13ptBold"/>
          <w:b w:val="0"/>
          <w:bCs w:val="0"/>
          <w:szCs w:val="18"/>
        </w:rPr>
        <w:t xml:space="preserve"> Weiner, 10/3/07, NPR, “Is a Weak Dollar Really So Terrible?”, </w:t>
      </w:r>
      <w:hyperlink r:id="rId22" w:history="1">
        <w:r w:rsidRPr="00196F36">
          <w:rPr>
            <w:rStyle w:val="Hyperlink"/>
            <w:szCs w:val="18"/>
          </w:rPr>
          <w:t>https://www.npr.org/templates/story/story.php?storyId=14901181</w:t>
        </w:r>
      </w:hyperlink>
      <w:r>
        <w:rPr>
          <w:rStyle w:val="Style13ptBold"/>
          <w:b w:val="0"/>
          <w:bCs w:val="0"/>
          <w:szCs w:val="18"/>
        </w:rPr>
        <w:t>, accessed 7/1/19]//CJ</w:t>
      </w:r>
    </w:p>
    <w:p w:rsidR="00B362CD" w:rsidRDefault="00B362CD" w:rsidP="00B362CD">
      <w:pPr>
        <w:rPr>
          <w:rStyle w:val="Style13ptBold"/>
          <w:b w:val="0"/>
          <w:bCs w:val="0"/>
          <w:szCs w:val="18"/>
        </w:rPr>
      </w:pPr>
      <w:r>
        <w:rPr>
          <w:rStyle w:val="Style13ptBold"/>
          <w:b w:val="0"/>
          <w:bCs w:val="0"/>
          <w:szCs w:val="18"/>
        </w:rPr>
        <w:t xml:space="preserve">The dollar is in free fall, or so it seems. </w:t>
      </w:r>
      <w:r w:rsidRPr="005F6250">
        <w:rPr>
          <w:rStyle w:val="StyleUnderline"/>
        </w:rPr>
        <w:t>In 2002, you could buy a euro for 86 cents. Today, it will cost you $1.40</w:t>
      </w:r>
      <w:r>
        <w:rPr>
          <w:rStyle w:val="Style13ptBold"/>
          <w:b w:val="0"/>
          <w:bCs w:val="0"/>
          <w:szCs w:val="18"/>
        </w:rPr>
        <w:t>. You'd have to go back at least a decade to find a time when the U.S. dollar was so weak. Against some currencies, such as the Canadian dollar (the "</w:t>
      </w:r>
      <w:proofErr w:type="spellStart"/>
      <w:r>
        <w:rPr>
          <w:rStyle w:val="Style13ptBold"/>
          <w:b w:val="0"/>
          <w:bCs w:val="0"/>
          <w:szCs w:val="18"/>
        </w:rPr>
        <w:t>loonie</w:t>
      </w:r>
      <w:proofErr w:type="spellEnd"/>
      <w:r>
        <w:rPr>
          <w:rStyle w:val="Style13ptBold"/>
          <w:b w:val="0"/>
          <w:bCs w:val="0"/>
          <w:szCs w:val="18"/>
        </w:rPr>
        <w:t>"), you'd have to go back 30 years. It sounds ominous, but is a weak dollar really so terrible?</w:t>
      </w:r>
    </w:p>
    <w:p w:rsidR="00B362CD" w:rsidRDefault="00B362CD" w:rsidP="00B362CD">
      <w:pPr>
        <w:rPr>
          <w:rStyle w:val="Style13ptBold"/>
          <w:b w:val="0"/>
          <w:bCs w:val="0"/>
          <w:szCs w:val="18"/>
        </w:rPr>
      </w:pPr>
      <w:r>
        <w:rPr>
          <w:rStyle w:val="Style13ptBold"/>
          <w:b w:val="0"/>
          <w:bCs w:val="0"/>
          <w:szCs w:val="18"/>
        </w:rPr>
        <w:t>Not necessarily</w:t>
      </w:r>
      <w:r w:rsidRPr="005F6250">
        <w:rPr>
          <w:rStyle w:val="StyleUnderline"/>
        </w:rPr>
        <w:t>. A weak dollar can be good for the U.S. economy, because it makes American exports cheaper and, therefore, helps close the trade deficit</w:t>
      </w:r>
      <w:r>
        <w:rPr>
          <w:rStyle w:val="Style13ptBold"/>
          <w:b w:val="0"/>
          <w:bCs w:val="0"/>
          <w:szCs w:val="18"/>
        </w:rPr>
        <w:t>. But over the long term, the value of a country's currency is seen as a verdict on the overall health of its economy.</w:t>
      </w:r>
    </w:p>
    <w:p w:rsidR="00B362CD" w:rsidRDefault="00B362CD" w:rsidP="00B362CD">
      <w:pPr>
        <w:rPr>
          <w:rStyle w:val="Style13ptBold"/>
          <w:b w:val="0"/>
          <w:bCs w:val="0"/>
          <w:szCs w:val="18"/>
        </w:rPr>
      </w:pPr>
      <w:r w:rsidRPr="005F6250">
        <w:rPr>
          <w:rStyle w:val="StyleUnderline"/>
        </w:rPr>
        <w:t>It's difficult — impossible, some economists say — to tease out the effects of a weak dollar from all of the other variables affecting the economy at any moment. But one thing is clear: The weak dollar creates ripples around the world. Some of those ripples are good, some bad</w:t>
      </w:r>
      <w:r>
        <w:rPr>
          <w:rStyle w:val="Style13ptBold"/>
          <w:b w:val="0"/>
          <w:bCs w:val="0"/>
          <w:szCs w:val="18"/>
        </w:rPr>
        <w:t>. But that, too, is relative. Where you stand on the weak dollar depends largely on where you sit.</w:t>
      </w:r>
    </w:p>
    <w:p w:rsidR="00B362CD" w:rsidRDefault="00B362CD" w:rsidP="00B362CD">
      <w:pPr>
        <w:rPr>
          <w:rStyle w:val="Style13ptBold"/>
          <w:b w:val="0"/>
          <w:bCs w:val="0"/>
          <w:szCs w:val="18"/>
        </w:rPr>
      </w:pPr>
      <w:r w:rsidRPr="005F6250">
        <w:rPr>
          <w:rStyle w:val="StyleUnderline"/>
        </w:rPr>
        <w:t>The most obvious effect of a weak U.S. dollar is its impact on American tourists traveling to Europe</w:t>
      </w:r>
      <w:r>
        <w:rPr>
          <w:rStyle w:val="Style13ptBold"/>
          <w:b w:val="0"/>
          <w:bCs w:val="0"/>
          <w:szCs w:val="18"/>
        </w:rPr>
        <w:t>. In Paris, $7 cups of coffee and $50 taxi rides are suddenly de rigueur. A weak dollar affects even those American consumers who never leave home. If you have a penchant for German cars or French wine, expect to pay more, as European manufacturers raise prices to compensate for the weak dollar.</w:t>
      </w:r>
    </w:p>
    <w:p w:rsidR="00B362CD" w:rsidRPr="005F6250" w:rsidRDefault="00B362CD" w:rsidP="00B362CD">
      <w:pPr>
        <w:rPr>
          <w:rStyle w:val="StyleUnderline"/>
        </w:rPr>
      </w:pPr>
      <w:r w:rsidRPr="005F6250">
        <w:rPr>
          <w:rStyle w:val="StyleUnderline"/>
        </w:rPr>
        <w:t>In fact, some economists warn of an "umbrella effect" — the tendency for the prices of all goods and services to rise once a few do. Other economists, though, say the risk of inflation is exaggerated. The core inflation rate, they point out, remains low — about 2 percent — despite the dollar's recent slide.</w:t>
      </w:r>
    </w:p>
    <w:p w:rsidR="00B362CD" w:rsidRDefault="00B362CD" w:rsidP="00B362CD">
      <w:pPr>
        <w:rPr>
          <w:rStyle w:val="Style13ptBold"/>
          <w:b w:val="0"/>
          <w:bCs w:val="0"/>
          <w:szCs w:val="18"/>
        </w:rPr>
      </w:pPr>
      <w:r>
        <w:rPr>
          <w:rStyle w:val="Style13ptBold"/>
          <w:b w:val="0"/>
          <w:bCs w:val="0"/>
          <w:szCs w:val="18"/>
        </w:rPr>
        <w:t>Why? For one thing, European manufacturers tend to give American consumers a break. Weak dollar or not, they're reluctant to raise prices and lose market share. The U.S. market is simply too large and lucrative.</w:t>
      </w:r>
    </w:p>
    <w:p w:rsidR="00B362CD" w:rsidRDefault="00B362CD" w:rsidP="00B362CD">
      <w:pPr>
        <w:rPr>
          <w:rStyle w:val="Style13ptBold"/>
          <w:b w:val="0"/>
          <w:bCs w:val="0"/>
          <w:szCs w:val="18"/>
        </w:rPr>
      </w:pPr>
      <w:r>
        <w:rPr>
          <w:rStyle w:val="Style13ptBold"/>
          <w:b w:val="0"/>
          <w:bCs w:val="0"/>
          <w:szCs w:val="18"/>
        </w:rPr>
        <w:t>The biggest mitigating factor, though, is China. As any trip to Wal-Mart reveals, many of the consumer goods sold in the U.S. are now made in China, and the Chinese currency, the yuan, is, in effect, pegged to the dollar, so fluctuations on the currency market don't greatly affect prices for Chinese-made goods.</w:t>
      </w:r>
    </w:p>
    <w:p w:rsidR="00B362CD" w:rsidRDefault="00B362CD" w:rsidP="00B362CD">
      <w:pPr>
        <w:rPr>
          <w:rStyle w:val="Style13ptBold"/>
          <w:b w:val="0"/>
          <w:bCs w:val="0"/>
          <w:szCs w:val="18"/>
        </w:rPr>
      </w:pPr>
      <w:r>
        <w:rPr>
          <w:rStyle w:val="Style13ptBold"/>
          <w:b w:val="0"/>
          <w:bCs w:val="0"/>
          <w:szCs w:val="18"/>
        </w:rPr>
        <w:t>No such cushion, though, applies to oil prices. They are high, hovering near a record of $80 a barrel, and that is due, in part, to the weak dollar: Oil-rich nations charge higher prices to compensate for the weaker dollar.</w:t>
      </w:r>
    </w:p>
    <w:p w:rsidR="00B362CD" w:rsidRDefault="00B362CD" w:rsidP="00B362CD">
      <w:pPr>
        <w:rPr>
          <w:rStyle w:val="Style13ptBold"/>
          <w:b w:val="0"/>
          <w:bCs w:val="0"/>
          <w:szCs w:val="18"/>
        </w:rPr>
      </w:pPr>
      <w:r>
        <w:rPr>
          <w:rStyle w:val="Style13ptBold"/>
          <w:b w:val="0"/>
          <w:bCs w:val="0"/>
          <w:szCs w:val="18"/>
        </w:rPr>
        <w:t>On the other hand, the weak dollar is very good news for European tourists visiting the United States — and for the American retailers who cater to them. The reason is simple: The British pound and the Euro go a lot farther than they used to.</w:t>
      </w:r>
    </w:p>
    <w:p w:rsidR="00B362CD" w:rsidRDefault="00B362CD" w:rsidP="00B362CD">
      <w:pPr>
        <w:rPr>
          <w:rStyle w:val="Style13ptBold"/>
          <w:b w:val="0"/>
          <w:bCs w:val="0"/>
          <w:szCs w:val="18"/>
        </w:rPr>
      </w:pPr>
      <w:r>
        <w:rPr>
          <w:rStyle w:val="Style13ptBold"/>
          <w:b w:val="0"/>
          <w:bCs w:val="0"/>
          <w:szCs w:val="18"/>
        </w:rPr>
        <w:t xml:space="preserve">"America is on sale," says Patricia Edwards, a managing director of Wentworth, Hauser and </w:t>
      </w:r>
      <w:proofErr w:type="spellStart"/>
      <w:r>
        <w:rPr>
          <w:rStyle w:val="Style13ptBold"/>
          <w:b w:val="0"/>
          <w:bCs w:val="0"/>
          <w:szCs w:val="18"/>
        </w:rPr>
        <w:t>Violich</w:t>
      </w:r>
      <w:proofErr w:type="spellEnd"/>
      <w:r>
        <w:rPr>
          <w:rStyle w:val="Style13ptBold"/>
          <w:b w:val="0"/>
          <w:bCs w:val="0"/>
          <w:szCs w:val="18"/>
        </w:rPr>
        <w:t>, a financial consulting firm. "It's like walking into Macy's and finding that everything is 30 percent off. You might buy more than you would otherwise."</w:t>
      </w:r>
    </w:p>
    <w:p w:rsidR="00B362CD" w:rsidRPr="005F6250" w:rsidRDefault="00B362CD" w:rsidP="00B362CD">
      <w:pPr>
        <w:rPr>
          <w:rStyle w:val="StyleUnderline"/>
        </w:rPr>
      </w:pPr>
      <w:r w:rsidRPr="005F6250">
        <w:rPr>
          <w:rStyle w:val="StyleUnderline"/>
        </w:rPr>
        <w:t>A weak dollar is also good news for American manufacturers. Their products are now less expensive, so they can sell more. That's why companies such as Boeing and Caterpillar like a weak dollar. It's also why many economists like it: As these big U.S. manufacturers sell more, the U.S. trade deficit shrinks.</w:t>
      </w:r>
    </w:p>
    <w:p w:rsidR="00B362CD" w:rsidRPr="00B362CD" w:rsidRDefault="00B362CD" w:rsidP="00B362CD"/>
    <w:p w:rsidR="00595232" w:rsidRDefault="00595232" w:rsidP="00595232">
      <w:pPr>
        <w:pStyle w:val="Heading3"/>
      </w:pPr>
      <w:r>
        <w:t xml:space="preserve">No </w:t>
      </w:r>
      <w:r w:rsidR="003847C1">
        <w:t>Impact</w:t>
      </w:r>
      <w:r>
        <w:t xml:space="preserve"> – Oil Supplies Resilient</w:t>
      </w:r>
    </w:p>
    <w:p w:rsidR="00595232" w:rsidRDefault="00595232" w:rsidP="00595232">
      <w:pPr>
        <w:pStyle w:val="Heading4"/>
      </w:pPr>
      <w:r>
        <w:t>Saudi oil cut irrelevant, America has increased supply</w:t>
      </w:r>
    </w:p>
    <w:p w:rsidR="00595232" w:rsidRDefault="00595232" w:rsidP="00595232">
      <w:pPr>
        <w:rPr>
          <w:rStyle w:val="Style13ptBold"/>
          <w:b w:val="0"/>
          <w:bCs w:val="0"/>
          <w:szCs w:val="18"/>
        </w:rPr>
      </w:pPr>
      <w:proofErr w:type="spellStart"/>
      <w:r>
        <w:rPr>
          <w:rStyle w:val="Style13ptBold"/>
        </w:rPr>
        <w:t>Soreng</w:t>
      </w:r>
      <w:proofErr w:type="spellEnd"/>
      <w:r>
        <w:rPr>
          <w:rStyle w:val="Style13ptBold"/>
        </w:rPr>
        <w:t xml:space="preserve"> and Narayanan, editors for Reuter, 6/28 </w:t>
      </w:r>
      <w:r>
        <w:rPr>
          <w:rStyle w:val="Style13ptBold"/>
          <w:b w:val="0"/>
          <w:bCs w:val="0"/>
          <w:szCs w:val="18"/>
        </w:rPr>
        <w:t xml:space="preserve">[Eileen </w:t>
      </w:r>
      <w:proofErr w:type="spellStart"/>
      <w:r>
        <w:rPr>
          <w:rStyle w:val="Style13ptBold"/>
          <w:b w:val="0"/>
          <w:bCs w:val="0"/>
          <w:szCs w:val="18"/>
        </w:rPr>
        <w:t>Soreng</w:t>
      </w:r>
      <w:proofErr w:type="spellEnd"/>
      <w:r>
        <w:rPr>
          <w:rStyle w:val="Style13ptBold"/>
          <w:b w:val="0"/>
          <w:bCs w:val="0"/>
          <w:szCs w:val="18"/>
        </w:rPr>
        <w:t xml:space="preserve"> and K. Sathya Narayanan, 6/28/19, Reuters, “Sluggish demand to squeeze oil price gains as OPEC+ seen stemming supply: Reuters poll”, </w:t>
      </w:r>
      <w:hyperlink r:id="rId23" w:history="1">
        <w:r w:rsidRPr="00196F36">
          <w:rPr>
            <w:rStyle w:val="Hyperlink"/>
            <w:szCs w:val="18"/>
          </w:rPr>
          <w:t>https://www.reuters.com/article/us-oil-prices-idUSKCN1TT1GZ</w:t>
        </w:r>
      </w:hyperlink>
      <w:r>
        <w:rPr>
          <w:rStyle w:val="Style13ptBold"/>
          <w:b w:val="0"/>
          <w:bCs w:val="0"/>
          <w:szCs w:val="18"/>
        </w:rPr>
        <w:t>, accessed 6/28/19]//CJ</w:t>
      </w:r>
    </w:p>
    <w:p w:rsidR="00595232" w:rsidRDefault="00595232" w:rsidP="00595232">
      <w:pPr>
        <w:rPr>
          <w:rStyle w:val="Style13ptBold"/>
          <w:b w:val="0"/>
          <w:bCs w:val="0"/>
          <w:szCs w:val="18"/>
        </w:rPr>
      </w:pPr>
      <w:r w:rsidRPr="0087289E">
        <w:rPr>
          <w:rStyle w:val="StyleUnderline"/>
        </w:rPr>
        <w:t>Oil prices could stall as a slowing global economy squeezes demand and U.S. crude floods the market</w:t>
      </w:r>
      <w:r>
        <w:rPr>
          <w:rStyle w:val="Style13ptBold"/>
          <w:b w:val="0"/>
          <w:bCs w:val="0"/>
          <w:szCs w:val="18"/>
        </w:rPr>
        <w:t>, despite an expected extension by OPEC and its allies of their output-cutting pact next week, a Reuters monthly poll showed on Friday.</w:t>
      </w:r>
    </w:p>
    <w:p w:rsidR="00595232" w:rsidRPr="0087289E" w:rsidRDefault="00595232" w:rsidP="00595232">
      <w:pPr>
        <w:rPr>
          <w:rStyle w:val="StyleUnderline"/>
        </w:rPr>
      </w:pPr>
      <w:r w:rsidRPr="0087289E">
        <w:rPr>
          <w:rStyle w:val="StyleUnderline"/>
        </w:rPr>
        <w:t>The survey of 42 economists and analysts forecast Brent crude would average $67.59 a barrel in 2019, a downward revision from the $68.84 estimate in May, and just above the $66.17 average for the global benchmark so far this year.</w:t>
      </w:r>
    </w:p>
    <w:p w:rsidR="00595232" w:rsidRDefault="00595232" w:rsidP="00595232">
      <w:pPr>
        <w:rPr>
          <w:rStyle w:val="Style13ptBold"/>
          <w:b w:val="0"/>
          <w:bCs w:val="0"/>
          <w:szCs w:val="18"/>
        </w:rPr>
      </w:pPr>
      <w:r>
        <w:rPr>
          <w:rStyle w:val="Style13ptBold"/>
          <w:b w:val="0"/>
          <w:bCs w:val="0"/>
          <w:szCs w:val="18"/>
        </w:rPr>
        <w:t xml:space="preserve">“Currently, the </w:t>
      </w:r>
      <w:r w:rsidRPr="0087289E">
        <w:rPr>
          <w:rStyle w:val="StyleUnderline"/>
        </w:rPr>
        <w:t xml:space="preserve">oil market is more focused on the demand side of the story </w:t>
      </w:r>
      <w:r>
        <w:rPr>
          <w:rStyle w:val="Style13ptBold"/>
          <w:b w:val="0"/>
          <w:bCs w:val="0"/>
          <w:szCs w:val="18"/>
        </w:rPr>
        <w:t>amid rising trade tensions,” ANZ analyst Daniel Hynes said.</w:t>
      </w:r>
    </w:p>
    <w:p w:rsidR="00595232" w:rsidRDefault="00595232" w:rsidP="00595232">
      <w:pPr>
        <w:rPr>
          <w:rStyle w:val="Style13ptBold"/>
          <w:b w:val="0"/>
          <w:bCs w:val="0"/>
          <w:szCs w:val="18"/>
        </w:rPr>
      </w:pPr>
      <w:r>
        <w:rPr>
          <w:rStyle w:val="Style13ptBold"/>
          <w:b w:val="0"/>
          <w:bCs w:val="0"/>
          <w:szCs w:val="18"/>
        </w:rPr>
        <w:t>A decision by the Organization of the Petroleum Exporting Countries and other producers on whether to extend their production curbs would “set the supply story” for the second half of 2019 and into 2020, Hynes added.</w:t>
      </w:r>
    </w:p>
    <w:p w:rsidR="00595232" w:rsidRDefault="00595232" w:rsidP="00595232">
      <w:pPr>
        <w:rPr>
          <w:rStyle w:val="Style13ptBold"/>
          <w:b w:val="0"/>
          <w:bCs w:val="0"/>
          <w:szCs w:val="18"/>
        </w:rPr>
      </w:pPr>
      <w:r>
        <w:rPr>
          <w:rStyle w:val="Style13ptBold"/>
          <w:b w:val="0"/>
          <w:bCs w:val="0"/>
          <w:szCs w:val="18"/>
        </w:rPr>
        <w:t>Analysts forecast global demand to grow by 0.9–1.3 million barrels per day (bpd) in 2019, versus the 1.2–1.4 million bpd forecast in May.</w:t>
      </w:r>
    </w:p>
    <w:p w:rsidR="00595232" w:rsidRDefault="00595232" w:rsidP="00595232">
      <w:pPr>
        <w:rPr>
          <w:rStyle w:val="Style13ptBold"/>
          <w:b w:val="0"/>
          <w:bCs w:val="0"/>
          <w:szCs w:val="18"/>
        </w:rPr>
      </w:pPr>
      <w:r>
        <w:rPr>
          <w:rStyle w:val="Style13ptBold"/>
          <w:b w:val="0"/>
          <w:bCs w:val="0"/>
          <w:szCs w:val="18"/>
        </w:rPr>
        <w:t>OPEC and the International Energy Agency have also downwardly revised their forecasts for demand growth, putting it at 1.14 million and 1.2 million bpd respectively.</w:t>
      </w:r>
    </w:p>
    <w:p w:rsidR="00595232" w:rsidRDefault="00595232" w:rsidP="00595232">
      <w:pPr>
        <w:rPr>
          <w:rStyle w:val="Style13ptBold"/>
          <w:b w:val="0"/>
          <w:bCs w:val="0"/>
          <w:szCs w:val="18"/>
        </w:rPr>
      </w:pPr>
      <w:r>
        <w:rPr>
          <w:rStyle w:val="Style13ptBold"/>
          <w:b w:val="0"/>
          <w:bCs w:val="0"/>
          <w:szCs w:val="18"/>
        </w:rPr>
        <w:t xml:space="preserve">All eyes will now be on a meeting of OPEC and allies including Russia on Monday and Tuesday to discuss an extension in order to support prices.  </w:t>
      </w:r>
    </w:p>
    <w:p w:rsidR="00595232" w:rsidRDefault="00595232" w:rsidP="00595232">
      <w:pPr>
        <w:rPr>
          <w:rStyle w:val="Style13ptBold"/>
          <w:b w:val="0"/>
          <w:bCs w:val="0"/>
          <w:szCs w:val="18"/>
        </w:rPr>
      </w:pPr>
      <w:r>
        <w:rPr>
          <w:rStyle w:val="Style13ptBold"/>
          <w:b w:val="0"/>
          <w:bCs w:val="0"/>
          <w:szCs w:val="18"/>
        </w:rPr>
        <w:t>Most analysts expect the so-called OPEC+ to extend the agreement, although some uncertainty remains over Moscow’s continued cooperation.</w:t>
      </w:r>
    </w:p>
    <w:p w:rsidR="00595232" w:rsidRDefault="00595232" w:rsidP="00595232">
      <w:pPr>
        <w:rPr>
          <w:rStyle w:val="Style13ptBold"/>
          <w:b w:val="0"/>
          <w:bCs w:val="0"/>
          <w:szCs w:val="18"/>
        </w:rPr>
      </w:pPr>
      <w:r>
        <w:rPr>
          <w:rStyle w:val="Style13ptBold"/>
          <w:b w:val="0"/>
          <w:bCs w:val="0"/>
          <w:szCs w:val="18"/>
        </w:rPr>
        <w:t>“Oil prices could see some upside if Russia agrees to comply, or if OPEC agrees to cut its quotas further,” said Oliver Allen, economist at Capital Economics.</w:t>
      </w:r>
    </w:p>
    <w:p w:rsidR="00595232" w:rsidRDefault="00595232" w:rsidP="00595232">
      <w:pPr>
        <w:rPr>
          <w:rStyle w:val="Style13ptBold"/>
          <w:b w:val="0"/>
          <w:bCs w:val="0"/>
          <w:szCs w:val="18"/>
        </w:rPr>
      </w:pPr>
      <w:r>
        <w:rPr>
          <w:rStyle w:val="Style13ptBold"/>
          <w:b w:val="0"/>
          <w:bCs w:val="0"/>
          <w:szCs w:val="18"/>
        </w:rPr>
        <w:t>“A decision by OPEC ... to roll over its production cuts would probably put a floor under oil prices.”</w:t>
      </w:r>
    </w:p>
    <w:p w:rsidR="00595232" w:rsidRDefault="00595232" w:rsidP="00595232">
      <w:pPr>
        <w:rPr>
          <w:rStyle w:val="Style13ptBold"/>
          <w:b w:val="0"/>
          <w:bCs w:val="0"/>
          <w:szCs w:val="18"/>
        </w:rPr>
      </w:pPr>
      <w:r w:rsidRPr="0087289E">
        <w:rPr>
          <w:rStyle w:val="StyleUnderline"/>
        </w:rPr>
        <w:t>Increasing production from the United States could also keep prices under pressure</w:t>
      </w:r>
      <w:r>
        <w:rPr>
          <w:rStyle w:val="Style13ptBold"/>
          <w:b w:val="0"/>
          <w:bCs w:val="0"/>
          <w:szCs w:val="18"/>
        </w:rPr>
        <w:t>, analysts said.</w:t>
      </w:r>
    </w:p>
    <w:p w:rsidR="00595232" w:rsidRDefault="00595232" w:rsidP="00595232">
      <w:pPr>
        <w:rPr>
          <w:rStyle w:val="Style13ptBold"/>
          <w:b w:val="0"/>
          <w:bCs w:val="0"/>
          <w:szCs w:val="18"/>
        </w:rPr>
      </w:pPr>
      <w:r>
        <w:rPr>
          <w:rStyle w:val="Style13ptBold"/>
          <w:b w:val="0"/>
          <w:bCs w:val="0"/>
          <w:szCs w:val="18"/>
        </w:rPr>
        <w:t>“</w:t>
      </w:r>
      <w:r w:rsidRPr="0087289E">
        <w:rPr>
          <w:rStyle w:val="StyleUnderline"/>
        </w:rPr>
        <w:t>In the medium to long term, we believe that U.S. supply growth will put a cap on oil prices and make it less probable to see prices over $70 per barrel in the absence of supply shock</w:t>
      </w:r>
      <w:r>
        <w:rPr>
          <w:rStyle w:val="Style13ptBold"/>
          <w:b w:val="0"/>
          <w:bCs w:val="0"/>
          <w:szCs w:val="18"/>
        </w:rPr>
        <w:t xml:space="preserve">s,” said Adria </w:t>
      </w:r>
      <w:proofErr w:type="spellStart"/>
      <w:r>
        <w:rPr>
          <w:rStyle w:val="Style13ptBold"/>
          <w:b w:val="0"/>
          <w:bCs w:val="0"/>
          <w:szCs w:val="18"/>
        </w:rPr>
        <w:t>Morron</w:t>
      </w:r>
      <w:proofErr w:type="spellEnd"/>
      <w:r>
        <w:rPr>
          <w:rStyle w:val="Style13ptBold"/>
          <w:b w:val="0"/>
          <w:bCs w:val="0"/>
          <w:szCs w:val="18"/>
        </w:rPr>
        <w:t xml:space="preserve"> Salmeron, an economist at </w:t>
      </w:r>
      <w:proofErr w:type="spellStart"/>
      <w:r>
        <w:rPr>
          <w:rStyle w:val="Style13ptBold"/>
          <w:b w:val="0"/>
          <w:bCs w:val="0"/>
          <w:szCs w:val="18"/>
        </w:rPr>
        <w:t>CaixaBank</w:t>
      </w:r>
      <w:proofErr w:type="spellEnd"/>
      <w:r>
        <w:rPr>
          <w:rStyle w:val="Style13ptBold"/>
          <w:b w:val="0"/>
          <w:bCs w:val="0"/>
          <w:szCs w:val="18"/>
        </w:rPr>
        <w:t xml:space="preserve"> Research.</w:t>
      </w:r>
    </w:p>
    <w:p w:rsidR="00595232" w:rsidRPr="00595232" w:rsidRDefault="00595232" w:rsidP="00595232"/>
    <w:p w:rsidR="00595232" w:rsidRDefault="003847C1" w:rsidP="00595232">
      <w:pPr>
        <w:pStyle w:val="Heading2"/>
      </w:pPr>
      <w:r>
        <w:t xml:space="preserve">Impact </w:t>
      </w:r>
      <w:r w:rsidR="00595232">
        <w:t>Turn – High Prices Good</w:t>
      </w:r>
    </w:p>
    <w:p w:rsidR="00595232" w:rsidRPr="00595232" w:rsidRDefault="008B4221" w:rsidP="00595232">
      <w:pPr>
        <w:pStyle w:val="Heading3"/>
      </w:pPr>
      <w:r>
        <w:t xml:space="preserve">Impact </w:t>
      </w:r>
      <w:r w:rsidR="00595232">
        <w:t>Turn - Econ</w:t>
      </w:r>
    </w:p>
    <w:p w:rsidR="00595232" w:rsidRDefault="00595232" w:rsidP="00595232">
      <w:pPr>
        <w:pStyle w:val="Heading4"/>
      </w:pPr>
      <w:r>
        <w:t>High oil prices bolster American economy; low prices burn money</w:t>
      </w:r>
    </w:p>
    <w:p w:rsidR="00595232" w:rsidRDefault="00595232" w:rsidP="00595232">
      <w:pPr>
        <w:rPr>
          <w:rStyle w:val="Style13ptBold"/>
          <w:b w:val="0"/>
          <w:bCs w:val="0"/>
          <w:szCs w:val="18"/>
        </w:rPr>
      </w:pPr>
      <w:r>
        <w:rPr>
          <w:rStyle w:val="Style13ptBold"/>
        </w:rPr>
        <w:t xml:space="preserve">Richter, editor-in-chief at Wolf Street, 19 </w:t>
      </w:r>
      <w:r>
        <w:rPr>
          <w:rStyle w:val="Style13ptBold"/>
          <w:b w:val="0"/>
          <w:bCs w:val="0"/>
          <w:szCs w:val="18"/>
        </w:rPr>
        <w:t xml:space="preserve">[Wolf Richter, 6/20/19, Wolf Street, “Bring on Higher Oil Prices: They’ll Boost the US Economy. Powell Sees it Too. A New Experience for the US”, </w:t>
      </w:r>
      <w:hyperlink r:id="rId24" w:history="1">
        <w:r w:rsidRPr="00196F36">
          <w:rPr>
            <w:rStyle w:val="Hyperlink"/>
            <w:szCs w:val="18"/>
          </w:rPr>
          <w:t>https://wolfstreet.com/2019/06/20/bring-on-higher-oil-prices-theyll-boost-the-us-economy-powell-sees-it-too-new-experience-for-the-us/</w:t>
        </w:r>
      </w:hyperlink>
      <w:r>
        <w:rPr>
          <w:rStyle w:val="Style13ptBold"/>
          <w:b w:val="0"/>
          <w:bCs w:val="0"/>
          <w:szCs w:val="18"/>
        </w:rPr>
        <w:t>, accessed 6/28/19]//CJ</w:t>
      </w:r>
    </w:p>
    <w:p w:rsidR="00595232" w:rsidRDefault="00595232" w:rsidP="00595232">
      <w:pPr>
        <w:rPr>
          <w:rStyle w:val="Style13ptBold"/>
          <w:b w:val="0"/>
          <w:bCs w:val="0"/>
          <w:szCs w:val="18"/>
        </w:rPr>
      </w:pPr>
      <w:r>
        <w:rPr>
          <w:rStyle w:val="Style13ptBold"/>
          <w:b w:val="0"/>
          <w:bCs w:val="0"/>
          <w:szCs w:val="18"/>
        </w:rPr>
        <w:t>Powered by the iffy situation in the Persian Gulf, the Strait of Hormuz, and the Gulf of Oman, with attacks on tankers and now the downing of a US drone, the price of crude oil got a little nervous in recent days. WTI jumped about 6% today to over $57 a barrel.</w:t>
      </w:r>
    </w:p>
    <w:p w:rsidR="00595232" w:rsidRDefault="00595232" w:rsidP="00595232">
      <w:pPr>
        <w:rPr>
          <w:rStyle w:val="StyleUnderline"/>
        </w:rPr>
      </w:pPr>
      <w:r>
        <w:rPr>
          <w:rStyle w:val="Style13ptBold"/>
          <w:b w:val="0"/>
          <w:bCs w:val="0"/>
          <w:szCs w:val="18"/>
        </w:rPr>
        <w:t xml:space="preserve">But this was just a minor uptick in the overall scheme of things: </w:t>
      </w:r>
      <w:r w:rsidRPr="00B87426">
        <w:rPr>
          <w:rStyle w:val="StyleUnderline"/>
        </w:rPr>
        <w:t>The US, which has become the largest oil producer in the world, is in the middle of its second oil bust in five years:</w:t>
      </w:r>
    </w:p>
    <w:p w:rsidR="00595232" w:rsidRDefault="00595232" w:rsidP="00595232">
      <w:pPr>
        <w:rPr>
          <w:rStyle w:val="Style13ptBold"/>
          <w:b w:val="0"/>
          <w:bCs w:val="0"/>
          <w:szCs w:val="18"/>
        </w:rPr>
      </w:pPr>
      <w:r>
        <w:rPr>
          <w:rStyle w:val="Style13ptBold"/>
          <w:b w:val="0"/>
          <w:bCs w:val="0"/>
          <w:szCs w:val="18"/>
        </w:rPr>
        <w:t xml:space="preserve">These two oil busts are </w:t>
      </w:r>
      <w:r w:rsidRPr="00B87426">
        <w:rPr>
          <w:rStyle w:val="StyleUnderline"/>
        </w:rPr>
        <w:t>largely a consequence of surging US crude oil production. During the oil bust of 2014-2016, the price of WTI collapsed by over 75%, careening from $107 per barrel to a low of $27 per barrel in 18 months</w:t>
      </w:r>
      <w:r>
        <w:rPr>
          <w:rStyle w:val="Style13ptBold"/>
          <w:b w:val="0"/>
          <w:bCs w:val="0"/>
          <w:szCs w:val="18"/>
        </w:rPr>
        <w:t>, before starting to rebound. In the process, a slew of oil-and-gas drillers filed for bankruptcy.</w:t>
      </w:r>
    </w:p>
    <w:p w:rsidR="00595232" w:rsidRDefault="00595232" w:rsidP="00595232">
      <w:pPr>
        <w:rPr>
          <w:rStyle w:val="Style13ptBold"/>
          <w:b w:val="0"/>
          <w:bCs w:val="0"/>
          <w:szCs w:val="18"/>
        </w:rPr>
      </w:pPr>
      <w:r>
        <w:rPr>
          <w:rStyle w:val="Style13ptBold"/>
          <w:b w:val="0"/>
          <w:bCs w:val="0"/>
          <w:szCs w:val="18"/>
        </w:rPr>
        <w:t xml:space="preserve">For a while it looked like the shale boom, where all the growth in production had come from, was running out of money, and therefore out of fuel. </w:t>
      </w:r>
      <w:r w:rsidRPr="00B87426">
        <w:rPr>
          <w:rStyle w:val="StyleUnderline"/>
        </w:rPr>
        <w:t>Production fell sharply from early 2015 through much of 2016, but then new money from Wall Street appeared, and production began to soar again, hitting new records all along the way.</w:t>
      </w:r>
    </w:p>
    <w:p w:rsidR="00595232" w:rsidRDefault="00595232" w:rsidP="00595232">
      <w:pPr>
        <w:rPr>
          <w:rStyle w:val="Style13ptBold"/>
          <w:b w:val="0"/>
          <w:bCs w:val="0"/>
          <w:szCs w:val="18"/>
        </w:rPr>
      </w:pPr>
      <w:r>
        <w:rPr>
          <w:rStyle w:val="Style13ptBold"/>
          <w:b w:val="0"/>
          <w:bCs w:val="0"/>
          <w:szCs w:val="18"/>
        </w:rPr>
        <w:t>Shale wells produce a variety of liquid hydrocarbons (they also produce gaseous hydrocarbons which are not included here). This production of crude oil and petroleum products soared from just over 7 million barrels per day (bpd) in 2010 to 16.6 million bpd currently, according to EIA data:</w:t>
      </w:r>
    </w:p>
    <w:p w:rsidR="00595232" w:rsidRPr="00B87426" w:rsidRDefault="00595232" w:rsidP="00595232">
      <w:pPr>
        <w:rPr>
          <w:rStyle w:val="StyleUnderline"/>
        </w:rPr>
      </w:pPr>
      <w:r w:rsidRPr="00B87426">
        <w:rPr>
          <w:rStyle w:val="StyleUnderline"/>
        </w:rPr>
        <w:t>This surge in production comes even as shale oil-and-gas drillers have essentially been cash-flow negative in their entire history, drilling more and more of their investors’ funds forever into the ground. But so far so good — as long as it’s not my money.</w:t>
      </w:r>
    </w:p>
    <w:p w:rsidR="00595232" w:rsidRPr="00B87426" w:rsidRDefault="00595232" w:rsidP="00595232">
      <w:pPr>
        <w:rPr>
          <w:rStyle w:val="StyleUnderline"/>
        </w:rPr>
      </w:pPr>
      <w:r>
        <w:rPr>
          <w:rStyle w:val="Style13ptBold"/>
          <w:b w:val="0"/>
          <w:bCs w:val="0"/>
          <w:szCs w:val="18"/>
        </w:rPr>
        <w:t>The US used to be the largest net importer of crude oil and petroleum products in the world. Between 2005 and 2008, “net imports” (imports minus exports) of crude oil and petroleum products exceeded 12 million bpd</w:t>
      </w:r>
      <w:r w:rsidRPr="00B87426">
        <w:rPr>
          <w:rStyle w:val="StyleUnderline"/>
        </w:rPr>
        <w:t>. But surging production in the US has slashed imports. And recently exports have surged, and the trade in crude oil and petroleum products is now nearly balanced between the US and the rest of the world. And the net imports are heading toward zero – the point where the US imports as much as it exports.</w:t>
      </w:r>
    </w:p>
    <w:p w:rsidR="00595232" w:rsidRDefault="00595232" w:rsidP="00595232">
      <w:pPr>
        <w:rPr>
          <w:rStyle w:val="Style13ptBold"/>
          <w:b w:val="0"/>
          <w:bCs w:val="0"/>
          <w:szCs w:val="18"/>
        </w:rPr>
      </w:pPr>
      <w:r>
        <w:rPr>
          <w:rStyle w:val="Style13ptBold"/>
          <w:b w:val="0"/>
          <w:bCs w:val="0"/>
          <w:szCs w:val="18"/>
        </w:rPr>
        <w:t>In February, net imports were down to just 176,000 barrels a day, the lowest in the EIA data going back to 1971. In March, the most recent data available, net imports were 842,000 barrels a day:</w:t>
      </w:r>
    </w:p>
    <w:p w:rsidR="00595232" w:rsidRDefault="00595232" w:rsidP="00595232">
      <w:pPr>
        <w:rPr>
          <w:rStyle w:val="Style13ptBold"/>
          <w:b w:val="0"/>
          <w:bCs w:val="0"/>
          <w:szCs w:val="18"/>
        </w:rPr>
      </w:pPr>
      <w:r>
        <w:rPr>
          <w:rStyle w:val="Style13ptBold"/>
          <w:b w:val="0"/>
          <w:bCs w:val="0"/>
          <w:szCs w:val="18"/>
        </w:rPr>
        <w:t>T</w:t>
      </w:r>
      <w:r w:rsidRPr="00B87426">
        <w:rPr>
          <w:rStyle w:val="StyleUnderline"/>
        </w:rPr>
        <w:t>he fact that the US imports a lot of crude oil and petroleum products, even as it exports a lot too, is related to a variety of factors and market conditions.</w:t>
      </w:r>
    </w:p>
    <w:p w:rsidR="00595232" w:rsidRPr="00B87426" w:rsidRDefault="00595232" w:rsidP="00595232">
      <w:pPr>
        <w:rPr>
          <w:rStyle w:val="StyleUnderline"/>
        </w:rPr>
      </w:pPr>
      <w:r>
        <w:rPr>
          <w:rStyle w:val="Style13ptBold"/>
          <w:b w:val="0"/>
          <w:bCs w:val="0"/>
          <w:szCs w:val="18"/>
        </w:rPr>
        <w:t xml:space="preserve">For example, </w:t>
      </w:r>
      <w:r w:rsidRPr="00B87426">
        <w:rPr>
          <w:rStyle w:val="StyleUnderline"/>
        </w:rPr>
        <w:t>California is the fourth largest oil producing state in the US, but it’s not enough. It’s not connected via pipelines to producing regions east of the Rocky Mountains. So it gets some oil by oil train. It imports oil from Alaska. And it imports the rest from other countries.</w:t>
      </w:r>
    </w:p>
    <w:p w:rsidR="00595232" w:rsidRPr="00B87426" w:rsidRDefault="00595232" w:rsidP="00595232">
      <w:pPr>
        <w:rPr>
          <w:rStyle w:val="StyleUnderline"/>
        </w:rPr>
      </w:pPr>
      <w:r w:rsidRPr="00B87426">
        <w:rPr>
          <w:rStyle w:val="StyleUnderline"/>
        </w:rPr>
        <w:t>But California’s refineries also export gasoline to Mexico and other countries – try to explain this to Californians who groan under high gasoline prices! This mismatch of supply and demand, lacking infrastructure, and global factors plays out across the US and leads to a mix of imports and exports.</w:t>
      </w:r>
    </w:p>
    <w:p w:rsidR="00595232" w:rsidRDefault="00595232" w:rsidP="00595232">
      <w:pPr>
        <w:rPr>
          <w:rStyle w:val="Style13ptBold"/>
          <w:b w:val="0"/>
          <w:bCs w:val="0"/>
          <w:szCs w:val="18"/>
        </w:rPr>
      </w:pPr>
      <w:r>
        <w:rPr>
          <w:rStyle w:val="Style13ptBold"/>
          <w:b w:val="0"/>
          <w:bCs w:val="0"/>
          <w:szCs w:val="18"/>
        </w:rPr>
        <w:t xml:space="preserve">The US has become a huge oil producer despite the cash-burning characteristics of the shale oil business. But </w:t>
      </w:r>
      <w:r w:rsidRPr="00B87426">
        <w:rPr>
          <w:rStyle w:val="StyleUnderline"/>
        </w:rPr>
        <w:t>the very fact that the shale oil business burns so much cash makes it a large contributor to the US economy as every dollar that gets “burned” is actually spent in the US and gets recycled in the US economy</w:t>
      </w:r>
      <w:r>
        <w:rPr>
          <w:rStyle w:val="Style13ptBold"/>
          <w:b w:val="0"/>
          <w:bCs w:val="0"/>
          <w:szCs w:val="18"/>
        </w:rPr>
        <w:t>.</w:t>
      </w:r>
    </w:p>
    <w:p w:rsidR="00595232" w:rsidRDefault="00595232" w:rsidP="00595232">
      <w:pPr>
        <w:rPr>
          <w:rStyle w:val="Style13ptBold"/>
          <w:b w:val="0"/>
          <w:bCs w:val="0"/>
          <w:szCs w:val="18"/>
        </w:rPr>
      </w:pPr>
      <w:r>
        <w:rPr>
          <w:rStyle w:val="Style13ptBold"/>
          <w:b w:val="0"/>
          <w:bCs w:val="0"/>
          <w:szCs w:val="18"/>
        </w:rPr>
        <w:t>The jobs are well paid. The business has a large high-tech component, involving highly paid technology employees and contractors, along with expensive specialized tech equipment and software. In addition, it involves sophisticated heavy equipment in the field that is fabricated in factories around the US. It involves transportation to get this equipment and supplies to the oil field. It involves the construction of infrastructure, such as pipelines and oil storage facilities, processing facilities, and the like.</w:t>
      </w:r>
    </w:p>
    <w:p w:rsidR="00595232" w:rsidRDefault="00595232" w:rsidP="00595232">
      <w:pPr>
        <w:rPr>
          <w:rStyle w:val="Style13ptBold"/>
          <w:b w:val="0"/>
          <w:bCs w:val="0"/>
          <w:szCs w:val="18"/>
        </w:rPr>
      </w:pPr>
      <w:r>
        <w:rPr>
          <w:rStyle w:val="Style13ptBold"/>
          <w:b w:val="0"/>
          <w:bCs w:val="0"/>
          <w:szCs w:val="18"/>
        </w:rPr>
        <w:t>Oil-and-gas related industries and their suppliers weigh heavily in US industrial production and manufacturing, but also in services such as engineering.</w:t>
      </w:r>
    </w:p>
    <w:p w:rsidR="00595232" w:rsidRDefault="00595232" w:rsidP="00595232">
      <w:pPr>
        <w:rPr>
          <w:rStyle w:val="Style13ptBold"/>
          <w:b w:val="0"/>
          <w:bCs w:val="0"/>
          <w:szCs w:val="18"/>
        </w:rPr>
      </w:pPr>
      <w:r w:rsidRPr="00B87426">
        <w:rPr>
          <w:rStyle w:val="StyleUnderline"/>
        </w:rPr>
        <w:t>Back when the US was the largest net-importer of crude oil in the world, any increase in the price of oil siphoned most of this money out of the US economy to oil-producing countries.</w:t>
      </w:r>
      <w:r>
        <w:rPr>
          <w:rStyle w:val="Style13ptBold"/>
          <w:b w:val="0"/>
          <w:bCs w:val="0"/>
          <w:szCs w:val="18"/>
        </w:rPr>
        <w:t xml:space="preserve"> As consumers and businesses had to shift spending dollars from US products to products based on imported oil, a big surge in oil prices – the “oil shock” – could trigger a recession.</w:t>
      </w:r>
    </w:p>
    <w:p w:rsidR="00595232" w:rsidRDefault="00595232" w:rsidP="00595232">
      <w:pPr>
        <w:rPr>
          <w:rStyle w:val="Style13ptBold"/>
          <w:b w:val="0"/>
          <w:bCs w:val="0"/>
          <w:szCs w:val="18"/>
        </w:rPr>
      </w:pPr>
      <w:r w:rsidRPr="00B87426">
        <w:rPr>
          <w:rStyle w:val="StyleUnderline"/>
        </w:rPr>
        <w:t>This picture has now completely changed</w:t>
      </w:r>
      <w:r>
        <w:rPr>
          <w:rStyle w:val="Style13ptBold"/>
          <w:b w:val="0"/>
          <w:bCs w:val="0"/>
          <w:szCs w:val="18"/>
        </w:rPr>
        <w:t>. And Fed Chair Jerome Powell made note of it during the post-meeting press conference on Wednesday.</w:t>
      </w:r>
    </w:p>
    <w:p w:rsidR="00595232" w:rsidRPr="00B87426" w:rsidRDefault="00595232" w:rsidP="00595232">
      <w:pPr>
        <w:rPr>
          <w:rStyle w:val="StyleUnderline"/>
        </w:rPr>
      </w:pPr>
      <w:r>
        <w:rPr>
          <w:rStyle w:val="Style13ptBold"/>
          <w:b w:val="0"/>
          <w:bCs w:val="0"/>
          <w:szCs w:val="18"/>
        </w:rPr>
        <w:t>While there are some strengths in the US economy, such as services and consumer spending, he said, there are also some weak spots, particularly business investment and manufacturing production. He listed a number of factors, including “</w:t>
      </w:r>
      <w:r w:rsidRPr="00B87426">
        <w:rPr>
          <w:rStyle w:val="StyleUnderline"/>
        </w:rPr>
        <w:t>lower oil prices.” They not only contribute to “lower investment,” but also to lower manufacturing production as purchases of new equipment are put on hold.</w:t>
      </w:r>
    </w:p>
    <w:p w:rsidR="00595232" w:rsidRDefault="00595232" w:rsidP="00595232">
      <w:pPr>
        <w:rPr>
          <w:rStyle w:val="Style13ptBold"/>
          <w:b w:val="0"/>
          <w:bCs w:val="0"/>
          <w:szCs w:val="18"/>
        </w:rPr>
      </w:pPr>
      <w:r>
        <w:rPr>
          <w:rStyle w:val="Style13ptBold"/>
          <w:b w:val="0"/>
          <w:bCs w:val="0"/>
          <w:szCs w:val="18"/>
        </w:rPr>
        <w:t>This is already showing up. The plunge in oil prices since August has caused the oil-and-gas sector to get skittish with capital expenditures this year, and Powell picked up on that. Investment in the US shale sector has a big impact on the real economy.</w:t>
      </w:r>
    </w:p>
    <w:p w:rsidR="00595232" w:rsidRDefault="00595232" w:rsidP="00595232">
      <w:pPr>
        <w:rPr>
          <w:rStyle w:val="Style13ptBold"/>
          <w:b w:val="0"/>
          <w:bCs w:val="0"/>
          <w:szCs w:val="18"/>
        </w:rPr>
      </w:pPr>
      <w:r>
        <w:rPr>
          <w:rStyle w:val="Style13ptBold"/>
          <w:b w:val="0"/>
          <w:bCs w:val="0"/>
          <w:szCs w:val="18"/>
        </w:rPr>
        <w:t>This became apparent during the 2014-16 oil bust when the sector drastically cut back on investing. The overall economy started to slow in 2015, and in 2016, GDP growth was just 1.6%, the worst since the Great Recession. When the shale patch recovered, economic growth accelerated.</w:t>
      </w:r>
    </w:p>
    <w:p w:rsidR="00595232" w:rsidRPr="00B87426" w:rsidRDefault="00595232" w:rsidP="00595232">
      <w:pPr>
        <w:rPr>
          <w:rStyle w:val="StyleUnderline"/>
        </w:rPr>
      </w:pPr>
      <w:r w:rsidRPr="00B87426">
        <w:rPr>
          <w:rStyle w:val="StyleUnderline"/>
        </w:rPr>
        <w:t>A higher oil price, say over $75 a barrel, would unleash investment in the US oil patch, and it would unleash orders for new equipment and services. When companies invest in US shale oil, it triggers a whole chain of activities in the real economy.</w:t>
      </w:r>
    </w:p>
    <w:p w:rsidR="00595232" w:rsidRDefault="00595232" w:rsidP="00595232">
      <w:pPr>
        <w:rPr>
          <w:rStyle w:val="Style13ptBold"/>
          <w:b w:val="0"/>
          <w:bCs w:val="0"/>
          <w:szCs w:val="18"/>
        </w:rPr>
      </w:pPr>
      <w:r>
        <w:rPr>
          <w:rStyle w:val="Style13ptBold"/>
          <w:b w:val="0"/>
          <w:bCs w:val="0"/>
          <w:szCs w:val="18"/>
        </w:rPr>
        <w:t>Then Powell touched upon the other side of the coin of lower oil prices: Consumers pay less for gasoline. Conversely, they would pay more for gasoline when oil prices are higher. Consumers hate paying more for gasoline. But here is the thing:</w:t>
      </w:r>
    </w:p>
    <w:p w:rsidR="00595232" w:rsidRDefault="00595232" w:rsidP="00595232">
      <w:pPr>
        <w:rPr>
          <w:rStyle w:val="Style13ptBold"/>
          <w:b w:val="0"/>
          <w:bCs w:val="0"/>
          <w:szCs w:val="18"/>
        </w:rPr>
      </w:pPr>
      <w:r w:rsidRPr="00B87426">
        <w:rPr>
          <w:rStyle w:val="StyleUnderline"/>
        </w:rPr>
        <w:t>Whatever amount consumers spend on gasoline is part of “Consumer Spending” which accounts for about 70% of GDP. So, when gasoline prices rise, consumers with limited budgets shift some of their spending from Walmart’s imported doodads to gasoline</w:t>
      </w:r>
      <w:r>
        <w:rPr>
          <w:rStyle w:val="Style13ptBold"/>
          <w:b w:val="0"/>
          <w:bCs w:val="0"/>
          <w:szCs w:val="18"/>
        </w:rPr>
        <w:t>. In this scenario, gasoline sales would rise a lot and Walmart doodad sales would fall some, and it would all flow into “consumer spending.”</w:t>
      </w:r>
    </w:p>
    <w:p w:rsidR="00595232" w:rsidRPr="009518BC" w:rsidRDefault="00595232" w:rsidP="00595232">
      <w:pPr>
        <w:rPr>
          <w:rStyle w:val="StyleUnderline"/>
        </w:rPr>
      </w:pPr>
      <w:r>
        <w:rPr>
          <w:rStyle w:val="Style13ptBold"/>
          <w:b w:val="0"/>
          <w:bCs w:val="0"/>
          <w:szCs w:val="18"/>
        </w:rPr>
        <w:t>But</w:t>
      </w:r>
      <w:r w:rsidRPr="00B87426">
        <w:rPr>
          <w:rStyle w:val="StyleUnderline"/>
        </w:rPr>
        <w:t xml:space="preserve"> gasoline in the US is now mostly a made-in-the-USA product</w:t>
      </w:r>
      <w:r>
        <w:rPr>
          <w:rStyle w:val="Style13ptBold"/>
          <w:b w:val="0"/>
          <w:bCs w:val="0"/>
          <w:szCs w:val="18"/>
        </w:rPr>
        <w:t xml:space="preserve"> (see the trade data above, third chart), </w:t>
      </w:r>
      <w:r w:rsidRPr="009518BC">
        <w:rPr>
          <w:rStyle w:val="StyleUnderline"/>
        </w:rPr>
        <w:t>and most of the money spent on gasoline goes into the US economy, and stays in the US economy, and is not siphoned out by OPEC or other producing countries.</w:t>
      </w:r>
    </w:p>
    <w:p w:rsidR="00595232" w:rsidRDefault="00595232" w:rsidP="00595232">
      <w:pPr>
        <w:rPr>
          <w:rStyle w:val="Style13ptBold"/>
          <w:b w:val="0"/>
          <w:bCs w:val="0"/>
          <w:szCs w:val="18"/>
        </w:rPr>
      </w:pPr>
      <w:r w:rsidRPr="009518BC">
        <w:rPr>
          <w:rStyle w:val="StyleUnderline"/>
        </w:rPr>
        <w:t>Imported doodads siphon money out of the US economy (imports are a negative value in the GDP formula). So every dollar a consumer shifts away from imported doodads to gasoline ends up boosting the overall US economy</w:t>
      </w:r>
      <w:r>
        <w:rPr>
          <w:rStyle w:val="Style13ptBold"/>
          <w:b w:val="0"/>
          <w:bCs w:val="0"/>
          <w:szCs w:val="18"/>
        </w:rPr>
        <w:t xml:space="preserve"> – though it might slow China’s economy a tad.</w:t>
      </w:r>
    </w:p>
    <w:p w:rsidR="00595232" w:rsidRPr="00595232" w:rsidRDefault="008B4221" w:rsidP="006E1822">
      <w:pPr>
        <w:pStyle w:val="Heading3"/>
      </w:pPr>
      <w:r>
        <w:t>Impact</w:t>
      </w:r>
      <w:r w:rsidR="006E1822">
        <w:t xml:space="preserve"> Turn - Russia</w:t>
      </w:r>
    </w:p>
    <w:p w:rsidR="006E1822" w:rsidRDefault="006E1822" w:rsidP="006E1822">
      <w:pPr>
        <w:pStyle w:val="Heading4"/>
      </w:pPr>
      <w:r>
        <w:t>Turn – high oil good – prevents Russia growth</w:t>
      </w:r>
    </w:p>
    <w:p w:rsidR="006E1822" w:rsidRPr="00BE08A6" w:rsidRDefault="006E1822" w:rsidP="006E1822">
      <w:pPr>
        <w:rPr>
          <w:rStyle w:val="Style13ptBold"/>
        </w:rPr>
      </w:pPr>
      <w:r>
        <w:rPr>
          <w:rStyle w:val="Style13ptBold"/>
        </w:rPr>
        <w:t>Friedman, geopolitical forecaster, international affairs strategist, and Geopolitical Futures founder and chairperson, 17</w:t>
      </w:r>
    </w:p>
    <w:p w:rsidR="006E1822" w:rsidRDefault="006E1822" w:rsidP="006E1822">
      <w:r w:rsidRPr="00BE08A6">
        <w:t>[</w:t>
      </w:r>
      <w:r>
        <w:t>George Friedman</w:t>
      </w:r>
      <w:r w:rsidRPr="00BE08A6">
        <w:t xml:space="preserve">, </w:t>
      </w:r>
      <w:r>
        <w:t>1-4-2017</w:t>
      </w:r>
      <w:r w:rsidRPr="00BE08A6">
        <w:t>, "Low Oil Prices Will Make Russia More Aggressive in 2017," Newsmax, https://www.newsmax.com/Finance/GeorgeFriedman/oil-russia-prices-crude/2017/01/04/id/766787/, accessed 6-28-2019, //CM]</w:t>
      </w:r>
    </w:p>
    <w:p w:rsidR="006E1822" w:rsidRDefault="006E1822" w:rsidP="006E1822">
      <w:pPr>
        <w:rPr>
          <w:rStyle w:val="StyleUnderline"/>
        </w:rPr>
      </w:pPr>
      <w:r w:rsidRPr="00F8534F">
        <w:rPr>
          <w:rStyle w:val="StyleUnderline"/>
        </w:rPr>
        <w:t>Russia has had a hard time since the collapse of global oil prices which began in August 2014. This will continue in 2017. The Russian people are starting to feel the effects of prolonged low oil prices. This was bound to happen. And this will shape Moscow's foreign policy in the year to come.</w:t>
      </w:r>
    </w:p>
    <w:p w:rsidR="006E1822" w:rsidRDefault="006E1822" w:rsidP="006E1822">
      <w:pPr>
        <w:rPr>
          <w:rStyle w:val="StyleUnderline"/>
        </w:rPr>
      </w:pPr>
      <w:r>
        <w:t xml:space="preserve">Russia’s money problems start with the economy’s structure. </w:t>
      </w:r>
      <w:r w:rsidRPr="00F8534F">
        <w:rPr>
          <w:rStyle w:val="StyleUnderline"/>
        </w:rPr>
        <w:t>The country’s budget depends on income from oil exports. Low oil prices have had huge effects. And the country hasn’t even recovered from the 2008 decline.</w:t>
      </w:r>
    </w:p>
    <w:p w:rsidR="006E1822" w:rsidRDefault="006E1822" w:rsidP="006E1822">
      <w:pPr>
        <w:rPr>
          <w:rStyle w:val="StyleUnderline"/>
        </w:rPr>
      </w:pPr>
      <w:r w:rsidRPr="00F8534F">
        <w:rPr>
          <w:rStyle w:val="StyleUnderline"/>
        </w:rPr>
        <w:t>Little to no investment was made in industrial alternatives. And almost no money was used to increase efficiency or to add new technology.</w:t>
      </w:r>
    </w:p>
    <w:p w:rsidR="006E1822" w:rsidRDefault="006E1822" w:rsidP="006E1822">
      <w:r>
        <w:t>Low oil prices hurt</w:t>
      </w:r>
    </w:p>
    <w:p w:rsidR="006E1822" w:rsidRDefault="006E1822" w:rsidP="006E1822">
      <w:r>
        <w:t>Signs of bad times started being seen in late 2012. Russia’s 2016 budget had planned for oil prices at $50 per barrel, and the deficit target was set at 3 percent. The drop in oil prices means less income. And that means the budget will not be met.</w:t>
      </w:r>
    </w:p>
    <w:p w:rsidR="006E1822" w:rsidRDefault="006E1822" w:rsidP="006E1822">
      <w:pPr>
        <w:rPr>
          <w:rStyle w:val="StyleUnderline"/>
        </w:rPr>
      </w:pPr>
      <w:r w:rsidRPr="00F8534F">
        <w:rPr>
          <w:rStyle w:val="StyleUnderline"/>
        </w:rPr>
        <w:t>Russia can’t control the price of oil. So, it needs to find other ways to manage its budget. So far, this includes cuts in government spending (except in defense and social services). And there are plans to privatize some state-owned companies.</w:t>
      </w:r>
    </w:p>
    <w:p w:rsidR="006E1822" w:rsidRDefault="006E1822" w:rsidP="006E1822">
      <w:r w:rsidRPr="00F8534F">
        <w:rPr>
          <w:rStyle w:val="StyleUnderline"/>
        </w:rPr>
        <w:t>Prolonged low oil prices have had an impact on Russia's economy</w:t>
      </w:r>
      <w:r>
        <w:t>. GDP per capita in Russia is down from an all-time high of $11,615 in 2013 to $11,038 in 2015. Wages fell by 9 percent in 2015. And more than 2 million people fell into poverty.</w:t>
      </w:r>
    </w:p>
    <w:p w:rsidR="006E1822" w:rsidRDefault="006E1822" w:rsidP="006E1822">
      <w:pPr>
        <w:rPr>
          <w:rStyle w:val="StyleUnderline"/>
        </w:rPr>
      </w:pPr>
      <w:r w:rsidRPr="00F8534F">
        <w:rPr>
          <w:rStyle w:val="StyleUnderline"/>
        </w:rPr>
        <w:t>In the first three months of 2016, inflation fell from 12.9 percent to 7.4 percent. That is the factor that worries Russia the most. Still, the central bank refused to cut the interest rate. At the same time, wages rose more than 5 percent. This is the first time since 2014 they have surpassed the rate of inflation.</w:t>
      </w:r>
    </w:p>
    <w:p w:rsidR="006E1822" w:rsidRDefault="006E1822" w:rsidP="006E1822">
      <w:r>
        <w:t>And the people are suffering</w:t>
      </w:r>
    </w:p>
    <w:p w:rsidR="006E1822" w:rsidRDefault="006E1822" w:rsidP="006E1822">
      <w:pPr>
        <w:rPr>
          <w:rStyle w:val="StyleUnderline"/>
        </w:rPr>
      </w:pPr>
      <w:r w:rsidRPr="00F8534F">
        <w:rPr>
          <w:rStyle w:val="StyleUnderline"/>
        </w:rPr>
        <w:t>The big danger for Russia, though, is how the oil price problem is affecting people. Wages over the last two years have had no real growth. The poverty level has increased. Now there are reports of food costing 50 percent or more of a person's income. People are starting to grow some of their own food so they can still eat some of what they can’t afford to buy in stores.</w:t>
      </w:r>
    </w:p>
    <w:p w:rsidR="006E1822" w:rsidRDefault="006E1822" w:rsidP="006E1822">
      <w:pPr>
        <w:rPr>
          <w:rStyle w:val="StyleUnderline"/>
        </w:rPr>
      </w:pPr>
      <w:r w:rsidRPr="00F8534F">
        <w:rPr>
          <w:rStyle w:val="StyleUnderline"/>
        </w:rPr>
        <w:t>As a result, Russians’ despair has grown. A rising number of small, local protests have occurred. These often relate to specific economic issues, particularly pensions. The number of protests in big cities has declined, but protests in small cities have increased by 40 percent in the last year—according to the FNPR, the country’s largest workers’ association.</w:t>
      </w:r>
    </w:p>
    <w:p w:rsidR="006E1822" w:rsidRDefault="006E1822" w:rsidP="006E1822">
      <w:r>
        <w:t xml:space="preserve">Making things worse are reports of </w:t>
      </w:r>
      <w:r w:rsidRPr="00F8534F">
        <w:rPr>
          <w:rStyle w:val="StyleUnderline"/>
        </w:rPr>
        <w:t>wage arrears in different regions. These reports are becoming more common. Wage arrears in Russia totaled 3.8 billion rubles</w:t>
      </w:r>
      <w:r>
        <w:t xml:space="preserve"> ($62 million) as of July 1, 2016. About a quarter of these delayed payments were the past month's pay for workers. About 30 percent, though, dated back to 2014 or 2013.</w:t>
      </w:r>
    </w:p>
    <w:p w:rsidR="006E1822" w:rsidRDefault="006E1822" w:rsidP="006E1822">
      <w:r w:rsidRPr="00F8534F">
        <w:rPr>
          <w:rStyle w:val="StyleUnderline"/>
        </w:rPr>
        <w:t>Reports of bankruptcies are also on the rise.</w:t>
      </w:r>
      <w:r>
        <w:t xml:space="preserve"> One of the most troubling cases thus far deals with </w:t>
      </w:r>
      <w:proofErr w:type="spellStart"/>
      <w:r>
        <w:t>UralVagonZavod</w:t>
      </w:r>
      <w:proofErr w:type="spellEnd"/>
      <w:r>
        <w:t xml:space="preserve"> (UVZ). This is a corporation that consists of 40 entities and is among the world’s top 100 largest military-industrial companies. Three entities—Alfa-Bank, Barnaul Forge and Press Plant, and Central Boiler and Turbine Institution—have filed bankruptcy petitions in court against UVZ in the last few months due to unpaid debts.</w:t>
      </w:r>
    </w:p>
    <w:p w:rsidR="006E1822" w:rsidRDefault="006E1822" w:rsidP="006E1822">
      <w:r>
        <w:t>So Putin will strut like a peacock</w:t>
      </w:r>
    </w:p>
    <w:p w:rsidR="006E1822" w:rsidRDefault="006E1822" w:rsidP="006E1822">
      <w:pPr>
        <w:rPr>
          <w:rStyle w:val="StyleUnderline"/>
        </w:rPr>
      </w:pPr>
      <w:r>
        <w:t xml:space="preserve">In response to these growing domestic pressures, </w:t>
      </w:r>
      <w:r w:rsidRPr="00F8534F">
        <w:rPr>
          <w:rStyle w:val="StyleUnderline"/>
        </w:rPr>
        <w:t>President Putin has spent 2016 trying to further consolidate his power. He created the Council for Strategic Development and Priority Projects. This council aims to change things in the economy and the social sphere and to increase economic growth rates.</w:t>
      </w:r>
    </w:p>
    <w:p w:rsidR="006E1822" w:rsidRDefault="006E1822" w:rsidP="006E1822">
      <w:pPr>
        <w:rPr>
          <w:rStyle w:val="StyleUnderline"/>
        </w:rPr>
      </w:pPr>
      <w:r>
        <w:t xml:space="preserve">In an effort to show strength, </w:t>
      </w:r>
      <w:r w:rsidRPr="00F8534F">
        <w:rPr>
          <w:rStyle w:val="StyleUnderline"/>
        </w:rPr>
        <w:t>Putin also revamped some of the branches of security bodies. Russia will continue to legitimize the regime in Moscow to those who suffer economically. They will do this by showing Russian power worldwide without really doing anything.</w:t>
      </w:r>
    </w:p>
    <w:p w:rsidR="006E1822" w:rsidRDefault="006E1822" w:rsidP="006E1822">
      <w:r w:rsidRPr="001071ED">
        <w:rPr>
          <w:rStyle w:val="StyleUnderline"/>
        </w:rPr>
        <w:t>The worse the Russian economy gets, the bigger these shows of power will have to be</w:t>
      </w:r>
      <w:r>
        <w:t>. Moscow will engage in strategic regions of the world in 2017 with warlike talk and potential military posturing.</w:t>
      </w:r>
    </w:p>
    <w:sectPr w:rsidR="006E18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val="fullPage" w:percent="14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reator" w:val="Connor Mitchell"/>
    <w:docVar w:name="RibbonPointer" w:val="201865464"/>
    <w:docVar w:name="VerbatimVersion" w:val="5.1"/>
  </w:docVars>
  <w:rsids>
    <w:rsidRoot w:val="006B0C3C"/>
    <w:rsid w:val="000139A3"/>
    <w:rsid w:val="00022DC9"/>
    <w:rsid w:val="00100833"/>
    <w:rsid w:val="00104529"/>
    <w:rsid w:val="00105942"/>
    <w:rsid w:val="00107396"/>
    <w:rsid w:val="00123B7E"/>
    <w:rsid w:val="00144A4C"/>
    <w:rsid w:val="00175B07"/>
    <w:rsid w:val="00176AB0"/>
    <w:rsid w:val="00177B7D"/>
    <w:rsid w:val="0018322D"/>
    <w:rsid w:val="001A2FEF"/>
    <w:rsid w:val="001B5776"/>
    <w:rsid w:val="001E527A"/>
    <w:rsid w:val="001F78CE"/>
    <w:rsid w:val="00237628"/>
    <w:rsid w:val="00251FC7"/>
    <w:rsid w:val="002855A7"/>
    <w:rsid w:val="002B146A"/>
    <w:rsid w:val="002B5E17"/>
    <w:rsid w:val="00315690"/>
    <w:rsid w:val="00316B75"/>
    <w:rsid w:val="00325646"/>
    <w:rsid w:val="003460F2"/>
    <w:rsid w:val="0038158C"/>
    <w:rsid w:val="003847C1"/>
    <w:rsid w:val="003902BA"/>
    <w:rsid w:val="003A09E2"/>
    <w:rsid w:val="003E6307"/>
    <w:rsid w:val="00407037"/>
    <w:rsid w:val="004605D6"/>
    <w:rsid w:val="004C60E8"/>
    <w:rsid w:val="004E3579"/>
    <w:rsid w:val="004E728B"/>
    <w:rsid w:val="004F39E0"/>
    <w:rsid w:val="00524885"/>
    <w:rsid w:val="00537BD5"/>
    <w:rsid w:val="00547723"/>
    <w:rsid w:val="0057268A"/>
    <w:rsid w:val="00595232"/>
    <w:rsid w:val="005D2912"/>
    <w:rsid w:val="006065BD"/>
    <w:rsid w:val="00645FA9"/>
    <w:rsid w:val="00647866"/>
    <w:rsid w:val="00665003"/>
    <w:rsid w:val="00685EC5"/>
    <w:rsid w:val="006A2AD0"/>
    <w:rsid w:val="006B0C3C"/>
    <w:rsid w:val="006C2375"/>
    <w:rsid w:val="006D4ECC"/>
    <w:rsid w:val="006E1822"/>
    <w:rsid w:val="006F392A"/>
    <w:rsid w:val="00722258"/>
    <w:rsid w:val="007243E5"/>
    <w:rsid w:val="00766EA0"/>
    <w:rsid w:val="007803C6"/>
    <w:rsid w:val="007A2226"/>
    <w:rsid w:val="007F5B66"/>
    <w:rsid w:val="00823A1C"/>
    <w:rsid w:val="00845B9D"/>
    <w:rsid w:val="00860984"/>
    <w:rsid w:val="008B3ECB"/>
    <w:rsid w:val="008B4221"/>
    <w:rsid w:val="008B4E85"/>
    <w:rsid w:val="008C1B2E"/>
    <w:rsid w:val="008F3E46"/>
    <w:rsid w:val="0091627E"/>
    <w:rsid w:val="00926BB5"/>
    <w:rsid w:val="0097032B"/>
    <w:rsid w:val="009D2EAD"/>
    <w:rsid w:val="009D54B2"/>
    <w:rsid w:val="009E1922"/>
    <w:rsid w:val="009F7ED2"/>
    <w:rsid w:val="00A400EE"/>
    <w:rsid w:val="00A93661"/>
    <w:rsid w:val="00A95652"/>
    <w:rsid w:val="00AC0AB8"/>
    <w:rsid w:val="00B33C6D"/>
    <w:rsid w:val="00B362CD"/>
    <w:rsid w:val="00B4508F"/>
    <w:rsid w:val="00B55AD5"/>
    <w:rsid w:val="00B8057C"/>
    <w:rsid w:val="00BD6238"/>
    <w:rsid w:val="00BF593B"/>
    <w:rsid w:val="00BF773A"/>
    <w:rsid w:val="00BF7E81"/>
    <w:rsid w:val="00C13773"/>
    <w:rsid w:val="00C17CC8"/>
    <w:rsid w:val="00C578AB"/>
    <w:rsid w:val="00C83417"/>
    <w:rsid w:val="00C87832"/>
    <w:rsid w:val="00C9604F"/>
    <w:rsid w:val="00CA19AA"/>
    <w:rsid w:val="00CC5298"/>
    <w:rsid w:val="00CD736E"/>
    <w:rsid w:val="00CD798D"/>
    <w:rsid w:val="00CE161E"/>
    <w:rsid w:val="00CF441F"/>
    <w:rsid w:val="00CF59A8"/>
    <w:rsid w:val="00D325A9"/>
    <w:rsid w:val="00D36A8A"/>
    <w:rsid w:val="00D61409"/>
    <w:rsid w:val="00D6691E"/>
    <w:rsid w:val="00D71170"/>
    <w:rsid w:val="00D87966"/>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BCF9E"/>
  <w15:docId w15:val="{992A0F8A-BADE-4883-9FD9-E8A6E7166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F441F"/>
    <w:rPr>
      <w:rFonts w:ascii="Times New Roman" w:hAnsi="Times New Roman" w:cs="Times New Roman"/>
    </w:rPr>
  </w:style>
  <w:style w:type="paragraph" w:styleId="Heading1">
    <w:name w:val="heading 1"/>
    <w:aliases w:val="Pocket"/>
    <w:basedOn w:val="Normal"/>
    <w:next w:val="Normal"/>
    <w:link w:val="Heading1Char"/>
    <w:qFormat/>
    <w:rsid w:val="00CF44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F44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F441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CF441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F44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441F"/>
  </w:style>
  <w:style w:type="character" w:customStyle="1" w:styleId="Heading1Char">
    <w:name w:val="Heading 1 Char"/>
    <w:aliases w:val="Pocket Char"/>
    <w:basedOn w:val="DefaultParagraphFont"/>
    <w:link w:val="Heading1"/>
    <w:rsid w:val="00CF441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CF441F"/>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CF441F"/>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CF441F"/>
    <w:rPr>
      <w:rFonts w:ascii="Times New Roman" w:eastAsiaTheme="majorEastAsia" w:hAnsi="Times New Roman" w:cstheme="majorBidi"/>
      <w:b/>
      <w:iCs/>
      <w:sz w:val="26"/>
    </w:rPr>
  </w:style>
  <w:style w:type="character" w:styleId="Emphasis">
    <w:name w:val="Emphasis"/>
    <w:aliases w:val="CD Card,Minimized,minimized,Evidence,Highlighted,tag2,Size 10,emphasis in card,ED - Tag,Underlined,emphasis,Bold Underline,Emphasis!!,small,Qualifications,bold underline,normal card text,Shrunk,qualifications in card,qualifications,Box,Style1,B"/>
    <w:basedOn w:val="DefaultParagraphFont"/>
    <w:link w:val="textbold"/>
    <w:uiPriority w:val="7"/>
    <w:qFormat/>
    <w:rsid w:val="00CF441F"/>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CF441F"/>
    <w:rPr>
      <w:b/>
      <w:bCs/>
      <w:sz w:val="26"/>
      <w:u w:val="none"/>
    </w:rPr>
  </w:style>
  <w:style w:type="character" w:customStyle="1" w:styleId="StyleUnderline">
    <w:name w:val="Style Underline"/>
    <w:aliases w:val="Underline,Intense Emphasis1,Style Bold Underline,apple-style-span + 6 pt,Kern at 16 pt,Intense Emphasis11,Intense Emphasis111,Intense Emphasis1111,Intense Emphasis2,HHeading 3 + 12 pt,Cards + Font: 12 pt Char,Bold Cite Char,ci,c,Bold,Bol"/>
    <w:basedOn w:val="DefaultParagraphFont"/>
    <w:uiPriority w:val="6"/>
    <w:qFormat/>
    <w:rsid w:val="00CF441F"/>
    <w:rPr>
      <w:b/>
      <w:sz w:val="22"/>
      <w:u w:val="singl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AHeading 1 Char1"/>
    <w:basedOn w:val="DefaultParagraphFont"/>
    <w:uiPriority w:val="99"/>
    <w:unhideWhenUsed/>
    <w:rsid w:val="00CF441F"/>
    <w:rPr>
      <w:color w:val="auto"/>
      <w:u w:val="none"/>
    </w:rPr>
  </w:style>
  <w:style w:type="character" w:styleId="FollowedHyperlink">
    <w:name w:val="FollowedHyperlink"/>
    <w:basedOn w:val="DefaultParagraphFont"/>
    <w:uiPriority w:val="99"/>
    <w:semiHidden/>
    <w:unhideWhenUsed/>
    <w:rsid w:val="00CF441F"/>
    <w:rPr>
      <w:color w:val="auto"/>
      <w:u w:val="none"/>
    </w:rPr>
  </w:style>
  <w:style w:type="paragraph" w:customStyle="1" w:styleId="Analytic">
    <w:name w:val="Analytic"/>
    <w:basedOn w:val="Normal"/>
    <w:link w:val="AnalyticChar"/>
    <w:uiPriority w:val="4"/>
    <w:qFormat/>
    <w:rsid w:val="00B362CD"/>
    <w:rPr>
      <w:b/>
      <w:color w:val="5B9BD5" w:themeColor="accent1"/>
      <w:sz w:val="26"/>
    </w:rPr>
  </w:style>
  <w:style w:type="character" w:customStyle="1" w:styleId="AnalyticChar">
    <w:name w:val="Analytic Char"/>
    <w:basedOn w:val="DefaultParagraphFont"/>
    <w:link w:val="Analytic"/>
    <w:uiPriority w:val="4"/>
    <w:rsid w:val="00B362CD"/>
    <w:rPr>
      <w:rFonts w:ascii="Calibri" w:hAnsi="Calibri" w:cs="Calibri"/>
      <w:b/>
      <w:color w:val="5B9BD5" w:themeColor="accent1"/>
      <w:sz w:val="26"/>
    </w:rPr>
  </w:style>
  <w:style w:type="paragraph" w:customStyle="1" w:styleId="textbold">
    <w:name w:val="text bold"/>
    <w:basedOn w:val="Normal"/>
    <w:link w:val="Emphasis"/>
    <w:uiPriority w:val="7"/>
    <w:qFormat/>
    <w:rsid w:val="003847C1"/>
    <w:pP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uters.com/article/us-saudi-politics-dissident-leverage-fac/factbox-u-s-saudi-arabia-have-leverage-on-each-other-using-it-has-costs-idUSKCN1MQ2SU" TargetMode="External"/><Relationship Id="rId13" Type="http://schemas.openxmlformats.org/officeDocument/2006/relationships/hyperlink" Target="https://www.bcg.com/publications/2019/why-high-oil-prices-bad-for-energy-companies.aspx" TargetMode="External"/><Relationship Id="rId18" Type="http://schemas.openxmlformats.org/officeDocument/2006/relationships/hyperlink" Target="https://www.bloomberg.com/news/articles/2019-06-28/trump-wants-fed-to-weaken-dollar-powell-says-that-s-not-his-job"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mining.com/web/can-saudi-arabia-still-sway-oil-market/" TargetMode="External"/><Relationship Id="rId7" Type="http://schemas.openxmlformats.org/officeDocument/2006/relationships/hyperlink" Target="https://www.nytimes.com/2019/06/05/business/energy-environment/oil-price.html" TargetMode="External"/><Relationship Id="rId12" Type="http://schemas.openxmlformats.org/officeDocument/2006/relationships/hyperlink" Target="https://www.cnbc.com/2018/05/22/oil-prices-at-100-could-trim-global-growth-trigger-us-recession-ubs.html" TargetMode="External"/><Relationship Id="rId17" Type="http://schemas.openxmlformats.org/officeDocument/2006/relationships/hyperlink" Target="https://www.reuters.com/article/us-saudi-oil-prices-analysis/more-shale-who-cares-saudi-arabia-pushes-for-at-least-70-oil-idUSKCN1R31IP"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cnbc.com/2019/06/09/reuters-america-update-1-oil-rises-as-saudi-sees-opec-russia-restricting-supplies-for-longer.html" TargetMode="External"/><Relationship Id="rId20" Type="http://schemas.openxmlformats.org/officeDocument/2006/relationships/hyperlink" Target="https://business.financialpost.com/commodities/energy/column-saudi-arabias-oil-weapon-doesnt-work-kemp" TargetMode="External"/><Relationship Id="rId1" Type="http://schemas.openxmlformats.org/officeDocument/2006/relationships/customXml" Target="../customXml/item1.xml"/><Relationship Id="rId6" Type="http://schemas.openxmlformats.org/officeDocument/2006/relationships/hyperlink" Target="https://uk.reuters.com/article/uk-saudi-usa-oil-kemp/column-saudi-arabia-tries-to-develop-counter-leverage-with-dollar-threat-idUKKCN1RH1OJ" TargetMode="External"/><Relationship Id="rId11" Type="http://schemas.openxmlformats.org/officeDocument/2006/relationships/hyperlink" Target="https://www.cnbc.com/2018/11/20/trump-says-breaking-with-saudi-arabia-would-send-oil-prices-through-the-roof.html" TargetMode="External"/><Relationship Id="rId24" Type="http://schemas.openxmlformats.org/officeDocument/2006/relationships/hyperlink" Target="https://wolfstreet.com/2019/06/20/bring-on-higher-oil-prices-theyll-boost-the-us-economy-powell-sees-it-too-new-experience-for-the-us/" TargetMode="External"/><Relationship Id="rId5" Type="http://schemas.openxmlformats.org/officeDocument/2006/relationships/webSettings" Target="webSettings.xml"/><Relationship Id="rId15" Type="http://schemas.openxmlformats.org/officeDocument/2006/relationships/hyperlink" Target="https://www.the-american-interest.com/2018/05/30/do-high-oil-prices-mean-more-international-conflict/" TargetMode="External"/><Relationship Id="rId23" Type="http://schemas.openxmlformats.org/officeDocument/2006/relationships/hyperlink" Target="https://www.reuters.com/article/us-oil-prices-idUSKCN1TT1GZ" TargetMode="External"/><Relationship Id="rId10" Type="http://schemas.openxmlformats.org/officeDocument/2006/relationships/hyperlink" Target="https://www.nytimes.com/2019/05/17/world/middleeast/saudi-oil-risk.html" TargetMode="External"/><Relationship Id="rId19" Type="http://schemas.openxmlformats.org/officeDocument/2006/relationships/hyperlink" Target="https://www.fxstreet.com/analysis/usd-remains-weak-investors-hopeful-for-g20-201906250714" TargetMode="External"/><Relationship Id="rId4" Type="http://schemas.openxmlformats.org/officeDocument/2006/relationships/settings" Target="settings.xml"/><Relationship Id="rId9" Type="http://schemas.openxmlformats.org/officeDocument/2006/relationships/hyperlink" Target="https://www.cnbc.com/2019/05/14/oil-jumps-as-saudi-energy-minister-reports-drone-terrorism-against-pipeline.html" TargetMode="External"/><Relationship Id="rId14" Type="http://schemas.openxmlformats.org/officeDocument/2006/relationships/hyperlink" Target="https://oilprice.com/Energy/Oil-Prices/The-Real-Reason-High-Oil-Prices-Lead-to-Instability.html" TargetMode="External"/><Relationship Id="rId22" Type="http://schemas.openxmlformats.org/officeDocument/2006/relationships/hyperlink" Target="https://www.npr.org/templates/story/story.php?storyId=1490118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A244A9-D210-40DF-9FF2-8591A8C17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34995</Words>
  <Characters>199472</Characters>
  <Application>Microsoft Office Word</Application>
  <DocSecurity>0</DocSecurity>
  <Lines>1662</Lines>
  <Paragraphs>467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Connor Mitchell</dc:creator>
  <cp:keywords>5.1.1</cp:keywords>
  <cp:lastModifiedBy>Adrienne Brovero</cp:lastModifiedBy>
  <cp:revision>2</cp:revision>
  <dcterms:created xsi:type="dcterms:W3CDTF">2019-07-07T21:26:00Z</dcterms:created>
  <dcterms:modified xsi:type="dcterms:W3CDTF">2019-07-07T21:26:00Z</dcterms:modified>
</cp:coreProperties>
</file>